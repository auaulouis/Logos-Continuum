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8FC0ED4" w14:textId="77777777" w:rsidR="009E17D5" w:rsidRDefault="009E17D5" w:rsidP="001F269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asciiTheme="majorHAnsi" w:eastAsiaTheme="majorEastAsia" w:hAnsiTheme="majorHAnsi" w:cstheme="majorBidi"/>
          <w:b/>
          <w:bCs/>
          <w:sz w:val="52"/>
          <w:szCs w:val="52"/>
        </w:rPr>
      </w:pPr>
      <w:r>
        <w:rPr>
          <w:rFonts w:asciiTheme="majorHAnsi" w:eastAsiaTheme="majorEastAsia" w:hAnsiTheme="majorHAnsi" w:cstheme="majorBidi"/>
          <w:b/>
          <w:bCs/>
          <w:sz w:val="52"/>
          <w:szCs w:val="52"/>
        </w:rPr>
        <w:t>Warming Core</w:t>
      </w:r>
    </w:p>
    <w:p w14:paraId="169C52E6" w14:textId="38D1B06F" w:rsidR="001F2698" w:rsidRPr="001F2698" w:rsidRDefault="001F2698" w:rsidP="001F269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asciiTheme="majorHAnsi" w:eastAsiaTheme="majorEastAsia" w:hAnsiTheme="majorHAnsi" w:cs="Times New Roman"/>
          <w:b/>
          <w:bCs/>
          <w:sz w:val="52"/>
          <w:szCs w:val="52"/>
        </w:rPr>
      </w:pPr>
      <w:r w:rsidRPr="001F2698">
        <w:rPr>
          <w:rFonts w:asciiTheme="majorHAnsi" w:eastAsiaTheme="majorEastAsia" w:hAnsiTheme="majorHAnsi" w:cs="Times New Roman"/>
          <w:b/>
          <w:bCs/>
          <w:sz w:val="52"/>
          <w:szCs w:val="52"/>
        </w:rPr>
        <w:lastRenderedPageBreak/>
        <w:t>Warming Uniqueness Debate</w:t>
      </w:r>
    </w:p>
    <w:p w14:paraId="0625024C" w14:textId="77777777" w:rsidR="001F2698" w:rsidRPr="001F2698" w:rsidRDefault="001F2698" w:rsidP="001F2698">
      <w:pPr>
        <w:keepNext/>
        <w:keepLines/>
        <w:pageBreakBefore/>
        <w:spacing w:before="200"/>
        <w:jc w:val="center"/>
        <w:outlineLvl w:val="1"/>
        <w:rPr>
          <w:rFonts w:asciiTheme="majorHAnsi" w:eastAsiaTheme="majorEastAsia" w:hAnsiTheme="majorHAnsi" w:cs="Times New Roman"/>
          <w:b/>
          <w:bCs/>
          <w:sz w:val="44"/>
          <w:szCs w:val="44"/>
          <w:u w:val="double"/>
        </w:rPr>
      </w:pPr>
      <w:r w:rsidRPr="001F2698">
        <w:rPr>
          <w:rFonts w:asciiTheme="majorHAnsi" w:eastAsiaTheme="majorEastAsia" w:hAnsiTheme="majorHAnsi" w:cs="Times New Roman"/>
          <w:b/>
          <w:bCs/>
          <w:sz w:val="44"/>
          <w:szCs w:val="44"/>
          <w:u w:val="double"/>
        </w:rPr>
        <w:lastRenderedPageBreak/>
        <w:t>Warming Real</w:t>
      </w:r>
    </w:p>
    <w:p w14:paraId="54D5CEB0"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Warming Real</w:t>
      </w:r>
    </w:p>
    <w:p w14:paraId="29670ECE" w14:textId="77777777" w:rsidR="001F2698" w:rsidRPr="001F2698" w:rsidRDefault="001F2698" w:rsidP="001F2698">
      <w:pPr>
        <w:keepNext/>
        <w:keepLines/>
        <w:spacing w:before="200"/>
        <w:outlineLvl w:val="3"/>
        <w:rPr>
          <w:rFonts w:asciiTheme="minorHAnsi" w:eastAsiaTheme="majorEastAsia" w:hAnsiTheme="minorHAnsi" w:cs="Times New Roman"/>
          <w:b/>
          <w:bCs/>
          <w:iCs/>
          <w:sz w:val="26"/>
        </w:rPr>
      </w:pPr>
      <w:r w:rsidRPr="001F2698">
        <w:rPr>
          <w:rFonts w:asciiTheme="minorHAnsi" w:eastAsiaTheme="majorEastAsia" w:hAnsiTheme="minorHAnsi" w:cs="Times New Roman"/>
          <w:b/>
          <w:bCs/>
          <w:iCs/>
          <w:sz w:val="26"/>
        </w:rPr>
        <w:t xml:space="preserve">Warming is real and anthropogenic --- we must focus on cutting emissions, we cannot adapt. </w:t>
      </w:r>
    </w:p>
    <w:p w14:paraId="71AFB8A5" w14:textId="77777777" w:rsidR="001F2698" w:rsidRPr="001F2698" w:rsidRDefault="001F2698" w:rsidP="001F2698">
      <w:pPr>
        <w:rPr>
          <w:rFonts w:asciiTheme="minorHAnsi" w:hAnsiTheme="minorHAnsi" w:cs="Times New Roman"/>
          <w:sz w:val="16"/>
        </w:rPr>
      </w:pPr>
      <w:r w:rsidRPr="001F2698">
        <w:rPr>
          <w:rFonts w:asciiTheme="minorHAnsi" w:hAnsiTheme="minorHAnsi" w:cs="Times New Roman"/>
          <w:b/>
          <w:sz w:val="26"/>
        </w:rPr>
        <w:t xml:space="preserve">Harvey 13 </w:t>
      </w:r>
      <w:r w:rsidRPr="001F2698">
        <w:rPr>
          <w:rFonts w:asciiTheme="minorHAnsi" w:hAnsiTheme="minorHAnsi" w:cs="Times New Roman"/>
          <w:sz w:val="16"/>
        </w:rPr>
        <w:t>{Fiona, Guardian Environment Reporter, IPCC climate report: human impact is 'unequivocal', http://www.theguardian.com/environment/2013/sep/27/ipcc-climate-report-un-secretary-general</w:t>
      </w:r>
    </w:p>
    <w:p w14:paraId="7D4B7A8A" w14:textId="77777777" w:rsidR="001F2698" w:rsidRPr="001F2698" w:rsidRDefault="001F2698" w:rsidP="001F2698">
      <w:pPr>
        <w:rPr>
          <w:rFonts w:asciiTheme="minorHAnsi" w:hAnsiTheme="minorHAnsi" w:cs="Times New Roman"/>
          <w:sz w:val="16"/>
        </w:rPr>
      </w:pPr>
      <w:r w:rsidRPr="001F2698">
        <w:rPr>
          <w:rFonts w:asciiTheme="minorHAnsi" w:hAnsiTheme="minorHAnsi" w:cs="Times New Roman"/>
          <w:sz w:val="16"/>
        </w:rPr>
        <w:t xml:space="preserve">World leaders must now respond to an "unequivocal" message from climate scientists and act with policies to cut greenhouse gas emissions, the United Nations secretary-general urged on Friday. Introducing a major report from a high level UN panel of climate scientists, Ban Ki-moon said, "The heat is on. We must act." </w:t>
      </w:r>
      <w:r w:rsidRPr="001F2698">
        <w:rPr>
          <w:rFonts w:asciiTheme="minorHAnsi" w:hAnsiTheme="minorHAnsi" w:cs="Times New Roman"/>
          <w:b/>
          <w:highlight w:val="cyan"/>
          <w:u w:val="single"/>
        </w:rPr>
        <w:t>The world's leading climate scientists</w:t>
      </w:r>
      <w:r w:rsidRPr="001F2698">
        <w:rPr>
          <w:rFonts w:asciiTheme="minorHAnsi" w:hAnsiTheme="minorHAnsi" w:cs="Times New Roman"/>
          <w:sz w:val="16"/>
        </w:rPr>
        <w:t xml:space="preserve">, who have been meeting in all-night sessions this week in the Swedish capital, </w:t>
      </w:r>
      <w:r w:rsidRPr="001F2698">
        <w:rPr>
          <w:rFonts w:asciiTheme="minorHAnsi" w:hAnsiTheme="minorHAnsi" w:cs="Times New Roman"/>
          <w:b/>
          <w:u w:val="single"/>
        </w:rPr>
        <w:t>said there was no longer room for doubt that climate change was occurring, and the dominant cause has been human actions</w:t>
      </w:r>
      <w:r w:rsidRPr="001F2698">
        <w:rPr>
          <w:rFonts w:asciiTheme="minorHAnsi" w:hAnsiTheme="minorHAnsi" w:cs="Times New Roman"/>
          <w:sz w:val="16"/>
        </w:rPr>
        <w:t xml:space="preserve"> in pouring greenhouse gases into the atmosphere. In their starkest warning yet, </w:t>
      </w:r>
      <w:r w:rsidRPr="001F2698">
        <w:rPr>
          <w:rFonts w:asciiTheme="minorHAnsi" w:hAnsiTheme="minorHAnsi" w:cs="Times New Roman"/>
          <w:b/>
          <w:highlight w:val="cyan"/>
          <w:u w:val="single"/>
        </w:rPr>
        <w:t>following</w:t>
      </w:r>
      <w:r w:rsidRPr="001F2698">
        <w:rPr>
          <w:rFonts w:asciiTheme="minorHAnsi" w:hAnsiTheme="minorHAnsi" w:cs="Times New Roman"/>
          <w:b/>
          <w:u w:val="single"/>
        </w:rPr>
        <w:t xml:space="preserve"> nearly </w:t>
      </w:r>
      <w:r w:rsidRPr="001F2698">
        <w:rPr>
          <w:rFonts w:asciiTheme="minorHAnsi" w:hAnsiTheme="minorHAnsi" w:cs="Times New Roman"/>
          <w:b/>
          <w:highlight w:val="cyan"/>
          <w:u w:val="single"/>
        </w:rPr>
        <w:t>seven years of new research</w:t>
      </w:r>
      <w:r w:rsidRPr="001F2698">
        <w:rPr>
          <w:rFonts w:asciiTheme="minorHAnsi" w:hAnsiTheme="minorHAnsi" w:cs="Times New Roman"/>
          <w:sz w:val="16"/>
        </w:rPr>
        <w:t xml:space="preserve"> on the climate, </w:t>
      </w:r>
      <w:r w:rsidRPr="001F2698">
        <w:rPr>
          <w:rFonts w:asciiTheme="minorHAnsi" w:hAnsiTheme="minorHAnsi" w:cs="Times New Roman"/>
          <w:b/>
          <w:u w:val="single"/>
        </w:rPr>
        <w:t>the</w:t>
      </w:r>
      <w:r w:rsidRPr="001F2698">
        <w:rPr>
          <w:rFonts w:asciiTheme="minorHAnsi" w:hAnsiTheme="minorHAnsi" w:cs="Times New Roman"/>
          <w:sz w:val="16"/>
        </w:rPr>
        <w:t xml:space="preserve"> Intergovernmental Panel on Climate Change </w:t>
      </w:r>
      <w:r w:rsidRPr="001F2698">
        <w:rPr>
          <w:rFonts w:asciiTheme="minorHAnsi" w:hAnsiTheme="minorHAnsi" w:cs="Times New Roman"/>
          <w:b/>
          <w:u w:val="single"/>
        </w:rPr>
        <w:t xml:space="preserve">(IPCC) </w:t>
      </w:r>
      <w:r w:rsidRPr="001F2698">
        <w:rPr>
          <w:rFonts w:asciiTheme="minorHAnsi" w:hAnsiTheme="minorHAnsi" w:cs="Times New Roman"/>
          <w:b/>
          <w:highlight w:val="cyan"/>
          <w:u w:val="single"/>
        </w:rPr>
        <w:t>said it was "unequivocal"</w:t>
      </w:r>
      <w:r w:rsidRPr="001F2698">
        <w:rPr>
          <w:rFonts w:asciiTheme="minorHAnsi" w:hAnsiTheme="minorHAnsi" w:cs="Times New Roman"/>
          <w:b/>
          <w:u w:val="single"/>
        </w:rPr>
        <w:t xml:space="preserve"> and </w:t>
      </w:r>
      <w:r w:rsidRPr="001F2698">
        <w:rPr>
          <w:rFonts w:asciiTheme="minorHAnsi" w:hAnsiTheme="minorHAnsi" w:cs="Times New Roman"/>
          <w:b/>
          <w:highlight w:val="cyan"/>
          <w:u w:val="single"/>
        </w:rPr>
        <w:t>that</w:t>
      </w:r>
      <w:r w:rsidRPr="001F2698">
        <w:rPr>
          <w:rFonts w:asciiTheme="minorHAnsi" w:hAnsiTheme="minorHAnsi" w:cs="Times New Roman"/>
          <w:b/>
          <w:u w:val="single"/>
        </w:rPr>
        <w:t xml:space="preserve"> </w:t>
      </w:r>
      <w:r w:rsidRPr="001F2698">
        <w:rPr>
          <w:rFonts w:asciiTheme="minorHAnsi" w:hAnsiTheme="minorHAnsi" w:cs="Times New Roman"/>
          <w:sz w:val="16"/>
        </w:rPr>
        <w:t xml:space="preserve">even if the world begins to moderate greenhouse gas emissions, </w:t>
      </w:r>
      <w:r w:rsidRPr="001F2698">
        <w:rPr>
          <w:rFonts w:asciiTheme="minorHAnsi" w:hAnsiTheme="minorHAnsi" w:cs="Times New Roman"/>
          <w:b/>
          <w:highlight w:val="cyan"/>
          <w:u w:val="single"/>
        </w:rPr>
        <w:t>warming is likely to cross the critical threshold</w:t>
      </w:r>
      <w:r w:rsidRPr="001F2698">
        <w:rPr>
          <w:rFonts w:asciiTheme="minorHAnsi" w:hAnsiTheme="minorHAnsi" w:cs="Times New Roman"/>
          <w:b/>
          <w:u w:val="single"/>
        </w:rPr>
        <w:t xml:space="preserve"> of 2C</w:t>
      </w:r>
      <w:r w:rsidRPr="001F2698">
        <w:rPr>
          <w:rFonts w:asciiTheme="minorHAnsi" w:hAnsiTheme="minorHAnsi" w:cs="Times New Roman"/>
          <w:sz w:val="16"/>
        </w:rPr>
        <w:t xml:space="preserve"> by the end of this century. </w:t>
      </w:r>
      <w:r w:rsidRPr="001F2698">
        <w:rPr>
          <w:rFonts w:cs="Times New Roman"/>
          <w:sz w:val="16"/>
        </w:rPr>
        <w:t xml:space="preserve">That would have serious consequences, including sea level rises, heatwaves and changes to rainfall </w:t>
      </w:r>
      <w:r w:rsidRPr="001F2698">
        <w:rPr>
          <w:rFonts w:asciiTheme="minorHAnsi" w:hAnsiTheme="minorHAnsi" w:cs="Times New Roman"/>
          <w:sz w:val="16"/>
        </w:rPr>
        <w:t xml:space="preserve">meaning dry regions get less and already wet areas receive more. In response to the report, the US secretary of state, John Kerry, said in a statement: "This is yet another wakeup call: those who deny the science or choose excuses over action are playing with fire." "Once again, </w:t>
      </w:r>
      <w:r w:rsidRPr="001F2698">
        <w:rPr>
          <w:rFonts w:asciiTheme="minorHAnsi" w:hAnsiTheme="minorHAnsi" w:cs="Times New Roman"/>
          <w:b/>
          <w:highlight w:val="cyan"/>
          <w:u w:val="single"/>
        </w:rPr>
        <w:t>the science grows clearer, the case grows more compelling</w:t>
      </w:r>
      <w:r w:rsidRPr="001F2698">
        <w:rPr>
          <w:rFonts w:asciiTheme="minorHAnsi" w:hAnsiTheme="minorHAnsi" w:cs="Times New Roman"/>
          <w:b/>
          <w:u w:val="single"/>
        </w:rPr>
        <w:t>, and the costs of inaction grow beyond anything that anyone with conscience or commonsense should be willing to even contemplate</w:t>
      </w:r>
      <w:r w:rsidRPr="001F2698">
        <w:rPr>
          <w:rFonts w:asciiTheme="minorHAnsi" w:hAnsiTheme="minorHAnsi" w:cs="Times New Roman"/>
          <w:sz w:val="16"/>
        </w:rPr>
        <w:t xml:space="preserve">," he said. He said that livelihoods around the world would be impacted. "With those stakes, the response must be all hands on deck. It's not about one country making a demand of another. It's the science itself, demanding action from all of us. The United States is deeply committed to leading on climate change." In a crucial reinforcement of their message – included starkly in this report for the first time – </w:t>
      </w:r>
      <w:r w:rsidRPr="001F2698">
        <w:rPr>
          <w:rFonts w:asciiTheme="minorHAnsi" w:hAnsiTheme="minorHAnsi" w:cs="Times New Roman"/>
          <w:b/>
          <w:u w:val="single"/>
        </w:rPr>
        <w:t xml:space="preserve">the IPCC warned that </w:t>
      </w:r>
      <w:r w:rsidRPr="001F2698">
        <w:rPr>
          <w:rFonts w:asciiTheme="minorHAnsi" w:hAnsiTheme="minorHAnsi" w:cs="Times New Roman"/>
          <w:b/>
          <w:highlight w:val="cyan"/>
          <w:u w:val="single"/>
        </w:rPr>
        <w:t>the world cannot afford to keep emitting carbon</w:t>
      </w:r>
      <w:r w:rsidRPr="001F2698">
        <w:rPr>
          <w:rFonts w:asciiTheme="minorHAnsi" w:hAnsiTheme="minorHAnsi" w:cs="Times New Roman"/>
          <w:b/>
          <w:u w:val="single"/>
        </w:rPr>
        <w:t xml:space="preserve"> dioxide as it has been d</w:t>
      </w:r>
      <w:r w:rsidRPr="001F2698">
        <w:rPr>
          <w:rFonts w:cs="Times New Roman"/>
          <w:b/>
          <w:u w:val="single"/>
        </w:rPr>
        <w:t>oing in recent years. To avoid</w:t>
      </w:r>
      <w:r w:rsidRPr="001F2698">
        <w:rPr>
          <w:rFonts w:asciiTheme="minorHAnsi" w:hAnsiTheme="minorHAnsi" w:cs="Times New Roman"/>
          <w:b/>
          <w:u w:val="single"/>
        </w:rPr>
        <w:t xml:space="preserve"> dangerous levels of climate change, beyond 2C, the world can only emit a total of between 800 and 880 gigatonnes of</w:t>
      </w:r>
      <w:r w:rsidRPr="001F2698">
        <w:rPr>
          <w:rFonts w:asciiTheme="minorHAnsi" w:hAnsiTheme="minorHAnsi" w:cs="Times New Roman"/>
          <w:sz w:val="16"/>
        </w:rPr>
        <w:t xml:space="preserve"> carbon. Of this, about 530 gigatonnes had already been emitted by 2011. </w:t>
      </w:r>
      <w:r w:rsidRPr="001F2698">
        <w:rPr>
          <w:rFonts w:asciiTheme="minorHAnsi" w:hAnsiTheme="minorHAnsi" w:cs="Times New Roman"/>
          <w:sz w:val="16"/>
          <w:u w:val="single"/>
        </w:rPr>
        <w:t>That has a clear implication for our fossil fuel consumption, meaning that humans cannot burn all of the coal, oil and gas reserves that countries and companies possess</w:t>
      </w:r>
      <w:r w:rsidRPr="001F2698">
        <w:rPr>
          <w:rFonts w:asciiTheme="minorHAnsi" w:hAnsiTheme="minorHAnsi" w:cs="Times New Roman"/>
          <w:sz w:val="16"/>
        </w:rPr>
        <w:t xml:space="preserve">. As the former UN commissioner Mary Robinson told the Guardian last week, that will have "huge implications for social and economic development." It will also be difficult for business interests to accept. The central estimate is that warming is likely to exceed 2C, the threshold beyond which scientists think global warming will start to wreak serious changes to the planet. That threshold is likely to be reached even if we begin to cut global greenhouse gas emissions, which so far has not happened, according to the report. Other key points from the report are: • Atmospheric concentrations of carbon dioxide, methane and nitrous oxide are now at levels "unprecedented in at least the last 800,000 years." • Since the 1950's it's "extremely likely" that human activities have been the dominant cause of the temperature rise. • Concentrations of CO2 and other greenhouse gases in the atmosphere have increased to levels that are unprecedented in at least 800,000 years. The burning of fossil fuels is the main reason behind a 40% increase in C02 concentrations since the industrial revolution. • Global temperatures are likely to rise by 0.3C to 4.8C, by the end of the century depending on how much governments control carbon emissions. • Sea levels are expected to rise a further 26-82cm by the end of the century. • The oceans have acidified as they have absorbed about a third of the carbon dioxide emitted. Thomas Stocker, co-chair of the working group on physical science, said </w:t>
      </w:r>
      <w:r w:rsidRPr="001F2698">
        <w:rPr>
          <w:rFonts w:asciiTheme="minorHAnsi" w:hAnsiTheme="minorHAnsi" w:cs="Times New Roman"/>
          <w:b/>
          <w:u w:val="single"/>
        </w:rPr>
        <w:t xml:space="preserve">the message that </w:t>
      </w:r>
      <w:r w:rsidRPr="001F2698">
        <w:rPr>
          <w:rFonts w:asciiTheme="minorHAnsi" w:hAnsiTheme="minorHAnsi" w:cs="Times New Roman"/>
          <w:b/>
          <w:highlight w:val="cyan"/>
          <w:u w:val="single"/>
        </w:rPr>
        <w:t>greenhouse gases must be reduced</w:t>
      </w:r>
      <w:r w:rsidRPr="001F2698">
        <w:rPr>
          <w:rFonts w:asciiTheme="minorHAnsi" w:hAnsiTheme="minorHAnsi" w:cs="Times New Roman"/>
          <w:b/>
          <w:u w:val="single"/>
        </w:rPr>
        <w:t xml:space="preserve"> was clear</w:t>
      </w:r>
      <w:r w:rsidRPr="001F2698">
        <w:rPr>
          <w:rFonts w:asciiTheme="minorHAnsi" w:hAnsiTheme="minorHAnsi" w:cs="Times New Roman"/>
          <w:sz w:val="16"/>
        </w:rPr>
        <w:t>. "We give very relevant guidance on the total amount of carbon that can't be emitted to stay to 1.5 or 2C. We are not on the path that would lead us to respect that warming target [which has been agreed by world governments]." He said: "</w:t>
      </w:r>
      <w:r w:rsidRPr="001F2698">
        <w:rPr>
          <w:rFonts w:asciiTheme="minorHAnsi" w:hAnsiTheme="minorHAnsi" w:cs="Times New Roman"/>
          <w:b/>
          <w:highlight w:val="cyan"/>
          <w:u w:val="single"/>
        </w:rPr>
        <w:t>Continued emissions of greenhouse gases will cause further warming</w:t>
      </w:r>
      <w:r w:rsidRPr="001F2698">
        <w:rPr>
          <w:rFonts w:asciiTheme="minorHAnsi" w:hAnsiTheme="minorHAnsi" w:cs="Times New Roman"/>
          <w:b/>
          <w:u w:val="single"/>
        </w:rPr>
        <w:t xml:space="preserve"> and changes in all components of the climate system. </w:t>
      </w:r>
      <w:r w:rsidRPr="001F2698">
        <w:rPr>
          <w:rFonts w:asciiTheme="minorHAnsi" w:hAnsiTheme="minorHAnsi" w:cs="Times New Roman"/>
          <w:b/>
          <w:highlight w:val="cyan"/>
          <w:u w:val="single"/>
        </w:rPr>
        <w:t>Limiting climate change will require</w:t>
      </w:r>
      <w:r w:rsidRPr="001F2698">
        <w:rPr>
          <w:rFonts w:asciiTheme="minorHAnsi" w:hAnsiTheme="minorHAnsi" w:cs="Times New Roman"/>
          <w:b/>
          <w:u w:val="single"/>
        </w:rPr>
        <w:t xml:space="preserve"> substantial and sustained </w:t>
      </w:r>
      <w:r w:rsidRPr="001F2698">
        <w:rPr>
          <w:rFonts w:asciiTheme="minorHAnsi" w:hAnsiTheme="minorHAnsi" w:cs="Times New Roman"/>
          <w:b/>
          <w:highlight w:val="cyan"/>
          <w:u w:val="single"/>
        </w:rPr>
        <w:t>reductions of</w:t>
      </w:r>
      <w:r w:rsidRPr="001F2698">
        <w:rPr>
          <w:rFonts w:asciiTheme="minorHAnsi" w:hAnsiTheme="minorHAnsi" w:cs="Times New Roman"/>
          <w:b/>
          <w:u w:val="single"/>
        </w:rPr>
        <w:t xml:space="preserve"> greenhouse gas </w:t>
      </w:r>
      <w:r w:rsidRPr="001F2698">
        <w:rPr>
          <w:rFonts w:asciiTheme="minorHAnsi" w:hAnsiTheme="minorHAnsi" w:cs="Times New Roman"/>
          <w:b/>
          <w:highlight w:val="cyan"/>
          <w:u w:val="single"/>
        </w:rPr>
        <w:t>emissions</w:t>
      </w:r>
      <w:r w:rsidRPr="001F2698">
        <w:rPr>
          <w:rFonts w:asciiTheme="minorHAnsi" w:hAnsiTheme="minorHAnsi" w:cs="Times New Roman"/>
          <w:sz w:val="16"/>
        </w:rPr>
        <w:t xml:space="preserve">." Though governments around the world have agreed to curb emissions, and at numerous international meetings have reaffirmed their commitment to holding warming to below 2C by the end of the century, greenhouse gas concentrations are still rising at record rates. Rajendra Pachauri, chair of the IPCC, said it was for governments to take action based on the science produced by the panel, consisting of thousands of pages of detail, drawing on the work of more than 800 scientists and hundreds of scientific papers. The scientists also put paid to claims that global warming has "stopped" because global temperatures in the past 15 years have not continued the strong upward march of the preceding years, which is a key argument put forward by sceptics to cast doubt on climate science. But the IPCC said </w:t>
      </w:r>
      <w:r w:rsidRPr="001F2698">
        <w:rPr>
          <w:rFonts w:asciiTheme="minorHAnsi" w:hAnsiTheme="minorHAnsi" w:cs="Times New Roman"/>
          <w:b/>
          <w:u w:val="single"/>
        </w:rPr>
        <w:t>the longer term trends were clear: "Each of the last three decades has been successively warmer at the Earth's surface than any preceding decade</w:t>
      </w:r>
      <w:r w:rsidRPr="001F2698">
        <w:rPr>
          <w:rFonts w:asciiTheme="minorHAnsi" w:hAnsiTheme="minorHAnsi" w:cs="Times New Roman"/>
          <w:sz w:val="16"/>
        </w:rPr>
        <w:t xml:space="preserve"> since 1850 in the northern hemisphere [the earliest date for reliable temperature records for the whole hemisphere]." The past 15 years were not such an unusual case, said Stocker. "People always pick 1998 but [that was] a very special year, because a strong El Niño made it unusually hot, and since then there have been some medium-sized volcanic eruptions that have cooled the climate." But he said that further research was needed on the role of the oceans, which are thought to have absorbed more than 90% of the warming so far. </w:t>
      </w:r>
      <w:r w:rsidRPr="001F2698">
        <w:rPr>
          <w:rFonts w:asciiTheme="minorHAnsi" w:hAnsiTheme="minorHAnsi" w:cs="Times New Roman"/>
          <w:b/>
          <w:highlight w:val="cyan"/>
          <w:u w:val="single"/>
        </w:rPr>
        <w:t>The scientists have faced sustained attacks from</w:t>
      </w:r>
      <w:r w:rsidRPr="001F2698">
        <w:rPr>
          <w:rFonts w:asciiTheme="minorHAnsi" w:hAnsiTheme="minorHAnsi" w:cs="Times New Roman"/>
          <w:b/>
          <w:u w:val="single"/>
        </w:rPr>
        <w:t xml:space="preserve"> so-called </w:t>
      </w:r>
      <w:r w:rsidRPr="001F2698">
        <w:rPr>
          <w:rFonts w:asciiTheme="minorHAnsi" w:hAnsiTheme="minorHAnsi" w:cs="Times New Roman"/>
          <w:b/>
          <w:highlight w:val="cyan"/>
          <w:u w:val="single"/>
        </w:rPr>
        <w:t>sceptics</w:t>
      </w:r>
      <w:r w:rsidRPr="001F2698">
        <w:rPr>
          <w:rFonts w:asciiTheme="minorHAnsi" w:hAnsiTheme="minorHAnsi" w:cs="Times New Roman"/>
          <w:b/>
          <w:u w:val="single"/>
        </w:rPr>
        <w:t xml:space="preserve">, often </w:t>
      </w:r>
      <w:r w:rsidRPr="001F2698">
        <w:rPr>
          <w:rFonts w:asciiTheme="minorHAnsi" w:hAnsiTheme="minorHAnsi" w:cs="Times New Roman"/>
          <w:b/>
          <w:highlight w:val="cyan"/>
          <w:u w:val="single"/>
        </w:rPr>
        <w:t>funded by "vested interests</w:t>
      </w:r>
      <w:r w:rsidRPr="001F2698">
        <w:rPr>
          <w:rFonts w:cs="Times New Roman"/>
          <w:b/>
          <w:highlight w:val="cyan"/>
          <w:u w:val="single"/>
        </w:rPr>
        <w:t>"</w:t>
      </w:r>
      <w:r w:rsidRPr="001F2698">
        <w:rPr>
          <w:rFonts w:cs="Times New Roman"/>
          <w:b/>
          <w:u w:val="single"/>
        </w:rPr>
        <w:t xml:space="preserve"> according to the UN,</w:t>
      </w:r>
      <w:r w:rsidRPr="001F2698">
        <w:rPr>
          <w:rFonts w:asciiTheme="minorHAnsi" w:hAnsiTheme="minorHAnsi" w:cs="Times New Roman"/>
          <w:sz w:val="16"/>
        </w:rPr>
        <w:t xml:space="preserve"> </w:t>
      </w:r>
      <w:r w:rsidRPr="001F2698">
        <w:rPr>
          <w:rFonts w:asciiTheme="minorHAnsi" w:hAnsiTheme="minorHAnsi" w:cs="Times New Roman"/>
          <w:b/>
          <w:u w:val="single"/>
        </w:rPr>
        <w:t xml:space="preserve">who try to pick holes in each item of evidence </w:t>
      </w:r>
      <w:r w:rsidRPr="001F2698">
        <w:rPr>
          <w:rFonts w:asciiTheme="minorHAnsi" w:hAnsiTheme="minorHAnsi" w:cs="Times New Roman"/>
          <w:b/>
          <w:u w:val="single"/>
        </w:rPr>
        <w:lastRenderedPageBreak/>
        <w:t>for climate change</w:t>
      </w:r>
      <w:r w:rsidRPr="001F2698">
        <w:rPr>
          <w:rFonts w:asciiTheme="minorHAnsi" w:hAnsiTheme="minorHAnsi" w:cs="Times New Roman"/>
          <w:sz w:val="16"/>
        </w:rPr>
        <w:t xml:space="preserve">. The experts have always known they must make their work watertight against such an onslaught, and </w:t>
      </w:r>
      <w:r w:rsidRPr="001F2698">
        <w:rPr>
          <w:rFonts w:asciiTheme="minorHAnsi" w:hAnsiTheme="minorHAnsi" w:cs="Times New Roman"/>
          <w:b/>
          <w:highlight w:val="cyan"/>
          <w:u w:val="single"/>
        </w:rPr>
        <w:t>every conclusion</w:t>
      </w:r>
      <w:r w:rsidRPr="001F2698">
        <w:rPr>
          <w:rFonts w:asciiTheme="minorHAnsi" w:hAnsiTheme="minorHAnsi" w:cs="Times New Roman"/>
          <w:b/>
          <w:u w:val="single"/>
        </w:rPr>
        <w:t xml:space="preserve"> made by the IPCC </w:t>
      </w:r>
      <w:r w:rsidRPr="001F2698">
        <w:rPr>
          <w:rFonts w:asciiTheme="minorHAnsi" w:hAnsiTheme="minorHAnsi" w:cs="Times New Roman"/>
          <w:b/>
          <w:highlight w:val="cyan"/>
          <w:u w:val="single"/>
        </w:rPr>
        <w:t>must pass scrutiny by all of the world's governments</w:t>
      </w:r>
      <w:r w:rsidRPr="001F2698">
        <w:rPr>
          <w:rFonts w:asciiTheme="minorHAnsi" w:hAnsiTheme="minorHAnsi" w:cs="Times New Roman"/>
          <w:b/>
          <w:u w:val="single"/>
        </w:rPr>
        <w:t xml:space="preserve"> before it can be published</w:t>
      </w:r>
      <w:r w:rsidRPr="001F2698">
        <w:rPr>
          <w:rFonts w:asciiTheme="minorHAnsi" w:hAnsiTheme="minorHAnsi" w:cs="Times New Roman"/>
          <w:sz w:val="16"/>
        </w:rPr>
        <w:t xml:space="preserve">. Their warning on Friday was sent out to governments around the globe, who convene and fund the IPCC. It was 1988 when scientists were first convened for this task, and in the five landmark reports since then </w:t>
      </w:r>
      <w:r w:rsidRPr="001F2698">
        <w:rPr>
          <w:rFonts w:asciiTheme="minorHAnsi" w:hAnsiTheme="minorHAnsi" w:cs="Times New Roman"/>
          <w:b/>
          <w:highlight w:val="cyan"/>
          <w:u w:val="single"/>
        </w:rPr>
        <w:t>the research has become ever clearer</w:t>
      </w:r>
      <w:r w:rsidRPr="001F2698">
        <w:rPr>
          <w:rFonts w:asciiTheme="minorHAnsi" w:hAnsiTheme="minorHAnsi" w:cs="Times New Roman"/>
          <w:b/>
          <w:u w:val="single"/>
        </w:rPr>
        <w:t>.</w:t>
      </w:r>
      <w:r w:rsidRPr="001F2698">
        <w:rPr>
          <w:rFonts w:asciiTheme="minorHAnsi" w:hAnsiTheme="minorHAnsi" w:cs="Times New Roman"/>
          <w:sz w:val="16"/>
        </w:rPr>
        <w:t xml:space="preserve"> Now, </w:t>
      </w:r>
      <w:r w:rsidRPr="001F2698">
        <w:rPr>
          <w:rFonts w:asciiTheme="minorHAnsi" w:hAnsiTheme="minorHAnsi" w:cs="Times New Roman"/>
          <w:b/>
          <w:highlight w:val="cyan"/>
          <w:u w:val="single"/>
        </w:rPr>
        <w:t>scientists</w:t>
      </w:r>
      <w:r w:rsidRPr="001F2698">
        <w:rPr>
          <w:rFonts w:asciiTheme="minorHAnsi" w:hAnsiTheme="minorHAnsi" w:cs="Times New Roman"/>
          <w:sz w:val="16"/>
        </w:rPr>
        <w:t xml:space="preserve"> say they </w:t>
      </w:r>
      <w:r w:rsidRPr="001F2698">
        <w:rPr>
          <w:rFonts w:asciiTheme="minorHAnsi" w:hAnsiTheme="minorHAnsi" w:cs="Times New Roman"/>
          <w:b/>
          <w:highlight w:val="cyan"/>
          <w:u w:val="single"/>
        </w:rPr>
        <w:t>are certain that "warming</w:t>
      </w:r>
      <w:r w:rsidRPr="001F2698">
        <w:rPr>
          <w:rFonts w:asciiTheme="minorHAnsi" w:hAnsiTheme="minorHAnsi" w:cs="Times New Roman"/>
          <w:b/>
          <w:u w:val="single"/>
        </w:rPr>
        <w:t xml:space="preserve"> in the climate system </w:t>
      </w:r>
      <w:r w:rsidRPr="001F2698">
        <w:rPr>
          <w:rFonts w:asciiTheme="minorHAnsi" w:hAnsiTheme="minorHAnsi" w:cs="Times New Roman"/>
          <w:b/>
          <w:highlight w:val="cyan"/>
          <w:u w:val="single"/>
        </w:rPr>
        <w:t>is unequivocal</w:t>
      </w:r>
      <w:r w:rsidRPr="001F2698">
        <w:rPr>
          <w:rFonts w:asciiTheme="minorHAnsi" w:hAnsiTheme="minorHAnsi" w:cs="Times New Roman"/>
          <w:b/>
          <w:u w:val="single"/>
        </w:rPr>
        <w:t xml:space="preserve"> and since 1950 many changes have been observed throughout the climate system that are unprecedented</w:t>
      </w:r>
      <w:r w:rsidRPr="001F2698">
        <w:rPr>
          <w:rFonts w:asciiTheme="minorHAnsi" w:hAnsiTheme="minorHAnsi" w:cs="Times New Roman"/>
          <w:sz w:val="16"/>
        </w:rPr>
        <w:t xml:space="preserve"> over decades to millennia." </w:t>
      </w:r>
      <w:r w:rsidRPr="001F2698">
        <w:rPr>
          <w:rFonts w:asciiTheme="minorHAnsi" w:hAnsiTheme="minorHAnsi" w:cs="Times New Roman"/>
          <w:b/>
          <w:u w:val="single"/>
        </w:rPr>
        <w:t xml:space="preserve">That </w:t>
      </w:r>
      <w:r w:rsidRPr="001F2698">
        <w:rPr>
          <w:rFonts w:cs="Times New Roman"/>
          <w:b/>
          <w:u w:val="single"/>
        </w:rPr>
        <w:t>warning, from such a sober body, hemmed</w:t>
      </w:r>
      <w:r w:rsidRPr="001F2698">
        <w:rPr>
          <w:rFonts w:asciiTheme="minorHAnsi" w:hAnsiTheme="minorHAnsi" w:cs="Times New Roman"/>
          <w:b/>
          <w:u w:val="single"/>
        </w:rPr>
        <w:t xml:space="preserve"> in by the need to submit every statement to extraordinary levels of scrutiny, is the starkest yet</w:t>
      </w:r>
      <w:r w:rsidRPr="001F2698">
        <w:rPr>
          <w:rFonts w:asciiTheme="minorHAnsi" w:hAnsiTheme="minorHAnsi" w:cs="Times New Roman"/>
          <w:sz w:val="16"/>
        </w:rPr>
        <w:t>. "Heatwaves are very likely to occur more frequently and last longer. As the earth warms, we expect to see currently wet regions receiving more rainfall, and dry regions receiving less, although there will be exceptions," Stocker said. Qin Dahe, also co-chair of the working group, said: "</w:t>
      </w:r>
      <w:r w:rsidRPr="001F2698">
        <w:rPr>
          <w:rFonts w:cs="Times New Roman"/>
          <w:b/>
          <w:u w:val="single"/>
        </w:rPr>
        <w:t>As the ocean warm, and glaciers and ice sheets reduce, global mean sea level will continue to rise, but at a faster rate than we have experienced over the past 40 years</w:t>
      </w:r>
      <w:r w:rsidRPr="001F2698">
        <w:rPr>
          <w:rFonts w:asciiTheme="minorHAnsi" w:hAnsiTheme="minorHAnsi" w:cs="Times New Roman"/>
          <w:sz w:val="16"/>
        </w:rPr>
        <w:t xml:space="preserve">." Prof David Mackay, chief scientific adviser to the Department of Energy and Climate Change, said: "The far-reaching consequences of this warming are becoming understood, although some uncertainties remain. </w:t>
      </w:r>
      <w:r w:rsidRPr="001F2698">
        <w:rPr>
          <w:rFonts w:asciiTheme="minorHAnsi" w:hAnsiTheme="minorHAnsi" w:cs="Times New Roman"/>
          <w:b/>
          <w:u w:val="single"/>
        </w:rPr>
        <w:t xml:space="preserve">The most significant uncertainty, however, is how much carbon humanity will choose to put into the atmosphere in the future. </w:t>
      </w:r>
      <w:r w:rsidRPr="001F2698">
        <w:rPr>
          <w:rFonts w:asciiTheme="minorHAnsi" w:hAnsiTheme="minorHAnsi" w:cs="Times New Roman"/>
          <w:b/>
          <w:highlight w:val="cyan"/>
          <w:u w:val="single"/>
        </w:rPr>
        <w:t>It is the total sum of all our carbon emissions that will determine the impacts. We need to take action now</w:t>
      </w:r>
      <w:r w:rsidRPr="001F2698">
        <w:rPr>
          <w:rFonts w:asciiTheme="minorHAnsi" w:hAnsiTheme="minorHAnsi" w:cs="Times New Roman"/>
          <w:b/>
          <w:u w:val="single"/>
        </w:rPr>
        <w:t>, to maximise our chances of being faced with impacts that we,</w:t>
      </w:r>
      <w:r w:rsidRPr="001F2698">
        <w:rPr>
          <w:rFonts w:asciiTheme="minorHAnsi" w:hAnsiTheme="minorHAnsi" w:cs="Times New Roman"/>
          <w:sz w:val="16"/>
        </w:rPr>
        <w:t xml:space="preserve"> and our children, </w:t>
      </w:r>
      <w:r w:rsidRPr="001F2698">
        <w:rPr>
          <w:rFonts w:asciiTheme="minorHAnsi" w:hAnsiTheme="minorHAnsi" w:cs="Times New Roman"/>
          <w:b/>
          <w:u w:val="single"/>
        </w:rPr>
        <w:t>can deal with</w:t>
      </w:r>
      <w:r w:rsidRPr="001F2698">
        <w:rPr>
          <w:rFonts w:asciiTheme="minorHAnsi" w:hAnsiTheme="minorHAnsi" w:cs="Times New Roman"/>
          <w:sz w:val="16"/>
        </w:rPr>
        <w:t>. Waiting a decade or two before taking climate change action will certainly lead to greater harm than acting now."</w:t>
      </w:r>
    </w:p>
    <w:p w14:paraId="53A8EFDA" w14:textId="77777777" w:rsidR="001F2698" w:rsidRPr="001F2698" w:rsidRDefault="001F2698" w:rsidP="001F2698">
      <w:pPr>
        <w:rPr>
          <w:rFonts w:cs="Times New Roman"/>
        </w:rPr>
      </w:pPr>
    </w:p>
    <w:p w14:paraId="13065172"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Warming Happening Now – Studies</w:t>
      </w:r>
    </w:p>
    <w:p w14:paraId="746F2E52"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iCs/>
          <w:sz w:val="26"/>
        </w:rPr>
        <w:t xml:space="preserve">Best science proves warming is real and anthropogenic </w:t>
      </w:r>
    </w:p>
    <w:p w14:paraId="6850EA8F" w14:textId="77777777" w:rsidR="001F2698" w:rsidRPr="001F2698" w:rsidRDefault="001F2698" w:rsidP="001F2698">
      <w:pPr>
        <w:rPr>
          <w:rFonts w:cs="Times New Roman"/>
        </w:rPr>
      </w:pPr>
      <w:r w:rsidRPr="001F2698">
        <w:rPr>
          <w:rFonts w:cs="Times New Roman"/>
          <w:b/>
          <w:sz w:val="26"/>
        </w:rPr>
        <w:t>Muller 12</w:t>
      </w:r>
      <w:r w:rsidRPr="001F2698">
        <w:rPr>
          <w:rFonts w:cs="Times New Roman"/>
        </w:rPr>
        <w:t xml:space="preserve"> (Richard A., professor of physics at the University of California, Berkeley, and a former MacArthur Foundation fellow, “The Conversion of a Climate-Change Skeptic,” 7-28-12, </w:t>
      </w:r>
      <w:hyperlink r:id="rId11" w:history="1">
        <w:r w:rsidRPr="001F2698">
          <w:rPr>
            <w:rFonts w:cs="Times New Roman"/>
            <w:color w:val="0000FF" w:themeColor="hyperlink"/>
            <w:u w:val="single"/>
          </w:rPr>
          <w:t>http://www.nytimes.com/2012/07/30/opinion/the-conversion-of-a-climate-change-skeptic.html?_r=2&amp;pagewanted=all</w:t>
        </w:r>
      </w:hyperlink>
      <w:r w:rsidRPr="001F2698">
        <w:rPr>
          <w:rFonts w:cs="Times New Roman"/>
        </w:rPr>
        <w:t xml:space="preserve">) </w:t>
      </w:r>
    </w:p>
    <w:p w14:paraId="03436A03" w14:textId="77777777" w:rsidR="001F2698" w:rsidRPr="001F2698" w:rsidRDefault="001F2698" w:rsidP="001F2698">
      <w:pPr>
        <w:rPr>
          <w:rFonts w:cs="Times New Roman"/>
        </w:rPr>
      </w:pPr>
    </w:p>
    <w:p w14:paraId="4C46A472" w14:textId="77777777" w:rsidR="001F2698" w:rsidRPr="001F2698" w:rsidRDefault="001F2698" w:rsidP="001F2698">
      <w:pPr>
        <w:rPr>
          <w:rFonts w:cs="Times New Roman"/>
          <w:sz w:val="16"/>
        </w:rPr>
      </w:pPr>
      <w:r w:rsidRPr="001F2698">
        <w:rPr>
          <w:rFonts w:cs="Times New Roman"/>
          <w:b/>
          <w:u w:val="single"/>
        </w:rPr>
        <w:t>CALL me a converted skeptic</w:t>
      </w:r>
      <w:r w:rsidRPr="001F2698">
        <w:rPr>
          <w:rFonts w:cs="Times New Roman"/>
          <w:sz w:val="16"/>
        </w:rPr>
        <w:t xml:space="preserve">. Three years ago I identified problems in previous climate studies that, in my mind, threw doubt on the very existence of global warming. </w:t>
      </w:r>
      <w:r w:rsidRPr="001F2698">
        <w:rPr>
          <w:rFonts w:cs="Times New Roman"/>
          <w:b/>
          <w:u w:val="single"/>
        </w:rPr>
        <w:t xml:space="preserve">Last year, </w:t>
      </w:r>
      <w:r w:rsidRPr="001F2698">
        <w:rPr>
          <w:rFonts w:cs="Times New Roman"/>
          <w:b/>
          <w:highlight w:val="yellow"/>
          <w:u w:val="single"/>
        </w:rPr>
        <w:t xml:space="preserve">following an </w:t>
      </w:r>
      <w:r w:rsidRPr="001F2698">
        <w:rPr>
          <w:rFonts w:cs="Times New Roman"/>
          <w:b/>
          <w:iCs/>
          <w:highlight w:val="yellow"/>
          <w:u w:val="single"/>
          <w:bdr w:val="single" w:sz="18" w:space="0" w:color="auto"/>
        </w:rPr>
        <w:t>intensive research effort</w:t>
      </w:r>
      <w:r w:rsidRPr="001F2698">
        <w:rPr>
          <w:rFonts w:cs="Times New Roman"/>
          <w:b/>
          <w:u w:val="single"/>
        </w:rPr>
        <w:t xml:space="preserve"> involving a dozen scientists, </w:t>
      </w:r>
      <w:r w:rsidRPr="001F2698">
        <w:rPr>
          <w:rFonts w:cs="Times New Roman"/>
          <w:b/>
          <w:highlight w:val="yellow"/>
          <w:u w:val="single"/>
        </w:rPr>
        <w:t xml:space="preserve">I concluded that </w:t>
      </w:r>
      <w:r w:rsidRPr="001F2698">
        <w:rPr>
          <w:rFonts w:cs="Times New Roman"/>
          <w:b/>
          <w:iCs/>
          <w:highlight w:val="yellow"/>
          <w:u w:val="single"/>
          <w:bdr w:val="single" w:sz="18" w:space="0" w:color="auto"/>
        </w:rPr>
        <w:t>global warming</w:t>
      </w:r>
      <w:r w:rsidRPr="001F2698">
        <w:rPr>
          <w:rFonts w:cs="Times New Roman"/>
          <w:b/>
          <w:highlight w:val="yellow"/>
          <w:u w:val="single"/>
        </w:rPr>
        <w:t xml:space="preserve"> was real</w:t>
      </w:r>
      <w:r w:rsidRPr="001F2698">
        <w:rPr>
          <w:rFonts w:cs="Times New Roman"/>
          <w:sz w:val="16"/>
        </w:rPr>
        <w:t xml:space="preserve"> and that the prior estimates of the rate of warming were correct. I’m now going a step further: </w:t>
      </w:r>
      <w:r w:rsidRPr="001F2698">
        <w:rPr>
          <w:rFonts w:cs="Times New Roman"/>
          <w:b/>
          <w:iCs/>
          <w:highlight w:val="yellow"/>
          <w:u w:val="single"/>
          <w:bdr w:val="single" w:sz="18" w:space="0" w:color="auto"/>
        </w:rPr>
        <w:t xml:space="preserve">Humans </w:t>
      </w:r>
      <w:r w:rsidRPr="001F2698">
        <w:rPr>
          <w:rFonts w:cs="Times New Roman"/>
          <w:b/>
          <w:u w:val="single"/>
        </w:rPr>
        <w:t xml:space="preserve">are almost entirely </w:t>
      </w:r>
      <w:r w:rsidRPr="001F2698">
        <w:rPr>
          <w:rFonts w:cs="Times New Roman"/>
          <w:b/>
          <w:highlight w:val="yellow"/>
          <w:u w:val="single"/>
        </w:rPr>
        <w:t>the cause</w:t>
      </w:r>
      <w:r w:rsidRPr="001F2698">
        <w:rPr>
          <w:rFonts w:cs="Times New Roman"/>
          <w:b/>
          <w:u w:val="single"/>
        </w:rPr>
        <w:t>.</w:t>
      </w:r>
      <w:r w:rsidRPr="001F2698">
        <w:rPr>
          <w:rFonts w:cs="Times New Roman"/>
          <w:sz w:val="16"/>
        </w:rPr>
        <w:t xml:space="preserve"> My total turnaround, in such a short time, is </w:t>
      </w:r>
      <w:r w:rsidRPr="001F2698">
        <w:rPr>
          <w:rFonts w:cs="Times New Roman"/>
          <w:b/>
          <w:u w:val="single"/>
        </w:rPr>
        <w:t xml:space="preserve">the result of careful and objective analysis by the </w:t>
      </w:r>
      <w:r w:rsidRPr="001F2698">
        <w:rPr>
          <w:rFonts w:cs="Times New Roman"/>
          <w:b/>
          <w:iCs/>
          <w:highlight w:val="yellow"/>
          <w:u w:val="single"/>
          <w:bdr w:val="single" w:sz="18" w:space="0" w:color="auto"/>
        </w:rPr>
        <w:t>B</w:t>
      </w:r>
      <w:r w:rsidRPr="001F2698">
        <w:rPr>
          <w:rFonts w:cs="Times New Roman"/>
          <w:b/>
          <w:u w:val="single"/>
        </w:rPr>
        <w:t xml:space="preserve">erkeley </w:t>
      </w:r>
      <w:r w:rsidRPr="001F2698">
        <w:rPr>
          <w:rFonts w:cs="Times New Roman"/>
          <w:b/>
          <w:iCs/>
          <w:highlight w:val="yellow"/>
          <w:u w:val="single"/>
          <w:bdr w:val="single" w:sz="18" w:space="0" w:color="auto"/>
        </w:rPr>
        <w:t>E</w:t>
      </w:r>
      <w:r w:rsidRPr="001F2698">
        <w:rPr>
          <w:rFonts w:cs="Times New Roman"/>
          <w:b/>
          <w:u w:val="single"/>
        </w:rPr>
        <w:t xml:space="preserve">arth </w:t>
      </w:r>
      <w:r w:rsidRPr="001F2698">
        <w:rPr>
          <w:rFonts w:cs="Times New Roman"/>
          <w:b/>
          <w:iCs/>
          <w:highlight w:val="yellow"/>
          <w:u w:val="single"/>
          <w:bdr w:val="single" w:sz="18" w:space="0" w:color="auto"/>
        </w:rPr>
        <w:t>S</w:t>
      </w:r>
      <w:r w:rsidRPr="001F2698">
        <w:rPr>
          <w:rFonts w:cs="Times New Roman"/>
          <w:b/>
          <w:u w:val="single"/>
        </w:rPr>
        <w:t xml:space="preserve">urface </w:t>
      </w:r>
      <w:r w:rsidRPr="001F2698">
        <w:rPr>
          <w:rFonts w:cs="Times New Roman"/>
          <w:b/>
          <w:iCs/>
          <w:highlight w:val="yellow"/>
          <w:u w:val="single"/>
          <w:bdr w:val="single" w:sz="18" w:space="0" w:color="auto"/>
        </w:rPr>
        <w:t>T</w:t>
      </w:r>
      <w:r w:rsidRPr="001F2698">
        <w:rPr>
          <w:rFonts w:cs="Times New Roman"/>
          <w:b/>
          <w:u w:val="single"/>
        </w:rPr>
        <w:t>emperature project</w:t>
      </w:r>
      <w:r w:rsidRPr="001F2698">
        <w:rPr>
          <w:rFonts w:cs="Times New Roman"/>
          <w:sz w:val="16"/>
        </w:rPr>
        <w:t xml:space="preserve">, which I founded with my daughter Elizabeth. Our results </w:t>
      </w:r>
      <w:r w:rsidRPr="001F2698">
        <w:rPr>
          <w:rFonts w:cs="Times New Roman"/>
          <w:b/>
          <w:highlight w:val="yellow"/>
          <w:u w:val="single"/>
        </w:rPr>
        <w:t>show that the average temperature</w:t>
      </w:r>
      <w:r w:rsidRPr="001F2698">
        <w:rPr>
          <w:rFonts w:cs="Times New Roman"/>
          <w:b/>
          <w:u w:val="single"/>
        </w:rPr>
        <w:t xml:space="preserve"> of the earth’s land </w:t>
      </w:r>
      <w:r w:rsidRPr="001F2698">
        <w:rPr>
          <w:rFonts w:cs="Times New Roman"/>
          <w:b/>
          <w:highlight w:val="yellow"/>
          <w:u w:val="single"/>
        </w:rPr>
        <w:t>has risen</w:t>
      </w:r>
      <w:r w:rsidRPr="001F2698">
        <w:rPr>
          <w:rFonts w:cs="Times New Roman"/>
          <w:b/>
          <w:u w:val="single"/>
        </w:rPr>
        <w:t xml:space="preserve"> by two and a half degrees Fahrenheit over the past 250 years, </w:t>
      </w:r>
      <w:r w:rsidRPr="001F2698">
        <w:rPr>
          <w:rFonts w:cs="Times New Roman"/>
          <w:sz w:val="16"/>
        </w:rPr>
        <w:t xml:space="preserve">including an increase of one and a half degrees over the most recent 50 years. Moreover, </w:t>
      </w:r>
      <w:r w:rsidRPr="001F2698">
        <w:rPr>
          <w:rFonts w:cs="Times New Roman"/>
          <w:b/>
          <w:u w:val="single"/>
        </w:rPr>
        <w:t xml:space="preserve">it appears likely that essentially all of this increase results </w:t>
      </w:r>
      <w:r w:rsidRPr="001F2698">
        <w:rPr>
          <w:rFonts w:cs="Times New Roman"/>
          <w:b/>
          <w:highlight w:val="yellow"/>
          <w:u w:val="single"/>
        </w:rPr>
        <w:t xml:space="preserve">from the </w:t>
      </w:r>
      <w:r w:rsidRPr="001F2698">
        <w:rPr>
          <w:rFonts w:cs="Times New Roman"/>
          <w:b/>
          <w:iCs/>
          <w:highlight w:val="yellow"/>
          <w:u w:val="single"/>
          <w:bdr w:val="single" w:sz="18" w:space="0" w:color="auto"/>
        </w:rPr>
        <w:t>human emission of greenhouse gases</w:t>
      </w:r>
      <w:r w:rsidRPr="001F2698">
        <w:rPr>
          <w:rFonts w:cs="Times New Roman"/>
          <w:sz w:val="16"/>
        </w:rPr>
        <w:t xml:space="preserve">. </w:t>
      </w:r>
      <w:r w:rsidRPr="001F2698">
        <w:rPr>
          <w:rFonts w:cs="Times New Roman"/>
          <w:b/>
          <w:highlight w:val="yellow"/>
          <w:u w:val="single"/>
        </w:rPr>
        <w:t>These</w:t>
      </w:r>
      <w:r w:rsidRPr="001F2698">
        <w:rPr>
          <w:rFonts w:cs="Times New Roman"/>
          <w:b/>
          <w:u w:val="single"/>
        </w:rPr>
        <w:t xml:space="preserve"> findings </w:t>
      </w:r>
      <w:r w:rsidRPr="001F2698">
        <w:rPr>
          <w:rFonts w:cs="Times New Roman"/>
          <w:b/>
          <w:highlight w:val="yellow"/>
          <w:u w:val="single"/>
        </w:rPr>
        <w:t>are</w:t>
      </w:r>
      <w:r w:rsidRPr="001F2698">
        <w:rPr>
          <w:rFonts w:cs="Times New Roman"/>
          <w:b/>
          <w:u w:val="single"/>
        </w:rPr>
        <w:t xml:space="preserve"> </w:t>
      </w:r>
      <w:r w:rsidRPr="001F2698">
        <w:rPr>
          <w:rFonts w:cs="Times New Roman"/>
          <w:b/>
          <w:highlight w:val="yellow"/>
          <w:u w:val="single"/>
        </w:rPr>
        <w:t>stronger than</w:t>
      </w:r>
      <w:r w:rsidRPr="001F2698">
        <w:rPr>
          <w:rFonts w:cs="Times New Roman"/>
          <w:b/>
          <w:u w:val="single"/>
        </w:rPr>
        <w:t xml:space="preserve"> those of </w:t>
      </w:r>
      <w:r w:rsidRPr="001F2698">
        <w:rPr>
          <w:rFonts w:cs="Times New Roman"/>
          <w:b/>
          <w:iCs/>
          <w:highlight w:val="yellow"/>
          <w:u w:val="single"/>
          <w:bdr w:val="single" w:sz="18" w:space="0" w:color="auto"/>
        </w:rPr>
        <w:t>the I</w:t>
      </w:r>
      <w:r w:rsidRPr="001F2698">
        <w:rPr>
          <w:rFonts w:cs="Times New Roman"/>
          <w:b/>
          <w:u w:val="single"/>
        </w:rPr>
        <w:t xml:space="preserve">ntergovernmental </w:t>
      </w:r>
      <w:r w:rsidRPr="001F2698">
        <w:rPr>
          <w:rFonts w:cs="Times New Roman"/>
          <w:b/>
          <w:iCs/>
          <w:highlight w:val="yellow"/>
          <w:u w:val="single"/>
          <w:bdr w:val="single" w:sz="18" w:space="0" w:color="auto"/>
        </w:rPr>
        <w:t>P</w:t>
      </w:r>
      <w:r w:rsidRPr="001F2698">
        <w:rPr>
          <w:rFonts w:cs="Times New Roman"/>
          <w:b/>
          <w:u w:val="single"/>
        </w:rPr>
        <w:t xml:space="preserve">anel on </w:t>
      </w:r>
      <w:r w:rsidRPr="001F2698">
        <w:rPr>
          <w:rFonts w:cs="Times New Roman"/>
          <w:b/>
          <w:iCs/>
          <w:highlight w:val="yellow"/>
          <w:u w:val="single"/>
          <w:bdr w:val="single" w:sz="18" w:space="0" w:color="auto"/>
        </w:rPr>
        <w:t>C</w:t>
      </w:r>
      <w:r w:rsidRPr="001F2698">
        <w:rPr>
          <w:rFonts w:cs="Times New Roman"/>
          <w:b/>
          <w:u w:val="single"/>
        </w:rPr>
        <w:t xml:space="preserve">limate </w:t>
      </w:r>
      <w:r w:rsidRPr="001F2698">
        <w:rPr>
          <w:rFonts w:cs="Times New Roman"/>
          <w:b/>
          <w:iCs/>
          <w:highlight w:val="yellow"/>
          <w:u w:val="single"/>
          <w:bdr w:val="single" w:sz="18" w:space="0" w:color="auto"/>
        </w:rPr>
        <w:t>C</w:t>
      </w:r>
      <w:r w:rsidRPr="001F2698">
        <w:rPr>
          <w:rFonts w:cs="Times New Roman"/>
          <w:b/>
          <w:u w:val="single"/>
        </w:rPr>
        <w:t>hange</w:t>
      </w:r>
      <w:r w:rsidRPr="001F2698">
        <w:rPr>
          <w:rFonts w:cs="Times New Roman"/>
          <w:sz w:val="16"/>
        </w:rPr>
        <w:t xml:space="preserve">, the United Nations group that defines the scientific and diplomatic consensus on global warming. In its 2007 report, </w:t>
      </w:r>
      <w:r w:rsidRPr="001F2698">
        <w:rPr>
          <w:rFonts w:cs="Times New Roman"/>
          <w:b/>
          <w:u w:val="single"/>
        </w:rPr>
        <w:t>the I.P.C.C. concluded only that most of the warming of the prior 50 years could be attributed to humans</w:t>
      </w:r>
      <w:r w:rsidRPr="001F2698">
        <w:rPr>
          <w:rFonts w:cs="Times New Roman"/>
          <w:sz w:val="16"/>
        </w:rPr>
        <w:t xml:space="preserve">. It was possible, according to the I.P.C.C. consensus statement, that the warming before 1956 could be because of changes in solar activity, and that even a substantial part of the more recent warming could be natural. </w:t>
      </w:r>
      <w:r w:rsidRPr="001F2698">
        <w:rPr>
          <w:rFonts w:cs="Times New Roman"/>
          <w:b/>
          <w:u w:val="single"/>
        </w:rPr>
        <w:t xml:space="preserve">Our Berkeley Earth approach used </w:t>
      </w:r>
      <w:r w:rsidRPr="001F2698">
        <w:rPr>
          <w:rFonts w:cs="Times New Roman"/>
          <w:b/>
          <w:iCs/>
          <w:u w:val="single"/>
          <w:bdr w:val="single" w:sz="18" w:space="0" w:color="auto"/>
        </w:rPr>
        <w:t xml:space="preserve">sophisticated </w:t>
      </w:r>
      <w:r w:rsidRPr="001F2698">
        <w:rPr>
          <w:rFonts w:cs="Times New Roman"/>
          <w:b/>
          <w:iCs/>
          <w:highlight w:val="yellow"/>
          <w:u w:val="single"/>
          <w:bdr w:val="single" w:sz="18" w:space="0" w:color="auto"/>
        </w:rPr>
        <w:t>statistical methods</w:t>
      </w:r>
      <w:r w:rsidRPr="001F2698">
        <w:rPr>
          <w:rFonts w:cs="Times New Roman"/>
          <w:b/>
          <w:u w:val="single"/>
        </w:rPr>
        <w:t xml:space="preserve"> developed largely by our lead scientist,</w:t>
      </w:r>
      <w:r w:rsidRPr="001F2698">
        <w:rPr>
          <w:rFonts w:cs="Times New Roman"/>
          <w:sz w:val="16"/>
        </w:rPr>
        <w:t xml:space="preserve"> Robert Rohde, </w:t>
      </w:r>
      <w:r w:rsidRPr="001F2698">
        <w:rPr>
          <w:rFonts w:cs="Times New Roman"/>
          <w:b/>
          <w:u w:val="single"/>
        </w:rPr>
        <w:t xml:space="preserve">which allowed us to </w:t>
      </w:r>
      <w:r w:rsidRPr="001F2698">
        <w:rPr>
          <w:rFonts w:cs="Times New Roman"/>
          <w:b/>
          <w:highlight w:val="yellow"/>
          <w:u w:val="single"/>
        </w:rPr>
        <w:t xml:space="preserve">determine earth land temperature much further </w:t>
      </w:r>
      <w:r w:rsidRPr="001F2698">
        <w:rPr>
          <w:rFonts w:cs="Times New Roman"/>
          <w:b/>
          <w:iCs/>
          <w:highlight w:val="yellow"/>
          <w:u w:val="single"/>
          <w:bdr w:val="single" w:sz="18" w:space="0" w:color="auto"/>
        </w:rPr>
        <w:t>back in time</w:t>
      </w:r>
      <w:r w:rsidRPr="001F2698">
        <w:rPr>
          <w:rFonts w:cs="Times New Roman"/>
          <w:b/>
          <w:highlight w:val="yellow"/>
          <w:u w:val="single"/>
        </w:rPr>
        <w:t>. We</w:t>
      </w:r>
      <w:r w:rsidRPr="001F2698">
        <w:rPr>
          <w:rFonts w:cs="Times New Roman"/>
          <w:b/>
          <w:u w:val="single"/>
        </w:rPr>
        <w:t xml:space="preserve"> carefully </w:t>
      </w:r>
      <w:r w:rsidRPr="001F2698">
        <w:rPr>
          <w:rFonts w:cs="Times New Roman"/>
          <w:b/>
          <w:highlight w:val="yellow"/>
          <w:u w:val="single"/>
        </w:rPr>
        <w:t>studied issues raised by skeptics</w:t>
      </w:r>
      <w:r w:rsidRPr="001F2698">
        <w:rPr>
          <w:rFonts w:cs="Times New Roman"/>
          <w:b/>
          <w:u w:val="single"/>
        </w:rPr>
        <w:t xml:space="preserve">: biases from </w:t>
      </w:r>
      <w:r w:rsidRPr="001F2698">
        <w:rPr>
          <w:rFonts w:cs="Times New Roman"/>
          <w:b/>
          <w:iCs/>
          <w:highlight w:val="yellow"/>
          <w:u w:val="single"/>
          <w:bdr w:val="single" w:sz="18" w:space="0" w:color="auto"/>
        </w:rPr>
        <w:t>urban heating</w:t>
      </w:r>
      <w:r w:rsidRPr="001F2698">
        <w:rPr>
          <w:rFonts w:cs="Times New Roman"/>
          <w:sz w:val="16"/>
        </w:rPr>
        <w:t xml:space="preserve"> (we duplicated our results using rural data alone), </w:t>
      </w:r>
      <w:r w:rsidRPr="001F2698">
        <w:rPr>
          <w:rFonts w:cs="Times New Roman"/>
          <w:b/>
          <w:u w:val="single"/>
        </w:rPr>
        <w:t xml:space="preserve">from </w:t>
      </w:r>
      <w:r w:rsidRPr="001F2698">
        <w:rPr>
          <w:rFonts w:cs="Times New Roman"/>
          <w:b/>
          <w:iCs/>
          <w:highlight w:val="yellow"/>
          <w:u w:val="single"/>
          <w:bdr w:val="single" w:sz="18" w:space="0" w:color="auto"/>
        </w:rPr>
        <w:t>data selection</w:t>
      </w:r>
      <w:r w:rsidRPr="001F2698">
        <w:rPr>
          <w:rFonts w:cs="Times New Roman"/>
          <w:sz w:val="16"/>
        </w:rPr>
        <w:t xml:space="preserve"> (prior groups selected fewer than 20 percent of the available temperature stations; we used virtually 100 percent), </w:t>
      </w:r>
      <w:r w:rsidRPr="001F2698">
        <w:rPr>
          <w:rFonts w:cs="Times New Roman"/>
          <w:b/>
          <w:u w:val="single"/>
        </w:rPr>
        <w:t>from poor station quality</w:t>
      </w:r>
      <w:r w:rsidRPr="001F2698">
        <w:rPr>
          <w:rFonts w:cs="Times New Roman"/>
          <w:sz w:val="16"/>
        </w:rPr>
        <w:t xml:space="preserve"> (we separately analyzed good stations and poor ones) </w:t>
      </w:r>
      <w:r w:rsidRPr="001F2698">
        <w:rPr>
          <w:rFonts w:cs="Times New Roman"/>
          <w:b/>
          <w:u w:val="single"/>
        </w:rPr>
        <w:t>and from human intervention and data adjustment</w:t>
      </w:r>
      <w:r w:rsidRPr="001F2698">
        <w:rPr>
          <w:rFonts w:cs="Times New Roman"/>
          <w:sz w:val="16"/>
        </w:rPr>
        <w:t xml:space="preserve"> (our work is completely automated and hands-off). In our papers we demonstrate that none of these potentially troublesome effects unduly biased our conclusions. </w:t>
      </w:r>
      <w:r w:rsidRPr="001F2698">
        <w:rPr>
          <w:rFonts w:cs="Times New Roman"/>
          <w:b/>
          <w:highlight w:val="yellow"/>
          <w:u w:val="single"/>
        </w:rPr>
        <w:t>The historic temperature pattern</w:t>
      </w:r>
      <w:r w:rsidRPr="001F2698">
        <w:rPr>
          <w:rFonts w:cs="Times New Roman"/>
          <w:b/>
          <w:u w:val="single"/>
        </w:rPr>
        <w:t xml:space="preserve"> we observed has abrupt dips that </w:t>
      </w:r>
      <w:r w:rsidRPr="001F2698">
        <w:rPr>
          <w:rFonts w:cs="Times New Roman"/>
          <w:b/>
          <w:highlight w:val="yellow"/>
          <w:u w:val="single"/>
        </w:rPr>
        <w:t>match</w:t>
      </w:r>
      <w:r w:rsidRPr="001F2698">
        <w:rPr>
          <w:rFonts w:cs="Times New Roman"/>
          <w:b/>
          <w:u w:val="single"/>
        </w:rPr>
        <w:t xml:space="preserve"> the </w:t>
      </w:r>
      <w:r w:rsidRPr="001F2698">
        <w:rPr>
          <w:rFonts w:cs="Times New Roman"/>
          <w:b/>
          <w:highlight w:val="yellow"/>
          <w:u w:val="single"/>
        </w:rPr>
        <w:t>emissions</w:t>
      </w:r>
      <w:r w:rsidRPr="001F2698">
        <w:rPr>
          <w:rFonts w:cs="Times New Roman"/>
          <w:b/>
          <w:u w:val="single"/>
        </w:rPr>
        <w:t xml:space="preserve"> of known explosive volcanic eruptions;</w:t>
      </w:r>
      <w:r w:rsidRPr="001F2698">
        <w:rPr>
          <w:rFonts w:cs="Times New Roman"/>
          <w:sz w:val="16"/>
        </w:rPr>
        <w:t xml:space="preserve"> the particulates from such events reflect sunlight, make for beautiful sunsets and cool the earth’s surface for a few years. There are small, rapid variations attributable to El Niño and other ocean currents such as the Gulf Stream; because of such oscillations, the “flattening” of the recent temperature rise that some people claim is not, in our view, statistically significant. What has caused the gradual but systematic rise of two and a half degrees? We tried fitting the shape to simple math functions (exponentials, polynomials), to solar activity and even to rising functions like world population. </w:t>
      </w:r>
      <w:r w:rsidRPr="001F2698">
        <w:rPr>
          <w:rFonts w:cs="Times New Roman"/>
          <w:b/>
          <w:u w:val="single"/>
        </w:rPr>
        <w:t xml:space="preserve">By far the best match was to the record </w:t>
      </w:r>
      <w:r w:rsidRPr="001F2698">
        <w:rPr>
          <w:rFonts w:cs="Times New Roman"/>
          <w:b/>
          <w:highlight w:val="yellow"/>
          <w:u w:val="single"/>
        </w:rPr>
        <w:t>of</w:t>
      </w:r>
      <w:r w:rsidRPr="001F2698">
        <w:rPr>
          <w:rFonts w:cs="Times New Roman"/>
          <w:b/>
          <w:u w:val="single"/>
        </w:rPr>
        <w:t xml:space="preserve"> atmospheric </w:t>
      </w:r>
      <w:r w:rsidRPr="001F2698">
        <w:rPr>
          <w:rFonts w:cs="Times New Roman"/>
          <w:b/>
          <w:iCs/>
          <w:highlight w:val="yellow"/>
          <w:u w:val="single"/>
          <w:bdr w:val="single" w:sz="18" w:space="0" w:color="auto"/>
        </w:rPr>
        <w:t>carbon dioxide</w:t>
      </w:r>
      <w:r w:rsidRPr="001F2698">
        <w:rPr>
          <w:rFonts w:cs="Times New Roman"/>
          <w:b/>
          <w:highlight w:val="yellow"/>
          <w:u w:val="single"/>
        </w:rPr>
        <w:t xml:space="preserve">, measured from </w:t>
      </w:r>
      <w:r w:rsidRPr="001F2698">
        <w:rPr>
          <w:rFonts w:cs="Times New Roman"/>
          <w:b/>
          <w:iCs/>
          <w:highlight w:val="yellow"/>
          <w:u w:val="single"/>
          <w:bdr w:val="single" w:sz="18" w:space="0" w:color="auto"/>
        </w:rPr>
        <w:t>atmospheric samples</w:t>
      </w:r>
      <w:r w:rsidRPr="001F2698">
        <w:rPr>
          <w:rFonts w:cs="Times New Roman"/>
          <w:b/>
          <w:highlight w:val="yellow"/>
          <w:u w:val="single"/>
        </w:rPr>
        <w:t xml:space="preserve"> and</w:t>
      </w:r>
      <w:r w:rsidRPr="001F2698">
        <w:rPr>
          <w:rFonts w:cs="Times New Roman"/>
          <w:b/>
          <w:u w:val="single"/>
        </w:rPr>
        <w:t xml:space="preserve"> air trapped in </w:t>
      </w:r>
      <w:r w:rsidRPr="001F2698">
        <w:rPr>
          <w:rFonts w:cs="Times New Roman"/>
          <w:b/>
          <w:iCs/>
          <w:highlight w:val="yellow"/>
          <w:u w:val="single"/>
          <w:bdr w:val="single" w:sz="18" w:space="0" w:color="auto"/>
        </w:rPr>
        <w:t>polar ice.</w:t>
      </w:r>
      <w:r w:rsidRPr="001F2698">
        <w:rPr>
          <w:rFonts w:cs="Times New Roman"/>
          <w:sz w:val="16"/>
        </w:rPr>
        <w:t xml:space="preserve"> Just as important, </w:t>
      </w:r>
      <w:r w:rsidRPr="001F2698">
        <w:rPr>
          <w:rFonts w:cs="Times New Roman"/>
          <w:b/>
          <w:u w:val="single"/>
        </w:rPr>
        <w:t>our record is long enough that we could search for the fingerprint of solar variability, based on the historical record of sunspots</w:t>
      </w:r>
      <w:r w:rsidRPr="001F2698">
        <w:rPr>
          <w:rFonts w:cs="Times New Roman"/>
          <w:sz w:val="16"/>
        </w:rPr>
        <w:t xml:space="preserve">. That fingerprint is absent. Although the I.P.C.C. allowed for the possibility that variations in sunlight could have ended the “Little Ice Age,” a period of cooling from the 14th century to about 1850, </w:t>
      </w:r>
      <w:r w:rsidRPr="001F2698">
        <w:rPr>
          <w:rFonts w:cs="Times New Roman"/>
          <w:b/>
          <w:u w:val="single"/>
        </w:rPr>
        <w:t xml:space="preserve">our data argues strongly that the </w:t>
      </w:r>
      <w:r w:rsidRPr="001F2698">
        <w:rPr>
          <w:rFonts w:cs="Times New Roman"/>
          <w:b/>
          <w:highlight w:val="yellow"/>
          <w:u w:val="single"/>
        </w:rPr>
        <w:t>temperature rise of the past 250 years cannot be attributed to solar changes</w:t>
      </w:r>
      <w:r w:rsidRPr="001F2698">
        <w:rPr>
          <w:rFonts w:cs="Times New Roman"/>
          <w:sz w:val="16"/>
          <w:highlight w:val="yellow"/>
        </w:rPr>
        <w:t>.</w:t>
      </w:r>
      <w:r w:rsidRPr="001F2698">
        <w:rPr>
          <w:rFonts w:cs="Times New Roman"/>
          <w:sz w:val="16"/>
        </w:rPr>
        <w:t xml:space="preserve"> This conclusion is, in retrospect, not too surprising; we’ve learned from satellite measurements that solar activity changes the brightness of the sun very little.</w:t>
      </w:r>
    </w:p>
    <w:p w14:paraId="4D1F7B76"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Warming Happening Now – Consensus</w:t>
      </w:r>
    </w:p>
    <w:p w14:paraId="4BD04ABD"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Global warming is real and anthropogenic – 97% of climate scientists agree</w:t>
      </w:r>
    </w:p>
    <w:p w14:paraId="10D00B95" w14:textId="77777777" w:rsidR="001F2698" w:rsidRPr="001F2698" w:rsidRDefault="001F2698" w:rsidP="001F2698">
      <w:pPr>
        <w:rPr>
          <w:rFonts w:cs="Times New Roman"/>
        </w:rPr>
      </w:pPr>
      <w:r w:rsidRPr="001F2698">
        <w:rPr>
          <w:rFonts w:cs="Times New Roman"/>
          <w:b/>
          <w:sz w:val="26"/>
        </w:rPr>
        <w:t>Cook et al 2013</w:t>
      </w:r>
      <w:r w:rsidRPr="001F2698">
        <w:rPr>
          <w:rFonts w:cs="Times New Roman"/>
        </w:rPr>
        <w:t xml:space="preserve"> [John Cook, Climate Communication Fellow for the Global Change Institute at the University of Queensland, Dana Nuccitelli, Master's Degree in physics from the University of California at Davis &amp; climate guest columnist for the Guardian, Sarah A Green, Professor of Chemistry at Michigan Technological University, Mark Richardson, Professor of Meteorology @ the University of Reading (UK) Bärbel Winkler, Editor @ Skeptical Science, Rob Painting, Skeptical Science contributor, Robert Way, PHD student at the University of Ottawa, Peter Jacobs M.A. Student @ George Mason grad school for Environmental Science, and Andrew Skuce, contributor for the Skeptical Scientist, Quantifying the consensus on anthropogenic global warming in the scientific literature, Environmental Research Letters Volume 8 Number 2, </w:t>
      </w:r>
      <w:hyperlink r:id="rId12" w:history="1">
        <w:r w:rsidRPr="001F2698">
          <w:rPr>
            <w:rFonts w:cs="Times New Roman"/>
            <w:color w:val="0000FF" w:themeColor="hyperlink"/>
            <w:u w:val="single"/>
          </w:rPr>
          <w:t>http://iopscience.iop.org/1748-9326/8/2/024024/article</w:t>
        </w:r>
      </w:hyperlink>
      <w:r w:rsidRPr="001F2698">
        <w:rPr>
          <w:rFonts w:cs="Times New Roman"/>
        </w:rPr>
        <w:t>] Awirth</w:t>
      </w:r>
    </w:p>
    <w:p w14:paraId="1858FB38" w14:textId="77777777" w:rsidR="001F2698" w:rsidRDefault="001F2698" w:rsidP="001F2698">
      <w:pPr>
        <w:rPr>
          <w:rFonts w:cs="Times New Roman"/>
          <w:sz w:val="16"/>
        </w:rPr>
      </w:pPr>
      <w:r w:rsidRPr="001F2698">
        <w:rPr>
          <w:rFonts w:cs="Times New Roman"/>
          <w:sz w:val="16"/>
        </w:rPr>
        <w:t xml:space="preserve">1. Introduction An accurate perception of the DEGREE of scientific consensus is an essential element to public support for climate policy (Ding et al 2011). Communicating the scientific consensus also increases people's acceptance that climate change (CC) is happening (Lewandowsky et al 2012). </w:t>
      </w:r>
      <w:r w:rsidRPr="001F2698">
        <w:rPr>
          <w:rFonts w:cs="Times New Roman"/>
          <w:b/>
          <w:u w:val="single"/>
        </w:rPr>
        <w:t>Despite numerous indicators of a consensus, there is wide PUBLIC perception that climate scientists disagree over the fundamental cause of global warming</w:t>
      </w:r>
      <w:r w:rsidRPr="001F2698">
        <w:rPr>
          <w:rFonts w:cs="Times New Roman"/>
          <w:sz w:val="16"/>
        </w:rPr>
        <w:t xml:space="preserve"> (GW; Leiserowitz et al 2012, Pew 2012). In the most comprehensive analysis performed to date, we have extended the analysis of peer-reviewed climate papers in Oreskes (2004). </w:t>
      </w:r>
      <w:r w:rsidRPr="001F2698">
        <w:rPr>
          <w:rFonts w:cs="Times New Roman"/>
          <w:b/>
          <w:u w:val="single"/>
        </w:rPr>
        <w:t>We examined a large sample of the scientific literature on global CC, published over a 21 year period, in order to determine the level of scientific consensus that human activity is very likely causing most of the current GW</w:t>
      </w:r>
      <w:r w:rsidRPr="001F2698">
        <w:rPr>
          <w:rFonts w:cs="Times New Roman"/>
          <w:sz w:val="16"/>
        </w:rPr>
        <w:t xml:space="preserve"> (anthropogenic global warming, or AGW). </w:t>
      </w:r>
      <w:r w:rsidRPr="001F2698">
        <w:rPr>
          <w:rFonts w:cs="Times New Roman"/>
          <w:b/>
          <w:u w:val="single"/>
        </w:rPr>
        <w:t xml:space="preserve">Surveys of climate scientists </w:t>
      </w:r>
      <w:r w:rsidRPr="001F2698">
        <w:rPr>
          <w:rFonts w:cs="Times New Roman"/>
          <w:b/>
          <w:iCs/>
          <w:u w:val="single"/>
          <w:bdr w:val="single" w:sz="18" w:space="0" w:color="auto"/>
        </w:rPr>
        <w:t>have found strong agreement (97–98%)</w:t>
      </w:r>
      <w:r w:rsidRPr="001F2698">
        <w:rPr>
          <w:rFonts w:cs="Times New Roman"/>
          <w:b/>
          <w:u w:val="single"/>
        </w:rPr>
        <w:t xml:space="preserve"> regarding AGW amongst publishing climate experts</w:t>
      </w:r>
      <w:r w:rsidRPr="001F2698">
        <w:rPr>
          <w:rFonts w:cs="Times New Roman"/>
          <w:sz w:val="16"/>
        </w:rPr>
        <w:t xml:space="preserve"> (Doran and Zimmerman 2009, Anderegg et al 2010). </w:t>
      </w:r>
      <w:r w:rsidRPr="001F2698">
        <w:rPr>
          <w:rFonts w:cs="Times New Roman"/>
          <w:b/>
          <w:u w:val="single"/>
        </w:rPr>
        <w:t>Repeated surveys of scientists found that scientific agreement about AGW steadily increased from 1996 to 2009</w:t>
      </w:r>
      <w:r w:rsidRPr="001F2698">
        <w:rPr>
          <w:rFonts w:cs="Times New Roman"/>
          <w:sz w:val="16"/>
        </w:rPr>
        <w:t xml:space="preserve"> (Bray 2010). This is reflected in the increasingly definitive statements issued by the Intergovernmental Panel on Climate Change on the attribution of recent GW (Houghton et al 1996, 2001, Solomon et al 2007). </w:t>
      </w:r>
      <w:r w:rsidRPr="001F2698">
        <w:rPr>
          <w:rFonts w:cs="Times New Roman"/>
          <w:b/>
          <w:u w:val="single"/>
        </w:rPr>
        <w:t>The peer-reviewed scientific literature provides a ground-level assessment of the DEGREE of consensus among publishing scientists</w:t>
      </w:r>
      <w:r w:rsidRPr="001F2698">
        <w:rPr>
          <w:rFonts w:cs="Times New Roman"/>
          <w:sz w:val="16"/>
        </w:rPr>
        <w:t xml:space="preserve">. An analysis of abstracts published from 1993–2003 matching the search 'global climate change' found that none of 928 papers disagreed with the consensus position on AGW (Oreskes 2004). This is consistent with an analysis of citation </w:t>
      </w:r>
      <w:r w:rsidRPr="001F2698">
        <w:rPr>
          <w:rFonts w:cs="Times New Roman"/>
          <w:b/>
          <w:u w:val="single"/>
        </w:rPr>
        <w:t>networks</w:t>
      </w:r>
      <w:r w:rsidRPr="001F2698">
        <w:rPr>
          <w:rFonts w:cs="Times New Roman"/>
          <w:sz w:val="16"/>
        </w:rPr>
        <w:t xml:space="preserve"> that </w:t>
      </w:r>
      <w:r w:rsidRPr="001F2698">
        <w:rPr>
          <w:rFonts w:cs="Times New Roman"/>
          <w:b/>
          <w:u w:val="single"/>
        </w:rPr>
        <w:t>found a consensus on AGW forming in the early 1990s</w:t>
      </w:r>
      <w:r w:rsidRPr="001F2698">
        <w:rPr>
          <w:rFonts w:cs="Times New Roman"/>
          <w:sz w:val="16"/>
        </w:rPr>
        <w:t xml:space="preserve"> (Shwed and Bearman 2010). </w:t>
      </w:r>
      <w:r w:rsidRPr="001F2698">
        <w:rPr>
          <w:rFonts w:cs="Times New Roman"/>
          <w:b/>
          <w:u w:val="single"/>
        </w:rPr>
        <w:t>Despite these independent indicators of a scientific consensus, the perception of the US public is that the scientific community still disagrees over the fundamental cause of GW. From 1997 to 2007, public opinion polls have indicated around 60% of the US public believes there is significant disagreement among scientists about whether GW was happening</w:t>
      </w:r>
      <w:r w:rsidRPr="001F2698">
        <w:rPr>
          <w:rFonts w:cs="Times New Roman"/>
          <w:sz w:val="16"/>
        </w:rPr>
        <w:t xml:space="preserve"> (Nisbet and Myers 2007). Similarly, </w:t>
      </w:r>
      <w:r w:rsidRPr="001F2698">
        <w:rPr>
          <w:rFonts w:cs="Times New Roman"/>
          <w:b/>
          <w:u w:val="single"/>
        </w:rPr>
        <w:t>57% of the US public either disagreed or were unaware that scientists agree that the earth is very likely warming due to human activity</w:t>
      </w:r>
      <w:r w:rsidRPr="001F2698">
        <w:rPr>
          <w:rFonts w:cs="Times New Roman"/>
          <w:sz w:val="16"/>
        </w:rPr>
        <w:t xml:space="preserve"> (Pew 2012). Through analysis of climate-related papers published from 1991 to 2011, this study provides the most comprehensive analysis of its kind to date in order to quantify and evaluate the level and evolution of consensus over the last two decades. 2. Methodology This letter was conceived as a 'citizen science' project by volunteers contributing to the Skeptical Science website (www.skepticalscience.com). In March 2012, we searched the ISI Web of Science for papers published from 1991–2011 using topic searches for 'global warming' or 'global climate change'. Article type was restricted to 'article', excluding BOOKS, discussions, proceedings papers and other document types. The search was updated in May 2012 with papers added to the Web of Science up to that date. We classified each abstract according to the type of research (category) and DEGREE of endorsement. Written criteria were provided to raters for category (table 1) and level of endorsement of AGW (table 2). Explicit endorsements were divided into non-quantified (e.g., humans are contributing to global warming without quantifying the contribution) and quantified (e.g., humans are contributing MORE than 50% of global warming, consistent with the 2007 IPCC statement that most of the global warming since the mid-20th century is very likely due to the observed increase in anthropogenic greenhouse gas concentrations). Abstracts were randomly distributed via a web-based system to raters with only the title and abstract visible. All other information such as author names and affiliations, journal and publishing date were hidden. Each abstract was categorized by two independent, anonymized raters. A team of 12 individuals COMPLETED 97.4% (23 061) of the ratings; an additional 12 contributed the remaining 2.6% (607). Initially, 27% of category ratings and 33% of endorsement ratings disagreed. Raters were then allowed to compare and justify or update their rating through the web system, while maintaining anonymity. Following this, 11% of category ratings and 16% of endorsement ratings disagreed; these were then resolved by a third party. Upon completion of the final ratings, a random sample of 1000 'No Position' category abstracts were re-examined to differentiate those that did not express an opinion from those that take the position that the cause of GW is uncertain. An 'Uncertain' abstract explicitly states that the cause of global warming is not yet determined (e.g., '...the extent of human-induced global warming is inconclusive...') while a 'No Position' abstract makes no statement on AGW. To complement the abstract analysis, email addresses for 8547 authors were collected, </w:t>
      </w:r>
      <w:r w:rsidRPr="001F2698">
        <w:rPr>
          <w:rFonts w:cs="Times New Roman"/>
          <w:sz w:val="16"/>
        </w:rPr>
        <w:lastRenderedPageBreak/>
        <w:t xml:space="preserve">typically from the corresponding author and/or first author. For each year, email addresses were obtained for at least 60% of papers. Authors were emailed an invitation to participate in a survey in which they rated their own published papers (the entire content of the article, not just the abstract) with the same criteria as used by the independent rating team. Details of the survey text are provided in the supplementary information (available at stacks.iop.org/ERL/8/024024/mmedia). 3. Results The ISI search generated 12 465 papers. Eliminating papers that were not peer-reviewed (186), not climate-related (288) or without an abstract (47) reduced the analysis to 11 944 papers written by 29 083 authors and published in 1980 journals. To simplify the analysis, ratings were consolidated into three groups: endorsements (including implicit and explicit; categories 1–3 in table 2), no position (category 4) and rejections (including implicit and explicit; categories 5–7). We examined four metrics to quantify the level of endorsement: (1) </w:t>
      </w:r>
      <w:proofErr w:type="gramStart"/>
      <w:r w:rsidRPr="001F2698">
        <w:rPr>
          <w:rFonts w:cs="Times New Roman"/>
          <w:sz w:val="16"/>
        </w:rPr>
        <w:t>The</w:t>
      </w:r>
      <w:proofErr w:type="gramEnd"/>
      <w:r w:rsidRPr="001F2698">
        <w:rPr>
          <w:rFonts w:cs="Times New Roman"/>
          <w:sz w:val="16"/>
        </w:rPr>
        <w:t xml:space="preserve"> percentage of endorsements/rejections/undecideds among all abstracts. (2) The percentage of endorsements/rejections/undecideds among only those abstracts expressing a position on AGW. (3) The percentage of scientists authoring endorsement/ rejection abstracts among all scientists. (4) The same percentage among only those scientists who expressed a position on AGW (table 3). 3.1. Endorsement percentages from abstract ratings </w:t>
      </w:r>
      <w:proofErr w:type="gramStart"/>
      <w:r w:rsidRPr="001F2698">
        <w:rPr>
          <w:rFonts w:cs="Times New Roman"/>
          <w:sz w:val="16"/>
        </w:rPr>
        <w:t>Among</w:t>
      </w:r>
      <w:proofErr w:type="gramEnd"/>
      <w:r w:rsidRPr="001F2698">
        <w:rPr>
          <w:rFonts w:cs="Times New Roman"/>
          <w:sz w:val="16"/>
        </w:rPr>
        <w:t xml:space="preserve"> abstracts that expressed a position on AGW, 97.1% endorsed the scientific consensus. Among scientists who expressed a position on AGW in their abstract, 98.4% endorsed the consensus. The time series of each level of endorsement of the consensus on AGW was analyzed in terms of the number of abstracts (figure 1(a)) and the percentage of abstracts (figure 1(b)). Over time, the no position percentage has increased (simple linear regression trend 0.87% ± 0.28% yr−1, 95% CI, R2 = 0.66,p &lt; 0.001) and the percentage of papers taking a position on AGW has equally decreased. The average numbers of authors per endorsement abstract (3.4) and per no position abstract (3.6) are both significantly larger than the average number of authors per rejection abstract (2.0). The scientists originated from 91 countries (identified by email address) with the highest representation from the USA (N = 2548) followed by the United Kingdom (N = 546), Germany (N = 404) and Japan (N = 379) (see supplementary table S1 for full list, available at stacks.iop.org/ERL/8/024024/mmedia). 3.2. Endorsement percentages from self-ratings </w:t>
      </w:r>
      <w:proofErr w:type="gramStart"/>
      <w:r w:rsidRPr="001F2698">
        <w:rPr>
          <w:rFonts w:cs="Times New Roman"/>
          <w:sz w:val="16"/>
        </w:rPr>
        <w:t>We</w:t>
      </w:r>
      <w:proofErr w:type="gramEnd"/>
      <w:r w:rsidRPr="001F2698">
        <w:rPr>
          <w:rFonts w:cs="Times New Roman"/>
          <w:sz w:val="16"/>
        </w:rPr>
        <w:t xml:space="preserve"> emailed 8547 authors an invitation to rate their own papers and received 1200 responses (a 14% response rate). After excluding papers that were not peer-reviewed, not climate-related or had no abstract, 2142 papers received self-ratings from 1189 authors. The self-rated levels of endorsement are shown in table 4. Among self-rated papers that stated a position on AGW, 97.2% endorsed the consensus. Among self-rated papers not expressing a position on AGW in the abstract, 53.8% were self-rated as endorsing the consensus. Among respondents who authored a paper expressing a view on AGW, 96.4% endorsed the consensus. Figure 2(a) shows the level of self-rated endorsement in terms of number of abstracts (the corollary to figure 1(a)) and figure 2(b) shows the percentage of abstracts (the corollary to figure 1(b)). The percentage of self-rated rejection papers decreased (simple linear regression trend −0.25% ± 0.18% yr−1, 95% CI, R2 = 0.28,p = 0.01, figure 2(b)). The time series of self-rated no position and consensus endorsement papers both show no clear trend over time. A direct comparison of abstract rating versus self-rating endorsement levels for the 2142 papers that received a self-rating is shown in table 5. MORE than half of the abstracts that we rated as 'No Position' or 'Undecided' were rated 'Endorse AGW' by the paper's authors. Figure 3 compares the percentage of papers endorsing the scientific consensus among all papers that express a position endorsing or rejecting the consensus. The year-to-year variability is larger in the self-ratings than in the abstract ratings due to the smaller sample sizes in the early 1990s. The percentage of AGW endorsements for both self-rating and abstract-rated papers increase marginally over time (simple linear regression trends 0.10 ± 0.09% yr−1, 95% CI, R2 = 0.20,p = 0.04 for abstracts, 0.35 ± 0.26% yr−1, 95% CI, R2 = 0.26,p = 0.02 for self-ratings), with both series approaching approximately 98% endorsements in 2011. 4. Discussion </w:t>
      </w:r>
      <w:r w:rsidRPr="001F2698">
        <w:rPr>
          <w:rFonts w:cs="Times New Roman"/>
          <w:b/>
          <w:u w:val="single"/>
        </w:rPr>
        <w:t xml:space="preserve">Of note is the large proportion of abstracts that state no position on AGW. This result is expected in consensus situations where scientists '...generally focus their discussions on questions that are still disputed or unanswered rather than on matters about which </w:t>
      </w:r>
      <w:r w:rsidRPr="001F2698">
        <w:rPr>
          <w:rFonts w:cs="Times New Roman"/>
          <w:b/>
          <w:iCs/>
          <w:u w:val="single"/>
          <w:bdr w:val="single" w:sz="18" w:space="0" w:color="auto"/>
        </w:rPr>
        <w:t>everyone agrees'</w:t>
      </w:r>
      <w:r w:rsidRPr="001F2698">
        <w:rPr>
          <w:rFonts w:cs="Times New Roman"/>
          <w:sz w:val="16"/>
        </w:rPr>
        <w:t xml:space="preserve"> (Oreskes 2007, p 72). This explanation is also consistent with a description of consensus as a 'spiral trajectory' in which 'initially intense contestation generates rapid settlement and induces a spiral of new questions' (Shwed and Bearman 2010); the fundamental science of AGW is no longer controversial among the publishing science community and the remaining debate in the field has moved to other topics. This is supported by the fact that MORE than half of the self-rated endorsement papers did not express a position on AGW in their abstracts. The self-ratings by the papers' authors provide insight into the nature of the scientific consensus amongst publishing scientists. For both self-ratings and our abstract ratings, the percentage of endorsements among papers expressing a position on AGW marginally increased over time, consistent with Bray (2010) in finding a strengthening consensus. 4.1. Sources of uncertainty The process of determining the level of consensus in the peer-reviewed literature contains several sources of uncertainty, including the representativeness of the sample, lack of clarity in the abstracts and subjectivity in rating the abstracts. We address the issue of representativeness by selecting the largest sample to date for this type of literature analysis. Nevertheless, 11 944 papers is only a fraction of the climate literature. A Web of Science search for 'climate change' over the same period yields 43 548 papers, while a search for 'climate' yields 128 440 papers. The crowd-sourcing techniques employed in this analysis could be expanded to include more papers. This could facilitate an approach approximating the methods of Doran and Zimmerman (2009), which measured the level of scientific consensus for varying DEGREES of expertise in climate science. A similar approach could analyze the level of consensus among climate papers depending on their relevance to the attribution of GW. Another potential area of uncertainty involved the text of the abstracts themselves. In some cases, ambiguous language made it difficult to ascertain the intended meaning of the authors. Naturally, a short abstract could not be expected to communicate all the details of the full paper. The implementation of the author self-rating process allowed us to look beyond the abstract. A comparison between self-ratings and abstract ratings revealed that categorization based on the abstract alone underestimates the percentage of papers taking a position on AGW. Lastly, some subjectivity is inherent in the abstract rating process. While criteria for determining ratings were defined prior to the rating period, some clarifications and amendments were required as specific situations presented themselves. Two sources of rating bias can be cited: first, given that the raters themselves endorsed the scientific consensus on AGW, they may have been more likely to classify papers as sharing that endorsement. Second, scientific reticence (Hansen 2007) or 'erring on the side of least drama' (ESLD; Brysse et al 2012) may have exerted an opposite effect by biasing raters towards a 'no position' classification. These sources of bias were partially addressed by the use of multiple independent raters and by comparing abstract rating results to author self-ratings. A comparison of author ratings of the full papers and abstract ratings reveals a bias toward an under-counting of endorsement papers in the abstract ratings (mean difference 0.6 in units of endorsement level). This mitigated concerns about rater subjectivity, but suggests that scientific reticence and ESLD remain possible biases in the abstract ratings process. The potential impact of initial rating disagreements was also calculated and found to have minimal impact on the level of consensus (see supplemental information, section S1 available at stacks.iop.org/ERL/8/024024/mmedia). 4.2. Comparisons with previous studies </w:t>
      </w:r>
      <w:proofErr w:type="gramStart"/>
      <w:r w:rsidRPr="001F2698">
        <w:rPr>
          <w:rFonts w:cs="Times New Roman"/>
          <w:sz w:val="16"/>
        </w:rPr>
        <w:t>Our</w:t>
      </w:r>
      <w:proofErr w:type="gramEnd"/>
      <w:r w:rsidRPr="001F2698">
        <w:rPr>
          <w:rFonts w:cs="Times New Roman"/>
          <w:sz w:val="16"/>
        </w:rPr>
        <w:t xml:space="preserve"> sample encompasses those surveyed by Oreskes (2004) and </w:t>
      </w:r>
      <w:r w:rsidRPr="001F2698">
        <w:rPr>
          <w:rFonts w:cs="Times New Roman"/>
          <w:sz w:val="16"/>
        </w:rPr>
        <w:lastRenderedPageBreak/>
        <w:t xml:space="preserve">Schulte (2008) and we can therefore directly compare the results. Oreskes (2004) analyzed 928 papers from 1993 to 2003. Over the same period, </w:t>
      </w:r>
      <w:r w:rsidRPr="001F2698">
        <w:rPr>
          <w:rFonts w:cs="Times New Roman"/>
          <w:b/>
          <w:u w:val="single"/>
        </w:rPr>
        <w:t>we found 932 papers matching the search phrase 'global climate change'</w:t>
      </w:r>
      <w:r w:rsidRPr="001F2698">
        <w:rPr>
          <w:rFonts w:cs="Times New Roman"/>
          <w:sz w:val="16"/>
        </w:rPr>
        <w:t xml:space="preserve"> (papers CONTINUE to be added to the ISI database). </w:t>
      </w:r>
      <w:r w:rsidRPr="001F2698">
        <w:rPr>
          <w:rFonts w:cs="Times New Roman"/>
          <w:b/>
          <w:u w:val="single"/>
        </w:rPr>
        <w:t xml:space="preserve">From that subset we eliminated 38 papers that were not peer-reviewed, climate-related or had no abstract. Of the remaining 894, </w:t>
      </w:r>
      <w:r w:rsidRPr="001F2698">
        <w:rPr>
          <w:rFonts w:cs="Times New Roman"/>
          <w:b/>
          <w:iCs/>
          <w:u w:val="single"/>
          <w:bdr w:val="single" w:sz="18" w:space="0" w:color="auto"/>
        </w:rPr>
        <w:t>none rejected the consensus</w:t>
      </w:r>
      <w:r w:rsidRPr="001F2698">
        <w:rPr>
          <w:rFonts w:cs="Times New Roman"/>
          <w:sz w:val="16"/>
        </w:rPr>
        <w:t xml:space="preserve">, consistent with Oreskes' result. Oreskes determined </w:t>
      </w:r>
      <w:r w:rsidRPr="001F2698">
        <w:rPr>
          <w:rFonts w:cs="Times New Roman"/>
          <w:b/>
          <w:u w:val="single"/>
        </w:rPr>
        <w:t>that 75% of papers endorsed the consensus</w:t>
      </w:r>
      <w:r w:rsidRPr="001F2698">
        <w:rPr>
          <w:rFonts w:cs="Times New Roman"/>
          <w:sz w:val="16"/>
        </w:rPr>
        <w:t xml:space="preserve">, based on the assumption that mitigation and impact papers implicitly endorse the consensus. By comparison, </w:t>
      </w:r>
      <w:r w:rsidRPr="001F2698">
        <w:rPr>
          <w:rFonts w:cs="Times New Roman"/>
          <w:b/>
          <w:u w:val="single"/>
        </w:rPr>
        <w:t>we found that 28% of the 894 abstracts endorsed AGW while 72% expressed no position</w:t>
      </w:r>
      <w:r w:rsidRPr="001F2698">
        <w:rPr>
          <w:rFonts w:cs="Times New Roman"/>
          <w:sz w:val="16"/>
        </w:rPr>
        <w:t xml:space="preserve">. Among the 71 papers that received self-ratings from authors, 69% endorse AGW, comparable to Oreskes' estimate of 75% endorsements. An analysis of 539 'global climate change' abstracts from the Web of Science database over January 2004 to mid-February 2007 found 45% endorsement and 6% rejection (Schulte 2008). Our analysis over a similar period (including all of February 2007) produced 529 papers—the reason for this discrepancy is unclear as Schulte's exact methodology is not provided. Schulte estimated a higher percentage of endorsements and rejections, possibly because the strict methodology we adopted led to a greater number of 'No Position' abstracts. Schulte also found a significantly greater number of rejection papers, including 6 explicit rejections compared to our 0 explicit rejections. See the supplementary information (available at stacks.iop.org/ERL/8/024024/mmedia) for a tabulated comparison of results. Among 58 self-rated papers, only one (1.7%) rejected AGW in this sample. Over the period of January 2004 to February 2007, among 'global climate change' papers that state a position on AGW, we found 97% endorsements. 5. Conclusion The PUBLIC perception of a scientific consensus on AGW is a necessary element in public support for climate policy (Ding et al 2011). However, </w:t>
      </w:r>
      <w:r w:rsidRPr="001F2698">
        <w:rPr>
          <w:rFonts w:cs="Times New Roman"/>
          <w:b/>
          <w:u w:val="single"/>
        </w:rPr>
        <w:t xml:space="preserve">there is a significant gap between public perception and reality, with </w:t>
      </w:r>
      <w:r w:rsidRPr="001F2698">
        <w:rPr>
          <w:rFonts w:cs="Times New Roman"/>
          <w:b/>
          <w:iCs/>
          <w:u w:val="single"/>
          <w:bdr w:val="single" w:sz="18" w:space="0" w:color="auto"/>
        </w:rPr>
        <w:t>57% of the US public either</w:t>
      </w:r>
      <w:r w:rsidRPr="001F2698">
        <w:rPr>
          <w:rFonts w:cs="Times New Roman"/>
          <w:b/>
          <w:u w:val="single"/>
        </w:rPr>
        <w:t xml:space="preserve"> disagreeing or unaware that scientists overwhelmingly agree that the earth is warming due to human activity</w:t>
      </w:r>
      <w:r w:rsidRPr="001F2698">
        <w:rPr>
          <w:rFonts w:cs="Times New Roman"/>
          <w:sz w:val="16"/>
        </w:rPr>
        <w:t xml:space="preserve"> (Pew 2012). </w:t>
      </w:r>
      <w:r w:rsidRPr="001F2698">
        <w:rPr>
          <w:rFonts w:cs="Times New Roman"/>
          <w:b/>
          <w:u w:val="single"/>
        </w:rPr>
        <w:t>Contributing to this 'consensus gap' are campaigns designed to confuse the public about the level of agreement among climate scientists</w:t>
      </w:r>
      <w:r w:rsidRPr="001F2698">
        <w:rPr>
          <w:rFonts w:cs="Times New Roman"/>
          <w:sz w:val="16"/>
        </w:rPr>
        <w:t xml:space="preserve">. In 1991, Western Fuels Association conducted a $510 000 campaign whose primary goal was to 'reposition global warming as theory (not fact)'. </w:t>
      </w:r>
      <w:r w:rsidRPr="001F2698">
        <w:rPr>
          <w:rFonts w:cs="Times New Roman"/>
          <w:b/>
          <w:u w:val="single"/>
        </w:rPr>
        <w:t>A key strategy involved constructing the impression of active scientific debate using dissenting scientists as spokesmen</w:t>
      </w:r>
      <w:r w:rsidRPr="001F2698">
        <w:rPr>
          <w:rFonts w:cs="Times New Roman"/>
          <w:sz w:val="16"/>
        </w:rPr>
        <w:t xml:space="preserve"> (Oreskes 2010). The situation is exacerbated by media TREATMENT of the climate issue, where the normative practice of providing opposing sides with equal attention has allowed a vocal minority to have their views amplified (Boykoff and Boykoff 2004). While there are indications that the situation has improved in the UK and USA prestige press (Boykoff 2007), the UK tabloid press showed no indication of improvement from 2000 to 2006 (Boykoff and Mansfield 2008). The narrative presented by some dissenters is that the scientific consensus is '...on the point of collapse' (Oddie 2012) while '...the number of scientific "heretics" is growing with each passing year' (Allègre et al 2012). A systematic, comprehensive review of the literature provides quantitative evidence countering this assertion. The number of papers rejecting AGW is a miniscule proportion of the published research, with the percentage slightly decreasing over time. </w:t>
      </w:r>
      <w:r w:rsidRPr="001F2698">
        <w:rPr>
          <w:rFonts w:cs="Times New Roman"/>
          <w:b/>
          <w:u w:val="single"/>
        </w:rPr>
        <w:t>Among papers expressing a position on AGW, an overwhelming percentage (</w:t>
      </w:r>
      <w:r w:rsidRPr="001F2698">
        <w:rPr>
          <w:rFonts w:cs="Times New Roman"/>
          <w:b/>
          <w:iCs/>
          <w:u w:val="single"/>
          <w:bdr w:val="single" w:sz="18" w:space="0" w:color="auto"/>
        </w:rPr>
        <w:t>97.2% based on self-ratings</w:t>
      </w:r>
      <w:r w:rsidRPr="001F2698">
        <w:rPr>
          <w:rFonts w:cs="Times New Roman"/>
          <w:b/>
          <w:u w:val="single"/>
        </w:rPr>
        <w:t xml:space="preserve">, 97.1% based on abstract ratings) endorses the </w:t>
      </w:r>
      <w:r w:rsidRPr="001F2698">
        <w:rPr>
          <w:rFonts w:cs="Times New Roman"/>
          <w:b/>
          <w:iCs/>
          <w:u w:val="single"/>
          <w:bdr w:val="single" w:sz="18" w:space="0" w:color="auto"/>
        </w:rPr>
        <w:t>scientific consensus on AGW</w:t>
      </w:r>
      <w:r w:rsidRPr="001F2698">
        <w:rPr>
          <w:rFonts w:cs="Times New Roman"/>
          <w:b/>
          <w:u w:val="single"/>
        </w:rPr>
        <w:t xml:space="preserve">. </w:t>
      </w:r>
      <w:r w:rsidRPr="001F2698">
        <w:rPr>
          <w:rFonts w:cs="Times New Roman"/>
          <w:sz w:val="16"/>
        </w:rPr>
        <w:t>***GW = Global Warming *** AGW = Anthropogenic Global Warming</w:t>
      </w:r>
    </w:p>
    <w:p w14:paraId="28AA4DA4" w14:textId="77777777" w:rsidR="001F2698" w:rsidRDefault="001F2698" w:rsidP="001F2698">
      <w:pPr>
        <w:pStyle w:val="Heading4"/>
      </w:pPr>
      <w:r>
        <w:t>Prefer Cooks research method – it was based on over 13,000 articles</w:t>
      </w:r>
    </w:p>
    <w:p w14:paraId="28714C32" w14:textId="77777777" w:rsidR="001F2698" w:rsidRDefault="001F2698" w:rsidP="001F2698">
      <w:r w:rsidRPr="00C73AB3">
        <w:rPr>
          <w:rStyle w:val="StyleStyleBold12pt"/>
        </w:rPr>
        <w:t>Fitzpatrick 13</w:t>
      </w:r>
      <w:r>
        <w:t xml:space="preserve"> [Melanie, climate scientist with the Climate and Energy Program at the Union of Concerned Scientists, Scientists Agree Human-Caused Climate Change is Real: But Wait, We’ve Known That for Decades!, </w:t>
      </w:r>
      <w:hyperlink r:id="rId13" w:history="1">
        <w:r w:rsidRPr="00D33CB0">
          <w:rPr>
            <w:rStyle w:val="Hyperlink"/>
          </w:rPr>
          <w:t>http://blog.ucsusa.org/scientists-agree-anthropogenic-climate-change-is-real-but-wait-didnt-we-know-this-already-128</w:t>
        </w:r>
      </w:hyperlink>
      <w:r>
        <w:t>] Awirth</w:t>
      </w:r>
    </w:p>
    <w:p w14:paraId="1D84D5CF" w14:textId="77777777" w:rsidR="001F2698" w:rsidRPr="00CE7D19" w:rsidRDefault="001F2698" w:rsidP="001F2698">
      <w:pPr>
        <w:rPr>
          <w:sz w:val="16"/>
        </w:rPr>
      </w:pPr>
      <w:r w:rsidRPr="00CE7D19">
        <w:rPr>
          <w:rStyle w:val="StyleBoldUnderline"/>
        </w:rPr>
        <w:t>An important peer-reviewed study was published today by John Cook et al</w:t>
      </w:r>
      <w:r w:rsidRPr="00CE7D19">
        <w:rPr>
          <w:sz w:val="16"/>
        </w:rPr>
        <w:t xml:space="preserve">. in the journal Environmental Research Letters. John Cook runs the well-known Skeptical Science website that rebuts global warming misinformation. </w:t>
      </w:r>
      <w:r w:rsidRPr="00CE7D19">
        <w:rPr>
          <w:rStyle w:val="StyleBoldUnderline"/>
        </w:rPr>
        <w:t>His new research once again confirms there is overwhelming agreement amongst climate scientists – over 97 percent agree – and in the scientific literature – over 97 percent of papers confirm – that global warming is real and largely caused by humans</w:t>
      </w:r>
      <w:r w:rsidRPr="00CE7D19">
        <w:rPr>
          <w:sz w:val="16"/>
        </w:rPr>
        <w:t xml:space="preserve">. However, current surveys of the U.S. PUBLIC, such as those done by the Pew Center and Yale, show that less than half the population believe scientists are in agreement on the issue of human-caused climate change. Let’s do a classic “thought experiment” (it’s only classic because climate scientists have been telling this one for so many years now). Imagine you went to 100 medical experts and asked each of them to diagnose whether you had cancer or not. If 97 of those hundred confirmed your worst fears and verified that you did INDEED have cancer, would you keep asking for more evidence before you did something about it? Most people would have a hard time ignoring that kind of agreement amongst experts! Except, it seems, when the experts we’re talking about are climate scientists and the subject is the consequences of burning so much coal and oil and destroying so many tropical forests. The meme that “scientists don’t agree on whether humans are affecting global warming” is one that I still hear frequently from the public in my JOB as a climate scientist. There’s a big gap between what climate scientists know and what the public thinks. Researchers call this the “Consensus Gap“. The science is clear. But because public perception of scientific consensus is an important element for public support of action for climate change, this gap needs to be narrowed so that we can move ahead with policies to reduce heat-trapping emissions. Corporate-funded groups that spread misinformation in the media are partly to blame, as exposed in a recent UCS report about disinformation on climate science. Looking over MORE than a twenty year period from 1991 to 2011, </w:t>
      </w:r>
      <w:r w:rsidRPr="00CE7D19">
        <w:rPr>
          <w:rStyle w:val="StyleBoldUnderline"/>
        </w:rPr>
        <w:t xml:space="preserve">Cook’s new study finds the number of peer-reviewed </w:t>
      </w:r>
      <w:r w:rsidRPr="00CE7D19">
        <w:rPr>
          <w:rStyle w:val="StyleBoldUnderline"/>
        </w:rPr>
        <w:lastRenderedPageBreak/>
        <w:t>papers that reject outright the scientific consensus on human-caused global warming “is a vanishingly small proportion of the published research.</w:t>
      </w:r>
      <w:r w:rsidRPr="00CE7D19">
        <w:rPr>
          <w:sz w:val="16"/>
        </w:rPr>
        <w:t xml:space="preserve">” In fact, </w:t>
      </w:r>
      <w:r w:rsidRPr="00CE7D19">
        <w:rPr>
          <w:rStyle w:val="StyleBoldUnderline"/>
        </w:rPr>
        <w:t>of almost 12,000 abstracts analyzed by the authors, less than 80 rejected the claim that global warming is exacerbated by human activity. That’s less than one percent</w:t>
      </w:r>
      <w:r w:rsidRPr="00CE7D19">
        <w:rPr>
          <w:sz w:val="16"/>
        </w:rPr>
        <w:t xml:space="preserve">. Not even one doctor out of our hundred giving us a contrarian health report on this one! This is not the first study of its type by any means. There is no shortage of published research on the consensus of climate scientists and climate science publications when it comes to anthropogenic warming. You can read Oreskes 2004, Oreskes 2007, Doran and Zimmerman 2009, and Anderegg et al. 2010. In addition, </w:t>
      </w:r>
      <w:r w:rsidRPr="00CE7D19">
        <w:rPr>
          <w:rStyle w:val="StyleBoldUnderline"/>
        </w:rPr>
        <w:t>there are statements that verify the scientific claims about human-caused warming from 18 different scientific societies in the United States and more than a dozen national academies of science from around the world</w:t>
      </w:r>
      <w:r w:rsidRPr="00CE7D19">
        <w:rPr>
          <w:sz w:val="16"/>
        </w:rPr>
        <w:t xml:space="preserve">. And there are countless blogs on the topic including an analysis of over 13,000 papers by James Powell. Phew – consensus! </w:t>
      </w:r>
      <w:r w:rsidRPr="00CE7D19">
        <w:rPr>
          <w:rStyle w:val="StyleBoldUnderline"/>
        </w:rPr>
        <w:t>It’s telling that the analysis found so many papers that didn’t explicitly state whether or not human activity is causing climate change. That’s because scientists have known for so long that it is</w:t>
      </w:r>
      <w:r w:rsidRPr="00CE7D19">
        <w:rPr>
          <w:sz w:val="16"/>
        </w:rPr>
        <w:t xml:space="preserve">. It’s a given now, like gravity or the laws of motion. </w:t>
      </w:r>
      <w:r w:rsidRPr="00CE7D19">
        <w:rPr>
          <w:rStyle w:val="StyleBoldUnderline"/>
        </w:rPr>
        <w:t>In recent years</w:t>
      </w:r>
      <w:r w:rsidRPr="00CE7D19">
        <w:rPr>
          <w:sz w:val="16"/>
        </w:rPr>
        <w:t xml:space="preserve">, in fact, </w:t>
      </w:r>
      <w:r w:rsidRPr="00CE7D19">
        <w:rPr>
          <w:rStyle w:val="StyleBoldUnderline"/>
        </w:rPr>
        <w:t>scientists have focused much more on the consequences of climate change</w:t>
      </w:r>
      <w:r w:rsidRPr="00CE7D19">
        <w:rPr>
          <w:sz w:val="16"/>
        </w:rPr>
        <w:t>. Hopefully, this new analysis will help narrow the consensus gap with the public so we can start making decisions about adaptation and reducing emissions based on the science.</w:t>
      </w:r>
    </w:p>
    <w:p w14:paraId="0C0B3028" w14:textId="77777777" w:rsidR="001F2698" w:rsidRPr="001F2698" w:rsidRDefault="001F2698" w:rsidP="001F2698">
      <w:pPr>
        <w:rPr>
          <w:rFonts w:cs="Times New Roman"/>
          <w:sz w:val="16"/>
        </w:rPr>
      </w:pPr>
    </w:p>
    <w:p w14:paraId="24432CB9"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bookmarkStart w:id="0" w:name="_Toc328506633"/>
      <w:r w:rsidRPr="001F2698">
        <w:rPr>
          <w:rFonts w:asciiTheme="majorHAnsi" w:eastAsiaTheme="majorEastAsia" w:hAnsiTheme="majorHAnsi" w:cs="Times New Roman"/>
          <w:b/>
          <w:bCs/>
          <w:sz w:val="32"/>
          <w:u w:val="single"/>
        </w:rPr>
        <w:lastRenderedPageBreak/>
        <w:t>Anthro. Warming – Anthro. Emissions O/W Natural</w:t>
      </w:r>
      <w:bookmarkEnd w:id="0"/>
    </w:p>
    <w:p w14:paraId="401785E8"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Anthropogenic emissions massively outweigh natural emissions.</w:t>
      </w:r>
    </w:p>
    <w:p w14:paraId="6178E0CF" w14:textId="77777777" w:rsidR="001F2698" w:rsidRPr="001F2698" w:rsidRDefault="001F2698" w:rsidP="001F2698">
      <w:pPr>
        <w:rPr>
          <w:rFonts w:cs="Times New Roman"/>
          <w:sz w:val="16"/>
        </w:rPr>
      </w:pPr>
      <w:r w:rsidRPr="001F2698">
        <w:rPr>
          <w:rFonts w:cs="Times New Roman"/>
          <w:b/>
        </w:rPr>
        <w:t xml:space="preserve">AGU 11 </w:t>
      </w:r>
      <w:r w:rsidRPr="001F2698">
        <w:rPr>
          <w:rFonts w:cs="Times New Roman"/>
          <w:sz w:val="16"/>
        </w:rPr>
        <w:t>[American Geophysical Union, “Volcanic Versus Anthropogenic Carbon Dioxide,” 6/14/2011, http://www.agu.org/pubs/pdf/2011EO240001.pdf]</w:t>
      </w:r>
    </w:p>
    <w:p w14:paraId="755542A2" w14:textId="77777777" w:rsidR="001F2698" w:rsidRPr="001F2698" w:rsidRDefault="001F2698" w:rsidP="001F2698">
      <w:pPr>
        <w:rPr>
          <w:rFonts w:cs="Times New Roman"/>
          <w:sz w:val="16"/>
        </w:rPr>
      </w:pPr>
      <w:r w:rsidRPr="001F2698">
        <w:rPr>
          <w:rFonts w:cs="Times New Roman"/>
          <w:u w:val="single"/>
        </w:rPr>
        <w:t>The projected 2010 anthropogenic CO2 emission rate of 35 gigatons per year is 135 times greater than the 0.26-gigaton-per-year preferred estimate for volcanoes. This ratio of anthropogenic to volcanic CO2 emissions defines the anthropogenic CO2 multiplier</w:t>
      </w:r>
      <w:r w:rsidRPr="001F2698">
        <w:rPr>
          <w:rFonts w:cs="Times New Roman"/>
          <w:sz w:val="16"/>
        </w:rPr>
        <w:t xml:space="preserve"> (ACM), </w:t>
      </w:r>
      <w:r w:rsidRPr="001F2698">
        <w:rPr>
          <w:rFonts w:cs="Times New Roman"/>
          <w:u w:val="single"/>
        </w:rPr>
        <w:t>an index of anthropogenic CO2 ’s dominance over volcanic CO2 emissions</w:t>
      </w:r>
      <w:r w:rsidRPr="001F2698">
        <w:rPr>
          <w:rFonts w:cs="Times New Roman"/>
          <w:sz w:val="16"/>
        </w:rPr>
        <w:t xml:space="preserve">. Figure 1 shows the ACM as a time series calculated from time series data on anthropogenic CO2 emissions and Marty and Tolstikhin’s [1998] preferred and plausible range of emission estimates for global volcanic CO2 . The ACM values related to the preferred estimate rise gradually from about 18 in 1900 to roughly 38 in 1950; thereafter they rise rapidly to approximately 135 by 2010. This pattern mimics the pattern of the anthropogenic CO2 emissions time series. </w:t>
      </w:r>
      <w:r w:rsidRPr="001F2698">
        <w:rPr>
          <w:rFonts w:cs="Times New Roman"/>
          <w:u w:val="single"/>
        </w:rPr>
        <w:t>It reflects the 650% growth in anthropogenic emissions since 1900, about 550% of which has occurred since 1950</w:t>
      </w:r>
      <w:r w:rsidRPr="001F2698">
        <w:rPr>
          <w:rFonts w:cs="Times New Roman"/>
          <w:sz w:val="16"/>
        </w:rPr>
        <w:t>. ACM plots related to the preferred estimates of global volcanic CO2 in the four other studies (not shown) exhibit the same pattern but at higher values; e.g., the 2010 ACM values based on their preferred estimates range from 167 to 233, compared to the 135 based on Marty and Tolstikhin’s [1998] preferred estimate.</w:t>
      </w:r>
    </w:p>
    <w:p w14:paraId="62EA2E18"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bookmarkStart w:id="1" w:name="_Toc328506634"/>
      <w:r w:rsidRPr="001F2698">
        <w:rPr>
          <w:rFonts w:asciiTheme="majorHAnsi" w:eastAsiaTheme="majorEastAsia" w:hAnsiTheme="majorHAnsi" w:cs="Times New Roman"/>
          <w:b/>
          <w:bCs/>
          <w:sz w:val="32"/>
          <w:u w:val="single"/>
        </w:rPr>
        <w:lastRenderedPageBreak/>
        <w:t>Anthropogenic Warming – Feedback Loop</w:t>
      </w:r>
      <w:bookmarkEnd w:id="1"/>
    </w:p>
    <w:p w14:paraId="4CF748A0"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shd w:val="clear" w:color="auto" w:fill="FFFFFF"/>
        </w:rPr>
      </w:pPr>
      <w:r w:rsidRPr="001F2698">
        <w:rPr>
          <w:rFonts w:asciiTheme="majorHAnsi" w:eastAsiaTheme="majorEastAsia" w:hAnsiTheme="majorHAnsi" w:cs="Times New Roman"/>
          <w:b/>
          <w:bCs/>
          <w:iCs/>
          <w:sz w:val="26"/>
          <w:shd w:val="clear" w:color="auto" w:fill="FFFFFF"/>
        </w:rPr>
        <w:t>Humyn activity causes an unstoppable feedback loop</w:t>
      </w:r>
    </w:p>
    <w:p w14:paraId="45AA1045" w14:textId="77777777" w:rsidR="001F2698" w:rsidRPr="001F2698" w:rsidRDefault="001F2698" w:rsidP="001F2698">
      <w:pPr>
        <w:rPr>
          <w:rFonts w:cs="Times New Roman"/>
          <w:sz w:val="16"/>
        </w:rPr>
      </w:pPr>
      <w:r w:rsidRPr="001F2698">
        <w:rPr>
          <w:rFonts w:cs="Times New Roman"/>
          <w:b/>
          <w:shd w:val="clear" w:color="auto" w:fill="FFFFFF"/>
        </w:rPr>
        <w:t>Venkataramanan and Smitha 11</w:t>
      </w:r>
      <w:r w:rsidRPr="001F2698">
        <w:rPr>
          <w:rFonts w:cs="Times New Roman"/>
          <w:sz w:val="16"/>
          <w:shd w:val="clear" w:color="auto" w:fill="FFFFFF"/>
        </w:rPr>
        <w:t xml:space="preserve">(Department of Economics, D.G. Vaishnav College, Chennai, India Indian Journal of Science “Causes and effects of global warming p.226-229 March 2011 </w:t>
      </w:r>
      <w:hyperlink r:id="rId14" w:history="1">
        <w:r w:rsidRPr="001F2698">
          <w:rPr>
            <w:rFonts w:cs="Times New Roman"/>
            <w:sz w:val="16"/>
          </w:rPr>
          <w:t>http://www.indjst.org/archive/vol.4.issue.3/mar11-pages159-265.pdf</w:t>
        </w:r>
      </w:hyperlink>
      <w:r w:rsidRPr="001F2698">
        <w:rPr>
          <w:rFonts w:cs="Times New Roman"/>
          <w:sz w:val="16"/>
        </w:rPr>
        <w:t xml:space="preserve"> KG)</w:t>
      </w:r>
    </w:p>
    <w:p w14:paraId="283F015B" w14:textId="77777777" w:rsidR="001F2698" w:rsidRPr="001F2698" w:rsidRDefault="001F2698" w:rsidP="001F2698">
      <w:pPr>
        <w:rPr>
          <w:rFonts w:cs="Times New Roman"/>
          <w:i/>
          <w:sz w:val="16"/>
          <w:shd w:val="clear" w:color="auto" w:fill="FFFFFF"/>
        </w:rPr>
      </w:pPr>
      <w:r w:rsidRPr="001F2698">
        <w:rPr>
          <w:rFonts w:cs="Times New Roman"/>
          <w:i/>
          <w:sz w:val="16"/>
        </w:rPr>
        <w:t>**We disagree with the author’s use of gendered language</w:t>
      </w:r>
    </w:p>
    <w:p w14:paraId="1423D52E" w14:textId="77777777" w:rsidR="001F2698" w:rsidRPr="001F2698" w:rsidRDefault="001F2698" w:rsidP="001F2698">
      <w:pPr>
        <w:shd w:val="clear" w:color="auto" w:fill="FFFFFF"/>
        <w:rPr>
          <w:rFonts w:eastAsia="MS Mincho" w:cs="Times New Roman"/>
          <w:u w:val="single"/>
        </w:rPr>
      </w:pPr>
      <w:r w:rsidRPr="001F2698">
        <w:rPr>
          <w:rFonts w:eastAsia="MS Mincho" w:cs="Times New Roman"/>
          <w:sz w:val="16"/>
        </w:rPr>
        <w:t xml:space="preserve">Causes of global warming: </w:t>
      </w:r>
      <w:r w:rsidRPr="001F2698">
        <w:rPr>
          <w:rFonts w:eastAsia="MS Mincho" w:cs="Times New Roman"/>
          <w:u w:val="single"/>
        </w:rPr>
        <w:t>The buildup of carbon dioxide in the atmosphere, mainly from your fossil fuel emissions, is the most significant human cause of global warming. Carbon dioxide is released every you burn something, be it a car, airplane or coal plant</w:t>
      </w:r>
      <w:r w:rsidRPr="001F2698">
        <w:rPr>
          <w:rFonts w:eastAsia="MS Mincho" w:cs="Times New Roman"/>
          <w:sz w:val="16"/>
        </w:rPr>
        <w:t xml:space="preserve">. This means </w:t>
      </w:r>
      <w:r w:rsidRPr="001F2698">
        <w:rPr>
          <w:rFonts w:eastAsia="MS Mincho" w:cs="Times New Roman"/>
          <w:u w:val="single"/>
        </w:rPr>
        <w:t>you must burn less fossil fuel if you want the Earth's climate to remain stable</w:t>
      </w:r>
      <w:r w:rsidRPr="001F2698">
        <w:rPr>
          <w:rFonts w:eastAsia="MS Mincho" w:cs="Times New Roman"/>
          <w:sz w:val="16"/>
        </w:rPr>
        <w:t>! And unfortunately,</w:t>
      </w:r>
      <w:r w:rsidRPr="001F2698">
        <w:rPr>
          <w:rFonts w:eastAsia="MS Mincho" w:cs="Times New Roman"/>
          <w:u w:val="single"/>
        </w:rPr>
        <w:t xml:space="preserve"> we are currently destroying some of the </w:t>
      </w:r>
      <w:proofErr w:type="gramStart"/>
      <w:r w:rsidRPr="001F2698">
        <w:rPr>
          <w:rFonts w:eastAsia="MS Mincho" w:cs="Times New Roman"/>
          <w:u w:val="single"/>
        </w:rPr>
        <w:t>best known</w:t>
      </w:r>
      <w:proofErr w:type="gramEnd"/>
      <w:r w:rsidRPr="001F2698">
        <w:rPr>
          <w:rFonts w:eastAsia="MS Mincho" w:cs="Times New Roman"/>
          <w:u w:val="single"/>
        </w:rPr>
        <w:t xml:space="preserve"> mechanisms for storing that carbon-plants. Deforestation increases the severity of global warming as well. Carbon dioxide is released from the human conversion of forests and grasslands into farmland and cities. All living plants store carbon. When those plants die and decay, carbon dioxide is released back into the atmosphere. As forests and grasslands are cleared for your use, enormous amounts of stored carbon enter the atmosphere</w:t>
      </w:r>
      <w:r w:rsidRPr="001F2698">
        <w:rPr>
          <w:rFonts w:eastAsia="MS Mincho" w:cs="Times New Roman"/>
          <w:b/>
          <w:u w:val="single"/>
        </w:rPr>
        <w:t>. An unstoppable feedback loop may happen if you let this continue</w:t>
      </w:r>
      <w:r w:rsidRPr="001F2698">
        <w:rPr>
          <w:rFonts w:eastAsia="MS Mincho" w:cs="Times New Roman"/>
          <w:u w:val="single"/>
        </w:rPr>
        <w:t>.</w:t>
      </w:r>
      <w:r w:rsidRPr="001F2698">
        <w:rPr>
          <w:rFonts w:eastAsia="MS Mincho" w:cs="Times New Roman"/>
          <w:sz w:val="16"/>
        </w:rPr>
        <w:t xml:space="preserve"> If the activities mentioned above warm the Earth just enough, it could cause natural carbon sinks to fail. A "carbon sink" is a natural system that stores carbon over thousands of years. Such sinks include peat bogs and the arctic tundra. But </w:t>
      </w:r>
      <w:r w:rsidRPr="001F2698">
        <w:rPr>
          <w:rFonts w:eastAsia="MS Mincho" w:cs="Times New Roman"/>
          <w:u w:val="single"/>
        </w:rPr>
        <w:t>if these sinks destabilize, that carbon will be released, possibly causing an unstoppable and catastrophic warming of the Earth. The oceans are no longer able to store carbon as they have in the past. The ocean is a huge carbon sink, holding about 50 times as much carbon as the atmosphere</w:t>
      </w:r>
      <w:r w:rsidRPr="001F2698">
        <w:rPr>
          <w:rFonts w:eastAsia="MS Mincho" w:cs="Times New Roman"/>
          <w:sz w:val="16"/>
        </w:rPr>
        <w:t>. But now</w:t>
      </w:r>
      <w:r w:rsidRPr="001F2698">
        <w:rPr>
          <w:rFonts w:eastAsia="MS Mincho" w:cs="Times New Roman"/>
          <w:u w:val="single"/>
        </w:rPr>
        <w:t xml:space="preserve"> scientists are realizing</w:t>
      </w:r>
      <w:r w:rsidRPr="001F2698">
        <w:rPr>
          <w:rFonts w:eastAsia="MS Mincho" w:cs="Times New Roman"/>
          <w:sz w:val="16"/>
        </w:rPr>
        <w:t xml:space="preserve"> that </w:t>
      </w:r>
      <w:r w:rsidRPr="001F2698">
        <w:rPr>
          <w:rFonts w:eastAsia="MS Mincho" w:cs="Times New Roman"/>
          <w:u w:val="single"/>
        </w:rPr>
        <w:t>the increased thermal stratification of the oceans has caused substantial reductions in levels of phytoplankton, which store CO2.</w:t>
      </w:r>
      <w:r w:rsidRPr="001F2698">
        <w:rPr>
          <w:rFonts w:eastAsia="MS Mincho" w:cs="Times New Roman"/>
          <w:sz w:val="16"/>
        </w:rPr>
        <w:t xml:space="preserve"> </w:t>
      </w:r>
      <w:r w:rsidRPr="001F2698">
        <w:rPr>
          <w:rFonts w:eastAsia="MS Mincho" w:cs="Times New Roman"/>
          <w:u w:val="single"/>
        </w:rPr>
        <w:t>Increased atmospheric carbon is</w:t>
      </w:r>
      <w:r w:rsidRPr="001F2698">
        <w:rPr>
          <w:rFonts w:eastAsia="MS Mincho" w:cs="Times New Roman"/>
          <w:sz w:val="16"/>
        </w:rPr>
        <w:t xml:space="preserve"> also </w:t>
      </w:r>
      <w:r w:rsidRPr="001F2698">
        <w:rPr>
          <w:rFonts w:eastAsia="MS Mincho" w:cs="Times New Roman"/>
          <w:u w:val="single"/>
        </w:rPr>
        <w:t>causing an acidification of the ocean, since carbon dioxide forms carbonic acid when it reacts with water. The tiny plants of the ocean, the very bottom of that vast watery food chain, are suffering from the effects of global warming, which means they are becoming less able to store carbon, further contributing to climate change. As carbon sinks fail, the amount of carbon in the atmosphere climbs!</w:t>
      </w:r>
    </w:p>
    <w:p w14:paraId="3DB60660" w14:textId="77777777" w:rsidR="001F2698" w:rsidRPr="001F2698" w:rsidRDefault="001F2698" w:rsidP="001F2698">
      <w:pPr>
        <w:rPr>
          <w:rFonts w:cs="Times New Roman"/>
          <w:b/>
          <w:shd w:val="clear" w:color="auto" w:fill="FFFFFF"/>
        </w:rPr>
      </w:pPr>
    </w:p>
    <w:p w14:paraId="0B1F615A"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br w:type="column"/>
      </w:r>
      <w:r w:rsidRPr="001F2698">
        <w:rPr>
          <w:rFonts w:asciiTheme="majorHAnsi" w:eastAsiaTheme="majorEastAsia" w:hAnsiTheme="majorHAnsi" w:cs="Times New Roman"/>
          <w:b/>
          <w:bCs/>
          <w:sz w:val="32"/>
          <w:u w:val="single"/>
        </w:rPr>
        <w:lastRenderedPageBreak/>
        <w:t xml:space="preserve">Warming is </w:t>
      </w:r>
      <w:proofErr w:type="gramStart"/>
      <w:r w:rsidRPr="001F2698">
        <w:rPr>
          <w:rFonts w:asciiTheme="majorHAnsi" w:eastAsiaTheme="majorEastAsia" w:hAnsiTheme="majorHAnsi" w:cs="Times New Roman"/>
          <w:b/>
          <w:bCs/>
          <w:sz w:val="32"/>
          <w:u w:val="single"/>
        </w:rPr>
        <w:t>Real</w:t>
      </w:r>
      <w:proofErr w:type="gramEnd"/>
      <w:r w:rsidRPr="001F2698">
        <w:rPr>
          <w:rFonts w:asciiTheme="majorHAnsi" w:eastAsiaTheme="majorEastAsia" w:hAnsiTheme="majorHAnsi" w:cs="Times New Roman"/>
          <w:b/>
          <w:bCs/>
          <w:sz w:val="32"/>
          <w:u w:val="single"/>
        </w:rPr>
        <w:t xml:space="preserve"> and Humyn-Induced</w:t>
      </w:r>
    </w:p>
    <w:p w14:paraId="4DE67051"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Warming is real and humyn-induced – drastic emissions reductions are key to avoid dangerous climate disruptions</w:t>
      </w:r>
    </w:p>
    <w:p w14:paraId="1C6FBD3A" w14:textId="77777777" w:rsidR="001F2698" w:rsidRPr="001F2698" w:rsidRDefault="001F2698" w:rsidP="001F2698">
      <w:pPr>
        <w:rPr>
          <w:rFonts w:ascii="Times New Roman" w:hAnsi="Times New Roman" w:cs="Times New Roman"/>
          <w:sz w:val="20"/>
        </w:rPr>
      </w:pPr>
      <w:r w:rsidRPr="001F2698">
        <w:rPr>
          <w:rFonts w:ascii="Times New Roman" w:hAnsi="Times New Roman" w:cs="Times New Roman"/>
          <w:b/>
          <w:sz w:val="24"/>
        </w:rPr>
        <w:t>Somerville 11</w:t>
      </w:r>
      <w:r w:rsidRPr="001F2698">
        <w:rPr>
          <w:rFonts w:ascii="Times New Roman" w:hAnsi="Times New Roman" w:cs="Times New Roman"/>
          <w:sz w:val="20"/>
        </w:rPr>
        <w:t xml:space="preserve"> [Richard, Distinguished Professor Emeritus and Research Professor at Scripps Institution of Oceanography at the University of California, San Diego, Coordinating Lead Author in Working Group I for the 2007 Fourth Assessment Report of the Intergovernmental Panel on Climate Change, 3-8-2011, “CLIMATE SCIENCE AND EPA'S GREENHOUSE GAS REGULATIONS,” CQ Congressional Testimony, Lexis]</w:t>
      </w:r>
    </w:p>
    <w:p w14:paraId="05BB1FD5" w14:textId="77777777" w:rsidR="001F2698" w:rsidRPr="001F2698" w:rsidRDefault="001F2698" w:rsidP="001F2698">
      <w:pPr>
        <w:rPr>
          <w:rFonts w:ascii="Times New Roman" w:hAnsi="Times New Roman" w:cs="Times New Roman"/>
          <w:sz w:val="16"/>
        </w:rPr>
      </w:pPr>
      <w:r w:rsidRPr="001F2698">
        <w:rPr>
          <w:rFonts w:ascii="Times New Roman" w:hAnsi="Times New Roman" w:cs="Times New Roman"/>
          <w:sz w:val="24"/>
          <w:u w:val="single"/>
        </w:rPr>
        <w:t>1n early 2007</w:t>
      </w:r>
      <w:r w:rsidRPr="001F2698">
        <w:rPr>
          <w:rFonts w:ascii="Times New Roman" w:hAnsi="Times New Roman" w:cs="Times New Roman"/>
          <w:sz w:val="16"/>
        </w:rPr>
        <w:t xml:space="preserve">, at the time of the publication of WG1 of AR4, </w:t>
      </w:r>
      <w:r w:rsidRPr="001F2698">
        <w:rPr>
          <w:rFonts w:ascii="Times New Roman" w:hAnsi="Times New Roman" w:cs="Times New Roman"/>
          <w:sz w:val="24"/>
          <w:highlight w:val="yellow"/>
          <w:u w:val="single"/>
        </w:rPr>
        <w:t>the</w:t>
      </w:r>
      <w:r w:rsidRPr="001F2698">
        <w:rPr>
          <w:rFonts w:ascii="Times New Roman" w:hAnsi="Times New Roman" w:cs="Times New Roman"/>
          <w:sz w:val="16"/>
        </w:rPr>
        <w:t xml:space="preserve"> mainstream </w:t>
      </w:r>
      <w:r w:rsidRPr="001F2698">
        <w:rPr>
          <w:rFonts w:ascii="Times New Roman" w:hAnsi="Times New Roman" w:cs="Times New Roman"/>
          <w:sz w:val="24"/>
          <w:highlight w:val="yellow"/>
          <w:u w:val="single"/>
        </w:rPr>
        <w:t>global community of climate scie</w:t>
      </w:r>
      <w:r w:rsidRPr="001F2698">
        <w:rPr>
          <w:rFonts w:ascii="Times New Roman" w:hAnsi="Times New Roman" w:cs="Times New Roman"/>
          <w:sz w:val="24"/>
          <w:u w:val="single"/>
        </w:rPr>
        <w:t xml:space="preserve">ntists already </w:t>
      </w:r>
      <w:r w:rsidRPr="001F2698">
        <w:rPr>
          <w:rFonts w:ascii="Times New Roman" w:hAnsi="Times New Roman" w:cs="Times New Roman"/>
          <w:sz w:val="24"/>
          <w:highlight w:val="yellow"/>
          <w:u w:val="single"/>
        </w:rPr>
        <w:t>understood</w:t>
      </w:r>
      <w:r w:rsidRPr="001F2698">
        <w:rPr>
          <w:rFonts w:ascii="Times New Roman" w:hAnsi="Times New Roman" w:cs="Times New Roman"/>
          <w:sz w:val="24"/>
          <w:u w:val="single"/>
        </w:rPr>
        <w:t xml:space="preserve"> from the most recent research that the latest observations of </w:t>
      </w:r>
      <w:r w:rsidRPr="001F2698">
        <w:rPr>
          <w:rFonts w:ascii="Times New Roman" w:hAnsi="Times New Roman" w:cs="Times New Roman"/>
          <w:sz w:val="24"/>
          <w:highlight w:val="yellow"/>
          <w:u w:val="single"/>
        </w:rPr>
        <w:t>climate change were disquieting</w:t>
      </w:r>
      <w:r w:rsidRPr="001F2698">
        <w:rPr>
          <w:rFonts w:ascii="Times New Roman" w:hAnsi="Times New Roman" w:cs="Times New Roman"/>
          <w:sz w:val="16"/>
        </w:rPr>
        <w:t>. In the words of a research paper published at the same time as the release of AR4 WG1, a paper for which I am a co-author, "</w:t>
      </w:r>
      <w:r w:rsidRPr="001F2698">
        <w:rPr>
          <w:rFonts w:ascii="Times New Roman" w:hAnsi="Times New Roman" w:cs="Times New Roman"/>
          <w:sz w:val="24"/>
          <w:u w:val="single"/>
        </w:rPr>
        <w:t xml:space="preserve">observational data underscore the concerns about global climate change. </w:t>
      </w:r>
      <w:r w:rsidRPr="001F2698">
        <w:rPr>
          <w:rFonts w:ascii="Times New Roman" w:hAnsi="Times New Roman" w:cs="Times New Roman"/>
          <w:sz w:val="24"/>
          <w:highlight w:val="yellow"/>
          <w:u w:val="single"/>
        </w:rPr>
        <w:t>Previous projections</w:t>
      </w:r>
      <w:r w:rsidRPr="001F2698">
        <w:rPr>
          <w:rFonts w:ascii="Times New Roman" w:hAnsi="Times New Roman" w:cs="Times New Roman"/>
          <w:sz w:val="16"/>
        </w:rPr>
        <w:t xml:space="preserve">, as summarized by IPCC, </w:t>
      </w:r>
      <w:r w:rsidRPr="001F2698">
        <w:rPr>
          <w:rFonts w:ascii="Times New Roman" w:hAnsi="Times New Roman" w:cs="Times New Roman"/>
          <w:sz w:val="24"/>
          <w:u w:val="single"/>
        </w:rPr>
        <w:t xml:space="preserve">have not exaggerated but may in some respects even </w:t>
      </w:r>
      <w:r w:rsidRPr="001F2698">
        <w:rPr>
          <w:rFonts w:ascii="Times New Roman" w:hAnsi="Times New Roman" w:cs="Times New Roman"/>
          <w:sz w:val="24"/>
          <w:highlight w:val="yellow"/>
          <w:u w:val="single"/>
        </w:rPr>
        <w:t>have underestimated the change"</w:t>
      </w:r>
      <w:r w:rsidRPr="001F2698">
        <w:rPr>
          <w:rFonts w:ascii="Times New Roman" w:hAnsi="Times New Roman" w:cs="Times New Roman"/>
          <w:sz w:val="24"/>
          <w:u w:val="single"/>
        </w:rPr>
        <w:t xml:space="preserve"> </w:t>
      </w:r>
      <w:r w:rsidRPr="001F2698">
        <w:rPr>
          <w:rFonts w:ascii="Times New Roman" w:hAnsi="Times New Roman" w:cs="Times New Roman"/>
          <w:sz w:val="16"/>
        </w:rPr>
        <w:t xml:space="preserve">(Rahmstorf et al. 2007). Now, </w:t>
      </w:r>
      <w:r w:rsidRPr="001F2698">
        <w:rPr>
          <w:rFonts w:ascii="Times New Roman" w:hAnsi="Times New Roman" w:cs="Times New Roman"/>
          <w:sz w:val="24"/>
          <w:u w:val="single"/>
        </w:rPr>
        <w:t xml:space="preserve">in 2011, more recent research and newer observations have demonstrated that climate change continues to occur, and in several aspects </w:t>
      </w:r>
      <w:r w:rsidRPr="001F2698">
        <w:rPr>
          <w:rFonts w:ascii="Times New Roman" w:hAnsi="Times New Roman" w:cs="Times New Roman"/>
          <w:sz w:val="24"/>
          <w:highlight w:val="yellow"/>
          <w:u w:val="single"/>
        </w:rPr>
        <w:t>the magnitude and rapidity</w:t>
      </w:r>
      <w:r w:rsidRPr="001F2698">
        <w:rPr>
          <w:rFonts w:ascii="Times New Roman" w:hAnsi="Times New Roman" w:cs="Times New Roman"/>
          <w:sz w:val="24"/>
          <w:u w:val="single"/>
        </w:rPr>
        <w:t xml:space="preserve"> of observed changes frequently </w:t>
      </w:r>
      <w:r w:rsidRPr="001F2698">
        <w:rPr>
          <w:rFonts w:ascii="Times New Roman" w:hAnsi="Times New Roman" w:cs="Times New Roman"/>
          <w:sz w:val="24"/>
          <w:highlight w:val="yellow"/>
          <w:u w:val="single"/>
        </w:rPr>
        <w:t>exceed the estimates of earlier projections</w:t>
      </w:r>
      <w:r w:rsidRPr="001F2698">
        <w:rPr>
          <w:rFonts w:ascii="Times New Roman" w:hAnsi="Times New Roman" w:cs="Times New Roman"/>
          <w:sz w:val="16"/>
        </w:rPr>
        <w:t xml:space="preserve">, including those of AR4. In addition, </w:t>
      </w:r>
      <w:r w:rsidRPr="001F2698">
        <w:rPr>
          <w:rFonts w:ascii="Times New Roman" w:hAnsi="Times New Roman" w:cs="Times New Roman"/>
          <w:sz w:val="24"/>
          <w:highlight w:val="yellow"/>
          <w:u w:val="single"/>
        </w:rPr>
        <w:t>the case for attributing</w:t>
      </w:r>
      <w:r w:rsidRPr="001F2698">
        <w:rPr>
          <w:rFonts w:ascii="Times New Roman" w:hAnsi="Times New Roman" w:cs="Times New Roman"/>
          <w:sz w:val="24"/>
          <w:u w:val="single"/>
        </w:rPr>
        <w:t xml:space="preserve"> much observed recent </w:t>
      </w:r>
      <w:r w:rsidRPr="001F2698">
        <w:rPr>
          <w:rFonts w:ascii="Times New Roman" w:hAnsi="Times New Roman" w:cs="Times New Roman"/>
          <w:sz w:val="24"/>
          <w:highlight w:val="yellow"/>
          <w:u w:val="single"/>
        </w:rPr>
        <w:t xml:space="preserve">climate change to human activities is even stronger </w:t>
      </w:r>
      <w:r w:rsidRPr="001F2698">
        <w:rPr>
          <w:rFonts w:ascii="Times New Roman" w:hAnsi="Times New Roman" w:cs="Times New Roman"/>
          <w:sz w:val="24"/>
          <w:u w:val="single"/>
        </w:rPr>
        <w:t>now</w:t>
      </w:r>
      <w:r w:rsidRPr="001F2698">
        <w:rPr>
          <w:rFonts w:ascii="Times New Roman" w:hAnsi="Times New Roman" w:cs="Times New Roman"/>
          <w:sz w:val="16"/>
        </w:rPr>
        <w:t xml:space="preserve"> than at the time of AR4. </w:t>
      </w:r>
      <w:r w:rsidRPr="001F2698">
        <w:rPr>
          <w:rFonts w:ascii="Times New Roman" w:hAnsi="Times New Roman" w:cs="Times New Roman"/>
          <w:sz w:val="24"/>
          <w:u w:val="single"/>
        </w:rPr>
        <w:t>Several</w:t>
      </w:r>
      <w:r w:rsidRPr="001F2698">
        <w:rPr>
          <w:rFonts w:ascii="Times New Roman" w:hAnsi="Times New Roman" w:cs="Times New Roman"/>
          <w:sz w:val="16"/>
        </w:rPr>
        <w:t xml:space="preserve"> recent examples, drawn from many </w:t>
      </w:r>
      <w:r w:rsidRPr="001F2698">
        <w:rPr>
          <w:rFonts w:ascii="Times New Roman" w:hAnsi="Times New Roman" w:cs="Times New Roman"/>
          <w:sz w:val="24"/>
          <w:u w:val="single"/>
        </w:rPr>
        <w:t>aspects of climate science,</w:t>
      </w:r>
      <w:r w:rsidRPr="001F2698">
        <w:rPr>
          <w:rFonts w:ascii="Times New Roman" w:hAnsi="Times New Roman" w:cs="Times New Roman"/>
          <w:sz w:val="16"/>
        </w:rPr>
        <w:t xml:space="preserve"> but especially emphasizing atmospheric phenomena, </w:t>
      </w:r>
      <w:r w:rsidRPr="001F2698">
        <w:rPr>
          <w:rFonts w:ascii="Times New Roman" w:hAnsi="Times New Roman" w:cs="Times New Roman"/>
          <w:sz w:val="24"/>
          <w:u w:val="single"/>
        </w:rPr>
        <w:t xml:space="preserve">support this conclusion. These </w:t>
      </w:r>
      <w:r w:rsidRPr="001F2698">
        <w:rPr>
          <w:rFonts w:ascii="Times New Roman" w:hAnsi="Times New Roman" w:cs="Times New Roman"/>
          <w:sz w:val="24"/>
          <w:highlight w:val="yellow"/>
          <w:u w:val="single"/>
        </w:rPr>
        <w:t>include temperature,</w:t>
      </w:r>
      <w:r w:rsidRPr="001F2698">
        <w:rPr>
          <w:rFonts w:ascii="Times New Roman" w:hAnsi="Times New Roman" w:cs="Times New Roman"/>
          <w:sz w:val="24"/>
          <w:u w:val="single"/>
        </w:rPr>
        <w:t xml:space="preserve"> atmospheric moisture content, precipitation, </w:t>
      </w:r>
      <w:r w:rsidRPr="001F2698">
        <w:rPr>
          <w:rFonts w:ascii="Times New Roman" w:hAnsi="Times New Roman" w:cs="Times New Roman"/>
          <w:sz w:val="24"/>
          <w:highlight w:val="yellow"/>
          <w:u w:val="single"/>
        </w:rPr>
        <w:t>and</w:t>
      </w:r>
      <w:r w:rsidRPr="001F2698">
        <w:rPr>
          <w:rFonts w:ascii="Times New Roman" w:hAnsi="Times New Roman" w:cs="Times New Roman"/>
          <w:sz w:val="24"/>
          <w:u w:val="single"/>
        </w:rPr>
        <w:t xml:space="preserve"> other aspects of </w:t>
      </w:r>
      <w:r w:rsidRPr="001F2698">
        <w:rPr>
          <w:rFonts w:ascii="Times New Roman" w:hAnsi="Times New Roman" w:cs="Times New Roman"/>
          <w:sz w:val="24"/>
          <w:highlight w:val="yellow"/>
          <w:u w:val="single"/>
        </w:rPr>
        <w:t>the hydrological cycle</w:t>
      </w:r>
      <w:r w:rsidRPr="001F2698">
        <w:rPr>
          <w:rFonts w:ascii="Times New Roman" w:hAnsi="Times New Roman" w:cs="Times New Roman"/>
          <w:sz w:val="16"/>
          <w:highlight w:val="yellow"/>
        </w:rPr>
        <w:t>.</w:t>
      </w:r>
      <w:r w:rsidRPr="001F2698">
        <w:rPr>
          <w:rFonts w:ascii="Times New Roman" w:hAnsi="Times New Roman" w:cs="Times New Roman"/>
          <w:sz w:val="16"/>
        </w:rPr>
        <w:t xml:space="preserve"> Motivated by the rapid progress in research, a recent scientific synthesis, The Copenhagen Diagnosis (Allison et al. 2009), has assessed recent climate research findings, including: -- Measurements show that the Greenland and Antarctic ice</w:t>
      </w:r>
      <w:r w:rsidRPr="001F2698">
        <w:rPr>
          <w:rFonts w:ascii="Times New Roman" w:hAnsi="Times New Roman" w:cs="Times New Roman"/>
          <w:sz w:val="24"/>
          <w:u w:val="single"/>
        </w:rPr>
        <w:t>-sheets are losing mass</w:t>
      </w:r>
      <w:r w:rsidRPr="001F2698">
        <w:rPr>
          <w:rFonts w:ascii="Times New Roman" w:hAnsi="Times New Roman" w:cs="Times New Roman"/>
          <w:sz w:val="16"/>
        </w:rPr>
        <w:t xml:space="preserve"> and contributing to sea level rise. -- Arctic sea-ice has melted far </w:t>
      </w:r>
      <w:r w:rsidRPr="001F2698">
        <w:rPr>
          <w:rFonts w:ascii="Times New Roman" w:hAnsi="Times New Roman" w:cs="Times New Roman"/>
          <w:sz w:val="24"/>
          <w:u w:val="single"/>
        </w:rPr>
        <w:t>beyond the expectations of climate models</w:t>
      </w:r>
      <w:r w:rsidRPr="001F2698">
        <w:rPr>
          <w:rFonts w:ascii="Times New Roman" w:hAnsi="Times New Roman" w:cs="Times New Roman"/>
          <w:sz w:val="16"/>
        </w:rPr>
        <w:t xml:space="preserve">. -- Global sea </w:t>
      </w:r>
      <w:r w:rsidRPr="001F2698">
        <w:rPr>
          <w:rFonts w:ascii="Times New Roman" w:hAnsi="Times New Roman" w:cs="Times New Roman"/>
          <w:sz w:val="24"/>
          <w:u w:val="single"/>
        </w:rPr>
        <w:t>level rise may attain or exceed 1 meter by 2100, with a rise of up to 2 meters considered possible. -- In</w:t>
      </w:r>
      <w:r w:rsidRPr="001F2698">
        <w:rPr>
          <w:rFonts w:ascii="Times New Roman" w:hAnsi="Times New Roman" w:cs="Times New Roman"/>
          <w:sz w:val="24"/>
          <w:highlight w:val="yellow"/>
          <w:u w:val="single"/>
        </w:rPr>
        <w:t xml:space="preserve"> </w:t>
      </w:r>
      <w:r w:rsidRPr="001F2698">
        <w:rPr>
          <w:rFonts w:ascii="Times New Roman" w:hAnsi="Times New Roman" w:cs="Times New Roman"/>
          <w:sz w:val="24"/>
          <w:u w:val="single"/>
        </w:rPr>
        <w:t xml:space="preserve">2008, global carbon dioxide </w:t>
      </w:r>
      <w:r w:rsidRPr="001F2698">
        <w:rPr>
          <w:rFonts w:ascii="Times New Roman" w:hAnsi="Times New Roman" w:cs="Times New Roman"/>
          <w:sz w:val="24"/>
          <w:highlight w:val="yellow"/>
          <w:u w:val="single"/>
        </w:rPr>
        <w:t>emissions from fossil fuels were a</w:t>
      </w:r>
      <w:r w:rsidRPr="001F2698">
        <w:rPr>
          <w:rFonts w:ascii="Times New Roman" w:hAnsi="Times New Roman" w:cs="Times New Roman"/>
          <w:sz w:val="24"/>
          <w:u w:val="single"/>
        </w:rPr>
        <w:t xml:space="preserve">bout </w:t>
      </w:r>
      <w:r w:rsidRPr="001F2698">
        <w:rPr>
          <w:rFonts w:ascii="Times New Roman" w:hAnsi="Times New Roman" w:cs="Times New Roman"/>
          <w:sz w:val="24"/>
          <w:highlight w:val="yellow"/>
          <w:u w:val="single"/>
        </w:rPr>
        <w:t>40% higher</w:t>
      </w:r>
      <w:r w:rsidRPr="001F2698">
        <w:rPr>
          <w:rFonts w:ascii="Times New Roman" w:hAnsi="Times New Roman" w:cs="Times New Roman"/>
          <w:sz w:val="24"/>
          <w:u w:val="single"/>
        </w:rPr>
        <w:t xml:space="preserve"> than those in 1990</w:t>
      </w:r>
      <w:r w:rsidRPr="001F2698">
        <w:rPr>
          <w:rFonts w:ascii="Times New Roman" w:hAnsi="Times New Roman" w:cs="Times New Roman"/>
          <w:sz w:val="16"/>
        </w:rPr>
        <w:t xml:space="preserve">. -- At today's global emissions rates, </w:t>
      </w:r>
      <w:r w:rsidRPr="001F2698">
        <w:rPr>
          <w:rFonts w:ascii="Times New Roman" w:hAnsi="Times New Roman" w:cs="Times New Roman"/>
          <w:sz w:val="24"/>
          <w:highlight w:val="yellow"/>
          <w:u w:val="single"/>
        </w:rPr>
        <w:t>if these rates were</w:t>
      </w:r>
      <w:r w:rsidRPr="001F2698">
        <w:rPr>
          <w:rFonts w:ascii="Times New Roman" w:hAnsi="Times New Roman" w:cs="Times New Roman"/>
          <w:sz w:val="24"/>
          <w:u w:val="single"/>
        </w:rPr>
        <w:t xml:space="preserve"> to be </w:t>
      </w:r>
      <w:r w:rsidRPr="001F2698">
        <w:rPr>
          <w:rFonts w:ascii="Times New Roman" w:hAnsi="Times New Roman" w:cs="Times New Roman"/>
          <w:sz w:val="24"/>
          <w:highlight w:val="yellow"/>
          <w:u w:val="single"/>
        </w:rPr>
        <w:t>sustained</w:t>
      </w:r>
      <w:r w:rsidRPr="001F2698">
        <w:rPr>
          <w:rFonts w:ascii="Times New Roman" w:hAnsi="Times New Roman" w:cs="Times New Roman"/>
          <w:sz w:val="16"/>
        </w:rPr>
        <w:t xml:space="preserve"> unchanged, after only about 20 more years, </w:t>
      </w:r>
      <w:r w:rsidRPr="001F2698">
        <w:rPr>
          <w:rFonts w:ascii="Times New Roman" w:hAnsi="Times New Roman" w:cs="Times New Roman"/>
          <w:sz w:val="24"/>
          <w:highlight w:val="yellow"/>
          <w:u w:val="single"/>
        </w:rPr>
        <w:t>the world will no longer have a</w:t>
      </w:r>
      <w:r w:rsidRPr="001F2698">
        <w:rPr>
          <w:rFonts w:ascii="Times New Roman" w:hAnsi="Times New Roman" w:cs="Times New Roman"/>
          <w:sz w:val="24"/>
          <w:u w:val="single"/>
        </w:rPr>
        <w:t xml:space="preserve"> reasonable </w:t>
      </w:r>
      <w:r w:rsidRPr="001F2698">
        <w:rPr>
          <w:rFonts w:ascii="Times New Roman" w:hAnsi="Times New Roman" w:cs="Times New Roman"/>
          <w:sz w:val="24"/>
          <w:highlight w:val="yellow"/>
          <w:u w:val="single"/>
        </w:rPr>
        <w:t>chance of limiting warming</w:t>
      </w:r>
      <w:r w:rsidRPr="001F2698">
        <w:rPr>
          <w:rFonts w:ascii="Times New Roman" w:hAnsi="Times New Roman" w:cs="Times New Roman"/>
          <w:sz w:val="16"/>
        </w:rPr>
        <w:t xml:space="preserve"> to less than 2 degrees Celsius, or 3.6 degrees Fahrenheit, above 19th-century pre-industrial temperature levels, This is a much- discussed goal for a maximum allowable degree of climate change, and this aspirational target has now been formally adopted by the European Union and is supported by many other countries, as expressed, for example, in statements by both the G-8 and G-20 groups of nations. The Copenhagen Diagnosis also cites research supporting the position that, </w:t>
      </w:r>
      <w:r w:rsidRPr="001F2698">
        <w:rPr>
          <w:rFonts w:ascii="Times New Roman" w:hAnsi="Times New Roman" w:cs="Times New Roman"/>
          <w:sz w:val="24"/>
          <w:highlight w:val="yellow"/>
          <w:u w:val="single"/>
        </w:rPr>
        <w:t>in order to</w:t>
      </w:r>
      <w:r w:rsidRPr="001F2698">
        <w:rPr>
          <w:rFonts w:ascii="Times New Roman" w:hAnsi="Times New Roman" w:cs="Times New Roman"/>
          <w:sz w:val="24"/>
          <w:u w:val="single"/>
        </w:rPr>
        <w:t xml:space="preserve"> have a reasonable likelihood of </w:t>
      </w:r>
      <w:r w:rsidRPr="001F2698">
        <w:rPr>
          <w:rFonts w:ascii="Times New Roman" w:hAnsi="Times New Roman" w:cs="Times New Roman"/>
          <w:sz w:val="24"/>
          <w:highlight w:val="yellow"/>
          <w:u w:val="single"/>
        </w:rPr>
        <w:t>avoid</w:t>
      </w:r>
      <w:r w:rsidRPr="001F2698">
        <w:rPr>
          <w:rFonts w:ascii="Times New Roman" w:hAnsi="Times New Roman" w:cs="Times New Roman"/>
          <w:sz w:val="24"/>
          <w:u w:val="single"/>
        </w:rPr>
        <w:t xml:space="preserve">ing </w:t>
      </w:r>
      <w:r w:rsidRPr="001F2698">
        <w:rPr>
          <w:rFonts w:ascii="Times New Roman" w:hAnsi="Times New Roman" w:cs="Times New Roman"/>
          <w:sz w:val="24"/>
          <w:highlight w:val="yellow"/>
          <w:u w:val="single"/>
        </w:rPr>
        <w:t>the risk</w:t>
      </w:r>
      <w:r w:rsidRPr="001F2698">
        <w:rPr>
          <w:rFonts w:ascii="Times New Roman" w:hAnsi="Times New Roman" w:cs="Times New Roman"/>
          <w:sz w:val="24"/>
          <w:u w:val="single"/>
        </w:rPr>
        <w:t xml:space="preserve"> of dangerous climate disruption</w:t>
      </w:r>
      <w:r w:rsidRPr="001F2698">
        <w:rPr>
          <w:rFonts w:ascii="Times New Roman" w:hAnsi="Times New Roman" w:cs="Times New Roman"/>
          <w:sz w:val="16"/>
        </w:rPr>
        <w:t xml:space="preserve">, defined by this 2 degree Celsius (or 3.6 degree Fahrenheit) limit, </w:t>
      </w:r>
      <w:r w:rsidRPr="001F2698">
        <w:rPr>
          <w:rFonts w:ascii="Times New Roman" w:hAnsi="Times New Roman" w:cs="Times New Roman"/>
          <w:sz w:val="24"/>
          <w:u w:val="single"/>
        </w:rPr>
        <w:t>global e</w:t>
      </w:r>
      <w:r w:rsidRPr="001F2698">
        <w:rPr>
          <w:rFonts w:ascii="Times New Roman" w:hAnsi="Times New Roman" w:cs="Times New Roman"/>
          <w:sz w:val="24"/>
          <w:highlight w:val="yellow"/>
          <w:u w:val="single"/>
        </w:rPr>
        <w:t>missions</w:t>
      </w:r>
      <w:r w:rsidRPr="001F2698">
        <w:rPr>
          <w:rFonts w:ascii="Times New Roman" w:hAnsi="Times New Roman" w:cs="Times New Roman"/>
          <w:sz w:val="24"/>
          <w:u w:val="single"/>
        </w:rPr>
        <w:t xml:space="preserve"> of greenhouse gases</w:t>
      </w:r>
      <w:r w:rsidRPr="001F2698">
        <w:rPr>
          <w:rFonts w:ascii="Times New Roman" w:hAnsi="Times New Roman" w:cs="Times New Roman"/>
          <w:sz w:val="16"/>
        </w:rPr>
        <w:t xml:space="preserve"> such as carbon dioxide </w:t>
      </w:r>
      <w:r w:rsidRPr="001F2698">
        <w:rPr>
          <w:rFonts w:ascii="Times New Roman" w:hAnsi="Times New Roman" w:cs="Times New Roman"/>
          <w:sz w:val="24"/>
          <w:highlight w:val="yellow"/>
          <w:u w:val="single"/>
        </w:rPr>
        <w:t xml:space="preserve">must </w:t>
      </w:r>
      <w:r w:rsidRPr="001F2698">
        <w:rPr>
          <w:rFonts w:ascii="Times New Roman" w:hAnsi="Times New Roman" w:cs="Times New Roman"/>
          <w:sz w:val="16"/>
          <w:highlight w:val="yellow"/>
        </w:rPr>
        <w:t>p</w:t>
      </w:r>
      <w:r w:rsidRPr="001F2698">
        <w:rPr>
          <w:rFonts w:ascii="Times New Roman" w:hAnsi="Times New Roman" w:cs="Times New Roman"/>
          <w:sz w:val="16"/>
        </w:rPr>
        <w:t xml:space="preserve">eak and then start </w:t>
      </w:r>
      <w:r w:rsidRPr="001F2698">
        <w:rPr>
          <w:rFonts w:ascii="Times New Roman" w:hAnsi="Times New Roman" w:cs="Times New Roman"/>
          <w:sz w:val="16"/>
          <w:highlight w:val="yellow"/>
        </w:rPr>
        <w:t xml:space="preserve">to </w:t>
      </w:r>
      <w:r w:rsidRPr="001F2698">
        <w:rPr>
          <w:rFonts w:ascii="Times New Roman" w:hAnsi="Times New Roman" w:cs="Times New Roman"/>
          <w:sz w:val="24"/>
          <w:highlight w:val="yellow"/>
          <w:u w:val="single"/>
        </w:rPr>
        <w:t>decline rapidly</w:t>
      </w:r>
      <w:r w:rsidRPr="001F2698">
        <w:rPr>
          <w:rFonts w:ascii="Times New Roman" w:hAnsi="Times New Roman" w:cs="Times New Roman"/>
          <w:sz w:val="24"/>
          <w:u w:val="single"/>
        </w:rPr>
        <w:t xml:space="preserve"> within the next five to ten years</w:t>
      </w:r>
      <w:r w:rsidRPr="001F2698">
        <w:rPr>
          <w:rFonts w:ascii="Times New Roman" w:hAnsi="Times New Roman" w:cs="Times New Roman"/>
          <w:sz w:val="16"/>
        </w:rPr>
        <w:t>, reaching near zero well within this century.</w:t>
      </w:r>
    </w:p>
    <w:p w14:paraId="76C0E5F9"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Warming Happening Now – Positive Feedbacks</w:t>
      </w:r>
    </w:p>
    <w:p w14:paraId="6143791E" w14:textId="77777777" w:rsidR="001F2698" w:rsidRPr="001F2698" w:rsidRDefault="001F2698" w:rsidP="001F2698">
      <w:pPr>
        <w:keepNext/>
        <w:keepLines/>
        <w:spacing w:before="200"/>
        <w:outlineLvl w:val="3"/>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iCs/>
          <w:sz w:val="26"/>
        </w:rPr>
        <w:t>Positive feedbacks drive irreversible tipping points - only our claims are true - all their authors are media hype</w:t>
      </w:r>
    </w:p>
    <w:p w14:paraId="748A50E2" w14:textId="77777777" w:rsidR="001F2698" w:rsidRPr="001F2698" w:rsidRDefault="001F2698" w:rsidP="001F2698">
      <w:pPr>
        <w:rPr>
          <w:rFonts w:cs="Times New Roman"/>
        </w:rPr>
      </w:pPr>
      <w:r w:rsidRPr="001F2698">
        <w:rPr>
          <w:rFonts w:cs="Times New Roman"/>
          <w:b/>
          <w:shd w:val="clear" w:color="auto" w:fill="FFFFFF"/>
        </w:rPr>
        <w:t>Foster, 10</w:t>
      </w:r>
      <w:r w:rsidRPr="001F2698">
        <w:rPr>
          <w:rFonts w:cs="Times New Roman"/>
          <w:sz w:val="16"/>
          <w:shd w:val="clear" w:color="auto" w:fill="FFFFFF"/>
        </w:rPr>
        <w:t xml:space="preserve"> – Professor of Sociology at the University of Oregon (John B., December 2010, “Notes from the Editors”, http://www.monthlyreview.org/nfte101201.php,)</w:t>
      </w:r>
      <w:r w:rsidRPr="001F2698">
        <w:rPr>
          <w:rFonts w:cs="Times New Roman"/>
          <w:sz w:val="16"/>
        </w:rPr>
        <w:br/>
      </w:r>
      <w:r w:rsidRPr="001F2698">
        <w:rPr>
          <w:rFonts w:cs="Times New Roman"/>
          <w:sz w:val="16"/>
          <w:shd w:val="clear" w:color="auto" w:fill="FFFFFF"/>
        </w:rPr>
        <w:t>***Citing James Hansen—Director of NASA’s Institue for Space Studies and Leading U.S. Climatologist</w:t>
      </w:r>
      <w:r w:rsidRPr="001F2698">
        <w:rPr>
          <w:rFonts w:cs="Times New Roman"/>
          <w:sz w:val="16"/>
        </w:rPr>
        <w:br/>
      </w:r>
      <w:r w:rsidRPr="001F2698">
        <w:rPr>
          <w:rFonts w:cs="Times New Roman"/>
          <w:sz w:val="16"/>
          <w:shd w:val="clear" w:color="auto" w:fill="FFFFFF"/>
        </w:rPr>
        <w:t xml:space="preserve">On October 16, </w:t>
      </w:r>
      <w:r w:rsidRPr="001F2698">
        <w:rPr>
          <w:rFonts w:cs="Times New Roman"/>
          <w:u w:val="single"/>
          <w:shd w:val="clear" w:color="auto" w:fill="FFFFFF"/>
        </w:rPr>
        <w:t xml:space="preserve">MR editor John Bellamy Foster attended a lecture in Eugene, Oregon given by James Hansen, director of NASA’s Goddard Institute for Space Studies. </w:t>
      </w:r>
      <w:r w:rsidRPr="001F2698">
        <w:rPr>
          <w:rFonts w:cs="Times New Roman"/>
          <w:highlight w:val="yellow"/>
          <w:u w:val="single"/>
          <w:shd w:val="clear" w:color="auto" w:fill="FFFFFF"/>
        </w:rPr>
        <w:t>Hansen is the leading U.S. climatologist</w:t>
      </w:r>
      <w:r w:rsidRPr="001F2698">
        <w:rPr>
          <w:rFonts w:cs="Times New Roman"/>
          <w:u w:val="single"/>
          <w:shd w:val="clear" w:color="auto" w:fill="FFFFFF"/>
        </w:rPr>
        <w:t xml:space="preserve"> and the world’s foremost voice for carbon emissions reductions. </w:t>
      </w:r>
      <w:r w:rsidRPr="001F2698">
        <w:rPr>
          <w:rFonts w:cs="Times New Roman"/>
          <w:highlight w:val="yellow"/>
          <w:u w:val="single"/>
          <w:shd w:val="clear" w:color="auto" w:fill="FFFFFF"/>
        </w:rPr>
        <w:t>According to Hansen, we are facing two major tipping points associated with climate change</w:t>
      </w:r>
      <w:r w:rsidRPr="001F2698">
        <w:rPr>
          <w:rFonts w:cs="Times New Roman"/>
          <w:sz w:val="16"/>
          <w:shd w:val="clear" w:color="auto" w:fill="FFFFFF"/>
        </w:rPr>
        <w:t xml:space="preserve">: (1) ice sheet disintegration in Antarctica and Greenland, leading to a massive global sea level rise; and (2) a sudden acceleration in species extinction rates (already 100 to 1,000 times the preindustrial “background rate”), </w:t>
      </w:r>
      <w:r w:rsidRPr="001F2698">
        <w:rPr>
          <w:rFonts w:cs="Times New Roman"/>
          <w:highlight w:val="yellow"/>
          <w:u w:val="single"/>
          <w:shd w:val="clear" w:color="auto" w:fill="FFFFFF"/>
        </w:rPr>
        <w:t>as climate zones begin to move much faster than species can move in respons</w:t>
      </w:r>
      <w:r w:rsidRPr="001F2698">
        <w:rPr>
          <w:rFonts w:cs="Times New Roman"/>
          <w:u w:val="single"/>
          <w:shd w:val="clear" w:color="auto" w:fill="FFFFFF"/>
        </w:rPr>
        <w:t>e</w:t>
      </w:r>
      <w:r w:rsidRPr="001F2698">
        <w:rPr>
          <w:rFonts w:cs="Times New Roman"/>
          <w:sz w:val="16"/>
          <w:shd w:val="clear" w:color="auto" w:fill="FFFFFF"/>
        </w:rPr>
        <w:t>. Matters are further complicated by positive feedback mechanisms such as the rapidly melting Arctic Ocean ice (which reduces the earth’s reflectivity) and the release of methane, a very potent greenhouse gas, from the tundra. Such factors will accelerate global warming. Empirical indications at present are alarming. The ice sheets of Greenland and Antarctica are losing mass at increasing rates</w:t>
      </w:r>
      <w:r w:rsidRPr="001F2698">
        <w:rPr>
          <w:rFonts w:cs="Times New Roman"/>
          <w:u w:val="single"/>
          <w:shd w:val="clear" w:color="auto" w:fill="FFFFFF"/>
        </w:rPr>
        <w:t xml:space="preserve">. </w:t>
      </w:r>
      <w:r w:rsidRPr="001F2698">
        <w:rPr>
          <w:rFonts w:cs="Times New Roman"/>
          <w:highlight w:val="yellow"/>
          <w:u w:val="single"/>
          <w:shd w:val="clear" w:color="auto" w:fill="FFFFFF"/>
        </w:rPr>
        <w:t>Glaciers are melting rapidly in mountainous regions</w:t>
      </w:r>
      <w:r w:rsidRPr="001F2698">
        <w:rPr>
          <w:rFonts w:cs="Times New Roman"/>
          <w:u w:val="single"/>
          <w:shd w:val="clear" w:color="auto" w:fill="FFFFFF"/>
        </w:rPr>
        <w:t xml:space="preserve">. More than half the water in the Ganges and the Brahmaputra comes from melting ice. </w:t>
      </w:r>
      <w:r w:rsidRPr="001F2698">
        <w:rPr>
          <w:rFonts w:cs="Times New Roman"/>
          <w:highlight w:val="yellow"/>
          <w:u w:val="single"/>
          <w:shd w:val="clear" w:color="auto" w:fill="FFFFFF"/>
        </w:rPr>
        <w:t>The result of global warming will be seasonal increases in floods and droughts</w:t>
      </w:r>
      <w:r w:rsidRPr="001F2698">
        <w:rPr>
          <w:rFonts w:cs="Times New Roman"/>
          <w:sz w:val="16"/>
          <w:shd w:val="clear" w:color="auto" w:fill="FFFFFF"/>
        </w:rPr>
        <w:t xml:space="preserve">. In the oceans, coral reefs are threatened, due to the bleaching of the corals and ocean acidification (resulting, like climate change, from excessive carbon emissions). Hansen’s message was clear: the future of the planet will be in many ways determined by what we do “in the next several years.” This, he insists, is not a problem to be left to the next generation, since we “could create a situation out of the control of young people by the time they become adults.” Hansen was also clear about what needs to be done: wean society from dependence on fossil fuels, and quickly. Fossil fuel production, he argues, is directly subsidized in the market, while its costs to the environment and human health are socialized. It is necessary to alter this and treat carbon dioxide emissions as a pollutant. He sees the chief tool in this respect to be a fee on carbon at the point of production or importation, to be distributed in full as dividends to the population on a per capita basis—so that those with less than average per capita emissions (the vast majority of the population) would receive a net increase in income. In the United States, a carbon fee of $115 per ton of carbon dioxide, which would increase the cost of gasoline by approximately $1 per gallon and the average cost of electricity by about 8 cents per kilowatt-hour, would generate over $600 billion in dividends or $2,000 to $3,000 a year per adult resident. Hansen is completely opposed to letting government have any of this revenue, since the support of the population for such a tax depends on the surety that the revenue would be returned to them on a per capita basis, making it a mere transfer payment. Carbon trading, the approach promoted in the Kyoto process, is, as Hansen has frequently noted, “worse than nothing,” since it allows emissions to rise appreciably, while giving the false impression that the problem is being addressed. A carbon fee, he argues, “is the only internationally viable approach.” He points to the fact that China—already a leader in alternative energy technology, such as solar panels, wind technology, etc.—is planning to impose such a fee, as among the most hopeful of current developments. Today coal is the number one enemy of the climate. So-called “clean coal” is nonexistent at present, and unlikely ever to become economically viable. Hansen argues that coal-fired plants need to be closed down, and the building of new ones stopped. As peak crude oil becomes more of a reality, a line has to be drawn to prevent a turn to dirtier fossil fuels: coal, tar sands, shale oil, and gas. In the United States both the executive and legislative branches have proven themselves unable to resist continual pressure from the vested interests to back away from any effective legislation on climate change. </w:t>
      </w:r>
      <w:r w:rsidRPr="001F2698">
        <w:rPr>
          <w:rFonts w:cs="Times New Roman"/>
          <w:b/>
          <w:highlight w:val="yellow"/>
          <w:u w:val="single"/>
          <w:shd w:val="clear" w:color="auto" w:fill="FFFFFF"/>
        </w:rPr>
        <w:t>Media corporations have hyped the views of “denialists,”</w:t>
      </w:r>
      <w:r w:rsidRPr="001F2698">
        <w:rPr>
          <w:rFonts w:cs="Times New Roman"/>
          <w:highlight w:val="yellow"/>
          <w:u w:val="single"/>
          <w:shd w:val="clear" w:color="auto" w:fill="FFFFFF"/>
        </w:rPr>
        <w:t xml:space="preserve"> giving those who disavow global warming equal standing in the climate debate—despite their minuscule numbers</w:t>
      </w:r>
      <w:r w:rsidRPr="001F2698">
        <w:rPr>
          <w:rFonts w:cs="Times New Roman"/>
          <w:u w:val="single"/>
          <w:shd w:val="clear" w:color="auto" w:fill="FFFFFF"/>
        </w:rPr>
        <w:t xml:space="preserve"> among scientists, their inability to “stand up against real scientists,” </w:t>
      </w:r>
      <w:r w:rsidRPr="001F2698">
        <w:rPr>
          <w:rFonts w:cs="Times New Roman"/>
          <w:highlight w:val="yellow"/>
          <w:u w:val="single"/>
          <w:shd w:val="clear" w:color="auto" w:fill="FFFFFF"/>
        </w:rPr>
        <w:t>and the fact that their ideas are supported by no scientific body</w:t>
      </w:r>
      <w:r w:rsidRPr="001F2698">
        <w:rPr>
          <w:rFonts w:cs="Times New Roman"/>
          <w:u w:val="single"/>
          <w:shd w:val="clear" w:color="auto" w:fill="FFFFFF"/>
        </w:rPr>
        <w:t xml:space="preserve"> on Earth</w:t>
      </w:r>
      <w:r w:rsidRPr="001F2698">
        <w:rPr>
          <w:rFonts w:cs="Times New Roman"/>
          <w:sz w:val="16"/>
          <w:shd w:val="clear" w:color="auto" w:fill="FFFFFF"/>
        </w:rPr>
        <w:t>. The result has been to increase rather than decrease the gap between scientific knowledge and public perceptions. Hansen now hopes that the judiciary will be less subject to external pressures from corporations than the other two branches of government, and that the courts will respond to scientific evidence, protecting the population through a series of injunctions. Hansen was most heavily questioned by his largely environmentalist audience in relation to his claim that nuclear power would be needed to replace coal in providing base-load electrical power, and that nuclear power (witness France) was safe. Hansen’s point was that continued fossil fuel use means certain catastrophe in the short term and already inflicts enormous environmental and health costs affecting millions of people, while nuclear power is, in comparison, far safer. But much of his audience was clearly not convinced that fourth-generation nuclear power could be part of the answer, or that governments are stable and responsible enough to be trustworthy caretakers in this respect.</w:t>
      </w:r>
    </w:p>
    <w:p w14:paraId="61E237DF" w14:textId="77777777" w:rsidR="00AA4777" w:rsidRPr="001F2698" w:rsidRDefault="00AA4777" w:rsidP="00AA4777">
      <w:pPr>
        <w:keepNext/>
        <w:keepLines/>
        <w:pageBreakBefore/>
        <w:spacing w:before="200"/>
        <w:jc w:val="center"/>
        <w:outlineLvl w:val="2"/>
        <w:rPr>
          <w:rFonts w:asciiTheme="majorHAnsi" w:eastAsiaTheme="majorEastAsia" w:hAnsiTheme="majorHAnsi" w:cs="Times New Roman"/>
          <w:b/>
          <w:bCs/>
          <w:sz w:val="32"/>
          <w:u w:val="single"/>
        </w:rPr>
      </w:pPr>
      <w:bookmarkStart w:id="2" w:name="_Toc310636174"/>
      <w:bookmarkStart w:id="3" w:name="_Toc208901534"/>
      <w:r w:rsidRPr="001F2698">
        <w:rPr>
          <w:rFonts w:asciiTheme="majorHAnsi" w:eastAsiaTheme="majorEastAsia" w:hAnsiTheme="majorHAnsi" w:cs="Times New Roman"/>
          <w:b/>
          <w:bCs/>
          <w:sz w:val="32"/>
          <w:u w:val="single"/>
        </w:rPr>
        <w:lastRenderedPageBreak/>
        <w:t>Clouds – Positive Feedback</w:t>
      </w:r>
    </w:p>
    <w:p w14:paraId="3E8644F2" w14:textId="77777777" w:rsidR="00AA4777" w:rsidRPr="001F2698" w:rsidRDefault="00AA4777" w:rsidP="00AA4777">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Clouds are a positive feedback on the climate</w:t>
      </w:r>
    </w:p>
    <w:p w14:paraId="400FD713" w14:textId="77777777" w:rsidR="00AA4777" w:rsidRPr="001F2698" w:rsidRDefault="00AA4777" w:rsidP="00AA4777">
      <w:pPr>
        <w:rPr>
          <w:rFonts w:cs="Times New Roman"/>
        </w:rPr>
      </w:pPr>
      <w:r w:rsidRPr="001F2698">
        <w:rPr>
          <w:rFonts w:cs="Times New Roman"/>
          <w:b/>
          <w:sz w:val="26"/>
        </w:rPr>
        <w:t>Zelinka 11</w:t>
      </w:r>
      <w:r w:rsidRPr="001F2698">
        <w:rPr>
          <w:rFonts w:cs="Times New Roman"/>
        </w:rPr>
        <w:t>(Mark, Department of Atmospheric Sciences, “Climate Feedbacks and Their Implications for Poleward Energy Flux Changes in a Warming Climate ” Journal of Climate 25, p. 609-610)</w:t>
      </w:r>
    </w:p>
    <w:p w14:paraId="3ABAC19B" w14:textId="77777777" w:rsidR="00AA4777" w:rsidRPr="00AA4777" w:rsidRDefault="00AA4777" w:rsidP="00AA4777">
      <w:pPr>
        <w:rPr>
          <w:rFonts w:cs="Times New Roman"/>
          <w:sz w:val="16"/>
        </w:rPr>
      </w:pPr>
      <w:r w:rsidRPr="001F2698">
        <w:rPr>
          <w:rFonts w:cs="Times New Roman"/>
          <w:b/>
          <w:u w:val="single"/>
        </w:rPr>
        <w:t>Net cloud feedback is positive</w:t>
      </w:r>
      <w:r w:rsidRPr="00AA4777">
        <w:rPr>
          <w:rFonts w:cs="Times New Roman"/>
          <w:sz w:val="16"/>
        </w:rPr>
        <w:t xml:space="preserve"> (approximately 1 W m22 K21) between 508N and 508S and is negative in high latitudes Fig. 3d). </w:t>
      </w:r>
      <w:r w:rsidRPr="001F2698">
        <w:rPr>
          <w:rFonts w:cs="Times New Roman"/>
          <w:b/>
          <w:u w:val="single"/>
        </w:rPr>
        <w:t xml:space="preserve">As in the globally integrated case, the intermodel spread in </w:t>
      </w:r>
      <w:proofErr w:type="gramStart"/>
      <w:r w:rsidRPr="001F2698">
        <w:rPr>
          <w:rFonts w:cs="Times New Roman"/>
          <w:b/>
          <w:u w:val="single"/>
        </w:rPr>
        <w:t>total feedback at each latitude is dominated by the intermodel spread in cloud feedback</w:t>
      </w:r>
      <w:proofErr w:type="gramEnd"/>
      <w:r w:rsidRPr="00AA4777">
        <w:rPr>
          <w:rFonts w:cs="Times New Roman"/>
          <w:sz w:val="16"/>
        </w:rPr>
        <w:t>. In Fig. 4 we separate the cloud feedback into its LW and SW components. It is clear that the spread in SW cloud feedback estimates are much larger at all latitudes than the spread in LW cloud feedback esti- mates. Furthermore,</w:t>
      </w:r>
      <w:r w:rsidRPr="001F2698">
        <w:rPr>
          <w:rFonts w:ascii="Times New Roman" w:hAnsi="Times New Roman" w:cs="Times New Roman"/>
          <w:b/>
          <w:sz w:val="24"/>
          <w:u w:val="single"/>
        </w:rPr>
        <w:t xml:space="preserve"> </w:t>
      </w:r>
      <w:r w:rsidRPr="001F2698">
        <w:rPr>
          <w:rFonts w:cs="Times New Roman"/>
          <w:b/>
          <w:u w:val="single"/>
        </w:rPr>
        <w:t>the LW cloud feedback is robustly positive across all models in the deep tropics, and only a few models exhibit negative LW cloud feedbacks at any latitude. Zelinka and Hartmann</w:t>
      </w:r>
      <w:r w:rsidRPr="00AA4777">
        <w:rPr>
          <w:rFonts w:cs="Times New Roman"/>
          <w:sz w:val="16"/>
        </w:rPr>
        <w:t xml:space="preserve"> (2010) </w:t>
      </w:r>
      <w:r w:rsidRPr="001F2698">
        <w:rPr>
          <w:rFonts w:cs="Times New Roman"/>
          <w:b/>
          <w:u w:val="single"/>
        </w:rPr>
        <w:t>showed that the robustly positive tropical LW cloud feedback is simply due to the fact that tropical high clouds rise as the climate warms, and that models capture this because it arises as a fundamental result of radiative–convective equilibrium</w:t>
      </w:r>
      <w:r w:rsidRPr="00AA4777">
        <w:rPr>
          <w:rFonts w:cs="Times New Roman"/>
          <w:sz w:val="16"/>
        </w:rPr>
        <w:t xml:space="preserve">. </w:t>
      </w:r>
      <w:proofErr w:type="gramStart"/>
      <w:r w:rsidRPr="00AA4777">
        <w:rPr>
          <w:rFonts w:cs="Times New Roman"/>
          <w:sz w:val="16"/>
        </w:rPr>
        <w:t xml:space="preserve">Zelinka et al. (2012) show </w:t>
      </w:r>
      <w:r w:rsidRPr="001F2698">
        <w:rPr>
          <w:rFonts w:cs="Times New Roman"/>
          <w:b/>
          <w:u w:val="single"/>
        </w:rPr>
        <w:t>for a different ensemble of models that the positive LW cloud feedback at all latitudes—including the extratropics—is primarily caused by increasing cloud altitude</w:t>
      </w:r>
      <w:proofErr w:type="gramEnd"/>
      <w:r w:rsidRPr="001F2698">
        <w:rPr>
          <w:rFonts w:cs="Times New Roman"/>
          <w:b/>
          <w:u w:val="single"/>
        </w:rPr>
        <w:t xml:space="preserve">. The deep tropics experience the largest positive LW cloud feedback because the ensemble-mean SST and corresponding deep convection anomalies shift onto the equator in the A2 scenario in a pattern reminiscent of a permanent </w:t>
      </w:r>
      <w:proofErr w:type="gramStart"/>
      <w:r w:rsidRPr="001F2698">
        <w:rPr>
          <w:rFonts w:cs="Times New Roman"/>
          <w:b/>
          <w:u w:val="single"/>
        </w:rPr>
        <w:t>warm  ̃</w:t>
      </w:r>
      <w:proofErr w:type="gramEnd"/>
      <w:r w:rsidRPr="001F2698">
        <w:rPr>
          <w:rFonts w:cs="Times New Roman"/>
          <w:b/>
          <w:u w:val="single"/>
        </w:rPr>
        <w:t xml:space="preserve"> phase El Nino</w:t>
      </w:r>
      <w:r w:rsidRPr="00AA4777">
        <w:rPr>
          <w:rFonts w:cs="Times New Roman"/>
          <w:sz w:val="16"/>
        </w:rPr>
        <w:t xml:space="preserve"> (Meehl et al. 2007). A robust aspect of the SW cloud feedback structure is a transition from positive values to negative values in the extratropics, with a zero crossing near 508 in both hemispheres in the ensemble mean. This is especially apparent in the more zonally symmetric SH extratropics. Zelinka et al. (2012) demonstrate using a different ensemble of GCMs that the enhanced SW reflection poleward of 508 is a manifestation of both increased amount and optical thickness of clouds, the latter being the dominant contributor. </w:t>
      </w:r>
    </w:p>
    <w:p w14:paraId="794DD7E6" w14:textId="2FD19F10"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bookmarkStart w:id="4" w:name="_GoBack"/>
      <w:bookmarkEnd w:id="4"/>
      <w:r w:rsidRPr="001F2698">
        <w:rPr>
          <w:rFonts w:asciiTheme="majorHAnsi" w:eastAsiaTheme="majorEastAsia" w:hAnsiTheme="majorHAnsi" w:cs="Times New Roman"/>
          <w:b/>
          <w:bCs/>
          <w:sz w:val="32"/>
          <w:u w:val="single"/>
        </w:rPr>
        <w:lastRenderedPageBreak/>
        <w:t>Positive Feedbacks O/W Negative Feedbacks =&gt; Extinction (Adaptation = Impossible)</w:t>
      </w:r>
      <w:bookmarkEnd w:id="2"/>
      <w:bookmarkEnd w:id="3"/>
    </w:p>
    <w:p w14:paraId="3A607EAD" w14:textId="77777777" w:rsidR="001F2698" w:rsidRPr="001F2698" w:rsidRDefault="001F2698" w:rsidP="001F2698">
      <w:pPr>
        <w:keepNext/>
        <w:keepLines/>
        <w:spacing w:before="200"/>
        <w:outlineLvl w:val="3"/>
        <w:rPr>
          <w:rFonts w:asciiTheme="majorHAnsi" w:eastAsiaTheme="majorEastAsia" w:hAnsiTheme="majorHAnsi" w:cs="Times New Roman"/>
          <w:iCs/>
          <w:sz w:val="26"/>
        </w:rPr>
      </w:pPr>
      <w:r w:rsidRPr="001F2698">
        <w:rPr>
          <w:rFonts w:asciiTheme="majorHAnsi" w:eastAsiaTheme="majorEastAsia" w:hAnsiTheme="majorHAnsi" w:cs="Times New Roman"/>
          <w:b/>
          <w:bCs/>
          <w:iCs/>
          <w:sz w:val="26"/>
        </w:rPr>
        <w:t>Multiple positive feedbacks outweigh negative feedbacks and guarantee exponential warming - Extinction is coming and adaptation will be impossible</w:t>
      </w:r>
      <w:r w:rsidRPr="001F2698">
        <w:rPr>
          <w:rFonts w:asciiTheme="majorHAnsi" w:eastAsiaTheme="majorEastAsia" w:hAnsiTheme="majorHAnsi" w:cs="Times New Roman"/>
          <w:iCs/>
          <w:sz w:val="26"/>
        </w:rPr>
        <w:t> </w:t>
      </w:r>
    </w:p>
    <w:p w14:paraId="22E890E2" w14:textId="77777777" w:rsidR="001F2698" w:rsidRPr="001F2698" w:rsidRDefault="001F2698" w:rsidP="001F2698">
      <w:pPr>
        <w:rPr>
          <w:rFonts w:cs="Times New Roman"/>
        </w:rPr>
      </w:pPr>
      <w:r w:rsidRPr="001F2698">
        <w:rPr>
          <w:rFonts w:cs="Times New Roman"/>
          <w:b/>
          <w:bCs/>
        </w:rPr>
        <w:t>Tickell 8</w:t>
      </w:r>
      <w:r w:rsidRPr="001F2698">
        <w:rPr>
          <w:rFonts w:cs="Times New Roman"/>
        </w:rPr>
        <w:t xml:space="preserve"> (Oliver Tickell — Climate Researcher with The Guardian, “On a planet 4C hotter, all we can prepare for is extinction”, 8/11/08)</w:t>
      </w:r>
    </w:p>
    <w:p w14:paraId="4F0B065E" w14:textId="77777777" w:rsidR="001F2698" w:rsidRPr="001F2698" w:rsidRDefault="001F2698" w:rsidP="001F2698">
      <w:pPr>
        <w:rPr>
          <w:rFonts w:cs="Times New Roman"/>
          <w:i/>
          <w:sz w:val="16"/>
        </w:rPr>
      </w:pPr>
      <w:r w:rsidRPr="001F2698">
        <w:rPr>
          <w:rFonts w:cs="Times New Roman"/>
          <w:i/>
        </w:rPr>
        <w:t>**We disagree with the author’s use of gendered language</w:t>
      </w:r>
    </w:p>
    <w:p w14:paraId="75001CF0" w14:textId="77777777" w:rsidR="001F2698" w:rsidRPr="001F2698" w:rsidRDefault="001F2698" w:rsidP="001F2698">
      <w:pPr>
        <w:rPr>
          <w:rFonts w:cs="Times New Roman"/>
          <w:u w:val="single"/>
        </w:rPr>
      </w:pPr>
      <w:r w:rsidRPr="001F2698">
        <w:rPr>
          <w:rFonts w:cs="Times New Roman"/>
          <w:u w:val="single"/>
        </w:rPr>
        <w:t xml:space="preserve">We need to get prepared for four degrees of global warming, </w:t>
      </w:r>
      <w:r w:rsidRPr="001F2698">
        <w:rPr>
          <w:rFonts w:cs="Times New Roman"/>
          <w:sz w:val="14"/>
        </w:rPr>
        <w:t xml:space="preserve">Bob Watson told the Guardian last week. At first sight this looks like wise counsel from the climate science adviser to Defra. But </w:t>
      </w:r>
      <w:r w:rsidRPr="001F2698">
        <w:rPr>
          <w:rFonts w:cs="Times New Roman"/>
          <w:u w:val="single"/>
        </w:rPr>
        <w:t>the idea that we could adapt to a 4C rise is absurd and dangerous. Global warming on this scale would be a catastrophe that would mean</w:t>
      </w:r>
      <w:r w:rsidRPr="001F2698">
        <w:rPr>
          <w:rFonts w:cs="Times New Roman"/>
          <w:sz w:val="14"/>
        </w:rPr>
        <w:t xml:space="preserve">, in the immortal words that Chief Seattle probably never spoke, </w:t>
      </w:r>
      <w:r w:rsidRPr="001F2698">
        <w:rPr>
          <w:rFonts w:cs="Times New Roman"/>
          <w:u w:val="single"/>
        </w:rPr>
        <w:t>"the end of</w:t>
      </w:r>
      <w:r w:rsidRPr="001F2698">
        <w:rPr>
          <w:rFonts w:cs="Times New Roman"/>
          <w:sz w:val="14"/>
        </w:rPr>
        <w:t xml:space="preserve"> living and the beginning of </w:t>
      </w:r>
      <w:r w:rsidRPr="001F2698">
        <w:rPr>
          <w:rFonts w:cs="Times New Roman"/>
          <w:u w:val="single"/>
        </w:rPr>
        <w:t>survival" for humankind</w:t>
      </w:r>
      <w:r w:rsidRPr="001F2698">
        <w:rPr>
          <w:rFonts w:cs="Times New Roman"/>
          <w:sz w:val="14"/>
        </w:rPr>
        <w:t>. Or perhaps the </w:t>
      </w:r>
      <w:r w:rsidRPr="001F2698">
        <w:rPr>
          <w:rFonts w:cs="Times New Roman"/>
          <w:u w:val="single"/>
        </w:rPr>
        <w:t>beginning of our extinction</w:t>
      </w:r>
      <w:r w:rsidRPr="001F2698">
        <w:rPr>
          <w:rFonts w:cs="Times New Roman"/>
          <w:sz w:val="14"/>
          <w:u w:val="single"/>
        </w:rPr>
        <w:t>. T</w:t>
      </w:r>
      <w:r w:rsidRPr="001F2698">
        <w:rPr>
          <w:rFonts w:cs="Times New Roman"/>
          <w:u w:val="single"/>
        </w:rPr>
        <w:t>he collapse of the polar ice caps would become inevitable, bringing long-term sea level rises of 70-80 metres. All the world's coastal plains would be lost, complete with ports, cities, transport and industrial infrastructure, and much of the world's most productive farmland. The world's geography would be transformed much as it was at the end of the last ice age, when sea levels rose by about 120 metres</w:t>
      </w:r>
      <w:r w:rsidRPr="001F2698">
        <w:rPr>
          <w:rFonts w:cs="Times New Roman"/>
          <w:sz w:val="14"/>
        </w:rPr>
        <w:t xml:space="preserve"> to create the Channel, the North Sea and Cardigan Bay out of dry land. </w:t>
      </w:r>
      <w:r w:rsidRPr="001F2698">
        <w:rPr>
          <w:rFonts w:cs="Times New Roman"/>
          <w:u w:val="single"/>
        </w:rPr>
        <w:t>Weather would become extreme and unpredictable, with more frequent and severe droughts, floods and hurricanes. The Earth's carrying capacity would be hugely reduced. Billions would undoubtedly die</w:t>
      </w:r>
      <w:r w:rsidRPr="001F2698">
        <w:rPr>
          <w:rFonts w:cs="Times New Roman"/>
          <w:sz w:val="14"/>
        </w:rPr>
        <w:t>. Watson's call was supported by the government's former chief scientific adviser, Sir David King, who warned that "</w:t>
      </w:r>
      <w:r w:rsidRPr="001F2698">
        <w:rPr>
          <w:rFonts w:cs="Times New Roman"/>
          <w:u w:val="single"/>
        </w:rPr>
        <w:t>if we get to a four-degree rise it is quite possible that we would begin to see a runaway increase".</w:t>
      </w:r>
      <w:r w:rsidRPr="001F2698">
        <w:rPr>
          <w:rFonts w:cs="Times New Roman"/>
          <w:sz w:val="14"/>
        </w:rPr>
        <w:t xml:space="preserve"> </w:t>
      </w:r>
      <w:r w:rsidRPr="001F2698">
        <w:rPr>
          <w:rFonts w:cs="Times New Roman"/>
          <w:u w:val="single"/>
        </w:rPr>
        <w:t>This is a remarkable understatement.</w:t>
      </w:r>
      <w:r w:rsidRPr="001F2698">
        <w:rPr>
          <w:rFonts w:cs="Times New Roman"/>
          <w:sz w:val="14"/>
        </w:rPr>
        <w:t xml:space="preserve"> </w:t>
      </w:r>
      <w:r w:rsidRPr="001F2698">
        <w:rPr>
          <w:rFonts w:cs="Times New Roman"/>
          <w:u w:val="single"/>
        </w:rPr>
        <w:t>The climate system is already experiencing significant feedbacks, notably the summer melting of the Arctic sea ice. The more the ice melts, the more sunshine is absorbed by the sea, and the more the Arctic warms. And as the Arctic warms, the release of billions of tonnes of methane – a greenhouse gas 70 times stronger than carbon dioxide over 20 years – captured under melting permafrost is already under way.</w:t>
      </w:r>
      <w:r w:rsidRPr="001F2698">
        <w:rPr>
          <w:rFonts w:cs="Times New Roman"/>
          <w:sz w:val="14"/>
        </w:rPr>
        <w:t xml:space="preserve"> To see how far this process could go, look 55.5m years to the Palaeocene-Eocene Thermal Maximum, </w:t>
      </w:r>
      <w:r w:rsidRPr="001F2698">
        <w:rPr>
          <w:rFonts w:cs="Times New Roman"/>
          <w:u w:val="single"/>
        </w:rPr>
        <w:t xml:space="preserve">when a global temperature increase of 6C coincided with the release of about 5,000 gigatonnes of carbon into the atmosphere, both as CO2 and as methane from bogs and seabed sediments. Lush subtropical forests grew in </w:t>
      </w:r>
      <w:proofErr w:type="gramStart"/>
      <w:r w:rsidRPr="001F2698">
        <w:rPr>
          <w:rFonts w:cs="Times New Roman"/>
          <w:u w:val="single"/>
        </w:rPr>
        <w:t>polar regions</w:t>
      </w:r>
      <w:proofErr w:type="gramEnd"/>
      <w:r w:rsidRPr="001F2698">
        <w:rPr>
          <w:rFonts w:cs="Times New Roman"/>
          <w:u w:val="single"/>
        </w:rPr>
        <w:t>, and sea levels rose to 100m higher than today. It appears that an initial warming pulse triggered other warming processes</w:t>
      </w:r>
      <w:r w:rsidRPr="001F2698">
        <w:rPr>
          <w:rFonts w:cs="Times New Roman"/>
          <w:sz w:val="14"/>
        </w:rPr>
        <w:t>. Many s</w:t>
      </w:r>
      <w:r w:rsidRPr="001F2698">
        <w:rPr>
          <w:rFonts w:cs="Times New Roman"/>
          <w:u w:val="single"/>
        </w:rPr>
        <w:t>cientists warn that this historical event may be analogous to the present: the warming caused by human emissions could propel us towards a similar hothouse Earth.</w:t>
      </w:r>
    </w:p>
    <w:p w14:paraId="6DDBDB89" w14:textId="77777777" w:rsidR="001F2698" w:rsidRPr="001F2698" w:rsidRDefault="001F2698" w:rsidP="001F2698">
      <w:pPr>
        <w:rPr>
          <w:rFonts w:cs="Times New Roman"/>
        </w:rPr>
      </w:pPr>
    </w:p>
    <w:p w14:paraId="268203CB"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Yes Tipping Point</w:t>
      </w:r>
    </w:p>
    <w:p w14:paraId="64D8414F"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Tipping points are likely – leads to runaway warming</w:t>
      </w:r>
    </w:p>
    <w:p w14:paraId="574E673D" w14:textId="77777777" w:rsidR="001F2698" w:rsidRPr="001F2698" w:rsidRDefault="001F2698" w:rsidP="001F2698">
      <w:pPr>
        <w:rPr>
          <w:rFonts w:cs="Times New Roman"/>
        </w:rPr>
      </w:pPr>
      <w:r w:rsidRPr="001F2698">
        <w:rPr>
          <w:rFonts w:cs="Times New Roman"/>
          <w:b/>
          <w:sz w:val="26"/>
        </w:rPr>
        <w:t>Guterl 12</w:t>
      </w:r>
      <w:r w:rsidRPr="001F2698">
        <w:rPr>
          <w:rFonts w:cs="Times New Roman"/>
        </w:rPr>
        <w:t xml:space="preserve"> – Editor @ Scientific American</w:t>
      </w:r>
    </w:p>
    <w:p w14:paraId="75DB6C71" w14:textId="77777777" w:rsidR="001F2698" w:rsidRPr="001F2698" w:rsidRDefault="001F2698" w:rsidP="001F2698">
      <w:pPr>
        <w:rPr>
          <w:rFonts w:cs="Times New Roman"/>
        </w:rPr>
      </w:pPr>
      <w:r w:rsidRPr="001F2698">
        <w:rPr>
          <w:rFonts w:cs="Times New Roman"/>
        </w:rPr>
        <w:t>(Fred, “Climate Armageddon: How the World's Weather Could Quickly Run Amok: Climate scientists think a perfect storm of climate "flips" could cause massive upheavals in a matter of years, http://www.scientificamerican.com/article.cfm?id=how-worlds-weather-could-quickly-run-amok)</w:t>
      </w:r>
    </w:p>
    <w:p w14:paraId="7DDC30B8" w14:textId="77777777" w:rsidR="001F2698" w:rsidRPr="001F2698" w:rsidRDefault="001F2698" w:rsidP="001F2698">
      <w:pPr>
        <w:ind w:right="288"/>
        <w:rPr>
          <w:rFonts w:ascii="Times New Roman" w:hAnsi="Times New Roman" w:cs="Times New Roman"/>
          <w:sz w:val="16"/>
        </w:rPr>
      </w:pPr>
      <w:r w:rsidRPr="001F2698">
        <w:rPr>
          <w:rFonts w:ascii="Times New Roman" w:hAnsi="Times New Roman" w:cs="Times New Roman"/>
          <w:b/>
          <w:u w:val="single"/>
        </w:rPr>
        <w:t xml:space="preserve">One of the most productive scientists in </w:t>
      </w:r>
      <w:r w:rsidRPr="001F2698">
        <w:rPr>
          <w:rFonts w:ascii="Times New Roman" w:hAnsi="Times New Roman" w:cs="Times New Roman"/>
          <w:b/>
          <w:highlight w:val="yellow"/>
          <w:u w:val="single"/>
        </w:rPr>
        <w:t>applying dynamical systems theory to climate is</w:t>
      </w:r>
      <w:r w:rsidRPr="001F2698">
        <w:rPr>
          <w:rFonts w:ascii="Times New Roman" w:hAnsi="Times New Roman" w:cs="Times New Roman"/>
          <w:sz w:val="16"/>
        </w:rPr>
        <w:t xml:space="preserve"> Tim </w:t>
      </w:r>
      <w:r w:rsidRPr="001F2698">
        <w:rPr>
          <w:rFonts w:ascii="Times New Roman" w:hAnsi="Times New Roman" w:cs="Times New Roman"/>
          <w:b/>
          <w:highlight w:val="yellow"/>
          <w:u w:val="single"/>
        </w:rPr>
        <w:t>Lenton</w:t>
      </w:r>
      <w:r w:rsidRPr="001F2698">
        <w:rPr>
          <w:rFonts w:ascii="Times New Roman" w:hAnsi="Times New Roman" w:cs="Times New Roman"/>
          <w:sz w:val="16"/>
        </w:rPr>
        <w:t xml:space="preserve"> at the University of East Anglia in England. Lenton is a Lovelockian two generations removed— his mentors were mentored by Lovelock. "</w:t>
      </w:r>
      <w:r w:rsidRPr="001F2698">
        <w:rPr>
          <w:rFonts w:ascii="Times New Roman" w:hAnsi="Times New Roman" w:cs="Times New Roman"/>
          <w:b/>
          <w:highlight w:val="yellow"/>
          <w:u w:val="single"/>
        </w:rPr>
        <w:t>We are looking</w:t>
      </w:r>
      <w:r w:rsidRPr="001F2698">
        <w:rPr>
          <w:rFonts w:ascii="Times New Roman" w:hAnsi="Times New Roman" w:cs="Times New Roman"/>
          <w:b/>
          <w:u w:val="single"/>
        </w:rPr>
        <w:t xml:space="preserve"> quite hard </w:t>
      </w:r>
      <w:r w:rsidRPr="001F2698">
        <w:rPr>
          <w:rFonts w:ascii="Times New Roman" w:hAnsi="Times New Roman" w:cs="Times New Roman"/>
          <w:b/>
          <w:highlight w:val="yellow"/>
          <w:u w:val="single"/>
        </w:rPr>
        <w:t>at past data and observational data</w:t>
      </w:r>
      <w:r w:rsidRPr="001F2698">
        <w:rPr>
          <w:rFonts w:ascii="Times New Roman" w:hAnsi="Times New Roman" w:cs="Times New Roman"/>
          <w:sz w:val="16"/>
        </w:rPr>
        <w:t xml:space="preserve"> that can tell us something," says Lenton. "</w:t>
      </w:r>
      <w:r w:rsidRPr="001F2698">
        <w:rPr>
          <w:rFonts w:ascii="Times New Roman" w:hAnsi="Times New Roman" w:cs="Times New Roman"/>
          <w:b/>
          <w:u w:val="single"/>
        </w:rPr>
        <w:t xml:space="preserve">Classical case studies in </w:t>
      </w:r>
      <w:r w:rsidRPr="001F2698">
        <w:rPr>
          <w:rFonts w:ascii="Times New Roman" w:hAnsi="Times New Roman" w:cs="Times New Roman"/>
          <w:b/>
          <w:highlight w:val="yellow"/>
          <w:u w:val="single"/>
        </w:rPr>
        <w:t xml:space="preserve">which you've seen </w:t>
      </w:r>
      <w:r w:rsidRPr="001F2698">
        <w:rPr>
          <w:rFonts w:ascii="Times New Roman" w:hAnsi="Times New Roman" w:cs="Times New Roman"/>
          <w:b/>
          <w:iCs/>
          <w:highlight w:val="yellow"/>
          <w:u w:val="single"/>
          <w:bdr w:val="single" w:sz="18" w:space="0" w:color="auto"/>
        </w:rPr>
        <w:t>abrupt changes</w:t>
      </w:r>
      <w:r w:rsidRPr="001F2698">
        <w:rPr>
          <w:rFonts w:ascii="Times New Roman" w:hAnsi="Times New Roman" w:cs="Times New Roman"/>
          <w:b/>
          <w:highlight w:val="yellow"/>
          <w:u w:val="single"/>
        </w:rPr>
        <w:t xml:space="preserve"> in climate</w:t>
      </w:r>
      <w:r w:rsidRPr="001F2698">
        <w:rPr>
          <w:rFonts w:ascii="Times New Roman" w:hAnsi="Times New Roman" w:cs="Times New Roman"/>
          <w:sz w:val="16"/>
        </w:rPr>
        <w:t xml:space="preserve"> data. For example, in the Greenland ice-core records, </w:t>
      </w:r>
      <w:r w:rsidRPr="001F2698">
        <w:rPr>
          <w:rFonts w:ascii="Times New Roman" w:hAnsi="Times New Roman" w:cs="Times New Roman"/>
          <w:b/>
          <w:u w:val="single"/>
        </w:rPr>
        <w:t xml:space="preserve">you're seeing climate </w:t>
      </w:r>
      <w:r w:rsidRPr="001F2698">
        <w:rPr>
          <w:rFonts w:ascii="Times New Roman" w:hAnsi="Times New Roman" w:cs="Times New Roman"/>
          <w:b/>
          <w:iCs/>
          <w:u w:val="single"/>
          <w:bdr w:val="single" w:sz="18" w:space="0" w:color="auto"/>
        </w:rPr>
        <w:t>jump</w:t>
      </w:r>
      <w:r w:rsidRPr="001F2698">
        <w:rPr>
          <w:rFonts w:ascii="Times New Roman" w:hAnsi="Times New Roman" w:cs="Times New Roman"/>
          <w:sz w:val="16"/>
        </w:rPr>
        <w:t>. And the end of the Younger Dryas," about fifteen thousand years ago, "</w:t>
      </w:r>
      <w:r w:rsidRPr="001F2698">
        <w:rPr>
          <w:rFonts w:ascii="Times New Roman" w:hAnsi="Times New Roman" w:cs="Times New Roman"/>
          <w:b/>
          <w:u w:val="single"/>
        </w:rPr>
        <w:t xml:space="preserve">you get a </w:t>
      </w:r>
      <w:r w:rsidRPr="001F2698">
        <w:rPr>
          <w:rFonts w:ascii="Times New Roman" w:hAnsi="Times New Roman" w:cs="Times New Roman"/>
          <w:b/>
          <w:iCs/>
          <w:u w:val="single"/>
          <w:bdr w:val="single" w:sz="18" w:space="0" w:color="auto"/>
        </w:rPr>
        <w:t>striking</w:t>
      </w:r>
      <w:r w:rsidRPr="001F2698">
        <w:rPr>
          <w:rFonts w:ascii="Times New Roman" w:hAnsi="Times New Roman" w:cs="Times New Roman"/>
          <w:b/>
          <w:u w:val="single"/>
        </w:rPr>
        <w:t xml:space="preserve"> climate change</w:t>
      </w:r>
      <w:r w:rsidRPr="001F2698">
        <w:rPr>
          <w:rFonts w:ascii="Times New Roman" w:hAnsi="Times New Roman" w:cs="Times New Roman"/>
          <w:sz w:val="16"/>
        </w:rPr>
        <w:t>." So far, he says, nobody has found a big reason for such an abrupt change in these past events—no meteorite or volcano or other event that is an obvious cause—which suggests that perhaps something about the way these climate shifts occur simply makes them sudden.</w:t>
      </w:r>
      <w:r w:rsidRPr="001F2698">
        <w:rPr>
          <w:rFonts w:ascii="Times New Roman" w:hAnsi="Times New Roman" w:cs="Times New Roman"/>
          <w:sz w:val="12"/>
        </w:rPr>
        <w:t xml:space="preserve"> </w:t>
      </w:r>
      <w:r w:rsidRPr="001F2698">
        <w:rPr>
          <w:rFonts w:ascii="Times New Roman" w:hAnsi="Times New Roman" w:cs="Times New Roman"/>
          <w:sz w:val="16"/>
        </w:rPr>
        <w:t xml:space="preserve">Lenton is mainly interested in the future. He has tried to look for things that could possibly change suddenly and drastically even though nothing obvious may trigger them. </w:t>
      </w:r>
      <w:r w:rsidRPr="001F2698">
        <w:rPr>
          <w:rFonts w:ascii="Times New Roman" w:hAnsi="Times New Roman" w:cs="Times New Roman"/>
          <w:b/>
          <w:u w:val="single"/>
        </w:rPr>
        <w:t>He's come up with</w:t>
      </w:r>
      <w:r w:rsidRPr="001F2698">
        <w:rPr>
          <w:rFonts w:ascii="Times New Roman" w:hAnsi="Times New Roman" w:cs="Times New Roman"/>
          <w:sz w:val="16"/>
        </w:rPr>
        <w:t xml:space="preserve"> a short list of nine</w:t>
      </w:r>
      <w:r w:rsidRPr="001F2698">
        <w:rPr>
          <w:rFonts w:ascii="Times New Roman" w:hAnsi="Times New Roman" w:cs="Times New Roman"/>
          <w:b/>
          <w:u w:val="single"/>
        </w:rPr>
        <w:t xml:space="preserve"> </w:t>
      </w:r>
      <w:r w:rsidRPr="001F2698">
        <w:rPr>
          <w:rFonts w:ascii="Times New Roman" w:hAnsi="Times New Roman" w:cs="Times New Roman"/>
          <w:b/>
          <w:highlight w:val="yellow"/>
          <w:u w:val="single"/>
        </w:rPr>
        <w:t>tipping points</w:t>
      </w:r>
      <w:r w:rsidRPr="001F2698">
        <w:rPr>
          <w:rFonts w:ascii="Times New Roman" w:hAnsi="Times New Roman" w:cs="Times New Roman"/>
          <w:sz w:val="16"/>
        </w:rPr>
        <w:t xml:space="preserve">—nine weather systems, regional in scope, </w:t>
      </w:r>
      <w:r w:rsidRPr="001F2698">
        <w:rPr>
          <w:rFonts w:ascii="Times New Roman" w:hAnsi="Times New Roman" w:cs="Times New Roman"/>
          <w:b/>
          <w:u w:val="single"/>
        </w:rPr>
        <w:t xml:space="preserve">that </w:t>
      </w:r>
      <w:r w:rsidRPr="001F2698">
        <w:rPr>
          <w:rFonts w:ascii="Times New Roman" w:hAnsi="Times New Roman" w:cs="Times New Roman"/>
          <w:b/>
          <w:highlight w:val="yellow"/>
          <w:u w:val="single"/>
        </w:rPr>
        <w:t xml:space="preserve">could make a </w:t>
      </w:r>
      <w:r w:rsidRPr="001F2698">
        <w:rPr>
          <w:rFonts w:ascii="Times New Roman" w:hAnsi="Times New Roman" w:cs="Times New Roman"/>
          <w:b/>
          <w:iCs/>
          <w:highlight w:val="yellow"/>
          <w:u w:val="single"/>
          <w:bdr w:val="single" w:sz="18" w:space="0" w:color="auto"/>
        </w:rPr>
        <w:t>rapid transition</w:t>
      </w:r>
      <w:r w:rsidRPr="001F2698">
        <w:rPr>
          <w:rFonts w:ascii="Times New Roman" w:hAnsi="Times New Roman" w:cs="Times New Roman"/>
          <w:b/>
          <w:u w:val="single"/>
        </w:rPr>
        <w:t xml:space="preserve"> from one state to another</w:t>
      </w:r>
      <w:r w:rsidRPr="001F2698">
        <w:rPr>
          <w:rFonts w:ascii="Times New Roman" w:hAnsi="Times New Roman" w:cs="Times New Roman"/>
          <w:sz w:val="16"/>
        </w:rPr>
        <w:t>.</w:t>
      </w:r>
      <w:r w:rsidRPr="001F2698">
        <w:rPr>
          <w:rFonts w:ascii="Times New Roman" w:hAnsi="Times New Roman" w:cs="Times New Roman"/>
          <w:sz w:val="12"/>
        </w:rPr>
        <w:t xml:space="preserve"> </w:t>
      </w:r>
      <w:r w:rsidRPr="001F2698">
        <w:rPr>
          <w:rFonts w:ascii="Times New Roman" w:hAnsi="Times New Roman" w:cs="Times New Roman"/>
          <w:sz w:val="16"/>
        </w:rPr>
        <w:t>Each year, the sun shines down on the dark surface of the Indian Ocean, and moist, warm air rises and forms clouds. This rising heat and the moisture form a powerful weather system, a natural pump that pulls up water and moves it in vast quantities hundreds of miles to the mainland. This is the Indian monsoon, which deposits rainfall on thousands of square miles of farmland. About a billion people, most of them poor, depend for their daily bread on crops that depend in turn on the reliability and regularity of the Indian monsoons.</w:t>
      </w:r>
      <w:r w:rsidRPr="001F2698">
        <w:rPr>
          <w:rFonts w:ascii="Times New Roman" w:hAnsi="Times New Roman" w:cs="Times New Roman"/>
          <w:sz w:val="12"/>
        </w:rPr>
        <w:t xml:space="preserve"> </w:t>
      </w:r>
      <w:r w:rsidRPr="001F2698">
        <w:rPr>
          <w:rFonts w:ascii="Times New Roman" w:hAnsi="Times New Roman" w:cs="Times New Roman"/>
          <w:sz w:val="16"/>
        </w:rPr>
        <w:t>India is a rapidly developing country with hundreds of millions of citizens who want to move into the middle class, drive cars and cool their homes with air-conditioning. It is also a country of poor people, many who still rely on burning agricultural waste to heat their homes and cook their suppers. Smoke from household fires has been a big source of pollution in the subcontinent, and it could disrupt the monsoons, too. The soot from these fires and from automobiles and buses in the ever more crowded cities rises into the atmosphere and drifts out over the Indian Ocean, changing the atmospheric dynamics upon which the monsoons depend. Aerosols (soot) keep much of the sun's energy from reaching the surface, which means the monsoon doesn't get going with the same force and takes longer to gather up a head of steam. Less rain makes it to crops.</w:t>
      </w:r>
      <w:r w:rsidRPr="001F2698">
        <w:rPr>
          <w:rFonts w:ascii="Times New Roman" w:hAnsi="Times New Roman" w:cs="Times New Roman"/>
          <w:sz w:val="12"/>
        </w:rPr>
        <w:t xml:space="preserve"> </w:t>
      </w:r>
      <w:r w:rsidRPr="001F2698">
        <w:rPr>
          <w:rFonts w:ascii="Times New Roman" w:hAnsi="Times New Roman" w:cs="Times New Roman"/>
          <w:sz w:val="16"/>
        </w:rPr>
        <w:t>At the same time, the buildup of greenhouse gases, coming mainly from developed countries in the northern hemisphere, has a very different effect on the Indian summer monsoons: it acts to make them stronger.</w:t>
      </w:r>
      <w:r w:rsidRPr="001F2698">
        <w:rPr>
          <w:rFonts w:ascii="Times New Roman" w:hAnsi="Times New Roman" w:cs="Times New Roman"/>
          <w:sz w:val="12"/>
        </w:rPr>
        <w:t xml:space="preserve"> </w:t>
      </w:r>
      <w:r w:rsidRPr="001F2698">
        <w:rPr>
          <w:rFonts w:ascii="Times New Roman" w:hAnsi="Times New Roman" w:cs="Times New Roman"/>
          <w:sz w:val="16"/>
        </w:rPr>
        <w:t>These two opposite influences make the fate of the monsoon difficult to predict and subject to instability. A small influence—a bit more carbon dioxide in the atmosphere, and a bit more brown haze—could have an out- size effect. Lenton believes that the monsoons could flip from one state to another as quickly as one year. What happens then is not a question that Lenton can answer with certainty, but he foresees two possibilities.</w:t>
      </w:r>
      <w:r w:rsidRPr="001F2698">
        <w:rPr>
          <w:rFonts w:ascii="Times New Roman" w:hAnsi="Times New Roman" w:cs="Times New Roman"/>
          <w:sz w:val="12"/>
        </w:rPr>
        <w:t xml:space="preserve"> </w:t>
      </w:r>
      <w:r w:rsidRPr="001F2698">
        <w:rPr>
          <w:rFonts w:ascii="Times New Roman" w:hAnsi="Times New Roman" w:cs="Times New Roman"/>
          <w:sz w:val="16"/>
        </w:rPr>
        <w:t>One is that the monsoons grow in force and intensity, but come less frequently. We have already seen hints of this in the newspapers. In the last few years rains have grown erratic and less frequent, but when they do come, they tend to dump an enormous amount of water, and in places where they wouldn't normally do so. This is almost as bad for farmers as drought, since the rain falls on parched ground with extra force, and much of it runs off without soaking into the ground, and it causes damage to boot by washing away soil and plants. The flooding that devastated Pakistan in 2011 is a case in point. If this trend continued and strengthened in intensity, it would be bad news for the two thirds of the Indian workforce that depends on farming. It would be nasty for the Indian economy—agriculture accounts for 25 percent of GDP. A permanently erratic and harsh monsoon would depress crop yields, increase erosion on farms, and cause a rise in global food prices as India is forced to import more food.</w:t>
      </w:r>
      <w:r w:rsidRPr="001F2698">
        <w:rPr>
          <w:rFonts w:ascii="Times New Roman" w:hAnsi="Times New Roman" w:cs="Times New Roman"/>
          <w:sz w:val="12"/>
        </w:rPr>
        <w:t xml:space="preserve"> </w:t>
      </w:r>
      <w:r w:rsidRPr="001F2698">
        <w:rPr>
          <w:rFonts w:ascii="Times New Roman" w:hAnsi="Times New Roman" w:cs="Times New Roman"/>
          <w:sz w:val="16"/>
        </w:rPr>
        <w:t xml:space="preserve">The other possibility is even worse: the </w:t>
      </w:r>
      <w:r w:rsidRPr="001F2698">
        <w:rPr>
          <w:rFonts w:ascii="Times New Roman" w:hAnsi="Times New Roman" w:cs="Times New Roman"/>
          <w:b/>
          <w:u w:val="single"/>
        </w:rPr>
        <w:t>monsoons could shut down entirely</w:t>
      </w:r>
      <w:r w:rsidRPr="001F2698">
        <w:rPr>
          <w:rFonts w:ascii="Times New Roman" w:hAnsi="Times New Roman" w:cs="Times New Roman"/>
          <w:b/>
          <w:iCs/>
          <w:highlight w:val="yellow"/>
          <w:u w:val="single"/>
          <w:bdr w:val="single" w:sz="18" w:space="0" w:color="auto"/>
        </w:rPr>
        <w:t>. This would be an unmitigated catastrophe</w:t>
      </w:r>
      <w:r w:rsidRPr="001F2698">
        <w:rPr>
          <w:rFonts w:ascii="Times New Roman" w:hAnsi="Times New Roman" w:cs="Times New Roman"/>
          <w:sz w:val="16"/>
        </w:rPr>
        <w:t xml:space="preserve">. A sudden stopping of monsoon rain, which accounts for 80 percent of rainfall in India, could throw a billion people into danger of starvation. </w:t>
      </w:r>
      <w:r w:rsidRPr="001F2698">
        <w:rPr>
          <w:rFonts w:ascii="Times New Roman" w:hAnsi="Times New Roman" w:cs="Times New Roman"/>
          <w:b/>
          <w:highlight w:val="yellow"/>
          <w:u w:val="single"/>
        </w:rPr>
        <w:t>It would</w:t>
      </w:r>
      <w:r w:rsidRPr="001F2698">
        <w:rPr>
          <w:rFonts w:ascii="Times New Roman" w:hAnsi="Times New Roman" w:cs="Times New Roman"/>
          <w:b/>
          <w:u w:val="single"/>
        </w:rPr>
        <w:t xml:space="preserve"> </w:t>
      </w:r>
      <w:r w:rsidRPr="001F2698">
        <w:rPr>
          <w:rFonts w:ascii="Times New Roman" w:hAnsi="Times New Roman" w:cs="Times New Roman"/>
          <w:b/>
          <w:highlight w:val="yellow"/>
          <w:u w:val="single"/>
        </w:rPr>
        <w:t>change the</w:t>
      </w:r>
      <w:r w:rsidRPr="001F2698">
        <w:rPr>
          <w:rFonts w:ascii="Times New Roman" w:hAnsi="Times New Roman" w:cs="Times New Roman"/>
          <w:b/>
          <w:u w:val="single"/>
        </w:rPr>
        <w:t xml:space="preserve"> Indian </w:t>
      </w:r>
      <w:r w:rsidRPr="001F2698">
        <w:rPr>
          <w:rFonts w:ascii="Times New Roman" w:hAnsi="Times New Roman" w:cs="Times New Roman"/>
          <w:b/>
          <w:highlight w:val="yellow"/>
          <w:u w:val="single"/>
        </w:rPr>
        <w:t>landscape</w:t>
      </w:r>
      <w:r w:rsidRPr="001F2698">
        <w:rPr>
          <w:rFonts w:ascii="Times New Roman" w:hAnsi="Times New Roman" w:cs="Times New Roman"/>
          <w:b/>
          <w:u w:val="single"/>
        </w:rPr>
        <w:t xml:space="preserve">, </w:t>
      </w:r>
      <w:r w:rsidRPr="001F2698">
        <w:rPr>
          <w:rFonts w:ascii="Times New Roman" w:hAnsi="Times New Roman" w:cs="Times New Roman"/>
          <w:b/>
          <w:highlight w:val="yellow"/>
          <w:u w:val="single"/>
        </w:rPr>
        <w:t>wiping out</w:t>
      </w:r>
      <w:r w:rsidRPr="001F2698">
        <w:rPr>
          <w:rFonts w:ascii="Times New Roman" w:hAnsi="Times New Roman" w:cs="Times New Roman"/>
          <w:b/>
          <w:u w:val="single"/>
        </w:rPr>
        <w:t xml:space="preserve"> native </w:t>
      </w:r>
      <w:r w:rsidRPr="001F2698">
        <w:rPr>
          <w:rFonts w:ascii="Times New Roman" w:hAnsi="Times New Roman" w:cs="Times New Roman"/>
          <w:b/>
          <w:highlight w:val="yellow"/>
          <w:u w:val="single"/>
        </w:rPr>
        <w:t>species</w:t>
      </w:r>
      <w:r w:rsidRPr="001F2698">
        <w:rPr>
          <w:rFonts w:ascii="Times New Roman" w:hAnsi="Times New Roman" w:cs="Times New Roman"/>
          <w:b/>
          <w:u w:val="single"/>
        </w:rPr>
        <w:t xml:space="preserve"> of plants and animals, force farms into bankruptcy, and </w:t>
      </w:r>
      <w:r w:rsidRPr="001F2698">
        <w:rPr>
          <w:rFonts w:ascii="Times New Roman" w:hAnsi="Times New Roman" w:cs="Times New Roman"/>
          <w:b/>
          <w:highlight w:val="yellow"/>
          <w:u w:val="single"/>
        </w:rPr>
        <w:t>exacerbate water shortages</w:t>
      </w:r>
      <w:r w:rsidRPr="001F2698">
        <w:rPr>
          <w:rFonts w:ascii="Times New Roman" w:hAnsi="Times New Roman" w:cs="Times New Roman"/>
          <w:b/>
          <w:u w:val="single"/>
        </w:rPr>
        <w:t xml:space="preserve"> that are already </w:t>
      </w:r>
      <w:r w:rsidRPr="001F2698">
        <w:rPr>
          <w:rFonts w:ascii="Times New Roman" w:hAnsi="Times New Roman" w:cs="Times New Roman"/>
          <w:b/>
          <w:highlight w:val="yellow"/>
          <w:u w:val="single"/>
        </w:rPr>
        <w:t>creating conflict</w:t>
      </w:r>
      <w:r w:rsidRPr="001F2698">
        <w:rPr>
          <w:rFonts w:ascii="Times New Roman" w:hAnsi="Times New Roman" w:cs="Times New Roman"/>
          <w:sz w:val="16"/>
        </w:rPr>
        <w:t xml:space="preserve">. The Indian government would almost certainly be unable to cope with a disaster of such proportions. Refugees by the hundreds of millions would stream into big cities such as Mumbai and Bangalore, looking for some hope of survival. </w:t>
      </w:r>
      <w:r w:rsidRPr="001F2698">
        <w:rPr>
          <w:rFonts w:ascii="Times New Roman" w:hAnsi="Times New Roman" w:cs="Times New Roman"/>
          <w:b/>
          <w:u w:val="single"/>
        </w:rPr>
        <w:t>It would create a humanitarian crisis of unprecedented proportions</w:t>
      </w:r>
      <w:r w:rsidRPr="001F2698">
        <w:rPr>
          <w:rFonts w:ascii="Times New Roman" w:hAnsi="Times New Roman" w:cs="Times New Roman"/>
          <w:sz w:val="16"/>
        </w:rPr>
        <w:t>. Lenton foresees a similar danger of sudden change in the West African monsoon, the second tipping point.</w:t>
      </w:r>
      <w:r w:rsidRPr="001F2698">
        <w:rPr>
          <w:rFonts w:ascii="Times New Roman" w:hAnsi="Times New Roman" w:cs="Times New Roman"/>
          <w:sz w:val="12"/>
        </w:rPr>
        <w:t xml:space="preserve"> </w:t>
      </w:r>
      <w:r w:rsidRPr="001F2698">
        <w:rPr>
          <w:rFonts w:ascii="Times New Roman" w:hAnsi="Times New Roman" w:cs="Times New Roman"/>
          <w:sz w:val="16"/>
        </w:rPr>
        <w:t xml:space="preserve">Tipping point number three in Lenton's list is the </w:t>
      </w:r>
      <w:r w:rsidRPr="001F2698">
        <w:rPr>
          <w:rFonts w:ascii="Times New Roman" w:hAnsi="Times New Roman" w:cs="Times New Roman"/>
          <w:b/>
          <w:iCs/>
          <w:highlight w:val="yellow"/>
          <w:u w:val="single"/>
          <w:bdr w:val="single" w:sz="18" w:space="0" w:color="auto"/>
        </w:rPr>
        <w:t>sea ice</w:t>
      </w:r>
      <w:r w:rsidRPr="001F2698">
        <w:rPr>
          <w:rFonts w:ascii="Times New Roman" w:hAnsi="Times New Roman" w:cs="Times New Roman"/>
          <w:sz w:val="16"/>
        </w:rPr>
        <w:t xml:space="preserve"> of the </w:t>
      </w:r>
      <w:proofErr w:type="gramStart"/>
      <w:r w:rsidRPr="001F2698">
        <w:rPr>
          <w:rFonts w:ascii="Times New Roman" w:hAnsi="Times New Roman" w:cs="Times New Roman"/>
          <w:sz w:val="16"/>
        </w:rPr>
        <w:t>north pole</w:t>
      </w:r>
      <w:proofErr w:type="gramEnd"/>
      <w:r w:rsidRPr="001F2698">
        <w:rPr>
          <w:rFonts w:ascii="Times New Roman" w:hAnsi="Times New Roman" w:cs="Times New Roman"/>
          <w:sz w:val="16"/>
        </w:rPr>
        <w:t xml:space="preserve">. For years the ice has been thinning and retreating more and more during the summer. Soon it may disappear completely during the summer months. We may already have reached this tipping point—a transition to a new state in which the </w:t>
      </w:r>
      <w:proofErr w:type="gramStart"/>
      <w:r w:rsidRPr="001F2698">
        <w:rPr>
          <w:rFonts w:ascii="Times New Roman" w:hAnsi="Times New Roman" w:cs="Times New Roman"/>
          <w:sz w:val="16"/>
        </w:rPr>
        <w:t>north pole</w:t>
      </w:r>
      <w:proofErr w:type="gramEnd"/>
      <w:r w:rsidRPr="001F2698">
        <w:rPr>
          <w:rFonts w:ascii="Times New Roman" w:hAnsi="Times New Roman" w:cs="Times New Roman"/>
          <w:sz w:val="16"/>
        </w:rPr>
        <w:t xml:space="preserve"> is ice-free during summer months is already at hand. Eventually the </w:t>
      </w:r>
      <w:proofErr w:type="gramStart"/>
      <w:r w:rsidRPr="001F2698">
        <w:rPr>
          <w:rFonts w:ascii="Times New Roman" w:hAnsi="Times New Roman" w:cs="Times New Roman"/>
          <w:sz w:val="16"/>
        </w:rPr>
        <w:t>north pole</w:t>
      </w:r>
      <w:proofErr w:type="gramEnd"/>
      <w:r w:rsidRPr="001F2698">
        <w:rPr>
          <w:rFonts w:ascii="Times New Roman" w:hAnsi="Times New Roman" w:cs="Times New Roman"/>
          <w:sz w:val="16"/>
        </w:rPr>
        <w:t xml:space="preserve"> may flip and be free of ice year-round. The knock-on effects of such a transition would be huge—they would cause marked increase of warming at the pole, since open water absorbs more of the sun's energy than ice-covered seas. The effect of a year-round ice-free north pole would be like heating Greenland on a skillet.</w:t>
      </w:r>
      <w:r w:rsidRPr="001F2698">
        <w:rPr>
          <w:rFonts w:ascii="Times New Roman" w:hAnsi="Times New Roman" w:cs="Times New Roman"/>
          <w:sz w:val="12"/>
        </w:rPr>
        <w:t xml:space="preserve"> </w:t>
      </w:r>
      <w:r w:rsidRPr="001F2698">
        <w:rPr>
          <w:rFonts w:ascii="Times New Roman" w:hAnsi="Times New Roman" w:cs="Times New Roman"/>
          <w:sz w:val="16"/>
        </w:rPr>
        <w:t xml:space="preserve">The fourth tipping point is </w:t>
      </w:r>
      <w:r w:rsidRPr="001F2698">
        <w:rPr>
          <w:rFonts w:ascii="Times New Roman" w:hAnsi="Times New Roman" w:cs="Times New Roman"/>
          <w:b/>
          <w:iCs/>
          <w:highlight w:val="yellow"/>
          <w:u w:val="single"/>
          <w:bdr w:val="single" w:sz="18" w:space="0" w:color="auto"/>
        </w:rPr>
        <w:t>Greenland's glaciers</w:t>
      </w:r>
      <w:r w:rsidRPr="001F2698">
        <w:rPr>
          <w:rFonts w:ascii="Times New Roman" w:hAnsi="Times New Roman" w:cs="Times New Roman"/>
          <w:b/>
          <w:iCs/>
          <w:u w:val="single"/>
          <w:bdr w:val="single" w:sz="18" w:space="0" w:color="auto"/>
        </w:rPr>
        <w:t>,</w:t>
      </w:r>
      <w:r w:rsidRPr="001F2698">
        <w:rPr>
          <w:rFonts w:ascii="Times New Roman" w:hAnsi="Times New Roman" w:cs="Times New Roman"/>
          <w:sz w:val="16"/>
        </w:rPr>
        <w:t xml:space="preserve"> which hold enough water to cause sea levels to rise by more than twenty feet. It takes a while for that much ice to melt, of course. Currently, the Intergovernmental Panel on Climate Change projections say it will take on the order of a thou- sand </w:t>
      </w:r>
      <w:r w:rsidRPr="001F2698">
        <w:rPr>
          <w:rFonts w:ascii="Times New Roman" w:hAnsi="Times New Roman" w:cs="Times New Roman"/>
          <w:sz w:val="16"/>
        </w:rPr>
        <w:lastRenderedPageBreak/>
        <w:t>years. Scientists currently don't have a good handle on how such a big hunk of ice melts. For plenty of reasons it could happen much more quickly—recent observations suggest that the melting has not only exceeded what models predict, but has also begun to accelerate. A marked retreat of ice in coastal areas has led to an infusion of ocean water, which is relatively warm and promotes melting.</w:t>
      </w:r>
      <w:r w:rsidRPr="001F2698">
        <w:rPr>
          <w:rFonts w:ascii="Times New Roman" w:hAnsi="Times New Roman" w:cs="Times New Roman"/>
          <w:sz w:val="12"/>
        </w:rPr>
        <w:t xml:space="preserve"> </w:t>
      </w:r>
      <w:r w:rsidRPr="001F2698">
        <w:rPr>
          <w:rFonts w:ascii="Times New Roman" w:hAnsi="Times New Roman" w:cs="Times New Roman"/>
          <w:sz w:val="16"/>
        </w:rPr>
        <w:t xml:space="preserve">All this leads Lenton to conclude that the Greenland ice sheets </w:t>
      </w:r>
      <w:r w:rsidRPr="001F2698">
        <w:rPr>
          <w:rFonts w:ascii="Times New Roman" w:hAnsi="Times New Roman" w:cs="Times New Roman"/>
          <w:b/>
          <w:highlight w:val="yellow"/>
          <w:u w:val="single"/>
        </w:rPr>
        <w:t>could</w:t>
      </w:r>
      <w:r w:rsidRPr="001F2698">
        <w:rPr>
          <w:rFonts w:ascii="Times New Roman" w:hAnsi="Times New Roman" w:cs="Times New Roman"/>
          <w:b/>
          <w:u w:val="single"/>
        </w:rPr>
        <w:t xml:space="preserve"> </w:t>
      </w:r>
      <w:r w:rsidRPr="001F2698">
        <w:rPr>
          <w:rFonts w:ascii="Times New Roman" w:hAnsi="Times New Roman" w:cs="Times New Roman"/>
          <w:b/>
          <w:highlight w:val="yellow"/>
          <w:u w:val="single"/>
        </w:rPr>
        <w:t>make a transition to an alternate state</w:t>
      </w:r>
      <w:r w:rsidRPr="001F2698">
        <w:rPr>
          <w:rFonts w:ascii="Times New Roman" w:hAnsi="Times New Roman" w:cs="Times New Roman"/>
          <w:sz w:val="16"/>
        </w:rPr>
        <w:t xml:space="preserve"> in three hundred years, rather than a thousand or more. Such a quic</w:t>
      </w:r>
      <w:r w:rsidRPr="001F2698">
        <w:rPr>
          <w:rFonts w:ascii="Times New Roman" w:hAnsi="Times New Roman" w:cs="Times New Roman"/>
          <w:b/>
          <w:u w:val="single"/>
        </w:rPr>
        <w:t>k melting of Greenland would have a knock-on effect on the ocean currents that run up the Atlantic, bringing warmth to northern Europe and Scandinavia, the Atlantic thermohaline circulation</w:t>
      </w:r>
      <w:r w:rsidRPr="001F2698">
        <w:rPr>
          <w:rFonts w:ascii="Times New Roman" w:hAnsi="Times New Roman" w:cs="Times New Roman"/>
          <w:sz w:val="16"/>
        </w:rPr>
        <w:t>. A sudden change in this current could plunge much of Europe back into an ice age. Scientists were getting nervous about this possibility a few years ago, until further research suggested that any switch in current is a long way off—perhaps a thousand years off. Lenton argues that an accelerated melting of Greenland would throw more freshwater on the northern Atlantic than these reassuring calculations have taken into account. "</w:t>
      </w:r>
      <w:r w:rsidRPr="001F2698">
        <w:rPr>
          <w:rFonts w:ascii="Times New Roman" w:hAnsi="Times New Roman" w:cs="Times New Roman"/>
          <w:b/>
          <w:u w:val="single"/>
        </w:rPr>
        <w:t>The canary in the coal mine is the Arctic losing its summer sea-ice cover</w:t>
      </w:r>
      <w:r w:rsidRPr="001F2698">
        <w:rPr>
          <w:rFonts w:ascii="Times New Roman" w:hAnsi="Times New Roman" w:cs="Times New Roman"/>
          <w:sz w:val="16"/>
        </w:rPr>
        <w:t>," says Lenton. "I am really worried about the Greenland ice sheet. It's already losing mass and shrinking."</w:t>
      </w:r>
      <w:r w:rsidRPr="001F2698">
        <w:rPr>
          <w:rFonts w:ascii="Times New Roman" w:hAnsi="Times New Roman" w:cs="Times New Roman"/>
          <w:sz w:val="12"/>
        </w:rPr>
        <w:t xml:space="preserve"> </w:t>
      </w:r>
      <w:r w:rsidRPr="001F2698">
        <w:rPr>
          <w:rFonts w:ascii="Times New Roman" w:hAnsi="Times New Roman" w:cs="Times New Roman"/>
          <w:b/>
          <w:highlight w:val="yellow"/>
          <w:u w:val="single"/>
        </w:rPr>
        <w:t>If Greenland flipped</w:t>
      </w:r>
      <w:r w:rsidRPr="001F2698">
        <w:rPr>
          <w:rFonts w:ascii="Times New Roman" w:hAnsi="Times New Roman" w:cs="Times New Roman"/>
          <w:b/>
          <w:u w:val="single"/>
        </w:rPr>
        <w:t xml:space="preserve"> into a completely ice-free state, </w:t>
      </w:r>
      <w:r w:rsidRPr="001F2698">
        <w:rPr>
          <w:rFonts w:ascii="Times New Roman" w:hAnsi="Times New Roman" w:cs="Times New Roman"/>
          <w:b/>
          <w:highlight w:val="yellow"/>
          <w:u w:val="single"/>
        </w:rPr>
        <w:t>it would cause</w:t>
      </w:r>
      <w:r w:rsidRPr="001F2698">
        <w:rPr>
          <w:rFonts w:ascii="Times New Roman" w:hAnsi="Times New Roman" w:cs="Times New Roman"/>
          <w:b/>
          <w:u w:val="single"/>
        </w:rPr>
        <w:t xml:space="preserve"> </w:t>
      </w:r>
      <w:r w:rsidRPr="001F2698">
        <w:rPr>
          <w:rFonts w:ascii="Times New Roman" w:hAnsi="Times New Roman" w:cs="Times New Roman"/>
          <w:b/>
          <w:highlight w:val="yellow"/>
          <w:u w:val="single"/>
        </w:rPr>
        <w:t>massive rises in sea level</w:t>
      </w:r>
      <w:r w:rsidRPr="001F2698">
        <w:rPr>
          <w:rFonts w:ascii="Times New Roman" w:hAnsi="Times New Roman" w:cs="Times New Roman"/>
          <w:sz w:val="16"/>
        </w:rPr>
        <w:t>—on the order of six or seven meters. Even if this took three hundred years to happen, "it would be an absolute disaster," says Lenton, "a real game changer." At such a rate of sea-level rise, it would be- come more and more difficult to protect coastlines. Low-lying areas would have to be abandoned. That includes cities such as New York, Los Angeles, San Francisco, London, Tokyo, and Hong Kong, not to mention the entire state of Florida and vast swaths of Indochina.</w:t>
      </w:r>
      <w:r w:rsidRPr="001F2698">
        <w:rPr>
          <w:rFonts w:ascii="Times New Roman" w:hAnsi="Times New Roman" w:cs="Times New Roman"/>
          <w:sz w:val="12"/>
        </w:rPr>
        <w:t xml:space="preserve"> </w:t>
      </w:r>
      <w:r w:rsidRPr="001F2698">
        <w:rPr>
          <w:rFonts w:ascii="Times New Roman" w:hAnsi="Times New Roman" w:cs="Times New Roman"/>
          <w:b/>
          <w:u w:val="single"/>
        </w:rPr>
        <w:t>Tipping point number six—</w:t>
      </w:r>
      <w:r w:rsidRPr="001F2698">
        <w:rPr>
          <w:rFonts w:ascii="Times New Roman" w:hAnsi="Times New Roman" w:cs="Times New Roman"/>
          <w:b/>
          <w:highlight w:val="yellow"/>
          <w:u w:val="single"/>
        </w:rPr>
        <w:t>the west Antarctic ice sheet</w:t>
      </w:r>
      <w:r w:rsidRPr="001F2698">
        <w:rPr>
          <w:rFonts w:ascii="Times New Roman" w:hAnsi="Times New Roman" w:cs="Times New Roman"/>
          <w:b/>
          <w:u w:val="single"/>
        </w:rPr>
        <w:t>—</w:t>
      </w:r>
      <w:r w:rsidRPr="001F2698">
        <w:rPr>
          <w:rFonts w:ascii="Times New Roman" w:hAnsi="Times New Roman" w:cs="Times New Roman"/>
          <w:b/>
          <w:highlight w:val="yellow"/>
          <w:u w:val="single"/>
        </w:rPr>
        <w:t xml:space="preserve">is </w:t>
      </w:r>
      <w:r w:rsidRPr="001F2698">
        <w:rPr>
          <w:rFonts w:ascii="Times New Roman" w:hAnsi="Times New Roman" w:cs="Times New Roman"/>
          <w:b/>
          <w:u w:val="single"/>
        </w:rPr>
        <w:t xml:space="preserve">even </w:t>
      </w:r>
      <w:r w:rsidRPr="001F2698">
        <w:rPr>
          <w:rFonts w:ascii="Times New Roman" w:hAnsi="Times New Roman" w:cs="Times New Roman"/>
          <w:b/>
          <w:highlight w:val="yellow"/>
          <w:u w:val="single"/>
        </w:rPr>
        <w:t>scarier</w:t>
      </w:r>
      <w:r w:rsidRPr="001F2698">
        <w:rPr>
          <w:rFonts w:ascii="Times New Roman" w:hAnsi="Times New Roman" w:cs="Times New Roman"/>
          <w:sz w:val="16"/>
        </w:rPr>
        <w:t>. It has enough ice on it to raise sea levels by about eighty meters. The ice is melting, but slowly—most worst-case scenarios give the ice centuries to melt. But there are some niggling doubts about whether the West Antarctic Ice Sheet could calve into the sea more quickly than expected, as the glaciers contract. If that happened, it would push sea levels up by five meters in as short a time as a century. Most experts consider this unlikely, but if it did happen, Lenton thinks the sheet could flip in as little time as three hundred years—three times faster than most models predict.</w:t>
      </w:r>
      <w:r w:rsidRPr="001F2698">
        <w:rPr>
          <w:rFonts w:ascii="Times New Roman" w:hAnsi="Times New Roman" w:cs="Times New Roman"/>
          <w:sz w:val="12"/>
        </w:rPr>
        <w:t xml:space="preserve"> </w:t>
      </w:r>
      <w:r w:rsidRPr="001F2698">
        <w:rPr>
          <w:rFonts w:ascii="Times New Roman" w:hAnsi="Times New Roman" w:cs="Times New Roman"/>
          <w:sz w:val="16"/>
        </w:rPr>
        <w:t xml:space="preserve">Water and ice aren't the only worries. </w:t>
      </w:r>
      <w:r w:rsidRPr="001F2698">
        <w:rPr>
          <w:rFonts w:ascii="Times New Roman" w:hAnsi="Times New Roman" w:cs="Times New Roman"/>
          <w:b/>
          <w:highlight w:val="yellow"/>
          <w:u w:val="single"/>
        </w:rPr>
        <w:t xml:space="preserve">The Amazon </w:t>
      </w:r>
      <w:r w:rsidRPr="001F2698">
        <w:rPr>
          <w:rFonts w:ascii="Times New Roman" w:hAnsi="Times New Roman" w:cs="Times New Roman"/>
          <w:b/>
          <w:u w:val="single"/>
        </w:rPr>
        <w:t xml:space="preserve">rain forest, the seventh of Lenton's tipping points, </w:t>
      </w:r>
      <w:r w:rsidRPr="001F2698">
        <w:rPr>
          <w:rFonts w:ascii="Times New Roman" w:hAnsi="Times New Roman" w:cs="Times New Roman"/>
          <w:b/>
          <w:highlight w:val="yellow"/>
          <w:u w:val="single"/>
        </w:rPr>
        <w:t xml:space="preserve">is </w:t>
      </w:r>
      <w:r w:rsidRPr="001F2698">
        <w:rPr>
          <w:rFonts w:ascii="Times New Roman" w:hAnsi="Times New Roman" w:cs="Times New Roman"/>
          <w:b/>
          <w:u w:val="single"/>
        </w:rPr>
        <w:t xml:space="preserve">also </w:t>
      </w:r>
      <w:r w:rsidRPr="001F2698">
        <w:rPr>
          <w:rFonts w:ascii="Times New Roman" w:hAnsi="Times New Roman" w:cs="Times New Roman"/>
          <w:b/>
          <w:highlight w:val="yellow"/>
          <w:u w:val="single"/>
        </w:rPr>
        <w:t>in jeopardy</w:t>
      </w:r>
      <w:r w:rsidRPr="001F2698">
        <w:rPr>
          <w:rFonts w:ascii="Times New Roman" w:hAnsi="Times New Roman" w:cs="Times New Roman"/>
          <w:b/>
          <w:u w:val="single"/>
        </w:rPr>
        <w:t>. Rain forests are always pretty wet, but they have</w:t>
      </w:r>
      <w:r w:rsidRPr="001F2698">
        <w:rPr>
          <w:rFonts w:ascii="Times New Roman" w:hAnsi="Times New Roman" w:cs="Times New Roman"/>
          <w:b/>
          <w:highlight w:val="yellow"/>
          <w:u w:val="single"/>
        </w:rPr>
        <w:t xml:space="preserve"> dry seasons</w:t>
      </w:r>
      <w:r w:rsidRPr="001F2698">
        <w:rPr>
          <w:rFonts w:ascii="Times New Roman" w:hAnsi="Times New Roman" w:cs="Times New Roman"/>
          <w:b/>
          <w:u w:val="single"/>
        </w:rPr>
        <w:t xml:space="preserve">, and those dry seasons </w:t>
      </w:r>
      <w:r w:rsidRPr="001F2698">
        <w:rPr>
          <w:rFonts w:ascii="Times New Roman" w:hAnsi="Times New Roman" w:cs="Times New Roman"/>
          <w:b/>
          <w:highlight w:val="yellow"/>
          <w:u w:val="single"/>
        </w:rPr>
        <w:t>turn out to be a</w:t>
      </w:r>
      <w:r w:rsidRPr="001F2698">
        <w:rPr>
          <w:rFonts w:ascii="Times New Roman" w:hAnsi="Times New Roman" w:cs="Times New Roman"/>
          <w:b/>
          <w:u w:val="single"/>
        </w:rPr>
        <w:t xml:space="preserve"> </w:t>
      </w:r>
      <w:r w:rsidRPr="001F2698">
        <w:rPr>
          <w:rFonts w:ascii="Times New Roman" w:hAnsi="Times New Roman" w:cs="Times New Roman"/>
          <w:b/>
          <w:highlight w:val="yellow"/>
          <w:u w:val="single"/>
        </w:rPr>
        <w:t xml:space="preserve">limiting factor on </w:t>
      </w:r>
      <w:r w:rsidRPr="001F2698">
        <w:rPr>
          <w:rFonts w:ascii="Times New Roman" w:hAnsi="Times New Roman" w:cs="Times New Roman"/>
          <w:b/>
          <w:u w:val="single"/>
        </w:rPr>
        <w:t xml:space="preserve">the </w:t>
      </w:r>
      <w:r w:rsidRPr="001F2698">
        <w:rPr>
          <w:rFonts w:ascii="Times New Roman" w:hAnsi="Times New Roman" w:cs="Times New Roman"/>
          <w:b/>
          <w:highlight w:val="yellow"/>
          <w:u w:val="single"/>
        </w:rPr>
        <w:t>survival of flora</w:t>
      </w:r>
      <w:r w:rsidRPr="001F2698">
        <w:rPr>
          <w:rFonts w:ascii="Times New Roman" w:hAnsi="Times New Roman" w:cs="Times New Roman"/>
          <w:b/>
          <w:u w:val="single"/>
        </w:rPr>
        <w:t xml:space="preserve"> and fauna</w:t>
      </w:r>
      <w:r w:rsidRPr="001F2698">
        <w:rPr>
          <w:rFonts w:ascii="Times New Roman" w:hAnsi="Times New Roman" w:cs="Times New Roman"/>
          <w:sz w:val="16"/>
        </w:rPr>
        <w:t>. As loggers reduce the number of trees that produce moisture to feed the gathering rains, the drier the dry seasons get, and the longer they last. Lately dry seasons in the Amazon have gotten more severe and have put a crimp on the survival of many of the trees that form the forest canopy, which is the backbone of the rain-forest ecosystem. As the dry season continues to lengthen, the flora draw more and more water from the soil, which eventually begins to dry out. The trees get stressed and begin to die. There's more fodder on the forest floor for wildfires. This is not hypothetical; it's already begun to happen. We saw this during the estimated twelve thousand wildfires that occurred in the Amazon during the drought of 2010. As the forest loses more and more trees, it loses its ability to feed the weather patterns with warm, moist air.</w:t>
      </w:r>
      <w:r w:rsidRPr="001F2698">
        <w:rPr>
          <w:rFonts w:ascii="Times New Roman" w:hAnsi="Times New Roman" w:cs="Times New Roman"/>
          <w:sz w:val="12"/>
        </w:rPr>
        <w:t xml:space="preserve"> </w:t>
      </w:r>
      <w:r w:rsidRPr="001F2698">
        <w:rPr>
          <w:rFonts w:ascii="Times New Roman" w:hAnsi="Times New Roman" w:cs="Times New Roman"/>
          <w:b/>
          <w:highlight w:val="yellow"/>
          <w:u w:val="single"/>
        </w:rPr>
        <w:t>If</w:t>
      </w:r>
      <w:r w:rsidRPr="001F2698">
        <w:rPr>
          <w:rFonts w:ascii="Times New Roman" w:hAnsi="Times New Roman" w:cs="Times New Roman"/>
          <w:b/>
          <w:u w:val="single"/>
        </w:rPr>
        <w:t xml:space="preserve"> and when </w:t>
      </w:r>
      <w:r w:rsidRPr="001F2698">
        <w:rPr>
          <w:rFonts w:ascii="Times New Roman" w:hAnsi="Times New Roman" w:cs="Times New Roman"/>
          <w:b/>
          <w:highlight w:val="yellow"/>
          <w:u w:val="single"/>
        </w:rPr>
        <w:t>the Amazon flips</w:t>
      </w:r>
      <w:r w:rsidRPr="001F2698">
        <w:rPr>
          <w:rFonts w:ascii="Times New Roman" w:hAnsi="Times New Roman" w:cs="Times New Roman"/>
          <w:b/>
          <w:u w:val="single"/>
        </w:rPr>
        <w:t xml:space="preserve"> into a drier state, it </w:t>
      </w:r>
      <w:r w:rsidRPr="001F2698">
        <w:rPr>
          <w:rFonts w:ascii="Times New Roman" w:hAnsi="Times New Roman" w:cs="Times New Roman"/>
          <w:b/>
          <w:highlight w:val="yellow"/>
          <w:u w:val="single"/>
        </w:rPr>
        <w:t>would have a</w:t>
      </w:r>
      <w:r w:rsidRPr="001F2698">
        <w:rPr>
          <w:rFonts w:ascii="Times New Roman" w:hAnsi="Times New Roman" w:cs="Times New Roman"/>
          <w:sz w:val="16"/>
          <w:highlight w:val="yellow"/>
        </w:rPr>
        <w:t>n</w:t>
      </w:r>
      <w:r w:rsidRPr="001F2698">
        <w:rPr>
          <w:rFonts w:ascii="Times New Roman" w:hAnsi="Times New Roman" w:cs="Times New Roman"/>
          <w:b/>
          <w:highlight w:val="yellow"/>
          <w:u w:val="single"/>
        </w:rPr>
        <w:t xml:space="preserve"> big effect </w:t>
      </w:r>
      <w:r w:rsidRPr="001F2698">
        <w:rPr>
          <w:rFonts w:ascii="Times New Roman" w:hAnsi="Times New Roman" w:cs="Times New Roman"/>
          <w:b/>
          <w:u w:val="single"/>
        </w:rPr>
        <w:t>of weather patterns</w:t>
      </w:r>
      <w:r w:rsidRPr="001F2698">
        <w:rPr>
          <w:rFonts w:ascii="Times New Roman" w:hAnsi="Times New Roman" w:cs="Times New Roman"/>
          <w:sz w:val="16"/>
        </w:rPr>
        <w:t xml:space="preserve">. The Amazon is basically a big spot of wet tropics. Knock out the trees and lose that moist air, and the regional circulation pattern changes as well.  A similar flip could occur in Canada's boreal forests (tipping point number eight). </w:t>
      </w:r>
      <w:r w:rsidRPr="001F2698">
        <w:rPr>
          <w:rFonts w:ascii="Times New Roman" w:hAnsi="Times New Roman" w:cs="Times New Roman"/>
          <w:b/>
          <w:highlight w:val="yellow"/>
          <w:u w:val="single"/>
        </w:rPr>
        <w:t>A die-off</w:t>
      </w:r>
      <w:r w:rsidRPr="001F2698">
        <w:rPr>
          <w:rFonts w:ascii="Times New Roman" w:hAnsi="Times New Roman" w:cs="Times New Roman"/>
          <w:b/>
          <w:u w:val="single"/>
        </w:rPr>
        <w:t xml:space="preserve"> of these forests </w:t>
      </w:r>
      <w:r w:rsidRPr="001F2698">
        <w:rPr>
          <w:rFonts w:ascii="Times New Roman" w:hAnsi="Times New Roman" w:cs="Times New Roman"/>
          <w:b/>
          <w:highlight w:val="yellow"/>
          <w:u w:val="single"/>
        </w:rPr>
        <w:t>would release</w:t>
      </w:r>
      <w:r w:rsidRPr="001F2698">
        <w:rPr>
          <w:rFonts w:ascii="Times New Roman" w:hAnsi="Times New Roman" w:cs="Times New Roman"/>
          <w:b/>
          <w:u w:val="single"/>
        </w:rPr>
        <w:t xml:space="preserve"> much of the </w:t>
      </w:r>
      <w:r w:rsidRPr="001F2698">
        <w:rPr>
          <w:rFonts w:ascii="Times New Roman" w:hAnsi="Times New Roman" w:cs="Times New Roman"/>
          <w:b/>
          <w:iCs/>
          <w:highlight w:val="yellow"/>
          <w:u w:val="single"/>
          <w:bdr w:val="single" w:sz="18" w:space="0" w:color="auto"/>
        </w:rPr>
        <w:t>50 billion to 100 billion tons of carbon</w:t>
      </w:r>
      <w:r w:rsidRPr="001F2698">
        <w:rPr>
          <w:rFonts w:ascii="Times New Roman" w:hAnsi="Times New Roman" w:cs="Times New Roman"/>
          <w:b/>
          <w:u w:val="single"/>
        </w:rPr>
        <w:t xml:space="preserve"> </w:t>
      </w:r>
      <w:r w:rsidRPr="001F2698">
        <w:rPr>
          <w:rFonts w:ascii="Times New Roman" w:hAnsi="Times New Roman" w:cs="Times New Roman"/>
          <w:b/>
          <w:highlight w:val="yellow"/>
          <w:u w:val="single"/>
        </w:rPr>
        <w:t>now trapped in permafrost</w:t>
      </w:r>
      <w:r w:rsidRPr="001F2698">
        <w:rPr>
          <w:rFonts w:ascii="Times New Roman" w:hAnsi="Times New Roman" w:cs="Times New Roman"/>
          <w:sz w:val="16"/>
          <w:highlight w:val="yellow"/>
        </w:rPr>
        <w:t>.</w:t>
      </w:r>
    </w:p>
    <w:p w14:paraId="034604D9"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CO2 O/W Methane</w:t>
      </w:r>
    </w:p>
    <w:p w14:paraId="3034B201"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CO2 is comparatively worse than methane – it is long-lasting and irreversible</w:t>
      </w:r>
    </w:p>
    <w:p w14:paraId="709D9A8B" w14:textId="77777777" w:rsidR="001F2698" w:rsidRPr="001F2698" w:rsidRDefault="001F2698" w:rsidP="001F2698">
      <w:pPr>
        <w:rPr>
          <w:rFonts w:cs="Times New Roman"/>
        </w:rPr>
      </w:pPr>
      <w:r w:rsidRPr="001F2698">
        <w:rPr>
          <w:rFonts w:cs="Times New Roman"/>
          <w:b/>
          <w:sz w:val="26"/>
        </w:rPr>
        <w:t>NYT 7-7</w:t>
      </w:r>
      <w:r w:rsidRPr="001F2698">
        <w:rPr>
          <w:rFonts w:cs="Times New Roman"/>
        </w:rPr>
        <w:t xml:space="preserve"> [New York Times, “Picking Lesser of Two Climate Evils’ 7-7-2014, http://www.nytimes.com/2014/07/08/science/climate-methane-global-warming.html?_r=0]</w:t>
      </w:r>
    </w:p>
    <w:p w14:paraId="693EB098" w14:textId="77777777" w:rsidR="001F2698" w:rsidRPr="001F2698" w:rsidRDefault="001F2698" w:rsidP="001F2698">
      <w:pPr>
        <w:rPr>
          <w:rFonts w:cs="Times New Roman"/>
          <w:sz w:val="16"/>
        </w:rPr>
      </w:pPr>
      <w:r w:rsidRPr="001F2698">
        <w:rPr>
          <w:rFonts w:cs="Times New Roman"/>
          <w:sz w:val="16"/>
        </w:rPr>
        <w:t xml:space="preserve">Pound for pound, methane is a far more potent greenhouse gas than carbon dioxide. But </w:t>
      </w:r>
      <w:r w:rsidRPr="001F2698">
        <w:rPr>
          <w:rFonts w:cs="Times New Roman"/>
          <w:b/>
          <w:u w:val="single"/>
        </w:rPr>
        <w:t>in stark contrast to CO2, methane breaks down quickly in the atmosphere. Every time you flip on a light switch, causing more coal to be burned and CO2 to be released, you are slightly altering the earth’s climate for thousands of years</w:t>
      </w:r>
      <w:r w:rsidRPr="001F2698">
        <w:rPr>
          <w:rFonts w:cs="Times New Roman"/>
          <w:b/>
          <w:sz w:val="16"/>
        </w:rPr>
        <w:t xml:space="preserve">. </w:t>
      </w:r>
      <w:r w:rsidRPr="001F2698">
        <w:rPr>
          <w:rFonts w:cs="Times New Roman"/>
          <w:b/>
          <w:u w:val="single"/>
        </w:rPr>
        <w:t>Release a puff of methane</w:t>
      </w:r>
      <w:r w:rsidRPr="001F2698">
        <w:rPr>
          <w:rFonts w:cs="Times New Roman"/>
          <w:sz w:val="16"/>
        </w:rPr>
        <w:t xml:space="preserve">, scientists say, </w:t>
      </w:r>
      <w:r w:rsidRPr="001F2698">
        <w:rPr>
          <w:rFonts w:cs="Times New Roman"/>
          <w:b/>
          <w:u w:val="single"/>
        </w:rPr>
        <w:t>and the climate influence will be gone in a few decades</w:t>
      </w:r>
      <w:r w:rsidRPr="001F2698">
        <w:rPr>
          <w:rFonts w:cs="Times New Roman"/>
          <w:sz w:val="16"/>
        </w:rPr>
        <w:t>.</w:t>
      </w:r>
      <w:r w:rsidRPr="001F2698">
        <w:rPr>
          <w:rFonts w:cs="Times New Roman"/>
          <w:sz w:val="12"/>
        </w:rPr>
        <w:t>¶</w:t>
      </w:r>
      <w:r w:rsidRPr="001F2698">
        <w:rPr>
          <w:rFonts w:cs="Times New Roman"/>
          <w:sz w:val="16"/>
        </w:rPr>
        <w:t xml:space="preserve"> “The </w:t>
      </w:r>
      <w:r w:rsidRPr="001F2698">
        <w:rPr>
          <w:rFonts w:cs="Times New Roman"/>
          <w:b/>
          <w:sz w:val="24"/>
          <w:u w:val="single"/>
        </w:rPr>
        <w:t>m</w:t>
      </w:r>
      <w:r w:rsidRPr="001F2698">
        <w:rPr>
          <w:rFonts w:cs="Times New Roman"/>
          <w:b/>
          <w:u w:val="single"/>
        </w:rPr>
        <w:t>ethane is like a hangover that you can get over if you stop drinking,”</w:t>
      </w:r>
      <w:r w:rsidRPr="001F2698">
        <w:rPr>
          <w:rFonts w:cs="Times New Roman"/>
          <w:b/>
          <w:sz w:val="16"/>
        </w:rPr>
        <w:t xml:space="preserve"> </w:t>
      </w:r>
      <w:r w:rsidRPr="001F2698">
        <w:rPr>
          <w:rFonts w:cs="Times New Roman"/>
          <w:sz w:val="16"/>
        </w:rPr>
        <w:t xml:space="preserve">said Raymond T. Pierrehumbert, a climate scientist at the University of Chicago and the author of a textbook on planetary atmospheres. </w:t>
      </w:r>
      <w:r w:rsidRPr="001F2698">
        <w:rPr>
          <w:rFonts w:cs="Times New Roman"/>
          <w:b/>
          <w:u w:val="single"/>
        </w:rPr>
        <w:t>“CO2 is more like lead poisoning — it sticks around, you</w:t>
      </w:r>
      <w:r w:rsidRPr="001F2698">
        <w:rPr>
          <w:rFonts w:cs="Times New Roman"/>
          <w:b/>
          <w:sz w:val="16"/>
        </w:rPr>
        <w:t xml:space="preserve"> </w:t>
      </w:r>
      <w:r w:rsidRPr="001F2698">
        <w:rPr>
          <w:rFonts w:cs="Times New Roman"/>
          <w:b/>
          <w:u w:val="single"/>
        </w:rPr>
        <w:t>don’t get rid of it, and it causes irreversible harm</w:t>
      </w:r>
      <w:r w:rsidRPr="001F2698">
        <w:rPr>
          <w:rFonts w:cs="Times New Roman"/>
          <w:b/>
          <w:sz w:val="16"/>
        </w:rPr>
        <w:t>.”</w:t>
      </w:r>
    </w:p>
    <w:p w14:paraId="250998DA" w14:textId="77777777" w:rsidR="001F2698" w:rsidRPr="001F2698" w:rsidRDefault="001F2698" w:rsidP="001F2698">
      <w:pPr>
        <w:rPr>
          <w:rFonts w:cs="Times New Roman"/>
        </w:rPr>
      </w:pPr>
    </w:p>
    <w:p w14:paraId="7C39B0AB"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AT: Warming Inevitable</w:t>
      </w:r>
    </w:p>
    <w:p w14:paraId="4C3B8948"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Not inevitable – it’s immediately reversible and there is no time lag</w:t>
      </w:r>
    </w:p>
    <w:p w14:paraId="230E5E0F" w14:textId="77777777" w:rsidR="001F2698" w:rsidRPr="001F2698" w:rsidRDefault="001F2698" w:rsidP="001F2698">
      <w:pPr>
        <w:rPr>
          <w:rFonts w:cs="Times New Roman"/>
        </w:rPr>
      </w:pPr>
      <w:r w:rsidRPr="001F2698">
        <w:rPr>
          <w:rFonts w:cs="Times New Roman"/>
          <w:b/>
          <w:sz w:val="26"/>
        </w:rPr>
        <w:t>Desjardins 13</w:t>
      </w:r>
    </w:p>
    <w:p w14:paraId="793B2330" w14:textId="77777777" w:rsidR="001F2698" w:rsidRPr="001F2698" w:rsidRDefault="001F2698" w:rsidP="001F2698">
      <w:pPr>
        <w:rPr>
          <w:rFonts w:cs="Times New Roman"/>
        </w:rPr>
      </w:pPr>
      <w:r w:rsidRPr="001F2698">
        <w:rPr>
          <w:rFonts w:cs="Times New Roman"/>
        </w:rPr>
        <w:t xml:space="preserve">member of Concordia university Media Relations Department, academic writer, citing Damon Matthews; associate professor of the Department of Geography, Planning and Environment at Concordia University, PhD, Member of the Global Environmental and Climate Change Center </w:t>
      </w:r>
    </w:p>
    <w:p w14:paraId="6CC1DC0D" w14:textId="77777777" w:rsidR="001F2698" w:rsidRPr="001F2698" w:rsidRDefault="001F2698" w:rsidP="001F2698">
      <w:pPr>
        <w:rPr>
          <w:rFonts w:cs="Times New Roman"/>
        </w:rPr>
      </w:pPr>
      <w:r w:rsidRPr="001F2698">
        <w:rPr>
          <w:rFonts w:cs="Times New Roman"/>
        </w:rPr>
        <w:t>(Cléa, “Global Warming: Irreversible but Not Inevitable,” http://www.concordia.ca/now/what-we-do/research/20130402/global-warming-irreversible-but-not-inevitable.php)</w:t>
      </w:r>
    </w:p>
    <w:p w14:paraId="6423C30D" w14:textId="77777777" w:rsidR="001F2698" w:rsidRPr="001F2698" w:rsidRDefault="001F2698" w:rsidP="001F2698">
      <w:pPr>
        <w:ind w:right="288"/>
        <w:rPr>
          <w:rFonts w:cs="Times New Roman"/>
          <w:b/>
          <w:highlight w:val="yellow"/>
          <w:u w:val="single"/>
        </w:rPr>
      </w:pPr>
    </w:p>
    <w:p w14:paraId="4AFEABF4" w14:textId="77777777" w:rsidR="001F2698" w:rsidRPr="001F2698" w:rsidRDefault="001F2698" w:rsidP="001F2698">
      <w:pPr>
        <w:ind w:right="288"/>
        <w:rPr>
          <w:rFonts w:ascii="Times New Roman" w:hAnsi="Times New Roman" w:cs="Times New Roman"/>
          <w:sz w:val="16"/>
        </w:rPr>
      </w:pPr>
      <w:r w:rsidRPr="001F2698">
        <w:rPr>
          <w:rFonts w:ascii="Times New Roman" w:hAnsi="Times New Roman" w:cs="Times New Roman"/>
          <w:b/>
          <w:highlight w:val="yellow"/>
          <w:u w:val="single"/>
        </w:rPr>
        <w:t>Carbon dioxide emission cuts will</w:t>
      </w:r>
      <w:r w:rsidRPr="001F2698">
        <w:rPr>
          <w:rFonts w:ascii="Times New Roman" w:hAnsi="Times New Roman" w:cs="Times New Roman"/>
          <w:b/>
          <w:u w:val="single"/>
        </w:rPr>
        <w:t xml:space="preserve"> </w:t>
      </w:r>
      <w:r w:rsidRPr="001F2698">
        <w:rPr>
          <w:rFonts w:cs="Times New Roman"/>
          <w:b/>
          <w:iCs/>
          <w:highlight w:val="yellow"/>
          <w:u w:val="single"/>
          <w:bdr w:val="single" w:sz="18" w:space="0" w:color="auto"/>
        </w:rPr>
        <w:t>immediately affect</w:t>
      </w:r>
      <w:r w:rsidRPr="001F2698">
        <w:rPr>
          <w:rFonts w:ascii="Times New Roman" w:hAnsi="Times New Roman" w:cs="Times New Roman"/>
          <w:b/>
          <w:u w:val="single"/>
        </w:rPr>
        <w:t xml:space="preserve"> the rate of </w:t>
      </w:r>
      <w:r w:rsidRPr="001F2698">
        <w:rPr>
          <w:rFonts w:ascii="Times New Roman" w:hAnsi="Times New Roman" w:cs="Times New Roman"/>
          <w:b/>
          <w:highlight w:val="yellow"/>
          <w:u w:val="single"/>
        </w:rPr>
        <w:t>future</w:t>
      </w:r>
      <w:r w:rsidRPr="001F2698">
        <w:rPr>
          <w:rFonts w:ascii="Times New Roman" w:hAnsi="Times New Roman" w:cs="Times New Roman"/>
          <w:b/>
          <w:u w:val="single"/>
        </w:rPr>
        <w:t xml:space="preserve"> global </w:t>
      </w:r>
      <w:r w:rsidRPr="001F2698">
        <w:rPr>
          <w:rFonts w:ascii="Times New Roman" w:hAnsi="Times New Roman" w:cs="Times New Roman"/>
          <w:b/>
          <w:highlight w:val="yellow"/>
          <w:u w:val="single"/>
        </w:rPr>
        <w:t>warming</w:t>
      </w:r>
      <w:r w:rsidRPr="001F2698">
        <w:rPr>
          <w:rFonts w:ascii="Times New Roman" w:hAnsi="Times New Roman" w:cs="Times New Roman"/>
          <w:sz w:val="16"/>
        </w:rPr>
        <w:t xml:space="preserve"> Concordia and MIT researchers show Montreal, April 2, 2013 – </w:t>
      </w:r>
      <w:r w:rsidRPr="001F2698">
        <w:rPr>
          <w:rFonts w:ascii="Times New Roman" w:hAnsi="Times New Roman" w:cs="Times New Roman"/>
          <w:b/>
          <w:highlight w:val="yellow"/>
          <w:u w:val="single"/>
        </w:rPr>
        <w:t>There is</w:t>
      </w:r>
      <w:r w:rsidRPr="001F2698">
        <w:rPr>
          <w:rFonts w:ascii="Times New Roman" w:hAnsi="Times New Roman" w:cs="Times New Roman"/>
          <w:b/>
          <w:u w:val="single"/>
        </w:rPr>
        <w:t xml:space="preserve"> a persistent </w:t>
      </w:r>
      <w:r w:rsidRPr="001F2698">
        <w:rPr>
          <w:rFonts w:ascii="Times New Roman" w:hAnsi="Times New Roman" w:cs="Times New Roman"/>
          <w:b/>
          <w:highlight w:val="yellow"/>
          <w:u w:val="single"/>
        </w:rPr>
        <w:t>misconception among</w:t>
      </w:r>
      <w:r w:rsidRPr="001F2698">
        <w:rPr>
          <w:rFonts w:ascii="Times New Roman" w:hAnsi="Times New Roman" w:cs="Times New Roman"/>
          <w:b/>
          <w:u w:val="single"/>
        </w:rPr>
        <w:t xml:space="preserve"> both </w:t>
      </w:r>
      <w:r w:rsidRPr="001F2698">
        <w:rPr>
          <w:rFonts w:ascii="Times New Roman" w:hAnsi="Times New Roman" w:cs="Times New Roman"/>
          <w:b/>
          <w:highlight w:val="yellow"/>
          <w:u w:val="single"/>
        </w:rPr>
        <w:t>scientists</w:t>
      </w:r>
      <w:r w:rsidRPr="001F2698">
        <w:rPr>
          <w:rFonts w:ascii="Times New Roman" w:hAnsi="Times New Roman" w:cs="Times New Roman"/>
          <w:b/>
          <w:u w:val="single"/>
        </w:rPr>
        <w:t xml:space="preserve"> </w:t>
      </w:r>
      <w:r w:rsidRPr="001F2698">
        <w:rPr>
          <w:rFonts w:ascii="Times New Roman" w:hAnsi="Times New Roman" w:cs="Times New Roman"/>
          <w:b/>
          <w:highlight w:val="yellow"/>
          <w:u w:val="single"/>
        </w:rPr>
        <w:t>and the public that there is a delay between emissions</w:t>
      </w:r>
      <w:r w:rsidRPr="001F2698">
        <w:rPr>
          <w:rFonts w:ascii="Times New Roman" w:hAnsi="Times New Roman" w:cs="Times New Roman"/>
          <w:b/>
          <w:u w:val="single"/>
        </w:rPr>
        <w:t xml:space="preserve"> of carbon dioxide</w:t>
      </w:r>
      <w:r w:rsidRPr="001F2698">
        <w:rPr>
          <w:rFonts w:ascii="Times New Roman" w:hAnsi="Times New Roman" w:cs="Times New Roman"/>
          <w:sz w:val="16"/>
        </w:rPr>
        <w:t xml:space="preserve"> (CO2) </w:t>
      </w:r>
      <w:r w:rsidRPr="001F2698">
        <w:rPr>
          <w:rFonts w:ascii="Times New Roman" w:hAnsi="Times New Roman" w:cs="Times New Roman"/>
          <w:b/>
          <w:highlight w:val="yellow"/>
          <w:u w:val="single"/>
        </w:rPr>
        <w:t>and the climate’s</w:t>
      </w:r>
      <w:r w:rsidRPr="001F2698">
        <w:rPr>
          <w:rFonts w:ascii="Times New Roman" w:hAnsi="Times New Roman" w:cs="Times New Roman"/>
          <w:b/>
          <w:u w:val="single"/>
        </w:rPr>
        <w:t xml:space="preserve"> </w:t>
      </w:r>
      <w:r w:rsidRPr="001F2698">
        <w:rPr>
          <w:rFonts w:ascii="Times New Roman" w:hAnsi="Times New Roman" w:cs="Times New Roman"/>
          <w:b/>
          <w:highlight w:val="yellow"/>
          <w:u w:val="single"/>
        </w:rPr>
        <w:t>response</w:t>
      </w:r>
      <w:r w:rsidRPr="001F2698">
        <w:rPr>
          <w:rFonts w:ascii="Times New Roman" w:hAnsi="Times New Roman" w:cs="Times New Roman"/>
          <w:b/>
          <w:u w:val="single"/>
        </w:rPr>
        <w:t xml:space="preserve"> to those emissions</w:t>
      </w:r>
      <w:r w:rsidRPr="001F2698">
        <w:rPr>
          <w:rFonts w:ascii="Times New Roman" w:hAnsi="Times New Roman" w:cs="Times New Roman"/>
          <w:sz w:val="16"/>
        </w:rPr>
        <w:t xml:space="preserve">. This misconception has led policy makers to argue that CO2 emission cuts implemented now will not affect the climate system for many decades. </w:t>
      </w:r>
      <w:r w:rsidRPr="001F2698">
        <w:rPr>
          <w:rFonts w:ascii="Times New Roman" w:hAnsi="Times New Roman" w:cs="Times New Roman"/>
          <w:b/>
          <w:highlight w:val="yellow"/>
          <w:u w:val="single"/>
        </w:rPr>
        <w:t xml:space="preserve">This </w:t>
      </w:r>
      <w:r w:rsidRPr="001F2698">
        <w:rPr>
          <w:rFonts w:cs="Times New Roman"/>
          <w:b/>
          <w:iCs/>
          <w:highlight w:val="yellow"/>
          <w:u w:val="single"/>
          <w:bdr w:val="single" w:sz="18" w:space="0" w:color="auto"/>
        </w:rPr>
        <w:t>erroneous line of argument</w:t>
      </w:r>
      <w:r w:rsidRPr="001F2698">
        <w:rPr>
          <w:rFonts w:ascii="Times New Roman" w:hAnsi="Times New Roman" w:cs="Times New Roman"/>
          <w:b/>
          <w:highlight w:val="yellow"/>
          <w:u w:val="single"/>
        </w:rPr>
        <w:t xml:space="preserve"> makes the</w:t>
      </w:r>
      <w:r w:rsidRPr="001F2698">
        <w:rPr>
          <w:rFonts w:ascii="Times New Roman" w:hAnsi="Times New Roman" w:cs="Times New Roman"/>
          <w:b/>
          <w:u w:val="single"/>
        </w:rPr>
        <w:t xml:space="preserve"> climate </w:t>
      </w:r>
      <w:r w:rsidRPr="001F2698">
        <w:rPr>
          <w:rFonts w:ascii="Times New Roman" w:hAnsi="Times New Roman" w:cs="Times New Roman"/>
          <w:b/>
          <w:highlight w:val="yellow"/>
          <w:u w:val="single"/>
        </w:rPr>
        <w:t xml:space="preserve">problem </w:t>
      </w:r>
      <w:r w:rsidRPr="001F2698">
        <w:rPr>
          <w:rFonts w:cs="Times New Roman"/>
          <w:b/>
          <w:iCs/>
          <w:highlight w:val="yellow"/>
          <w:u w:val="single"/>
          <w:bdr w:val="single" w:sz="18" w:space="0" w:color="auto"/>
        </w:rPr>
        <w:t xml:space="preserve">seem </w:t>
      </w:r>
      <w:r w:rsidRPr="001F2698">
        <w:rPr>
          <w:rFonts w:cs="Times New Roman"/>
          <w:b/>
          <w:iCs/>
          <w:u w:val="single"/>
          <w:bdr w:val="single" w:sz="18" w:space="0" w:color="auto"/>
        </w:rPr>
        <w:t xml:space="preserve">more </w:t>
      </w:r>
      <w:r w:rsidRPr="001F2698">
        <w:rPr>
          <w:rFonts w:cs="Times New Roman"/>
          <w:b/>
          <w:iCs/>
          <w:highlight w:val="yellow"/>
          <w:u w:val="single"/>
          <w:bdr w:val="single" w:sz="18" w:space="0" w:color="auto"/>
        </w:rPr>
        <w:t>intractable</w:t>
      </w:r>
      <w:r w:rsidRPr="001F2698">
        <w:rPr>
          <w:rFonts w:ascii="Times New Roman" w:hAnsi="Times New Roman" w:cs="Times New Roman"/>
          <w:b/>
          <w:highlight w:val="yellow"/>
          <w:u w:val="single"/>
        </w:rPr>
        <w:t xml:space="preserve"> </w:t>
      </w:r>
      <w:r w:rsidRPr="001F2698">
        <w:rPr>
          <w:rFonts w:ascii="Times New Roman" w:hAnsi="Times New Roman" w:cs="Times New Roman"/>
          <w:b/>
          <w:u w:val="single"/>
        </w:rPr>
        <w:t>than it actually is</w:t>
      </w:r>
      <w:r w:rsidRPr="001F2698">
        <w:rPr>
          <w:rFonts w:ascii="Times New Roman" w:hAnsi="Times New Roman" w:cs="Times New Roman"/>
          <w:sz w:val="16"/>
        </w:rPr>
        <w:t xml:space="preserve">, say Concordia University’s Damon Matthews and MIT’s Susan Solomon in a recent Science article. The researchers show that </w:t>
      </w:r>
      <w:r w:rsidRPr="001F2698">
        <w:rPr>
          <w:rFonts w:cs="Times New Roman"/>
          <w:b/>
          <w:iCs/>
          <w:highlight w:val="yellow"/>
          <w:u w:val="single"/>
          <w:bdr w:val="single" w:sz="18" w:space="0" w:color="auto"/>
        </w:rPr>
        <w:t>immediate decreases</w:t>
      </w:r>
      <w:r w:rsidRPr="001F2698">
        <w:rPr>
          <w:rFonts w:ascii="Times New Roman" w:hAnsi="Times New Roman" w:cs="Times New Roman"/>
          <w:b/>
          <w:highlight w:val="yellow"/>
          <w:u w:val="single"/>
        </w:rPr>
        <w:t xml:space="preserve"> in</w:t>
      </w:r>
      <w:r w:rsidRPr="001F2698">
        <w:rPr>
          <w:rFonts w:ascii="Times New Roman" w:hAnsi="Times New Roman" w:cs="Times New Roman"/>
          <w:b/>
          <w:u w:val="single"/>
        </w:rPr>
        <w:t xml:space="preserve"> CO2 </w:t>
      </w:r>
      <w:r w:rsidRPr="001F2698">
        <w:rPr>
          <w:rFonts w:ascii="Times New Roman" w:hAnsi="Times New Roman" w:cs="Times New Roman"/>
          <w:b/>
          <w:highlight w:val="yellow"/>
          <w:u w:val="single"/>
        </w:rPr>
        <w:t>emissions</w:t>
      </w:r>
      <w:r w:rsidRPr="001F2698">
        <w:rPr>
          <w:rFonts w:ascii="Times New Roman" w:hAnsi="Times New Roman" w:cs="Times New Roman"/>
          <w:b/>
          <w:u w:val="single"/>
        </w:rPr>
        <w:t xml:space="preserve"> </w:t>
      </w:r>
      <w:r w:rsidRPr="001F2698">
        <w:rPr>
          <w:rFonts w:ascii="Times New Roman" w:hAnsi="Times New Roman" w:cs="Times New Roman"/>
          <w:b/>
          <w:highlight w:val="yellow"/>
          <w:u w:val="single"/>
        </w:rPr>
        <w:t>would</w:t>
      </w:r>
      <w:r w:rsidRPr="001F2698">
        <w:rPr>
          <w:rFonts w:ascii="Times New Roman" w:hAnsi="Times New Roman" w:cs="Times New Roman"/>
          <w:b/>
          <w:u w:val="single"/>
        </w:rPr>
        <w:t xml:space="preserve"> in fact </w:t>
      </w:r>
      <w:r w:rsidRPr="001F2698">
        <w:rPr>
          <w:rFonts w:ascii="Times New Roman" w:hAnsi="Times New Roman" w:cs="Times New Roman"/>
          <w:b/>
          <w:highlight w:val="yellow"/>
          <w:u w:val="single"/>
        </w:rPr>
        <w:t xml:space="preserve">result in an </w:t>
      </w:r>
      <w:r w:rsidRPr="001F2698">
        <w:rPr>
          <w:rFonts w:cs="Times New Roman"/>
          <w:b/>
          <w:iCs/>
          <w:highlight w:val="yellow"/>
          <w:u w:val="single"/>
          <w:bdr w:val="single" w:sz="18" w:space="0" w:color="auto"/>
        </w:rPr>
        <w:t>immediate decrease</w:t>
      </w:r>
      <w:r w:rsidRPr="001F2698">
        <w:rPr>
          <w:rFonts w:ascii="Times New Roman" w:hAnsi="Times New Roman" w:cs="Times New Roman"/>
          <w:b/>
          <w:highlight w:val="yellow"/>
          <w:u w:val="single"/>
        </w:rPr>
        <w:t xml:space="preserve"> in the rate of</w:t>
      </w:r>
      <w:r w:rsidRPr="001F2698">
        <w:rPr>
          <w:rFonts w:ascii="Times New Roman" w:hAnsi="Times New Roman" w:cs="Times New Roman"/>
          <w:b/>
          <w:u w:val="single"/>
        </w:rPr>
        <w:t xml:space="preserve"> climate </w:t>
      </w:r>
      <w:r w:rsidRPr="001F2698">
        <w:rPr>
          <w:rFonts w:ascii="Times New Roman" w:hAnsi="Times New Roman" w:cs="Times New Roman"/>
          <w:b/>
          <w:highlight w:val="yellow"/>
          <w:u w:val="single"/>
        </w:rPr>
        <w:t>warming</w:t>
      </w:r>
      <w:r w:rsidRPr="001F2698">
        <w:rPr>
          <w:rFonts w:ascii="Times New Roman" w:hAnsi="Times New Roman" w:cs="Times New Roman"/>
          <w:sz w:val="16"/>
        </w:rPr>
        <w:t>. Explains Matthews, professor in the Department of Geography, Planning and Environment, “</w:t>
      </w:r>
      <w:r w:rsidRPr="001F2698">
        <w:rPr>
          <w:rFonts w:ascii="Times New Roman" w:hAnsi="Times New Roman" w:cs="Times New Roman"/>
          <w:b/>
          <w:u w:val="single"/>
        </w:rPr>
        <w:t>If we can successfully decrease CO2 emissions in the near future, this change will be felt by the climate system when the emissions reductions are implemented</w:t>
      </w:r>
      <w:r w:rsidRPr="001F2698">
        <w:rPr>
          <w:rFonts w:ascii="Times New Roman" w:hAnsi="Times New Roman" w:cs="Times New Roman"/>
          <w:sz w:val="16"/>
        </w:rPr>
        <w:t xml:space="preserve"> </w:t>
      </w:r>
      <w:r w:rsidRPr="001F2698">
        <w:rPr>
          <w:rFonts w:cs="Times New Roman"/>
          <w:b/>
          <w:iCs/>
          <w:u w:val="single"/>
          <w:bdr w:val="single" w:sz="18" w:space="0" w:color="auto"/>
        </w:rPr>
        <w:t>– not in several decades</w:t>
      </w:r>
      <w:r w:rsidRPr="001F2698">
        <w:rPr>
          <w:rFonts w:ascii="Times New Roman" w:hAnsi="Times New Roman" w:cs="Times New Roman"/>
          <w:sz w:val="16"/>
        </w:rPr>
        <w:t>." “</w:t>
      </w:r>
      <w:r w:rsidRPr="001F2698">
        <w:rPr>
          <w:rFonts w:ascii="Times New Roman" w:hAnsi="Times New Roman" w:cs="Times New Roman"/>
          <w:b/>
          <w:u w:val="single"/>
        </w:rPr>
        <w:t xml:space="preserve">The potential for a </w:t>
      </w:r>
      <w:r w:rsidRPr="001F2698">
        <w:rPr>
          <w:rFonts w:cs="Times New Roman"/>
          <w:b/>
          <w:iCs/>
          <w:u w:val="single"/>
          <w:bdr w:val="single" w:sz="18" w:space="0" w:color="auto"/>
        </w:rPr>
        <w:t>quick climate response</w:t>
      </w:r>
      <w:r w:rsidRPr="001F2698">
        <w:rPr>
          <w:rFonts w:ascii="Times New Roman" w:hAnsi="Times New Roman" w:cs="Times New Roman"/>
          <w:b/>
          <w:u w:val="single"/>
        </w:rPr>
        <w:t xml:space="preserve"> to prompt cuts in CO2 emissions opens up the possibility that the climate benefits of emissions reductions would occur on the same timescale as the political decisions themselves.</w:t>
      </w:r>
      <w:r w:rsidRPr="001F2698">
        <w:rPr>
          <w:rFonts w:ascii="Times New Roman" w:hAnsi="Times New Roman" w:cs="Times New Roman"/>
          <w:sz w:val="16"/>
        </w:rPr>
        <w:t xml:space="preserve">” In their paper, Matthews and Solomon, Ellen Swallow Richards professor of Atmospheric Chemistry and Climate Science, show that </w:t>
      </w:r>
      <w:r w:rsidRPr="001F2698">
        <w:rPr>
          <w:rFonts w:ascii="Times New Roman" w:hAnsi="Times New Roman" w:cs="Times New Roman"/>
          <w:b/>
          <w:u w:val="single"/>
        </w:rPr>
        <w:t>the onus for slowing the rate of global warming falls squarely on current efforts at reducing CO2 emissions, and the resulting future emissions that we produce</w:t>
      </w:r>
      <w:r w:rsidRPr="001F2698">
        <w:rPr>
          <w:rFonts w:ascii="Times New Roman" w:hAnsi="Times New Roman" w:cs="Times New Roman"/>
          <w:sz w:val="16"/>
        </w:rPr>
        <w:t>. This means that there are critical implications for the equity of carbon emission choices currently being discussed internationally. Total emissions from developing countries may soon exceed those from developed nations. But developed countries are expected to maintain a far higher per-capita contribution to present and possible future warming. “</w:t>
      </w:r>
      <w:r w:rsidRPr="001F2698">
        <w:rPr>
          <w:rFonts w:ascii="Times New Roman" w:hAnsi="Times New Roman" w:cs="Times New Roman"/>
          <w:b/>
          <w:u w:val="single"/>
        </w:rPr>
        <w:t xml:space="preserve">This </w:t>
      </w:r>
      <w:r w:rsidRPr="001F2698">
        <w:rPr>
          <w:rFonts w:ascii="Times New Roman" w:hAnsi="Times New Roman" w:cs="Times New Roman"/>
          <w:sz w:val="16"/>
        </w:rPr>
        <w:t>disparity</w:t>
      </w:r>
      <w:r w:rsidRPr="001F2698">
        <w:rPr>
          <w:rFonts w:ascii="Times New Roman" w:hAnsi="Times New Roman" w:cs="Times New Roman"/>
          <w:b/>
          <w:u w:val="single"/>
        </w:rPr>
        <w:t xml:space="preserve"> clarifies the urgency for low-carbon technology investment and diffusion</w:t>
      </w:r>
      <w:r w:rsidRPr="001F2698">
        <w:rPr>
          <w:rFonts w:ascii="Times New Roman" w:hAnsi="Times New Roman" w:cs="Times New Roman"/>
          <w:sz w:val="16"/>
        </w:rPr>
        <w:t xml:space="preserve"> to enable developing countries to continue to develop,” says Matthews. “</w:t>
      </w:r>
      <w:r w:rsidRPr="001F2698">
        <w:rPr>
          <w:rFonts w:ascii="Times New Roman" w:hAnsi="Times New Roman" w:cs="Times New Roman"/>
          <w:b/>
          <w:highlight w:val="yellow"/>
          <w:u w:val="single"/>
        </w:rPr>
        <w:t xml:space="preserve">Emission </w:t>
      </w:r>
      <w:r w:rsidRPr="001F2698">
        <w:rPr>
          <w:rFonts w:cs="Times New Roman"/>
          <w:b/>
          <w:iCs/>
          <w:highlight w:val="yellow"/>
          <w:u w:val="single"/>
          <w:bdr w:val="single" w:sz="18" w:space="0" w:color="auto"/>
        </w:rPr>
        <w:t>cuts made now</w:t>
      </w:r>
      <w:r w:rsidRPr="001F2698">
        <w:rPr>
          <w:rFonts w:ascii="Times New Roman" w:hAnsi="Times New Roman" w:cs="Times New Roman"/>
          <w:b/>
          <w:highlight w:val="yellow"/>
          <w:u w:val="single"/>
        </w:rPr>
        <w:t xml:space="preserve"> will have an </w:t>
      </w:r>
      <w:r w:rsidRPr="001F2698">
        <w:rPr>
          <w:rFonts w:cs="Times New Roman"/>
          <w:b/>
          <w:iCs/>
          <w:highlight w:val="yellow"/>
          <w:u w:val="single"/>
          <w:bdr w:val="single" w:sz="18" w:space="0" w:color="auto"/>
        </w:rPr>
        <w:t>immediate effect</w:t>
      </w:r>
      <w:r w:rsidRPr="001F2698">
        <w:rPr>
          <w:rFonts w:ascii="Times New Roman" w:hAnsi="Times New Roman" w:cs="Times New Roman"/>
          <w:b/>
          <w:u w:val="single"/>
        </w:rPr>
        <w:t xml:space="preserve"> on the rate of global warming</w:t>
      </w:r>
      <w:r w:rsidRPr="001F2698">
        <w:rPr>
          <w:rFonts w:ascii="Times New Roman" w:hAnsi="Times New Roman" w:cs="Times New Roman"/>
          <w:sz w:val="16"/>
        </w:rPr>
        <w:t xml:space="preserve">,” he asserts. “I see more hope for averting difficult-to-avoid negative impacts by accelerating advances in technology development and diffusion, than for averting climate system changes that are already inevitable. Given the enormous scope and complexity of the climate mitigation challenge, </w:t>
      </w:r>
      <w:r w:rsidRPr="001F2698">
        <w:rPr>
          <w:rFonts w:ascii="Times New Roman" w:hAnsi="Times New Roman" w:cs="Times New Roman"/>
          <w:b/>
          <w:u w:val="single"/>
        </w:rPr>
        <w:t>clarifying these points of hope is critical to motivate change</w:t>
      </w:r>
      <w:r w:rsidRPr="001F2698">
        <w:rPr>
          <w:rFonts w:ascii="Times New Roman" w:hAnsi="Times New Roman" w:cs="Times New Roman"/>
          <w:sz w:val="16"/>
        </w:rPr>
        <w:t>.”</w:t>
      </w:r>
    </w:p>
    <w:p w14:paraId="27178E80" w14:textId="77777777" w:rsidR="001F2698" w:rsidRPr="00503FBC" w:rsidRDefault="001F2698" w:rsidP="001F2698">
      <w:pPr>
        <w:pStyle w:val="Heading3"/>
      </w:pPr>
      <w:r w:rsidRPr="004D4186">
        <w:lastRenderedPageBreak/>
        <w:t xml:space="preserve">AT: </w:t>
      </w:r>
      <w:r>
        <w:t xml:space="preserve">Emissions Are </w:t>
      </w:r>
      <w:r w:rsidRPr="004D4186">
        <w:t>Irreversible</w:t>
      </w:r>
    </w:p>
    <w:p w14:paraId="4DC29CB1" w14:textId="77777777" w:rsidR="001F2698" w:rsidRPr="003B535C" w:rsidRDefault="001F2698" w:rsidP="001F2698">
      <w:pPr>
        <w:pStyle w:val="Heading4"/>
      </w:pPr>
      <w:r w:rsidRPr="003B535C">
        <w:t>Emissions are reversible but the window is closing.</w:t>
      </w:r>
    </w:p>
    <w:p w14:paraId="3E02041F" w14:textId="77777777" w:rsidR="001F2698" w:rsidRPr="00503FBC" w:rsidRDefault="001F2698" w:rsidP="001F2698">
      <w:pPr>
        <w:rPr>
          <w:sz w:val="16"/>
        </w:rPr>
      </w:pPr>
      <w:r w:rsidRPr="003B535C">
        <w:rPr>
          <w:b/>
        </w:rPr>
        <w:t>Harvey</w:t>
      </w:r>
      <w:r>
        <w:rPr>
          <w:b/>
        </w:rPr>
        <w:t xml:space="preserve"> 11 </w:t>
      </w:r>
      <w:r w:rsidRPr="00503FBC">
        <w:rPr>
          <w:sz w:val="20"/>
        </w:rPr>
        <w:t>[Fiona is an environmental correspondent for Guardian, “World headed for irreversible climate change in five years, IEA warns,” 11/9/2011, http://www.guardian.co.uk/environment/2011/nov/09/fossil-fuel-infrastructure-climate-change]</w:t>
      </w:r>
    </w:p>
    <w:p w14:paraId="6E650096" w14:textId="77777777" w:rsidR="001F2698" w:rsidRPr="009C07A1" w:rsidRDefault="001F2698" w:rsidP="001F2698">
      <w:pPr>
        <w:rPr>
          <w:sz w:val="16"/>
        </w:rPr>
      </w:pPr>
      <w:r w:rsidRPr="00503FBC">
        <w:rPr>
          <w:u w:val="single"/>
        </w:rPr>
        <w:t>The world is likely to build so many fossil-fuelled power stations, energy-guzzling factories and inefficient buildings in the next five years</w:t>
      </w:r>
      <w:r w:rsidRPr="00503FBC">
        <w:rPr>
          <w:sz w:val="16"/>
        </w:rPr>
        <w:t xml:space="preserve"> that it will become impossible to hold global warming to safe levels, and the last chance of combating dangerous climate change will be "lost for ever", according to the most thorough analysis yet of world energy infrastructure. Anything built from now on that produces carbon will do so for decades, and this "lock-in" effect will be the single factor most likely to produce irreversible climate change, the world's foremost authority on energy economics has found. </w:t>
      </w:r>
      <w:r w:rsidRPr="00503FBC">
        <w:rPr>
          <w:u w:val="single"/>
        </w:rPr>
        <w:t xml:space="preserve">If this is not rapidly changed within the </w:t>
      </w:r>
      <w:r w:rsidRPr="00503FBC">
        <w:rPr>
          <w:b/>
          <w:u w:val="single"/>
        </w:rPr>
        <w:t>next five years</w:t>
      </w:r>
      <w:r w:rsidRPr="00503FBC">
        <w:rPr>
          <w:u w:val="single"/>
        </w:rPr>
        <w:t xml:space="preserve">, </w:t>
      </w:r>
      <w:r w:rsidRPr="00503FBC">
        <w:rPr>
          <w:b/>
          <w:u w:val="single"/>
        </w:rPr>
        <w:t>the results are likely to be disastrous</w:t>
      </w:r>
      <w:r w:rsidRPr="00503FBC">
        <w:rPr>
          <w:sz w:val="16"/>
        </w:rPr>
        <w:t>. "</w:t>
      </w:r>
      <w:r w:rsidRPr="00503FBC">
        <w:rPr>
          <w:b/>
          <w:u w:val="single"/>
        </w:rPr>
        <w:t>The door is closing</w:t>
      </w:r>
      <w:r w:rsidRPr="00503FBC">
        <w:rPr>
          <w:sz w:val="16"/>
        </w:rPr>
        <w:t xml:space="preserve">," Fatih Birol, chief economist at the International Energy Agency, said. "I am very worried – </w:t>
      </w:r>
      <w:r w:rsidRPr="00503FBC">
        <w:rPr>
          <w:u w:val="single"/>
        </w:rPr>
        <w:t>if we don't change direction now on how we use energy, we will end up beyond</w:t>
      </w:r>
      <w:r w:rsidRPr="00503FBC">
        <w:rPr>
          <w:sz w:val="16"/>
        </w:rPr>
        <w:t xml:space="preserve"> what scientists tell us is </w:t>
      </w:r>
      <w:r w:rsidRPr="00503FBC">
        <w:rPr>
          <w:u w:val="single"/>
        </w:rPr>
        <w:t xml:space="preserve">the minimum [for safety]. </w:t>
      </w:r>
      <w:r w:rsidRPr="00503FBC">
        <w:rPr>
          <w:b/>
          <w:u w:val="single"/>
        </w:rPr>
        <w:t>The door will be closed forever</w:t>
      </w:r>
      <w:r w:rsidRPr="00503FBC">
        <w:rPr>
          <w:u w:val="single"/>
        </w:rPr>
        <w:t>."</w:t>
      </w:r>
      <w:r w:rsidRPr="00503FBC">
        <w:rPr>
          <w:sz w:val="16"/>
        </w:rPr>
        <w:t xml:space="preserve"> If the world is to stay below 2C of warming, which scientists regard as the limit of safety, then </w:t>
      </w:r>
      <w:r w:rsidRPr="00503FBC">
        <w:rPr>
          <w:u w:val="single"/>
        </w:rPr>
        <w:t xml:space="preserve">emissions must be held to no more than 450 parts per million </w:t>
      </w:r>
      <w:r w:rsidRPr="00503FBC">
        <w:rPr>
          <w:sz w:val="16"/>
        </w:rPr>
        <w:t xml:space="preserve">(ppm) </w:t>
      </w:r>
      <w:r w:rsidRPr="00503FBC">
        <w:rPr>
          <w:u w:val="single"/>
        </w:rPr>
        <w:t>of carbon dioxide in the atmosphere; the level is currently around 390ppm.</w:t>
      </w:r>
      <w:r w:rsidRPr="00503FBC">
        <w:rPr>
          <w:sz w:val="16"/>
        </w:rPr>
        <w:t xml:space="preserve"> But the world's existing infrastructure is already producing 80% of that "carbon budget", according to the IEA's analysis, published on Wednesday. </w:t>
      </w:r>
      <w:r w:rsidRPr="00503FBC">
        <w:rPr>
          <w:u w:val="single"/>
        </w:rPr>
        <w:t>This gives an ever-narrowing gap in which to reform the global economy on to a low-carbon footing. If current trends continue, and we go on building high-carbon energy generation, then by 2015 at least 90% of the available "carbon budget" will be swallowed up by our energy and industrial infrastructure. By 2017, there will be no room for manoeuvre at all – the whole of the carbon budget will be spoken for, according to the IEA's calculations</w:t>
      </w:r>
      <w:r w:rsidRPr="00503FBC">
        <w:rPr>
          <w:sz w:val="16"/>
        </w:rPr>
        <w:t xml:space="preserve">. Birol's warning comes at a crucial moment in international negotiations on climate change, as governments gear up for the next fortnight of talks in Durban, South Africa, from late November. "If we do not have an international agreement, whose effect is put in place by 2017, then the door to [holding temperatures to 2C of warming] will </w:t>
      </w:r>
      <w:r>
        <w:rPr>
          <w:sz w:val="16"/>
        </w:rPr>
        <w:t>be closed forever," said Birol.</w:t>
      </w:r>
    </w:p>
    <w:p w14:paraId="33D466D7" w14:textId="77777777" w:rsidR="001F2698" w:rsidRPr="004D4186" w:rsidRDefault="001F2698" w:rsidP="001F2698">
      <w:pPr>
        <w:pStyle w:val="Heading4"/>
      </w:pPr>
      <w:r w:rsidRPr="004D4186">
        <w:t>Now key time for climate</w:t>
      </w:r>
    </w:p>
    <w:p w14:paraId="767A12C1" w14:textId="77777777" w:rsidR="001F2698" w:rsidRPr="004D4186" w:rsidRDefault="001F2698" w:rsidP="001F2698">
      <w:r>
        <w:rPr>
          <w:b/>
        </w:rPr>
        <w:t xml:space="preserve">ANI </w:t>
      </w:r>
      <w:r w:rsidRPr="004D4186">
        <w:rPr>
          <w:b/>
        </w:rPr>
        <w:t>11</w:t>
      </w:r>
      <w:r w:rsidRPr="004D4186">
        <w:t> (Asian News International, "UN climate chief calls for urgent action to halt global warming," 11-28-11, l/n, accessed 2-13-12, mss)</w:t>
      </w:r>
    </w:p>
    <w:p w14:paraId="442E6F59" w14:textId="77777777" w:rsidR="001F2698" w:rsidRPr="00503FBC" w:rsidRDefault="001F2698" w:rsidP="001F2698">
      <w:pPr>
        <w:rPr>
          <w:sz w:val="16"/>
        </w:rPr>
      </w:pPr>
      <w:r w:rsidRPr="00503FBC">
        <w:rPr>
          <w:sz w:val="16"/>
        </w:rPr>
        <w:t>The United Nation's top official on climate change</w:t>
      </w:r>
      <w:r w:rsidRPr="00503FBC">
        <w:rPr>
          <w:u w:val="single"/>
        </w:rPr>
        <w:t xml:space="preserve">, Christiana Figueres, has sounded alarm bells and called for urgent action to halt global warming. </w:t>
      </w:r>
      <w:r w:rsidRPr="00503FBC">
        <w:rPr>
          <w:sz w:val="16"/>
        </w:rPr>
        <w:t>Speaking at a curtain-raiser media briefing in Durban on Sunday, a day ahead of the official opening of the COP 17 conference</w:t>
      </w:r>
      <w:r w:rsidRPr="00503FBC">
        <w:rPr>
          <w:u w:val="single"/>
        </w:rPr>
        <w:t>, Figueres said there were two very important backdrops to the next fortnight's negotiations. "The first has to do with a growing momentum for action... and the other is the new research and the findings (on climate change) that are sounding alarm bells for urgent action."</w:t>
      </w:r>
      <w:r w:rsidRPr="00503FBC">
        <w:rPr>
          <w:sz w:val="16"/>
        </w:rPr>
        <w:t xml:space="preserve"> Figueres, the executive secretary of the UN Framework Convention on Climate Change (UNFCCC), said </w:t>
      </w:r>
      <w:r w:rsidRPr="00503FBC">
        <w:rPr>
          <w:u w:val="single"/>
        </w:rPr>
        <w:t>recent findings all warned of rising danger levels</w:t>
      </w:r>
      <w:r w:rsidRPr="00503FBC">
        <w:rPr>
          <w:sz w:val="16"/>
        </w:rPr>
        <w:t>. These included reports by the World Meteorological Organisation (WMO), the Intergovernmental Panel on Climate Change (IPCC), the International Energy Agency (IEA) and the United Nations Environment Programme (UNEP). "</w:t>
      </w:r>
      <w:r w:rsidRPr="00503FBC">
        <w:rPr>
          <w:u w:val="single"/>
        </w:rPr>
        <w:t>The World Meteorological Organisation has put out a report that the atmosphere has reached record levels of greenhouse gasses. "The IPCC just adopted... its report on extreme weather events, and it has concluded that hot days are becoming hotter and will occur more often,"</w:t>
      </w:r>
      <w:r w:rsidRPr="00503FBC">
        <w:rPr>
          <w:sz w:val="16"/>
        </w:rPr>
        <w:t xml:space="preserve"> she said. On the Kyoto Protocol, Figueres, responding to a question, said governments had come to COP 17 "fully aware" of the importance of this treaty and the expiry of its current commitment period at the end of next year. "I believe that there will be very serious effort here in Durban to move into a second commitment period," she said. </w:t>
      </w:r>
      <w:r w:rsidRPr="00503FBC">
        <w:rPr>
          <w:u w:val="single"/>
        </w:rPr>
        <w:t xml:space="preserve">Figueres said that finding a solution to climate change required "nothing short of the most compelling energy, industrial and behavioural revolution that humanity has ever seen". </w:t>
      </w:r>
      <w:r w:rsidRPr="00503FBC">
        <w:rPr>
          <w:sz w:val="16"/>
        </w:rPr>
        <w:t xml:space="preserve">Asked whether she thought the Durban conference could defer a decision on a second commitment period for the Kyoto Protocol, Figueres replied: "In principle they could do that, but I don't see any interest in doing that." Many observers believe COP 17 is unlikely to agree on a second commitment period, and say that in this regard laying a foundation for it to happen is the likely outcome. Some say this could take up to 2020. </w:t>
      </w:r>
      <w:r w:rsidRPr="00503FBC">
        <w:rPr>
          <w:u w:val="single"/>
        </w:rPr>
        <w:t xml:space="preserve">Scientists warn that any delay would make restricting warming to an average global increase of 2 degree C, or less, extremely difficult if not impossible. Anything higher than two degrees is likely to cause extreme changes to the world's </w:t>
      </w:r>
      <w:r w:rsidRPr="00503FBC">
        <w:rPr>
          <w:u w:val="single"/>
        </w:rPr>
        <w:lastRenderedPageBreak/>
        <w:t>weather patterns</w:t>
      </w:r>
      <w:r w:rsidRPr="00503FBC">
        <w:rPr>
          <w:sz w:val="16"/>
        </w:rPr>
        <w:t>. A recent assessment by Unep, titled "Bridging the Emissions Gap", warns that pledges by countries to reduce greenhouse gas emissions fall way short of what was required. (ANI)</w:t>
      </w:r>
    </w:p>
    <w:p w14:paraId="44727F46" w14:textId="77777777" w:rsidR="001F2698" w:rsidRPr="00CE6723" w:rsidRDefault="001F2698" w:rsidP="001F2698"/>
    <w:p w14:paraId="77898761" w14:textId="77777777" w:rsidR="001F2698" w:rsidRPr="001F2698" w:rsidRDefault="001F2698" w:rsidP="001F2698">
      <w:pPr>
        <w:rPr>
          <w:rFonts w:cs="Times New Roman"/>
        </w:rPr>
      </w:pPr>
    </w:p>
    <w:p w14:paraId="721B841A" w14:textId="77777777" w:rsidR="001F2698" w:rsidRPr="001F2698" w:rsidRDefault="001F2698" w:rsidP="001F2698">
      <w:pPr>
        <w:keepNext/>
        <w:keepLines/>
        <w:pageBreakBefore/>
        <w:spacing w:before="200"/>
        <w:jc w:val="center"/>
        <w:outlineLvl w:val="1"/>
        <w:rPr>
          <w:rFonts w:asciiTheme="majorHAnsi" w:eastAsiaTheme="majorEastAsia" w:hAnsiTheme="majorHAnsi" w:cs="Times New Roman"/>
          <w:b/>
          <w:bCs/>
          <w:sz w:val="44"/>
          <w:szCs w:val="44"/>
          <w:u w:val="double"/>
        </w:rPr>
      </w:pPr>
      <w:r w:rsidRPr="001F2698">
        <w:rPr>
          <w:rFonts w:asciiTheme="majorHAnsi" w:eastAsiaTheme="majorEastAsia" w:hAnsiTheme="majorHAnsi" w:cs="Times New Roman"/>
          <w:b/>
          <w:bCs/>
          <w:sz w:val="44"/>
          <w:szCs w:val="44"/>
          <w:u w:val="double"/>
        </w:rPr>
        <w:lastRenderedPageBreak/>
        <w:t>Warming Not Real</w:t>
      </w:r>
    </w:p>
    <w:p w14:paraId="24A7E0FE"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Warming Not Happening – Natural</w:t>
      </w:r>
    </w:p>
    <w:p w14:paraId="576F3A60" w14:textId="77777777" w:rsidR="001F2698" w:rsidRPr="001F2698" w:rsidRDefault="001F2698" w:rsidP="001F2698">
      <w:pPr>
        <w:keepNext/>
        <w:keepLines/>
        <w:spacing w:before="40" w:line="259" w:lineRule="auto"/>
        <w:outlineLvl w:val="3"/>
        <w:rPr>
          <w:rFonts w:asciiTheme="minorHAnsi" w:eastAsiaTheme="majorEastAsia" w:hAnsiTheme="minorHAnsi" w:cs="Times New Roman"/>
          <w:b/>
          <w:iCs/>
          <w:sz w:val="26"/>
        </w:rPr>
      </w:pPr>
      <w:r w:rsidRPr="001F2698">
        <w:rPr>
          <w:rFonts w:asciiTheme="minorHAnsi" w:eastAsiaTheme="majorEastAsia" w:hAnsiTheme="minorHAnsi" w:cs="Times New Roman"/>
          <w:b/>
          <w:iCs/>
          <w:sz w:val="26"/>
        </w:rPr>
        <w:t>Global warming is not increasing – long-term cycles instead</w:t>
      </w:r>
    </w:p>
    <w:p w14:paraId="611F675D" w14:textId="77777777" w:rsidR="001F2698" w:rsidRPr="001F2698" w:rsidRDefault="001F2698" w:rsidP="001F2698">
      <w:pPr>
        <w:spacing w:after="160" w:line="259" w:lineRule="auto"/>
        <w:rPr>
          <w:rFonts w:asciiTheme="minorHAnsi" w:hAnsiTheme="minorHAnsi" w:cs="Times New Roman"/>
        </w:rPr>
      </w:pPr>
      <w:r w:rsidRPr="001F2698">
        <w:rPr>
          <w:rFonts w:asciiTheme="minorHAnsi" w:hAnsiTheme="minorHAnsi" w:cs="Times New Roman"/>
          <w:b/>
          <w:bCs/>
          <w:sz w:val="26"/>
        </w:rPr>
        <w:t>Dixon 13</w:t>
      </w:r>
      <w:r w:rsidRPr="001F2698">
        <w:rPr>
          <w:rFonts w:asciiTheme="minorHAnsi" w:hAnsiTheme="minorHAnsi" w:cs="Times New Roman"/>
        </w:rPr>
        <w:t xml:space="preserve"> [Hayley, Journalist, “Global warming? No, actually we're cooling, claim scientists,” The Telegraph, 9-8-13, http://www.telegraph.co.uk/earth/environment/climatechange/10294082/Global-warming-No-actually-were-cooling-claim-scientists.html] </w:t>
      </w:r>
    </w:p>
    <w:p w14:paraId="0CCD499C" w14:textId="77777777" w:rsidR="001F2698" w:rsidRPr="001F2698" w:rsidRDefault="001F2698" w:rsidP="001F2698">
      <w:pPr>
        <w:spacing w:after="160" w:line="259" w:lineRule="auto"/>
        <w:rPr>
          <w:rFonts w:asciiTheme="minorHAnsi" w:hAnsiTheme="minorHAnsi" w:cs="Times New Roman"/>
          <w:sz w:val="16"/>
        </w:rPr>
      </w:pPr>
      <w:r w:rsidRPr="001F2698">
        <w:rPr>
          <w:rFonts w:asciiTheme="minorHAnsi" w:hAnsiTheme="minorHAnsi" w:cs="Times New Roman"/>
          <w:b/>
          <w:u w:val="single"/>
        </w:rPr>
        <w:t>There has been a 29 per cent increase in the amount of ocean covered with ice compared to this time last year</w:t>
      </w:r>
      <w:r w:rsidRPr="001F2698">
        <w:rPr>
          <w:rFonts w:asciiTheme="minorHAnsi" w:hAnsiTheme="minorHAnsi" w:cs="Times New Roman"/>
          <w:sz w:val="16"/>
        </w:rPr>
        <w:t xml:space="preserve">, the equivalent of 533,000 square miles. In a rebound from 2012's record low, an unbroken ice sheet more than half the size of Europe already stretches from the Canadian islands to Russia's northern shores, days before the annual re-freeze is even set to begin. The Northwest Passage from the Atlantic to the Pacific had remained blocked by pack-ice all year, forcing some ships to change their routes. One ship has now managed to pass through, completing its journey on September 27. A leaked report to the UN Intergovernmental Panel on Climate Change (IPCC) seen by the Mail on Sunday, has led some </w:t>
      </w:r>
      <w:r w:rsidRPr="001F2698">
        <w:rPr>
          <w:rFonts w:asciiTheme="minorHAnsi" w:hAnsiTheme="minorHAnsi" w:cs="Times New Roman"/>
          <w:b/>
          <w:u w:val="single"/>
        </w:rPr>
        <w:t>scientists</w:t>
      </w:r>
      <w:r w:rsidRPr="001F2698">
        <w:rPr>
          <w:rFonts w:asciiTheme="minorHAnsi" w:hAnsiTheme="minorHAnsi" w:cs="Times New Roman"/>
          <w:sz w:val="16"/>
        </w:rPr>
        <w:t xml:space="preserve"> to </w:t>
      </w:r>
      <w:r w:rsidRPr="001F2698">
        <w:rPr>
          <w:rFonts w:asciiTheme="minorHAnsi" w:hAnsiTheme="minorHAnsi" w:cs="Times New Roman"/>
          <w:b/>
          <w:u w:val="single"/>
        </w:rPr>
        <w:t>claim that the world is heading for a period of cooling that will not end until the middle of this century</w:t>
      </w:r>
      <w:r w:rsidRPr="001F2698">
        <w:rPr>
          <w:rFonts w:asciiTheme="minorHAnsi" w:hAnsiTheme="minorHAnsi" w:cs="Times New Roman"/>
          <w:sz w:val="16"/>
        </w:rPr>
        <w:t xml:space="preserve">. If correct, </w:t>
      </w:r>
      <w:r w:rsidRPr="001F2698">
        <w:rPr>
          <w:rFonts w:asciiTheme="minorHAnsi" w:hAnsiTheme="minorHAnsi" w:cs="Times New Roman"/>
          <w:b/>
          <w:u w:val="single"/>
        </w:rPr>
        <w:t>it would contradict computer forecasts of imminent catastrophic warming.</w:t>
      </w:r>
      <w:r w:rsidRPr="001F2698">
        <w:rPr>
          <w:rFonts w:asciiTheme="minorHAnsi" w:hAnsiTheme="minorHAnsi" w:cs="Times New Roman"/>
          <w:sz w:val="16"/>
        </w:rPr>
        <w:t xml:space="preserve"> The news comes several years after predictions that the arctic would be ice-free by 2013. Despite the original forecasts,</w:t>
      </w:r>
      <w:r w:rsidRPr="001F2698">
        <w:rPr>
          <w:rFonts w:asciiTheme="minorHAnsi" w:hAnsiTheme="minorHAnsi" w:cs="Times New Roman"/>
        </w:rPr>
        <w:t xml:space="preserve"> </w:t>
      </w:r>
      <w:r w:rsidRPr="001F2698">
        <w:rPr>
          <w:rFonts w:asciiTheme="minorHAnsi" w:hAnsiTheme="minorHAnsi" w:cs="Times New Roman"/>
          <w:b/>
          <w:u w:val="single"/>
        </w:rPr>
        <w:t>major climate research centres now accept that there has been a “pause” in global warming since 1997</w:t>
      </w:r>
      <w:r w:rsidRPr="001F2698">
        <w:rPr>
          <w:rFonts w:asciiTheme="minorHAnsi" w:hAnsiTheme="minorHAnsi" w:cs="Times New Roman"/>
          <w:sz w:val="16"/>
        </w:rPr>
        <w:t xml:space="preserve">. The original predictions led to billions being invested in green measures to combat the effects of climate change. The changing predictions have led to the UN's climate change's body holding a crisis meeting, it was reported, and the IPCC is due to report on the situation in October. A pre-summit meeting will be held later this month. But the leaked documents are said to show that the governments who fund the IPCC are demanding 1,500 changes to the Fifth Assessment Report - a three-volume study issued every six or seven years – as they claim its current draft does not properly explain the pause. The extent to which temperatures will rise with carbon dioxide levels and how much of the warming over the past 150 years, a total of 0.8C, is down to human greenhouse gas emissions are key issues in the debate. The IPCC says it is “95 per cent confident” that global warming has been caused by humans - up from 90 per cent in 2007 – according to the draft report. However, </w:t>
      </w:r>
      <w:r w:rsidRPr="001F2698">
        <w:rPr>
          <w:rFonts w:asciiTheme="minorHAnsi" w:hAnsiTheme="minorHAnsi" w:cs="Times New Roman"/>
          <w:b/>
          <w:u w:val="single"/>
        </w:rPr>
        <w:t>US climate expert Professor Judith Curry has questioned how this can be true as that rather than increasing in confidence, “uncertainty is getting bigger” within the academic community. Long-term cycles in ocean temperature, she said, suggest the world may be approaching a period similar to that from 1965 to 1975, when there was a clear cooling trend</w:t>
      </w:r>
      <w:r w:rsidRPr="001F2698">
        <w:rPr>
          <w:rFonts w:asciiTheme="minorHAnsi" w:hAnsiTheme="minorHAnsi" w:cs="Times New Roman"/>
          <w:u w:val="single"/>
        </w:rPr>
        <w:t>.</w:t>
      </w:r>
      <w:r w:rsidRPr="001F2698">
        <w:rPr>
          <w:rFonts w:asciiTheme="minorHAnsi" w:hAnsiTheme="minorHAnsi" w:cs="Times New Roman"/>
          <w:sz w:val="16"/>
        </w:rPr>
        <w:t xml:space="preserve"> At the time some scientists forecast an imminent ice age. </w:t>
      </w:r>
      <w:r w:rsidRPr="001F2698">
        <w:rPr>
          <w:rFonts w:cs="Times New Roman"/>
          <w:b/>
          <w:iCs/>
          <w:u w:val="single"/>
          <w:bdr w:val="single" w:sz="18" w:space="0" w:color="auto"/>
        </w:rPr>
        <w:t>Professor Anastasios Tsonis</w:t>
      </w:r>
      <w:r w:rsidRPr="001F2698">
        <w:rPr>
          <w:rFonts w:cs="Times New Roman"/>
          <w:b/>
          <w:u w:val="single"/>
        </w:rPr>
        <w:t xml:space="preserve">, of the University of Wisconsin, said: "We are already in a </w:t>
      </w:r>
      <w:r w:rsidRPr="001F2698">
        <w:rPr>
          <w:rFonts w:cs="Times New Roman"/>
          <w:b/>
          <w:iCs/>
          <w:u w:val="single"/>
          <w:bdr w:val="single" w:sz="18" w:space="0" w:color="auto"/>
        </w:rPr>
        <w:t>cooling trend</w:t>
      </w:r>
      <w:r w:rsidRPr="001F2698">
        <w:rPr>
          <w:rFonts w:cs="Times New Roman"/>
          <w:b/>
          <w:u w:val="single"/>
        </w:rPr>
        <w:t xml:space="preserve">, which I think will </w:t>
      </w:r>
      <w:r w:rsidRPr="001F2698">
        <w:rPr>
          <w:rFonts w:cs="Times New Roman"/>
          <w:b/>
          <w:iCs/>
          <w:u w:val="single"/>
          <w:bdr w:val="single" w:sz="18" w:space="0" w:color="auto"/>
        </w:rPr>
        <w:t>continue for the next 15 years at least</w:t>
      </w:r>
      <w:r w:rsidRPr="001F2698">
        <w:rPr>
          <w:rFonts w:asciiTheme="minorHAnsi" w:hAnsiTheme="minorHAnsi" w:cs="Times New Roman"/>
          <w:sz w:val="16"/>
        </w:rPr>
        <w:t xml:space="preserve">. There is no doubt the warming of the 1980s and 1990s has stopped.” The IPCC is said to maintain that their climate change models suggest a pause of 15 years can be expected. They have denied that there are any crisis meetings over the report. Other experts agree that natural cycles cannot explain all of the recorded warming. </w:t>
      </w:r>
    </w:p>
    <w:p w14:paraId="3A8D8B96" w14:textId="77777777" w:rsidR="001F2698" w:rsidRPr="001F2698" w:rsidRDefault="001F2698" w:rsidP="001F2698">
      <w:pPr>
        <w:keepNext/>
        <w:keepLines/>
        <w:spacing w:before="40" w:line="259" w:lineRule="auto"/>
        <w:outlineLvl w:val="3"/>
        <w:rPr>
          <w:rFonts w:asciiTheme="minorHAnsi" w:eastAsiaTheme="majorEastAsia" w:hAnsiTheme="minorHAnsi" w:cs="Times New Roman"/>
          <w:b/>
          <w:iCs/>
          <w:sz w:val="26"/>
        </w:rPr>
      </w:pPr>
      <w:r w:rsidRPr="001F2698">
        <w:rPr>
          <w:rFonts w:asciiTheme="minorHAnsi" w:eastAsiaTheme="majorEastAsia" w:hAnsiTheme="minorHAnsi" w:cs="Times New Roman"/>
          <w:b/>
          <w:iCs/>
          <w:sz w:val="26"/>
        </w:rPr>
        <w:t xml:space="preserve">Warming is low and insignificant compared to natural climate variation </w:t>
      </w:r>
    </w:p>
    <w:p w14:paraId="6330CFE2" w14:textId="77777777" w:rsidR="001F2698" w:rsidRPr="001F2698" w:rsidRDefault="001F2698" w:rsidP="001F2698">
      <w:pPr>
        <w:spacing w:after="160" w:line="259" w:lineRule="auto"/>
        <w:rPr>
          <w:rFonts w:asciiTheme="minorHAnsi" w:hAnsiTheme="minorHAnsi" w:cs="Times New Roman"/>
        </w:rPr>
      </w:pPr>
      <w:r w:rsidRPr="001F2698">
        <w:rPr>
          <w:rFonts w:asciiTheme="minorHAnsi" w:hAnsiTheme="minorHAnsi" w:cs="Times New Roman"/>
          <w:b/>
          <w:bCs/>
          <w:sz w:val="26"/>
        </w:rPr>
        <w:t xml:space="preserve">Archibald 14 </w:t>
      </w:r>
      <w:r w:rsidRPr="001F2698">
        <w:rPr>
          <w:rFonts w:asciiTheme="minorHAnsi" w:hAnsiTheme="minorHAnsi" w:cs="Times New Roman"/>
        </w:rPr>
        <w:t xml:space="preserve">[David, climate expert and a fellow at the Institute of World Politics, “The carbon dioxide level is dangerously low,” Twilight of Abundance, 3-14-14, </w:t>
      </w:r>
      <w:hyperlink r:id="rId15" w:history="1">
        <w:r w:rsidRPr="001F2698">
          <w:rPr>
            <w:rFonts w:asciiTheme="minorHAnsi" w:hAnsiTheme="minorHAnsi" w:cs="Times New Roman"/>
          </w:rPr>
          <w:t>http://sppiblog.org/news/the-carbon-dioxide-level-is-dangerously-low</w:t>
        </w:r>
      </w:hyperlink>
      <w:r w:rsidRPr="001F2698">
        <w:rPr>
          <w:rFonts w:asciiTheme="minorHAnsi" w:hAnsiTheme="minorHAnsi" w:cs="Times New Roman"/>
        </w:rPr>
        <w:t>]</w:t>
      </w:r>
    </w:p>
    <w:p w14:paraId="62A3FB7F" w14:textId="77777777" w:rsidR="001F2698" w:rsidRPr="001F2698" w:rsidRDefault="001F2698" w:rsidP="001F2698">
      <w:pPr>
        <w:spacing w:after="160" w:line="259" w:lineRule="auto"/>
        <w:rPr>
          <w:rFonts w:asciiTheme="minorHAnsi" w:hAnsiTheme="minorHAnsi" w:cs="Times New Roman"/>
          <w:sz w:val="16"/>
        </w:rPr>
      </w:pPr>
      <w:r w:rsidRPr="001F2698">
        <w:rPr>
          <w:rFonts w:asciiTheme="minorHAnsi" w:hAnsiTheme="minorHAnsi" w:cs="Times New Roman"/>
          <w:b/>
          <w:u w:val="single"/>
        </w:rPr>
        <w:t>Before the Industrial Revolution, carbon dioxide in the atmosphere stood at 286 parts per million</w:t>
      </w:r>
      <w:r w:rsidRPr="001F2698">
        <w:rPr>
          <w:rFonts w:asciiTheme="minorHAnsi" w:hAnsiTheme="minorHAnsi" w:cs="Times New Roman"/>
          <w:u w:val="single"/>
        </w:rPr>
        <w:t>.</w:t>
      </w:r>
      <w:r w:rsidRPr="001F2698">
        <w:rPr>
          <w:rFonts w:asciiTheme="minorHAnsi" w:hAnsiTheme="minorHAnsi" w:cs="Times New Roman"/>
          <w:sz w:val="16"/>
        </w:rPr>
        <w:t xml:space="preserve"> Let us round this number to 300 parts per million to make the sums easier</w:t>
      </w:r>
      <w:r w:rsidRPr="001F2698">
        <w:rPr>
          <w:rFonts w:asciiTheme="minorHAnsi" w:hAnsiTheme="minorHAnsi" w:cs="Times New Roman"/>
          <w:u w:val="single"/>
        </w:rPr>
        <w:t xml:space="preserve">. </w:t>
      </w:r>
      <w:r w:rsidRPr="001F2698">
        <w:rPr>
          <w:rFonts w:asciiTheme="minorHAnsi" w:hAnsiTheme="minorHAnsi" w:cs="Times New Roman"/>
          <w:b/>
          <w:u w:val="single"/>
        </w:rPr>
        <w:t>Naturally occurring greenhouse gases ensure that the planet is 30°C warmer than it would otherwise be if they were not in the atmosphere</w:t>
      </w:r>
      <w:r w:rsidRPr="001F2698">
        <w:rPr>
          <w:rFonts w:asciiTheme="minorHAnsi" w:hAnsiTheme="minorHAnsi" w:cs="Times New Roman"/>
          <w:sz w:val="16"/>
        </w:rPr>
        <w:t xml:space="preserve">, so the average temperature of the planet’s surface is 15°C instead of -15°C. </w:t>
      </w:r>
      <w:r w:rsidRPr="001F2698">
        <w:rPr>
          <w:rFonts w:asciiTheme="minorHAnsi" w:hAnsiTheme="minorHAnsi" w:cs="Times New Roman"/>
          <w:b/>
          <w:u w:val="single"/>
        </w:rPr>
        <w:t>Water vapor is responsible for 80 percent of that effect, and carbon dioxide for only 10 percent</w:t>
      </w:r>
      <w:r w:rsidRPr="001F2698">
        <w:rPr>
          <w:rFonts w:asciiTheme="minorHAnsi" w:hAnsiTheme="minorHAnsi" w:cs="Times New Roman"/>
          <w:sz w:val="16"/>
        </w:rPr>
        <w:t xml:space="preserve">, with methane, ozone, and so forth accounting for the remainder. So the approximately 300 parts per million of carbon dioxide is good for 3°C degrees of warming. If the relationship between carbon dioxide concentration and temperature were arithmetic—in other words, a straight linear relationship—then adding another 100 parts per million of carbon dioxide would result in one degree of warming. We are adding 2 parts per million to the atmosphere annually, or 100 parts per million every fifty years. At that rate, humanity would fry. Thankfully, </w:t>
      </w:r>
      <w:r w:rsidRPr="001F2698">
        <w:rPr>
          <w:rFonts w:asciiTheme="minorHAnsi" w:hAnsiTheme="minorHAnsi" w:cs="Times New Roman"/>
          <w:b/>
          <w:u w:val="single"/>
        </w:rPr>
        <w:t>the relationship between atmospheric carbon dioxide and temperature is logarithmic, not arithmetic</w:t>
      </w:r>
      <w:r w:rsidRPr="001F2698">
        <w:rPr>
          <w:rFonts w:asciiTheme="minorHAnsi" w:hAnsiTheme="minorHAnsi" w:cs="Times New Roman"/>
          <w:sz w:val="16"/>
        </w:rPr>
        <w:t xml:space="preserve">. The first 20 parts per million of carbon dioxide in the atmosphere provides 1.6°C of </w:t>
      </w:r>
      <w:r w:rsidRPr="001F2698">
        <w:rPr>
          <w:rFonts w:asciiTheme="minorHAnsi" w:hAnsiTheme="minorHAnsi" w:cs="Times New Roman"/>
          <w:sz w:val="16"/>
        </w:rPr>
        <w:lastRenderedPageBreak/>
        <w:t xml:space="preserve">warming, after which the effect drops away rapidly. </w:t>
      </w:r>
      <w:r w:rsidRPr="001F2698">
        <w:rPr>
          <w:rFonts w:asciiTheme="minorHAnsi" w:hAnsiTheme="minorHAnsi" w:cs="Times New Roman"/>
          <w:b/>
          <w:u w:val="single"/>
        </w:rPr>
        <w:t>From the current level of 400 parts per million, each addition of 100 parts per million adds only 0.1°C of warming. By the time we have dug up all the rocks we can economically burn, and burned them, we may reach 600 parts per million in the atmosphere. So perhaps we might add another 0.2°C of warming over the next two centuries. That warming will be lost in the noise of natural climate variation</w:t>
      </w:r>
      <w:r w:rsidRPr="001F2698">
        <w:rPr>
          <w:rFonts w:asciiTheme="minorHAnsi" w:hAnsiTheme="minorHAnsi" w:cs="Times New Roman"/>
          <w:b/>
          <w:sz w:val="16"/>
        </w:rPr>
        <w:t>.</w:t>
      </w:r>
      <w:r w:rsidRPr="001F2698">
        <w:rPr>
          <w:rFonts w:asciiTheme="minorHAnsi" w:hAnsiTheme="minorHAnsi" w:cs="Times New Roman"/>
          <w:sz w:val="16"/>
        </w:rPr>
        <w:t xml:space="preserve"> So much for the problem of global warming! As a greenhouse gas, carbon dioxide is tuckered out. On the positive side of the ledger, it is very beneficial as aerial fertilizer. The carbon dioxide that mankind has put into the atmosphere to date has in fact boosted crop yields by 15 percent. This is like giving the Third World countries free phosphate fertilizer. Who could possibly be so heartless as to deny under- developed countries that benefit, at no cost to anyone?</w:t>
      </w:r>
    </w:p>
    <w:p w14:paraId="47F434A4" w14:textId="77777777" w:rsidR="001F2698" w:rsidRPr="001F2698" w:rsidRDefault="001F2698" w:rsidP="001F2698">
      <w:pPr>
        <w:keepNext/>
        <w:keepLines/>
        <w:pageBreakBefore/>
        <w:spacing w:before="200"/>
        <w:jc w:val="center"/>
        <w:outlineLvl w:val="2"/>
        <w:rPr>
          <w:rFonts w:asciiTheme="majorHAnsi" w:eastAsia="Times New Roman" w:hAnsiTheme="majorHAnsi" w:cs="Times New Roman"/>
          <w:b/>
          <w:bCs/>
          <w:sz w:val="32"/>
          <w:u w:val="single"/>
        </w:rPr>
      </w:pPr>
      <w:r w:rsidRPr="001F2698">
        <w:rPr>
          <w:rFonts w:asciiTheme="majorHAnsi" w:eastAsia="Times New Roman" w:hAnsiTheme="majorHAnsi" w:cs="Times New Roman"/>
          <w:b/>
          <w:bCs/>
          <w:sz w:val="32"/>
          <w:u w:val="single"/>
        </w:rPr>
        <w:lastRenderedPageBreak/>
        <w:t>No Consensus</w:t>
      </w:r>
    </w:p>
    <w:p w14:paraId="7E945AEE" w14:textId="77777777" w:rsidR="001F2698" w:rsidRPr="001F2698" w:rsidRDefault="001F2698" w:rsidP="001F2698">
      <w:pPr>
        <w:keepNext/>
        <w:keepLines/>
        <w:spacing w:before="40" w:line="259" w:lineRule="auto"/>
        <w:outlineLvl w:val="3"/>
        <w:rPr>
          <w:rFonts w:asciiTheme="minorHAnsi" w:eastAsiaTheme="majorEastAsia" w:hAnsiTheme="minorHAnsi" w:cs="Times New Roman"/>
          <w:b/>
          <w:iCs/>
          <w:sz w:val="26"/>
        </w:rPr>
      </w:pPr>
      <w:r w:rsidRPr="001F2698">
        <w:rPr>
          <w:rFonts w:asciiTheme="minorHAnsi" w:eastAsiaTheme="majorEastAsia" w:hAnsiTheme="minorHAnsi" w:cs="Times New Roman"/>
          <w:b/>
          <w:iCs/>
          <w:sz w:val="26"/>
        </w:rPr>
        <w:t>Studies cited in the scientific consensus are being challenged – There is agreement that the issue has not been settled</w:t>
      </w:r>
    </w:p>
    <w:p w14:paraId="1C71571F" w14:textId="77777777" w:rsidR="001F2698" w:rsidRPr="001F2698" w:rsidRDefault="001F2698" w:rsidP="001F2698">
      <w:pPr>
        <w:spacing w:after="160" w:line="259" w:lineRule="auto"/>
        <w:rPr>
          <w:rFonts w:asciiTheme="minorHAnsi" w:hAnsiTheme="minorHAnsi" w:cs="Times New Roman"/>
          <w:b/>
          <w:bCs/>
          <w:sz w:val="26"/>
        </w:rPr>
      </w:pPr>
      <w:r w:rsidRPr="001F2698">
        <w:rPr>
          <w:rFonts w:asciiTheme="minorHAnsi" w:hAnsiTheme="minorHAnsi" w:cs="Times New Roman"/>
          <w:b/>
          <w:bCs/>
          <w:sz w:val="26"/>
        </w:rPr>
        <w:t xml:space="preserve">CNS News 14 </w:t>
      </w:r>
      <w:r w:rsidRPr="001F2698">
        <w:rPr>
          <w:rFonts w:asciiTheme="minorHAnsi" w:hAnsiTheme="minorHAnsi" w:cs="Times New Roman"/>
        </w:rPr>
        <w:t>[Patrick Goodenough, International Editor on politics, international relations, security, terrorism, ethics and religion, and oversees reporting, “Kerry: ‘At Least 98, 99% of All Scientists in Our Country’ Believe in Climate Change,” 6-18-14, http://cnsnews.com/news/article/patrick-goodenough/kerry-least-98-99-all-scientists-our-country-believe-climate-change]</w:t>
      </w:r>
    </w:p>
    <w:p w14:paraId="43280113" w14:textId="77777777" w:rsidR="001F2698" w:rsidRPr="001F2698" w:rsidRDefault="001F2698" w:rsidP="001F2698">
      <w:pPr>
        <w:spacing w:after="160" w:line="259" w:lineRule="auto"/>
        <w:rPr>
          <w:rFonts w:asciiTheme="minorHAnsi" w:hAnsiTheme="minorHAnsi" w:cs="Times New Roman"/>
          <w:sz w:val="16"/>
        </w:rPr>
      </w:pPr>
      <w:r w:rsidRPr="001F2698">
        <w:rPr>
          <w:rFonts w:asciiTheme="minorHAnsi" w:hAnsiTheme="minorHAnsi" w:cs="Times New Roman"/>
          <w:sz w:val="16"/>
        </w:rPr>
        <w:t xml:space="preserve">And in a speech in Indonesia in February, Kerry said that “97 percent of climate scientists have confirmed that climate change is happening and that human activity is responsible,” adding that “these scientists agree on the causes of these changes and they agree on the potential effects.” Kerry’s latest comments come amid debate over the accuracy of the 97 percent claim, which is based most often on a survey by a team led by an Australian physicist and climate blogger, John Cook, which reported that 97 percent of some 4,000 peer-reviewed studies that declared a position on AGW “endorsed the consensus position.” When that survey was published in May 2013, President Obama linked to a wire service report on it on his Twitter account, tweeting, “Ninety-seven percent of scientists agree: #climate change is real, man-made and dangerous.” (In fact neither the published survey nor the wire service report referred to the “dangerous” claim.) Last month, </w:t>
      </w:r>
      <w:r w:rsidRPr="001F2698">
        <w:rPr>
          <w:rFonts w:asciiTheme="minorHAnsi" w:hAnsiTheme="minorHAnsi" w:cs="Times New Roman"/>
          <w:b/>
          <w:u w:val="single"/>
        </w:rPr>
        <w:t>the Wall Street Journal published an op-ed</w:t>
      </w:r>
      <w:r w:rsidRPr="001F2698">
        <w:rPr>
          <w:rFonts w:asciiTheme="minorHAnsi" w:hAnsiTheme="minorHAnsi" w:cs="Times New Roman"/>
          <w:sz w:val="16"/>
        </w:rPr>
        <w:t xml:space="preserve"> by Heartland Institute president and CEO Joseph Bast and climate scientist Roy Spencer, </w:t>
      </w:r>
      <w:r w:rsidRPr="001F2698">
        <w:rPr>
          <w:rFonts w:asciiTheme="minorHAnsi" w:hAnsiTheme="minorHAnsi" w:cs="Times New Roman"/>
          <w:b/>
          <w:u w:val="single"/>
        </w:rPr>
        <w:t>charging that the 97 percent claim was “a fiction,” and challenging the Cook and other studies often cited as sources for the figure</w:t>
      </w:r>
      <w:r w:rsidRPr="001F2698">
        <w:rPr>
          <w:rFonts w:asciiTheme="minorHAnsi" w:hAnsiTheme="minorHAnsi" w:cs="Times New Roman"/>
          <w:sz w:val="16"/>
        </w:rPr>
        <w:t xml:space="preserve">. That in turn brought strong and critical responses from several quarters, including the online magazine Salon, and one of the co-collaborators in the Cook study, writing in The Guardian. After a hearing of the House Committee on Science, Space, and Technology late last month, </w:t>
      </w:r>
      <w:r w:rsidRPr="001F2698">
        <w:rPr>
          <w:rFonts w:asciiTheme="minorHAnsi" w:hAnsiTheme="minorHAnsi" w:cs="Times New Roman"/>
          <w:b/>
          <w:u w:val="single"/>
        </w:rPr>
        <w:t>committee chairman</w:t>
      </w:r>
      <w:r w:rsidRPr="001F2698">
        <w:rPr>
          <w:rFonts w:asciiTheme="minorHAnsi" w:hAnsiTheme="minorHAnsi" w:cs="Times New Roman"/>
          <w:sz w:val="16"/>
        </w:rPr>
        <w:t xml:space="preserve"> Rep. Lamar </w:t>
      </w:r>
      <w:r w:rsidRPr="001F2698">
        <w:rPr>
          <w:rFonts w:asciiTheme="minorHAnsi" w:hAnsiTheme="minorHAnsi" w:cs="Times New Roman"/>
          <w:b/>
          <w:u w:val="single"/>
        </w:rPr>
        <w:t>Smith</w:t>
      </w:r>
      <w:r w:rsidRPr="001F2698">
        <w:rPr>
          <w:rFonts w:asciiTheme="minorHAnsi" w:hAnsiTheme="minorHAnsi" w:cs="Times New Roman"/>
          <w:sz w:val="16"/>
        </w:rPr>
        <w:t xml:space="preserve"> (R-Texas) </w:t>
      </w:r>
      <w:r w:rsidRPr="001F2698">
        <w:rPr>
          <w:rFonts w:asciiTheme="minorHAnsi" w:hAnsiTheme="minorHAnsi" w:cs="Times New Roman"/>
          <w:b/>
          <w:u w:val="single"/>
        </w:rPr>
        <w:t>said</w:t>
      </w:r>
      <w:r w:rsidRPr="001F2698">
        <w:rPr>
          <w:rFonts w:asciiTheme="minorHAnsi" w:hAnsiTheme="minorHAnsi" w:cs="Times New Roman"/>
          <w:sz w:val="16"/>
        </w:rPr>
        <w:t xml:space="preserve"> in a statement </w:t>
      </w:r>
      <w:r w:rsidRPr="001F2698">
        <w:rPr>
          <w:rFonts w:asciiTheme="minorHAnsi" w:hAnsiTheme="minorHAnsi" w:cs="Times New Roman"/>
          <w:b/>
          <w:u w:val="single"/>
        </w:rPr>
        <w:t>that both the latest report by the U.N.</w:t>
      </w:r>
      <w:r w:rsidRPr="001F2698">
        <w:rPr>
          <w:rFonts w:asciiTheme="minorHAnsi" w:hAnsiTheme="minorHAnsi" w:cs="Times New Roman"/>
          <w:sz w:val="16"/>
        </w:rPr>
        <w:t xml:space="preserve"> Intergovernmental Panel on Climate Change </w:t>
      </w:r>
      <w:r w:rsidRPr="001F2698">
        <w:rPr>
          <w:rFonts w:asciiTheme="minorHAnsi" w:hAnsiTheme="minorHAnsi" w:cs="Times New Roman"/>
          <w:b/>
          <w:u w:val="single"/>
        </w:rPr>
        <w:t>(IPCC) and the White House’s National Climate Assessment documents “appear to be designed to spread fear and alarm and provide cover for previously determined government policies.”</w:t>
      </w:r>
      <w:r w:rsidRPr="001F2698">
        <w:rPr>
          <w:rFonts w:asciiTheme="minorHAnsi" w:hAnsiTheme="minorHAnsi" w:cs="Times New Roman"/>
          <w:sz w:val="16"/>
        </w:rPr>
        <w:t xml:space="preserve"> “The president and others often claim that 97 percent of scientists believe that global warming is primarily driven by human activity,” Smith said. “However, </w:t>
      </w:r>
      <w:r w:rsidRPr="001F2698">
        <w:rPr>
          <w:rFonts w:asciiTheme="minorHAnsi" w:hAnsiTheme="minorHAnsi" w:cs="Times New Roman"/>
          <w:b/>
          <w:u w:val="single"/>
        </w:rPr>
        <w:t>the study they cite has been debunked</w:t>
      </w:r>
      <w:r w:rsidRPr="001F2698">
        <w:rPr>
          <w:rFonts w:asciiTheme="minorHAnsi" w:hAnsiTheme="minorHAnsi" w:cs="Times New Roman"/>
          <w:sz w:val="16"/>
        </w:rPr>
        <w:t>. When asked today whether the science of climate change is settled or if uncertainties remain</w:t>
      </w:r>
      <w:r w:rsidRPr="001F2698">
        <w:rPr>
          <w:rFonts w:asciiTheme="minorHAnsi" w:hAnsiTheme="minorHAnsi" w:cs="Times New Roman"/>
        </w:rPr>
        <w:t xml:space="preserve">, </w:t>
      </w:r>
      <w:r w:rsidRPr="001F2698">
        <w:rPr>
          <w:rFonts w:asciiTheme="minorHAnsi" w:hAnsiTheme="minorHAnsi" w:cs="Times New Roman"/>
          <w:b/>
          <w:u w:val="single"/>
        </w:rPr>
        <w:t>witnesses unanimously said that the science is not settled</w:t>
      </w:r>
      <w:r w:rsidRPr="001F2698">
        <w:rPr>
          <w:rFonts w:asciiTheme="minorHAnsi" w:hAnsiTheme="minorHAnsi" w:cs="Times New Roman"/>
          <w:sz w:val="16"/>
        </w:rPr>
        <w:t>.” Witnesses at the hearing included Richard Tol, professor of economics at Britain’s University of Sussex, and an IPCC report lead author who asked to have his name removed from its latest summary report because he said he found it “too alarmist.”</w:t>
      </w:r>
    </w:p>
    <w:p w14:paraId="70BE144F" w14:textId="77777777" w:rsidR="001F2698" w:rsidRPr="001F2698" w:rsidRDefault="001F2698" w:rsidP="001F2698">
      <w:pPr>
        <w:keepNext/>
        <w:keepLines/>
        <w:spacing w:before="40" w:line="259" w:lineRule="auto"/>
        <w:outlineLvl w:val="3"/>
        <w:rPr>
          <w:rFonts w:asciiTheme="minorHAnsi" w:eastAsiaTheme="majorEastAsia" w:hAnsiTheme="minorHAnsi" w:cs="Times New Roman"/>
          <w:b/>
          <w:iCs/>
          <w:sz w:val="26"/>
        </w:rPr>
      </w:pPr>
      <w:r w:rsidRPr="001F2698">
        <w:rPr>
          <w:rFonts w:asciiTheme="minorHAnsi" w:eastAsiaTheme="majorEastAsia" w:hAnsiTheme="minorHAnsi" w:cs="Times New Roman"/>
          <w:b/>
          <w:iCs/>
          <w:sz w:val="26"/>
        </w:rPr>
        <w:t>The consensus refuses to recognize discrepancies in data as major problems – it often ignore reality</w:t>
      </w:r>
    </w:p>
    <w:p w14:paraId="471E15CE" w14:textId="77777777" w:rsidR="001F2698" w:rsidRPr="001F2698" w:rsidRDefault="001F2698" w:rsidP="001F2698">
      <w:pPr>
        <w:spacing w:after="160" w:line="259" w:lineRule="auto"/>
        <w:rPr>
          <w:rFonts w:asciiTheme="minorHAnsi" w:hAnsiTheme="minorHAnsi" w:cs="Times New Roman"/>
          <w:b/>
          <w:bCs/>
          <w:sz w:val="26"/>
        </w:rPr>
      </w:pPr>
      <w:r w:rsidRPr="001F2698">
        <w:rPr>
          <w:rFonts w:asciiTheme="minorHAnsi" w:hAnsiTheme="minorHAnsi" w:cs="Times New Roman"/>
          <w:b/>
          <w:bCs/>
          <w:sz w:val="26"/>
        </w:rPr>
        <w:t>McNider and Christy 14</w:t>
      </w:r>
      <w:r w:rsidRPr="001F2698">
        <w:rPr>
          <w:rFonts w:asciiTheme="minorHAnsi" w:hAnsiTheme="minorHAnsi" w:cs="Times New Roman"/>
        </w:rPr>
        <w:t xml:space="preserve"> [Richard, John, professors of atmospheric science at the University of Alabama in Huntsville and fellows of the American Meteorological Society, “McNider and Christy: Why Kerry is Flat Wrong on Climate Change,” 2-19-14, http://online.wsj.com/news/articles/SB10001424052702303945704579391611041331266]</w:t>
      </w:r>
    </w:p>
    <w:p w14:paraId="68376A75" w14:textId="77777777" w:rsidR="001F2698" w:rsidRPr="001F2698" w:rsidRDefault="001F2698" w:rsidP="001F2698">
      <w:pPr>
        <w:spacing w:after="160" w:line="259" w:lineRule="auto"/>
        <w:rPr>
          <w:rFonts w:asciiTheme="minorHAnsi" w:hAnsiTheme="minorHAnsi" w:cs="Times New Roman"/>
          <w:sz w:val="16"/>
        </w:rPr>
      </w:pPr>
      <w:r w:rsidRPr="001F2698">
        <w:rPr>
          <w:rFonts w:asciiTheme="minorHAnsi" w:hAnsiTheme="minorHAnsi" w:cs="Times New Roman"/>
          <w:sz w:val="16"/>
        </w:rPr>
        <w:t xml:space="preserve">Shouldn't modelers be more humble and open to saying that perhaps the Arctic warming is due to something we don't understand? While none of these inconsistencies refutes the fundamental concern about greenhouse-gas-enhanced climate change, it is disturbing that </w:t>
      </w:r>
      <w:r w:rsidRPr="001F2698">
        <w:rPr>
          <w:rFonts w:asciiTheme="minorHAnsi" w:hAnsiTheme="minorHAnsi" w:cs="Times New Roman"/>
          <w:b/>
          <w:u w:val="single"/>
        </w:rPr>
        <w:t>"consensus science" will not acknowledge that such discrepancies are major problems</w:t>
      </w:r>
      <w:r w:rsidRPr="001F2698">
        <w:rPr>
          <w:rFonts w:asciiTheme="minorHAnsi" w:hAnsiTheme="minorHAnsi" w:cs="Times New Roman"/>
          <w:sz w:val="16"/>
        </w:rPr>
        <w:t xml:space="preserve">. From the Intergovernmental Panel on Climate Change's beginning, that largely self-selected panel of scientists has embraced the notion that consensus on climate change is the necessary path to taking action and reducing man-made carbon emissions around the world. </w:t>
      </w:r>
      <w:r w:rsidRPr="001F2698">
        <w:rPr>
          <w:rFonts w:asciiTheme="minorHAnsi" w:hAnsiTheme="minorHAnsi" w:cs="Times New Roman"/>
          <w:b/>
          <w:u w:val="single"/>
        </w:rPr>
        <w:t>The consensus community uses this to push the view that "the science is settled" and hold up skeptics to ridicule</w:t>
      </w:r>
      <w:r w:rsidRPr="001F2698">
        <w:rPr>
          <w:rFonts w:asciiTheme="minorHAnsi" w:hAnsiTheme="minorHAnsi" w:cs="Times New Roman"/>
          <w:sz w:val="16"/>
        </w:rPr>
        <w:t xml:space="preserve">, as John Kerry did on Sunday. </w:t>
      </w:r>
      <w:r w:rsidRPr="001F2698">
        <w:rPr>
          <w:rFonts w:asciiTheme="minorHAnsi" w:hAnsiTheme="minorHAnsi" w:cs="Times New Roman"/>
          <w:b/>
          <w:u w:val="single"/>
        </w:rPr>
        <w:t>We are reminded of the dangers of consensus science in the past</w:t>
      </w:r>
      <w:r w:rsidRPr="001F2698">
        <w:rPr>
          <w:rFonts w:asciiTheme="minorHAnsi" w:hAnsiTheme="minorHAnsi" w:cs="Times New Roman"/>
          <w:sz w:val="16"/>
        </w:rPr>
        <w:t xml:space="preserve">. For example, </w:t>
      </w:r>
      <w:r w:rsidRPr="001F2698">
        <w:rPr>
          <w:rFonts w:asciiTheme="minorHAnsi" w:hAnsiTheme="minorHAnsi" w:cs="Times New Roman"/>
          <w:b/>
          <w:u w:val="single"/>
        </w:rPr>
        <w:t>in the 18th century, more British sailors died of scurvy than died in battle</w:t>
      </w:r>
      <w:r w:rsidRPr="001F2698">
        <w:rPr>
          <w:rFonts w:asciiTheme="minorHAnsi" w:hAnsiTheme="minorHAnsi" w:cs="Times New Roman"/>
          <w:sz w:val="16"/>
        </w:rPr>
        <w:t>. In this disease, brought on by a lack of vitamin C, the body loses its ability to manufacture collagen, and gums and other tissues bleed and disintegrate. These deaths were especially tragic because</w:t>
      </w:r>
      <w:r w:rsidRPr="001F2698">
        <w:rPr>
          <w:rFonts w:asciiTheme="minorHAnsi" w:hAnsiTheme="minorHAnsi" w:cs="Times New Roman"/>
          <w:u w:val="single"/>
        </w:rPr>
        <w:t xml:space="preserve"> </w:t>
      </w:r>
      <w:r w:rsidRPr="001F2698">
        <w:rPr>
          <w:rFonts w:asciiTheme="minorHAnsi" w:hAnsiTheme="minorHAnsi" w:cs="Times New Roman"/>
          <w:b/>
          <w:u w:val="single"/>
        </w:rPr>
        <w:t>many sea captains and some ships' doctors knew, based on observations early in the century, that fresh vegetables and citrus cured scurvy</w:t>
      </w:r>
      <w:r w:rsidRPr="001F2698">
        <w:rPr>
          <w:rFonts w:asciiTheme="minorHAnsi" w:hAnsiTheme="minorHAnsi" w:cs="Times New Roman"/>
          <w:sz w:val="16"/>
        </w:rPr>
        <w:t xml:space="preserve">. Nonetheless, the </w:t>
      </w:r>
      <w:r w:rsidRPr="001F2698">
        <w:rPr>
          <w:rFonts w:asciiTheme="minorHAnsi" w:hAnsiTheme="minorHAnsi" w:cs="Times New Roman"/>
          <w:b/>
          <w:u w:val="single"/>
        </w:rPr>
        <w:t>British Admiralty's onshore Sick and Health Board of scientists</w:t>
      </w:r>
      <w:r w:rsidRPr="001F2698">
        <w:rPr>
          <w:rFonts w:asciiTheme="minorHAnsi" w:hAnsiTheme="minorHAnsi" w:cs="Times New Roman"/>
          <w:sz w:val="16"/>
        </w:rPr>
        <w:t xml:space="preserve"> and physicians (somewhat akin to the current Intergovernmental Panel on Climate Change) </w:t>
      </w:r>
      <w:r w:rsidRPr="001F2698">
        <w:rPr>
          <w:rFonts w:asciiTheme="minorHAnsi" w:hAnsiTheme="minorHAnsi" w:cs="Times New Roman"/>
          <w:b/>
          <w:u w:val="single"/>
        </w:rPr>
        <w:t xml:space="preserve">dismissed this evidence for </w:t>
      </w:r>
      <w:r w:rsidRPr="001F2698">
        <w:rPr>
          <w:rFonts w:asciiTheme="minorHAnsi" w:hAnsiTheme="minorHAnsi" w:cs="Times New Roman"/>
          <w:b/>
          <w:u w:val="single"/>
        </w:rPr>
        <w:lastRenderedPageBreak/>
        <w:t>more than 50 years because it did not fit their consensus theory that putrefaction</w:t>
      </w:r>
      <w:r w:rsidRPr="001F2698">
        <w:rPr>
          <w:rFonts w:asciiTheme="minorHAnsi" w:hAnsiTheme="minorHAnsi" w:cs="Times New Roman"/>
          <w:sz w:val="16"/>
        </w:rPr>
        <w:t xml:space="preserve"> (or internal decay) </w:t>
      </w:r>
      <w:r w:rsidRPr="001F2698">
        <w:rPr>
          <w:rFonts w:asciiTheme="minorHAnsi" w:hAnsiTheme="minorHAnsi" w:cs="Times New Roman"/>
          <w:b/>
          <w:u w:val="single"/>
        </w:rPr>
        <w:t>caused scurvy</w:t>
      </w:r>
      <w:r w:rsidRPr="001F2698">
        <w:rPr>
          <w:rFonts w:asciiTheme="minorHAnsi" w:hAnsiTheme="minorHAnsi" w:cs="Times New Roman"/>
          <w:sz w:val="16"/>
        </w:rPr>
        <w:t xml:space="preserve">, which they felt could be cured by fresh air, exercise and laxatives. </w:t>
      </w:r>
      <w:r w:rsidRPr="001F2698">
        <w:rPr>
          <w:rFonts w:asciiTheme="minorHAnsi" w:hAnsiTheme="minorHAnsi" w:cs="Times New Roman"/>
          <w:b/>
          <w:u w:val="single"/>
        </w:rPr>
        <w:t>"Consensus" science that ignores reality can have tragic consequences if cures are ignored or promising research is abandoned</w:t>
      </w:r>
      <w:r w:rsidRPr="001F2698">
        <w:rPr>
          <w:rFonts w:asciiTheme="minorHAnsi" w:hAnsiTheme="minorHAnsi" w:cs="Times New Roman"/>
          <w:sz w:val="16"/>
        </w:rPr>
        <w:t xml:space="preserve">. The climate-change consensus is not endangering lives, but the way </w:t>
      </w:r>
      <w:r w:rsidRPr="001F2698">
        <w:rPr>
          <w:rFonts w:asciiTheme="minorHAnsi" w:hAnsiTheme="minorHAnsi" w:cs="Times New Roman"/>
          <w:b/>
          <w:u w:val="single"/>
        </w:rPr>
        <w:t>it imperils economic growth and warps government policy making</w:t>
      </w:r>
      <w:r w:rsidRPr="001F2698">
        <w:rPr>
          <w:rFonts w:asciiTheme="minorHAnsi" w:hAnsiTheme="minorHAnsi" w:cs="Times New Roman"/>
          <w:b/>
          <w:sz w:val="16"/>
        </w:rPr>
        <w:t xml:space="preserve"> </w:t>
      </w:r>
      <w:r w:rsidRPr="001F2698">
        <w:rPr>
          <w:rFonts w:asciiTheme="minorHAnsi" w:hAnsiTheme="minorHAnsi" w:cs="Times New Roman"/>
          <w:sz w:val="16"/>
        </w:rPr>
        <w:t xml:space="preserve">has made the future considerably bleaker. </w:t>
      </w:r>
      <w:r w:rsidRPr="001F2698">
        <w:rPr>
          <w:rFonts w:asciiTheme="minorHAnsi" w:hAnsiTheme="minorHAnsi" w:cs="Times New Roman"/>
          <w:b/>
          <w:u w:val="single"/>
        </w:rPr>
        <w:t>The recent Obama administration announcement that it would not provide aid for fossil-fuel energy in developing countries, thereby consigning millions of people to energy poverty</w:t>
      </w:r>
      <w:r w:rsidRPr="001F2698">
        <w:rPr>
          <w:rFonts w:asciiTheme="minorHAnsi" w:hAnsiTheme="minorHAnsi" w:cs="Times New Roman"/>
          <w:sz w:val="16"/>
        </w:rPr>
        <w:t>, is all too reminiscent of the Sick and Health Board denying fresh fruit to dying British sailors. We should not have a climate-science research program that searches only for ways to confirm prevailing theories, and we should not honor government leaders, such as Secretary Kerry, who attack others for their inconvenient, fact-based views.</w:t>
      </w:r>
    </w:p>
    <w:p w14:paraId="30FBF68D" w14:textId="77777777" w:rsidR="001F2698" w:rsidRPr="001F2698" w:rsidRDefault="001F2698" w:rsidP="001F2698">
      <w:pPr>
        <w:keepNext/>
        <w:keepLines/>
        <w:pageBreakBefore/>
        <w:spacing w:before="200"/>
        <w:jc w:val="center"/>
        <w:outlineLvl w:val="2"/>
        <w:rPr>
          <w:rFonts w:asciiTheme="majorHAnsi" w:eastAsia="Times New Roman" w:hAnsiTheme="majorHAnsi" w:cs="Times New Roman"/>
          <w:b/>
          <w:bCs/>
          <w:sz w:val="32"/>
          <w:u w:val="single"/>
        </w:rPr>
      </w:pPr>
      <w:r w:rsidRPr="001F2698">
        <w:rPr>
          <w:rFonts w:asciiTheme="majorHAnsi" w:eastAsia="Times New Roman" w:hAnsiTheme="majorHAnsi" w:cs="Times New Roman"/>
          <w:b/>
          <w:bCs/>
          <w:sz w:val="32"/>
          <w:u w:val="single"/>
        </w:rPr>
        <w:lastRenderedPageBreak/>
        <w:t>No Consensus – A2: Cook</w:t>
      </w:r>
    </w:p>
    <w:p w14:paraId="4D2E5637" w14:textId="77777777" w:rsidR="001F2698" w:rsidRPr="001F2698" w:rsidRDefault="001F2698" w:rsidP="001F2698">
      <w:pPr>
        <w:keepNext/>
        <w:keepLines/>
        <w:spacing w:before="40" w:line="259" w:lineRule="auto"/>
        <w:outlineLvl w:val="3"/>
        <w:rPr>
          <w:rFonts w:asciiTheme="minorHAnsi" w:eastAsiaTheme="majorEastAsia" w:hAnsiTheme="minorHAnsi" w:cs="Times New Roman"/>
          <w:b/>
          <w:iCs/>
          <w:sz w:val="26"/>
        </w:rPr>
      </w:pPr>
      <w:r w:rsidRPr="001F2698">
        <w:rPr>
          <w:rFonts w:asciiTheme="minorHAnsi" w:eastAsiaTheme="majorEastAsia" w:hAnsiTheme="minorHAnsi" w:cs="Times New Roman"/>
          <w:b/>
          <w:iCs/>
          <w:sz w:val="26"/>
        </w:rPr>
        <w:t xml:space="preserve">There is no scientific consensus – Exaggerated research </w:t>
      </w:r>
    </w:p>
    <w:p w14:paraId="05AE5167" w14:textId="77777777" w:rsidR="001F2698" w:rsidRPr="001F2698" w:rsidRDefault="001F2698" w:rsidP="001F2698">
      <w:pPr>
        <w:spacing w:after="160" w:line="259" w:lineRule="auto"/>
        <w:rPr>
          <w:rFonts w:asciiTheme="minorHAnsi" w:hAnsiTheme="minorHAnsi" w:cs="Times New Roman"/>
        </w:rPr>
      </w:pPr>
      <w:r w:rsidRPr="001F2698">
        <w:rPr>
          <w:rFonts w:asciiTheme="minorHAnsi" w:hAnsiTheme="minorHAnsi" w:cs="Times New Roman"/>
          <w:b/>
          <w:bCs/>
          <w:sz w:val="26"/>
        </w:rPr>
        <w:t xml:space="preserve">Tol 14 </w:t>
      </w:r>
      <w:r w:rsidRPr="001F2698">
        <w:rPr>
          <w:rFonts w:asciiTheme="minorHAnsi" w:hAnsiTheme="minorHAnsi" w:cs="Times New Roman"/>
        </w:rPr>
        <w:t xml:space="preserve">[Richard, professor of economics at the University of Sussex, advisor to the conservative British thinktank Global Warming Policy Foundation, “The claim of a 97% consensus on global warming does not stand up,” The Guardian, 6-6-14, </w:t>
      </w:r>
      <w:hyperlink r:id="rId16" w:history="1">
        <w:r w:rsidRPr="001F2698">
          <w:rPr>
            <w:rFonts w:asciiTheme="minorHAnsi" w:hAnsiTheme="minorHAnsi" w:cs="Times New Roman"/>
          </w:rPr>
          <w:t>http://www.theguardian.com/environment/blog/2014/jun/06/97-consensus-global-warming</w:t>
        </w:r>
      </w:hyperlink>
      <w:r w:rsidRPr="001F2698">
        <w:rPr>
          <w:rFonts w:asciiTheme="minorHAnsi" w:hAnsiTheme="minorHAnsi" w:cs="Times New Roman"/>
        </w:rPr>
        <w:t>]</w:t>
      </w:r>
    </w:p>
    <w:p w14:paraId="0B759298" w14:textId="77777777" w:rsidR="001F2698" w:rsidRPr="001F2698" w:rsidRDefault="001F2698" w:rsidP="001F2698">
      <w:pPr>
        <w:spacing w:after="160" w:line="259" w:lineRule="auto"/>
        <w:rPr>
          <w:rFonts w:asciiTheme="minorHAnsi" w:hAnsiTheme="minorHAnsi" w:cs="Times New Roman"/>
          <w:sz w:val="16"/>
        </w:rPr>
      </w:pPr>
      <w:r w:rsidRPr="001F2698">
        <w:rPr>
          <w:rFonts w:cs="Times New Roman"/>
          <w:b/>
          <w:iCs/>
          <w:u w:val="single"/>
          <w:bdr w:val="single" w:sz="18" w:space="0" w:color="auto"/>
        </w:rPr>
        <w:t>Cook</w:t>
      </w:r>
      <w:r w:rsidRPr="001F2698">
        <w:rPr>
          <w:rFonts w:asciiTheme="minorHAnsi" w:hAnsiTheme="minorHAnsi" w:cs="Times New Roman"/>
          <w:sz w:val="16"/>
        </w:rPr>
        <w:t xml:space="preserve"> and co </w:t>
      </w:r>
      <w:r w:rsidRPr="001F2698">
        <w:rPr>
          <w:rFonts w:asciiTheme="minorHAnsi" w:hAnsiTheme="minorHAnsi" w:cs="Times New Roman"/>
          <w:b/>
          <w:u w:val="single"/>
        </w:rPr>
        <w:t>selected</w:t>
      </w:r>
      <w:r w:rsidRPr="001F2698">
        <w:rPr>
          <w:rFonts w:asciiTheme="minorHAnsi" w:hAnsiTheme="minorHAnsi" w:cs="Times New Roman"/>
          <w:sz w:val="16"/>
        </w:rPr>
        <w:t xml:space="preserve"> some </w:t>
      </w:r>
      <w:r w:rsidRPr="001F2698">
        <w:rPr>
          <w:rFonts w:asciiTheme="minorHAnsi" w:hAnsiTheme="minorHAnsi" w:cs="Times New Roman"/>
          <w:b/>
          <w:u w:val="single"/>
        </w:rPr>
        <w:t>12,000 papers from the scientific literature</w:t>
      </w:r>
      <w:r w:rsidRPr="001F2698">
        <w:rPr>
          <w:rFonts w:asciiTheme="minorHAnsi" w:hAnsiTheme="minorHAnsi" w:cs="Times New Roman"/>
          <w:sz w:val="16"/>
        </w:rPr>
        <w:t xml:space="preserve"> to test whether these papers support the hypothesis that humans played a substantial role in the observed warming of the Earth. </w:t>
      </w:r>
      <w:r w:rsidRPr="001F2698">
        <w:rPr>
          <w:rFonts w:asciiTheme="minorHAnsi" w:hAnsiTheme="minorHAnsi" w:cs="Times New Roman"/>
          <w:b/>
          <w:u w:val="single"/>
        </w:rPr>
        <w:t>12,000 is a strange number. The climate literature is much larger</w:t>
      </w:r>
      <w:r w:rsidRPr="001F2698">
        <w:rPr>
          <w:rFonts w:asciiTheme="minorHAnsi" w:hAnsiTheme="minorHAnsi" w:cs="Times New Roman"/>
          <w:sz w:val="16"/>
        </w:rPr>
        <w:t xml:space="preserve">. The number of papers on the detection and attribution of climate change is much, much smaller. </w:t>
      </w:r>
      <w:r w:rsidRPr="001F2698">
        <w:rPr>
          <w:rFonts w:asciiTheme="minorHAnsi" w:hAnsiTheme="minorHAnsi" w:cs="Times New Roman"/>
          <w:b/>
          <w:u w:val="single"/>
        </w:rPr>
        <w:t>Cook’s sample is not representative</w:t>
      </w:r>
      <w:r w:rsidRPr="001F2698">
        <w:rPr>
          <w:rFonts w:asciiTheme="minorHAnsi" w:hAnsiTheme="minorHAnsi" w:cs="Times New Roman"/>
          <w:sz w:val="16"/>
        </w:rPr>
        <w:t xml:space="preserve">. Any </w:t>
      </w:r>
      <w:r w:rsidRPr="001F2698">
        <w:rPr>
          <w:rFonts w:asciiTheme="minorHAnsi" w:hAnsiTheme="minorHAnsi" w:cs="Times New Roman"/>
          <w:b/>
          <w:u w:val="single"/>
        </w:rPr>
        <w:t>conclusion they draw is not about “the literature” but rather about the papers they happened to find</w:t>
      </w:r>
      <w:r w:rsidRPr="001F2698">
        <w:rPr>
          <w:rFonts w:asciiTheme="minorHAnsi" w:hAnsiTheme="minorHAnsi" w:cs="Times New Roman"/>
          <w:b/>
          <w:sz w:val="16"/>
          <w:u w:val="single"/>
        </w:rPr>
        <w:t xml:space="preserve">. </w:t>
      </w:r>
      <w:r w:rsidRPr="001F2698">
        <w:rPr>
          <w:rFonts w:asciiTheme="minorHAnsi" w:hAnsiTheme="minorHAnsi" w:cs="Times New Roman"/>
          <w:b/>
          <w:u w:val="single"/>
        </w:rPr>
        <w:t>Most of the papers they studied are not about climate change and its causes</w:t>
      </w:r>
      <w:r w:rsidRPr="001F2698">
        <w:rPr>
          <w:rFonts w:asciiTheme="minorHAnsi" w:hAnsiTheme="minorHAnsi" w:cs="Times New Roman"/>
          <w:sz w:val="16"/>
        </w:rPr>
        <w:t xml:space="preserve">, but many were taken as evidence nonetheless. Papers on carbon taxes naturally assume that carbon dioxide emissions cause global warming – but </w:t>
      </w:r>
      <w:r w:rsidRPr="001F2698">
        <w:rPr>
          <w:rFonts w:asciiTheme="minorHAnsi" w:hAnsiTheme="minorHAnsi" w:cs="Times New Roman"/>
          <w:b/>
          <w:u w:val="single"/>
        </w:rPr>
        <w:t>assumptions are not conclusions</w:t>
      </w:r>
      <w:r w:rsidRPr="001F2698">
        <w:rPr>
          <w:rFonts w:asciiTheme="minorHAnsi" w:hAnsiTheme="minorHAnsi" w:cs="Times New Roman"/>
          <w:sz w:val="16"/>
        </w:rPr>
        <w:t xml:space="preserve">. Cook’s claim of </w:t>
      </w:r>
      <w:r w:rsidRPr="001F2698">
        <w:rPr>
          <w:rFonts w:asciiTheme="minorHAnsi" w:hAnsiTheme="minorHAnsi" w:cs="Times New Roman"/>
          <w:b/>
          <w:u w:val="single"/>
        </w:rPr>
        <w:t xml:space="preserve">an </w:t>
      </w:r>
      <w:r w:rsidRPr="001F2698">
        <w:rPr>
          <w:rFonts w:asciiTheme="minorHAnsi" w:hAnsiTheme="minorHAnsi" w:cs="Times New Roman"/>
          <w:b/>
          <w:sz w:val="16"/>
          <w:u w:val="single"/>
        </w:rPr>
        <w:t>i</w:t>
      </w:r>
      <w:r w:rsidRPr="001F2698">
        <w:rPr>
          <w:rFonts w:asciiTheme="minorHAnsi" w:hAnsiTheme="minorHAnsi" w:cs="Times New Roman"/>
          <w:b/>
          <w:u w:val="single"/>
        </w:rPr>
        <w:t>ncreasing consensus over time is</w:t>
      </w:r>
      <w:r w:rsidRPr="001F2698">
        <w:rPr>
          <w:rFonts w:asciiTheme="minorHAnsi" w:hAnsiTheme="minorHAnsi" w:cs="Times New Roman"/>
          <w:sz w:val="16"/>
        </w:rPr>
        <w:t xml:space="preserve"> entirely </w:t>
      </w:r>
      <w:r w:rsidRPr="001F2698">
        <w:rPr>
          <w:rFonts w:asciiTheme="minorHAnsi" w:hAnsiTheme="minorHAnsi" w:cs="Times New Roman"/>
          <w:b/>
          <w:u w:val="single"/>
        </w:rPr>
        <w:t>due to an increase of the number of irrelevant papers that Cook</w:t>
      </w:r>
      <w:r w:rsidRPr="001F2698">
        <w:rPr>
          <w:rFonts w:asciiTheme="minorHAnsi" w:hAnsiTheme="minorHAnsi" w:cs="Times New Roman"/>
          <w:sz w:val="16"/>
        </w:rPr>
        <w:t xml:space="preserve"> and co </w:t>
      </w:r>
      <w:r w:rsidRPr="001F2698">
        <w:rPr>
          <w:rFonts w:asciiTheme="minorHAnsi" w:hAnsiTheme="minorHAnsi" w:cs="Times New Roman"/>
          <w:b/>
          <w:u w:val="single"/>
        </w:rPr>
        <w:t>mistook for evidence</w:t>
      </w:r>
      <w:r w:rsidRPr="001F2698">
        <w:rPr>
          <w:rFonts w:asciiTheme="minorHAnsi" w:hAnsiTheme="minorHAnsi" w:cs="Times New Roman"/>
          <w:u w:val="single"/>
        </w:rPr>
        <w:t>.</w:t>
      </w:r>
      <w:r w:rsidRPr="001F2698">
        <w:rPr>
          <w:rFonts w:asciiTheme="minorHAnsi" w:hAnsiTheme="minorHAnsi" w:cs="Times New Roman"/>
          <w:sz w:val="16"/>
        </w:rPr>
        <w:t xml:space="preserve"> The abstracts of the 12,000 papers were rated, twice, by 24 volunteers. Twelve rapidly dropped out, leaving an enormous task for the rest. This shows. There are patterns in the data that suggest that raters may have fallen asleep with their nose on the keyboard. In July 2013, Mr Cook claimed to have data that showed this is not the case. In May 2014, he claimed that data never existed. </w:t>
      </w:r>
      <w:r w:rsidRPr="001F2698">
        <w:rPr>
          <w:rFonts w:asciiTheme="minorHAnsi" w:hAnsiTheme="minorHAnsi" w:cs="Times New Roman"/>
          <w:b/>
          <w:u w:val="single"/>
        </w:rPr>
        <w:t>The data is also ridden with error</w:t>
      </w:r>
      <w:r w:rsidRPr="001F2698">
        <w:rPr>
          <w:rFonts w:asciiTheme="minorHAnsi" w:hAnsiTheme="minorHAnsi" w:cs="Times New Roman"/>
          <w:sz w:val="16"/>
        </w:rPr>
        <w:t xml:space="preserve">. By Cook’s own calculations, </w:t>
      </w:r>
      <w:r w:rsidRPr="001F2698">
        <w:rPr>
          <w:rFonts w:asciiTheme="minorHAnsi" w:hAnsiTheme="minorHAnsi" w:cs="Times New Roman"/>
          <w:b/>
          <w:u w:val="single"/>
        </w:rPr>
        <w:t>7% of the ratings are wrong. Spot checks suggest a much larger number of errors</w:t>
      </w:r>
      <w:r w:rsidRPr="001F2698">
        <w:rPr>
          <w:rFonts w:asciiTheme="minorHAnsi" w:hAnsiTheme="minorHAnsi" w:cs="Times New Roman"/>
          <w:sz w:val="16"/>
        </w:rPr>
        <w:t xml:space="preserve">, up to one-third. Cook tried to validate the results by having authors rate their own papers. In almost two out of three cases, the author disagreed with Cook’s team about the message of the paper in question. Attempts to obtain Cook’s data for independent verification have been in vain. Cook sometimes claims that the raters are interviewees who are entitled to privacy – but the raters were never asked any personal detail. At other times, Cook claims that the raters are not interviewees but interviewers. </w:t>
      </w:r>
      <w:r w:rsidRPr="001F2698">
        <w:rPr>
          <w:rFonts w:asciiTheme="minorHAnsi" w:hAnsiTheme="minorHAnsi" w:cs="Times New Roman"/>
          <w:b/>
          <w:u w:val="single"/>
        </w:rPr>
        <w:t xml:space="preserve">The 97% consensus paper rests on yet another claim: the raters are </w:t>
      </w:r>
      <w:proofErr w:type="gramStart"/>
      <w:r w:rsidRPr="001F2698">
        <w:rPr>
          <w:rFonts w:asciiTheme="minorHAnsi" w:hAnsiTheme="minorHAnsi" w:cs="Times New Roman"/>
          <w:b/>
          <w:u w:val="single"/>
        </w:rPr>
        <w:t>incidental,</w:t>
      </w:r>
      <w:proofErr w:type="gramEnd"/>
      <w:r w:rsidRPr="001F2698">
        <w:rPr>
          <w:rFonts w:asciiTheme="minorHAnsi" w:hAnsiTheme="minorHAnsi" w:cs="Times New Roman"/>
          <w:b/>
          <w:u w:val="single"/>
        </w:rPr>
        <w:t xml:space="preserve"> it is the rated papers that matter</w:t>
      </w:r>
      <w:r w:rsidRPr="001F2698">
        <w:rPr>
          <w:rFonts w:asciiTheme="minorHAnsi" w:hAnsiTheme="minorHAnsi" w:cs="Times New Roman"/>
          <w:sz w:val="16"/>
        </w:rPr>
        <w:t xml:space="preserve">. If you measure temperature, you make sure that your thermometers are all properly and consistently calibrated. Unfortunately, although he does have the data, </w:t>
      </w:r>
      <w:r w:rsidRPr="001F2698">
        <w:rPr>
          <w:rFonts w:asciiTheme="minorHAnsi" w:hAnsiTheme="minorHAnsi" w:cs="Times New Roman"/>
          <w:b/>
          <w:u w:val="single"/>
        </w:rPr>
        <w:t>Cook does not test whether the raters judge the same paper in the same way</w:t>
      </w:r>
      <w:r w:rsidRPr="001F2698">
        <w:rPr>
          <w:rFonts w:asciiTheme="minorHAnsi" w:hAnsiTheme="minorHAnsi" w:cs="Times New Roman"/>
          <w:b/>
          <w:sz w:val="16"/>
        </w:rPr>
        <w:t>.</w:t>
      </w:r>
    </w:p>
    <w:p w14:paraId="38859135" w14:textId="77777777" w:rsidR="001F2698" w:rsidRPr="001F2698" w:rsidRDefault="001F2698" w:rsidP="001F2698">
      <w:pPr>
        <w:keepNext/>
        <w:keepLines/>
        <w:spacing w:before="40" w:line="259" w:lineRule="auto"/>
        <w:outlineLvl w:val="3"/>
        <w:rPr>
          <w:rFonts w:asciiTheme="minorHAnsi" w:eastAsiaTheme="majorEastAsia" w:hAnsiTheme="minorHAnsi" w:cs="Times New Roman"/>
          <w:b/>
          <w:iCs/>
          <w:sz w:val="26"/>
        </w:rPr>
      </w:pPr>
      <w:r w:rsidRPr="001F2698">
        <w:rPr>
          <w:rFonts w:asciiTheme="minorHAnsi" w:eastAsiaTheme="majorEastAsia" w:hAnsiTheme="minorHAnsi" w:cs="Times New Roman"/>
          <w:b/>
          <w:iCs/>
          <w:sz w:val="26"/>
        </w:rPr>
        <w:t xml:space="preserve">Cook used faulty methods. There is no scientific consensus that warming is anthropogenic. </w:t>
      </w:r>
    </w:p>
    <w:p w14:paraId="77207CBC" w14:textId="77777777" w:rsidR="001F2698" w:rsidRPr="001F2698" w:rsidRDefault="001F2698" w:rsidP="001F2698">
      <w:pPr>
        <w:spacing w:after="160" w:line="259" w:lineRule="auto"/>
        <w:rPr>
          <w:rFonts w:asciiTheme="minorHAnsi" w:hAnsiTheme="minorHAnsi" w:cs="Times New Roman"/>
          <w:b/>
          <w:bCs/>
          <w:sz w:val="26"/>
        </w:rPr>
      </w:pPr>
      <w:r w:rsidRPr="001F2698">
        <w:rPr>
          <w:rFonts w:asciiTheme="minorHAnsi" w:hAnsiTheme="minorHAnsi" w:cs="Times New Roman"/>
          <w:b/>
          <w:bCs/>
          <w:sz w:val="26"/>
        </w:rPr>
        <w:t xml:space="preserve">Tol 14 </w:t>
      </w:r>
      <w:r w:rsidRPr="001F2698">
        <w:rPr>
          <w:rFonts w:asciiTheme="minorHAnsi" w:hAnsiTheme="minorHAnsi" w:cs="Times New Roman"/>
        </w:rPr>
        <w:t>[Richard, professor of economics at the University of Sussex, advisor to the conservative British thinktank Global Warming Policy Foundation, “Quantifying the consensus on anthropogenic global warming in the literature: A re-analysis,” 2014, http://www.sciencedirect.com/science/article/pii/S0301421514002821]</w:t>
      </w:r>
    </w:p>
    <w:p w14:paraId="345E3A60" w14:textId="77777777" w:rsidR="001F2698" w:rsidRPr="001F2698" w:rsidRDefault="001F2698" w:rsidP="001F2698">
      <w:pPr>
        <w:spacing w:after="160" w:line="259" w:lineRule="auto"/>
        <w:rPr>
          <w:rFonts w:asciiTheme="minorHAnsi" w:hAnsiTheme="minorHAnsi" w:cs="Times New Roman"/>
          <w:sz w:val="16"/>
        </w:rPr>
      </w:pPr>
      <w:r w:rsidRPr="001F2698">
        <w:rPr>
          <w:rFonts w:asciiTheme="minorHAnsi" w:hAnsiTheme="minorHAnsi" w:cs="Times New Roman"/>
          <w:sz w:val="16"/>
        </w:rPr>
        <w:t xml:space="preserve">The method of Cook et al. (2013) was as follows. A query on “global climate change” or “global warming” to the Web of Science returned 12,465 abstracts. </w:t>
      </w:r>
      <w:r w:rsidRPr="001F2698">
        <w:rPr>
          <w:rFonts w:asciiTheme="minorHAnsi" w:hAnsiTheme="minorHAnsi" w:cs="Times New Roman"/>
          <w:b/>
          <w:u w:val="single"/>
        </w:rPr>
        <w:t>Only articles in English published between 1991 and 2011 were included</w:t>
      </w:r>
      <w:r w:rsidRPr="001F2698">
        <w:rPr>
          <w:rFonts w:asciiTheme="minorHAnsi" w:hAnsiTheme="minorHAnsi" w:cs="Times New Roman"/>
          <w:u w:val="single"/>
        </w:rPr>
        <w:t>.</w:t>
      </w:r>
      <w:r w:rsidRPr="001F2698">
        <w:rPr>
          <w:rFonts w:asciiTheme="minorHAnsi" w:hAnsiTheme="minorHAnsi" w:cs="Times New Roman"/>
          <w:sz w:val="16"/>
        </w:rPr>
        <w:t xml:space="preserve"> After cleaning, </w:t>
      </w:r>
      <w:r w:rsidRPr="001F2698">
        <w:rPr>
          <w:rFonts w:asciiTheme="minorHAnsi" w:hAnsiTheme="minorHAnsi" w:cs="Times New Roman"/>
          <w:b/>
          <w:u w:val="single"/>
        </w:rPr>
        <w:t>11,944 abstract remained</w:t>
      </w:r>
      <w:r w:rsidRPr="001F2698">
        <w:rPr>
          <w:rFonts w:asciiTheme="minorHAnsi" w:hAnsiTheme="minorHAnsi" w:cs="Times New Roman"/>
          <w:sz w:val="16"/>
        </w:rPr>
        <w:t xml:space="preserve">. The </w:t>
      </w:r>
      <w:r w:rsidRPr="001F2698">
        <w:rPr>
          <w:rFonts w:asciiTheme="minorHAnsi" w:hAnsiTheme="minorHAnsi" w:cs="Times New Roman"/>
          <w:b/>
          <w:u w:val="single"/>
        </w:rPr>
        <w:t>abstracts were assessed by a team of 24 volunteers, recruited through Skeptical Science. Raters were not independent</w:t>
      </w:r>
      <w:r w:rsidRPr="001F2698">
        <w:rPr>
          <w:rFonts w:asciiTheme="minorHAnsi" w:hAnsiTheme="minorHAnsi" w:cs="Times New Roman"/>
          <w:u w:val="single"/>
        </w:rPr>
        <w:t>.</w:t>
      </w:r>
      <w:r w:rsidRPr="001F2698">
        <w:rPr>
          <w:rFonts w:asciiTheme="minorHAnsi" w:hAnsiTheme="minorHAnsi" w:cs="Times New Roman"/>
          <w:sz w:val="16"/>
        </w:rPr>
        <w:t xml:space="preserve"> 2 Unusually,</w:t>
      </w:r>
      <w:r w:rsidRPr="001F2698">
        <w:rPr>
          <w:rFonts w:asciiTheme="minorHAnsi" w:hAnsiTheme="minorHAnsi" w:cs="Times New Roman"/>
          <w:b/>
          <w:u w:val="single"/>
        </w:rPr>
        <w:t xml:space="preserve"> Cook and his co-authors all rated abstracts</w:t>
      </w:r>
      <w:r w:rsidRPr="001F2698">
        <w:rPr>
          <w:rFonts w:asciiTheme="minorHAnsi" w:hAnsiTheme="minorHAnsi" w:cs="Times New Roman"/>
          <w:sz w:val="16"/>
        </w:rPr>
        <w:t xml:space="preserve">; John </w:t>
      </w:r>
      <w:r w:rsidRPr="001F2698">
        <w:rPr>
          <w:rFonts w:asciiTheme="minorHAnsi" w:hAnsiTheme="minorHAnsi" w:cs="Times New Roman"/>
          <w:b/>
          <w:u w:val="single"/>
        </w:rPr>
        <w:t>Cook also administered the survey</w:t>
      </w:r>
      <w:r w:rsidRPr="001F2698">
        <w:rPr>
          <w:rFonts w:asciiTheme="minorHAnsi" w:hAnsiTheme="minorHAnsi" w:cs="Times New Roman"/>
          <w:sz w:val="16"/>
        </w:rPr>
        <w:t xml:space="preserve">. Abstracts were rated on a 1–7 scale ranging from an explicit, quantified endorsement of anthropogenic climate change (rating of 1) to an explicit, quantified rejection (rating of 7). Abstracts were rated twice, and re-rated if the initial ratings disagreed. Cook et al. adjusted the dissensus rate from 2% to 3% as follows. After three rounds of rating, 1000 of the 7970 papers rated a 4 (i.e., no position taken) were reassessed as 4a (no position) or 4b (expressed uncertainty about rejection or acceptance). In the subsample of 1000, 5 papers were rated 4b; this number was scaled up to an estimate of 40 ratings of 4b for the entire sample of 7970 papers. </w:t>
      </w:r>
      <w:r w:rsidRPr="001F2698">
        <w:rPr>
          <w:rFonts w:asciiTheme="minorHAnsi" w:hAnsiTheme="minorHAnsi" w:cs="Times New Roman"/>
          <w:b/>
          <w:u w:val="single"/>
        </w:rPr>
        <w:t>In deviation from best practice</w:t>
      </w:r>
      <w:r w:rsidRPr="001F2698">
        <w:rPr>
          <w:rFonts w:asciiTheme="minorHAnsi" w:hAnsiTheme="minorHAnsi" w:cs="Times New Roman"/>
          <w:sz w:val="16"/>
        </w:rPr>
        <w:t xml:space="preserve"> (Mohler et al., 2008), </w:t>
      </w:r>
      <w:r w:rsidRPr="001F2698">
        <w:rPr>
          <w:rFonts w:asciiTheme="minorHAnsi" w:hAnsiTheme="minorHAnsi" w:cs="Times New Roman"/>
          <w:b/>
          <w:u w:val="single"/>
        </w:rPr>
        <w:t>no survey protocol was published</w:t>
      </w:r>
      <w:r w:rsidRPr="001F2698">
        <w:rPr>
          <w:rFonts w:asciiTheme="minorHAnsi" w:hAnsiTheme="minorHAnsi" w:cs="Times New Roman"/>
          <w:sz w:val="16"/>
        </w:rPr>
        <w:t>; it is therefore not known whether the 4th rating was an ad hoc addition, which would invalidate the result. Some of Cook</w:t>
      </w:r>
      <w:r w:rsidRPr="001F2698">
        <w:rPr>
          <w:rFonts w:ascii="Arial" w:hAnsi="Arial" w:cs="Arial"/>
          <w:sz w:val="16"/>
        </w:rPr>
        <w:t>׳</w:t>
      </w:r>
      <w:r w:rsidRPr="001F2698">
        <w:rPr>
          <w:rFonts w:asciiTheme="minorHAnsi" w:hAnsiTheme="minorHAnsi" w:cs="Times New Roman"/>
          <w:sz w:val="16"/>
        </w:rPr>
        <w:t xml:space="preserve">s data are available: year of publication, title, journal, authors, classification, 1st and 2nd rating, 3rd and 4th rating (if applicable), reconciled rating, and author rating. </w:t>
      </w:r>
      <w:r w:rsidRPr="001F2698">
        <w:rPr>
          <w:rFonts w:asciiTheme="minorHAnsi" w:hAnsiTheme="minorHAnsi" w:cs="Times New Roman"/>
          <w:b/>
          <w:u w:val="single"/>
        </w:rPr>
        <w:t xml:space="preserve">More </w:t>
      </w:r>
      <w:r w:rsidRPr="001F2698">
        <w:rPr>
          <w:rFonts w:asciiTheme="minorHAnsi" w:hAnsiTheme="minorHAnsi" w:cs="Times New Roman"/>
          <w:b/>
          <w:u w:val="single"/>
        </w:rPr>
        <w:lastRenderedPageBreak/>
        <w:t>information</w:t>
      </w:r>
      <w:r w:rsidRPr="001F2698">
        <w:rPr>
          <w:rFonts w:asciiTheme="minorHAnsi" w:hAnsiTheme="minorHAnsi" w:cs="Times New Roman"/>
          <w:sz w:val="16"/>
        </w:rPr>
        <w:t xml:space="preserve">—specifically, rater ID, time of rating, survey protocol, and lab notes – </w:t>
      </w:r>
      <w:r w:rsidRPr="001F2698">
        <w:rPr>
          <w:rFonts w:asciiTheme="minorHAnsi" w:hAnsiTheme="minorHAnsi" w:cs="Times New Roman"/>
          <w:b/>
          <w:u w:val="single"/>
        </w:rPr>
        <w:t>was requested in vain, in contrast to best practice and journal policy</w:t>
      </w:r>
      <w:r w:rsidRPr="001F2698">
        <w:rPr>
          <w:rFonts w:asciiTheme="minorHAnsi" w:hAnsiTheme="minorHAnsi" w:cs="Times New Roman"/>
          <w:b/>
          <w:sz w:val="16"/>
        </w:rPr>
        <w:t xml:space="preserve">.4 </w:t>
      </w:r>
      <w:r w:rsidRPr="001F2698">
        <w:rPr>
          <w:rFonts w:asciiTheme="minorHAnsi" w:hAnsiTheme="minorHAnsi" w:cs="Times New Roman"/>
          <w:b/>
          <w:u w:val="single"/>
        </w:rPr>
        <w:t>John Cook refused to run diagnostic tests on the withheld data.</w:t>
      </w:r>
    </w:p>
    <w:p w14:paraId="1DF234F1" w14:textId="77777777" w:rsidR="001F2698" w:rsidRPr="001F2698" w:rsidRDefault="001F2698" w:rsidP="001F2698">
      <w:pPr>
        <w:keepNext/>
        <w:keepLines/>
        <w:spacing w:before="40" w:line="259" w:lineRule="auto"/>
        <w:outlineLvl w:val="3"/>
        <w:rPr>
          <w:rFonts w:asciiTheme="minorHAnsi" w:eastAsiaTheme="majorEastAsia" w:hAnsiTheme="minorHAnsi" w:cs="Times New Roman"/>
          <w:b/>
          <w:iCs/>
          <w:sz w:val="26"/>
        </w:rPr>
      </w:pPr>
      <w:r w:rsidRPr="001F2698">
        <w:rPr>
          <w:rFonts w:asciiTheme="minorHAnsi" w:eastAsiaTheme="majorEastAsia" w:hAnsiTheme="minorHAnsi" w:cs="Times New Roman"/>
          <w:b/>
          <w:iCs/>
          <w:sz w:val="26"/>
        </w:rPr>
        <w:t xml:space="preserve">The sample size did not represent all papers on global warming – No proven consensus </w:t>
      </w:r>
    </w:p>
    <w:p w14:paraId="6FE5C0A3" w14:textId="77777777" w:rsidR="001F2698" w:rsidRPr="001F2698" w:rsidRDefault="001F2698" w:rsidP="001F2698">
      <w:pPr>
        <w:spacing w:after="160" w:line="259" w:lineRule="auto"/>
        <w:rPr>
          <w:rFonts w:asciiTheme="minorHAnsi" w:hAnsiTheme="minorHAnsi" w:cs="Times New Roman"/>
          <w:b/>
          <w:bCs/>
          <w:sz w:val="26"/>
        </w:rPr>
      </w:pPr>
      <w:r w:rsidRPr="001F2698">
        <w:rPr>
          <w:rFonts w:asciiTheme="minorHAnsi" w:hAnsiTheme="minorHAnsi" w:cs="Times New Roman"/>
          <w:b/>
          <w:bCs/>
          <w:sz w:val="26"/>
        </w:rPr>
        <w:t xml:space="preserve">Tol 14 </w:t>
      </w:r>
      <w:r w:rsidRPr="001F2698">
        <w:rPr>
          <w:rFonts w:asciiTheme="minorHAnsi" w:hAnsiTheme="minorHAnsi" w:cs="Times New Roman"/>
        </w:rPr>
        <w:t>[Richard, professor of economics at the University of Sussex, advisor to the conservative British thinktank Global Warming Policy Foundation, “Quantifying the consensus on anthropogenic global warming in the literature: A re-analysis,” 2014, http://www.sciencedirect.com/science/article/pii/S0301421514002821]</w:t>
      </w:r>
    </w:p>
    <w:p w14:paraId="5C1C2B2B" w14:textId="77777777" w:rsidR="001F2698" w:rsidRPr="001F2698" w:rsidRDefault="001F2698" w:rsidP="001F2698">
      <w:pPr>
        <w:spacing w:after="160" w:line="259" w:lineRule="auto"/>
        <w:rPr>
          <w:rFonts w:asciiTheme="minorHAnsi" w:hAnsiTheme="minorHAnsi" w:cs="Times New Roman"/>
          <w:u w:val="single"/>
        </w:rPr>
      </w:pPr>
      <w:r w:rsidRPr="001F2698">
        <w:rPr>
          <w:rFonts w:asciiTheme="minorHAnsi" w:hAnsiTheme="minorHAnsi" w:cs="Times New Roman"/>
          <w:b/>
          <w:u w:val="single"/>
        </w:rPr>
        <w:t>Cook et al. do not test the representativeness of their sample</w:t>
      </w:r>
      <w:r w:rsidRPr="001F2698">
        <w:rPr>
          <w:rFonts w:asciiTheme="minorHAnsi" w:hAnsiTheme="minorHAnsi" w:cs="Times New Roman"/>
          <w:sz w:val="16"/>
        </w:rPr>
        <w:t xml:space="preserve">. They searched for papers on “global climate change” or “global warming”. In current usage, “climate change” means “global climate change”, unless otherwise specified. Replicating their query in May 2013, I find 13,458 papers.6 They found 12,465 in May 2012.7 Dropping the “global” in “global climate change”, I find 53,359 papers. That is, </w:t>
      </w:r>
      <w:r w:rsidRPr="001F2698">
        <w:rPr>
          <w:rFonts w:asciiTheme="minorHAnsi" w:hAnsiTheme="minorHAnsi" w:cs="Times New Roman"/>
          <w:b/>
          <w:u w:val="single"/>
        </w:rPr>
        <w:t>75% of the population (or rather, a larger sample) was excluded</w:t>
      </w:r>
      <w:r w:rsidRPr="001F2698">
        <w:rPr>
          <w:rFonts w:asciiTheme="minorHAnsi" w:hAnsiTheme="minorHAnsi" w:cs="Times New Roman"/>
          <w:b/>
          <w:sz w:val="16"/>
        </w:rPr>
        <w:t>.</w:t>
      </w:r>
      <w:r w:rsidRPr="001F2698">
        <w:rPr>
          <w:rFonts w:asciiTheme="minorHAnsi" w:hAnsiTheme="minorHAnsi" w:cs="Times New Roman"/>
          <w:b/>
          <w:u w:val="single"/>
        </w:rPr>
        <w:t xml:space="preserve"> There are large differences between the disciplinary composition of the larger sample and the smaller sample</w:t>
      </w:r>
      <w:r w:rsidRPr="001F2698">
        <w:rPr>
          <w:rFonts w:asciiTheme="minorHAnsi" w:hAnsiTheme="minorHAnsi" w:cs="Times New Roman"/>
          <w:sz w:val="16"/>
        </w:rPr>
        <w:t xml:space="preserve"> (View the MathML sourceχ1082=4076; p&lt;0.001; Fig. S1). </w:t>
      </w:r>
      <w:r w:rsidRPr="001F2698">
        <w:rPr>
          <w:rFonts w:asciiTheme="minorHAnsi" w:hAnsiTheme="minorHAnsi" w:cs="Times New Roman"/>
          <w:b/>
          <w:u w:val="single"/>
        </w:rPr>
        <w:t xml:space="preserve">The narrower query undersamples papers in meteorology </w:t>
      </w:r>
      <w:r w:rsidRPr="001F2698">
        <w:rPr>
          <w:rFonts w:asciiTheme="minorHAnsi" w:hAnsiTheme="minorHAnsi" w:cs="Times New Roman"/>
          <w:sz w:val="16"/>
        </w:rPr>
        <w:t xml:space="preserve">(by 0.7%), </w:t>
      </w:r>
      <w:r w:rsidRPr="001F2698">
        <w:rPr>
          <w:rFonts w:asciiTheme="minorHAnsi" w:hAnsiTheme="minorHAnsi" w:cs="Times New Roman"/>
          <w:b/>
          <w:u w:val="single"/>
        </w:rPr>
        <w:t>geosciences</w:t>
      </w:r>
      <w:r w:rsidRPr="001F2698">
        <w:rPr>
          <w:rFonts w:asciiTheme="minorHAnsi" w:hAnsiTheme="minorHAnsi" w:cs="Times New Roman"/>
          <w:u w:val="single"/>
        </w:rPr>
        <w:t xml:space="preserve"> </w:t>
      </w:r>
      <w:r w:rsidRPr="001F2698">
        <w:rPr>
          <w:rFonts w:asciiTheme="minorHAnsi" w:hAnsiTheme="minorHAnsi" w:cs="Times New Roman"/>
          <w:sz w:val="16"/>
        </w:rPr>
        <w:t xml:space="preserve">(2.9%), </w:t>
      </w:r>
      <w:r w:rsidRPr="001F2698">
        <w:rPr>
          <w:rFonts w:asciiTheme="minorHAnsi" w:hAnsiTheme="minorHAnsi" w:cs="Times New Roman"/>
          <w:b/>
          <w:u w:val="single"/>
        </w:rPr>
        <w:t>physical geography</w:t>
      </w:r>
      <w:r w:rsidRPr="001F2698">
        <w:rPr>
          <w:rFonts w:asciiTheme="minorHAnsi" w:hAnsiTheme="minorHAnsi" w:cs="Times New Roman"/>
          <w:sz w:val="16"/>
        </w:rPr>
        <w:t xml:space="preserve"> (1.9%) </w:t>
      </w:r>
      <w:r w:rsidRPr="001F2698">
        <w:rPr>
          <w:rFonts w:asciiTheme="minorHAnsi" w:hAnsiTheme="minorHAnsi" w:cs="Times New Roman"/>
          <w:b/>
          <w:u w:val="single"/>
        </w:rPr>
        <w:t>and oceanography</w:t>
      </w:r>
      <w:r w:rsidRPr="001F2698">
        <w:rPr>
          <w:rFonts w:asciiTheme="minorHAnsi" w:hAnsiTheme="minorHAnsi" w:cs="Times New Roman"/>
          <w:sz w:val="16"/>
        </w:rPr>
        <w:t xml:space="preserve"> (0.4%), disciplines that are particularly relevant to the causes of climate change. </w:t>
      </w:r>
      <w:r w:rsidRPr="001F2698">
        <w:rPr>
          <w:rFonts w:asciiTheme="minorHAnsi" w:hAnsiTheme="minorHAnsi" w:cs="Times New Roman"/>
          <w:b/>
          <w:u w:val="single"/>
        </w:rPr>
        <w:t>This likely introduces a bias against endorsement</w:t>
      </w:r>
      <w:r w:rsidRPr="001F2698">
        <w:rPr>
          <w:rFonts w:asciiTheme="minorHAnsi" w:hAnsiTheme="minorHAnsi" w:cs="Times New Roman"/>
          <w:b/>
          <w:sz w:val="16"/>
        </w:rPr>
        <w:t xml:space="preserve">. </w:t>
      </w:r>
      <w:r w:rsidRPr="001F2698">
        <w:rPr>
          <w:rFonts w:asciiTheme="minorHAnsi" w:hAnsiTheme="minorHAnsi" w:cs="Times New Roman"/>
          <w:b/>
          <w:u w:val="single"/>
        </w:rPr>
        <w:t>Many papers by the most 100 prolific researchers</w:t>
      </w:r>
      <w:r w:rsidRPr="001F2698">
        <w:rPr>
          <w:rFonts w:asciiTheme="minorHAnsi" w:hAnsiTheme="minorHAnsi" w:cs="Times New Roman"/>
          <w:b/>
          <w:sz w:val="16"/>
        </w:rPr>
        <w:t xml:space="preserve"> </w:t>
      </w:r>
      <w:r w:rsidRPr="001F2698">
        <w:rPr>
          <w:rFonts w:asciiTheme="minorHAnsi" w:hAnsiTheme="minorHAnsi" w:cs="Times New Roman"/>
          <w:sz w:val="16"/>
        </w:rPr>
        <w:t xml:space="preserve">(in the larger sample) </w:t>
      </w:r>
      <w:r w:rsidRPr="001F2698">
        <w:rPr>
          <w:rFonts w:asciiTheme="minorHAnsi" w:hAnsiTheme="minorHAnsi" w:cs="Times New Roman"/>
          <w:b/>
          <w:u w:val="single"/>
        </w:rPr>
        <w:t>were omitted</w:t>
      </w:r>
      <w:r w:rsidRPr="001F2698">
        <w:rPr>
          <w:rFonts w:asciiTheme="minorHAnsi" w:hAnsiTheme="minorHAnsi" w:cs="Times New Roman"/>
          <w:sz w:val="16"/>
        </w:rPr>
        <w:t>. Some authors were disproportionally disenfranchised (View the MathML sourceχ982=289; p&lt;0.001; Fig. S2). Although 25% of papers in the larger sample are in the smaller sample</w:t>
      </w:r>
      <w:r w:rsidRPr="001F2698">
        <w:rPr>
          <w:rFonts w:asciiTheme="minorHAnsi" w:hAnsiTheme="minorHAnsi" w:cs="Times New Roman"/>
        </w:rPr>
        <w:t xml:space="preserve">, </w:t>
      </w:r>
      <w:r w:rsidRPr="001F2698">
        <w:rPr>
          <w:rFonts w:asciiTheme="minorHAnsi" w:hAnsiTheme="minorHAnsi" w:cs="Times New Roman"/>
          <w:b/>
          <w:u w:val="single"/>
        </w:rPr>
        <w:t>only 20% of papers by the most prolific authors are included</w:t>
      </w:r>
      <w:r w:rsidRPr="001F2698">
        <w:rPr>
          <w:rFonts w:asciiTheme="minorHAnsi" w:hAnsiTheme="minorHAnsi" w:cs="Times New Roman"/>
          <w:b/>
          <w:sz w:val="16"/>
          <w:u w:val="single"/>
        </w:rPr>
        <w:t xml:space="preserve">. </w:t>
      </w:r>
      <w:r w:rsidRPr="001F2698">
        <w:rPr>
          <w:rFonts w:asciiTheme="minorHAnsi" w:hAnsiTheme="minorHAnsi" w:cs="Times New Roman"/>
          <w:b/>
          <w:u w:val="single"/>
        </w:rPr>
        <w:t>The narrower query undersampled the most active scholars, who tend to support anthropogenic climate change</w:t>
      </w:r>
      <w:r w:rsidRPr="001F2698">
        <w:rPr>
          <w:rFonts w:asciiTheme="minorHAnsi" w:hAnsiTheme="minorHAnsi" w:cs="Times New Roman"/>
          <w:sz w:val="16"/>
        </w:rPr>
        <w:t xml:space="preserve">. Only 17 of the 50 (34%) most cited papers in the larger sample are included in the smaller sample (Fig. S3). </w:t>
      </w:r>
      <w:r w:rsidRPr="001F2698">
        <w:rPr>
          <w:rFonts w:asciiTheme="minorHAnsi" w:hAnsiTheme="minorHAnsi" w:cs="Times New Roman"/>
          <w:b/>
          <w:u w:val="single"/>
        </w:rPr>
        <w:t>The narrower query oversampled the most influential papers, which tend to support anthropogenic climate change.</w:t>
      </w:r>
    </w:p>
    <w:p w14:paraId="3FB0F77F" w14:textId="77777777" w:rsidR="001F2698" w:rsidRPr="001F2698" w:rsidRDefault="001F2698" w:rsidP="001F2698">
      <w:pPr>
        <w:rPr>
          <w:rFonts w:cs="Times New Roman"/>
        </w:rPr>
      </w:pPr>
    </w:p>
    <w:p w14:paraId="0313AC0A" w14:textId="77777777" w:rsidR="001F2698" w:rsidRPr="001F2698" w:rsidRDefault="001F2698" w:rsidP="001F2698">
      <w:pPr>
        <w:keepNext/>
        <w:keepLines/>
        <w:pageBreakBefore/>
        <w:spacing w:before="200"/>
        <w:jc w:val="center"/>
        <w:outlineLvl w:val="2"/>
        <w:rPr>
          <w:rFonts w:asciiTheme="majorHAnsi" w:eastAsia="Times New Roman" w:hAnsiTheme="majorHAnsi" w:cs="Times New Roman"/>
          <w:b/>
          <w:bCs/>
          <w:sz w:val="32"/>
          <w:u w:val="single"/>
        </w:rPr>
      </w:pPr>
      <w:r w:rsidRPr="001F2698">
        <w:rPr>
          <w:rFonts w:asciiTheme="majorHAnsi" w:eastAsia="Times New Roman" w:hAnsiTheme="majorHAnsi" w:cs="Times New Roman"/>
          <w:b/>
          <w:bCs/>
          <w:sz w:val="32"/>
          <w:u w:val="single"/>
        </w:rPr>
        <w:lastRenderedPageBreak/>
        <w:t>CO2 Doesn’t Cause Warming</w:t>
      </w:r>
    </w:p>
    <w:p w14:paraId="24BBBA80"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CO2 doesn’t cause warming – 97% consensus claims are based on flawed stats and studies, and other GHGs trump</w:t>
      </w:r>
    </w:p>
    <w:p w14:paraId="50EE8330" w14:textId="77777777" w:rsidR="001F2698" w:rsidRPr="001F2698" w:rsidRDefault="001F2698" w:rsidP="001F2698">
      <w:pPr>
        <w:rPr>
          <w:rFonts w:cs="Times New Roman"/>
        </w:rPr>
      </w:pPr>
      <w:r w:rsidRPr="001F2698">
        <w:rPr>
          <w:rFonts w:cs="Times New Roman"/>
          <w:b/>
          <w:sz w:val="26"/>
        </w:rPr>
        <w:t>Ginsberg 14</w:t>
      </w:r>
      <w:r w:rsidRPr="001F2698">
        <w:rPr>
          <w:rFonts w:cs="Times New Roman"/>
        </w:rPr>
        <w:t xml:space="preserve"> [Irving, Adjunct Professor – PhD, Physics at Lawrence Technical University &amp; Consultant</w:t>
      </w:r>
    </w:p>
    <w:p w14:paraId="692BAC3D" w14:textId="77777777" w:rsidR="001F2698" w:rsidRPr="001F2698" w:rsidRDefault="001F2698" w:rsidP="001F2698">
      <w:pPr>
        <w:rPr>
          <w:rFonts w:cs="Times New Roman"/>
        </w:rPr>
      </w:pPr>
      <w:r w:rsidRPr="001F2698">
        <w:rPr>
          <w:rFonts w:cs="Times New Roman"/>
        </w:rPr>
        <w:t>@ Equinox Scientific Research, he has consulted to industry, the Defense Community, and the Inteligence Community. He has also been a consultant and expert witness for the Dept. of Justice on infrared imagery, its interpretation, and infrared phenomenology</w:t>
      </w:r>
      <w:proofErr w:type="gramStart"/>
      <w:r w:rsidRPr="001F2698">
        <w:rPr>
          <w:rFonts w:cs="Times New Roman"/>
        </w:rPr>
        <w:t>,.</w:t>
      </w:r>
      <w:proofErr w:type="gramEnd"/>
      <w:r w:rsidRPr="001F2698">
        <w:rPr>
          <w:rFonts w:cs="Times New Roman"/>
        </w:rPr>
        <w:t xml:space="preserve"> He has worked for the University of Michigan, lectured at NASA and in a number of foreign countries. He has authored numerous technical articles and monographs, Detroit Jewish News, June 26</w:t>
      </w:r>
      <w:r w:rsidRPr="001F2698">
        <w:rPr>
          <w:rFonts w:cs="Times New Roman"/>
          <w:vertAlign w:val="superscript"/>
        </w:rPr>
        <w:t>th</w:t>
      </w:r>
      <w:r w:rsidRPr="001F2698">
        <w:rPr>
          <w:rFonts w:cs="Times New Roman"/>
        </w:rPr>
        <w:t xml:space="preserve"> edition, page 41] Awirth</w:t>
      </w:r>
    </w:p>
    <w:p w14:paraId="4B7B9E44" w14:textId="77777777" w:rsidR="001F2698" w:rsidRPr="001F2698" w:rsidRDefault="001F2698" w:rsidP="001F2698">
      <w:pPr>
        <w:rPr>
          <w:rFonts w:cs="Times New Roman"/>
          <w:i/>
        </w:rPr>
      </w:pPr>
      <w:r w:rsidRPr="001F2698">
        <w:rPr>
          <w:rFonts w:cs="Times New Roman"/>
          <w:i/>
        </w:rPr>
        <w:t>**We disagree with the author’s use of gendered language</w:t>
      </w:r>
    </w:p>
    <w:p w14:paraId="60736514" w14:textId="77777777" w:rsidR="001F2698" w:rsidRPr="001F2698" w:rsidRDefault="001F2698" w:rsidP="001F2698">
      <w:pPr>
        <w:rPr>
          <w:rFonts w:cs="Times New Roman"/>
          <w:sz w:val="16"/>
        </w:rPr>
      </w:pPr>
      <w:r w:rsidRPr="001F2698">
        <w:rPr>
          <w:rFonts w:cs="Times New Roman"/>
          <w:u w:val="single"/>
        </w:rPr>
        <w:t>Is anthropologically caused change</w:t>
      </w:r>
      <w:r w:rsidRPr="001F2698">
        <w:rPr>
          <w:rFonts w:cs="Times New Roman"/>
          <w:sz w:val="16"/>
        </w:rPr>
        <w:t xml:space="preserve"> (ACC) </w:t>
      </w:r>
      <w:r w:rsidRPr="001F2698">
        <w:rPr>
          <w:rFonts w:cs="Times New Roman"/>
          <w:u w:val="single"/>
        </w:rPr>
        <w:t xml:space="preserve">settled science </w:t>
      </w:r>
      <w:r w:rsidRPr="001F2698">
        <w:rPr>
          <w:rFonts w:cs="Times New Roman"/>
          <w:sz w:val="16"/>
        </w:rPr>
        <w:t xml:space="preserve">or not? </w:t>
      </w:r>
      <w:r w:rsidRPr="001F2698">
        <w:rPr>
          <w:rFonts w:cs="Times New Roman"/>
          <w:u w:val="single"/>
        </w:rPr>
        <w:t>About 40 years ago the mantra was global cooling. Then</w:t>
      </w:r>
      <w:r w:rsidRPr="001F2698">
        <w:rPr>
          <w:rFonts w:cs="Times New Roman"/>
          <w:sz w:val="16"/>
        </w:rPr>
        <w:t xml:space="preserve">, as sampled </w:t>
      </w:r>
      <w:r w:rsidRPr="001F2698">
        <w:rPr>
          <w:rFonts w:cs="Times New Roman"/>
          <w:u w:val="single"/>
        </w:rPr>
        <w:t>temperatures began to rise, the mantra was global warming</w:t>
      </w:r>
      <w:r w:rsidRPr="001F2698">
        <w:rPr>
          <w:rFonts w:cs="Times New Roman"/>
          <w:sz w:val="16"/>
        </w:rPr>
        <w:t xml:space="preserve">. </w:t>
      </w:r>
      <w:r w:rsidRPr="001F2698">
        <w:rPr>
          <w:rFonts w:cs="Times New Roman"/>
          <w:u w:val="single"/>
        </w:rPr>
        <w:t>When measurements did not correlate with that prediction, the mantra became "climate change."</w:t>
      </w:r>
      <w:r w:rsidRPr="001F2698">
        <w:rPr>
          <w:rFonts w:cs="Times New Roman"/>
          <w:sz w:val="16"/>
        </w:rPr>
        <w:t xml:space="preserve"> </w:t>
      </w:r>
      <w:r w:rsidRPr="001F2698">
        <w:rPr>
          <w:rFonts w:cs="Times New Roman"/>
          <w:sz w:val="12"/>
        </w:rPr>
        <w:t>¶</w:t>
      </w:r>
      <w:r w:rsidRPr="001F2698">
        <w:rPr>
          <w:rFonts w:cs="Times New Roman"/>
          <w:sz w:val="16"/>
        </w:rPr>
        <w:t xml:space="preserve"> </w:t>
      </w:r>
      <w:r w:rsidRPr="001F2698">
        <w:rPr>
          <w:rFonts w:cs="Times New Roman"/>
          <w:u w:val="single"/>
        </w:rPr>
        <w:t>The prevailing opinion among the general populatio</w:t>
      </w:r>
      <w:r w:rsidRPr="001F2698">
        <w:rPr>
          <w:rFonts w:cs="Times New Roman"/>
          <w:sz w:val="16"/>
        </w:rPr>
        <w:t xml:space="preserve">n, reinforced by </w:t>
      </w:r>
      <w:r w:rsidRPr="001F2698">
        <w:rPr>
          <w:rFonts w:cs="Times New Roman"/>
          <w:u w:val="single"/>
        </w:rPr>
        <w:t>media and the public educational</w:t>
      </w:r>
      <w:r w:rsidRPr="001F2698">
        <w:rPr>
          <w:rFonts w:cs="Times New Roman"/>
          <w:sz w:val="16"/>
        </w:rPr>
        <w:t xml:space="preserve"> </w:t>
      </w:r>
      <w:r w:rsidRPr="001F2698">
        <w:rPr>
          <w:rFonts w:cs="Times New Roman"/>
          <w:u w:val="single"/>
        </w:rPr>
        <w:t>system, is that the climate is changing because mankind is dumping vast amounts of</w:t>
      </w:r>
      <w:r w:rsidRPr="001F2698">
        <w:rPr>
          <w:rFonts w:cs="Times New Roman"/>
          <w:sz w:val="16"/>
        </w:rPr>
        <w:t xml:space="preserve"> carbon dioxide (</w:t>
      </w:r>
      <w:r w:rsidRPr="001F2698">
        <w:rPr>
          <w:rFonts w:cs="Times New Roman"/>
          <w:u w:val="single"/>
        </w:rPr>
        <w:t>CO2) into the atmosphere</w:t>
      </w:r>
      <w:r w:rsidRPr="001F2698">
        <w:rPr>
          <w:rFonts w:cs="Times New Roman"/>
          <w:sz w:val="16"/>
        </w:rPr>
        <w:t>.</w:t>
      </w:r>
      <w:r w:rsidRPr="001F2698">
        <w:rPr>
          <w:rFonts w:cs="Times New Roman"/>
          <w:sz w:val="12"/>
        </w:rPr>
        <w:t>¶</w:t>
      </w:r>
      <w:r w:rsidRPr="001F2698">
        <w:rPr>
          <w:rFonts w:cs="Times New Roman"/>
          <w:sz w:val="16"/>
        </w:rPr>
        <w:t xml:space="preserve"> Much of </w:t>
      </w:r>
      <w:r w:rsidRPr="001F2698">
        <w:rPr>
          <w:rFonts w:cs="Times New Roman"/>
          <w:u w:val="single"/>
        </w:rPr>
        <w:t xml:space="preserve">the public believes </w:t>
      </w:r>
      <w:r w:rsidRPr="001F2698">
        <w:rPr>
          <w:rFonts w:cs="Times New Roman"/>
          <w:sz w:val="16"/>
        </w:rPr>
        <w:t xml:space="preserve">it because they are that </w:t>
      </w:r>
      <w:r w:rsidRPr="001F2698">
        <w:rPr>
          <w:rFonts w:cs="Times New Roman"/>
          <w:u w:val="single"/>
        </w:rPr>
        <w:t>"97 percent of scientists agree that climate change is real, man-made and dangerous."</w:t>
      </w:r>
      <w:r w:rsidRPr="001F2698">
        <w:rPr>
          <w:rFonts w:cs="Times New Roman"/>
          <w:sz w:val="16"/>
        </w:rPr>
        <w:t xml:space="preserve"> That statement is a myth derived from flawed surveys and bad statistics. </w:t>
      </w:r>
      <w:r w:rsidRPr="001F2698">
        <w:rPr>
          <w:rFonts w:cs="Times New Roman"/>
          <w:b/>
          <w:u w:val="single"/>
        </w:rPr>
        <w:t>That "consensus"</w:t>
      </w:r>
      <w:r w:rsidRPr="001F2698">
        <w:rPr>
          <w:rFonts w:cs="Times New Roman"/>
          <w:sz w:val="16"/>
        </w:rPr>
        <w:t xml:space="preserve"> of 97 percent </w:t>
      </w:r>
      <w:r w:rsidRPr="001F2698">
        <w:rPr>
          <w:rFonts w:cs="Times New Roman"/>
          <w:b/>
          <w:u w:val="single"/>
        </w:rPr>
        <w:t>is based upon a few surveys and abstracts.</w:t>
      </w:r>
      <w:r w:rsidRPr="001F2698">
        <w:rPr>
          <w:rFonts w:cs="Times New Roman"/>
          <w:sz w:val="16"/>
        </w:rPr>
        <w:t xml:space="preserve"> The consensus figure has been soundly </w:t>
      </w:r>
      <w:r w:rsidRPr="001F2698">
        <w:rPr>
          <w:rFonts w:cs="Times New Roman"/>
          <w:b/>
          <w:u w:val="single"/>
        </w:rPr>
        <w:t>refuted by more reliable surveys</w:t>
      </w:r>
      <w:r w:rsidRPr="001F2698">
        <w:rPr>
          <w:rFonts w:cs="Times New Roman"/>
          <w:sz w:val="16"/>
        </w:rPr>
        <w:t>.</w:t>
      </w:r>
      <w:r w:rsidRPr="001F2698">
        <w:rPr>
          <w:rFonts w:cs="Times New Roman"/>
          <w:sz w:val="12"/>
        </w:rPr>
        <w:t>¶</w:t>
      </w:r>
      <w:r w:rsidRPr="001F2698">
        <w:rPr>
          <w:rFonts w:cs="Times New Roman"/>
          <w:sz w:val="16"/>
        </w:rPr>
        <w:t xml:space="preserve"> In a paper published in 2009 in EOS, Transactions American Geophysical Union, the now- familiar report of 97 percent consensus on ACC was based upon a two-question survey of selected scientists. </w:t>
      </w:r>
      <w:r w:rsidRPr="001F2698">
        <w:rPr>
          <w:rFonts w:cs="Times New Roman"/>
          <w:u w:val="single"/>
        </w:rPr>
        <w:t>None of those scientists included those most likely to be experts in the natural caused of climate change, namely, physicists, meteorologists, astronomers, solar scientists</w:t>
      </w:r>
      <w:r w:rsidRPr="001F2698">
        <w:rPr>
          <w:rFonts w:cs="Times New Roman"/>
          <w:sz w:val="16"/>
        </w:rPr>
        <w:t xml:space="preserve">, etc. Furthermore, </w:t>
      </w:r>
      <w:r w:rsidRPr="001F2698">
        <w:rPr>
          <w:rFonts w:cs="Times New Roman"/>
          <w:b/>
          <w:u w:val="single"/>
        </w:rPr>
        <w:t>the "97 percent" figure represented only 79 out of a total of the 3,948 who responded</w:t>
      </w:r>
      <w:r w:rsidRPr="001F2698">
        <w:rPr>
          <w:rFonts w:cs="Times New Roman"/>
          <w:sz w:val="16"/>
        </w:rPr>
        <w:t xml:space="preserve"> -- </w:t>
      </w:r>
      <w:r w:rsidRPr="001F2698">
        <w:rPr>
          <w:rFonts w:cs="Times New Roman"/>
          <w:b/>
          <w:u w:val="single"/>
        </w:rPr>
        <w:t>hardly 97 percent</w:t>
      </w:r>
      <w:r w:rsidRPr="001F2698">
        <w:rPr>
          <w:rFonts w:cs="Times New Roman"/>
          <w:sz w:val="16"/>
        </w:rPr>
        <w:t xml:space="preserve">. </w:t>
      </w:r>
      <w:r w:rsidRPr="001F2698">
        <w:rPr>
          <w:rFonts w:cs="Times New Roman"/>
          <w:sz w:val="12"/>
        </w:rPr>
        <w:t>¶</w:t>
      </w:r>
      <w:r w:rsidRPr="001F2698">
        <w:rPr>
          <w:rFonts w:cs="Times New Roman"/>
          <w:sz w:val="16"/>
        </w:rPr>
        <w:t xml:space="preserve"> </w:t>
      </w:r>
      <w:proofErr w:type="gramStart"/>
      <w:r w:rsidRPr="001F2698">
        <w:rPr>
          <w:rFonts w:cs="Times New Roman"/>
          <w:sz w:val="16"/>
        </w:rPr>
        <w:t>In</w:t>
      </w:r>
      <w:proofErr w:type="gramEnd"/>
      <w:r w:rsidRPr="001F2698">
        <w:rPr>
          <w:rFonts w:cs="Times New Roman"/>
          <w:sz w:val="16"/>
        </w:rPr>
        <w:t xml:space="preserve"> 2013, </w:t>
      </w:r>
      <w:r w:rsidRPr="001F2698">
        <w:rPr>
          <w:rFonts w:cs="Times New Roman"/>
          <w:u w:val="single"/>
        </w:rPr>
        <w:t>Bedford and Cook</w:t>
      </w:r>
      <w:r w:rsidRPr="001F2698">
        <w:rPr>
          <w:rFonts w:cs="Times New Roman"/>
          <w:sz w:val="16"/>
        </w:rPr>
        <w:t xml:space="preserve">, using abstracts of peer-reviewed articles from 1991 to 2011, again </w:t>
      </w:r>
      <w:r w:rsidRPr="001F2698">
        <w:rPr>
          <w:rFonts w:cs="Times New Roman"/>
          <w:u w:val="single"/>
        </w:rPr>
        <w:t>reported 97</w:t>
      </w:r>
      <w:r w:rsidRPr="001F2698">
        <w:rPr>
          <w:rFonts w:cs="Times New Roman"/>
          <w:sz w:val="16"/>
        </w:rPr>
        <w:t xml:space="preserve"> </w:t>
      </w:r>
      <w:r w:rsidRPr="001F2698">
        <w:rPr>
          <w:rFonts w:cs="Times New Roman"/>
          <w:u w:val="single"/>
        </w:rPr>
        <w:t>consensus</w:t>
      </w:r>
      <w:r w:rsidRPr="001F2698">
        <w:rPr>
          <w:rFonts w:cs="Times New Roman"/>
          <w:sz w:val="16"/>
        </w:rPr>
        <w:t xml:space="preserve"> on ACC. </w:t>
      </w:r>
      <w:r w:rsidRPr="001F2698">
        <w:rPr>
          <w:rFonts w:cs="Times New Roman"/>
          <w:u w:val="single"/>
        </w:rPr>
        <w:t>Later</w:t>
      </w:r>
      <w:r w:rsidRPr="001F2698">
        <w:rPr>
          <w:rFonts w:cs="Times New Roman"/>
          <w:sz w:val="16"/>
        </w:rPr>
        <w:t xml:space="preserve">, in August of that year, </w:t>
      </w:r>
      <w:r w:rsidRPr="001F2698">
        <w:rPr>
          <w:rFonts w:cs="Times New Roman"/>
          <w:u w:val="single"/>
        </w:rPr>
        <w:t>Legates et al. completely rebuked that finding</w:t>
      </w:r>
      <w:r w:rsidRPr="001F2698">
        <w:rPr>
          <w:rFonts w:cs="Times New Roman"/>
          <w:sz w:val="16"/>
        </w:rPr>
        <w:t xml:space="preserve"> in a paper in Science and Education</w:t>
      </w:r>
      <w:proofErr w:type="gramStart"/>
      <w:r w:rsidRPr="001F2698">
        <w:rPr>
          <w:rFonts w:cs="Times New Roman"/>
          <w:sz w:val="16"/>
        </w:rPr>
        <w:t>.</w:t>
      </w:r>
      <w:r w:rsidRPr="001F2698">
        <w:rPr>
          <w:rFonts w:cs="Times New Roman"/>
          <w:sz w:val="12"/>
        </w:rPr>
        <w:t>¶</w:t>
      </w:r>
      <w:proofErr w:type="gramEnd"/>
      <w:r w:rsidRPr="001F2698">
        <w:rPr>
          <w:rFonts w:cs="Times New Roman"/>
          <w:sz w:val="16"/>
        </w:rPr>
        <w:t xml:space="preserve"> Enough on surveys and statistics. </w:t>
      </w:r>
      <w:r w:rsidRPr="001F2698">
        <w:rPr>
          <w:rFonts w:cs="Times New Roman"/>
          <w:sz w:val="12"/>
        </w:rPr>
        <w:t>¶</w:t>
      </w:r>
      <w:r w:rsidRPr="001F2698">
        <w:rPr>
          <w:rFonts w:cs="Times New Roman"/>
          <w:sz w:val="16"/>
        </w:rPr>
        <w:t xml:space="preserve"> </w:t>
      </w:r>
      <w:r w:rsidRPr="001F2698">
        <w:rPr>
          <w:rFonts w:cs="Times New Roman"/>
          <w:u w:val="single"/>
        </w:rPr>
        <w:t>Changes in the Earth's temperature results from two things: change in either the amount of sunlight absorbed by the Earth or in the infrared energy it emits. Computer-generated models are used to make predictions.</w:t>
      </w:r>
      <w:r w:rsidRPr="001F2698">
        <w:rPr>
          <w:rFonts w:cs="Times New Roman"/>
          <w:sz w:val="16"/>
        </w:rPr>
        <w:t xml:space="preserve"> For the results to have any semblance of accuracy, </w:t>
      </w:r>
      <w:r w:rsidRPr="001F2698">
        <w:rPr>
          <w:rFonts w:cs="Times New Roman"/>
          <w:u w:val="single"/>
        </w:rPr>
        <w:t>a model must accurately account for the strong interaction between atmosphere, ocean, topsoil and vegetation</w:t>
      </w:r>
      <w:r w:rsidRPr="001F2698">
        <w:rPr>
          <w:rFonts w:cs="Times New Roman"/>
          <w:sz w:val="16"/>
        </w:rPr>
        <w:t xml:space="preserve">. The ACC-used models consider only the atmosphere-ocean interaction. </w:t>
      </w:r>
      <w:r w:rsidRPr="001F2698">
        <w:rPr>
          <w:rFonts w:cs="Times New Roman"/>
          <w:u w:val="single"/>
        </w:rPr>
        <w:t xml:space="preserve">Accurate modeling must </w:t>
      </w:r>
      <w:r w:rsidRPr="001F2698">
        <w:rPr>
          <w:rFonts w:cs="Times New Roman"/>
          <w:sz w:val="16"/>
        </w:rPr>
        <w:t xml:space="preserve">also, </w:t>
      </w:r>
      <w:r w:rsidRPr="001F2698">
        <w:rPr>
          <w:rFonts w:cs="Times New Roman"/>
          <w:u w:val="single"/>
        </w:rPr>
        <w:t>include</w:t>
      </w:r>
      <w:r w:rsidRPr="001F2698">
        <w:rPr>
          <w:rFonts w:cs="Times New Roman"/>
          <w:sz w:val="16"/>
        </w:rPr>
        <w:t xml:space="preserve">, in addition to CO2, </w:t>
      </w:r>
      <w:r w:rsidRPr="001F2698">
        <w:rPr>
          <w:rFonts w:cs="Times New Roman"/>
          <w:u w:val="single"/>
        </w:rPr>
        <w:t xml:space="preserve">the effects of variation in solar radiation </w:t>
      </w:r>
      <w:r w:rsidRPr="001F2698">
        <w:rPr>
          <w:rFonts w:cs="Times New Roman"/>
          <w:sz w:val="16"/>
        </w:rPr>
        <w:t xml:space="preserve">(the ultimate energy source), </w:t>
      </w:r>
      <w:r w:rsidRPr="001F2698">
        <w:rPr>
          <w:rFonts w:cs="Times New Roman"/>
          <w:u w:val="single"/>
        </w:rPr>
        <w:t>water vapor</w:t>
      </w:r>
      <w:r w:rsidRPr="001F2698">
        <w:rPr>
          <w:rFonts w:cs="Times New Roman"/>
          <w:sz w:val="16"/>
        </w:rPr>
        <w:t xml:space="preserve"> (a greenhouse gas) </w:t>
      </w:r>
      <w:r w:rsidRPr="001F2698">
        <w:rPr>
          <w:rFonts w:cs="Times New Roman"/>
          <w:u w:val="single"/>
        </w:rPr>
        <w:t>and clouds.</w:t>
      </w:r>
      <w:r w:rsidRPr="001F2698">
        <w:rPr>
          <w:rFonts w:cs="Times New Roman"/>
          <w:sz w:val="16"/>
        </w:rPr>
        <w:t xml:space="preserve"> </w:t>
      </w:r>
      <w:r w:rsidRPr="001F2698">
        <w:rPr>
          <w:rFonts w:cs="Times New Roman"/>
          <w:b/>
          <w:u w:val="single"/>
        </w:rPr>
        <w:t>The ACC models either don't include them or include some as a "fudge-factor" parameter</w:t>
      </w:r>
      <w:r w:rsidRPr="001F2698">
        <w:rPr>
          <w:rFonts w:cs="Times New Roman"/>
          <w:sz w:val="16"/>
        </w:rPr>
        <w:t xml:space="preserve">. </w:t>
      </w:r>
      <w:r w:rsidRPr="001F2698">
        <w:rPr>
          <w:rFonts w:cs="Times New Roman"/>
          <w:sz w:val="12"/>
        </w:rPr>
        <w:t>¶</w:t>
      </w:r>
      <w:r w:rsidRPr="001F2698">
        <w:rPr>
          <w:rFonts w:cs="Times New Roman"/>
          <w:sz w:val="16"/>
        </w:rPr>
        <w:t xml:space="preserve"> </w:t>
      </w:r>
      <w:proofErr w:type="gramStart"/>
      <w:r w:rsidRPr="001F2698">
        <w:rPr>
          <w:rFonts w:cs="Times New Roman"/>
          <w:sz w:val="16"/>
        </w:rPr>
        <w:t>What</w:t>
      </w:r>
      <w:proofErr w:type="gramEnd"/>
      <w:r w:rsidRPr="001F2698">
        <w:rPr>
          <w:rFonts w:cs="Times New Roman"/>
          <w:sz w:val="16"/>
        </w:rPr>
        <w:t xml:space="preserve"> is a greenhouse gas? In simple terms, it is a gas that transmits visible solar radiation to the Earth while absorbing longer wavelength heat radiation from the Earth, thereby trapping and radiating that heat back to the surface (and some to space). </w:t>
      </w:r>
      <w:r w:rsidRPr="001F2698">
        <w:rPr>
          <w:rFonts w:cs="Times New Roman"/>
          <w:sz w:val="12"/>
        </w:rPr>
        <w:t>¶</w:t>
      </w:r>
      <w:r w:rsidRPr="001F2698">
        <w:rPr>
          <w:rFonts w:cs="Times New Roman"/>
          <w:sz w:val="16"/>
        </w:rPr>
        <w:t xml:space="preserve"> </w:t>
      </w:r>
      <w:proofErr w:type="gramStart"/>
      <w:r w:rsidRPr="001F2698">
        <w:rPr>
          <w:rFonts w:cs="Times New Roman"/>
          <w:u w:val="single"/>
        </w:rPr>
        <w:t>There</w:t>
      </w:r>
      <w:proofErr w:type="gramEnd"/>
      <w:r w:rsidRPr="001F2698">
        <w:rPr>
          <w:rFonts w:cs="Times New Roman"/>
          <w:u w:val="single"/>
        </w:rPr>
        <w:t xml:space="preserve"> are a number of</w:t>
      </w:r>
      <w:r w:rsidRPr="001F2698">
        <w:rPr>
          <w:rFonts w:cs="Times New Roman"/>
          <w:sz w:val="16"/>
        </w:rPr>
        <w:t xml:space="preserve"> such </w:t>
      </w:r>
      <w:r w:rsidRPr="001F2698">
        <w:rPr>
          <w:rFonts w:cs="Times New Roman"/>
          <w:u w:val="single"/>
        </w:rPr>
        <w:t>gases in the atmosphere.</w:t>
      </w:r>
      <w:r w:rsidRPr="001F2698">
        <w:rPr>
          <w:rFonts w:cs="Times New Roman"/>
          <w:sz w:val="16"/>
        </w:rPr>
        <w:t xml:space="preserve"> The most important, in order of their effects, are: water vapor (not droplets, i.e. clouds), CO2 methane, and nitrous oxide. </w:t>
      </w:r>
      <w:r w:rsidRPr="001F2698">
        <w:rPr>
          <w:rFonts w:cs="Times New Roman"/>
          <w:b/>
          <w:u w:val="single"/>
        </w:rPr>
        <w:t>Water vapor is responsible for 95 percent of the atmosphere's greenhouse effect, and all the atmospheric CO2 for 3.62 percent</w:t>
      </w:r>
      <w:r w:rsidRPr="001F2698">
        <w:rPr>
          <w:rFonts w:cs="Times New Roman"/>
          <w:sz w:val="16"/>
        </w:rPr>
        <w:t xml:space="preserve">. </w:t>
      </w:r>
      <w:r w:rsidRPr="001F2698">
        <w:rPr>
          <w:rFonts w:cs="Times New Roman"/>
          <w:b/>
          <w:u w:val="single"/>
        </w:rPr>
        <w:t>Manmade CO2 composes only about 3 percent of that percentage,</w:t>
      </w:r>
      <w:r w:rsidRPr="001F2698">
        <w:rPr>
          <w:rFonts w:cs="Times New Roman"/>
          <w:sz w:val="16"/>
        </w:rPr>
        <w:t xml:space="preserve"> </w:t>
      </w:r>
      <w:r w:rsidRPr="001F2698">
        <w:rPr>
          <w:rFonts w:cs="Times New Roman"/>
          <w:b/>
          <w:u w:val="single"/>
        </w:rPr>
        <w:t>meaning</w:t>
      </w:r>
      <w:r w:rsidRPr="001F2698">
        <w:rPr>
          <w:rFonts w:cs="Times New Roman"/>
          <w:sz w:val="16"/>
        </w:rPr>
        <w:t xml:space="preserve"> that </w:t>
      </w:r>
      <w:r w:rsidRPr="001F2698">
        <w:rPr>
          <w:rFonts w:cs="Times New Roman"/>
          <w:b/>
          <w:u w:val="single"/>
        </w:rPr>
        <w:t>manmade CO2 accounts for only about 0.11 percent of the greenhouse gases combined account for about 0.3 percent</w:t>
      </w:r>
      <w:r w:rsidRPr="001F2698">
        <w:rPr>
          <w:rFonts w:cs="Times New Roman"/>
          <w:sz w:val="16"/>
        </w:rPr>
        <w:t xml:space="preserve">. </w:t>
      </w:r>
      <w:r w:rsidRPr="001F2698">
        <w:rPr>
          <w:rFonts w:cs="Times New Roman"/>
          <w:sz w:val="12"/>
        </w:rPr>
        <w:t>¶</w:t>
      </w:r>
      <w:r w:rsidRPr="001F2698">
        <w:rPr>
          <w:rFonts w:cs="Times New Roman"/>
          <w:sz w:val="16"/>
        </w:rPr>
        <w:t xml:space="preserve"> Clouds should play a critical role in any climate model because they reflect visible solar radiation and radiate infrared. Yet they are difficult to model because small changes in the atmosphere and ocean currents have large effect on global cloudiness and thus on global climate. Predictions from computer-generated climate-change models should be trust if key processes and phenomenology such as this are incorrectly modeled or omitted. </w:t>
      </w:r>
      <w:r w:rsidRPr="001F2698">
        <w:rPr>
          <w:rFonts w:cs="Times New Roman"/>
          <w:sz w:val="12"/>
        </w:rPr>
        <w:t>¶</w:t>
      </w:r>
      <w:r w:rsidRPr="001F2698">
        <w:rPr>
          <w:rFonts w:cs="Times New Roman"/>
          <w:sz w:val="16"/>
        </w:rPr>
        <w:t xml:space="preserve"> In conclusion, ACC is, at best, dubious science and may be junk science</w:t>
      </w:r>
      <w:proofErr w:type="gramStart"/>
      <w:r w:rsidRPr="001F2698">
        <w:rPr>
          <w:rFonts w:cs="Times New Roman"/>
          <w:sz w:val="16"/>
        </w:rPr>
        <w:t>.</w:t>
      </w:r>
      <w:r w:rsidRPr="001F2698">
        <w:rPr>
          <w:rFonts w:cs="Times New Roman"/>
          <w:sz w:val="12"/>
        </w:rPr>
        <w:t>¶</w:t>
      </w:r>
      <w:proofErr w:type="gramEnd"/>
      <w:r w:rsidRPr="001F2698">
        <w:rPr>
          <w:rFonts w:cs="Times New Roman"/>
          <w:sz w:val="16"/>
        </w:rPr>
        <w:t xml:space="preserve"> Why then do governments and may politicians embrace ACC as a looming global catastrophe? Perhaps because it is an excuse to implement their agenda of governmental control of the economy and personal behavior through stringent, far- reaching regulations. Academia and many research scientists support ACC because it is a fertile ground for reaping research funding. </w:t>
      </w:r>
    </w:p>
    <w:p w14:paraId="45F989F4"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proofErr w:type="gramStart"/>
      <w:r w:rsidRPr="001F2698">
        <w:rPr>
          <w:rFonts w:asciiTheme="majorHAnsi" w:eastAsiaTheme="majorEastAsia" w:hAnsiTheme="majorHAnsi" w:cs="Times New Roman"/>
          <w:b/>
          <w:bCs/>
          <w:iCs/>
          <w:sz w:val="26"/>
        </w:rPr>
        <w:lastRenderedPageBreak/>
        <w:t>No impact to CO2 and it doesn’t cause warming</w:t>
      </w:r>
      <w:proofErr w:type="gramEnd"/>
    </w:p>
    <w:p w14:paraId="112E3FBE" w14:textId="77777777" w:rsidR="001F2698" w:rsidRPr="001F2698" w:rsidRDefault="001F2698" w:rsidP="001F2698">
      <w:pPr>
        <w:rPr>
          <w:rFonts w:cs="Times New Roman"/>
          <w:sz w:val="12"/>
        </w:rPr>
      </w:pPr>
      <w:r w:rsidRPr="001F2698">
        <w:rPr>
          <w:rFonts w:cs="Times New Roman"/>
          <w:b/>
        </w:rPr>
        <w:t>Happer, Ph.D. in Physics, 11</w:t>
      </w:r>
      <w:r w:rsidRPr="001F2698">
        <w:rPr>
          <w:rFonts w:cs="Times New Roman"/>
          <w:sz w:val="12"/>
        </w:rPr>
        <w:t xml:space="preserve">—Chairman of the Board of Directors (GMI); Cyrus Fogg Brackett Professor of Physics, Princeton University, Ph.D. in Physics from Princeton (William, 23 May 2011, The Truth About Greenhouse Gases, </w:t>
      </w:r>
      <w:r w:rsidRPr="001F2698">
        <w:rPr>
          <w:rFonts w:cs="Times New Roman"/>
          <w:color w:val="000000"/>
          <w:sz w:val="12"/>
        </w:rPr>
        <w:t>http://www.marshall.org/article.php?id=953</w:t>
      </w:r>
      <w:r w:rsidRPr="001F2698">
        <w:rPr>
          <w:rFonts w:cs="Times New Roman"/>
          <w:sz w:val="12"/>
        </w:rPr>
        <w:t>, RBatra)</w:t>
      </w:r>
    </w:p>
    <w:p w14:paraId="3650174B" w14:textId="77777777" w:rsidR="001F2698" w:rsidRPr="001F2698" w:rsidRDefault="001F2698" w:rsidP="001F2698">
      <w:pPr>
        <w:rPr>
          <w:rFonts w:cs="Times New Roman"/>
          <w:u w:val="single"/>
        </w:rPr>
      </w:pPr>
      <w:r w:rsidRPr="001F2698">
        <w:rPr>
          <w:rFonts w:cs="Times New Roman"/>
          <w:sz w:val="16"/>
        </w:rPr>
        <w:t xml:space="preserve">Although human beings and many other animals would do well with no CO2 at all in the air, there is an upper limit that we can tolerate. Inhaling air with a concentration of a few percent, similar to the concentration of the air we exhale, hinders the diffusional exchange of CO2 between the blood and gas in the lung. Both the United States Navy (for submariners) and </w:t>
      </w:r>
      <w:proofErr w:type="gramStart"/>
      <w:r w:rsidRPr="001F2698">
        <w:rPr>
          <w:rFonts w:cs="Times New Roman"/>
          <w:sz w:val="16"/>
        </w:rPr>
        <w:t>nasa</w:t>
      </w:r>
      <w:proofErr w:type="gramEnd"/>
      <w:r w:rsidRPr="001F2698">
        <w:rPr>
          <w:rFonts w:cs="Times New Roman"/>
          <w:sz w:val="16"/>
        </w:rPr>
        <w:t xml:space="preserve"> (for astronauts) have performed extensive studies of human tolerance to CO2. As a result of these studies, the Navy recommends an upper limit of about 8000 ppm for cruises of ninety days, and nasa recommends an upper limit of 5000 ppm for missions of one thousand days, both assuming a total pressure of one atmosphere. Higher levels are acceptable for missions of only a few days. We conclude that </w:t>
      </w:r>
      <w:r w:rsidRPr="001F2698">
        <w:rPr>
          <w:rFonts w:cs="Times New Roman"/>
          <w:u w:val="single"/>
        </w:rPr>
        <w:t>atmospheric CO2 levels should be above 150 ppm to avoid harming green plants and below about 5000 ppm to avoid harming people. That is a very wide range, and our atmosphere is much closer to the lower end</w:t>
      </w:r>
      <w:r w:rsidRPr="001F2698">
        <w:rPr>
          <w:rFonts w:cs="Times New Roman"/>
          <w:sz w:val="16"/>
        </w:rPr>
        <w:t xml:space="preserve"> than to the upper end. The current rate of burning fossil fuels adds about 2 ppm per year to the atmosphere, so that </w:t>
      </w:r>
      <w:r w:rsidRPr="001F2698">
        <w:rPr>
          <w:rFonts w:cs="Times New Roman"/>
          <w:highlight w:val="yellow"/>
          <w:u w:val="single"/>
        </w:rPr>
        <w:t>getting from the current level to 1000</w:t>
      </w:r>
      <w:r w:rsidRPr="001F2698">
        <w:rPr>
          <w:rFonts w:cs="Times New Roman"/>
          <w:u w:val="single"/>
        </w:rPr>
        <w:t xml:space="preserve"> ppm </w:t>
      </w:r>
      <w:r w:rsidRPr="001F2698">
        <w:rPr>
          <w:rFonts w:cs="Times New Roman"/>
          <w:highlight w:val="yellow"/>
          <w:u w:val="single"/>
        </w:rPr>
        <w:t>would take</w:t>
      </w:r>
      <w:r w:rsidRPr="001F2698">
        <w:rPr>
          <w:rFonts w:cs="Times New Roman"/>
          <w:u w:val="single"/>
        </w:rPr>
        <w:t xml:space="preserve"> about </w:t>
      </w:r>
      <w:r w:rsidRPr="001F2698">
        <w:rPr>
          <w:rFonts w:cs="Times New Roman"/>
          <w:highlight w:val="yellow"/>
          <w:u w:val="single"/>
        </w:rPr>
        <w:t>300 years</w:t>
      </w:r>
      <w:r w:rsidRPr="001F2698">
        <w:rPr>
          <w:rFonts w:cs="Times New Roman"/>
          <w:u w:val="single"/>
        </w:rPr>
        <w:t>—and 1000 ppm is still less than what most plants would prefer, and much less than</w:t>
      </w:r>
      <w:r w:rsidRPr="001F2698">
        <w:rPr>
          <w:rFonts w:cs="Times New Roman"/>
          <w:sz w:val="16"/>
        </w:rPr>
        <w:t xml:space="preserve"> either </w:t>
      </w:r>
      <w:r w:rsidRPr="001F2698">
        <w:rPr>
          <w:rFonts w:cs="Times New Roman"/>
          <w:u w:val="single"/>
        </w:rPr>
        <w:t xml:space="preserve">the nasa or the Navy limit for human beings. </w:t>
      </w:r>
      <w:r w:rsidRPr="001F2698">
        <w:rPr>
          <w:rFonts w:cs="Times New Roman"/>
          <w:sz w:val="16"/>
        </w:rPr>
        <w:t xml:space="preserve">Yet there are strident calls for immediately stopping further increases in CO2 levels and reducing the current level. As we have discussed, </w:t>
      </w:r>
      <w:r w:rsidRPr="001F2698">
        <w:rPr>
          <w:rFonts w:cs="Times New Roman"/>
          <w:highlight w:val="yellow"/>
          <w:u w:val="single"/>
        </w:rPr>
        <w:t>animals would not</w:t>
      </w:r>
      <w:r w:rsidRPr="001F2698">
        <w:rPr>
          <w:rFonts w:cs="Times New Roman"/>
          <w:u w:val="single"/>
        </w:rPr>
        <w:t xml:space="preserve"> even </w:t>
      </w:r>
      <w:r w:rsidRPr="001F2698">
        <w:rPr>
          <w:rFonts w:cs="Times New Roman"/>
          <w:highlight w:val="yellow"/>
          <w:u w:val="single"/>
        </w:rPr>
        <w:t>notice a doubling of CO2</w:t>
      </w:r>
      <w:r w:rsidRPr="001F2698">
        <w:rPr>
          <w:rFonts w:cs="Times New Roman"/>
          <w:u w:val="single"/>
        </w:rPr>
        <w:t xml:space="preserve"> and </w:t>
      </w:r>
      <w:r w:rsidRPr="001F2698">
        <w:rPr>
          <w:rFonts w:cs="Times New Roman"/>
          <w:highlight w:val="yellow"/>
          <w:u w:val="single"/>
        </w:rPr>
        <w:t>plants would love it</w:t>
      </w:r>
      <w:r w:rsidRPr="001F2698">
        <w:rPr>
          <w:rFonts w:cs="Times New Roman"/>
          <w:sz w:val="16"/>
        </w:rPr>
        <w:t xml:space="preserve">. The supposed reason for limiting it is to stop global warming—or, since the predicted warming has failed to be nearly as large as computer models forecast, to stop climate change. </w:t>
      </w:r>
      <w:r w:rsidRPr="001F2698">
        <w:rPr>
          <w:rFonts w:cs="Times New Roman"/>
          <w:u w:val="single"/>
        </w:rPr>
        <w:t>Climate change itself has been embarrassingly uneventful</w:t>
      </w:r>
      <w:r w:rsidRPr="001F2698">
        <w:rPr>
          <w:rFonts w:cs="Times New Roman"/>
          <w:sz w:val="16"/>
        </w:rPr>
        <w:t xml:space="preserve">, so another rationale for reducing CO2 is now promoted: to stop the hypothetical increase of extreme climate events like hurricanes or tornados. But this does not necessarily follow. </w:t>
      </w:r>
      <w:r w:rsidRPr="001F2698">
        <w:rPr>
          <w:rFonts w:cs="Times New Roman"/>
          <w:u w:val="single"/>
        </w:rPr>
        <w:t xml:space="preserve">The frequency of extreme events has either not changed or has decreased in the 150 years that CO2 levels have increased from 270 to 390 ppm. </w:t>
      </w:r>
      <w:r w:rsidRPr="001F2698">
        <w:rPr>
          <w:rFonts w:cs="Times New Roman"/>
          <w:sz w:val="16"/>
        </w:rPr>
        <w:t xml:space="preserve">Let me turn to some of the problems the non-pollutant CO2 is supposed to cause. More CO2 is supposed to cause flooded cities, parched agriculture, tropical diseases in Alaska, etc., and even an epidemic of kidney stones. It does indeed cause some warming of our planet, and we should thank Providence for that, because without the greenhouse warming of CO2 and its more potent partners, water vapor and clouds, the earth would be too cold to sustain its current abundance of life. Other things being equal, more CO2 will cause more warming. The question is how much warming, and whether the increased CO2 and the warming it causes will be good or bad for the planet. The argument starts something like this. </w:t>
      </w:r>
      <w:r w:rsidRPr="001F2698">
        <w:rPr>
          <w:rFonts w:cs="Times New Roman"/>
          <w:u w:val="single"/>
        </w:rPr>
        <w:t>CO2 levels have increased from about 280 ppm to 390 ppm over the past 150 years or so, and the earth has warmed by about 0.8 degree Celsius</w:t>
      </w:r>
      <w:r w:rsidRPr="001F2698">
        <w:rPr>
          <w:rFonts w:cs="Times New Roman"/>
          <w:sz w:val="16"/>
        </w:rPr>
        <w:t xml:space="preserve"> during that time. </w:t>
      </w:r>
      <w:r w:rsidRPr="001F2698">
        <w:rPr>
          <w:rFonts w:cs="Times New Roman"/>
          <w:u w:val="single"/>
        </w:rPr>
        <w:t xml:space="preserve">Therefore the warming is due to CO2. But </w:t>
      </w:r>
      <w:r w:rsidRPr="001F2698">
        <w:rPr>
          <w:rFonts w:cs="Times New Roman"/>
          <w:b/>
          <w:u w:val="single"/>
        </w:rPr>
        <w:t>correlation is not causation</w:t>
      </w:r>
      <w:r w:rsidRPr="001F2698">
        <w:rPr>
          <w:rFonts w:cs="Times New Roman"/>
          <w:sz w:val="16"/>
        </w:rPr>
        <w:t xml:space="preserve">. Roosters crow every morning at sunrise, but that does not mean the rooster caused the sun to rise. The sun will still rise on Monday if you decide to have the rooster for Sunday dinner. </w:t>
      </w:r>
      <w:r w:rsidRPr="001F2698">
        <w:rPr>
          <w:rFonts w:cs="Times New Roman"/>
          <w:highlight w:val="yellow"/>
          <w:u w:val="single"/>
        </w:rPr>
        <w:t>There have been many warmings and coolings</w:t>
      </w:r>
      <w:r w:rsidRPr="001F2698">
        <w:rPr>
          <w:rFonts w:cs="Times New Roman"/>
          <w:u w:val="single"/>
        </w:rPr>
        <w:t xml:space="preserve"> in the past </w:t>
      </w:r>
      <w:r w:rsidRPr="001F2698">
        <w:rPr>
          <w:rFonts w:cs="Times New Roman"/>
          <w:highlight w:val="yellow"/>
          <w:u w:val="single"/>
        </w:rPr>
        <w:t>when</w:t>
      </w:r>
      <w:r w:rsidRPr="001F2698">
        <w:rPr>
          <w:rFonts w:cs="Times New Roman"/>
          <w:u w:val="single"/>
        </w:rPr>
        <w:t xml:space="preserve"> the </w:t>
      </w:r>
      <w:r w:rsidRPr="001F2698">
        <w:rPr>
          <w:rFonts w:cs="Times New Roman"/>
          <w:highlight w:val="yellow"/>
          <w:u w:val="single"/>
        </w:rPr>
        <w:t>CO2</w:t>
      </w:r>
      <w:r w:rsidRPr="001F2698">
        <w:rPr>
          <w:rFonts w:cs="Times New Roman"/>
          <w:u w:val="single"/>
        </w:rPr>
        <w:t xml:space="preserve"> levels </w:t>
      </w:r>
      <w:r w:rsidRPr="001F2698">
        <w:rPr>
          <w:rFonts w:cs="Times New Roman"/>
          <w:highlight w:val="yellow"/>
          <w:u w:val="single"/>
        </w:rPr>
        <w:t>did not change</w:t>
      </w:r>
      <w:r w:rsidRPr="001F2698">
        <w:rPr>
          <w:rFonts w:cs="Times New Roman"/>
          <w:sz w:val="16"/>
        </w:rPr>
        <w:t xml:space="preserve">. A well-known example is the </w:t>
      </w:r>
      <w:r w:rsidRPr="001F2698">
        <w:rPr>
          <w:rFonts w:cs="Times New Roman"/>
          <w:u w:val="single"/>
        </w:rPr>
        <w:t>medieval warming</w:t>
      </w:r>
      <w:r w:rsidRPr="001F2698">
        <w:rPr>
          <w:rFonts w:cs="Times New Roman"/>
          <w:sz w:val="16"/>
        </w:rPr>
        <w:t xml:space="preserve">, about the year 1000, when the Vikings settled Greenland (when it was green) and wine was exported from England. This warm period </w:t>
      </w:r>
      <w:r w:rsidRPr="001F2698">
        <w:rPr>
          <w:rFonts w:cs="Times New Roman"/>
          <w:u w:val="single"/>
        </w:rPr>
        <w:t>was followed by the “little ice age” when the Thames would frequently freeze over</w:t>
      </w:r>
      <w:r w:rsidRPr="001F2698">
        <w:rPr>
          <w:rFonts w:cs="Times New Roman"/>
          <w:sz w:val="16"/>
        </w:rPr>
        <w:t xml:space="preserve"> during the winter. </w:t>
      </w:r>
      <w:r w:rsidRPr="001F2698">
        <w:rPr>
          <w:rFonts w:cs="Times New Roman"/>
          <w:b/>
          <w:highlight w:val="yellow"/>
          <w:u w:val="single"/>
        </w:rPr>
        <w:t>There is no evidence for</w:t>
      </w:r>
      <w:r w:rsidRPr="001F2698">
        <w:rPr>
          <w:rFonts w:cs="Times New Roman"/>
          <w:b/>
          <w:u w:val="single"/>
        </w:rPr>
        <w:t xml:space="preserve"> significant increase of </w:t>
      </w:r>
      <w:r w:rsidRPr="001F2698">
        <w:rPr>
          <w:rFonts w:cs="Times New Roman"/>
          <w:b/>
          <w:highlight w:val="yellow"/>
          <w:u w:val="single"/>
        </w:rPr>
        <w:t xml:space="preserve">CO2 in the medieval warm period, </w:t>
      </w:r>
      <w:proofErr w:type="gramStart"/>
      <w:r w:rsidRPr="001F2698">
        <w:rPr>
          <w:rFonts w:cs="Times New Roman"/>
          <w:b/>
          <w:highlight w:val="yellow"/>
          <w:u w:val="single"/>
        </w:rPr>
        <w:t>nor</w:t>
      </w:r>
      <w:proofErr w:type="gramEnd"/>
      <w:r w:rsidRPr="001F2698">
        <w:rPr>
          <w:rFonts w:cs="Times New Roman"/>
          <w:b/>
          <w:highlight w:val="yellow"/>
          <w:u w:val="single"/>
        </w:rPr>
        <w:t xml:space="preserve"> </w:t>
      </w:r>
      <w:r w:rsidRPr="001F2698">
        <w:rPr>
          <w:rFonts w:cs="Times New Roman"/>
          <w:b/>
          <w:u w:val="single"/>
        </w:rPr>
        <w:t xml:space="preserve">for a significant decrease at </w:t>
      </w:r>
      <w:r w:rsidRPr="001F2698">
        <w:rPr>
          <w:rFonts w:cs="Times New Roman"/>
          <w:b/>
          <w:highlight w:val="yellow"/>
          <w:u w:val="single"/>
        </w:rPr>
        <w:t xml:space="preserve">the </w:t>
      </w:r>
      <w:r w:rsidRPr="001F2698">
        <w:rPr>
          <w:rFonts w:cs="Times New Roman"/>
          <w:b/>
          <w:u w:val="single"/>
        </w:rPr>
        <w:t xml:space="preserve">time of the subsequent </w:t>
      </w:r>
      <w:r w:rsidRPr="001F2698">
        <w:rPr>
          <w:rFonts w:cs="Times New Roman"/>
          <w:b/>
          <w:highlight w:val="yellow"/>
          <w:u w:val="single"/>
        </w:rPr>
        <w:t>little ice age</w:t>
      </w:r>
      <w:r w:rsidRPr="001F2698">
        <w:rPr>
          <w:rFonts w:cs="Times New Roman"/>
          <w:b/>
          <w:u w:val="single"/>
        </w:rPr>
        <w:t>.</w:t>
      </w:r>
      <w:r w:rsidRPr="001F2698">
        <w:rPr>
          <w:rFonts w:cs="Times New Roman"/>
          <w:sz w:val="16"/>
        </w:rPr>
        <w:t xml:space="preserve"> Documented famines with millions of deaths occurred during the little ice age because the cold weather killed the crops. Since the end of the little ice age, the earth has been warming in fits and starts, and humanity’s quality of life has improved accordingly. </w:t>
      </w:r>
      <w:r w:rsidRPr="001F2698">
        <w:rPr>
          <w:rFonts w:cs="Times New Roman"/>
          <w:u w:val="single"/>
        </w:rPr>
        <w:t xml:space="preserve">A rare case of good correlation between CO2 levels and temperature is provided by </w:t>
      </w:r>
      <w:r w:rsidRPr="001F2698">
        <w:rPr>
          <w:rFonts w:cs="Times New Roman"/>
          <w:highlight w:val="yellow"/>
          <w:u w:val="single"/>
        </w:rPr>
        <w:t>ice-core records</w:t>
      </w:r>
      <w:r w:rsidRPr="001F2698">
        <w:rPr>
          <w:rFonts w:cs="Times New Roman"/>
          <w:sz w:val="16"/>
        </w:rPr>
        <w:t xml:space="preserve"> of the cycles of glacial and interglacial periods of the last million years of so. </w:t>
      </w:r>
      <w:r w:rsidRPr="001F2698">
        <w:rPr>
          <w:rFonts w:cs="Times New Roman"/>
          <w:u w:val="single"/>
        </w:rPr>
        <w:t xml:space="preserve">But these records </w:t>
      </w:r>
      <w:r w:rsidRPr="001F2698">
        <w:rPr>
          <w:rFonts w:cs="Times New Roman"/>
          <w:highlight w:val="yellow"/>
          <w:u w:val="single"/>
        </w:rPr>
        <w:t xml:space="preserve">show that </w:t>
      </w:r>
      <w:r w:rsidRPr="001F2698">
        <w:rPr>
          <w:rFonts w:cs="Times New Roman"/>
          <w:b/>
          <w:highlight w:val="yellow"/>
          <w:u w:val="single"/>
        </w:rPr>
        <w:t>changes in temperature preceded changes in CO2</w:t>
      </w:r>
      <w:r w:rsidRPr="001F2698">
        <w:rPr>
          <w:rFonts w:cs="Times New Roman"/>
          <w:b/>
          <w:u w:val="single"/>
        </w:rPr>
        <w:t xml:space="preserve"> levels, so that the levels were an effect of temperature changes</w:t>
      </w:r>
      <w:r w:rsidRPr="001F2698">
        <w:rPr>
          <w:rFonts w:cs="Times New Roman"/>
          <w:u w:val="single"/>
        </w:rPr>
        <w:t>. This was probably due to outgassing of CO2 from the warming oceans and the reverse effect when they cooled.</w:t>
      </w:r>
      <w:r w:rsidRPr="001F2698">
        <w:rPr>
          <w:rFonts w:cs="Times New Roman"/>
        </w:rPr>
        <w:t xml:space="preserve"> </w:t>
      </w:r>
    </w:p>
    <w:p w14:paraId="399A65B9"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And, warming isn’t due to CO2 – tree rings records prove</w:t>
      </w:r>
    </w:p>
    <w:p w14:paraId="733D3D00" w14:textId="77777777" w:rsidR="001F2698" w:rsidRPr="001F2698" w:rsidRDefault="001F2698" w:rsidP="001F2698">
      <w:pPr>
        <w:rPr>
          <w:rFonts w:cs="Times New Roman"/>
        </w:rPr>
      </w:pPr>
      <w:r w:rsidRPr="001F2698">
        <w:rPr>
          <w:rFonts w:asciiTheme="majorHAnsi" w:eastAsiaTheme="majorEastAsia" w:hAnsiTheme="majorHAnsi" w:cs="Times New Roman"/>
          <w:b/>
          <w:bCs/>
          <w:iCs/>
          <w:sz w:val="26"/>
        </w:rPr>
        <w:t>NIPCC 12</w:t>
      </w:r>
      <w:r w:rsidRPr="001F2698">
        <w:rPr>
          <w:rFonts w:cs="Times New Roman"/>
        </w:rPr>
        <w:t xml:space="preserve"> (The Nongovernmental International Panel on Climate Change, “Global Warming and Extreme Weather Events”, http://www.nipccreport.org/articles/2012/feb/21feb2012a3.html, 2/21/2012, Accessed 7/12/12)</w:t>
      </w:r>
    </w:p>
    <w:p w14:paraId="0F5A1E31" w14:textId="77777777" w:rsidR="001F2698" w:rsidRPr="001F2698" w:rsidRDefault="001F2698" w:rsidP="001F2698">
      <w:pPr>
        <w:rPr>
          <w:rFonts w:cs="Times New Roman"/>
          <w:sz w:val="16"/>
        </w:rPr>
      </w:pPr>
      <w:r w:rsidRPr="001F2698">
        <w:rPr>
          <w:rFonts w:cs="Times New Roman"/>
          <w:sz w:val="16"/>
        </w:rPr>
        <w:t>In the present analysis, Routson et al. used a</w:t>
      </w:r>
      <w:r w:rsidRPr="001F2698">
        <w:rPr>
          <w:rFonts w:cs="Times New Roman"/>
          <w:b/>
          <w:u w:val="single"/>
        </w:rPr>
        <w:t xml:space="preserve"> new </w:t>
      </w:r>
      <w:r w:rsidRPr="001F2698">
        <w:rPr>
          <w:rFonts w:cs="Times New Roman"/>
          <w:b/>
          <w:highlight w:val="yellow"/>
          <w:u w:val="single"/>
        </w:rPr>
        <w:t>tree-ring record</w:t>
      </w:r>
      <w:r w:rsidRPr="001F2698">
        <w:rPr>
          <w:rFonts w:cs="Times New Roman"/>
          <w:b/>
          <w:u w:val="single"/>
        </w:rPr>
        <w:t xml:space="preserve"> derived from living and remnant bristlecone pine wood from the headwaters region of the Rio Grande River in Colorado</w:t>
      </w:r>
      <w:r w:rsidRPr="001F2698">
        <w:rPr>
          <w:rFonts w:cs="Times New Roman"/>
          <w:sz w:val="16"/>
        </w:rPr>
        <w:t xml:space="preserve"> (USA), </w:t>
      </w:r>
      <w:r w:rsidRPr="001F2698">
        <w:rPr>
          <w:rFonts w:cs="Times New Roman"/>
          <w:b/>
          <w:u w:val="single"/>
        </w:rPr>
        <w:t>along with other regional records, to evaluate what they describe as "periods of unusually severe drought over the past two millennia</w:t>
      </w:r>
      <w:r w:rsidRPr="001F2698">
        <w:rPr>
          <w:rFonts w:cs="Times New Roman"/>
          <w:sz w:val="16"/>
        </w:rPr>
        <w:t xml:space="preserve"> (268 BC to AD 2009)." </w:t>
      </w:r>
      <w:r w:rsidRPr="001F2698">
        <w:rPr>
          <w:rFonts w:cs="Times New Roman"/>
          <w:b/>
          <w:u w:val="single"/>
        </w:rPr>
        <w:t>Results indicated</w:t>
      </w:r>
      <w:r w:rsidRPr="001F2698">
        <w:rPr>
          <w:rFonts w:cs="Times New Roman"/>
          <w:sz w:val="16"/>
        </w:rPr>
        <w:t>, according to the three researchers,</w:t>
      </w:r>
      <w:r w:rsidRPr="001F2698">
        <w:rPr>
          <w:rFonts w:cs="Times New Roman"/>
          <w:b/>
          <w:u w:val="single"/>
        </w:rPr>
        <w:t xml:space="preserve"> that the record they derived "reveals two periods of enhanced drought frequency and severity relative to the rest of the record</w:t>
      </w:r>
      <w:r w:rsidRPr="001F2698">
        <w:rPr>
          <w:rFonts w:cs="Times New Roman"/>
          <w:sz w:val="16"/>
        </w:rPr>
        <w:t>," and that "</w:t>
      </w:r>
      <w:r w:rsidRPr="001F2698">
        <w:rPr>
          <w:rFonts w:cs="Times New Roman"/>
          <w:b/>
          <w:u w:val="single"/>
        </w:rPr>
        <w:t>the later period</w:t>
      </w:r>
      <w:r w:rsidRPr="001F2698">
        <w:rPr>
          <w:rFonts w:cs="Times New Roman"/>
          <w:sz w:val="16"/>
        </w:rPr>
        <w:t xml:space="preserve">, AD ~1050-1330, </w:t>
      </w:r>
      <w:r w:rsidRPr="001F2698">
        <w:rPr>
          <w:rFonts w:cs="Times New Roman"/>
          <w:b/>
          <w:u w:val="single"/>
        </w:rPr>
        <w:t xml:space="preserve">corresponds with medieval aridity well documented in other </w:t>
      </w:r>
      <w:r w:rsidRPr="001F2698">
        <w:rPr>
          <w:rFonts w:cs="Times New Roman"/>
          <w:b/>
          <w:u w:val="single"/>
        </w:rPr>
        <w:lastRenderedPageBreak/>
        <w:t>records</w:t>
      </w:r>
      <w:r w:rsidRPr="001F2698">
        <w:rPr>
          <w:rFonts w:cs="Times New Roman"/>
          <w:sz w:val="16"/>
        </w:rPr>
        <w:t>," while "</w:t>
      </w:r>
      <w:r w:rsidRPr="001F2698">
        <w:rPr>
          <w:rFonts w:cs="Times New Roman"/>
          <w:b/>
          <w:u w:val="single"/>
        </w:rPr>
        <w:t>the earlier period is more persistent</w:t>
      </w:r>
      <w:r w:rsidRPr="001F2698">
        <w:rPr>
          <w:rFonts w:cs="Times New Roman"/>
          <w:sz w:val="16"/>
        </w:rPr>
        <w:t xml:space="preserve"> (AD ~1-400), </w:t>
      </w:r>
      <w:r w:rsidRPr="001F2698">
        <w:rPr>
          <w:rFonts w:cs="Times New Roman"/>
          <w:b/>
          <w:u w:val="single"/>
        </w:rPr>
        <w:t>and includes the</w:t>
      </w:r>
      <w:r w:rsidRPr="001F2698">
        <w:rPr>
          <w:rFonts w:cs="Times New Roman"/>
          <w:sz w:val="16"/>
        </w:rPr>
        <w:t xml:space="preserve"> most pronounced event in the ... chronology: a </w:t>
      </w:r>
      <w:r w:rsidRPr="001F2698">
        <w:rPr>
          <w:rFonts w:cs="Times New Roman"/>
          <w:b/>
          <w:u w:val="single"/>
        </w:rPr>
        <w:t>multi-decadal-length drought during the 2nd century</w:t>
      </w:r>
      <w:r w:rsidRPr="001F2698">
        <w:rPr>
          <w:rFonts w:cs="Times New Roman"/>
          <w:sz w:val="16"/>
        </w:rPr>
        <w:t xml:space="preserve">," which "includes the unsmoothed record's driest 25-year interval (AD 148-173) as well as a longer 51-year period, AD 122-172, that has only two years with ring width slightly above the long-term mean," and where "the smoothed chronology shows the periods AD 77-282 and AD 301-400 are the longest (206 and 100 years, respectively, below the long-term average) droughts of the entire 2276-year record." And they note that this 2nd-century drought "impacted a region that extends from southern New Mexico north and west into Idaho." Noting that "reconstructed Colorado Plateau temperature suggests warmer than average temperature could have influenced both 2nd century and medieval drought severity," and that "available data also suggest that the Northern Hemisphere may have been warm during both intervals," Routson et al. go on to suggest that the southwestern United States could well experience similar or even more severe megadroughts in the future, as they suspect it will continue to warm in response to continued anthropogenic CO2 emissions. However, it should be duly noted that </w:t>
      </w:r>
      <w:r w:rsidRPr="001F2698">
        <w:rPr>
          <w:rFonts w:cs="Times New Roman"/>
          <w:b/>
          <w:highlight w:val="yellow"/>
          <w:u w:val="single"/>
        </w:rPr>
        <w:t>studies from all around the globe</w:t>
      </w:r>
      <w:r w:rsidRPr="001F2698">
        <w:rPr>
          <w:rFonts w:cs="Times New Roman"/>
          <w:b/>
          <w:u w:val="single"/>
        </w:rPr>
        <w:t xml:space="preserve"> - which </w:t>
      </w:r>
      <w:r w:rsidRPr="001F2698">
        <w:rPr>
          <w:rFonts w:cs="Times New Roman"/>
          <w:b/>
          <w:highlight w:val="yellow"/>
          <w:u w:val="single"/>
        </w:rPr>
        <w:t>depict</w:t>
      </w:r>
      <w:r w:rsidRPr="001F2698">
        <w:rPr>
          <w:rFonts w:cs="Times New Roman"/>
          <w:b/>
          <w:u w:val="single"/>
        </w:rPr>
        <w:t xml:space="preserve"> </w:t>
      </w:r>
      <w:r w:rsidRPr="001F2698">
        <w:rPr>
          <w:rFonts w:cs="Times New Roman"/>
          <w:sz w:val="16"/>
        </w:rPr>
        <w:t xml:space="preserve">both a Medieval Warm Period and a Roman </w:t>
      </w:r>
      <w:r w:rsidRPr="001F2698">
        <w:rPr>
          <w:rFonts w:cs="Times New Roman"/>
          <w:b/>
          <w:highlight w:val="yellow"/>
          <w:u w:val="single"/>
        </w:rPr>
        <w:t>Warm Period that were equally as warm or even warmer than the Current Warm Period has been to date, and at times when there was way less CO2 in the atmosphere than there is today</w:t>
      </w:r>
      <w:r w:rsidRPr="001F2698">
        <w:rPr>
          <w:rFonts w:cs="Times New Roman"/>
          <w:sz w:val="16"/>
        </w:rPr>
        <w:t xml:space="preserve"> (see both of these items in our Topical Archive) - </w:t>
      </w:r>
      <w:r w:rsidRPr="001F2698">
        <w:rPr>
          <w:rFonts w:cs="Times New Roman"/>
          <w:b/>
          <w:u w:val="single"/>
        </w:rPr>
        <w:t xml:space="preserve">suggest that </w:t>
      </w:r>
      <w:r w:rsidRPr="001F2698">
        <w:rPr>
          <w:rFonts w:cs="Times New Roman"/>
          <w:b/>
          <w:highlight w:val="yellow"/>
          <w:u w:val="single"/>
        </w:rPr>
        <w:t>there is nothing unusual, unnatural or unprecedented about Earth's</w:t>
      </w:r>
      <w:r w:rsidRPr="001F2698">
        <w:rPr>
          <w:rFonts w:cs="Times New Roman"/>
          <w:b/>
          <w:u w:val="single"/>
        </w:rPr>
        <w:t xml:space="preserve"> current level of warmth, </w:t>
      </w:r>
      <w:r w:rsidRPr="001F2698">
        <w:rPr>
          <w:rFonts w:cs="Times New Roman"/>
          <w:b/>
          <w:highlight w:val="yellow"/>
          <w:u w:val="single"/>
        </w:rPr>
        <w:t>and</w:t>
      </w:r>
      <w:r w:rsidRPr="001F2698">
        <w:rPr>
          <w:rFonts w:cs="Times New Roman"/>
          <w:b/>
          <w:u w:val="single"/>
        </w:rPr>
        <w:t xml:space="preserve">, in fact, that </w:t>
      </w:r>
      <w:r w:rsidRPr="001F2698">
        <w:rPr>
          <w:rFonts w:cs="Times New Roman"/>
          <w:b/>
          <w:highlight w:val="yellow"/>
          <w:u w:val="single"/>
        </w:rPr>
        <w:t>it must be significantly cooler now than it was during those</w:t>
      </w:r>
      <w:r w:rsidRPr="001F2698">
        <w:rPr>
          <w:rFonts w:cs="Times New Roman"/>
          <w:b/>
          <w:u w:val="single"/>
        </w:rPr>
        <w:t xml:space="preserve"> two prior </w:t>
      </w:r>
      <w:r w:rsidRPr="001F2698">
        <w:rPr>
          <w:rFonts w:cs="Times New Roman"/>
          <w:b/>
          <w:highlight w:val="yellow"/>
          <w:u w:val="single"/>
        </w:rPr>
        <w:t>multi-century warm periods</w:t>
      </w:r>
      <w:r w:rsidRPr="001F2698">
        <w:rPr>
          <w:rFonts w:cs="Times New Roman"/>
          <w:sz w:val="16"/>
        </w:rPr>
        <w:t>, since we have not yet experienced droughts of anywhere near the severity or duration of those that were experienced in the Roman and Medieval Warm Periods</w:t>
      </w:r>
      <w:r w:rsidRPr="001F2698">
        <w:rPr>
          <w:rFonts w:cs="Times New Roman"/>
          <w:b/>
          <w:sz w:val="16"/>
          <w:u w:val="single"/>
        </w:rPr>
        <w:t xml:space="preserve">, </w:t>
      </w:r>
      <w:r w:rsidRPr="001F2698">
        <w:rPr>
          <w:rFonts w:cs="Times New Roman"/>
          <w:b/>
          <w:highlight w:val="yellow"/>
          <w:u w:val="single"/>
        </w:rPr>
        <w:t>which</w:t>
      </w:r>
      <w:r w:rsidRPr="001F2698">
        <w:rPr>
          <w:rFonts w:cs="Times New Roman"/>
          <w:b/>
          <w:u w:val="single"/>
        </w:rPr>
        <w:t xml:space="preserve"> further </w:t>
      </w:r>
      <w:r w:rsidRPr="001F2698">
        <w:rPr>
          <w:rFonts w:cs="Times New Roman"/>
          <w:b/>
          <w:highlight w:val="yellow"/>
          <w:u w:val="single"/>
        </w:rPr>
        <w:t>suggests</w:t>
      </w:r>
      <w:r w:rsidRPr="001F2698">
        <w:rPr>
          <w:rFonts w:cs="Times New Roman"/>
          <w:b/>
          <w:u w:val="single"/>
        </w:rPr>
        <w:t xml:space="preserve"> that </w:t>
      </w:r>
      <w:r w:rsidRPr="001F2698">
        <w:rPr>
          <w:rFonts w:cs="Times New Roman"/>
          <w:b/>
          <w:highlight w:val="yellow"/>
          <w:u w:val="single"/>
        </w:rPr>
        <w:t>the planet's current level of warmth is likely not a result of</w:t>
      </w:r>
      <w:r w:rsidRPr="001F2698">
        <w:rPr>
          <w:rFonts w:cs="Times New Roman"/>
          <w:b/>
          <w:u w:val="single"/>
        </w:rPr>
        <w:t xml:space="preserve"> historical anthropogenic </w:t>
      </w:r>
      <w:r w:rsidRPr="001F2698">
        <w:rPr>
          <w:rFonts w:cs="Times New Roman"/>
          <w:b/>
          <w:highlight w:val="yellow"/>
          <w:u w:val="single"/>
        </w:rPr>
        <w:t>CO2 emissions</w:t>
      </w:r>
      <w:r w:rsidRPr="001F2698">
        <w:rPr>
          <w:rFonts w:cs="Times New Roman"/>
          <w:sz w:val="16"/>
        </w:rPr>
        <w:t>, but rather a result of a milder expression of whatever was the cause of those two earlier stellar warm periods.</w:t>
      </w:r>
    </w:p>
    <w:p w14:paraId="0F44F494" w14:textId="77777777" w:rsidR="001F2698" w:rsidRPr="001F2698" w:rsidRDefault="001F2698" w:rsidP="001F2698">
      <w:pPr>
        <w:rPr>
          <w:rFonts w:cs="Times New Roman"/>
          <w:sz w:val="16"/>
        </w:rPr>
      </w:pPr>
    </w:p>
    <w:p w14:paraId="63677CC6"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CO2 Emission Cuts Fail – No Global Co-Opt</w:t>
      </w:r>
    </w:p>
    <w:p w14:paraId="142A9BD0" w14:textId="77777777" w:rsidR="001F2698" w:rsidRPr="001F2698" w:rsidRDefault="001F2698" w:rsidP="001F2698">
      <w:pPr>
        <w:keepNext/>
        <w:keepLines/>
        <w:tabs>
          <w:tab w:val="left" w:pos="90"/>
        </w:tab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 xml:space="preserve">Emissions cuts are impossible </w:t>
      </w:r>
    </w:p>
    <w:p w14:paraId="41A832E9" w14:textId="77777777" w:rsidR="001F2698" w:rsidRPr="001F2698" w:rsidRDefault="001F2698" w:rsidP="001F2698">
      <w:pPr>
        <w:keepNext/>
        <w:keepLines/>
        <w:tabs>
          <w:tab w:val="left" w:pos="90"/>
        </w:tab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 xml:space="preserve">a.) Domestic problems undercut both Chinese and U.S. action </w:t>
      </w:r>
    </w:p>
    <w:p w14:paraId="6CB5DEE5" w14:textId="77777777" w:rsidR="001F2698" w:rsidRPr="001F2698" w:rsidRDefault="001F2698" w:rsidP="001F2698">
      <w:pPr>
        <w:tabs>
          <w:tab w:val="left" w:pos="90"/>
        </w:tabs>
        <w:rPr>
          <w:rFonts w:cs="Times New Roman"/>
          <w:sz w:val="14"/>
        </w:rPr>
      </w:pPr>
      <w:r w:rsidRPr="001F2698">
        <w:rPr>
          <w:rFonts w:cs="Times New Roman"/>
          <w:b/>
        </w:rPr>
        <w:t>Hale, 11</w:t>
      </w:r>
      <w:r w:rsidRPr="001F2698">
        <w:rPr>
          <w:rFonts w:cs="Times New Roman"/>
          <w:sz w:val="14"/>
        </w:rPr>
        <w:t xml:space="preserve"> - PhD Candidate in the Department of Politics at Princeton University and a Visiting Fellow at LSE Global Governance, London School of Economics (Thomas, “A Climate Coalition of the Willing,” Washington Quarterly, Winter,</w:t>
      </w:r>
      <w:r w:rsidRPr="001F2698">
        <w:rPr>
          <w:rFonts w:cs="Times New Roman"/>
          <w:color w:val="000000"/>
          <w:sz w:val="14"/>
        </w:rPr>
        <w:t>http://www.twq.com/11winter/docs/11winter_Hale.pdf</w:t>
      </w:r>
    </w:p>
    <w:p w14:paraId="1834F79F" w14:textId="77777777" w:rsidR="001F2698" w:rsidRPr="001F2698" w:rsidRDefault="001F2698" w:rsidP="001F2698">
      <w:pPr>
        <w:tabs>
          <w:tab w:val="left" w:pos="90"/>
        </w:tabs>
        <w:rPr>
          <w:rFonts w:cs="Times New Roman"/>
          <w:b/>
          <w:u w:val="single"/>
        </w:rPr>
      </w:pPr>
    </w:p>
    <w:p w14:paraId="430C4F20" w14:textId="77777777" w:rsidR="001F2698" w:rsidRPr="001F2698" w:rsidRDefault="001F2698" w:rsidP="001F2698">
      <w:pPr>
        <w:tabs>
          <w:tab w:val="left" w:pos="90"/>
        </w:tabs>
        <w:rPr>
          <w:rFonts w:cs="Times New Roman"/>
          <w:b/>
          <w:u w:val="single"/>
        </w:rPr>
      </w:pPr>
      <w:r w:rsidRPr="001F2698">
        <w:rPr>
          <w:rFonts w:cs="Times New Roman"/>
          <w:b/>
          <w:u w:val="single"/>
        </w:rPr>
        <w:t xml:space="preserve">Intergovernmental </w:t>
      </w:r>
      <w:r w:rsidRPr="001F2698">
        <w:rPr>
          <w:rFonts w:cs="Times New Roman"/>
          <w:b/>
          <w:highlight w:val="cyan"/>
          <w:u w:val="single"/>
        </w:rPr>
        <w:t xml:space="preserve">efforts to limit the gases </w:t>
      </w:r>
      <w:r w:rsidRPr="001F2698">
        <w:rPr>
          <w:rFonts w:cs="Times New Roman"/>
          <w:b/>
          <w:u w:val="single"/>
        </w:rPr>
        <w:t xml:space="preserve">that cause climate change </w:t>
      </w:r>
      <w:r w:rsidRPr="001F2698">
        <w:rPr>
          <w:rFonts w:cs="Times New Roman"/>
          <w:b/>
          <w:highlight w:val="cyan"/>
          <w:u w:val="single"/>
        </w:rPr>
        <w:t>have</w:t>
      </w:r>
      <w:r w:rsidRPr="001F2698">
        <w:rPr>
          <w:rFonts w:cs="Times New Roman"/>
          <w:b/>
          <w:u w:val="single"/>
        </w:rPr>
        <w:t xml:space="preserve"> all but </w:t>
      </w:r>
      <w:r w:rsidRPr="001F2698">
        <w:rPr>
          <w:rFonts w:cs="Times New Roman"/>
          <w:b/>
          <w:highlight w:val="cyan"/>
          <w:u w:val="single"/>
        </w:rPr>
        <w:t>failed</w:t>
      </w:r>
      <w:r w:rsidRPr="001F2698">
        <w:rPr>
          <w:rFonts w:cs="Times New Roman"/>
        </w:rPr>
        <w:t>. After the unsuccessful 2010 Copenhagen summit, and with little progress at the 2010 Cancun meeting,</w:t>
      </w:r>
      <w:r w:rsidRPr="001F2698">
        <w:rPr>
          <w:rFonts w:cs="Times New Roman"/>
          <w:b/>
          <w:u w:val="single"/>
        </w:rPr>
        <w:t xml:space="preserve"> </w:t>
      </w:r>
      <w:r w:rsidRPr="001F2698">
        <w:rPr>
          <w:rFonts w:cs="Times New Roman"/>
          <w:b/>
          <w:highlight w:val="cyan"/>
          <w:u w:val="single"/>
        </w:rPr>
        <w:t>it</w:t>
      </w:r>
      <w:r w:rsidRPr="001F2698">
        <w:rPr>
          <w:rFonts w:cs="Times New Roman"/>
          <w:b/>
          <w:u w:val="single"/>
        </w:rPr>
        <w:t xml:space="preserve"> is </w:t>
      </w:r>
      <w:r w:rsidRPr="001F2698">
        <w:rPr>
          <w:rFonts w:cs="Times New Roman"/>
          <w:b/>
          <w:highlight w:val="cyan"/>
          <w:u w:val="single"/>
        </w:rPr>
        <w:t>hard to see how major emitters will agree any time soon on</w:t>
      </w:r>
      <w:r w:rsidRPr="001F2698">
        <w:rPr>
          <w:rFonts w:cs="Times New Roman"/>
          <w:b/>
          <w:u w:val="single"/>
        </w:rPr>
        <w:t xml:space="preserve"> mutual </w:t>
      </w:r>
      <w:r w:rsidRPr="001F2698">
        <w:rPr>
          <w:rFonts w:cs="Times New Roman"/>
          <w:b/>
          <w:highlight w:val="cyan"/>
          <w:u w:val="single"/>
        </w:rPr>
        <w:t>emissions</w:t>
      </w:r>
      <w:r w:rsidRPr="001F2698">
        <w:rPr>
          <w:rFonts w:cs="Times New Roman"/>
          <w:b/>
          <w:u w:val="single"/>
        </w:rPr>
        <w:t xml:space="preserve"> reductions </w:t>
      </w:r>
      <w:r w:rsidRPr="001F2698">
        <w:rPr>
          <w:rFonts w:cs="Times New Roman"/>
          <w:b/>
          <w:highlight w:val="cyan"/>
          <w:u w:val="single"/>
        </w:rPr>
        <w:t>that are sufficientl</w:t>
      </w:r>
      <w:r w:rsidRPr="001F2698">
        <w:rPr>
          <w:rFonts w:cs="Times New Roman"/>
          <w:b/>
          <w:u w:val="single"/>
        </w:rPr>
        <w:t xml:space="preserve">y ambitious </w:t>
      </w:r>
      <w:r w:rsidRPr="001F2698">
        <w:rPr>
          <w:rFonts w:cs="Times New Roman"/>
          <w:b/>
          <w:highlight w:val="cyan"/>
          <w:u w:val="single"/>
        </w:rPr>
        <w:t>to prevent</w:t>
      </w:r>
      <w:r w:rsidRPr="001F2698">
        <w:rPr>
          <w:rFonts w:cs="Times New Roman"/>
          <w:b/>
          <w:u w:val="single"/>
        </w:rPr>
        <w:t xml:space="preserve"> a substantial (greater than two degree Celsius) </w:t>
      </w:r>
      <w:r w:rsidRPr="001F2698">
        <w:rPr>
          <w:rFonts w:cs="Times New Roman"/>
          <w:b/>
          <w:highlight w:val="cyan"/>
          <w:u w:val="single"/>
        </w:rPr>
        <w:t>increase</w:t>
      </w:r>
      <w:r w:rsidRPr="001F2698">
        <w:rPr>
          <w:rFonts w:cs="Times New Roman"/>
          <w:b/>
          <w:u w:val="single"/>
        </w:rPr>
        <w:t xml:space="preserve"> in average global temperatures.</w:t>
      </w:r>
    </w:p>
    <w:p w14:paraId="4A445996" w14:textId="77777777" w:rsidR="001F2698" w:rsidRPr="001F2698" w:rsidRDefault="001F2698" w:rsidP="001F2698">
      <w:pPr>
        <w:tabs>
          <w:tab w:val="left" w:pos="90"/>
        </w:tabs>
        <w:rPr>
          <w:rFonts w:cs="Times New Roman"/>
          <w:b/>
          <w:u w:val="single"/>
        </w:rPr>
      </w:pPr>
      <w:r w:rsidRPr="001F2698">
        <w:rPr>
          <w:rFonts w:cs="Times New Roman"/>
          <w:b/>
          <w:u w:val="single"/>
        </w:rPr>
        <w:t xml:space="preserve">It is not hard to see why. </w:t>
      </w:r>
      <w:r w:rsidRPr="001F2698">
        <w:rPr>
          <w:rFonts w:cs="Times New Roman"/>
          <w:b/>
          <w:highlight w:val="cyan"/>
          <w:u w:val="single"/>
        </w:rPr>
        <w:t>No deal excluding the U</w:t>
      </w:r>
      <w:r w:rsidRPr="001F2698">
        <w:rPr>
          <w:rFonts w:cs="Times New Roman"/>
          <w:b/>
          <w:u w:val="single"/>
        </w:rPr>
        <w:t xml:space="preserve">nited </w:t>
      </w:r>
      <w:r w:rsidRPr="001F2698">
        <w:rPr>
          <w:rFonts w:cs="Times New Roman"/>
          <w:b/>
          <w:highlight w:val="cyan"/>
          <w:u w:val="single"/>
        </w:rPr>
        <w:t>S</w:t>
      </w:r>
      <w:r w:rsidRPr="001F2698">
        <w:rPr>
          <w:rFonts w:cs="Times New Roman"/>
          <w:b/>
          <w:u w:val="single"/>
        </w:rPr>
        <w:t xml:space="preserve">tates </w:t>
      </w:r>
      <w:r w:rsidRPr="001F2698">
        <w:rPr>
          <w:rFonts w:cs="Times New Roman"/>
          <w:b/>
          <w:highlight w:val="cyan"/>
          <w:u w:val="single"/>
        </w:rPr>
        <w:t>and China, which</w:t>
      </w:r>
      <w:r w:rsidRPr="001F2698">
        <w:rPr>
          <w:rFonts w:cs="Times New Roman"/>
          <w:b/>
          <w:u w:val="single"/>
        </w:rPr>
        <w:t xml:space="preserve"> together </w:t>
      </w:r>
      <w:r w:rsidRPr="001F2698">
        <w:rPr>
          <w:rFonts w:cs="Times New Roman"/>
          <w:b/>
          <w:highlight w:val="cyan"/>
          <w:u w:val="single"/>
        </w:rPr>
        <w:t>emit</w:t>
      </w:r>
      <w:r w:rsidRPr="001F2698">
        <w:rPr>
          <w:rFonts w:cs="Times New Roman"/>
          <w:b/>
          <w:u w:val="single"/>
        </w:rPr>
        <w:t xml:space="preserve"> more than </w:t>
      </w:r>
      <w:r w:rsidRPr="001F2698">
        <w:rPr>
          <w:rFonts w:cs="Times New Roman"/>
          <w:b/>
          <w:highlight w:val="cyan"/>
          <w:u w:val="single"/>
        </w:rPr>
        <w:t>40 percent of</w:t>
      </w:r>
      <w:r w:rsidRPr="001F2698">
        <w:rPr>
          <w:rFonts w:cs="Times New Roman"/>
          <w:b/>
          <w:u w:val="single"/>
        </w:rPr>
        <w:t xml:space="preserve"> the world’s greenhouse gases (</w:t>
      </w:r>
      <w:r w:rsidRPr="001F2698">
        <w:rPr>
          <w:rFonts w:cs="Times New Roman"/>
          <w:b/>
          <w:highlight w:val="cyan"/>
          <w:u w:val="single"/>
        </w:rPr>
        <w:t>GHGs), is worth</w:t>
      </w:r>
      <w:r w:rsidRPr="001F2698">
        <w:rPr>
          <w:rFonts w:cs="Times New Roman"/>
          <w:b/>
          <w:u w:val="single"/>
        </w:rPr>
        <w:t xml:space="preserve"> the </w:t>
      </w:r>
      <w:r w:rsidRPr="001F2698">
        <w:rPr>
          <w:rFonts w:cs="Times New Roman"/>
          <w:b/>
          <w:highlight w:val="cyan"/>
          <w:u w:val="single"/>
        </w:rPr>
        <w:t>paper</w:t>
      </w:r>
      <w:r w:rsidRPr="001F2698">
        <w:rPr>
          <w:rFonts w:cs="Times New Roman"/>
          <w:b/>
          <w:u w:val="single"/>
        </w:rPr>
        <w:t xml:space="preserve"> it is written on. But </w:t>
      </w:r>
      <w:r w:rsidRPr="001F2698">
        <w:rPr>
          <w:rFonts w:cs="Times New Roman"/>
          <w:b/>
          <w:highlight w:val="cyan"/>
          <w:u w:val="single"/>
        </w:rPr>
        <w:t>domestic politics</w:t>
      </w:r>
      <w:r w:rsidRPr="001F2698">
        <w:rPr>
          <w:rFonts w:cs="Times New Roman"/>
          <w:b/>
          <w:u w:val="single"/>
        </w:rPr>
        <w:t xml:space="preserve"> in both countries </w:t>
      </w:r>
      <w:r w:rsidRPr="001F2698">
        <w:rPr>
          <w:rFonts w:cs="Times New Roman"/>
          <w:b/>
          <w:highlight w:val="cyan"/>
          <w:u w:val="single"/>
        </w:rPr>
        <w:t>effectively block</w:t>
      </w:r>
      <w:r w:rsidRPr="001F2698">
        <w:rPr>
          <w:rFonts w:cs="Times New Roman"/>
          <w:b/>
          <w:u w:val="single"/>
        </w:rPr>
        <w:t xml:space="preserve"> ‘‘G-2’’ </w:t>
      </w:r>
      <w:r w:rsidRPr="001F2698">
        <w:rPr>
          <w:rFonts w:cs="Times New Roman"/>
          <w:b/>
          <w:highlight w:val="cyan"/>
          <w:u w:val="single"/>
        </w:rPr>
        <w:t>leadership on climate</w:t>
      </w:r>
      <w:r w:rsidRPr="001F2698">
        <w:rPr>
          <w:rFonts w:cs="Times New Roman"/>
          <w:b/>
          <w:u w:val="single"/>
        </w:rPr>
        <w:t xml:space="preserve">. In the United States, the </w:t>
      </w:r>
      <w:r w:rsidRPr="001F2698">
        <w:rPr>
          <w:rFonts w:cs="Times New Roman"/>
          <w:b/>
          <w:highlight w:val="cyan"/>
          <w:u w:val="single"/>
        </w:rPr>
        <w:t>Obama</w:t>
      </w:r>
      <w:r w:rsidRPr="001F2698">
        <w:rPr>
          <w:rFonts w:cs="Times New Roman"/>
          <w:b/>
          <w:u w:val="single"/>
        </w:rPr>
        <w:t xml:space="preserve"> administration </w:t>
      </w:r>
      <w:r w:rsidRPr="001F2698">
        <w:rPr>
          <w:rFonts w:cs="Times New Roman"/>
          <w:b/>
          <w:highlight w:val="cyan"/>
          <w:u w:val="single"/>
        </w:rPr>
        <w:t>has</w:t>
      </w:r>
      <w:r w:rsidRPr="001F2698">
        <w:rPr>
          <w:rFonts w:cs="Times New Roman"/>
          <w:b/>
          <w:u w:val="single"/>
        </w:rPr>
        <w:t xml:space="preserve"> basically </w:t>
      </w:r>
      <w:r w:rsidRPr="001F2698">
        <w:rPr>
          <w:rFonts w:cs="Times New Roman"/>
          <w:b/>
          <w:highlight w:val="cyan"/>
          <w:u w:val="single"/>
        </w:rPr>
        <w:t>given up on</w:t>
      </w:r>
      <w:r w:rsidRPr="001F2698">
        <w:rPr>
          <w:rFonts w:cs="Times New Roman"/>
          <w:b/>
          <w:u w:val="single"/>
        </w:rPr>
        <w:t xml:space="preserve"> national </w:t>
      </w:r>
      <w:r w:rsidRPr="001F2698">
        <w:rPr>
          <w:rFonts w:cs="Times New Roman"/>
          <w:b/>
          <w:highlight w:val="cyan"/>
          <w:u w:val="single"/>
        </w:rPr>
        <w:t>cap-and-trade</w:t>
      </w:r>
      <w:r w:rsidRPr="001F2698">
        <w:rPr>
          <w:rFonts w:cs="Times New Roman"/>
          <w:b/>
          <w:u w:val="single"/>
        </w:rPr>
        <w:t xml:space="preserve"> legislation</w:t>
      </w:r>
      <w:r w:rsidRPr="001F2698">
        <w:rPr>
          <w:rFonts w:cs="Times New Roman"/>
          <w:sz w:val="16"/>
        </w:rPr>
        <w:t xml:space="preserve">. Even the relatively modest Kerry-Lieberman-Graham energy bill remains dead in the Senate. </w:t>
      </w:r>
      <w:r w:rsidRPr="001F2698">
        <w:rPr>
          <w:rFonts w:cs="Times New Roman"/>
          <w:b/>
          <w:u w:val="single"/>
        </w:rPr>
        <w:t xml:space="preserve">The </w:t>
      </w:r>
      <w:r w:rsidRPr="001F2698">
        <w:rPr>
          <w:rFonts w:cs="Times New Roman"/>
          <w:b/>
          <w:highlight w:val="cyan"/>
          <w:u w:val="single"/>
        </w:rPr>
        <w:t>Chinese</w:t>
      </w:r>
      <w:r w:rsidRPr="001F2698">
        <w:rPr>
          <w:rFonts w:cs="Times New Roman"/>
          <w:b/>
          <w:u w:val="single"/>
        </w:rPr>
        <w:t xml:space="preserve"> government</w:t>
      </w:r>
      <w:r w:rsidRPr="001F2698">
        <w:rPr>
          <w:rFonts w:cs="Times New Roman"/>
          <w:sz w:val="16"/>
        </w:rPr>
        <w:t xml:space="preserve">, in turn, </w:t>
      </w:r>
      <w:r w:rsidRPr="001F2698">
        <w:rPr>
          <w:rFonts w:cs="Times New Roman"/>
          <w:b/>
          <w:highlight w:val="cyan"/>
          <w:u w:val="single"/>
        </w:rPr>
        <w:t>faces an even harsher constraint</w:t>
      </w:r>
      <w:r w:rsidRPr="001F2698">
        <w:rPr>
          <w:rFonts w:cs="Times New Roman"/>
          <w:b/>
          <w:u w:val="single"/>
        </w:rPr>
        <w:t xml:space="preserve">. Although the nation has adopted important energy efficiency goals, the </w:t>
      </w:r>
      <w:r w:rsidRPr="001F2698">
        <w:rPr>
          <w:rFonts w:cs="Times New Roman"/>
          <w:b/>
          <w:highlight w:val="cyan"/>
          <w:u w:val="single"/>
        </w:rPr>
        <w:t>C</w:t>
      </w:r>
      <w:r w:rsidRPr="001F2698">
        <w:rPr>
          <w:rFonts w:cs="Times New Roman"/>
          <w:b/>
          <w:u w:val="single"/>
        </w:rPr>
        <w:t xml:space="preserve">hinese </w:t>
      </w:r>
      <w:r w:rsidRPr="001F2698">
        <w:rPr>
          <w:rFonts w:cs="Times New Roman"/>
          <w:b/>
          <w:highlight w:val="cyan"/>
          <w:u w:val="single"/>
        </w:rPr>
        <w:t>C</w:t>
      </w:r>
      <w:r w:rsidRPr="001F2698">
        <w:rPr>
          <w:rFonts w:cs="Times New Roman"/>
          <w:b/>
          <w:u w:val="single"/>
        </w:rPr>
        <w:t xml:space="preserve">ommunist </w:t>
      </w:r>
      <w:r w:rsidRPr="001F2698">
        <w:rPr>
          <w:rFonts w:cs="Times New Roman"/>
          <w:b/>
          <w:highlight w:val="cyan"/>
          <w:u w:val="single"/>
        </w:rPr>
        <w:t>P</w:t>
      </w:r>
      <w:r w:rsidRPr="001F2698">
        <w:rPr>
          <w:rFonts w:cs="Times New Roman"/>
          <w:b/>
          <w:u w:val="single"/>
        </w:rPr>
        <w:t xml:space="preserve">arty has </w:t>
      </w:r>
      <w:r w:rsidRPr="001F2698">
        <w:rPr>
          <w:rFonts w:cs="Times New Roman"/>
          <w:b/>
          <w:highlight w:val="cyan"/>
          <w:u w:val="single"/>
        </w:rPr>
        <w:t>staked its legitimacy</w:t>
      </w:r>
      <w:r w:rsidRPr="001F2698">
        <w:rPr>
          <w:rFonts w:cs="Times New Roman"/>
          <w:b/>
          <w:u w:val="single"/>
        </w:rPr>
        <w:t xml:space="preserve"> and political survival </w:t>
      </w:r>
      <w:r w:rsidRPr="001F2698">
        <w:rPr>
          <w:rFonts w:cs="Times New Roman"/>
          <w:b/>
          <w:highlight w:val="cyan"/>
          <w:u w:val="single"/>
        </w:rPr>
        <w:t xml:space="preserve">on raising </w:t>
      </w:r>
      <w:r w:rsidRPr="001F2698">
        <w:rPr>
          <w:rFonts w:cs="Times New Roman"/>
          <w:b/>
          <w:u w:val="single"/>
        </w:rPr>
        <w:t xml:space="preserve">the </w:t>
      </w:r>
      <w:r w:rsidRPr="001F2698">
        <w:rPr>
          <w:rFonts w:cs="Times New Roman"/>
          <w:b/>
          <w:highlight w:val="cyan"/>
          <w:u w:val="single"/>
        </w:rPr>
        <w:t>living standard of</w:t>
      </w:r>
      <w:r w:rsidRPr="001F2698">
        <w:rPr>
          <w:rFonts w:cs="Times New Roman"/>
          <w:b/>
          <w:u w:val="single"/>
        </w:rPr>
        <w:t xml:space="preserve"> average </w:t>
      </w:r>
      <w:r w:rsidRPr="001F2698">
        <w:rPr>
          <w:rFonts w:cs="Times New Roman"/>
          <w:b/>
          <w:highlight w:val="cyan"/>
          <w:u w:val="single"/>
        </w:rPr>
        <w:t>Chinese. Accepting international commitments</w:t>
      </w:r>
      <w:r w:rsidRPr="001F2698">
        <w:rPr>
          <w:rFonts w:cs="Times New Roman"/>
          <w:b/>
          <w:u w:val="single"/>
        </w:rPr>
        <w:t xml:space="preserve"> that stand even a small chance of reducing the country’s GDP growth rate below a crucial threshold </w:t>
      </w:r>
      <w:r w:rsidRPr="001F2698">
        <w:rPr>
          <w:rFonts w:cs="Times New Roman"/>
          <w:b/>
          <w:highlight w:val="cyan"/>
          <w:u w:val="single"/>
        </w:rPr>
        <w:t>poses an unacceptable risk to the stability of the regime</w:t>
      </w:r>
      <w:r w:rsidRPr="001F2698">
        <w:rPr>
          <w:rFonts w:cs="Times New Roman"/>
          <w:sz w:val="16"/>
        </w:rPr>
        <w:t xml:space="preserve">. Although the G-2 </w:t>
      </w:r>
      <w:proofErr w:type="gramStart"/>
      <w:r w:rsidRPr="001F2698">
        <w:rPr>
          <w:rFonts w:cs="Times New Roman"/>
          <w:sz w:val="16"/>
        </w:rPr>
        <w:t>present</w:t>
      </w:r>
      <w:proofErr w:type="gramEnd"/>
      <w:r w:rsidRPr="001F2698">
        <w:rPr>
          <w:rFonts w:cs="Times New Roman"/>
          <w:sz w:val="16"/>
        </w:rPr>
        <w:t xml:space="preserve"> the largest and most obvious barrier to a global treaty, they also provide a convenient excuse for other governments to avoid aggressive action. Therefore,</w:t>
      </w:r>
      <w:r w:rsidRPr="001F2698">
        <w:rPr>
          <w:rFonts w:cs="Times New Roman"/>
          <w:b/>
          <w:sz w:val="16"/>
          <w:u w:val="single"/>
        </w:rPr>
        <w:t xml:space="preserve"> </w:t>
      </w:r>
      <w:r w:rsidRPr="001F2698">
        <w:rPr>
          <w:rFonts w:cs="Times New Roman"/>
          <w:sz w:val="16"/>
        </w:rPr>
        <w:t>the international community should not expect to negotiate a worthwhile successor to the Kyoto Protocol, at least not in the near future.</w:t>
      </w:r>
    </w:p>
    <w:p w14:paraId="3B2DBCF7" w14:textId="77777777" w:rsidR="001F2698" w:rsidRPr="001F2698" w:rsidRDefault="001F2698" w:rsidP="001F2698">
      <w:pPr>
        <w:keepNext/>
        <w:keepLines/>
        <w:tabs>
          <w:tab w:val="left" w:pos="90"/>
        </w:tab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 xml:space="preserve">b.) International community won’t act – means warming becomes inevitable </w:t>
      </w:r>
    </w:p>
    <w:p w14:paraId="64B711AA" w14:textId="77777777" w:rsidR="001F2698" w:rsidRPr="001F2698" w:rsidRDefault="001F2698" w:rsidP="001F2698">
      <w:pPr>
        <w:tabs>
          <w:tab w:val="left" w:pos="90"/>
        </w:tabs>
        <w:rPr>
          <w:rFonts w:cs="Times New Roman"/>
          <w:sz w:val="16"/>
        </w:rPr>
      </w:pPr>
      <w:r w:rsidRPr="001F2698">
        <w:rPr>
          <w:rFonts w:cs="Times New Roman"/>
          <w:b/>
          <w:u w:val="single"/>
        </w:rPr>
        <w:t>Mckibben 10</w:t>
      </w:r>
      <w:r w:rsidRPr="001F2698">
        <w:rPr>
          <w:rFonts w:cs="Times New Roman"/>
          <w:sz w:val="16"/>
        </w:rPr>
        <w:t xml:space="preserve"> – Foreign Policy writer, au</w:t>
      </w:r>
      <w:r w:rsidRPr="001F2698">
        <w:rPr>
          <w:rFonts w:cs="Times New Roman"/>
          <w:iCs/>
          <w:sz w:val="16"/>
        </w:rPr>
        <w:t xml:space="preserve">thor, environmentalist, and activist. In 1988, he wrote </w:t>
      </w:r>
      <w:r w:rsidRPr="001F2698">
        <w:rPr>
          <w:rFonts w:cs="Times New Roman"/>
          <w:sz w:val="16"/>
        </w:rPr>
        <w:t>The End of Nature</w:t>
      </w:r>
      <w:r w:rsidRPr="001F2698">
        <w:rPr>
          <w:rFonts w:cs="Times New Roman"/>
          <w:iCs/>
          <w:sz w:val="16"/>
        </w:rPr>
        <w:t xml:space="preserve">, the first book for a common audience about global warming. </w:t>
      </w:r>
      <w:r w:rsidRPr="001F2698">
        <w:rPr>
          <w:rFonts w:cs="Times New Roman"/>
          <w:sz w:val="16"/>
        </w:rPr>
        <w:t xml:space="preserve"> (Bill, 11-22, “</w:t>
      </w:r>
      <w:r w:rsidRPr="001F2698">
        <w:rPr>
          <w:rFonts w:cs="Times New Roman"/>
          <w:color w:val="000000"/>
          <w:sz w:val="16"/>
        </w:rPr>
        <w:t>Sipping Margaritas While the Climate Burns</w:t>
      </w:r>
      <w:r w:rsidRPr="001F2698">
        <w:rPr>
          <w:rFonts w:cs="Times New Roman"/>
          <w:sz w:val="16"/>
        </w:rPr>
        <w:t xml:space="preserve">” </w:t>
      </w:r>
      <w:r w:rsidRPr="001F2698">
        <w:rPr>
          <w:rFonts w:cs="Times New Roman"/>
          <w:color w:val="000000"/>
          <w:sz w:val="16"/>
        </w:rPr>
        <w:t>http://www.foreignpolicy.com/articles/2010/11/22/sipping_margaritas_while_the_climate_burns</w:t>
      </w:r>
      <w:proofErr w:type="gramStart"/>
      <w:r w:rsidRPr="001F2698">
        <w:rPr>
          <w:rFonts w:cs="Times New Roman"/>
          <w:color w:val="000000"/>
          <w:sz w:val="16"/>
        </w:rPr>
        <w:t>?page</w:t>
      </w:r>
      <w:proofErr w:type="gramEnd"/>
      <w:r w:rsidRPr="001F2698">
        <w:rPr>
          <w:rFonts w:cs="Times New Roman"/>
          <w:color w:val="000000"/>
          <w:sz w:val="16"/>
        </w:rPr>
        <w:t>=0,1</w:t>
      </w:r>
      <w:r w:rsidRPr="001F2698">
        <w:rPr>
          <w:rFonts w:cs="Times New Roman"/>
          <w:sz w:val="16"/>
        </w:rPr>
        <w:t xml:space="preserve">) Jacome </w:t>
      </w:r>
    </w:p>
    <w:p w14:paraId="5E2DA0F7" w14:textId="77777777" w:rsidR="001F2698" w:rsidRPr="001F2698" w:rsidRDefault="001F2698" w:rsidP="001F2698">
      <w:pPr>
        <w:tabs>
          <w:tab w:val="left" w:pos="90"/>
        </w:tabs>
        <w:rPr>
          <w:rFonts w:cs="Times New Roman"/>
          <w:sz w:val="16"/>
        </w:rPr>
      </w:pPr>
    </w:p>
    <w:p w14:paraId="17850763" w14:textId="77777777" w:rsidR="001F2698" w:rsidRPr="001F2698" w:rsidRDefault="001F2698" w:rsidP="001F2698">
      <w:pPr>
        <w:tabs>
          <w:tab w:val="left" w:pos="90"/>
        </w:tabs>
        <w:rPr>
          <w:rFonts w:cs="Times New Roman"/>
          <w:sz w:val="16"/>
        </w:rPr>
      </w:pPr>
      <w:r w:rsidRPr="001F2698">
        <w:rPr>
          <w:rFonts w:cs="Times New Roman"/>
          <w:sz w:val="16"/>
        </w:rPr>
        <w:t xml:space="preserve">In fact, I suspect it will be mostly holding pattern and very little landing in Mexico this December. The </w:t>
      </w:r>
      <w:r w:rsidRPr="001F2698">
        <w:rPr>
          <w:rFonts w:cs="Times New Roman"/>
          <w:b/>
          <w:u w:val="single"/>
        </w:rPr>
        <w:t xml:space="preserve">fundamental problem that has always dogged these talks -- a </w:t>
      </w:r>
      <w:r w:rsidRPr="001F2698">
        <w:rPr>
          <w:rFonts w:cs="Times New Roman"/>
          <w:b/>
          <w:highlight w:val="cyan"/>
          <w:u w:val="single"/>
        </w:rPr>
        <w:t>rich north</w:t>
      </w:r>
      <w:r w:rsidRPr="001F2698">
        <w:rPr>
          <w:rFonts w:cs="Times New Roman"/>
          <w:b/>
          <w:u w:val="single"/>
        </w:rPr>
        <w:t xml:space="preserve"> that </w:t>
      </w:r>
      <w:r w:rsidRPr="001F2698">
        <w:rPr>
          <w:rFonts w:cs="Times New Roman"/>
          <w:b/>
          <w:highlight w:val="cyan"/>
          <w:u w:val="single"/>
        </w:rPr>
        <w:t>won't give up</w:t>
      </w:r>
      <w:r w:rsidRPr="001F2698">
        <w:rPr>
          <w:rFonts w:cs="Times New Roman"/>
          <w:b/>
          <w:u w:val="single"/>
        </w:rPr>
        <w:t xml:space="preserve"> its </w:t>
      </w:r>
      <w:r w:rsidRPr="001F2698">
        <w:rPr>
          <w:rFonts w:cs="Times New Roman"/>
          <w:b/>
          <w:highlight w:val="cyan"/>
          <w:u w:val="single"/>
        </w:rPr>
        <w:t>fossil-fuel addiction, a poor south</w:t>
      </w:r>
      <w:r w:rsidRPr="001F2698">
        <w:rPr>
          <w:rFonts w:cs="Times New Roman"/>
          <w:b/>
          <w:u w:val="single"/>
        </w:rPr>
        <w:t xml:space="preserve"> that </w:t>
      </w:r>
      <w:r w:rsidRPr="001F2698">
        <w:rPr>
          <w:rFonts w:cs="Times New Roman"/>
          <w:b/>
          <w:highlight w:val="cyan"/>
          <w:u w:val="single"/>
        </w:rPr>
        <w:t>can't give up</w:t>
      </w:r>
      <w:r w:rsidRPr="001F2698">
        <w:rPr>
          <w:rFonts w:cs="Times New Roman"/>
          <w:b/>
          <w:u w:val="single"/>
        </w:rPr>
        <w:t xml:space="preserve"> its </w:t>
      </w:r>
      <w:r w:rsidRPr="001F2698">
        <w:rPr>
          <w:rFonts w:cs="Times New Roman"/>
          <w:b/>
          <w:highlight w:val="cyan"/>
          <w:u w:val="single"/>
        </w:rPr>
        <w:t>hope of fossil-fueled development</w:t>
      </w:r>
      <w:r w:rsidRPr="001F2698">
        <w:rPr>
          <w:rFonts w:cs="Times New Roman"/>
          <w:b/>
          <w:u w:val="single"/>
        </w:rPr>
        <w:t xml:space="preserve"> -- </w:t>
      </w:r>
      <w:r w:rsidRPr="001F2698">
        <w:rPr>
          <w:rFonts w:cs="Times New Roman"/>
          <w:b/>
          <w:highlight w:val="cyan"/>
          <w:u w:val="single"/>
        </w:rPr>
        <w:t>has</w:t>
      </w:r>
      <w:r w:rsidRPr="001F2698">
        <w:rPr>
          <w:rFonts w:cs="Times New Roman"/>
          <w:b/>
          <w:u w:val="single"/>
        </w:rPr>
        <w:t xml:space="preserve">, if anything, </w:t>
      </w:r>
      <w:r w:rsidRPr="001F2698">
        <w:rPr>
          <w:rFonts w:cs="Times New Roman"/>
          <w:b/>
          <w:highlight w:val="cyan"/>
          <w:u w:val="single"/>
        </w:rPr>
        <w:t>gotten worse</w:t>
      </w:r>
      <w:r w:rsidRPr="001F2698">
        <w:rPr>
          <w:rFonts w:cs="Times New Roman"/>
          <w:b/>
          <w:u w:val="single"/>
        </w:rPr>
        <w:t xml:space="preserve">, mostly because the </w:t>
      </w:r>
      <w:r w:rsidRPr="001F2698">
        <w:rPr>
          <w:rFonts w:cs="Times New Roman"/>
          <w:b/>
          <w:highlight w:val="cyan"/>
          <w:u w:val="single"/>
        </w:rPr>
        <w:t>north</w:t>
      </w:r>
      <w:r w:rsidRPr="001F2698">
        <w:rPr>
          <w:rFonts w:cs="Times New Roman"/>
          <w:b/>
          <w:u w:val="single"/>
        </w:rPr>
        <w:t xml:space="preserve"> has </w:t>
      </w:r>
      <w:r w:rsidRPr="001F2698">
        <w:rPr>
          <w:rFonts w:cs="Times New Roman"/>
          <w:b/>
          <w:highlight w:val="cyan"/>
          <w:u w:val="single"/>
        </w:rPr>
        <w:t xml:space="preserve">decided to </w:t>
      </w:r>
      <w:r w:rsidRPr="001F2698">
        <w:rPr>
          <w:rFonts w:cs="Times New Roman"/>
          <w:b/>
          <w:u w:val="single"/>
        </w:rPr>
        <w:t xml:space="preserve">think of itself as poor, too or at least </w:t>
      </w:r>
      <w:r w:rsidRPr="001F2698">
        <w:rPr>
          <w:rFonts w:cs="Times New Roman"/>
          <w:b/>
          <w:highlight w:val="cyan"/>
          <w:u w:val="single"/>
        </w:rPr>
        <w:t xml:space="preserve">not able to devote resources to changing </w:t>
      </w:r>
      <w:r w:rsidRPr="001F2698">
        <w:rPr>
          <w:rFonts w:cs="Times New Roman"/>
          <w:b/>
          <w:u w:val="single"/>
        </w:rPr>
        <w:t xml:space="preserve">our </w:t>
      </w:r>
      <w:r w:rsidRPr="001F2698">
        <w:rPr>
          <w:rFonts w:cs="Times New Roman"/>
          <w:b/>
          <w:highlight w:val="cyan"/>
          <w:u w:val="single"/>
        </w:rPr>
        <w:t>climate course.</w:t>
      </w:r>
      <w:r w:rsidRPr="001F2698">
        <w:rPr>
          <w:rFonts w:cs="Times New Roman"/>
          <w:b/>
          <w:u w:val="single"/>
        </w:rPr>
        <w:t xml:space="preserve"> </w:t>
      </w:r>
    </w:p>
    <w:p w14:paraId="65792AC4" w14:textId="77777777" w:rsidR="001F2698" w:rsidRPr="001F2698" w:rsidRDefault="001F2698" w:rsidP="001F2698">
      <w:pPr>
        <w:tabs>
          <w:tab w:val="left" w:pos="90"/>
        </w:tabs>
        <w:rPr>
          <w:rFonts w:cs="Times New Roman"/>
          <w:sz w:val="16"/>
        </w:rPr>
      </w:pPr>
      <w:r w:rsidRPr="001F2698">
        <w:rPr>
          <w:rFonts w:cs="Times New Roman"/>
          <w:sz w:val="16"/>
        </w:rPr>
        <w:t xml:space="preserve">It is possible -- indeed it has been possible from the start -- that </w:t>
      </w:r>
      <w:r w:rsidRPr="001F2698">
        <w:rPr>
          <w:rFonts w:cs="Times New Roman"/>
          <w:b/>
          <w:u w:val="single"/>
        </w:rPr>
        <w:t xml:space="preserve">this essential </w:t>
      </w:r>
      <w:r w:rsidRPr="001F2698">
        <w:rPr>
          <w:rFonts w:cs="Times New Roman"/>
          <w:b/>
          <w:highlight w:val="cyan"/>
          <w:u w:val="single"/>
        </w:rPr>
        <w:t>gulf will prevent action to slow g</w:t>
      </w:r>
      <w:r w:rsidRPr="001F2698">
        <w:rPr>
          <w:rFonts w:cs="Times New Roman"/>
          <w:b/>
          <w:u w:val="single"/>
        </w:rPr>
        <w:t>reen</w:t>
      </w:r>
      <w:r w:rsidRPr="001F2698">
        <w:rPr>
          <w:rFonts w:cs="Times New Roman"/>
          <w:b/>
          <w:highlight w:val="cyan"/>
          <w:u w:val="single"/>
        </w:rPr>
        <w:t>h</w:t>
      </w:r>
      <w:r w:rsidRPr="001F2698">
        <w:rPr>
          <w:rFonts w:cs="Times New Roman"/>
          <w:b/>
          <w:u w:val="single"/>
        </w:rPr>
        <w:t xml:space="preserve">ouse </w:t>
      </w:r>
      <w:r w:rsidRPr="001F2698">
        <w:rPr>
          <w:rFonts w:cs="Times New Roman"/>
          <w:b/>
          <w:highlight w:val="cyan"/>
          <w:u w:val="single"/>
        </w:rPr>
        <w:t>g</w:t>
      </w:r>
      <w:r w:rsidRPr="001F2698">
        <w:rPr>
          <w:rFonts w:cs="Times New Roman"/>
          <w:b/>
          <w:u w:val="single"/>
        </w:rPr>
        <w:t xml:space="preserve">as emissions </w:t>
      </w:r>
      <w:r w:rsidRPr="001F2698">
        <w:rPr>
          <w:rFonts w:cs="Times New Roman"/>
          <w:b/>
          <w:highlight w:val="cyan"/>
          <w:u w:val="single"/>
        </w:rPr>
        <w:t>at the pace that physics</w:t>
      </w:r>
      <w:r w:rsidRPr="001F2698">
        <w:rPr>
          <w:rFonts w:cs="Times New Roman"/>
          <w:b/>
          <w:u w:val="single"/>
        </w:rPr>
        <w:t xml:space="preserve"> and chemistry </w:t>
      </w:r>
      <w:r w:rsidRPr="001F2698">
        <w:rPr>
          <w:rFonts w:cs="Times New Roman"/>
          <w:b/>
          <w:highlight w:val="cyan"/>
          <w:u w:val="single"/>
        </w:rPr>
        <w:t>demand</w:t>
      </w:r>
      <w:r w:rsidRPr="001F2698">
        <w:rPr>
          <w:rFonts w:cs="Times New Roman"/>
          <w:b/>
          <w:u w:val="single"/>
        </w:rPr>
        <w:t xml:space="preserve"> </w:t>
      </w:r>
      <w:r w:rsidRPr="001F2698">
        <w:rPr>
          <w:rFonts w:cs="Times New Roman"/>
          <w:b/>
          <w:highlight w:val="cyan"/>
          <w:u w:val="single"/>
        </w:rPr>
        <w:t xml:space="preserve">before it's too late to reverse </w:t>
      </w:r>
      <w:r w:rsidRPr="001F2698">
        <w:rPr>
          <w:rFonts w:cs="Times New Roman"/>
          <w:b/>
          <w:u w:val="single"/>
        </w:rPr>
        <w:t xml:space="preserve">or contain </w:t>
      </w:r>
      <w:r w:rsidRPr="001F2698">
        <w:rPr>
          <w:rFonts w:cs="Times New Roman"/>
          <w:b/>
          <w:highlight w:val="cyan"/>
          <w:u w:val="single"/>
        </w:rPr>
        <w:t>the impacts</w:t>
      </w:r>
      <w:r w:rsidRPr="001F2698">
        <w:rPr>
          <w:rFonts w:cs="Times New Roman"/>
          <w:b/>
          <w:u w:val="single"/>
        </w:rPr>
        <w:t xml:space="preserve"> of climate change</w:t>
      </w:r>
      <w:r w:rsidRPr="001F2698">
        <w:rPr>
          <w:rFonts w:cs="Times New Roman"/>
          <w:sz w:val="16"/>
        </w:rPr>
        <w:t xml:space="preserve">. There's really only one way to build a bridge across the divide, and that's with big stacks of money. Theoretically, the rich countries pledged at Copenhagen that they would pony up $30 billion in "fast-start" financing to help poor countries get going on building renewable energy. And at last scrupulous count, according to the World Resources Institute, there's actually $28.34 billion on the table, more than half of it coming from Japan. Unfortunately, much of it isn't "new and additional" -- instead it's repurposed money from other development grants. None of that increases anyone's confidence in the $100 billion a year that U.S. Secretary of State Hillary Clinton projected in Copenhagen would be available by 2020 -- especially because the only news that has emerged this year as to its source is that it won't be coming from "public funds." </w:t>
      </w:r>
    </w:p>
    <w:p w14:paraId="746A9E2E" w14:textId="77777777" w:rsidR="001F2698" w:rsidRPr="001F2698" w:rsidRDefault="001F2698" w:rsidP="001F2698">
      <w:pPr>
        <w:tabs>
          <w:tab w:val="left" w:pos="90"/>
        </w:tabs>
        <w:rPr>
          <w:rFonts w:cs="Times New Roman"/>
          <w:b/>
          <w:u w:val="single"/>
        </w:rPr>
      </w:pPr>
    </w:p>
    <w:p w14:paraId="39434A04" w14:textId="77777777" w:rsidR="001F2698" w:rsidRPr="001F2698" w:rsidRDefault="001F2698" w:rsidP="001F2698">
      <w:pPr>
        <w:keepNext/>
        <w:keepLines/>
        <w:tabs>
          <w:tab w:val="left" w:pos="90"/>
        </w:tab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 xml:space="preserve">And emissions reductions are key – or else no one will follow </w:t>
      </w:r>
    </w:p>
    <w:p w14:paraId="657B464E" w14:textId="77777777" w:rsidR="001F2698" w:rsidRPr="001F2698" w:rsidRDefault="001F2698" w:rsidP="001F2698">
      <w:pPr>
        <w:tabs>
          <w:tab w:val="left" w:pos="90"/>
        </w:tabs>
        <w:rPr>
          <w:rFonts w:cs="Times New Roman"/>
          <w:sz w:val="16"/>
        </w:rPr>
      </w:pPr>
      <w:r w:rsidRPr="001F2698">
        <w:rPr>
          <w:rFonts w:cs="Times New Roman"/>
          <w:b/>
          <w:u w:val="single"/>
        </w:rPr>
        <w:t>Mckibben 10</w:t>
      </w:r>
      <w:r w:rsidRPr="001F2698">
        <w:rPr>
          <w:rFonts w:cs="Times New Roman"/>
          <w:sz w:val="16"/>
        </w:rPr>
        <w:t xml:space="preserve"> – Foreign Policy writer, au</w:t>
      </w:r>
      <w:r w:rsidRPr="001F2698">
        <w:rPr>
          <w:rFonts w:cs="Times New Roman"/>
          <w:iCs/>
          <w:sz w:val="16"/>
        </w:rPr>
        <w:t xml:space="preserve">thor, environmentalist, and activist. In 1988, he wrote </w:t>
      </w:r>
      <w:r w:rsidRPr="001F2698">
        <w:rPr>
          <w:rFonts w:cs="Times New Roman"/>
          <w:sz w:val="16"/>
        </w:rPr>
        <w:t>The End of Nature</w:t>
      </w:r>
      <w:r w:rsidRPr="001F2698">
        <w:rPr>
          <w:rFonts w:cs="Times New Roman"/>
          <w:iCs/>
          <w:sz w:val="16"/>
        </w:rPr>
        <w:t xml:space="preserve">, the first book for a common audience about global warming. </w:t>
      </w:r>
      <w:r w:rsidRPr="001F2698">
        <w:rPr>
          <w:rFonts w:cs="Times New Roman"/>
          <w:sz w:val="16"/>
        </w:rPr>
        <w:t xml:space="preserve"> (Bill, 11-22, “</w:t>
      </w:r>
      <w:r w:rsidRPr="001F2698">
        <w:rPr>
          <w:rFonts w:cs="Times New Roman"/>
          <w:color w:val="000000"/>
          <w:sz w:val="16"/>
        </w:rPr>
        <w:t>Sipping Margaritas While the Climate Burns</w:t>
      </w:r>
      <w:r w:rsidRPr="001F2698">
        <w:rPr>
          <w:rFonts w:cs="Times New Roman"/>
          <w:sz w:val="16"/>
        </w:rPr>
        <w:t xml:space="preserve">” </w:t>
      </w:r>
      <w:r w:rsidRPr="001F2698">
        <w:rPr>
          <w:rFonts w:cs="Times New Roman"/>
          <w:color w:val="000000"/>
          <w:sz w:val="16"/>
        </w:rPr>
        <w:t>http://www.foreignpolicy.com/articles/2010/11/22/sipping_margaritas_while_the_climate_burns</w:t>
      </w:r>
      <w:proofErr w:type="gramStart"/>
      <w:r w:rsidRPr="001F2698">
        <w:rPr>
          <w:rFonts w:cs="Times New Roman"/>
          <w:color w:val="000000"/>
          <w:sz w:val="16"/>
        </w:rPr>
        <w:t>?page</w:t>
      </w:r>
      <w:proofErr w:type="gramEnd"/>
      <w:r w:rsidRPr="001F2698">
        <w:rPr>
          <w:rFonts w:cs="Times New Roman"/>
          <w:color w:val="000000"/>
          <w:sz w:val="16"/>
        </w:rPr>
        <w:t>=0,1</w:t>
      </w:r>
      <w:r w:rsidRPr="001F2698">
        <w:rPr>
          <w:rFonts w:cs="Times New Roman"/>
          <w:sz w:val="16"/>
        </w:rPr>
        <w:t xml:space="preserve">) Jacome </w:t>
      </w:r>
    </w:p>
    <w:p w14:paraId="454509C8" w14:textId="77777777" w:rsidR="001F2698" w:rsidRPr="001F2698" w:rsidRDefault="001F2698" w:rsidP="001F2698">
      <w:pPr>
        <w:tabs>
          <w:tab w:val="left" w:pos="90"/>
        </w:tabs>
        <w:rPr>
          <w:rFonts w:cs="Times New Roman"/>
          <w:sz w:val="16"/>
        </w:rPr>
      </w:pPr>
    </w:p>
    <w:p w14:paraId="049529A2" w14:textId="77777777" w:rsidR="001F2698" w:rsidRPr="001F2698" w:rsidRDefault="001F2698" w:rsidP="001F2698">
      <w:pPr>
        <w:tabs>
          <w:tab w:val="left" w:pos="90"/>
        </w:tabs>
        <w:rPr>
          <w:rFonts w:cs="Times New Roman"/>
          <w:u w:val="single"/>
        </w:rPr>
      </w:pPr>
      <w:r w:rsidRPr="001F2698">
        <w:rPr>
          <w:rFonts w:cs="Times New Roman"/>
          <w:sz w:val="16"/>
        </w:rPr>
        <w:t xml:space="preserve">At Cancún, </w:t>
      </w:r>
      <w:r w:rsidRPr="001F2698">
        <w:rPr>
          <w:rFonts w:cs="Times New Roman"/>
          <w:b/>
          <w:highlight w:val="cyan"/>
          <w:u w:val="single"/>
        </w:rPr>
        <w:t>the demand from the U</w:t>
      </w:r>
      <w:r w:rsidRPr="001F2698">
        <w:rPr>
          <w:rFonts w:cs="Times New Roman"/>
          <w:b/>
          <w:u w:val="single"/>
        </w:rPr>
        <w:t xml:space="preserve">nited </w:t>
      </w:r>
      <w:r w:rsidRPr="001F2698">
        <w:rPr>
          <w:rFonts w:cs="Times New Roman"/>
          <w:b/>
          <w:highlight w:val="cyan"/>
          <w:u w:val="single"/>
        </w:rPr>
        <w:t>S</w:t>
      </w:r>
      <w:r w:rsidRPr="001F2698">
        <w:rPr>
          <w:rFonts w:cs="Times New Roman"/>
          <w:b/>
          <w:u w:val="single"/>
        </w:rPr>
        <w:t xml:space="preserve">tates </w:t>
      </w:r>
      <w:r w:rsidRPr="001F2698">
        <w:rPr>
          <w:rFonts w:cs="Times New Roman"/>
          <w:b/>
          <w:highlight w:val="cyan"/>
          <w:u w:val="single"/>
        </w:rPr>
        <w:t>and others will be transparency</w:t>
      </w:r>
      <w:r w:rsidRPr="001F2698">
        <w:rPr>
          <w:rFonts w:cs="Times New Roman"/>
          <w:b/>
          <w:u w:val="single"/>
        </w:rPr>
        <w:t xml:space="preserve"> for access to that "fast-start" cash -- if you want financing, then </w:t>
      </w:r>
      <w:r w:rsidRPr="001F2698">
        <w:rPr>
          <w:rFonts w:cs="Times New Roman"/>
          <w:b/>
          <w:highlight w:val="cyan"/>
          <w:u w:val="single"/>
        </w:rPr>
        <w:t>you have to provide measurable</w:t>
      </w:r>
      <w:r w:rsidRPr="001F2698">
        <w:rPr>
          <w:rFonts w:cs="Times New Roman"/>
          <w:b/>
          <w:u w:val="single"/>
        </w:rPr>
        <w:t xml:space="preserve">, verifiable </w:t>
      </w:r>
      <w:r w:rsidRPr="001F2698">
        <w:rPr>
          <w:rFonts w:cs="Times New Roman"/>
          <w:b/>
          <w:highlight w:val="cyan"/>
          <w:u w:val="single"/>
        </w:rPr>
        <w:t>reductions in emissions</w:t>
      </w:r>
      <w:r w:rsidRPr="001F2698">
        <w:rPr>
          <w:rFonts w:cs="Times New Roman"/>
          <w:u w:val="single"/>
        </w:rPr>
        <w:t xml:space="preserve">. </w:t>
      </w:r>
      <w:r w:rsidRPr="001F2698">
        <w:rPr>
          <w:rFonts w:cs="Times New Roman"/>
          <w:sz w:val="16"/>
        </w:rPr>
        <w:t xml:space="preserve">The south is desperate enough to keep the talks on track that there probably will be at least some advances on related questions of reporting, monitoring, and verification, and there might be real progress on deforestation, too. The main diplomatic effort will center on keeping the process somehow limping forward toward next year's conclave in South Africa -- everyone keeps hoping that if that happens some new opening will emerge. But if the summer of 2010 -- 19 countries setting new heat records, Russia on fire, Pakistan underwater -- didn't rattle leaders, it's not quite clear what will. Meanwhile, recall the Copenhagen Accord, the face-saving compromise that allowed Obama in particular to frame last year's meeting as something slightly better than a complete failure. It called on countries to set voluntary carbon targets, and report on how they were doing -- a kind of AA model for international efforts in which no one commits to anything, but at least you have to stand up in a meeting and report how you're doing. The problem is, </w:t>
      </w:r>
      <w:r w:rsidRPr="001F2698">
        <w:rPr>
          <w:rFonts w:cs="Times New Roman"/>
          <w:b/>
          <w:highlight w:val="cyan"/>
          <w:u w:val="single"/>
        </w:rPr>
        <w:t>no one is standing up and pledging to go sober</w:t>
      </w:r>
      <w:r w:rsidRPr="001F2698">
        <w:rPr>
          <w:rFonts w:cs="Times New Roman"/>
          <w:sz w:val="16"/>
        </w:rPr>
        <w:t xml:space="preserve">. At last count, </w:t>
      </w:r>
      <w:r w:rsidRPr="001F2698">
        <w:rPr>
          <w:rFonts w:cs="Times New Roman"/>
          <w:b/>
          <w:highlight w:val="cyan"/>
          <w:u w:val="single"/>
        </w:rPr>
        <w:t>if you totaled</w:t>
      </w:r>
      <w:r w:rsidRPr="001F2698">
        <w:rPr>
          <w:rFonts w:cs="Times New Roman"/>
          <w:b/>
          <w:u w:val="single"/>
        </w:rPr>
        <w:t xml:space="preserve"> all the </w:t>
      </w:r>
      <w:r w:rsidRPr="001F2698">
        <w:rPr>
          <w:rFonts w:cs="Times New Roman"/>
          <w:b/>
          <w:highlight w:val="cyan"/>
          <w:u w:val="single"/>
        </w:rPr>
        <w:t>commitments</w:t>
      </w:r>
      <w:r w:rsidRPr="001F2698">
        <w:rPr>
          <w:rFonts w:cs="Times New Roman"/>
          <w:b/>
          <w:u w:val="single"/>
        </w:rPr>
        <w:t xml:space="preserve"> associated with the Copenhagen Accord </w:t>
      </w:r>
      <w:r w:rsidRPr="001F2698">
        <w:rPr>
          <w:rFonts w:cs="Times New Roman"/>
          <w:b/>
          <w:highlight w:val="cyan"/>
          <w:u w:val="single"/>
        </w:rPr>
        <w:t>from all</w:t>
      </w:r>
      <w:r w:rsidRPr="001F2698">
        <w:rPr>
          <w:rFonts w:cs="Times New Roman"/>
          <w:b/>
          <w:u w:val="single"/>
        </w:rPr>
        <w:t xml:space="preserve"> the different </w:t>
      </w:r>
      <w:r w:rsidRPr="001F2698">
        <w:rPr>
          <w:rFonts w:cs="Times New Roman"/>
          <w:b/>
          <w:highlight w:val="cyan"/>
          <w:u w:val="single"/>
        </w:rPr>
        <w:t>countries and then</w:t>
      </w:r>
      <w:r w:rsidRPr="001F2698">
        <w:rPr>
          <w:rFonts w:cs="Times New Roman"/>
          <w:b/>
          <w:u w:val="single"/>
        </w:rPr>
        <w:t xml:space="preserve"> </w:t>
      </w:r>
      <w:r w:rsidRPr="001F2698">
        <w:rPr>
          <w:rFonts w:cs="Times New Roman"/>
          <w:b/>
          <w:highlight w:val="cyan"/>
          <w:u w:val="single"/>
        </w:rPr>
        <w:t>assume they'll</w:t>
      </w:r>
      <w:r w:rsidRPr="001F2698">
        <w:rPr>
          <w:rFonts w:cs="Times New Roman"/>
          <w:b/>
          <w:u w:val="single"/>
        </w:rPr>
        <w:t xml:space="preserve"> actually </w:t>
      </w:r>
      <w:r w:rsidRPr="001F2698">
        <w:rPr>
          <w:rFonts w:cs="Times New Roman"/>
          <w:b/>
          <w:highlight w:val="cyan"/>
          <w:u w:val="single"/>
        </w:rPr>
        <w:t>stick</w:t>
      </w:r>
      <w:r w:rsidRPr="001F2698">
        <w:rPr>
          <w:rFonts w:cs="Times New Roman"/>
          <w:b/>
          <w:u w:val="single"/>
        </w:rPr>
        <w:t xml:space="preserve"> to their word, the amount of carbon in the atmosphere </w:t>
      </w:r>
      <w:r w:rsidRPr="001F2698">
        <w:rPr>
          <w:rFonts w:cs="Times New Roman"/>
          <w:b/>
          <w:highlight w:val="cyan"/>
          <w:u w:val="single"/>
        </w:rPr>
        <w:t>will still</w:t>
      </w:r>
      <w:r w:rsidRPr="001F2698">
        <w:rPr>
          <w:rFonts w:cs="Times New Roman"/>
          <w:b/>
          <w:u w:val="single"/>
        </w:rPr>
        <w:t xml:space="preserve"> more than </w:t>
      </w:r>
      <w:r w:rsidRPr="001F2698">
        <w:rPr>
          <w:rFonts w:cs="Times New Roman"/>
          <w:b/>
          <w:highlight w:val="cyan"/>
          <w:u w:val="single"/>
        </w:rPr>
        <w:t>double</w:t>
      </w:r>
      <w:r w:rsidRPr="001F2698">
        <w:rPr>
          <w:rFonts w:cs="Times New Roman"/>
          <w:b/>
          <w:u w:val="single"/>
        </w:rPr>
        <w:t>, and the Earth's temperature will soar way past anyone's definition of safe</w:t>
      </w:r>
      <w:r w:rsidRPr="001F2698">
        <w:rPr>
          <w:rFonts w:cs="Times New Roman"/>
          <w:sz w:val="16"/>
        </w:rPr>
        <w:t xml:space="preserve">. As Tom Athanasiou, the relentless campaigner who runs the Greenhouse Development Rights Network, said recently: </w:t>
      </w:r>
      <w:r w:rsidRPr="001F2698">
        <w:rPr>
          <w:rFonts w:cs="Times New Roman"/>
          <w:b/>
          <w:u w:val="single"/>
        </w:rPr>
        <w:t>The pledge and review process is a "collective suicide" pact.</w:t>
      </w:r>
      <w:r w:rsidRPr="001F2698">
        <w:rPr>
          <w:rFonts w:cs="Times New Roman"/>
          <w:u w:val="single"/>
        </w:rPr>
        <w:t xml:space="preserve"> </w:t>
      </w:r>
    </w:p>
    <w:p w14:paraId="696AD582"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No Tipping Point</w:t>
      </w:r>
    </w:p>
    <w:p w14:paraId="428DDC21"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No impact---mitigat</w:t>
      </w:r>
      <w:r w:rsidR="00A87F38">
        <w:rPr>
          <w:rFonts w:asciiTheme="majorHAnsi" w:eastAsiaTheme="majorEastAsia" w:hAnsiTheme="majorHAnsi" w:cs="Times New Roman"/>
          <w:b/>
          <w:bCs/>
          <w:iCs/>
          <w:sz w:val="26"/>
        </w:rPr>
        <w:t xml:space="preserve">ion and adaptation will solve - </w:t>
      </w:r>
      <w:r w:rsidRPr="001F2698">
        <w:rPr>
          <w:rFonts w:asciiTheme="majorHAnsi" w:eastAsiaTheme="majorEastAsia" w:hAnsiTheme="majorHAnsi" w:cs="Times New Roman"/>
          <w:b/>
          <w:bCs/>
          <w:iCs/>
          <w:sz w:val="26"/>
        </w:rPr>
        <w:t xml:space="preserve">no tipping point or “1% risk” args </w:t>
      </w:r>
    </w:p>
    <w:p w14:paraId="5742BA26" w14:textId="77777777" w:rsidR="001F2698" w:rsidRPr="001F2698" w:rsidRDefault="001F2698" w:rsidP="001F2698">
      <w:pPr>
        <w:rPr>
          <w:rFonts w:cs="Times New Roman"/>
        </w:rPr>
      </w:pPr>
      <w:r w:rsidRPr="001F2698">
        <w:rPr>
          <w:rFonts w:cs="Times New Roman"/>
        </w:rPr>
        <w:t xml:space="preserve">Robert O. </w:t>
      </w:r>
      <w:r w:rsidRPr="001F2698">
        <w:rPr>
          <w:rFonts w:cs="Times New Roman"/>
          <w:b/>
          <w:sz w:val="26"/>
        </w:rPr>
        <w:t>Mendelsohn 9</w:t>
      </w:r>
      <w:r w:rsidRPr="001F2698">
        <w:rPr>
          <w:rFonts w:cs="Times New Roman"/>
        </w:rPr>
        <w:t>, the Edwin Weyerhaeuser Davis Professor, Yale School of Forestry and Environmental Studies, Yale University, June 2009, “Climate Change and Economic Growth,” online: http://www.growthcommission.org/storage/cgdev/documents/gcwp060web.pdf</w:t>
      </w:r>
    </w:p>
    <w:p w14:paraId="35EC2DAE" w14:textId="77777777" w:rsidR="001F2698" w:rsidRPr="001F2698" w:rsidRDefault="001F2698" w:rsidP="001F2698">
      <w:pPr>
        <w:rPr>
          <w:rFonts w:asciiTheme="minorHAnsi" w:hAnsiTheme="minorHAnsi" w:cs="Times New Roman"/>
          <w:sz w:val="16"/>
        </w:rPr>
      </w:pPr>
      <w:r w:rsidRPr="001F2698">
        <w:rPr>
          <w:rFonts w:asciiTheme="minorHAnsi" w:hAnsiTheme="minorHAnsi" w:cs="Times New Roman"/>
          <w:b/>
          <w:u w:val="single"/>
        </w:rPr>
        <w:t>The</w:t>
      </w:r>
      <w:r w:rsidRPr="001F2698">
        <w:rPr>
          <w:rFonts w:asciiTheme="minorHAnsi" w:hAnsiTheme="minorHAnsi" w:cs="Times New Roman"/>
          <w:sz w:val="16"/>
        </w:rPr>
        <w:t xml:space="preserve"> heart of the </w:t>
      </w:r>
      <w:r w:rsidRPr="001F2698">
        <w:rPr>
          <w:rFonts w:asciiTheme="minorHAnsi" w:hAnsiTheme="minorHAnsi" w:cs="Times New Roman"/>
          <w:b/>
          <w:u w:val="single"/>
        </w:rPr>
        <w:t>debate about climate change</w:t>
      </w:r>
      <w:r w:rsidRPr="001F2698">
        <w:rPr>
          <w:rFonts w:asciiTheme="minorHAnsi" w:hAnsiTheme="minorHAnsi" w:cs="Times New Roman"/>
          <w:sz w:val="16"/>
        </w:rPr>
        <w:t xml:space="preserve"> comes from a number of warnings from scientists and others that </w:t>
      </w:r>
      <w:r w:rsidRPr="001F2698">
        <w:rPr>
          <w:rFonts w:asciiTheme="minorHAnsi" w:hAnsiTheme="minorHAnsi" w:cs="Times New Roman"/>
          <w:b/>
          <w:u w:val="single"/>
        </w:rPr>
        <w:t xml:space="preserve">give the impression </w:t>
      </w:r>
      <w:r w:rsidRPr="001F2698">
        <w:rPr>
          <w:rFonts w:asciiTheme="minorHAnsi" w:hAnsiTheme="minorHAnsi" w:cs="Times New Roman"/>
          <w:b/>
          <w:highlight w:val="yellow"/>
          <w:u w:val="single"/>
        </w:rPr>
        <w:t>that</w:t>
      </w:r>
      <w:r w:rsidRPr="001F2698">
        <w:rPr>
          <w:rFonts w:asciiTheme="minorHAnsi" w:hAnsiTheme="minorHAnsi" w:cs="Times New Roman"/>
          <w:b/>
          <w:u w:val="single"/>
        </w:rPr>
        <w:t xml:space="preserve"> human-induced </w:t>
      </w:r>
      <w:r w:rsidRPr="001F2698">
        <w:rPr>
          <w:rFonts w:asciiTheme="minorHAnsi" w:hAnsiTheme="minorHAnsi" w:cs="Times New Roman"/>
          <w:b/>
          <w:highlight w:val="yellow"/>
          <w:u w:val="single"/>
        </w:rPr>
        <w:t xml:space="preserve">climate </w:t>
      </w:r>
      <w:r w:rsidRPr="001F2698">
        <w:rPr>
          <w:rFonts w:asciiTheme="minorHAnsi" w:hAnsiTheme="minorHAnsi" w:cs="Times New Roman"/>
          <w:b/>
          <w:u w:val="single"/>
        </w:rPr>
        <w:t xml:space="preserve">change </w:t>
      </w:r>
      <w:r w:rsidRPr="001F2698">
        <w:rPr>
          <w:rFonts w:asciiTheme="minorHAnsi" w:hAnsiTheme="minorHAnsi" w:cs="Times New Roman"/>
          <w:b/>
          <w:highlight w:val="yellow"/>
          <w:u w:val="single"/>
        </w:rPr>
        <w:t xml:space="preserve">is an immediate threat </w:t>
      </w:r>
      <w:r w:rsidRPr="001F2698">
        <w:rPr>
          <w:rFonts w:asciiTheme="minorHAnsi" w:hAnsiTheme="minorHAnsi" w:cs="Times New Roman"/>
          <w:b/>
          <w:u w:val="single"/>
        </w:rPr>
        <w:t>to society</w:t>
      </w:r>
      <w:r w:rsidRPr="001F2698">
        <w:rPr>
          <w:rFonts w:asciiTheme="minorHAnsi" w:hAnsiTheme="minorHAnsi" w:cs="Times New Roman"/>
          <w:sz w:val="16"/>
        </w:rPr>
        <w:t xml:space="preserve"> (IPCC 2007a,b; Stern 2006). Millions of people might be vulnerable to health effects (IPCC 2007b), crop production might fall in the low latitudes (IPCC 2007b), water supplies might dwindle (IPCC 2007b), precipitation might fall in arid regions (IPCC 2007b), </w:t>
      </w:r>
      <w:proofErr w:type="gramStart"/>
      <w:r w:rsidRPr="001F2698">
        <w:rPr>
          <w:rFonts w:asciiTheme="minorHAnsi" w:hAnsiTheme="minorHAnsi" w:cs="Times New Roman"/>
          <w:sz w:val="16"/>
        </w:rPr>
        <w:t>extreme events will grow exponentially (Stern 2006), and between 20–30 percent of species will risk extinction</w:t>
      </w:r>
      <w:proofErr w:type="gramEnd"/>
      <w:r w:rsidRPr="001F2698">
        <w:rPr>
          <w:rFonts w:asciiTheme="minorHAnsi" w:hAnsiTheme="minorHAnsi" w:cs="Times New Roman"/>
          <w:sz w:val="16"/>
        </w:rPr>
        <w:t xml:space="preserve"> (IPCC 2007b). Even worse, there may be catastrophic events such as the melting of Greenland or Antarctic ice sheets causing severe sea level rise, which would inundate hundreds of millions of people (Dasgupta et al. 2009). Proponents argue there is no time to waste. Unless greenhouse gases are cut dramatically today, economic growth and well</w:t>
      </w:r>
      <w:r w:rsidRPr="001F2698">
        <w:rPr>
          <w:rFonts w:asciiTheme="minorHAnsi" w:hAnsiTheme="minorHAnsi" w:cs="Cambria Math"/>
          <w:sz w:val="16"/>
        </w:rPr>
        <w:t>‐</w:t>
      </w:r>
      <w:r w:rsidRPr="001F2698">
        <w:rPr>
          <w:rFonts w:asciiTheme="minorHAnsi" w:hAnsiTheme="minorHAnsi" w:cs="Times New Roman"/>
          <w:sz w:val="16"/>
        </w:rPr>
        <w:t xml:space="preserve">being may be at risk (Stern 2006). </w:t>
      </w:r>
      <w:r w:rsidRPr="001F2698">
        <w:rPr>
          <w:rFonts w:asciiTheme="minorHAnsi" w:hAnsiTheme="minorHAnsi" w:cs="Times New Roman"/>
          <w:b/>
          <w:u w:val="single"/>
        </w:rPr>
        <w:t xml:space="preserve">These statements </w:t>
      </w:r>
      <w:r w:rsidRPr="001F2698">
        <w:rPr>
          <w:rFonts w:asciiTheme="minorHAnsi" w:hAnsiTheme="minorHAnsi" w:cs="Times New Roman"/>
          <w:b/>
          <w:highlight w:val="yellow"/>
          <w:u w:val="single"/>
        </w:rPr>
        <w:t>are</w:t>
      </w:r>
      <w:r w:rsidRPr="001F2698">
        <w:rPr>
          <w:rFonts w:asciiTheme="minorHAnsi" w:hAnsiTheme="minorHAnsi" w:cs="Times New Roman"/>
          <w:sz w:val="16"/>
        </w:rPr>
        <w:t xml:space="preserve"> largely </w:t>
      </w:r>
      <w:r w:rsidRPr="001F2698">
        <w:rPr>
          <w:rFonts w:asciiTheme="minorHAnsi" w:hAnsiTheme="minorHAnsi" w:cs="Times New Roman"/>
          <w:b/>
          <w:iCs/>
          <w:highlight w:val="yellow"/>
          <w:u w:val="single"/>
          <w:bdr w:val="single" w:sz="18" w:space="0" w:color="auto"/>
        </w:rPr>
        <w:t>alarmist and misleading</w:t>
      </w:r>
      <w:r w:rsidRPr="001F2698">
        <w:rPr>
          <w:rFonts w:asciiTheme="minorHAnsi" w:hAnsiTheme="minorHAnsi" w:cs="Times New Roman"/>
          <w:sz w:val="16"/>
        </w:rPr>
        <w:t xml:space="preserve">. Although climate change is a serious problem that deserves attention, </w:t>
      </w:r>
      <w:r w:rsidRPr="001F2698">
        <w:rPr>
          <w:rFonts w:asciiTheme="minorHAnsi" w:hAnsiTheme="minorHAnsi" w:cs="Times New Roman"/>
          <w:b/>
          <w:u w:val="single"/>
        </w:rPr>
        <w:t xml:space="preserve">society’s </w:t>
      </w:r>
      <w:r w:rsidRPr="001F2698">
        <w:rPr>
          <w:rFonts w:asciiTheme="minorHAnsi" w:hAnsiTheme="minorHAnsi" w:cs="Times New Roman"/>
          <w:b/>
          <w:highlight w:val="yellow"/>
          <w:u w:val="single"/>
        </w:rPr>
        <w:t>immediate behavior has an</w:t>
      </w:r>
      <w:r w:rsidRPr="001F2698">
        <w:rPr>
          <w:rFonts w:asciiTheme="minorHAnsi" w:hAnsiTheme="minorHAnsi" w:cs="Times New Roman"/>
          <w:highlight w:val="yellow"/>
          <w:u w:val="single"/>
        </w:rPr>
        <w:t xml:space="preserve"> </w:t>
      </w:r>
      <w:r w:rsidRPr="001F2698">
        <w:rPr>
          <w:rFonts w:asciiTheme="minorHAnsi" w:hAnsiTheme="minorHAnsi" w:cs="Times New Roman"/>
          <w:b/>
          <w:iCs/>
          <w:highlight w:val="yellow"/>
          <w:u w:val="single"/>
          <w:bdr w:val="single" w:sz="18" w:space="0" w:color="auto"/>
        </w:rPr>
        <w:t>extremely low probability</w:t>
      </w:r>
      <w:r w:rsidRPr="001F2698">
        <w:rPr>
          <w:rFonts w:asciiTheme="minorHAnsi" w:hAnsiTheme="minorHAnsi" w:cs="Times New Roman"/>
          <w:sz w:val="16"/>
        </w:rPr>
        <w:t xml:space="preserve"> </w:t>
      </w:r>
      <w:r w:rsidRPr="001F2698">
        <w:rPr>
          <w:rFonts w:asciiTheme="minorHAnsi" w:hAnsiTheme="minorHAnsi" w:cs="Times New Roman"/>
          <w:b/>
          <w:highlight w:val="yellow"/>
          <w:u w:val="single"/>
        </w:rPr>
        <w:t xml:space="preserve">of </w:t>
      </w:r>
      <w:r w:rsidRPr="001F2698">
        <w:rPr>
          <w:rFonts w:asciiTheme="minorHAnsi" w:hAnsiTheme="minorHAnsi" w:cs="Times New Roman"/>
          <w:b/>
          <w:u w:val="single"/>
        </w:rPr>
        <w:t>leading to</w:t>
      </w:r>
      <w:r w:rsidRPr="001F2698">
        <w:rPr>
          <w:rFonts w:asciiTheme="minorHAnsi" w:hAnsiTheme="minorHAnsi" w:cs="Times New Roman"/>
          <w:sz w:val="16"/>
        </w:rPr>
        <w:t xml:space="preserve"> </w:t>
      </w:r>
      <w:r w:rsidRPr="001F2698">
        <w:rPr>
          <w:rFonts w:asciiTheme="minorHAnsi" w:hAnsiTheme="minorHAnsi" w:cs="Times New Roman"/>
          <w:b/>
          <w:iCs/>
          <w:highlight w:val="yellow"/>
          <w:u w:val="single"/>
          <w:bdr w:val="single" w:sz="18" w:space="0" w:color="auto"/>
        </w:rPr>
        <w:t>catastrophic consequences</w:t>
      </w:r>
      <w:r w:rsidRPr="001F2698">
        <w:rPr>
          <w:rFonts w:asciiTheme="minorHAnsi" w:hAnsiTheme="minorHAnsi" w:cs="Times New Roman"/>
          <w:sz w:val="16"/>
        </w:rPr>
        <w:t xml:space="preserve">. The </w:t>
      </w:r>
      <w:r w:rsidRPr="001F2698">
        <w:rPr>
          <w:rFonts w:asciiTheme="minorHAnsi" w:hAnsiTheme="minorHAnsi" w:cs="Times New Roman"/>
          <w:b/>
          <w:highlight w:val="yellow"/>
          <w:u w:val="single"/>
        </w:rPr>
        <w:t>science and economics</w:t>
      </w:r>
      <w:r w:rsidRPr="001F2698">
        <w:rPr>
          <w:rFonts w:asciiTheme="minorHAnsi" w:hAnsiTheme="minorHAnsi" w:cs="Times New Roman"/>
          <w:sz w:val="16"/>
        </w:rPr>
        <w:t xml:space="preserve"> of climate change </w:t>
      </w:r>
      <w:r w:rsidRPr="001F2698">
        <w:rPr>
          <w:rFonts w:asciiTheme="minorHAnsi" w:hAnsiTheme="minorHAnsi" w:cs="Times New Roman"/>
          <w:b/>
          <w:highlight w:val="yellow"/>
          <w:u w:val="single"/>
        </w:rPr>
        <w:t>is</w:t>
      </w:r>
      <w:r w:rsidRPr="001F2698">
        <w:rPr>
          <w:rFonts w:asciiTheme="minorHAnsi" w:hAnsiTheme="minorHAnsi" w:cs="Times New Roman"/>
          <w:b/>
          <w:u w:val="single"/>
        </w:rPr>
        <w:t xml:space="preserve"> quite </w:t>
      </w:r>
      <w:r w:rsidRPr="001F2698">
        <w:rPr>
          <w:rFonts w:asciiTheme="minorHAnsi" w:hAnsiTheme="minorHAnsi" w:cs="Times New Roman"/>
          <w:b/>
          <w:highlight w:val="yellow"/>
          <w:u w:val="single"/>
        </w:rPr>
        <w:t xml:space="preserve">clear that emissions over </w:t>
      </w:r>
      <w:r w:rsidRPr="001F2698">
        <w:rPr>
          <w:rFonts w:asciiTheme="minorHAnsi" w:hAnsiTheme="minorHAnsi" w:cs="Times New Roman"/>
          <w:b/>
          <w:u w:val="single"/>
        </w:rPr>
        <w:t xml:space="preserve">the next few </w:t>
      </w:r>
      <w:r w:rsidRPr="001F2698">
        <w:rPr>
          <w:rFonts w:asciiTheme="minorHAnsi" w:hAnsiTheme="minorHAnsi" w:cs="Times New Roman"/>
          <w:b/>
          <w:highlight w:val="yellow"/>
          <w:u w:val="single"/>
        </w:rPr>
        <w:t>decades will lead to</w:t>
      </w:r>
      <w:r w:rsidRPr="001F2698">
        <w:rPr>
          <w:rFonts w:asciiTheme="minorHAnsi" w:hAnsiTheme="minorHAnsi" w:cs="Times New Roman"/>
          <w:b/>
          <w:u w:val="single"/>
        </w:rPr>
        <w:t xml:space="preserve"> only</w:t>
      </w:r>
      <w:r w:rsidRPr="001F2698">
        <w:rPr>
          <w:rFonts w:asciiTheme="minorHAnsi" w:hAnsiTheme="minorHAnsi" w:cs="Times New Roman"/>
          <w:sz w:val="16"/>
        </w:rPr>
        <w:t xml:space="preserve"> </w:t>
      </w:r>
      <w:r w:rsidRPr="001F2698">
        <w:rPr>
          <w:rFonts w:asciiTheme="minorHAnsi" w:hAnsiTheme="minorHAnsi" w:cs="Times New Roman"/>
          <w:b/>
          <w:iCs/>
          <w:highlight w:val="yellow"/>
          <w:u w:val="single"/>
          <w:bdr w:val="single" w:sz="18" w:space="0" w:color="auto"/>
        </w:rPr>
        <w:t>mild consequences</w:t>
      </w:r>
      <w:r w:rsidRPr="001F2698">
        <w:rPr>
          <w:rFonts w:asciiTheme="minorHAnsi" w:hAnsiTheme="minorHAnsi" w:cs="Times New Roman"/>
          <w:sz w:val="16"/>
        </w:rPr>
        <w:t xml:space="preserve">. The </w:t>
      </w:r>
      <w:r w:rsidRPr="001F2698">
        <w:rPr>
          <w:rFonts w:asciiTheme="minorHAnsi" w:hAnsiTheme="minorHAnsi" w:cs="Times New Roman"/>
          <w:b/>
          <w:iCs/>
          <w:highlight w:val="yellow"/>
          <w:u w:val="single"/>
          <w:bdr w:val="single" w:sz="18" w:space="0" w:color="auto"/>
        </w:rPr>
        <w:t>severe impacts</w:t>
      </w:r>
      <w:r w:rsidRPr="001F2698">
        <w:rPr>
          <w:rFonts w:asciiTheme="minorHAnsi" w:hAnsiTheme="minorHAnsi" w:cs="Times New Roman"/>
          <w:sz w:val="16"/>
        </w:rPr>
        <w:t xml:space="preserve"> predicted by alarmists </w:t>
      </w:r>
      <w:r w:rsidRPr="001F2698">
        <w:rPr>
          <w:rFonts w:asciiTheme="minorHAnsi" w:hAnsiTheme="minorHAnsi" w:cs="Times New Roman"/>
          <w:b/>
          <w:iCs/>
          <w:highlight w:val="yellow"/>
          <w:u w:val="single"/>
          <w:bdr w:val="single" w:sz="18" w:space="0" w:color="auto"/>
        </w:rPr>
        <w:t>require a century</w:t>
      </w:r>
      <w:r w:rsidRPr="001F2698">
        <w:rPr>
          <w:rFonts w:asciiTheme="minorHAnsi" w:hAnsiTheme="minorHAnsi" w:cs="Times New Roman"/>
          <w:b/>
          <w:iCs/>
          <w:u w:val="single"/>
          <w:bdr w:val="single" w:sz="18" w:space="0" w:color="auto"/>
        </w:rPr>
        <w:t xml:space="preserve"> (or two</w:t>
      </w:r>
      <w:r w:rsidRPr="001F2698">
        <w:rPr>
          <w:rFonts w:asciiTheme="minorHAnsi" w:hAnsiTheme="minorHAnsi" w:cs="Times New Roman"/>
          <w:sz w:val="16"/>
        </w:rPr>
        <w:t xml:space="preserve"> in the case of Stern 2006) </w:t>
      </w:r>
      <w:r w:rsidRPr="001F2698">
        <w:rPr>
          <w:rFonts w:asciiTheme="minorHAnsi" w:hAnsiTheme="minorHAnsi" w:cs="Times New Roman"/>
          <w:b/>
          <w:iCs/>
          <w:highlight w:val="yellow"/>
          <w:u w:val="single"/>
          <w:bdr w:val="single" w:sz="18" w:space="0" w:color="auto"/>
        </w:rPr>
        <w:t>of no mitigation</w:t>
      </w:r>
      <w:r w:rsidRPr="001F2698">
        <w:rPr>
          <w:rFonts w:asciiTheme="minorHAnsi" w:hAnsiTheme="minorHAnsi" w:cs="Times New Roman"/>
          <w:sz w:val="16"/>
        </w:rPr>
        <w:t xml:space="preserve">. Many of the </w:t>
      </w:r>
      <w:r w:rsidRPr="001F2698">
        <w:rPr>
          <w:rFonts w:asciiTheme="minorHAnsi" w:hAnsiTheme="minorHAnsi" w:cs="Times New Roman"/>
          <w:b/>
          <w:highlight w:val="yellow"/>
          <w:u w:val="single"/>
        </w:rPr>
        <w:t xml:space="preserve">predicted impacts assume </w:t>
      </w:r>
      <w:r w:rsidRPr="001F2698">
        <w:rPr>
          <w:rFonts w:asciiTheme="minorHAnsi" w:hAnsiTheme="minorHAnsi" w:cs="Times New Roman"/>
          <w:b/>
          <w:u w:val="single"/>
        </w:rPr>
        <w:t xml:space="preserve">there will be </w:t>
      </w:r>
      <w:r w:rsidRPr="001F2698">
        <w:rPr>
          <w:rFonts w:asciiTheme="minorHAnsi" w:hAnsiTheme="minorHAnsi" w:cs="Times New Roman"/>
          <w:b/>
          <w:highlight w:val="yellow"/>
          <w:u w:val="single"/>
        </w:rPr>
        <w:t>no</w:t>
      </w:r>
      <w:r w:rsidRPr="001F2698">
        <w:rPr>
          <w:rFonts w:asciiTheme="minorHAnsi" w:hAnsiTheme="minorHAnsi" w:cs="Times New Roman"/>
          <w:b/>
          <w:u w:val="single"/>
        </w:rPr>
        <w:t xml:space="preserve"> or little </w:t>
      </w:r>
      <w:r w:rsidRPr="001F2698">
        <w:rPr>
          <w:rFonts w:asciiTheme="minorHAnsi" w:hAnsiTheme="minorHAnsi" w:cs="Times New Roman"/>
          <w:b/>
          <w:highlight w:val="yellow"/>
          <w:u w:val="single"/>
        </w:rPr>
        <w:t>adaptation</w:t>
      </w:r>
      <w:r w:rsidRPr="001F2698">
        <w:rPr>
          <w:rFonts w:asciiTheme="minorHAnsi" w:hAnsiTheme="minorHAnsi" w:cs="Times New Roman"/>
          <w:sz w:val="16"/>
        </w:rPr>
        <w:t xml:space="preserve">. The net economic impacts from climate change over the next 50 years will be small regardless. Most of </w:t>
      </w:r>
      <w:r w:rsidRPr="001F2698">
        <w:rPr>
          <w:rFonts w:asciiTheme="minorHAnsi" w:hAnsiTheme="minorHAnsi" w:cs="Times New Roman"/>
          <w:b/>
          <w:u w:val="single"/>
        </w:rPr>
        <w:t xml:space="preserve">the more severe impacts will take more than a century or even a millennium to unfold and </w:t>
      </w:r>
      <w:r w:rsidRPr="001F2698">
        <w:rPr>
          <w:rFonts w:asciiTheme="minorHAnsi" w:hAnsiTheme="minorHAnsi" w:cs="Times New Roman"/>
          <w:b/>
          <w:highlight w:val="yellow"/>
          <w:u w:val="single"/>
        </w:rPr>
        <w:t xml:space="preserve">many </w:t>
      </w:r>
      <w:r w:rsidRPr="001F2698">
        <w:rPr>
          <w:rFonts w:asciiTheme="minorHAnsi" w:hAnsiTheme="minorHAnsi" w:cs="Times New Roman"/>
          <w:b/>
          <w:u w:val="single"/>
        </w:rPr>
        <w:t>of these “potential</w:t>
      </w:r>
      <w:r w:rsidRPr="001F2698">
        <w:rPr>
          <w:rFonts w:asciiTheme="minorHAnsi" w:hAnsiTheme="minorHAnsi" w:cs="Times New Roman"/>
          <w:b/>
          <w:highlight w:val="yellow"/>
          <w:u w:val="single"/>
        </w:rPr>
        <w:t xml:space="preserve">” impacts </w:t>
      </w:r>
      <w:r w:rsidRPr="001F2698">
        <w:rPr>
          <w:rFonts w:asciiTheme="minorHAnsi" w:hAnsiTheme="minorHAnsi" w:cs="Times New Roman"/>
          <w:b/>
          <w:iCs/>
          <w:highlight w:val="yellow"/>
          <w:u w:val="single"/>
          <w:bdr w:val="single" w:sz="18" w:space="0" w:color="auto"/>
        </w:rPr>
        <w:t>will never occur because people will adapt</w:t>
      </w:r>
      <w:r w:rsidRPr="001F2698">
        <w:rPr>
          <w:rFonts w:asciiTheme="minorHAnsi" w:hAnsiTheme="minorHAnsi" w:cs="Times New Roman"/>
          <w:b/>
          <w:highlight w:val="yellow"/>
          <w:u w:val="single"/>
        </w:rPr>
        <w:t>. It is not</w:t>
      </w:r>
      <w:r w:rsidRPr="001F2698">
        <w:rPr>
          <w:rFonts w:asciiTheme="minorHAnsi" w:hAnsiTheme="minorHAnsi" w:cs="Times New Roman"/>
          <w:b/>
          <w:u w:val="single"/>
        </w:rPr>
        <w:t xml:space="preserve"> at all </w:t>
      </w:r>
      <w:r w:rsidRPr="001F2698">
        <w:rPr>
          <w:rFonts w:asciiTheme="minorHAnsi" w:hAnsiTheme="minorHAnsi" w:cs="Times New Roman"/>
          <w:b/>
          <w:highlight w:val="yellow"/>
          <w:u w:val="single"/>
        </w:rPr>
        <w:t>apparent that immediate</w:t>
      </w:r>
      <w:r w:rsidRPr="001F2698">
        <w:rPr>
          <w:rFonts w:asciiTheme="minorHAnsi" w:hAnsiTheme="minorHAnsi" w:cs="Times New Roman"/>
          <w:b/>
          <w:u w:val="single"/>
        </w:rPr>
        <w:t xml:space="preserve"> and dramatic </w:t>
      </w:r>
      <w:r w:rsidRPr="001F2698">
        <w:rPr>
          <w:rFonts w:asciiTheme="minorHAnsi" w:hAnsiTheme="minorHAnsi" w:cs="Times New Roman"/>
          <w:b/>
          <w:highlight w:val="yellow"/>
          <w:u w:val="single"/>
        </w:rPr>
        <w:t xml:space="preserve">policies need to be developed </w:t>
      </w:r>
      <w:r w:rsidRPr="001F2698">
        <w:rPr>
          <w:rFonts w:asciiTheme="minorHAnsi" w:hAnsiTheme="minorHAnsi" w:cs="Times New Roman"/>
          <w:b/>
          <w:u w:val="single"/>
        </w:rPr>
        <w:t>to thwart long</w:t>
      </w:r>
      <w:r w:rsidRPr="001F2698">
        <w:rPr>
          <w:rFonts w:asciiTheme="minorHAnsi" w:hAnsiTheme="minorHAnsi" w:cs="Cambria Math"/>
          <w:b/>
          <w:u w:val="single"/>
        </w:rPr>
        <w:t>‐</w:t>
      </w:r>
      <w:r w:rsidRPr="001F2698">
        <w:rPr>
          <w:rFonts w:asciiTheme="minorHAnsi" w:hAnsiTheme="minorHAnsi" w:cs="Times New Roman"/>
          <w:b/>
          <w:u w:val="single"/>
        </w:rPr>
        <w:t>range climate risks</w:t>
      </w:r>
      <w:r w:rsidRPr="001F2698">
        <w:rPr>
          <w:rFonts w:asciiTheme="minorHAnsi" w:hAnsiTheme="minorHAnsi" w:cs="Times New Roman"/>
          <w:sz w:val="16"/>
        </w:rPr>
        <w:t>. What is needed are long</w:t>
      </w:r>
      <w:r w:rsidRPr="001F2698">
        <w:rPr>
          <w:rFonts w:asciiTheme="minorHAnsi" w:hAnsiTheme="minorHAnsi" w:cs="Cambria Math"/>
          <w:sz w:val="16"/>
        </w:rPr>
        <w:t>‐</w:t>
      </w:r>
      <w:r w:rsidRPr="001F2698">
        <w:rPr>
          <w:rFonts w:asciiTheme="minorHAnsi" w:hAnsiTheme="minorHAnsi" w:cs="Times New Roman"/>
          <w:sz w:val="16"/>
        </w:rPr>
        <w:t>run balanced responses.</w:t>
      </w:r>
    </w:p>
    <w:p w14:paraId="40A138F0"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No tipping points</w:t>
      </w:r>
    </w:p>
    <w:p w14:paraId="04122908" w14:textId="77777777" w:rsidR="001F2698" w:rsidRPr="001F2698" w:rsidRDefault="001F2698" w:rsidP="001F2698">
      <w:pPr>
        <w:rPr>
          <w:rFonts w:cs="Times New Roman"/>
        </w:rPr>
      </w:pPr>
      <w:r w:rsidRPr="001F2698">
        <w:rPr>
          <w:rFonts w:cs="Times New Roman"/>
          <w:b/>
          <w:sz w:val="26"/>
        </w:rPr>
        <w:t>IHRR 12</w:t>
      </w:r>
      <w:r w:rsidRPr="001F2698">
        <w:rPr>
          <w:rFonts w:cs="Times New Roman"/>
        </w:rPr>
        <w:t xml:space="preserve"> (Institute of Hazard, Risk and Resilience, “Moving beyond ‘the tipping point of climate change,’” 5/4, </w:t>
      </w:r>
      <w:r w:rsidRPr="001F2698">
        <w:rPr>
          <w:rFonts w:cs="Times New Roman"/>
          <w:color w:val="0000FF" w:themeColor="hyperlink"/>
          <w:u w:val="single"/>
        </w:rPr>
        <w:t>http://ihrrblog.org/2012/05/04/moving-beyond-the-tipping-point-of-climate-change/</w:t>
      </w:r>
      <w:r w:rsidRPr="001F2698">
        <w:rPr>
          <w:rFonts w:cs="Times New Roman"/>
        </w:rPr>
        <w:t>)</w:t>
      </w:r>
    </w:p>
    <w:p w14:paraId="47BCC337" w14:textId="77777777" w:rsidR="001F2698" w:rsidRPr="001F2698" w:rsidRDefault="001F2698" w:rsidP="001F2698">
      <w:pPr>
        <w:rPr>
          <w:rFonts w:cs="Times New Roman"/>
        </w:rPr>
      </w:pPr>
    </w:p>
    <w:p w14:paraId="2F99EE5F" w14:textId="77777777" w:rsidR="001F2698" w:rsidRPr="001F2698" w:rsidRDefault="001F2698" w:rsidP="001F2698">
      <w:pPr>
        <w:rPr>
          <w:rFonts w:cs="Times New Roman"/>
          <w:b/>
          <w:u w:val="single"/>
        </w:rPr>
      </w:pPr>
      <w:r w:rsidRPr="001F2698">
        <w:rPr>
          <w:rFonts w:cs="Times New Roman"/>
        </w:rPr>
        <w:t xml:space="preserve">To begin, </w:t>
      </w:r>
      <w:r w:rsidRPr="001F2698">
        <w:rPr>
          <w:rFonts w:cs="Times New Roman"/>
          <w:b/>
          <w:u w:val="single"/>
        </w:rPr>
        <w:t xml:space="preserve">we are now </w:t>
      </w:r>
      <w:r w:rsidRPr="001F2698">
        <w:rPr>
          <w:rFonts w:cs="Times New Roman"/>
          <w:b/>
          <w:highlight w:val="cyan"/>
          <w:u w:val="single"/>
        </w:rPr>
        <w:t>observing climate change</w:t>
      </w:r>
      <w:r w:rsidRPr="001F2698">
        <w:rPr>
          <w:rFonts w:cs="Times New Roman"/>
        </w:rPr>
        <w:t xml:space="preserve"> solely from the period of today or in the relatively recent past, which </w:t>
      </w:r>
      <w:r w:rsidRPr="001F2698">
        <w:rPr>
          <w:rFonts w:cs="Times New Roman"/>
          <w:b/>
          <w:highlight w:val="cyan"/>
          <w:u w:val="single"/>
        </w:rPr>
        <w:t>is a very small part of what came before</w:t>
      </w:r>
      <w:r w:rsidRPr="001F2698">
        <w:rPr>
          <w:rFonts w:cs="Times New Roman"/>
          <w:b/>
          <w:u w:val="single"/>
        </w:rPr>
        <w:t xml:space="preserve"> it millions of years ago</w:t>
      </w:r>
      <w:r w:rsidRPr="001F2698">
        <w:rPr>
          <w:rFonts w:cs="Times New Roman"/>
        </w:rPr>
        <w:t xml:space="preserve">. Antony Long found </w:t>
      </w:r>
      <w:r w:rsidRPr="001F2698">
        <w:rPr>
          <w:rFonts w:cs="Times New Roman"/>
          <w:b/>
          <w:u w:val="single"/>
        </w:rPr>
        <w:t>the use of tipping point to describe climate change potentially nihilistic or disempowering for thinking about climate change when in fact we should be moving the other way.</w:t>
      </w:r>
      <w:r w:rsidRPr="001F2698">
        <w:rPr>
          <w:rFonts w:cs="Times New Roman"/>
        </w:rPr>
        <w:t xml:space="preserve">  Also, </w:t>
      </w:r>
      <w:r w:rsidRPr="001F2698">
        <w:rPr>
          <w:rFonts w:cs="Times New Roman"/>
          <w:b/>
          <w:highlight w:val="cyan"/>
          <w:u w:val="single"/>
        </w:rPr>
        <w:t>tipping points may not necessarily be irreversible which is how climate change is often portrayed</w:t>
      </w:r>
      <w:r w:rsidRPr="001F2698">
        <w:rPr>
          <w:rFonts w:cs="Times New Roman"/>
          <w:highlight w:val="cyan"/>
        </w:rPr>
        <w:t>.</w:t>
      </w:r>
      <w:r w:rsidRPr="001F2698">
        <w:rPr>
          <w:rFonts w:cs="Times New Roman"/>
        </w:rPr>
        <w:t xml:space="preserve">  </w:t>
      </w:r>
      <w:r w:rsidRPr="001F2698">
        <w:rPr>
          <w:rFonts w:cs="Times New Roman"/>
          <w:b/>
          <w:u w:val="single"/>
        </w:rPr>
        <w:t xml:space="preserve">While </w:t>
      </w:r>
      <w:r w:rsidRPr="001F2698">
        <w:rPr>
          <w:rFonts w:cs="Times New Roman"/>
          <w:b/>
          <w:highlight w:val="cyan"/>
          <w:u w:val="single"/>
        </w:rPr>
        <w:t>less complex</w:t>
      </w:r>
      <w:r w:rsidRPr="001F2698">
        <w:rPr>
          <w:rFonts w:cs="Times New Roman"/>
          <w:b/>
          <w:u w:val="single"/>
        </w:rPr>
        <w:t xml:space="preserve"> than the climate problem </w:t>
      </w:r>
      <w:r w:rsidRPr="001F2698">
        <w:rPr>
          <w:rFonts w:cs="Times New Roman"/>
          <w:b/>
          <w:highlight w:val="cyan"/>
          <w:u w:val="single"/>
        </w:rPr>
        <w:t>ozone depletion</w:t>
      </w:r>
      <w:r w:rsidRPr="001F2698">
        <w:rPr>
          <w:rFonts w:cs="Times New Roman"/>
          <w:b/>
          <w:u w:val="single"/>
        </w:rPr>
        <w:t xml:space="preserve"> was seen as </w:t>
      </w:r>
      <w:r w:rsidRPr="001F2698">
        <w:rPr>
          <w:rFonts w:cs="Times New Roman"/>
          <w:b/>
          <w:highlight w:val="cyan"/>
          <w:u w:val="single"/>
        </w:rPr>
        <w:t>veering towards a</w:t>
      </w:r>
      <w:r w:rsidRPr="001F2698">
        <w:rPr>
          <w:rFonts w:cs="Times New Roman"/>
          <w:b/>
          <w:u w:val="single"/>
        </w:rPr>
        <w:t xml:space="preserve"> tipping point, but as </w:t>
      </w:r>
      <w:r w:rsidRPr="001F2698">
        <w:rPr>
          <w:rFonts w:cs="Times New Roman"/>
          <w:b/>
          <w:highlight w:val="cyan"/>
          <w:u w:val="single"/>
        </w:rPr>
        <w:t>production of CFCs ceased the ozone layer restored over time.</w:t>
      </w:r>
    </w:p>
    <w:p w14:paraId="3F5A80BD" w14:textId="77777777" w:rsidR="001F2698" w:rsidRPr="001F2698" w:rsidRDefault="001F2698" w:rsidP="001F2698">
      <w:pPr>
        <w:keepNext/>
        <w:keepLines/>
        <w:spacing w:before="200"/>
        <w:outlineLvl w:val="3"/>
        <w:rPr>
          <w:rFonts w:asciiTheme="majorHAnsi" w:eastAsiaTheme="majorEastAsia" w:hAnsiTheme="majorHAnsi" w:cs="Times New Roman"/>
          <w:b/>
          <w:bCs/>
          <w:iCs/>
          <w:sz w:val="12"/>
        </w:rPr>
      </w:pPr>
      <w:r w:rsidRPr="001F2698">
        <w:rPr>
          <w:rFonts w:asciiTheme="majorHAnsi" w:eastAsiaTheme="majorEastAsia" w:hAnsiTheme="majorHAnsi" w:cs="Times New Roman"/>
          <w:b/>
          <w:bCs/>
          <w:iCs/>
          <w:sz w:val="26"/>
        </w:rPr>
        <w:t>No tipping point</w:t>
      </w:r>
    </w:p>
    <w:p w14:paraId="0E099E6B" w14:textId="77777777" w:rsidR="001F2698" w:rsidRPr="001F2698" w:rsidRDefault="001F2698" w:rsidP="001F2698">
      <w:pPr>
        <w:rPr>
          <w:rFonts w:cs="Times New Roman"/>
        </w:rPr>
      </w:pPr>
      <w:r w:rsidRPr="001F2698">
        <w:rPr>
          <w:rFonts w:cs="Times New Roman"/>
          <w:b/>
          <w:sz w:val="26"/>
        </w:rPr>
        <w:t>McGrath 11</w:t>
      </w:r>
      <w:r w:rsidRPr="001F2698">
        <w:rPr>
          <w:rFonts w:cs="Times New Roman"/>
        </w:rPr>
        <w:t xml:space="preserve"> – 4 August 2011. “Arctic 'tipping point' may not be reached” By Matt McGrath (Science reporter, BBC World Service)http://www.bbc.co.uk/news/science-environment-14408930</w:t>
      </w:r>
    </w:p>
    <w:p w14:paraId="220F147D" w14:textId="77777777" w:rsidR="001F2698" w:rsidRPr="001F2698" w:rsidRDefault="001F2698" w:rsidP="001F2698">
      <w:pPr>
        <w:rPr>
          <w:rFonts w:cs="Times New Roman"/>
          <w:sz w:val="12"/>
        </w:rPr>
      </w:pPr>
      <w:r w:rsidRPr="001F2698">
        <w:rPr>
          <w:rFonts w:cs="Times New Roman"/>
          <w:sz w:val="12"/>
        </w:rPr>
        <w:t xml:space="preserve">The team said they had found an indirect method to give a picture of the ice cover dating back 11,000 years Scientists say current concerns over a tipping point in the disappearance of Arctic sea ice may be misplaced. Danish researchers analysed ancient pieces of driftwood in north Greenland which they say is an accurate way to measure the extent of ancient ice loss. </w:t>
      </w:r>
      <w:r w:rsidRPr="001F2698">
        <w:rPr>
          <w:rFonts w:cs="Times New Roman"/>
          <w:b/>
          <w:bCs/>
          <w:u w:val="single"/>
        </w:rPr>
        <w:t xml:space="preserve">Writing in the journal Science, the team found evidence that </w:t>
      </w:r>
      <w:r w:rsidRPr="001F2698">
        <w:rPr>
          <w:rFonts w:cs="Times New Roman"/>
          <w:b/>
          <w:bCs/>
          <w:highlight w:val="cyan"/>
          <w:u w:val="single"/>
        </w:rPr>
        <w:t>ice levels were about 50% lower 5,000 years ago. They say changes to wind systems can slow down the rate of melting.</w:t>
      </w:r>
      <w:r w:rsidRPr="001F2698">
        <w:rPr>
          <w:rFonts w:cs="Times New Roman"/>
          <w:b/>
          <w:bCs/>
          <w:u w:val="single"/>
        </w:rPr>
        <w:t xml:space="preserve"> They argue, therefore, that </w:t>
      </w:r>
      <w:r w:rsidRPr="001F2698">
        <w:rPr>
          <w:rFonts w:cs="Times New Roman"/>
          <w:b/>
          <w:bCs/>
          <w:highlight w:val="cyan"/>
          <w:u w:val="single"/>
        </w:rPr>
        <w:t>a tipping point under current scenarios is unlikely</w:t>
      </w:r>
      <w:r w:rsidRPr="001F2698">
        <w:rPr>
          <w:rFonts w:cs="Times New Roman"/>
          <w:b/>
          <w:bCs/>
          <w:u w:val="single"/>
        </w:rPr>
        <w:t>.</w:t>
      </w:r>
      <w:r w:rsidRPr="001F2698">
        <w:rPr>
          <w:rFonts w:cs="Times New Roman"/>
          <w:sz w:val="12"/>
        </w:rPr>
        <w:t xml:space="preserve"> While modern observations by ship and by satellite give us a very accurate picture of the recent state of the ice, historic information is limited. The ice comes and goes without leaving a permanent record. But a Danish team believes it has found an indirect method that gives a clear picture of the ice loss dating back 11,000 years. Dr Svend Funder from the Natural History Museum of Denmark led several expeditions to inhospitable regions of Northern Greenland. On these frozen shores the Danish team noticed several pieces of ancient driftwood. They concluded that it could be an important method of unlocking the secrets of the ancient ice. "Driftwood cannot float across the water, it has to be ferried across the ocean on ice, and this voyage takes several years, which means that driftwood is actually a signal of multi-year sea ice in the ocean and it is this ice that is at risk at the moment," said Dr Funder. Carbon dating was used to determine the age of the wood. And figuring out its origins also yielded important information. "It's so lovely that drift wood from Siberia is mainly larch and from North America is mainly spruce. So if we see there was more larch or spruce we can see that the wind system had changed and in some periods there was little spruce and in other periods there was lots," he said. Wind delay? As well as the driftwood, the scientists mapped beach ridges for 500km (310 miles) along the coast. This proved that at one time the waves had reached the shore unhindered by the ice. Dr Funder and his team say their data shows a clear connection between temperature and the amount of sea ice</w:t>
      </w:r>
      <w:r w:rsidRPr="001F2698">
        <w:rPr>
          <w:rFonts w:cs="Times New Roman"/>
          <w:b/>
          <w:bCs/>
          <w:u w:val="single"/>
        </w:rPr>
        <w:t xml:space="preserve">. The researchers concluded that </w:t>
      </w:r>
      <w:r w:rsidRPr="001F2698">
        <w:rPr>
          <w:rFonts w:cs="Times New Roman"/>
          <w:b/>
          <w:bCs/>
          <w:highlight w:val="cyan"/>
          <w:u w:val="single"/>
        </w:rPr>
        <w:t>for about 3,000 years</w:t>
      </w:r>
      <w:r w:rsidRPr="001F2698">
        <w:rPr>
          <w:rFonts w:cs="Times New Roman"/>
          <w:b/>
          <w:bCs/>
          <w:u w:val="single"/>
        </w:rPr>
        <w:t xml:space="preserve">, during a period called the Holocene Climate Optimum, </w:t>
      </w:r>
      <w:r w:rsidRPr="001F2698">
        <w:rPr>
          <w:rFonts w:cs="Times New Roman"/>
          <w:b/>
          <w:bCs/>
          <w:highlight w:val="cyan"/>
          <w:u w:val="single"/>
        </w:rPr>
        <w:t>there was more open water and far less ice than today</w:t>
      </w:r>
      <w:r w:rsidRPr="001F2698">
        <w:rPr>
          <w:rFonts w:cs="Times New Roman"/>
          <w:b/>
          <w:bCs/>
          <w:u w:val="single"/>
        </w:rPr>
        <w:t xml:space="preserve"> - probably less than 50% of the minimum Arctic sea ice recorded in 2007. But the </w:t>
      </w:r>
      <w:r w:rsidRPr="001F2698">
        <w:rPr>
          <w:rFonts w:cs="Times New Roman"/>
          <w:b/>
          <w:bCs/>
          <w:highlight w:val="cyan"/>
          <w:u w:val="single"/>
        </w:rPr>
        <w:t>researcher says that even with a loss of this size, the sea ice will not reach a point of no return</w:t>
      </w:r>
      <w:r w:rsidRPr="001F2698">
        <w:rPr>
          <w:rFonts w:cs="Times New Roman"/>
          <w:b/>
          <w:bCs/>
          <w:u w:val="single"/>
        </w:rPr>
        <w:t xml:space="preserve">. "I think we can say that </w:t>
      </w:r>
      <w:r w:rsidRPr="001F2698">
        <w:rPr>
          <w:rFonts w:cs="Times New Roman"/>
          <w:b/>
          <w:bCs/>
          <w:highlight w:val="cyan"/>
          <w:u w:val="single"/>
        </w:rPr>
        <w:t>with the loss of 50% of the current ice, the tipping point wasn't reached.</w:t>
      </w:r>
      <w:r w:rsidRPr="001F2698">
        <w:rPr>
          <w:rFonts w:cs="Times New Roman"/>
          <w:b/>
          <w:bCs/>
          <w:u w:val="single"/>
        </w:rPr>
        <w:t>"</w:t>
      </w:r>
      <w:r w:rsidRPr="001F2698">
        <w:rPr>
          <w:rFonts w:cs="Times New Roman"/>
          <w:sz w:val="12"/>
        </w:rPr>
        <w:t xml:space="preserve"> The idea of an Arctic tipping point has been highlighted by many scientists in recent years. They have argued that when enough ice is lost it could cause a runaway effect with disastrous consequences. </w:t>
      </w:r>
    </w:p>
    <w:p w14:paraId="3791B9EE" w14:textId="77777777" w:rsidR="001F2698" w:rsidRDefault="001F2698" w:rsidP="001F2698">
      <w:pPr>
        <w:pStyle w:val="Heading3"/>
      </w:pPr>
      <w:r>
        <w:lastRenderedPageBreak/>
        <w:t>Warming Inevitable</w:t>
      </w:r>
    </w:p>
    <w:p w14:paraId="6C96B3FA" w14:textId="77777777" w:rsidR="001F2698" w:rsidRPr="008E6E7B" w:rsidRDefault="001F2698" w:rsidP="001F2698">
      <w:pPr>
        <w:pStyle w:val="Heading4"/>
      </w:pPr>
      <w:r>
        <w:t xml:space="preserve">Warming is inevitable and </w:t>
      </w:r>
      <w:r w:rsidRPr="008E6E7B">
        <w:t xml:space="preserve">irreversible </w:t>
      </w:r>
      <w:r>
        <w:t>– plan can’t solve – multiple warrants and scientific consensus</w:t>
      </w:r>
    </w:p>
    <w:p w14:paraId="6C8379D3" w14:textId="77777777" w:rsidR="001F2698" w:rsidRDefault="001F2698" w:rsidP="001F2698">
      <w:r w:rsidRPr="008E6E7B">
        <w:rPr>
          <w:b/>
        </w:rPr>
        <w:t xml:space="preserve">Dye </w:t>
      </w:r>
      <w:r>
        <w:rPr>
          <w:b/>
        </w:rPr>
        <w:t>12</w:t>
      </w:r>
      <w:r>
        <w:t xml:space="preserve"> (Lee, “It May Be Too Late to Stop Global Warming,” ABC News, 10-26-2012, http://abcnews.go.com/Technology/late-stop-global-warming/story?id=17557814#.UI4EpcU8CSo)Red</w:t>
      </w:r>
    </w:p>
    <w:p w14:paraId="0AE5852C" w14:textId="77777777" w:rsidR="001F2698" w:rsidRPr="001F2698" w:rsidRDefault="001F2698" w:rsidP="001F2698">
      <w:pPr>
        <w:rPr>
          <w:sz w:val="16"/>
        </w:rPr>
      </w:pPr>
      <w:r w:rsidRPr="008E6E7B">
        <w:rPr>
          <w:u w:val="single"/>
        </w:rPr>
        <w:t>Here's a dark secret about the earth's changing climate</w:t>
      </w:r>
      <w:r w:rsidRPr="008A4843">
        <w:rPr>
          <w:sz w:val="16"/>
        </w:rPr>
        <w:t xml:space="preserve"> that many scientists believe, but few seem eager to discuss: </w:t>
      </w:r>
      <w:r w:rsidRPr="00721B2F">
        <w:rPr>
          <w:b/>
          <w:highlight w:val="yellow"/>
          <w:u w:val="single"/>
        </w:rPr>
        <w:t>It's too late to stop global warming</w:t>
      </w:r>
      <w:r w:rsidRPr="00721B2F">
        <w:rPr>
          <w:highlight w:val="yellow"/>
          <w:u w:val="single"/>
        </w:rPr>
        <w:t>. Greenhouse gasses</w:t>
      </w:r>
      <w:r w:rsidRPr="008E6E7B">
        <w:rPr>
          <w:u w:val="single"/>
        </w:rPr>
        <w:t xml:space="preserve"> pumped into the planet's atmosphere </w:t>
      </w:r>
      <w:r w:rsidRPr="00721B2F">
        <w:rPr>
          <w:highlight w:val="yellow"/>
          <w:u w:val="single"/>
        </w:rPr>
        <w:t>will continue to grow even if the industrialized nations cut their emissions</w:t>
      </w:r>
      <w:r w:rsidRPr="008E6E7B">
        <w:rPr>
          <w:u w:val="single"/>
        </w:rPr>
        <w:t xml:space="preserve"> down </w:t>
      </w:r>
      <w:r w:rsidRPr="00721B2F">
        <w:rPr>
          <w:highlight w:val="yellow"/>
          <w:u w:val="single"/>
        </w:rPr>
        <w:t>to the bone</w:t>
      </w:r>
      <w:r w:rsidRPr="008A4843">
        <w:rPr>
          <w:sz w:val="16"/>
        </w:rPr>
        <w:t xml:space="preserve">. Furthermore, </w:t>
      </w:r>
      <w:r w:rsidRPr="008E6E7B">
        <w:rPr>
          <w:u w:val="single"/>
        </w:rPr>
        <w:t>the severe measures that would have to be taken to make those reductions stand about the same chance as that proverbial snowball in hell.</w:t>
      </w:r>
      <w:r w:rsidRPr="008A4843">
        <w:rPr>
          <w:sz w:val="16"/>
        </w:rPr>
        <w:t xml:space="preserve"> Two scientists who believe we are on the wrong track argue in the current issue of the journal Nature Climate Change that </w:t>
      </w:r>
      <w:r w:rsidRPr="00721B2F">
        <w:rPr>
          <w:sz w:val="16"/>
        </w:rPr>
        <w:t>global warming is inevitable and it's time to switch our focus from trying to stop it to figuring out how we are going to deal with its consequences</w:t>
      </w:r>
      <w:r w:rsidRPr="008E6E7B">
        <w:rPr>
          <w:u w:val="single"/>
        </w:rPr>
        <w:t>.</w:t>
      </w:r>
      <w:r w:rsidRPr="008A4843">
        <w:rPr>
          <w:sz w:val="16"/>
        </w:rPr>
        <w:t xml:space="preserve"> "At present, governments' </w:t>
      </w:r>
      <w:r w:rsidRPr="00721B2F">
        <w:rPr>
          <w:highlight w:val="green"/>
          <w:u w:val="single"/>
        </w:rPr>
        <w:t>attempts to limit greenhouse-gas emissions</w:t>
      </w:r>
      <w:r w:rsidRPr="00721B2F">
        <w:rPr>
          <w:sz w:val="16"/>
          <w:highlight w:val="green"/>
        </w:rPr>
        <w:t xml:space="preserve"> </w:t>
      </w:r>
      <w:r w:rsidRPr="008A4843">
        <w:rPr>
          <w:sz w:val="16"/>
        </w:rPr>
        <w:t xml:space="preserve">through carbon cap-and-trade schemes </w:t>
      </w:r>
      <w:r w:rsidRPr="00721B2F">
        <w:rPr>
          <w:highlight w:val="green"/>
          <w:u w:val="single"/>
        </w:rPr>
        <w:t>and</w:t>
      </w:r>
      <w:r w:rsidRPr="00721B2F">
        <w:rPr>
          <w:sz w:val="16"/>
          <w:highlight w:val="green"/>
        </w:rPr>
        <w:t xml:space="preserve"> </w:t>
      </w:r>
      <w:r w:rsidRPr="008A4843">
        <w:rPr>
          <w:sz w:val="16"/>
        </w:rPr>
        <w:t xml:space="preserve">to </w:t>
      </w:r>
      <w:r w:rsidRPr="00721B2F">
        <w:rPr>
          <w:highlight w:val="green"/>
          <w:u w:val="single"/>
        </w:rPr>
        <w:t>promote renewable and sustainable energy sources are</w:t>
      </w:r>
      <w:r w:rsidRPr="00721B2F">
        <w:rPr>
          <w:sz w:val="16"/>
          <w:highlight w:val="yellow"/>
        </w:rPr>
        <w:t xml:space="preserve"> </w:t>
      </w:r>
      <w:r w:rsidRPr="008A4843">
        <w:rPr>
          <w:sz w:val="16"/>
        </w:rPr>
        <w:t xml:space="preserve">probably </w:t>
      </w:r>
      <w:r w:rsidRPr="00721B2F">
        <w:rPr>
          <w:highlight w:val="green"/>
          <w:u w:val="single"/>
        </w:rPr>
        <w:t xml:space="preserve">too late </w:t>
      </w:r>
      <w:r w:rsidRPr="008E6E7B">
        <w:rPr>
          <w:u w:val="single"/>
        </w:rPr>
        <w:t>to arrest the inevitable trend of global warming,"</w:t>
      </w:r>
      <w:r w:rsidRPr="008A4843">
        <w:rPr>
          <w:sz w:val="16"/>
        </w:rPr>
        <w:t xml:space="preserve"> Jasper Knight of Wits University in Johannesburg, South Africa, and Stephan Harrison of the University of Exeter in England argue in their study. Those efforts, they continue, "have little relationship to the real world." What is clear, they contend, is a profound lack of understanding about how we are going to deal with the loss of huge land areas, including some entire island nations, and massive migrations as humans flee areas no longer suitable for sustaining life, the inundation of coastal properties around the world, and so on ... and on ... and on. That doesn't mean nations should stop trying to reduce their carbon emissions, because any reduction could lessen the consequences. But the cold fact is </w:t>
      </w:r>
      <w:r w:rsidRPr="00721B2F">
        <w:rPr>
          <w:b/>
          <w:highlight w:val="yellow"/>
          <w:u w:val="single"/>
        </w:rPr>
        <w:t>no matter what Europe and the U</w:t>
      </w:r>
      <w:r w:rsidRPr="008A4843">
        <w:rPr>
          <w:sz w:val="16"/>
        </w:rPr>
        <w:t xml:space="preserve">nited </w:t>
      </w:r>
      <w:r w:rsidRPr="007A2125">
        <w:rPr>
          <w:b/>
          <w:u w:val="single"/>
        </w:rPr>
        <w:t>S</w:t>
      </w:r>
      <w:r w:rsidRPr="008A4843">
        <w:rPr>
          <w:sz w:val="16"/>
        </w:rPr>
        <w:t xml:space="preserve">tates </w:t>
      </w:r>
      <w:r w:rsidRPr="00721B2F">
        <w:rPr>
          <w:b/>
          <w:highlight w:val="yellow"/>
          <w:u w:val="single"/>
        </w:rPr>
        <w:t>and other "developed" nations do, it's not going to curb global climate change</w:t>
      </w:r>
      <w:r w:rsidRPr="008A4843">
        <w:rPr>
          <w:sz w:val="16"/>
        </w:rPr>
        <w:t xml:space="preserve">, according to one scientist who was once highly skeptical of the entire issue of global warming. "Call me a converted skeptic," physicist Richard A. Muller says in an op-ed piece published in the New York Times last July. Muller's latest book, "Energy for Future Presidents," attempts to poke holes in nearly everything we've been told about energy and climate change, except the fact that "humans are almost entirely the cause" of global warming. Those of us who live in the "developed" world initiated it. Those who live in the "developing" world will sustain it as they strive for a standard of living equal to ours. </w:t>
      </w:r>
      <w:r w:rsidRPr="007A2125">
        <w:rPr>
          <w:u w:val="single"/>
        </w:rPr>
        <w:t>"As far as global warming is concerned, the developed world is becoming irrelevant,"</w:t>
      </w:r>
      <w:r w:rsidRPr="008A4843">
        <w:rPr>
          <w:sz w:val="16"/>
        </w:rPr>
        <w:t xml:space="preserve"> Muller insists in his book. We could set an example by curbing our emissions, and thus claim in the future that "it wasn't our fault," but about the only thing that could stop it would be a complete economic collapse in China and the rest of the world's </w:t>
      </w:r>
      <w:r w:rsidRPr="00721B2F">
        <w:rPr>
          <w:highlight w:val="yellow"/>
          <w:u w:val="single"/>
        </w:rPr>
        <w:t>developing countries</w:t>
      </w:r>
      <w:r w:rsidRPr="008A4843">
        <w:rPr>
          <w:sz w:val="16"/>
        </w:rPr>
        <w:t xml:space="preserve">. As they race forward, their </w:t>
      </w:r>
      <w:r w:rsidRPr="007A2125">
        <w:rPr>
          <w:u w:val="single"/>
        </w:rPr>
        <w:t>industrial growth -- and</w:t>
      </w:r>
      <w:r w:rsidRPr="008A4843">
        <w:rPr>
          <w:sz w:val="16"/>
        </w:rPr>
        <w:t xml:space="preserve"> their </w:t>
      </w:r>
      <w:r w:rsidRPr="007A2125">
        <w:rPr>
          <w:u w:val="single"/>
        </w:rPr>
        <w:t xml:space="preserve">greenhouse gas emissions -- </w:t>
      </w:r>
      <w:r w:rsidRPr="00721B2F">
        <w:rPr>
          <w:highlight w:val="yellow"/>
          <w:u w:val="single"/>
        </w:rPr>
        <w:t>will outpace any efforts by the West</w:t>
      </w:r>
      <w:r w:rsidRPr="007A2125">
        <w:rPr>
          <w:u w:val="single"/>
        </w:rPr>
        <w:t xml:space="preserve"> to reduce their carbon footprints</w:t>
      </w:r>
      <w:r w:rsidRPr="008A4843">
        <w:rPr>
          <w:sz w:val="16"/>
        </w:rPr>
        <w:t xml:space="preserve">, Muller contends. </w:t>
      </w:r>
      <w:r w:rsidRPr="00721B2F">
        <w:rPr>
          <w:highlight w:val="yellow"/>
          <w:u w:val="single"/>
        </w:rPr>
        <w:t>"China has been installing a new gigawatt of coal power each week,"</w:t>
      </w:r>
      <w:r w:rsidRPr="00721B2F">
        <w:rPr>
          <w:sz w:val="16"/>
          <w:highlight w:val="yellow"/>
        </w:rPr>
        <w:t xml:space="preserve"> </w:t>
      </w:r>
      <w:r w:rsidRPr="008A4843">
        <w:rPr>
          <w:sz w:val="16"/>
        </w:rPr>
        <w:t xml:space="preserve">he says in his Times piece, </w:t>
      </w:r>
      <w:r w:rsidRPr="007A2125">
        <w:rPr>
          <w:u w:val="single"/>
        </w:rPr>
        <w:t xml:space="preserve">and </w:t>
      </w:r>
      <w:r w:rsidRPr="00721B2F">
        <w:rPr>
          <w:highlight w:val="yellow"/>
          <w:u w:val="single"/>
        </w:rPr>
        <w:t>each plant pumps a</w:t>
      </w:r>
      <w:r w:rsidRPr="007A2125">
        <w:rPr>
          <w:u w:val="single"/>
        </w:rPr>
        <w:t xml:space="preserve">n additional </w:t>
      </w:r>
      <w:r w:rsidRPr="00721B2F">
        <w:rPr>
          <w:highlight w:val="yellow"/>
          <w:u w:val="single"/>
        </w:rPr>
        <w:t>ton of gases into the atmosphere "every second." "By the time you read this, China's yearly greenhouse gas emissions will be double those of the U</w:t>
      </w:r>
      <w:r w:rsidRPr="008A4843">
        <w:rPr>
          <w:sz w:val="16"/>
        </w:rPr>
        <w:t xml:space="preserve">nited </w:t>
      </w:r>
      <w:r w:rsidRPr="00721B2F">
        <w:rPr>
          <w:highlight w:val="yellow"/>
          <w:u w:val="single"/>
        </w:rPr>
        <w:t>S</w:t>
      </w:r>
      <w:r w:rsidRPr="008A4843">
        <w:rPr>
          <w:sz w:val="16"/>
        </w:rPr>
        <w:t xml:space="preserve">tates, </w:t>
      </w:r>
      <w:r w:rsidRPr="007A2125">
        <w:rPr>
          <w:u w:val="single"/>
        </w:rPr>
        <w:t>perhaps higher,</w:t>
      </w:r>
      <w:r w:rsidRPr="008A4843">
        <w:rPr>
          <w:sz w:val="16"/>
        </w:rPr>
        <w:t xml:space="preserve">" he contends. And that's not likely to change. </w:t>
      </w:r>
      <w:r w:rsidRPr="007A2125">
        <w:rPr>
          <w:u w:val="single"/>
        </w:rPr>
        <w:t>"China is fighting poverty, malnutrition, hunger, poor health, inadequate education and limited opportunity. If you were the president of China, would you endanger progress to avoid a few degrees of temperature change?"</w:t>
      </w:r>
      <w:r w:rsidRPr="008A4843">
        <w:rPr>
          <w:sz w:val="16"/>
        </w:rPr>
        <w:t xml:space="preserve"> he asks. Muller suggests a better course for the West to take than condemning China for trying to be like the rest of us. Instead, we should encourage China to switch from coal to natural gas for its power plants, which would cut those emissions in half. </w:t>
      </w:r>
      <w:r w:rsidRPr="007A2125">
        <w:rPr>
          <w:u w:val="single"/>
        </w:rPr>
        <w:t>"Coal,"</w:t>
      </w:r>
      <w:r w:rsidRPr="008A4843">
        <w:rPr>
          <w:sz w:val="16"/>
        </w:rPr>
        <w:t xml:space="preserve"> he writes, "</w:t>
      </w:r>
      <w:r w:rsidRPr="007A2125">
        <w:rPr>
          <w:u w:val="single"/>
        </w:rPr>
        <w:t>is the filthiest fuel we have."</w:t>
      </w:r>
      <w:r w:rsidRPr="008A4843">
        <w:rPr>
          <w:sz w:val="16"/>
        </w:rPr>
        <w:t xml:space="preserve"> </w:t>
      </w:r>
    </w:p>
    <w:p w14:paraId="2232A3A8" w14:textId="77777777" w:rsidR="001F2698" w:rsidRDefault="001F2698" w:rsidP="001F2698">
      <w:pPr>
        <w:pStyle w:val="Heading3"/>
      </w:pPr>
      <w:r>
        <w:lastRenderedPageBreak/>
        <w:t>Alt Cause – Asian Pollution</w:t>
      </w:r>
    </w:p>
    <w:p w14:paraId="0BBD2021" w14:textId="77777777" w:rsidR="001F2698" w:rsidRPr="006D0475" w:rsidRDefault="001F2698" w:rsidP="001F2698">
      <w:pPr>
        <w:pStyle w:val="Heading4"/>
      </w:pPr>
      <w:r w:rsidRPr="006D0475">
        <w:t>Asia</w:t>
      </w:r>
      <w:r>
        <w:t>n</w:t>
      </w:r>
      <w:r w:rsidRPr="006D0475">
        <w:t xml:space="preserve"> pollution offsets any U</w:t>
      </w:r>
      <w:r>
        <w:t>.</w:t>
      </w:r>
      <w:r w:rsidRPr="006D0475">
        <w:t>S</w:t>
      </w:r>
      <w:r>
        <w:t>.</w:t>
      </w:r>
      <w:r w:rsidRPr="006D0475">
        <w:t xml:space="preserve"> action – global warming is inevitable</w:t>
      </w:r>
    </w:p>
    <w:p w14:paraId="71863906" w14:textId="77777777" w:rsidR="001F2698" w:rsidRPr="006D0475" w:rsidRDefault="001F2698" w:rsidP="001F2698">
      <w:r w:rsidRPr="006D0475">
        <w:rPr>
          <w:rStyle w:val="StyleStyleBold12pt"/>
        </w:rPr>
        <w:t xml:space="preserve">Knappenberger 12 </w:t>
      </w:r>
      <w:r>
        <w:rPr>
          <w:rStyle w:val="StyleStyleBold12pt"/>
          <w:sz w:val="19"/>
        </w:rPr>
        <w:t>[</w:t>
      </w:r>
      <w:r w:rsidRPr="001E36C8">
        <w:rPr>
          <w:sz w:val="19"/>
        </w:rPr>
        <w:t>Mr. Paul Knappenberger is the Assistant Director of the Cato Institute’s Center for the Study of Science. He holds an M.S. degree in Environmental Sciences (1990) from the University of Virginia as well as a B.A. degree in Environmental Sciences (1986) from the same institution.His over 20 years of experience as a climate researcher have included 10 years with the Virginia State Climatology Office and 13 years with New Hope Environmental Services, Inc. June 7th, 2012, "Asian Air Pollution Warms U.S More than Our GHG Emissions (More futility for U.S. EPA)" www.masterresource.org/2012/06/asian-air-pollution-warming/</w:t>
      </w:r>
      <w:r>
        <w:rPr>
          <w:sz w:val="19"/>
        </w:rPr>
        <w:t>]</w:t>
      </w:r>
    </w:p>
    <w:p w14:paraId="45468D5F" w14:textId="77777777" w:rsidR="001F2698" w:rsidRDefault="001F2698" w:rsidP="001F2698">
      <w:pPr>
        <w:rPr>
          <w:sz w:val="16"/>
        </w:rPr>
      </w:pPr>
      <w:r w:rsidRPr="006D0475">
        <w:rPr>
          <w:sz w:val="16"/>
        </w:rPr>
        <w:t>“The whims of foreign nations, not to mention Mother Nature, can completely offset any climate changes induced by U.S. greenhouse gas emissions reductions…. So, what’s the point of forcing Americans into different energy choices?”</w:t>
      </w:r>
      <w:r w:rsidRPr="006D0475">
        <w:rPr>
          <w:sz w:val="12"/>
        </w:rPr>
        <w:t>¶</w:t>
      </w:r>
      <w:r w:rsidRPr="006D0475">
        <w:rPr>
          <w:sz w:val="16"/>
        </w:rPr>
        <w:t xml:space="preserve"> </w:t>
      </w:r>
      <w:proofErr w:type="gramStart"/>
      <w:r w:rsidRPr="006D0475">
        <w:rPr>
          <w:u w:val="single"/>
        </w:rPr>
        <w:t>A</w:t>
      </w:r>
      <w:proofErr w:type="gramEnd"/>
      <w:r w:rsidRPr="006D0475">
        <w:rPr>
          <w:u w:val="single"/>
        </w:rPr>
        <w:t xml:space="preserve"> new study provides evidence that air pollution emanating from Asia will warm the U.S. as much or more than warming from U.S. greenhouse gas (GHG) emissions. The implication? </w:t>
      </w:r>
      <w:r w:rsidRPr="006D0475">
        <w:rPr>
          <w:b/>
          <w:highlight w:val="yellow"/>
          <w:u w:val="single"/>
        </w:rPr>
        <w:t>Efforts by the</w:t>
      </w:r>
      <w:r w:rsidRPr="006D0475">
        <w:rPr>
          <w:u w:val="single"/>
        </w:rPr>
        <w:t xml:space="preserve"> U.S. </w:t>
      </w:r>
      <w:r w:rsidRPr="006D0475">
        <w:rPr>
          <w:b/>
          <w:highlight w:val="yellow"/>
          <w:u w:val="single"/>
        </w:rPr>
        <w:t>Environmental Protection Agency</w:t>
      </w:r>
      <w:r w:rsidRPr="006D0475">
        <w:rPr>
          <w:u w:val="single"/>
        </w:rPr>
        <w:t xml:space="preserve"> (and otherwise) </w:t>
      </w:r>
      <w:r w:rsidRPr="006D0475">
        <w:rPr>
          <w:b/>
          <w:highlight w:val="yellow"/>
          <w:u w:val="single"/>
        </w:rPr>
        <w:t>to mitigate anthropogenic climate change is</w:t>
      </w:r>
      <w:r w:rsidRPr="006D0475">
        <w:rPr>
          <w:highlight w:val="yellow"/>
          <w:u w:val="single"/>
        </w:rPr>
        <w:t xml:space="preserve"> </w:t>
      </w:r>
      <w:r w:rsidRPr="006D0475">
        <w:rPr>
          <w:rStyle w:val="Emphasis"/>
          <w:highlight w:val="yellow"/>
        </w:rPr>
        <w:t>moot</w:t>
      </w:r>
      <w:r w:rsidRPr="006D0475">
        <w:rPr>
          <w:u w:val="single"/>
        </w:rPr>
        <w:t>.</w:t>
      </w:r>
      <w:r w:rsidRPr="006D0475">
        <w:rPr>
          <w:sz w:val="12"/>
        </w:rPr>
        <w:t>¶</w:t>
      </w:r>
      <w:r w:rsidRPr="006D0475">
        <w:rPr>
          <w:sz w:val="16"/>
        </w:rPr>
        <w:t xml:space="preserve"> </w:t>
      </w:r>
      <w:r w:rsidRPr="006D0475">
        <w:rPr>
          <w:u w:val="single"/>
        </w:rPr>
        <w:t>If the future temperature rise in the U.S. is subject to the whims of Asian environmental and energy policy, then what sense does it make for Americans to have their energy choices regulated by efforts aimed at mitigating future temperature increases across the country—efforts which will have less of an impact on temperatures than the policies enacted across Asia?</w:t>
      </w:r>
      <w:r w:rsidRPr="006D0475">
        <w:rPr>
          <w:sz w:val="12"/>
        </w:rPr>
        <w:t>¶</w:t>
      </w:r>
      <w:r w:rsidRPr="006D0475">
        <w:rPr>
          <w:sz w:val="16"/>
        </w:rPr>
        <w:t xml:space="preserve"> Maybe </w:t>
      </w:r>
      <w:r w:rsidRPr="006D0475">
        <w:rPr>
          <w:b/>
          <w:highlight w:val="yellow"/>
          <w:u w:val="single"/>
        </w:rPr>
        <w:t>the EPA should reconsider the perceived effectiveness of its</w:t>
      </w:r>
      <w:r w:rsidRPr="006D0475">
        <w:rPr>
          <w:b/>
          <w:u w:val="single"/>
        </w:rPr>
        <w:t xml:space="preserve"> greenhouse gas </w:t>
      </w:r>
      <w:r w:rsidRPr="006D0475">
        <w:rPr>
          <w:b/>
          <w:highlight w:val="yellow"/>
          <w:u w:val="single"/>
        </w:rPr>
        <w:t>emission regulations</w:t>
      </w:r>
      <w:r w:rsidRPr="006D0475">
        <w:rPr>
          <w:sz w:val="16"/>
        </w:rPr>
        <w:t>—at least when it comes to impacting temperatures across the U.S.</w:t>
      </w:r>
      <w:r w:rsidRPr="006D0475">
        <w:rPr>
          <w:sz w:val="12"/>
        </w:rPr>
        <w:t>¶</w:t>
      </w:r>
      <w:r w:rsidRPr="006D0475">
        <w:rPr>
          <w:sz w:val="16"/>
        </w:rPr>
        <w:t xml:space="preserve"> New Study</w:t>
      </w:r>
      <w:r w:rsidRPr="006D0475">
        <w:rPr>
          <w:sz w:val="12"/>
        </w:rPr>
        <w:t>¶</w:t>
      </w:r>
      <w:r w:rsidRPr="006D0475">
        <w:rPr>
          <w:sz w:val="16"/>
        </w:rPr>
        <w:t xml:space="preserve"> </w:t>
      </w:r>
      <w:r w:rsidRPr="006D0475">
        <w:rPr>
          <w:u w:val="single"/>
        </w:rPr>
        <w:t>A new study just published in the scientific journal Geophysical Research Letters is authored by a team led by Haiyan Teng from the National Center for Atmospheric Research</w:t>
      </w:r>
      <w:r w:rsidRPr="006D0475">
        <w:rPr>
          <w:sz w:val="16"/>
        </w:rPr>
        <w:t>, in Boulder, Colorado. The paper is titled “Potential Impacts of Asian Carbon Aerosols on Future US Warming.”</w:t>
      </w:r>
      <w:r w:rsidRPr="006D0475">
        <w:rPr>
          <w:sz w:val="12"/>
        </w:rPr>
        <w:t>¶</w:t>
      </w:r>
      <w:r w:rsidRPr="006D0475">
        <w:rPr>
          <w:sz w:val="16"/>
        </w:rPr>
        <w:t xml:space="preserve"> Skipping the details of this climate modeling study and cutting to the chase, here is the abstract of the paper</w:t>
      </w:r>
      <w:proofErr w:type="gramStart"/>
      <w:r w:rsidRPr="006D0475">
        <w:rPr>
          <w:sz w:val="16"/>
        </w:rPr>
        <w:t>:</w:t>
      </w:r>
      <w:r w:rsidRPr="006D0475">
        <w:rPr>
          <w:sz w:val="12"/>
        </w:rPr>
        <w:t>¶</w:t>
      </w:r>
      <w:proofErr w:type="gramEnd"/>
      <w:r w:rsidRPr="006D0475">
        <w:rPr>
          <w:sz w:val="16"/>
        </w:rPr>
        <w:t xml:space="preserve"> </w:t>
      </w:r>
      <w:r w:rsidRPr="006D0475">
        <w:rPr>
          <w:u w:val="single"/>
        </w:rPr>
        <w:t>This study uses an atmosphere-ocean fully coupled climate model to investigate possible remote impacts of Asian carbonaceous aerosols on US climate change.</w:t>
      </w:r>
      <w:r w:rsidRPr="006D0475">
        <w:rPr>
          <w:sz w:val="16"/>
        </w:rPr>
        <w:t xml:space="preserve"> We took a 21st century mitigation scenario as a reference, and carried out three sets of sensitivity experiments in which the prescribed carbonaceous aerosol concentrations over a selected Asian domain are increased by a factor of two, six, and ten respectively during the period of 2005–2024.</w:t>
      </w:r>
      <w:r w:rsidRPr="006D0475">
        <w:rPr>
          <w:sz w:val="12"/>
        </w:rPr>
        <w:t>¶</w:t>
      </w:r>
      <w:r w:rsidRPr="006D0475">
        <w:rPr>
          <w:sz w:val="16"/>
        </w:rPr>
        <w:t xml:space="preserve"> </w:t>
      </w:r>
      <w:r w:rsidRPr="006D0475">
        <w:rPr>
          <w:u w:val="single"/>
        </w:rPr>
        <w:t xml:space="preserve">The resulting enhancement of atmospheric </w:t>
      </w:r>
      <w:r w:rsidRPr="006D0475">
        <w:rPr>
          <w:highlight w:val="yellow"/>
          <w:u w:val="single"/>
        </w:rPr>
        <w:t>solar absorption</w:t>
      </w:r>
      <w:r w:rsidRPr="006D0475">
        <w:rPr>
          <w:u w:val="single"/>
        </w:rPr>
        <w:t xml:space="preserve"> (only the direct effect of aerosols is included) </w:t>
      </w:r>
      <w:r w:rsidRPr="006D0475">
        <w:rPr>
          <w:highlight w:val="yellow"/>
          <w:u w:val="single"/>
        </w:rPr>
        <w:t>over Asia induces</w:t>
      </w:r>
      <w:r w:rsidRPr="006D0475">
        <w:rPr>
          <w:u w:val="single"/>
        </w:rPr>
        <w:t xml:space="preserve"> tropospheric heating anomalies that force large-scale circulation changes which, averaged over the twenty-year period, </w:t>
      </w:r>
      <w:r w:rsidRPr="006D0475">
        <w:rPr>
          <w:b/>
          <w:u w:val="single"/>
        </w:rPr>
        <w:t xml:space="preserve">add as much as </w:t>
      </w:r>
      <w:r w:rsidRPr="006D0475">
        <w:rPr>
          <w:b/>
          <w:highlight w:val="yellow"/>
          <w:u w:val="single"/>
        </w:rPr>
        <w:t xml:space="preserve">an </w:t>
      </w:r>
      <w:r w:rsidRPr="006D0475">
        <w:rPr>
          <w:rStyle w:val="Emphasis"/>
          <w:highlight w:val="yellow"/>
        </w:rPr>
        <w:t>additional 0.4°C warming</w:t>
      </w:r>
      <w:r w:rsidRPr="006D0475">
        <w:rPr>
          <w:b/>
          <w:highlight w:val="yellow"/>
          <w:u w:val="single"/>
        </w:rPr>
        <w:t xml:space="preserve"> over the</w:t>
      </w:r>
      <w:r w:rsidRPr="006D0475">
        <w:rPr>
          <w:b/>
          <w:u w:val="single"/>
        </w:rPr>
        <w:t xml:space="preserve"> eastern </w:t>
      </w:r>
      <w:r w:rsidRPr="006D0475">
        <w:rPr>
          <w:b/>
          <w:highlight w:val="yellow"/>
          <w:u w:val="single"/>
        </w:rPr>
        <w:t>US</w:t>
      </w:r>
      <w:r w:rsidRPr="006D0475">
        <w:rPr>
          <w:b/>
          <w:u w:val="single"/>
        </w:rPr>
        <w:t xml:space="preserve"> during winter</w:t>
      </w:r>
      <w:r w:rsidRPr="006D0475">
        <w:rPr>
          <w:u w:val="single"/>
        </w:rPr>
        <w:t xml:space="preserve"> and over most of the US during summer. Such remote impacts are confirmed by an atmosphere stand-alone experiment with specified heating anomalies over Asia that represent the direct effect of the carbon aerosols.</w:t>
      </w:r>
      <w:r w:rsidRPr="006D0475">
        <w:rPr>
          <w:sz w:val="12"/>
        </w:rPr>
        <w:t>¶</w:t>
      </w:r>
      <w:r w:rsidRPr="006D0475">
        <w:rPr>
          <w:sz w:val="12"/>
          <w:u w:val="single"/>
        </w:rPr>
        <w:t xml:space="preserve"> </w:t>
      </w:r>
      <w:r w:rsidRPr="006D0475">
        <w:rPr>
          <w:sz w:val="16"/>
        </w:rPr>
        <w:t xml:space="preserve">Usually, when considering </w:t>
      </w:r>
      <w:r w:rsidRPr="006D0475">
        <w:rPr>
          <w:u w:val="single"/>
        </w:rPr>
        <w:t>the climate impact</w:t>
      </w:r>
      <w:r w:rsidRPr="006D0475">
        <w:rPr>
          <w:sz w:val="16"/>
        </w:rPr>
        <w:t xml:space="preserve"> from carbon aerosol emissions (primarily in the form of black carbon, or soot), the effect </w:t>
      </w:r>
      <w:r w:rsidRPr="006D0475">
        <w:rPr>
          <w:u w:val="single"/>
        </w:rPr>
        <w:t>is thought to be largely contained to the local or regional scale</w:t>
      </w:r>
      <w:r w:rsidRPr="006D0475">
        <w:rPr>
          <w:sz w:val="16"/>
        </w:rPr>
        <w:t xml:space="preserve"> because the atmospheric lifetime of these particulates is only on the order of a week (before they are rained out). Since Asia lies on the far side of the Pacific Ocean—a distance which requires about a week for air masses to navigate—we usually aren’t overly concerned about the quality of Asian air or the quantity of junk that they emit into it. By the time it gets here, it has largely been naturally scrubbed clean</w:t>
      </w:r>
      <w:proofErr w:type="gramStart"/>
      <w:r w:rsidRPr="006D0475">
        <w:rPr>
          <w:sz w:val="16"/>
        </w:rPr>
        <w:t>.</w:t>
      </w:r>
      <w:r w:rsidRPr="006D0475">
        <w:rPr>
          <w:sz w:val="12"/>
        </w:rPr>
        <w:t>¶</w:t>
      </w:r>
      <w:proofErr w:type="gramEnd"/>
      <w:r w:rsidRPr="006D0475">
        <w:rPr>
          <w:sz w:val="16"/>
        </w:rPr>
        <w:t xml:space="preserve"> </w:t>
      </w:r>
      <w:r w:rsidRPr="006D0475">
        <w:rPr>
          <w:u w:val="single"/>
        </w:rPr>
        <w:t>But</w:t>
      </w:r>
      <w:r w:rsidRPr="006D0475">
        <w:rPr>
          <w:sz w:val="16"/>
        </w:rPr>
        <w:t xml:space="preserve"> in the Teng et al. study, the authors find that, according to their climate model, </w:t>
      </w:r>
      <w:r w:rsidRPr="006D0475">
        <w:rPr>
          <w:u w:val="single"/>
        </w:rPr>
        <w:t xml:space="preserve">the local heating of the atmosphere by the </w:t>
      </w:r>
      <w:r w:rsidRPr="006D0475">
        <w:rPr>
          <w:highlight w:val="yellow"/>
          <w:u w:val="single"/>
        </w:rPr>
        <w:t>Asian carbon aerosols</w:t>
      </w:r>
      <w:r w:rsidRPr="006D0475">
        <w:rPr>
          <w:u w:val="single"/>
        </w:rPr>
        <w:t xml:space="preserve"> (which are quite good at absorbing sunlight) can </w:t>
      </w:r>
      <w:r w:rsidRPr="006D0475">
        <w:rPr>
          <w:b/>
          <w:highlight w:val="yellow"/>
          <w:u w:val="single"/>
        </w:rPr>
        <w:t>impart changes to</w:t>
      </w:r>
      <w:r w:rsidRPr="006D0475">
        <w:rPr>
          <w:b/>
          <w:u w:val="single"/>
        </w:rPr>
        <w:t xml:space="preserve"> the character of the </w:t>
      </w:r>
      <w:r w:rsidRPr="006D0475">
        <w:rPr>
          <w:b/>
          <w:highlight w:val="yellow"/>
          <w:u w:val="single"/>
        </w:rPr>
        <w:t>larger-scale atmospheric circulation patterns</w:t>
      </w:r>
      <w:r w:rsidRPr="006D0475">
        <w:rPr>
          <w:b/>
          <w:u w:val="single"/>
        </w:rPr>
        <w:t>.</w:t>
      </w:r>
      <w:r w:rsidRPr="006D0475">
        <w:rPr>
          <w:u w:val="single"/>
        </w:rPr>
        <w:t xml:space="preserve"> And these changes to the broader atmospheric flow produce an effect on the weather patterns in the U.S.</w:t>
      </w:r>
      <w:r w:rsidRPr="006D0475">
        <w:rPr>
          <w:sz w:val="16"/>
        </w:rPr>
        <w:t xml:space="preserve"> and thus induce a change in the climate here characterized by “0.4°C [surface air temperature] warming on average over the eastern US during winter and over almost the entire US during summer” averaged over the 2005–2024 period.</w:t>
      </w:r>
      <w:r w:rsidRPr="006D0475">
        <w:rPr>
          <w:sz w:val="12"/>
        </w:rPr>
        <w:t>¶</w:t>
      </w:r>
      <w:r w:rsidRPr="006D0475">
        <w:rPr>
          <w:sz w:val="16"/>
        </w:rPr>
        <w:t xml:space="preserve"> While most of the summer warming doesn’t start to kick in until Asian carbonaceous aerosol emissions are upped in the model to 10 times what they are today, the winter warming over the eastern half of the country is large (several tenths of a °C) even at twice the current rate of Asian emissions.</w:t>
      </w:r>
      <w:r w:rsidRPr="006D0475">
        <w:rPr>
          <w:sz w:val="12"/>
        </w:rPr>
        <w:t>¶</w:t>
      </w:r>
      <w:r w:rsidRPr="006D0475">
        <w:rPr>
          <w:sz w:val="16"/>
        </w:rPr>
        <w:t xml:space="preserve"> Now let’s revisit just how much “global warming” that stringent U.S. greenhouse gas emissions reductions may avoid averaged across the country.</w:t>
      </w:r>
      <w:r w:rsidRPr="006D0475">
        <w:rPr>
          <w:sz w:val="12"/>
        </w:rPr>
        <w:t>¶</w:t>
      </w:r>
      <w:r w:rsidRPr="006D0475">
        <w:rPr>
          <w:sz w:val="16"/>
        </w:rPr>
        <w:t xml:space="preserve"> In my Master Resource post “Climate Impacts of Waxman-Markey (the IPCC-based arithmetic of no gain)” I calculated that </w:t>
      </w:r>
      <w:r w:rsidRPr="006D0475">
        <w:rPr>
          <w:u w:val="single"/>
        </w:rPr>
        <w:t xml:space="preserve">a more than 80% reduction of greenhouse gas emissions in the U.S. by the year 2050 would result in a reduction of global temperatures (from where they otherwise would be) of about 0.05°C. Since the U.S. is projected to warm slightly more than the global average (land warms faster than the oceans), a 0.05°C of global temperature reduction probably amounts to about 0.075°C of temperature </w:t>
      </w:r>
      <w:r w:rsidRPr="006D0475">
        <w:rPr>
          <w:u w:val="single"/>
        </w:rPr>
        <w:lastRenderedPageBreak/>
        <w:t>“savings” averaged across the U.S., by the year 2050.</w:t>
      </w:r>
      <w:r w:rsidRPr="006D0475">
        <w:rPr>
          <w:sz w:val="12"/>
        </w:rPr>
        <w:t>¶</w:t>
      </w:r>
      <w:r w:rsidRPr="006D0475">
        <w:rPr>
          <w:sz w:val="12"/>
          <w:u w:val="single"/>
        </w:rPr>
        <w:t xml:space="preserve"> </w:t>
      </w:r>
      <w:r w:rsidRPr="006D0475">
        <w:rPr>
          <w:u w:val="single"/>
        </w:rPr>
        <w:t xml:space="preserve">Comparing the amount of warming in the U.S. saved by reducing our greenhouse gas emissions by some 80% to the amount of warming added in the U.S. by increases in Asian black carbon (soot) aerosol emissions (at least according to Teng et al.) and there is no clear winner. </w:t>
      </w:r>
      <w:r w:rsidRPr="006D0475">
        <w:rPr>
          <w:highlight w:val="yellow"/>
          <w:u w:val="single"/>
        </w:rPr>
        <w:t>Which points out</w:t>
      </w:r>
      <w:r w:rsidRPr="006D0475">
        <w:rPr>
          <w:u w:val="single"/>
        </w:rPr>
        <w:t xml:space="preserve"> the anemic effect that U.S. greenhouse gas reductions will have on the climate of the U.S. and </w:t>
      </w:r>
      <w:r w:rsidRPr="006D0475">
        <w:rPr>
          <w:b/>
          <w:u w:val="single"/>
        </w:rPr>
        <w:t xml:space="preserve">just </w:t>
      </w:r>
      <w:r w:rsidRPr="006D0475">
        <w:rPr>
          <w:b/>
          <w:highlight w:val="yellow"/>
          <w:u w:val="single"/>
        </w:rPr>
        <w:t>how easily</w:t>
      </w:r>
      <w:r w:rsidRPr="006D0475">
        <w:rPr>
          <w:b/>
          <w:u w:val="single"/>
        </w:rPr>
        <w:t xml:space="preserve"> the whims of </w:t>
      </w:r>
      <w:r w:rsidRPr="006D0475">
        <w:rPr>
          <w:b/>
          <w:highlight w:val="yellow"/>
          <w:u w:val="single"/>
        </w:rPr>
        <w:t>foreign nations, not to mention Mother Nature, can completely offset any</w:t>
      </w:r>
      <w:r w:rsidRPr="006D0475">
        <w:rPr>
          <w:b/>
          <w:u w:val="single"/>
        </w:rPr>
        <w:t xml:space="preserve"> climate changes induced by our greenhouse gas </w:t>
      </w:r>
      <w:r w:rsidRPr="006D0475">
        <w:rPr>
          <w:b/>
          <w:highlight w:val="yellow"/>
          <w:u w:val="single"/>
        </w:rPr>
        <w:t>emissions reductions</w:t>
      </w:r>
      <w:r w:rsidRPr="006D0475">
        <w:rPr>
          <w:sz w:val="16"/>
        </w:rPr>
        <w:t>.</w:t>
      </w:r>
      <w:r w:rsidRPr="006D0475">
        <w:rPr>
          <w:sz w:val="12"/>
        </w:rPr>
        <w:t>¶</w:t>
      </w:r>
      <w:r w:rsidRPr="006D0475">
        <w:rPr>
          <w:sz w:val="16"/>
        </w:rPr>
        <w:t xml:space="preserve"> And even if the traditional form of air pollution (e.g., soot) does not increase across Asia (a slim chance of that), greenhouse gases emitted there certainly will. For example, at the current growth rate, </w:t>
      </w:r>
      <w:r w:rsidRPr="006D0475">
        <w:rPr>
          <w:rStyle w:val="Emphasis"/>
        </w:rPr>
        <w:t xml:space="preserve">new greenhouse gas </w:t>
      </w:r>
      <w:r w:rsidRPr="006D0475">
        <w:rPr>
          <w:rStyle w:val="Emphasis"/>
          <w:highlight w:val="yellow"/>
        </w:rPr>
        <w:t>emissions from China will completely subsume an 80% reduction in U.S. greenhouse gas emission</w:t>
      </w:r>
      <w:r w:rsidRPr="006D0475">
        <w:rPr>
          <w:rStyle w:val="Emphasis"/>
        </w:rPr>
        <w:t xml:space="preserve"> in just over a decade.</w:t>
      </w:r>
      <w:r w:rsidRPr="006D0475">
        <w:rPr>
          <w:sz w:val="16"/>
        </w:rPr>
        <w:t xml:space="preserve"> Once again, pointing out that a reduction in domestic greenhouse gases is for naught, at least when it comes to mitigating climate change</w:t>
      </w:r>
      <w:proofErr w:type="gramStart"/>
      <w:r w:rsidRPr="006D0475">
        <w:rPr>
          <w:sz w:val="16"/>
        </w:rPr>
        <w:t>.</w:t>
      </w:r>
      <w:r w:rsidRPr="006D0475">
        <w:rPr>
          <w:sz w:val="12"/>
        </w:rPr>
        <w:t>¶</w:t>
      </w:r>
      <w:proofErr w:type="gramEnd"/>
      <w:r w:rsidRPr="006D0475">
        <w:rPr>
          <w:sz w:val="16"/>
        </w:rPr>
        <w:t xml:space="preserve"> So, what’s the point, really, of forcing Americans into different energy choices? As I have repeatedly pointed out, </w:t>
      </w:r>
      <w:r w:rsidRPr="006D0475">
        <w:rPr>
          <w:rStyle w:val="Emphasis"/>
          <w:highlight w:val="yellow"/>
        </w:rPr>
        <w:t>nothing we do here</w:t>
      </w:r>
      <w:r w:rsidRPr="006D0475">
        <w:rPr>
          <w:rStyle w:val="Emphasis"/>
        </w:rPr>
        <w:t xml:space="preserve"> (when it comes to greenhouse gas emissions) </w:t>
      </w:r>
      <w:r w:rsidRPr="006D0475">
        <w:rPr>
          <w:rStyle w:val="Emphasis"/>
          <w:highlight w:val="yellow"/>
        </w:rPr>
        <w:t>will make any difference</w:t>
      </w:r>
      <w:r w:rsidRPr="006D0475">
        <w:rPr>
          <w:rStyle w:val="Emphasis"/>
        </w:rPr>
        <w:t xml:space="preserve"> either </w:t>
      </w:r>
      <w:r w:rsidRPr="006D0475">
        <w:rPr>
          <w:rStyle w:val="Emphasis"/>
          <w:highlight w:val="yellow"/>
        </w:rPr>
        <w:t>domestically, or globally, when it comes to</w:t>
      </w:r>
      <w:r w:rsidRPr="006D0475">
        <w:rPr>
          <w:rStyle w:val="Emphasis"/>
        </w:rPr>
        <w:t xml:space="preserve"> influences on </w:t>
      </w:r>
      <w:r w:rsidRPr="006D0475">
        <w:rPr>
          <w:rStyle w:val="Emphasis"/>
          <w:highlight w:val="yellow"/>
        </w:rPr>
        <w:t>the climate.</w:t>
      </w:r>
      <w:r w:rsidRPr="006D0475">
        <w:rPr>
          <w:sz w:val="16"/>
        </w:rPr>
        <w:t xml:space="preserve"> What the powers-that-be behind emissions reduction schemes in the U.S. are hoping for is that 1) it doesn’t hurt us too much, and 2) that China and other large developing nations will follow our lead</w:t>
      </w:r>
      <w:proofErr w:type="gramStart"/>
      <w:r w:rsidRPr="006D0475">
        <w:rPr>
          <w:sz w:val="16"/>
        </w:rPr>
        <w:t>.</w:t>
      </w:r>
      <w:r w:rsidRPr="006D0475">
        <w:rPr>
          <w:sz w:val="12"/>
        </w:rPr>
        <w:t>¶</w:t>
      </w:r>
      <w:proofErr w:type="gramEnd"/>
      <w:r w:rsidRPr="006D0475">
        <w:rPr>
          <w:sz w:val="16"/>
        </w:rPr>
        <w:t xml:space="preserve"> Both outcomes seem dubious at time scales that make a difference.</w:t>
      </w:r>
    </w:p>
    <w:p w14:paraId="3EAA4875" w14:textId="77777777" w:rsidR="001F2698" w:rsidRPr="00D325F8" w:rsidRDefault="001F2698" w:rsidP="001F2698">
      <w:pPr>
        <w:pStyle w:val="Heading4"/>
      </w:pPr>
      <w:r w:rsidRPr="00D325F8">
        <w:t>China is the largest emitter of CO2</w:t>
      </w:r>
    </w:p>
    <w:p w14:paraId="25AA8D44" w14:textId="77777777" w:rsidR="001F2698" w:rsidRPr="00D325F8" w:rsidRDefault="001F2698" w:rsidP="001F2698">
      <w:pPr>
        <w:rPr>
          <w:sz w:val="16"/>
        </w:rPr>
      </w:pPr>
      <w:r w:rsidRPr="00EA7A31">
        <w:rPr>
          <w:rStyle w:val="StyleStyleBold12pt"/>
        </w:rPr>
        <w:t>Chen et al 10</w:t>
      </w:r>
      <w:r w:rsidRPr="00D325F8">
        <w:rPr>
          <w:b/>
          <w:sz w:val="16"/>
        </w:rPr>
        <w:t xml:space="preserve"> </w:t>
      </w:r>
      <w:r w:rsidRPr="00D325F8">
        <w:rPr>
          <w:sz w:val="16"/>
        </w:rPr>
        <w:t xml:space="preserve">Chen, Qian, Peridas, Qiu, Ho: Natural Resources Defense Council, Friedmann: Lawrence Livermore National Laboratory, Li, Wei: Institute of Rock and Soil Mechanics, Chinese Academy of Sciences, Sung, Fowler: Clean Air Task Force, Seligsohn, Liu, Forbes: World Resources Institute, Zhang: China Tsinghua University, Zhao: Institute of Engineering Thermophysics, Chinese Academy of Sciences (Jason Chen, Jingjing Qian, George Peridas, Yueming Qiu, Bruce Ho, Julio Friedmann, Xiaochun Li, Ning Wei, S. Ming Sung, Mike Fowler, Deborah Seligsohn, Yue Liu, Sarah Forbes, Dongjie Zhang, Lifeng Zhao, December 2010, “Identifying Near-Term Opportunities For Carbon Capture and Sequestration (CCS) in China,” </w:t>
      </w:r>
      <w:r w:rsidRPr="00A95390">
        <w:rPr>
          <w:sz w:val="16"/>
        </w:rPr>
        <w:t>http://docs.nrdc.org/internationa</w:t>
      </w:r>
      <w:r>
        <w:rPr>
          <w:sz w:val="16"/>
        </w:rPr>
        <w:t>l/files/int_10121001a.pdf)</w:t>
      </w:r>
    </w:p>
    <w:p w14:paraId="1AFA3E99" w14:textId="77777777" w:rsidR="001F2698" w:rsidRPr="001F2698" w:rsidRDefault="001F2698" w:rsidP="001F2698">
      <w:pPr>
        <w:pStyle w:val="card"/>
        <w:ind w:left="0"/>
        <w:rPr>
          <w:rFonts w:ascii="Calibri" w:hAnsi="Calibri"/>
          <w:b/>
          <w:bCs/>
          <w:sz w:val="22"/>
          <w:u w:val="single"/>
        </w:rPr>
      </w:pPr>
      <w:r w:rsidRPr="00A95390">
        <w:t xml:space="preserve">After three decades of rapid industrialization fueled by coal, </w:t>
      </w:r>
      <w:r w:rsidRPr="00A95390">
        <w:rPr>
          <w:rStyle w:val="StyleBoldUnderline"/>
          <w:b w:val="0"/>
        </w:rPr>
        <w:t xml:space="preserve">China is now the world’s biggest emitter of carbon dioxide (CO2)—the pollutant most responsible for global warming.1 This economic growth has lifted hundreds of millions of people out of poverty, and millions more could gain from further economic development. Yet continued reliance on coal-fired power threatens to create a </w:t>
      </w:r>
      <w:r w:rsidRPr="00A95390">
        <w:rPr>
          <w:rStyle w:val="Emphasis"/>
          <w:rFonts w:eastAsiaTheme="majorEastAsia"/>
          <w:b w:val="0"/>
        </w:rPr>
        <w:t>climate catastrophe</w:t>
      </w:r>
      <w:r w:rsidRPr="00A95390">
        <w:rPr>
          <w:rStyle w:val="StyleBoldUnderline"/>
          <w:b w:val="0"/>
        </w:rPr>
        <w:t>.</w:t>
      </w:r>
    </w:p>
    <w:p w14:paraId="0D4045B5" w14:textId="77777777" w:rsidR="001F2698" w:rsidRPr="001F2698" w:rsidRDefault="001F2698" w:rsidP="001F2698">
      <w:pPr>
        <w:keepNext/>
        <w:keepLines/>
        <w:pageBreakBefore/>
        <w:spacing w:before="200"/>
        <w:jc w:val="center"/>
        <w:outlineLvl w:val="1"/>
        <w:rPr>
          <w:rFonts w:asciiTheme="majorHAnsi" w:eastAsiaTheme="majorEastAsia" w:hAnsiTheme="majorHAnsi" w:cs="Times New Roman"/>
          <w:b/>
          <w:bCs/>
          <w:sz w:val="44"/>
          <w:szCs w:val="44"/>
          <w:u w:val="double"/>
        </w:rPr>
      </w:pPr>
      <w:r w:rsidRPr="001F2698">
        <w:rPr>
          <w:rFonts w:asciiTheme="majorHAnsi" w:eastAsiaTheme="majorEastAsia" w:hAnsiTheme="majorHAnsi" w:cs="Times New Roman"/>
          <w:b/>
          <w:bCs/>
          <w:sz w:val="44"/>
          <w:szCs w:val="44"/>
          <w:u w:val="double"/>
        </w:rPr>
        <w:lastRenderedPageBreak/>
        <w:t>Adaptation Debate</w:t>
      </w:r>
    </w:p>
    <w:p w14:paraId="75BEE739" w14:textId="77777777" w:rsid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Yes Adaption</w:t>
      </w:r>
    </w:p>
    <w:p w14:paraId="37B977EF" w14:textId="77777777" w:rsidR="001F2698" w:rsidRPr="00FD1421" w:rsidRDefault="001F2698" w:rsidP="001F2698">
      <w:pPr>
        <w:keepNext/>
        <w:keepLines/>
        <w:spacing w:before="200"/>
        <w:outlineLvl w:val="3"/>
        <w:rPr>
          <w:rFonts w:eastAsiaTheme="majorEastAsia"/>
          <w:b/>
          <w:bCs/>
          <w:iCs/>
          <w:sz w:val="26"/>
        </w:rPr>
      </w:pPr>
      <w:r w:rsidRPr="00FD1421">
        <w:rPr>
          <w:rFonts w:eastAsiaTheme="majorEastAsia"/>
          <w:b/>
          <w:bCs/>
          <w:iCs/>
          <w:sz w:val="26"/>
        </w:rPr>
        <w:t>Growth will radically increase adaptive capacity</w:t>
      </w:r>
      <w:r>
        <w:rPr>
          <w:rFonts w:eastAsiaTheme="majorEastAsia"/>
          <w:b/>
          <w:bCs/>
          <w:iCs/>
          <w:sz w:val="26"/>
        </w:rPr>
        <w:t xml:space="preserve"> - their studies discount it - </w:t>
      </w:r>
      <w:r w:rsidRPr="00FD1421">
        <w:rPr>
          <w:rFonts w:eastAsiaTheme="majorEastAsia"/>
          <w:b/>
          <w:bCs/>
          <w:iCs/>
          <w:sz w:val="26"/>
        </w:rPr>
        <w:t>produces huge over-estimates of warming impacts</w:t>
      </w:r>
    </w:p>
    <w:p w14:paraId="613AD9F9" w14:textId="77777777" w:rsidR="001F2698" w:rsidRPr="005D59F7" w:rsidRDefault="001F2698" w:rsidP="001F2698">
      <w:pPr>
        <w:rPr>
          <w:rFonts w:asciiTheme="minorHAnsi" w:hAnsiTheme="minorHAnsi"/>
          <w:sz w:val="16"/>
        </w:rPr>
      </w:pPr>
      <w:r w:rsidRPr="005D59F7">
        <w:rPr>
          <w:rFonts w:eastAsia="Times New Roman"/>
          <w:b/>
          <w:sz w:val="24"/>
        </w:rPr>
        <w:t>Goklany 11</w:t>
      </w:r>
      <w:r w:rsidRPr="005D59F7">
        <w:rPr>
          <w:rFonts w:eastAsia="Times New Roman"/>
          <w:sz w:val="16"/>
        </w:rPr>
        <w:t xml:space="preserve"> [Indur M. , science and technology policy analyst and Assistant Director of </w:t>
      </w:r>
      <w:hyperlink r:id="rId17" w:tooltip="Click to Continue &gt; by GoPhoto.it V9.0" w:history="1">
        <w:r w:rsidRPr="005D59F7">
          <w:rPr>
            <w:rFonts w:eastAsia="Times New Roman"/>
            <w:sz w:val="16"/>
          </w:rPr>
          <w:t>PROGRAMS</w:t>
        </w:r>
        <w:r>
          <w:rPr>
            <w:rFonts w:eastAsia="Times New Roman"/>
            <w:noProof/>
            <w:sz w:val="16"/>
          </w:rPr>
          <w:drawing>
            <wp:inline distT="0" distB="0" distL="0" distR="0" wp14:anchorId="4A049AD6" wp14:editId="2DB4F303">
              <wp:extent cx="100330" cy="100330"/>
              <wp:effectExtent l="0" t="0" r="0" b="0"/>
              <wp:docPr id="7" name="Picture 7" descr="http://cdncache1-a.akamaihd.net/items/it/img/arrow-10x10.png">
                <a:hlinkClick xmlns:a="http://schemas.openxmlformats.org/drawingml/2006/main" r:id="rId17" tooltip="&quot;Click to Continue &gt; by GoPhoto.it V9.0&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cdncache1-a.akamaihd.net/items/it/img/arrow-10x10.png">
                        <a:hlinkClick r:id="rId17" tooltip="&quot;Click to Continue &gt; by GoPhoto.it V9.0&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0330" cy="100330"/>
                      </a:xfrm>
                      <a:prstGeom prst="rect">
                        <a:avLst/>
                      </a:prstGeom>
                      <a:noFill/>
                      <a:ln>
                        <a:noFill/>
                      </a:ln>
                    </pic:spPr>
                  </pic:pic>
                </a:graphicData>
              </a:graphic>
            </wp:inline>
          </w:drawing>
        </w:r>
      </w:hyperlink>
      <w:r w:rsidRPr="005D59F7">
        <w:rPr>
          <w:rFonts w:eastAsia="Times New Roman"/>
          <w:sz w:val="16"/>
        </w:rPr>
        <w:t>, Science and Technology Policy for the United States Department of the Interior; was associated with the Intergovernmental Panel on Climate Change off and on for 20 years as an author, expert reviewer and U.S. delegate, December 2011, "Misled on Climate Change: How the UN IPCC (and others) Exaggerate the Impacts of Global Warming," online:http://goklany.org/library/Reason20CC20and20Development202011.pdf]</w:t>
      </w:r>
      <w:r w:rsidRPr="005D59F7">
        <w:rPr>
          <w:rFonts w:eastAsia="Times New Roman"/>
          <w:sz w:val="16"/>
        </w:rPr>
        <w:br/>
      </w:r>
      <w:r w:rsidRPr="005D59F7">
        <w:rPr>
          <w:rFonts w:asciiTheme="minorHAnsi" w:hAnsiTheme="minorHAnsi"/>
          <w:sz w:val="16"/>
        </w:rPr>
        <w:t xml:space="preserve">In other words, </w:t>
      </w:r>
      <w:r w:rsidRPr="005D59F7">
        <w:rPr>
          <w:rStyle w:val="StyleBoldUnderline"/>
          <w:rFonts w:asciiTheme="minorHAnsi" w:hAnsiTheme="minorHAnsi"/>
          <w:b w:val="0"/>
        </w:rPr>
        <w:t xml:space="preserve">the </w:t>
      </w:r>
      <w:r w:rsidRPr="005D59F7">
        <w:rPr>
          <w:rStyle w:val="StyleBoldUnderline"/>
          <w:rFonts w:asciiTheme="minorHAnsi" w:hAnsiTheme="minorHAnsi"/>
          <w:b w:val="0"/>
          <w:highlight w:val="cyan"/>
        </w:rPr>
        <w:t>countries that are</w:t>
      </w:r>
      <w:r w:rsidRPr="005D59F7">
        <w:rPr>
          <w:rStyle w:val="StyleBoldUnderline"/>
          <w:rFonts w:asciiTheme="minorHAnsi" w:hAnsiTheme="minorHAnsi"/>
          <w:b w:val="0"/>
        </w:rPr>
        <w:t xml:space="preserve"> today </w:t>
      </w:r>
      <w:r w:rsidRPr="005D59F7">
        <w:rPr>
          <w:rStyle w:val="StyleBoldUnderline"/>
          <w:rFonts w:asciiTheme="minorHAnsi" w:hAnsiTheme="minorHAnsi"/>
          <w:b w:val="0"/>
          <w:highlight w:val="cyan"/>
        </w:rPr>
        <w:t>poorer will be</w:t>
      </w:r>
      <w:r w:rsidRPr="005D59F7">
        <w:rPr>
          <w:rFonts w:asciiTheme="minorHAnsi" w:hAnsiTheme="minorHAnsi"/>
          <w:sz w:val="16"/>
          <w:highlight w:val="cyan"/>
        </w:rPr>
        <w:t xml:space="preserve"> </w:t>
      </w:r>
      <w:r w:rsidRPr="005D59F7">
        <w:rPr>
          <w:rStyle w:val="StyleBoldUnderline"/>
          <w:rFonts w:asciiTheme="minorHAnsi" w:hAnsiTheme="minorHAnsi"/>
          <w:b w:val="0"/>
          <w:highlight w:val="cyan"/>
        </w:rPr>
        <w:t>extremely wealthy</w:t>
      </w:r>
      <w:r w:rsidRPr="005D59F7">
        <w:rPr>
          <w:rStyle w:val="StyleBoldUnderline"/>
          <w:rFonts w:asciiTheme="minorHAnsi" w:hAnsiTheme="minorHAnsi"/>
          <w:b w:val="0"/>
        </w:rPr>
        <w:t xml:space="preserve"> (by today’s standards) </w:t>
      </w:r>
      <w:r w:rsidRPr="005D59F7">
        <w:rPr>
          <w:rStyle w:val="StyleBoldUnderline"/>
          <w:rFonts w:asciiTheme="minorHAnsi" w:hAnsiTheme="minorHAnsi"/>
          <w:b w:val="0"/>
          <w:highlight w:val="cyan"/>
        </w:rPr>
        <w:t>and</w:t>
      </w:r>
      <w:r w:rsidRPr="005D59F7">
        <w:rPr>
          <w:rFonts w:asciiTheme="minorHAnsi" w:hAnsiTheme="minorHAnsi"/>
          <w:sz w:val="16"/>
          <w:highlight w:val="cyan"/>
        </w:rPr>
        <w:t xml:space="preserve"> </w:t>
      </w:r>
      <w:r w:rsidRPr="005D59F7">
        <w:rPr>
          <w:rStyle w:val="StyleBoldUnderline"/>
          <w:rFonts w:asciiTheme="minorHAnsi" w:hAnsiTheme="minorHAnsi"/>
          <w:b w:val="0"/>
          <w:highlight w:val="cyan"/>
        </w:rPr>
        <w:t>their</w:t>
      </w:r>
      <w:r w:rsidRPr="005D59F7">
        <w:rPr>
          <w:rFonts w:asciiTheme="minorHAnsi" w:hAnsiTheme="minorHAnsi"/>
          <w:sz w:val="16"/>
          <w:highlight w:val="cyan"/>
        </w:rPr>
        <w:t xml:space="preserve"> </w:t>
      </w:r>
      <w:r w:rsidRPr="005D59F7">
        <w:rPr>
          <w:b/>
          <w:highlight w:val="cyan"/>
          <w:u w:val="single"/>
        </w:rPr>
        <w:t>adaptive capacity</w:t>
      </w:r>
      <w:r w:rsidRPr="005D59F7">
        <w:rPr>
          <w:rFonts w:asciiTheme="minorHAnsi" w:hAnsiTheme="minorHAnsi"/>
          <w:sz w:val="16"/>
          <w:highlight w:val="cyan"/>
        </w:rPr>
        <w:t xml:space="preserve"> </w:t>
      </w:r>
      <w:r w:rsidRPr="005D59F7">
        <w:rPr>
          <w:rStyle w:val="StyleBoldUnderline"/>
          <w:rFonts w:asciiTheme="minorHAnsi" w:hAnsiTheme="minorHAnsi"/>
          <w:b w:val="0"/>
          <w:highlight w:val="cyan"/>
        </w:rPr>
        <w:t>should</w:t>
      </w:r>
      <w:r w:rsidRPr="005D59F7">
        <w:rPr>
          <w:rFonts w:asciiTheme="minorHAnsi" w:hAnsiTheme="minorHAnsi"/>
          <w:sz w:val="16"/>
        </w:rPr>
        <w:t xml:space="preserve"> be correspondingly higher. Indeed, their adaptive capacity should on average </w:t>
      </w:r>
      <w:r w:rsidRPr="005D59F7">
        <w:rPr>
          <w:b/>
          <w:highlight w:val="cyan"/>
          <w:u w:val="single"/>
        </w:rPr>
        <w:t>far exceed the U.S.’s today</w:t>
      </w:r>
      <w:r w:rsidRPr="005D59F7">
        <w:rPr>
          <w:rFonts w:asciiTheme="minorHAnsi" w:hAnsiTheme="minorHAnsi"/>
          <w:sz w:val="16"/>
        </w:rPr>
        <w:t xml:space="preserve">. So, </w:t>
      </w:r>
      <w:r w:rsidRPr="005D59F7">
        <w:rPr>
          <w:rStyle w:val="StyleBoldUnderline"/>
          <w:rFonts w:asciiTheme="minorHAnsi" w:hAnsiTheme="minorHAnsi"/>
          <w:b w:val="0"/>
        </w:rPr>
        <w:t xml:space="preserve">although </w:t>
      </w:r>
      <w:r w:rsidRPr="005D59F7">
        <w:rPr>
          <w:rStyle w:val="StyleBoldUnderline"/>
          <w:rFonts w:asciiTheme="minorHAnsi" w:hAnsiTheme="minorHAnsi"/>
          <w:b w:val="0"/>
          <w:highlight w:val="cyan"/>
        </w:rPr>
        <w:t>claims that</w:t>
      </w:r>
      <w:r w:rsidRPr="005D59F7">
        <w:rPr>
          <w:rStyle w:val="StyleBoldUnderline"/>
          <w:rFonts w:asciiTheme="minorHAnsi" w:hAnsiTheme="minorHAnsi"/>
          <w:b w:val="0"/>
        </w:rPr>
        <w:t xml:space="preserve"> poorer </w:t>
      </w:r>
      <w:r w:rsidRPr="005D59F7">
        <w:rPr>
          <w:rStyle w:val="StyleBoldUnderline"/>
          <w:rFonts w:asciiTheme="minorHAnsi" w:hAnsiTheme="minorHAnsi"/>
          <w:b w:val="0"/>
          <w:highlight w:val="cyan"/>
        </w:rPr>
        <w:t>countries will be unable to cope</w:t>
      </w:r>
      <w:r w:rsidRPr="005D59F7">
        <w:rPr>
          <w:rStyle w:val="StyleBoldUnderline"/>
          <w:rFonts w:asciiTheme="minorHAnsi" w:hAnsiTheme="minorHAnsi"/>
          <w:b w:val="0"/>
        </w:rPr>
        <w:t xml:space="preserve"> with</w:t>
      </w:r>
      <w:r w:rsidRPr="005D59F7">
        <w:rPr>
          <w:rFonts w:asciiTheme="minorHAnsi" w:hAnsiTheme="minorHAnsi"/>
          <w:sz w:val="16"/>
        </w:rPr>
        <w:t xml:space="preserve"> future </w:t>
      </w:r>
      <w:r w:rsidRPr="005D59F7">
        <w:rPr>
          <w:rStyle w:val="StyleBoldUnderline"/>
          <w:rFonts w:asciiTheme="minorHAnsi" w:hAnsiTheme="minorHAnsi"/>
          <w:b w:val="0"/>
        </w:rPr>
        <w:t>climate change may have been true for the world of 1990</w:t>
      </w:r>
      <w:r w:rsidRPr="005D59F7">
        <w:rPr>
          <w:rFonts w:asciiTheme="minorHAnsi" w:hAnsiTheme="minorHAnsi"/>
          <w:sz w:val="16"/>
        </w:rPr>
        <w:t xml:space="preserve"> (the base year), </w:t>
      </w:r>
      <w:r w:rsidRPr="005D59F7">
        <w:rPr>
          <w:rStyle w:val="StyleBoldUnderline"/>
          <w:rFonts w:asciiTheme="minorHAnsi" w:hAnsiTheme="minorHAnsi"/>
          <w:b w:val="0"/>
        </w:rPr>
        <w:t xml:space="preserve">they </w:t>
      </w:r>
      <w:r w:rsidRPr="005D59F7">
        <w:rPr>
          <w:rStyle w:val="StyleBoldUnderline"/>
          <w:rFonts w:asciiTheme="minorHAnsi" w:hAnsiTheme="minorHAnsi"/>
          <w:b w:val="0"/>
          <w:highlight w:val="cyan"/>
        </w:rPr>
        <w:t>are</w:t>
      </w:r>
      <w:r w:rsidRPr="005D59F7">
        <w:rPr>
          <w:rFonts w:asciiTheme="minorHAnsi" w:hAnsiTheme="minorHAnsi"/>
          <w:sz w:val="16"/>
        </w:rPr>
        <w:t xml:space="preserve"> simply </w:t>
      </w:r>
      <w:r w:rsidRPr="005D59F7">
        <w:rPr>
          <w:b/>
          <w:highlight w:val="cyan"/>
          <w:u w:val="single"/>
        </w:rPr>
        <w:t>inconsistent with the assumptions built into the IPCC scenarios</w:t>
      </w:r>
      <w:r w:rsidRPr="005D59F7">
        <w:rPr>
          <w:rFonts w:asciiTheme="minorHAnsi" w:hAnsiTheme="minorHAnsi"/>
          <w:sz w:val="16"/>
        </w:rPr>
        <w:t xml:space="preserve"> and the Stern Review’s own (exaggerated) analysis.</w:t>
      </w:r>
      <w:r w:rsidRPr="005D59F7">
        <w:rPr>
          <w:rFonts w:asciiTheme="minorHAnsi" w:hAnsiTheme="minorHAnsi"/>
          <w:sz w:val="12"/>
        </w:rPr>
        <w:t>¶</w:t>
      </w:r>
      <w:r w:rsidRPr="005D59F7">
        <w:rPr>
          <w:rFonts w:asciiTheme="minorHAnsi" w:hAnsiTheme="minorHAnsi"/>
          <w:sz w:val="16"/>
        </w:rPr>
        <w:t xml:space="preserve"> </w:t>
      </w:r>
      <w:r w:rsidRPr="005D59F7">
        <w:rPr>
          <w:rStyle w:val="StyleBoldUnderline"/>
          <w:rFonts w:asciiTheme="minorHAnsi" w:hAnsiTheme="minorHAnsi"/>
          <w:b w:val="0"/>
        </w:rPr>
        <w:t>If the world of 2100 is as rich—and warm—as the more extreme scenarios suppose</w:t>
      </w:r>
      <w:r w:rsidRPr="005D59F7">
        <w:rPr>
          <w:rFonts w:asciiTheme="minorHAnsi" w:hAnsiTheme="minorHAnsi"/>
          <w:sz w:val="16"/>
        </w:rPr>
        <w:t xml:space="preserve">, </w:t>
      </w:r>
      <w:r w:rsidRPr="005D59F7">
        <w:rPr>
          <w:rStyle w:val="StyleBoldUnderline"/>
          <w:rFonts w:asciiTheme="minorHAnsi" w:hAnsiTheme="minorHAnsi"/>
          <w:b w:val="0"/>
        </w:rPr>
        <w:t xml:space="preserve">the </w:t>
      </w:r>
      <w:r w:rsidRPr="005D59F7">
        <w:rPr>
          <w:rStyle w:val="StyleBoldUnderline"/>
          <w:rFonts w:asciiTheme="minorHAnsi" w:hAnsiTheme="minorHAnsi"/>
          <w:b w:val="0"/>
          <w:highlight w:val="cyan"/>
        </w:rPr>
        <w:t>problems of poverty that warming would exacerbate</w:t>
      </w:r>
      <w:r w:rsidRPr="005D59F7">
        <w:rPr>
          <w:rFonts w:asciiTheme="minorHAnsi" w:hAnsiTheme="minorHAnsi"/>
          <w:sz w:val="16"/>
        </w:rPr>
        <w:t xml:space="preserve"> (i.e. low agricultural productivity, hunger, malnutrition, malaria and other vector-borne diseases) </w:t>
      </w:r>
      <w:r w:rsidRPr="005D59F7">
        <w:rPr>
          <w:b/>
          <w:highlight w:val="cyan"/>
          <w:u w:val="single"/>
        </w:rPr>
        <w:t>ought to be</w:t>
      </w:r>
      <w:r w:rsidRPr="005D59F7">
        <w:rPr>
          <w:rFonts w:asciiTheme="minorHAnsi" w:hAnsiTheme="minorHAnsi"/>
          <w:sz w:val="16"/>
        </w:rPr>
        <w:t xml:space="preserve"> reduced, if not </w:t>
      </w:r>
      <w:r w:rsidRPr="005D59F7">
        <w:rPr>
          <w:b/>
          <w:highlight w:val="cyan"/>
          <w:u w:val="single"/>
        </w:rPr>
        <w:t>eliminated, by 2100</w:t>
      </w:r>
      <w:r w:rsidRPr="005D59F7">
        <w:rPr>
          <w:rFonts w:asciiTheme="minorHAnsi" w:hAnsiTheme="minorHAnsi"/>
          <w:sz w:val="16"/>
        </w:rPr>
        <w:t xml:space="preserve">. Research shows that deaths from malaria and other vector-borne diseases is “cut down to insignificant numbers” when a society’s annual per capita income reaches about $3,100. 23 Therefore, even under the poorest scenario (A2), developing countries should be free of malaria well before 2100, even assuming no technological change in the interim. </w:t>
      </w:r>
      <w:r w:rsidRPr="005D59F7">
        <w:rPr>
          <w:rFonts w:asciiTheme="minorHAnsi" w:hAnsiTheme="minorHAnsi"/>
          <w:sz w:val="12"/>
        </w:rPr>
        <w:t>¶</w:t>
      </w:r>
      <w:r w:rsidRPr="005D59F7">
        <w:rPr>
          <w:rFonts w:asciiTheme="minorHAnsi" w:hAnsiTheme="minorHAnsi"/>
          <w:sz w:val="16"/>
        </w:rPr>
        <w:t xml:space="preserve"> Similarly, if the average net GDP per capita in 2100 for developing countries is between $10,000 and $62,000, and technologies become more cost-effective as they have been doing over the past several centuries, then their </w:t>
      </w:r>
      <w:r w:rsidRPr="005D59F7">
        <w:rPr>
          <w:rStyle w:val="StyleBoldUnderline"/>
          <w:rFonts w:asciiTheme="minorHAnsi" w:hAnsiTheme="minorHAnsi"/>
          <w:b w:val="0"/>
        </w:rPr>
        <w:t>farmers would be able to afford technologies that are unaffordable today (</w:t>
      </w:r>
      <w:r w:rsidRPr="005D59F7">
        <w:rPr>
          <w:rFonts w:asciiTheme="minorHAnsi" w:hAnsiTheme="minorHAnsi"/>
          <w:sz w:val="16"/>
        </w:rPr>
        <w:t xml:space="preserve">e.g., precision agriculture) </w:t>
      </w:r>
      <w:r w:rsidRPr="005D59F7">
        <w:rPr>
          <w:rStyle w:val="StyleBoldUnderline"/>
          <w:rFonts w:asciiTheme="minorHAnsi" w:hAnsiTheme="minorHAnsi"/>
          <w:b w:val="0"/>
        </w:rPr>
        <w:t>as well as new technologies that should come on line</w:t>
      </w:r>
      <w:r w:rsidRPr="005D59F7">
        <w:rPr>
          <w:rFonts w:asciiTheme="minorHAnsi" w:hAnsiTheme="minorHAnsi"/>
          <w:sz w:val="16"/>
        </w:rPr>
        <w:t xml:space="preserve"> by then (e.g., drought-resistant seeds). 24 </w:t>
      </w:r>
      <w:r w:rsidRPr="005D59F7">
        <w:rPr>
          <w:rStyle w:val="StyleBoldUnderline"/>
          <w:rFonts w:asciiTheme="minorHAnsi" w:hAnsiTheme="minorHAnsi"/>
          <w:b w:val="0"/>
        </w:rPr>
        <w:t>But</w:t>
      </w:r>
      <w:r w:rsidRPr="005D59F7">
        <w:rPr>
          <w:rFonts w:asciiTheme="minorHAnsi" w:hAnsiTheme="minorHAnsi"/>
          <w:sz w:val="16"/>
        </w:rPr>
        <w:t xml:space="preserve">, since </w:t>
      </w:r>
      <w:r w:rsidRPr="005D59F7">
        <w:rPr>
          <w:b/>
          <w:highlight w:val="cyan"/>
          <w:u w:val="single"/>
        </w:rPr>
        <w:t>impact assessments</w:t>
      </w:r>
      <w:r w:rsidRPr="005D59F7">
        <w:rPr>
          <w:rFonts w:asciiTheme="minorHAnsi" w:hAnsiTheme="minorHAnsi"/>
          <w:sz w:val="16"/>
        </w:rPr>
        <w:t xml:space="preserve"> generally </w:t>
      </w:r>
      <w:r w:rsidRPr="005D59F7">
        <w:rPr>
          <w:b/>
          <w:highlight w:val="cyan"/>
          <w:u w:val="single"/>
        </w:rPr>
        <w:t>fail to fully account for increases in economic development and technological change</w:t>
      </w:r>
      <w:r w:rsidRPr="005D59F7">
        <w:rPr>
          <w:rFonts w:asciiTheme="minorHAnsi" w:hAnsiTheme="minorHAnsi"/>
          <w:sz w:val="16"/>
        </w:rPr>
        <w:t xml:space="preserve">, </w:t>
      </w:r>
      <w:r w:rsidRPr="005D59F7">
        <w:rPr>
          <w:rStyle w:val="StyleBoldUnderline"/>
          <w:rFonts w:asciiTheme="minorHAnsi" w:hAnsiTheme="minorHAnsi"/>
          <w:b w:val="0"/>
          <w:highlight w:val="cyan"/>
        </w:rPr>
        <w:t>they</w:t>
      </w:r>
      <w:r w:rsidRPr="005D59F7">
        <w:rPr>
          <w:rFonts w:asciiTheme="minorHAnsi" w:hAnsiTheme="minorHAnsi"/>
          <w:sz w:val="16"/>
          <w:highlight w:val="cyan"/>
        </w:rPr>
        <w:t xml:space="preserve"> </w:t>
      </w:r>
      <w:r w:rsidRPr="005D59F7">
        <w:rPr>
          <w:b/>
          <w:highlight w:val="cyan"/>
          <w:u w:val="single"/>
        </w:rPr>
        <w:t>substantially overestimate future net damages from global warming</w:t>
      </w:r>
      <w:r w:rsidRPr="005D59F7">
        <w:rPr>
          <w:rFonts w:asciiTheme="minorHAnsi" w:hAnsiTheme="minorHAnsi"/>
          <w:sz w:val="16"/>
        </w:rPr>
        <w:t>.</w:t>
      </w:r>
    </w:p>
    <w:p w14:paraId="29C9109B" w14:textId="77777777" w:rsidR="001F2698" w:rsidRPr="00FD1421" w:rsidRDefault="001F2698" w:rsidP="001F2698">
      <w:pPr>
        <w:keepNext/>
        <w:keepLines/>
        <w:spacing w:before="200"/>
        <w:outlineLvl w:val="3"/>
        <w:rPr>
          <w:rFonts w:eastAsiaTheme="majorEastAsia"/>
          <w:b/>
          <w:bCs/>
          <w:iCs/>
          <w:sz w:val="26"/>
        </w:rPr>
      </w:pPr>
      <w:r w:rsidRPr="00FD1421">
        <w:rPr>
          <w:rFonts w:eastAsiaTheme="majorEastAsia"/>
          <w:b/>
          <w:bCs/>
          <w:iCs/>
          <w:sz w:val="26"/>
        </w:rPr>
        <w:t>Their studies don’t assume accelerating technological change as a result of growth—-that artificially inflates their impact</w:t>
      </w:r>
    </w:p>
    <w:p w14:paraId="218EDA69" w14:textId="77777777" w:rsidR="001F2698" w:rsidRPr="005D59F7" w:rsidRDefault="001F2698" w:rsidP="001F2698">
      <w:pPr>
        <w:rPr>
          <w:rFonts w:asciiTheme="minorHAnsi" w:hAnsiTheme="minorHAnsi"/>
          <w:sz w:val="16"/>
        </w:rPr>
      </w:pPr>
      <w:r w:rsidRPr="005D59F7">
        <w:rPr>
          <w:rFonts w:eastAsia="Times New Roman"/>
          <w:b/>
          <w:sz w:val="24"/>
        </w:rPr>
        <w:t>Goklany 11</w:t>
      </w:r>
      <w:r w:rsidRPr="005D59F7">
        <w:rPr>
          <w:rFonts w:eastAsia="Times New Roman"/>
          <w:sz w:val="16"/>
        </w:rPr>
        <w:t xml:space="preserve"> [Indur M. , science and technology policy analyst and Assistant Director of </w:t>
      </w:r>
      <w:hyperlink r:id="rId19" w:tooltip="Click to Continue &gt; by GoPhoto.it V9.0" w:history="1">
        <w:r w:rsidRPr="005D59F7">
          <w:rPr>
            <w:rFonts w:eastAsia="Times New Roman"/>
            <w:sz w:val="16"/>
          </w:rPr>
          <w:t>PROGRAMS</w:t>
        </w:r>
        <w:r>
          <w:rPr>
            <w:rFonts w:eastAsia="Times New Roman"/>
            <w:noProof/>
            <w:sz w:val="16"/>
          </w:rPr>
          <w:drawing>
            <wp:inline distT="0" distB="0" distL="0" distR="0" wp14:anchorId="11DB89D1" wp14:editId="2E42D498">
              <wp:extent cx="100330" cy="100330"/>
              <wp:effectExtent l="0" t="0" r="0" b="0"/>
              <wp:docPr id="6" name="Picture 6" descr="http://cdncache1-a.akamaihd.net/items/it/img/arrow-10x10.png">
                <a:hlinkClick xmlns:a="http://schemas.openxmlformats.org/drawingml/2006/main" r:id="rId17" tooltip="&quot;Click to Continue &gt; by GoPhoto.it V9.0&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cdncache1-a.akamaihd.net/items/it/img/arrow-10x10.png">
                        <a:hlinkClick r:id="rId17" tooltip="&quot;Click to Continue &gt; by GoPhoto.it V9.0&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0330" cy="100330"/>
                      </a:xfrm>
                      <a:prstGeom prst="rect">
                        <a:avLst/>
                      </a:prstGeom>
                      <a:noFill/>
                      <a:ln>
                        <a:noFill/>
                      </a:ln>
                    </pic:spPr>
                  </pic:pic>
                </a:graphicData>
              </a:graphic>
            </wp:inline>
          </w:drawing>
        </w:r>
      </w:hyperlink>
      <w:r w:rsidRPr="005D59F7">
        <w:rPr>
          <w:rFonts w:eastAsia="Times New Roman"/>
          <w:sz w:val="16"/>
        </w:rPr>
        <w:t>, Science and Technology Policy for the United States Department of the Interior; was associated with the Intergovernmental Panel on Climate Change off and on for 20 years as an author, expert reviewer and U.S. delegate, December 2011, "Misled on Climate Change: How the UN IPCC (and others) Exaggerate the Impacts of Global Warming," online:http://goklany.org/library/Reason20CC20and20Development202011.pdf]</w:t>
      </w:r>
      <w:r w:rsidRPr="005D59F7">
        <w:rPr>
          <w:rFonts w:eastAsia="Times New Roman"/>
          <w:sz w:val="16"/>
        </w:rPr>
        <w:br/>
      </w:r>
      <w:r w:rsidRPr="005D59F7">
        <w:rPr>
          <w:rStyle w:val="StyleBoldUnderline"/>
          <w:rFonts w:asciiTheme="minorHAnsi" w:hAnsiTheme="minorHAnsi"/>
          <w:b w:val="0"/>
          <w:highlight w:val="cyan"/>
        </w:rPr>
        <w:t>The</w:t>
      </w:r>
      <w:r w:rsidRPr="005D59F7">
        <w:rPr>
          <w:rFonts w:asciiTheme="minorHAnsi" w:hAnsiTheme="minorHAnsi"/>
          <w:sz w:val="16"/>
        </w:rPr>
        <w:t xml:space="preserve"> second </w:t>
      </w:r>
      <w:r w:rsidRPr="005D59F7">
        <w:rPr>
          <w:rStyle w:val="StyleBoldUnderline"/>
          <w:rFonts w:asciiTheme="minorHAnsi" w:hAnsiTheme="minorHAnsi"/>
          <w:b w:val="0"/>
        </w:rPr>
        <w:t xml:space="preserve">major </w:t>
      </w:r>
      <w:r w:rsidRPr="005D59F7">
        <w:rPr>
          <w:rStyle w:val="StyleBoldUnderline"/>
          <w:rFonts w:asciiTheme="minorHAnsi" w:hAnsiTheme="minorHAnsi"/>
          <w:b w:val="0"/>
          <w:highlight w:val="cyan"/>
        </w:rPr>
        <w:t>reason why</w:t>
      </w:r>
      <w:r w:rsidRPr="005D59F7">
        <w:rPr>
          <w:rFonts w:asciiTheme="minorHAnsi" w:hAnsiTheme="minorHAnsi"/>
          <w:sz w:val="16"/>
        </w:rPr>
        <w:t xml:space="preserve"> </w:t>
      </w:r>
      <w:r w:rsidRPr="005D59F7">
        <w:rPr>
          <w:b/>
          <w:highlight w:val="cyan"/>
          <w:u w:val="single"/>
        </w:rPr>
        <w:t>future adaptive capacity has been underestimated</w:t>
      </w:r>
      <w:r w:rsidRPr="005D59F7">
        <w:rPr>
          <w:rFonts w:asciiTheme="minorHAnsi" w:hAnsiTheme="minorHAnsi"/>
          <w:sz w:val="16"/>
          <w:highlight w:val="cyan"/>
        </w:rPr>
        <w:t xml:space="preserve"> (</w:t>
      </w:r>
      <w:r w:rsidRPr="005D59F7">
        <w:rPr>
          <w:rStyle w:val="StyleBoldUnderline"/>
          <w:rFonts w:asciiTheme="minorHAnsi" w:hAnsiTheme="minorHAnsi"/>
          <w:b w:val="0"/>
          <w:highlight w:val="cyan"/>
        </w:rPr>
        <w:t>and</w:t>
      </w:r>
      <w:r w:rsidRPr="005D59F7">
        <w:rPr>
          <w:rStyle w:val="StyleBoldUnderline"/>
          <w:rFonts w:asciiTheme="minorHAnsi" w:hAnsiTheme="minorHAnsi"/>
          <w:b w:val="0"/>
        </w:rPr>
        <w:t xml:space="preserve"> the</w:t>
      </w:r>
      <w:r w:rsidRPr="005D59F7">
        <w:rPr>
          <w:rFonts w:asciiTheme="minorHAnsi" w:hAnsiTheme="minorHAnsi"/>
          <w:sz w:val="16"/>
        </w:rPr>
        <w:t xml:space="preserve"> </w:t>
      </w:r>
      <w:r w:rsidRPr="005D59F7">
        <w:rPr>
          <w:b/>
          <w:highlight w:val="cyan"/>
          <w:u w:val="single"/>
        </w:rPr>
        <w:t>impacts of global warming systematically overestimated</w:t>
      </w:r>
      <w:r w:rsidRPr="005D59F7">
        <w:rPr>
          <w:rFonts w:asciiTheme="minorHAnsi" w:hAnsiTheme="minorHAnsi"/>
          <w:sz w:val="16"/>
          <w:highlight w:val="cyan"/>
        </w:rPr>
        <w:t xml:space="preserve">) </w:t>
      </w:r>
      <w:r w:rsidRPr="005D59F7">
        <w:rPr>
          <w:rStyle w:val="StyleBoldUnderline"/>
          <w:rFonts w:asciiTheme="minorHAnsi" w:hAnsiTheme="minorHAnsi"/>
          <w:b w:val="0"/>
          <w:highlight w:val="cyan"/>
        </w:rPr>
        <w:t>is</w:t>
      </w:r>
      <w:r w:rsidRPr="005D59F7">
        <w:rPr>
          <w:rStyle w:val="StyleBoldUnderline"/>
          <w:rFonts w:asciiTheme="minorHAnsi" w:hAnsiTheme="minorHAnsi"/>
          <w:b w:val="0"/>
        </w:rPr>
        <w:t xml:space="preserve"> that </w:t>
      </w:r>
      <w:r w:rsidRPr="005D59F7">
        <w:rPr>
          <w:rStyle w:val="StyleBoldUnderline"/>
          <w:rFonts w:asciiTheme="minorHAnsi" w:hAnsiTheme="minorHAnsi"/>
          <w:b w:val="0"/>
          <w:highlight w:val="cyan"/>
        </w:rPr>
        <w:t>few</w:t>
      </w:r>
      <w:r w:rsidRPr="005D59F7">
        <w:rPr>
          <w:rStyle w:val="StyleBoldUnderline"/>
          <w:rFonts w:asciiTheme="minorHAnsi" w:hAnsiTheme="minorHAnsi"/>
          <w:b w:val="0"/>
        </w:rPr>
        <w:t xml:space="preserve"> impact </w:t>
      </w:r>
      <w:r w:rsidRPr="005D59F7">
        <w:rPr>
          <w:rStyle w:val="StyleBoldUnderline"/>
          <w:rFonts w:asciiTheme="minorHAnsi" w:hAnsiTheme="minorHAnsi"/>
          <w:b w:val="0"/>
          <w:highlight w:val="cyan"/>
        </w:rPr>
        <w:t>studies consider</w:t>
      </w:r>
      <w:r w:rsidRPr="005D59F7">
        <w:rPr>
          <w:rStyle w:val="StyleBoldUnderline"/>
          <w:rFonts w:asciiTheme="minorHAnsi" w:hAnsiTheme="minorHAnsi"/>
          <w:b w:val="0"/>
        </w:rPr>
        <w:t xml:space="preserve"> secular </w:t>
      </w:r>
      <w:r w:rsidRPr="005D59F7">
        <w:rPr>
          <w:rStyle w:val="StyleBoldUnderline"/>
          <w:rFonts w:asciiTheme="minorHAnsi" w:hAnsiTheme="minorHAnsi"/>
          <w:b w:val="0"/>
          <w:highlight w:val="cyan"/>
        </w:rPr>
        <w:t>tech</w:t>
      </w:r>
      <w:r w:rsidRPr="005D59F7">
        <w:rPr>
          <w:rStyle w:val="StyleBoldUnderline"/>
          <w:rFonts w:asciiTheme="minorHAnsi" w:hAnsiTheme="minorHAnsi"/>
          <w:b w:val="0"/>
        </w:rPr>
        <w:t>nological change</w:t>
      </w:r>
      <w:r w:rsidRPr="005D59F7">
        <w:rPr>
          <w:rFonts w:asciiTheme="minorHAnsi" w:hAnsiTheme="minorHAnsi"/>
          <w:sz w:val="16"/>
        </w:rPr>
        <w:t xml:space="preserve">. 25 </w:t>
      </w:r>
      <w:r w:rsidRPr="005D59F7">
        <w:rPr>
          <w:rStyle w:val="StyleBoldUnderline"/>
          <w:rFonts w:asciiTheme="minorHAnsi" w:hAnsiTheme="minorHAnsi"/>
          <w:b w:val="0"/>
          <w:highlight w:val="cyan"/>
        </w:rPr>
        <w:t>Most assume</w:t>
      </w:r>
      <w:r w:rsidRPr="005D59F7">
        <w:rPr>
          <w:rStyle w:val="StyleBoldUnderline"/>
          <w:rFonts w:asciiTheme="minorHAnsi" w:hAnsiTheme="minorHAnsi"/>
          <w:b w:val="0"/>
        </w:rPr>
        <w:t xml:space="preserve"> that </w:t>
      </w:r>
      <w:r w:rsidRPr="005D59F7">
        <w:rPr>
          <w:rStyle w:val="StyleBoldUnderline"/>
          <w:rFonts w:asciiTheme="minorHAnsi" w:hAnsiTheme="minorHAnsi"/>
          <w:b w:val="0"/>
          <w:highlight w:val="cyan"/>
        </w:rPr>
        <w:t>no new tech</w:t>
      </w:r>
      <w:r w:rsidRPr="005D59F7">
        <w:rPr>
          <w:rStyle w:val="StyleBoldUnderline"/>
          <w:rFonts w:asciiTheme="minorHAnsi" w:hAnsiTheme="minorHAnsi"/>
          <w:b w:val="0"/>
        </w:rPr>
        <w:t>nologies will come on line</w:t>
      </w:r>
      <w:r w:rsidRPr="005D59F7">
        <w:rPr>
          <w:rFonts w:asciiTheme="minorHAnsi" w:hAnsiTheme="minorHAnsi"/>
          <w:sz w:val="16"/>
        </w:rPr>
        <w:t xml:space="preserve">, although some do assume greater adoption of existing technologies with higher GDP per capita and, much less frequently, a modest generic improvement in productivity. 26 Such an assumption may have been appropriate during the Medieval Warm Period, when the pace of technological change was slow, but </w:t>
      </w:r>
      <w:r w:rsidRPr="005D59F7">
        <w:rPr>
          <w:rStyle w:val="StyleBoldUnderline"/>
          <w:rFonts w:asciiTheme="minorHAnsi" w:hAnsiTheme="minorHAnsi"/>
          <w:b w:val="0"/>
        </w:rPr>
        <w:t>nowadays</w:t>
      </w:r>
      <w:r w:rsidRPr="005D59F7">
        <w:rPr>
          <w:rFonts w:asciiTheme="minorHAnsi" w:hAnsiTheme="minorHAnsi"/>
          <w:sz w:val="16"/>
        </w:rPr>
        <w:t xml:space="preserve"> </w:t>
      </w:r>
      <w:r w:rsidRPr="005D59F7">
        <w:rPr>
          <w:b/>
          <w:highlight w:val="cyan"/>
          <w:u w:val="single"/>
        </w:rPr>
        <w:t>technological change is fast</w:t>
      </w:r>
      <w:r w:rsidRPr="005D59F7">
        <w:rPr>
          <w:rFonts w:asciiTheme="minorHAnsi" w:hAnsiTheme="minorHAnsi"/>
          <w:sz w:val="16"/>
        </w:rPr>
        <w:t xml:space="preserve"> (as indicated in Figures 1 through 5) </w:t>
      </w:r>
      <w:r w:rsidRPr="005D59F7">
        <w:rPr>
          <w:rStyle w:val="StyleBoldUnderline"/>
          <w:rFonts w:asciiTheme="minorHAnsi" w:hAnsiTheme="minorHAnsi"/>
          <w:b w:val="0"/>
          <w:highlight w:val="cyan"/>
        </w:rPr>
        <w:t>and</w:t>
      </w:r>
      <w:r w:rsidRPr="005D59F7">
        <w:rPr>
          <w:rFonts w:asciiTheme="minorHAnsi" w:hAnsiTheme="minorHAnsi"/>
          <w:sz w:val="16"/>
        </w:rPr>
        <w:t xml:space="preserve">, arguably, </w:t>
      </w:r>
      <w:r w:rsidRPr="005D59F7">
        <w:rPr>
          <w:b/>
          <w:highlight w:val="cyan"/>
          <w:u w:val="single"/>
        </w:rPr>
        <w:t>accelerating</w:t>
      </w:r>
      <w:r w:rsidRPr="005D59F7">
        <w:rPr>
          <w:rFonts w:asciiTheme="minorHAnsi" w:hAnsiTheme="minorHAnsi"/>
          <w:sz w:val="16"/>
        </w:rPr>
        <w:t xml:space="preserve">. 27 </w:t>
      </w:r>
      <w:r w:rsidRPr="005D59F7">
        <w:rPr>
          <w:rStyle w:val="StyleBoldUnderline"/>
          <w:rFonts w:asciiTheme="minorHAnsi" w:hAnsiTheme="minorHAnsi"/>
          <w:b w:val="0"/>
        </w:rPr>
        <w:t>It is unlikely that we will see a halt to technological change unless</w:t>
      </w:r>
      <w:r w:rsidRPr="005D59F7">
        <w:rPr>
          <w:rFonts w:asciiTheme="minorHAnsi" w:hAnsiTheme="minorHAnsi"/>
          <w:sz w:val="16"/>
        </w:rPr>
        <w:t xml:space="preserve"> so-called </w:t>
      </w:r>
      <w:r w:rsidRPr="005D59F7">
        <w:rPr>
          <w:rStyle w:val="StyleBoldUnderline"/>
          <w:rFonts w:asciiTheme="minorHAnsi" w:hAnsiTheme="minorHAnsi"/>
          <w:b w:val="0"/>
        </w:rPr>
        <w:t>precautionary policies are instituted that count the costs of technology but ignore its benefits</w:t>
      </w:r>
      <w:r w:rsidRPr="005D59F7">
        <w:rPr>
          <w:rFonts w:asciiTheme="minorHAnsi" w:hAnsiTheme="minorHAnsi"/>
          <w:sz w:val="16"/>
        </w:rPr>
        <w:t xml:space="preserve">, as some governments have already done for genetically modified crops and various pesticides.28 </w:t>
      </w:r>
    </w:p>
    <w:p w14:paraId="005DA84B" w14:textId="77777777" w:rsidR="001F2698" w:rsidRPr="00FD1421" w:rsidRDefault="001F2698" w:rsidP="001F2698">
      <w:pPr>
        <w:pStyle w:val="Heading4"/>
      </w:pPr>
      <w:r w:rsidRPr="00FD1421">
        <w:t>This means their evidence vastly overestimate the impacts of warming</w:t>
      </w:r>
    </w:p>
    <w:p w14:paraId="240DF6ED" w14:textId="77777777" w:rsidR="001F2698" w:rsidRDefault="001F2698" w:rsidP="001F2698">
      <w:pPr>
        <w:rPr>
          <w:rFonts w:eastAsia="Times New Roman"/>
          <w:sz w:val="16"/>
        </w:rPr>
      </w:pPr>
      <w:r w:rsidRPr="005D59F7">
        <w:rPr>
          <w:rFonts w:eastAsia="Times New Roman"/>
          <w:b/>
          <w:sz w:val="24"/>
        </w:rPr>
        <w:t>Goklany 11</w:t>
      </w:r>
      <w:r w:rsidRPr="005D59F7">
        <w:rPr>
          <w:rFonts w:eastAsia="Times New Roman"/>
          <w:sz w:val="16"/>
        </w:rPr>
        <w:t xml:space="preserve"> [Indur M. , science and technology policy analyst and Assistant Director of </w:t>
      </w:r>
      <w:hyperlink r:id="rId20" w:tooltip="Click to Continue &gt; by GoPhoto.it V9.0" w:history="1">
        <w:r w:rsidRPr="005D59F7">
          <w:rPr>
            <w:rFonts w:eastAsia="Times New Roman"/>
            <w:sz w:val="16"/>
          </w:rPr>
          <w:t>PROGRAMS</w:t>
        </w:r>
      </w:hyperlink>
      <w:r w:rsidRPr="005D59F7">
        <w:rPr>
          <w:rFonts w:eastAsia="Times New Roman"/>
          <w:sz w:val="16"/>
        </w:rPr>
        <w:t>, Science and Technology Policy for the United States Department of the Interior; was associated with the Intergovernmental Panel on Climate Change off and on for 20 years as an author, expert reviewer and U.S. delegate, December 2011, "Misled on Climate Change: How the UN IPCC (and others) Exaggerate the Impacts of Global Warming," online:http://goklany.org/library/Reason20CC20and20Development202011.pdf]</w:t>
      </w:r>
    </w:p>
    <w:p w14:paraId="46C6A5FC" w14:textId="77777777" w:rsidR="001F2698" w:rsidRPr="005D59F7" w:rsidRDefault="001F2698" w:rsidP="001F2698">
      <w:pPr>
        <w:rPr>
          <w:rFonts w:asciiTheme="minorHAnsi" w:hAnsiTheme="minorHAnsi"/>
          <w:sz w:val="16"/>
        </w:rPr>
      </w:pPr>
      <w:r>
        <w:rPr>
          <w:rFonts w:eastAsia="Times New Roman"/>
          <w:i/>
          <w:sz w:val="16"/>
        </w:rPr>
        <w:t>**We disagree with the author’s use of gendered language</w:t>
      </w:r>
      <w:r w:rsidRPr="005D59F7">
        <w:rPr>
          <w:rFonts w:eastAsia="Times New Roman"/>
          <w:sz w:val="16"/>
        </w:rPr>
        <w:br/>
      </w:r>
      <w:r w:rsidRPr="005D59F7">
        <w:rPr>
          <w:rFonts w:asciiTheme="minorHAnsi" w:hAnsiTheme="minorHAnsi"/>
          <w:sz w:val="16"/>
        </w:rPr>
        <w:t xml:space="preserve">So </w:t>
      </w:r>
      <w:r w:rsidRPr="005D59F7">
        <w:rPr>
          <w:rStyle w:val="StyleBoldUnderline"/>
          <w:rFonts w:asciiTheme="minorHAnsi" w:hAnsiTheme="minorHAnsi"/>
          <w:b w:val="0"/>
        </w:rPr>
        <w:t>how much of a difference in impact would consideration of</w:t>
      </w:r>
      <w:r w:rsidRPr="005D59F7">
        <w:rPr>
          <w:rFonts w:asciiTheme="minorHAnsi" w:hAnsiTheme="minorHAnsi"/>
          <w:sz w:val="16"/>
        </w:rPr>
        <w:t xml:space="preserve"> both economic </w:t>
      </w:r>
      <w:r w:rsidRPr="005D59F7">
        <w:rPr>
          <w:rStyle w:val="StyleBoldUnderline"/>
          <w:rFonts w:asciiTheme="minorHAnsi" w:hAnsiTheme="minorHAnsi"/>
          <w:b w:val="0"/>
        </w:rPr>
        <w:t>development and technological change have made?</w:t>
      </w:r>
      <w:r w:rsidRPr="005D59F7">
        <w:rPr>
          <w:rFonts w:asciiTheme="minorHAnsi" w:hAnsiTheme="minorHAnsi"/>
          <w:sz w:val="16"/>
        </w:rPr>
        <w:t xml:space="preserve"> If impacts were to be estimated for five or so years into the future, ignoring changes in adaptive capacity between now and then probably would not be fatal because neither economic development nor technological change would likely advance substantially during that period. However, </w:t>
      </w:r>
      <w:r w:rsidRPr="005D59F7">
        <w:rPr>
          <w:rStyle w:val="StyleBoldUnderline"/>
          <w:rFonts w:asciiTheme="minorHAnsi" w:hAnsiTheme="minorHAnsi"/>
          <w:b w:val="0"/>
          <w:highlight w:val="cyan"/>
        </w:rPr>
        <w:t>the time horizon of climate change impact assessments is often</w:t>
      </w:r>
      <w:r w:rsidRPr="005D59F7">
        <w:rPr>
          <w:rFonts w:asciiTheme="minorHAnsi" w:hAnsiTheme="minorHAnsi"/>
          <w:sz w:val="16"/>
        </w:rPr>
        <w:t xml:space="preserve"> on the order of </w:t>
      </w:r>
      <w:r w:rsidRPr="005D59F7">
        <w:rPr>
          <w:rStyle w:val="StyleBoldUnderline"/>
          <w:rFonts w:asciiTheme="minorHAnsi" w:hAnsiTheme="minorHAnsi"/>
          <w:b w:val="0"/>
          <w:highlight w:val="cyan"/>
        </w:rPr>
        <w:t>35</w:t>
      </w:r>
      <w:r w:rsidRPr="005D59F7">
        <w:rPr>
          <w:rFonts w:asciiTheme="minorHAnsi" w:hAnsiTheme="minorHAnsi"/>
          <w:sz w:val="16"/>
        </w:rPr>
        <w:t xml:space="preserve">–100 </w:t>
      </w:r>
      <w:r w:rsidRPr="005D59F7">
        <w:rPr>
          <w:rStyle w:val="StyleBoldUnderline"/>
          <w:rFonts w:asciiTheme="minorHAnsi" w:hAnsiTheme="minorHAnsi"/>
          <w:b w:val="0"/>
          <w:highlight w:val="cyan"/>
        </w:rPr>
        <w:t>years or more</w:t>
      </w:r>
      <w:r w:rsidRPr="005D59F7">
        <w:rPr>
          <w:rFonts w:asciiTheme="minorHAnsi" w:hAnsiTheme="minorHAnsi"/>
          <w:sz w:val="16"/>
        </w:rPr>
        <w:t xml:space="preserve">. The Fast Track Assessments use a base year of 1990 to estimate impacts for 2025, 2055 and 2085. 39 The Stern Review’s </w:t>
      </w:r>
      <w:r w:rsidRPr="005D59F7">
        <w:rPr>
          <w:rFonts w:asciiTheme="minorHAnsi" w:hAnsiTheme="minorHAnsi"/>
          <w:sz w:val="16"/>
        </w:rPr>
        <w:lastRenderedPageBreak/>
        <w:t xml:space="preserve">time horizon extends to 2100– 2200 and beyond. 40 </w:t>
      </w:r>
      <w:r w:rsidRPr="005D59F7">
        <w:rPr>
          <w:rStyle w:val="StyleBoldUnderline"/>
          <w:rFonts w:asciiTheme="minorHAnsi" w:hAnsiTheme="minorHAnsi"/>
          <w:b w:val="0"/>
        </w:rPr>
        <w:t xml:space="preserve">Over such periods </w:t>
      </w:r>
      <w:r w:rsidRPr="005D59F7">
        <w:rPr>
          <w:rStyle w:val="StyleBoldUnderline"/>
          <w:rFonts w:asciiTheme="minorHAnsi" w:hAnsiTheme="minorHAnsi"/>
          <w:b w:val="0"/>
          <w:highlight w:val="cyan"/>
        </w:rPr>
        <w:t>one ought to</w:t>
      </w:r>
      <w:r w:rsidRPr="005D59F7">
        <w:rPr>
          <w:rFonts w:asciiTheme="minorHAnsi" w:hAnsiTheme="minorHAnsi"/>
          <w:sz w:val="16"/>
          <w:highlight w:val="cyan"/>
        </w:rPr>
        <w:t xml:space="preserve"> </w:t>
      </w:r>
      <w:r w:rsidRPr="005D59F7">
        <w:rPr>
          <w:b/>
          <w:highlight w:val="cyan"/>
          <w:u w:val="single"/>
        </w:rPr>
        <w:t>expect substantial advances in adaptive capacity</w:t>
      </w:r>
      <w:r w:rsidRPr="005D59F7">
        <w:rPr>
          <w:rFonts w:asciiTheme="minorHAnsi" w:hAnsiTheme="minorHAnsi"/>
          <w:sz w:val="16"/>
          <w:highlight w:val="cyan"/>
        </w:rPr>
        <w:t xml:space="preserve"> </w:t>
      </w:r>
      <w:r w:rsidRPr="005D59F7">
        <w:rPr>
          <w:rStyle w:val="StyleBoldUnderline"/>
          <w:rFonts w:asciiTheme="minorHAnsi" w:hAnsiTheme="minorHAnsi"/>
          <w:b w:val="0"/>
          <w:highlight w:val="cyan"/>
        </w:rPr>
        <w:t>due to</w:t>
      </w:r>
      <w:r w:rsidRPr="005D59F7">
        <w:rPr>
          <w:rStyle w:val="StyleBoldUnderline"/>
          <w:rFonts w:asciiTheme="minorHAnsi" w:hAnsiTheme="minorHAnsi"/>
          <w:b w:val="0"/>
        </w:rPr>
        <w:t xml:space="preserve"> increases in </w:t>
      </w:r>
      <w:r w:rsidRPr="005D59F7">
        <w:rPr>
          <w:rStyle w:val="StyleBoldUnderline"/>
          <w:rFonts w:asciiTheme="minorHAnsi" w:hAnsiTheme="minorHAnsi"/>
          <w:b w:val="0"/>
          <w:highlight w:val="cyan"/>
        </w:rPr>
        <w:t>economic development, tech</w:t>
      </w:r>
      <w:r w:rsidRPr="005D59F7">
        <w:rPr>
          <w:rStyle w:val="StyleBoldUnderline"/>
          <w:rFonts w:asciiTheme="minorHAnsi" w:hAnsiTheme="minorHAnsi"/>
          <w:b w:val="0"/>
        </w:rPr>
        <w:t xml:space="preserve">nological change </w:t>
      </w:r>
      <w:r w:rsidRPr="005D59F7">
        <w:rPr>
          <w:rStyle w:val="StyleBoldUnderline"/>
          <w:rFonts w:asciiTheme="minorHAnsi" w:hAnsiTheme="minorHAnsi"/>
          <w:b w:val="0"/>
          <w:highlight w:val="cyan"/>
        </w:rPr>
        <w:t>and human capital</w:t>
      </w:r>
      <w:r w:rsidRPr="005D59F7">
        <w:rPr>
          <w:rFonts w:asciiTheme="minorHAnsi" w:hAnsiTheme="minorHAnsi"/>
          <w:sz w:val="16"/>
          <w:highlight w:val="cyan"/>
        </w:rPr>
        <w:t>.</w:t>
      </w:r>
      <w:r>
        <w:rPr>
          <w:rFonts w:asciiTheme="minorHAnsi" w:hAnsiTheme="minorHAnsi"/>
          <w:sz w:val="16"/>
        </w:rPr>
        <w:t xml:space="preserve"> </w:t>
      </w:r>
      <w:r w:rsidRPr="005D59F7">
        <w:rPr>
          <w:rFonts w:asciiTheme="minorHAnsi" w:hAnsiTheme="minorHAnsi"/>
          <w:sz w:val="16"/>
        </w:rPr>
        <w:t xml:space="preserve">As already noted, </w:t>
      </w:r>
      <w:r w:rsidRPr="005D59F7">
        <w:rPr>
          <w:rStyle w:val="StyleBoldUnderline"/>
          <w:rFonts w:asciiTheme="minorHAnsi" w:hAnsiTheme="minorHAnsi"/>
          <w:b w:val="0"/>
        </w:rPr>
        <w:t>retrospective assessments indicate</w:t>
      </w:r>
      <w:r w:rsidRPr="005D59F7">
        <w:rPr>
          <w:rFonts w:asciiTheme="minorHAnsi" w:hAnsiTheme="minorHAnsi"/>
          <w:sz w:val="16"/>
        </w:rPr>
        <w:t xml:space="preserve"> that over the span of a few decades, </w:t>
      </w:r>
      <w:r w:rsidRPr="005D59F7">
        <w:rPr>
          <w:rStyle w:val="StyleBoldUnderline"/>
          <w:rFonts w:asciiTheme="minorHAnsi" w:hAnsiTheme="minorHAnsi"/>
          <w:b w:val="0"/>
          <w:highlight w:val="cyan"/>
        </w:rPr>
        <w:t>changes in economic development and tech</w:t>
      </w:r>
      <w:r w:rsidRPr="005D59F7">
        <w:rPr>
          <w:rStyle w:val="StyleBoldUnderline"/>
          <w:rFonts w:asciiTheme="minorHAnsi" w:hAnsiTheme="minorHAnsi"/>
          <w:b w:val="0"/>
        </w:rPr>
        <w:t xml:space="preserve">nologies </w:t>
      </w:r>
      <w:r w:rsidRPr="005D59F7">
        <w:rPr>
          <w:rStyle w:val="StyleBoldUnderline"/>
          <w:rFonts w:asciiTheme="minorHAnsi" w:hAnsiTheme="minorHAnsi"/>
          <w:b w:val="0"/>
          <w:highlight w:val="cyan"/>
        </w:rPr>
        <w:t>can</w:t>
      </w:r>
      <w:r w:rsidRPr="005D59F7">
        <w:rPr>
          <w:rFonts w:asciiTheme="minorHAnsi" w:hAnsiTheme="minorHAnsi"/>
          <w:sz w:val="16"/>
          <w:highlight w:val="cyan"/>
        </w:rPr>
        <w:t xml:space="preserve"> </w:t>
      </w:r>
      <w:r w:rsidRPr="005D59F7">
        <w:rPr>
          <w:b/>
          <w:highlight w:val="cyan"/>
          <w:u w:val="single"/>
        </w:rPr>
        <w:t>substantially reduce, if not eliminate, adverse environmental impacts</w:t>
      </w:r>
      <w:r w:rsidRPr="005D59F7">
        <w:rPr>
          <w:rFonts w:asciiTheme="minorHAnsi" w:hAnsiTheme="minorHAnsi"/>
          <w:sz w:val="16"/>
        </w:rPr>
        <w:t xml:space="preserve"> </w:t>
      </w:r>
      <w:r w:rsidRPr="005D59F7">
        <w:rPr>
          <w:rStyle w:val="StyleBoldUnderline"/>
          <w:rFonts w:asciiTheme="minorHAnsi" w:hAnsiTheme="minorHAnsi"/>
          <w:b w:val="0"/>
        </w:rPr>
        <w:t>and improve human well-being</w:t>
      </w:r>
      <w:r w:rsidRPr="005D59F7">
        <w:rPr>
          <w:rFonts w:asciiTheme="minorHAnsi" w:hAnsiTheme="minorHAnsi"/>
          <w:sz w:val="16"/>
        </w:rPr>
        <w:t xml:space="preserve">, as measured by a variety of objective indicators. 41 Thus, </w:t>
      </w:r>
      <w:r w:rsidRPr="005D59F7">
        <w:rPr>
          <w:rStyle w:val="StyleBoldUnderline"/>
          <w:rFonts w:asciiTheme="minorHAnsi" w:hAnsiTheme="minorHAnsi"/>
          <w:b w:val="0"/>
          <w:highlight w:val="cyan"/>
        </w:rPr>
        <w:t>not fully accounting for changes</w:t>
      </w:r>
      <w:r w:rsidRPr="005D59F7">
        <w:rPr>
          <w:rStyle w:val="StyleBoldUnderline"/>
          <w:rFonts w:asciiTheme="minorHAnsi" w:hAnsiTheme="minorHAnsi"/>
          <w:b w:val="0"/>
        </w:rPr>
        <w:t xml:space="preserve"> in the level of economic development and secular technological change </w:t>
      </w:r>
      <w:r w:rsidRPr="005D59F7">
        <w:rPr>
          <w:rStyle w:val="StyleBoldUnderline"/>
          <w:rFonts w:asciiTheme="minorHAnsi" w:hAnsiTheme="minorHAnsi"/>
          <w:b w:val="0"/>
          <w:highlight w:val="cyan"/>
        </w:rPr>
        <w:t>would</w:t>
      </w:r>
      <w:r w:rsidRPr="005D59F7">
        <w:rPr>
          <w:rFonts w:asciiTheme="minorHAnsi" w:hAnsiTheme="minorHAnsi"/>
          <w:sz w:val="16"/>
          <w:highlight w:val="cyan"/>
        </w:rPr>
        <w:t xml:space="preserve"> </w:t>
      </w:r>
      <w:r w:rsidRPr="005D59F7">
        <w:rPr>
          <w:b/>
          <w:highlight w:val="cyan"/>
          <w:u w:val="single"/>
        </w:rPr>
        <w:t>understate future adaptive capacity</w:t>
      </w:r>
      <w:r w:rsidRPr="005D59F7">
        <w:rPr>
          <w:rFonts w:asciiTheme="minorHAnsi" w:hAnsiTheme="minorHAnsi"/>
          <w:sz w:val="16"/>
          <w:highlight w:val="cyan"/>
        </w:rPr>
        <w:t xml:space="preserve">, </w:t>
      </w:r>
      <w:r w:rsidRPr="005D59F7">
        <w:rPr>
          <w:rStyle w:val="StyleBoldUnderline"/>
          <w:rFonts w:asciiTheme="minorHAnsi" w:hAnsiTheme="minorHAnsi"/>
          <w:b w:val="0"/>
          <w:highlight w:val="cyan"/>
        </w:rPr>
        <w:t>which</w:t>
      </w:r>
      <w:r w:rsidRPr="005D59F7">
        <w:rPr>
          <w:rStyle w:val="StyleBoldUnderline"/>
          <w:rFonts w:asciiTheme="minorHAnsi" w:hAnsiTheme="minorHAnsi"/>
          <w:b w:val="0"/>
        </w:rPr>
        <w:t xml:space="preserve"> then </w:t>
      </w:r>
      <w:r w:rsidRPr="005D59F7">
        <w:rPr>
          <w:rStyle w:val="StyleBoldUnderline"/>
          <w:rFonts w:asciiTheme="minorHAnsi" w:hAnsiTheme="minorHAnsi"/>
          <w:b w:val="0"/>
          <w:highlight w:val="cyan"/>
        </w:rPr>
        <w:t>could</w:t>
      </w:r>
      <w:r w:rsidRPr="005D59F7">
        <w:rPr>
          <w:rFonts w:asciiTheme="minorHAnsi" w:hAnsiTheme="minorHAnsi"/>
          <w:sz w:val="16"/>
          <w:highlight w:val="cyan"/>
        </w:rPr>
        <w:t xml:space="preserve"> </w:t>
      </w:r>
      <w:r w:rsidRPr="005D59F7">
        <w:rPr>
          <w:b/>
          <w:highlight w:val="cyan"/>
          <w:u w:val="single"/>
        </w:rPr>
        <w:t>overstate impacts by one or more orders of magnitude</w:t>
      </w:r>
      <w:r w:rsidRPr="005D59F7">
        <w:rPr>
          <w:rFonts w:asciiTheme="minorHAnsi" w:hAnsiTheme="minorHAnsi"/>
          <w:sz w:val="16"/>
        </w:rPr>
        <w:t xml:space="preserve"> if the time horizon is several decades into the future.</w:t>
      </w:r>
    </w:p>
    <w:p w14:paraId="4DDA8C23" w14:textId="77777777" w:rsidR="001F2698" w:rsidRPr="00FD1421" w:rsidRDefault="001F2698" w:rsidP="001F2698">
      <w:pPr>
        <w:pStyle w:val="Heading4"/>
      </w:pPr>
      <w:r w:rsidRPr="00FD1421">
        <w:t>Growth means even the poorest countries can successfully adapt to the IPCC’s warmest scenario</w:t>
      </w:r>
    </w:p>
    <w:p w14:paraId="543F0184" w14:textId="77777777" w:rsidR="001F2698" w:rsidRDefault="001F2698" w:rsidP="001F2698">
      <w:pPr>
        <w:rPr>
          <w:rFonts w:eastAsia="Times New Roman"/>
          <w:sz w:val="16"/>
        </w:rPr>
      </w:pPr>
      <w:r w:rsidRPr="005D59F7">
        <w:rPr>
          <w:rFonts w:eastAsia="Times New Roman"/>
          <w:b/>
          <w:sz w:val="24"/>
        </w:rPr>
        <w:t>Goklany 11</w:t>
      </w:r>
      <w:r w:rsidRPr="005D59F7">
        <w:rPr>
          <w:rFonts w:eastAsia="Times New Roman"/>
          <w:sz w:val="16"/>
        </w:rPr>
        <w:t xml:space="preserve"> [Indur M. , science and technology policy analyst and Assistant Director of </w:t>
      </w:r>
      <w:hyperlink r:id="rId21" w:tooltip="Click to Continue &gt; by GoPhoto.it V9.0" w:history="1">
        <w:r w:rsidRPr="005D59F7">
          <w:rPr>
            <w:rFonts w:eastAsia="Times New Roman"/>
            <w:sz w:val="16"/>
          </w:rPr>
          <w:t>PROGRAMS</w:t>
        </w:r>
        <w:r>
          <w:rPr>
            <w:rFonts w:eastAsia="Times New Roman"/>
            <w:noProof/>
            <w:sz w:val="16"/>
          </w:rPr>
          <w:drawing>
            <wp:inline distT="0" distB="0" distL="0" distR="0" wp14:anchorId="54E29180" wp14:editId="12F4C3E1">
              <wp:extent cx="100330" cy="100330"/>
              <wp:effectExtent l="0" t="0" r="0" b="0"/>
              <wp:docPr id="5" name="Picture 5" descr="http://cdncache1-a.akamaihd.net/items/it/img/arrow-10x10.png">
                <a:hlinkClick xmlns:a="http://schemas.openxmlformats.org/drawingml/2006/main" r:id="rId20" tooltip="&quot;Click to Continue &gt; by GoPhoto.it V9.0&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cdncache1-a.akamaihd.net/items/it/img/arrow-10x10.png">
                        <a:hlinkClick r:id="rId20" tooltip="&quot;Click to Continue &gt; by GoPhoto.it V9.0&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0330" cy="100330"/>
                      </a:xfrm>
                      <a:prstGeom prst="rect">
                        <a:avLst/>
                      </a:prstGeom>
                      <a:noFill/>
                      <a:ln>
                        <a:noFill/>
                      </a:ln>
                    </pic:spPr>
                  </pic:pic>
                </a:graphicData>
              </a:graphic>
            </wp:inline>
          </w:drawing>
        </w:r>
      </w:hyperlink>
      <w:r w:rsidRPr="005D59F7">
        <w:rPr>
          <w:rFonts w:eastAsia="Times New Roman"/>
          <w:sz w:val="16"/>
        </w:rPr>
        <w:t>, Science and Technology Policy for the United States Department of the Interior; was associated with the Intergovernmental Panel on Climate Change off and on for 20 years as an author, expert reviewer and U.S. delegate, December 2011, "Misled on Climate Change: How the UN IPCC (and others) Exaggerate the Impacts of Global Warming," online:http://goklany.org/library/Reason20CC20and20Development202011.pdf]</w:t>
      </w:r>
    </w:p>
    <w:p w14:paraId="102A06E3" w14:textId="77777777" w:rsidR="001F2698" w:rsidRPr="005D59F7" w:rsidRDefault="001F2698" w:rsidP="001F2698">
      <w:pPr>
        <w:rPr>
          <w:rFonts w:asciiTheme="minorHAnsi" w:hAnsiTheme="minorHAnsi"/>
          <w:sz w:val="16"/>
        </w:rPr>
      </w:pPr>
      <w:r>
        <w:rPr>
          <w:rFonts w:eastAsia="Times New Roman"/>
          <w:i/>
          <w:sz w:val="16"/>
        </w:rPr>
        <w:t>**We disagree with the author’s use of gendered language</w:t>
      </w:r>
      <w:r w:rsidRPr="005D59F7">
        <w:rPr>
          <w:rFonts w:eastAsia="Times New Roman"/>
          <w:sz w:val="16"/>
        </w:rPr>
        <w:br/>
      </w:r>
      <w:r w:rsidRPr="005D59F7">
        <w:rPr>
          <w:rStyle w:val="StyleBoldUnderline"/>
          <w:rFonts w:asciiTheme="minorHAnsi" w:hAnsiTheme="minorHAnsi"/>
          <w:b w:val="0"/>
        </w:rPr>
        <w:t>It is often argued that unless greenhouse gases are</w:t>
      </w:r>
      <w:r w:rsidRPr="005D59F7">
        <w:rPr>
          <w:rFonts w:asciiTheme="minorHAnsi" w:hAnsiTheme="minorHAnsi"/>
          <w:sz w:val="16"/>
        </w:rPr>
        <w:t xml:space="preserve"> reduced forthwith, the resulting </w:t>
      </w:r>
      <w:r w:rsidRPr="005D59F7">
        <w:rPr>
          <w:rStyle w:val="StyleBoldUnderline"/>
          <w:rFonts w:asciiTheme="minorHAnsi" w:hAnsiTheme="minorHAnsi"/>
          <w:b w:val="0"/>
        </w:rPr>
        <w:t>GW could have</w:t>
      </w:r>
      <w:r w:rsidRPr="005D59F7">
        <w:rPr>
          <w:rFonts w:asciiTheme="minorHAnsi" w:hAnsiTheme="minorHAnsi"/>
          <w:sz w:val="16"/>
        </w:rPr>
        <w:t xml:space="preserve"> severe, if not </w:t>
      </w:r>
      <w:r w:rsidRPr="005D59F7">
        <w:rPr>
          <w:rStyle w:val="StyleBoldUnderline"/>
          <w:rFonts w:asciiTheme="minorHAnsi" w:hAnsiTheme="minorHAnsi"/>
          <w:b w:val="0"/>
        </w:rPr>
        <w:t>catastrophic, consequences for</w:t>
      </w:r>
      <w:r w:rsidRPr="005D59F7">
        <w:rPr>
          <w:rFonts w:asciiTheme="minorHAnsi" w:hAnsiTheme="minorHAnsi"/>
          <w:sz w:val="16"/>
        </w:rPr>
        <w:t xml:space="preserve"> people in </w:t>
      </w:r>
      <w:r w:rsidRPr="005D59F7">
        <w:rPr>
          <w:rStyle w:val="StyleBoldUnderline"/>
          <w:rFonts w:asciiTheme="minorHAnsi" w:hAnsiTheme="minorHAnsi"/>
          <w:b w:val="0"/>
        </w:rPr>
        <w:t>poor countries because they lack the</w:t>
      </w:r>
      <w:r w:rsidRPr="005D59F7">
        <w:rPr>
          <w:rFonts w:asciiTheme="minorHAnsi" w:hAnsiTheme="minorHAnsi"/>
          <w:sz w:val="16"/>
        </w:rPr>
        <w:t xml:space="preserve"> economic and human </w:t>
      </w:r>
      <w:r w:rsidRPr="005D59F7">
        <w:rPr>
          <w:rStyle w:val="StyleBoldUnderline"/>
          <w:rFonts w:asciiTheme="minorHAnsi" w:hAnsiTheme="minorHAnsi"/>
          <w:b w:val="0"/>
        </w:rPr>
        <w:t>resources to cope</w:t>
      </w:r>
      <w:r w:rsidRPr="005D59F7">
        <w:rPr>
          <w:rFonts w:asciiTheme="minorHAnsi" w:hAnsiTheme="minorHAnsi"/>
          <w:sz w:val="16"/>
        </w:rPr>
        <w:t xml:space="preserve"> with GW’s consequences. But </w:t>
      </w:r>
      <w:r w:rsidRPr="005D59F7">
        <w:rPr>
          <w:rStyle w:val="StyleBoldUnderline"/>
          <w:rFonts w:asciiTheme="minorHAnsi" w:hAnsiTheme="minorHAnsi"/>
          <w:b w:val="0"/>
          <w:highlight w:val="cyan"/>
        </w:rPr>
        <w:t>there are</w:t>
      </w:r>
      <w:r w:rsidRPr="005D59F7">
        <w:rPr>
          <w:rFonts w:asciiTheme="minorHAnsi" w:hAnsiTheme="minorHAnsi"/>
          <w:sz w:val="16"/>
        </w:rPr>
        <w:t xml:space="preserve"> two </w:t>
      </w:r>
      <w:r w:rsidRPr="005D59F7">
        <w:rPr>
          <w:b/>
          <w:highlight w:val="cyan"/>
          <w:u w:val="single"/>
        </w:rPr>
        <w:t>major problems with this argument</w:t>
      </w:r>
      <w:r w:rsidRPr="005D59F7">
        <w:rPr>
          <w:rFonts w:asciiTheme="minorHAnsi" w:hAnsiTheme="minorHAnsi"/>
          <w:sz w:val="16"/>
        </w:rPr>
        <w:t xml:space="preserve">. First, </w:t>
      </w:r>
      <w:r w:rsidRPr="005D59F7">
        <w:rPr>
          <w:rStyle w:val="StyleBoldUnderline"/>
          <w:rFonts w:asciiTheme="minorHAnsi" w:hAnsiTheme="minorHAnsi"/>
          <w:b w:val="0"/>
        </w:rPr>
        <w:t>although poor countries’ adaptive capacity is low today, it does not follow that</w:t>
      </w:r>
      <w:r w:rsidRPr="005D59F7">
        <w:rPr>
          <w:rFonts w:asciiTheme="minorHAnsi" w:hAnsiTheme="minorHAnsi"/>
          <w:sz w:val="16"/>
        </w:rPr>
        <w:t xml:space="preserve"> their </w:t>
      </w:r>
      <w:r w:rsidRPr="005D59F7">
        <w:rPr>
          <w:rStyle w:val="StyleBoldUnderline"/>
          <w:rFonts w:asciiTheme="minorHAnsi" w:hAnsiTheme="minorHAnsi"/>
          <w:b w:val="0"/>
        </w:rPr>
        <w:t>ability</w:t>
      </w:r>
      <w:r w:rsidRPr="005D59F7">
        <w:rPr>
          <w:rFonts w:asciiTheme="minorHAnsi" w:hAnsiTheme="minorHAnsi"/>
          <w:sz w:val="16"/>
        </w:rPr>
        <w:t xml:space="preserve"> to cope </w:t>
      </w:r>
      <w:r w:rsidRPr="005D59F7">
        <w:rPr>
          <w:rStyle w:val="StyleBoldUnderline"/>
          <w:rFonts w:asciiTheme="minorHAnsi" w:hAnsiTheme="minorHAnsi"/>
          <w:b w:val="0"/>
        </w:rPr>
        <w:t>will be low forever</w:t>
      </w:r>
      <w:r w:rsidRPr="005D59F7">
        <w:rPr>
          <w:rFonts w:asciiTheme="minorHAnsi" w:hAnsiTheme="minorHAnsi"/>
          <w:sz w:val="16"/>
        </w:rPr>
        <w:t xml:space="preserve">. In fact, </w:t>
      </w:r>
      <w:r w:rsidRPr="005D59F7">
        <w:rPr>
          <w:b/>
          <w:highlight w:val="cyan"/>
          <w:u w:val="single"/>
        </w:rPr>
        <w:t>under the IPCC’s warmest scenario,</w:t>
      </w:r>
      <w:r w:rsidRPr="005D59F7">
        <w:rPr>
          <w:rFonts w:asciiTheme="minorHAnsi" w:hAnsiTheme="minorHAnsi"/>
          <w:sz w:val="16"/>
        </w:rPr>
        <w:t xml:space="preserve"> which would increase globally averaged temperature by 4°C relative to 1990, </w:t>
      </w:r>
      <w:r w:rsidRPr="005D59F7">
        <w:rPr>
          <w:rStyle w:val="StyleBoldUnderline"/>
          <w:rFonts w:asciiTheme="minorHAnsi" w:hAnsiTheme="minorHAnsi"/>
          <w:b w:val="0"/>
          <w:highlight w:val="cyan"/>
        </w:rPr>
        <w:t>net GDP per capita in poor countries</w:t>
      </w:r>
      <w:r w:rsidRPr="005D59F7">
        <w:rPr>
          <w:rFonts w:asciiTheme="minorHAnsi" w:hAnsiTheme="minorHAnsi"/>
          <w:sz w:val="16"/>
        </w:rPr>
        <w:t xml:space="preserve"> (that is, after accounting for losses due to climate change per the Stern Review’s exaggerated estimates) </w:t>
      </w:r>
      <w:r w:rsidRPr="005D59F7">
        <w:rPr>
          <w:rStyle w:val="StyleBoldUnderline"/>
          <w:rFonts w:asciiTheme="minorHAnsi" w:hAnsiTheme="minorHAnsi"/>
          <w:b w:val="0"/>
          <w:highlight w:val="cyan"/>
        </w:rPr>
        <w:t>will be double the U.S.’s</w:t>
      </w:r>
      <w:r w:rsidRPr="005D59F7">
        <w:rPr>
          <w:rStyle w:val="StyleBoldUnderline"/>
          <w:rFonts w:asciiTheme="minorHAnsi" w:hAnsiTheme="minorHAnsi"/>
          <w:b w:val="0"/>
        </w:rPr>
        <w:t xml:space="preserve"> 20</w:t>
      </w:r>
      <w:r w:rsidRPr="005D59F7">
        <w:rPr>
          <w:rStyle w:val="StyleBoldUnderline"/>
          <w:rFonts w:asciiTheme="minorHAnsi" w:hAnsiTheme="minorHAnsi"/>
          <w:b w:val="0"/>
          <w:highlight w:val="cyan"/>
        </w:rPr>
        <w:t>06</w:t>
      </w:r>
      <w:r w:rsidRPr="005D59F7">
        <w:rPr>
          <w:rStyle w:val="StyleBoldUnderline"/>
          <w:rFonts w:asciiTheme="minorHAnsi" w:hAnsiTheme="minorHAnsi"/>
          <w:b w:val="0"/>
        </w:rPr>
        <w:t xml:space="preserve"> </w:t>
      </w:r>
      <w:r w:rsidRPr="005D59F7">
        <w:rPr>
          <w:rStyle w:val="StyleBoldUnderline"/>
          <w:rFonts w:asciiTheme="minorHAnsi" w:hAnsiTheme="minorHAnsi"/>
          <w:b w:val="0"/>
          <w:highlight w:val="cyan"/>
        </w:rPr>
        <w:t>level</w:t>
      </w:r>
      <w:r w:rsidRPr="005D59F7">
        <w:rPr>
          <w:rStyle w:val="StyleBoldUnderline"/>
          <w:rFonts w:asciiTheme="minorHAnsi" w:hAnsiTheme="minorHAnsi"/>
          <w:b w:val="0"/>
        </w:rPr>
        <w:t xml:space="preserve"> in 2100</w:t>
      </w:r>
      <w:r w:rsidRPr="005D59F7">
        <w:rPr>
          <w:rFonts w:asciiTheme="minorHAnsi" w:hAnsiTheme="minorHAnsi"/>
          <w:sz w:val="16"/>
        </w:rPr>
        <w:t xml:space="preserve">, and triple that in 2200. Thus </w:t>
      </w:r>
      <w:r w:rsidRPr="005D59F7">
        <w:rPr>
          <w:rStyle w:val="StyleBoldUnderline"/>
          <w:rFonts w:asciiTheme="minorHAnsi" w:hAnsiTheme="minorHAnsi"/>
          <w:b w:val="0"/>
          <w:highlight w:val="cyan"/>
        </w:rPr>
        <w:t>developing countries</w:t>
      </w:r>
      <w:r w:rsidRPr="005D59F7">
        <w:rPr>
          <w:rStyle w:val="StyleBoldUnderline"/>
          <w:rFonts w:asciiTheme="minorHAnsi" w:hAnsiTheme="minorHAnsi"/>
          <w:b w:val="0"/>
        </w:rPr>
        <w:t xml:space="preserve"> should</w:t>
      </w:r>
      <w:r w:rsidRPr="005D59F7">
        <w:rPr>
          <w:rFonts w:asciiTheme="minorHAnsi" w:hAnsiTheme="minorHAnsi"/>
          <w:sz w:val="16"/>
        </w:rPr>
        <w:t xml:space="preserve"> </w:t>
      </w:r>
      <w:r w:rsidRPr="005D59F7">
        <w:rPr>
          <w:b/>
          <w:highlight w:val="cyan"/>
          <w:u w:val="single"/>
        </w:rPr>
        <w:t>in the future be able to cope with climate change substantially better</w:t>
      </w:r>
      <w:r w:rsidRPr="005D59F7">
        <w:rPr>
          <w:rFonts w:asciiTheme="minorHAnsi" w:hAnsiTheme="minorHAnsi"/>
          <w:sz w:val="16"/>
        </w:rPr>
        <w:t xml:space="preserve"> than the U.S. does today. But </w:t>
      </w:r>
      <w:r w:rsidRPr="005D59F7">
        <w:rPr>
          <w:rStyle w:val="StyleBoldUnderline"/>
          <w:rFonts w:asciiTheme="minorHAnsi" w:hAnsiTheme="minorHAnsi"/>
          <w:b w:val="0"/>
        </w:rPr>
        <w:t xml:space="preserve">these </w:t>
      </w:r>
      <w:r w:rsidRPr="005D59F7">
        <w:rPr>
          <w:rStyle w:val="StyleBoldUnderline"/>
          <w:rFonts w:asciiTheme="minorHAnsi" w:hAnsiTheme="minorHAnsi"/>
          <w:b w:val="0"/>
          <w:highlight w:val="cyan"/>
        </w:rPr>
        <w:t>advances in adaptive capacity</w:t>
      </w:r>
      <w:r w:rsidRPr="005D59F7">
        <w:rPr>
          <w:rFonts w:asciiTheme="minorHAnsi" w:hAnsiTheme="minorHAnsi"/>
          <w:sz w:val="16"/>
        </w:rPr>
        <w:t xml:space="preserve">, which </w:t>
      </w:r>
      <w:r w:rsidRPr="005D59F7">
        <w:rPr>
          <w:rStyle w:val="StyleBoldUnderline"/>
          <w:rFonts w:asciiTheme="minorHAnsi" w:hAnsiTheme="minorHAnsi"/>
          <w:b w:val="0"/>
          <w:highlight w:val="cyan"/>
        </w:rPr>
        <w:t>are</w:t>
      </w:r>
      <w:r w:rsidRPr="005D59F7">
        <w:rPr>
          <w:rFonts w:asciiTheme="minorHAnsi" w:hAnsiTheme="minorHAnsi"/>
          <w:sz w:val="16"/>
          <w:highlight w:val="cyan"/>
        </w:rPr>
        <w:t xml:space="preserve"> </w:t>
      </w:r>
      <w:r w:rsidRPr="005D59F7">
        <w:rPr>
          <w:b/>
          <w:highlight w:val="cyan"/>
          <w:u w:val="single"/>
        </w:rPr>
        <w:t>virtually ignored by most assessments</w:t>
      </w:r>
      <w:r w:rsidRPr="005D59F7">
        <w:rPr>
          <w:rFonts w:asciiTheme="minorHAnsi" w:hAnsiTheme="minorHAnsi"/>
          <w:sz w:val="16"/>
        </w:rPr>
        <w:t xml:space="preserve"> </w:t>
      </w:r>
      <w:r w:rsidRPr="005D59F7">
        <w:rPr>
          <w:rStyle w:val="StyleBoldUnderline"/>
          <w:rFonts w:asciiTheme="minorHAnsi" w:hAnsiTheme="minorHAnsi"/>
          <w:b w:val="0"/>
        </w:rPr>
        <w:t>of the impacts</w:t>
      </w:r>
      <w:r w:rsidRPr="005D59F7">
        <w:rPr>
          <w:rFonts w:asciiTheme="minorHAnsi" w:hAnsiTheme="minorHAnsi"/>
          <w:sz w:val="16"/>
        </w:rPr>
        <w:t xml:space="preserve"> and damages </w:t>
      </w:r>
      <w:r w:rsidRPr="005D59F7">
        <w:rPr>
          <w:rStyle w:val="StyleBoldUnderline"/>
          <w:rFonts w:asciiTheme="minorHAnsi" w:hAnsiTheme="minorHAnsi"/>
          <w:b w:val="0"/>
        </w:rPr>
        <w:t>from</w:t>
      </w:r>
      <w:r w:rsidRPr="005D59F7">
        <w:rPr>
          <w:rFonts w:asciiTheme="minorHAnsi" w:hAnsiTheme="minorHAnsi"/>
          <w:sz w:val="16"/>
        </w:rPr>
        <w:t xml:space="preserve"> global </w:t>
      </w:r>
      <w:r w:rsidRPr="005D59F7">
        <w:rPr>
          <w:rStyle w:val="StyleBoldUnderline"/>
          <w:rFonts w:asciiTheme="minorHAnsi" w:hAnsiTheme="minorHAnsi"/>
          <w:b w:val="0"/>
        </w:rPr>
        <w:t>warming</w:t>
      </w:r>
      <w:r w:rsidRPr="005D59F7">
        <w:rPr>
          <w:rFonts w:asciiTheme="minorHAnsi" w:hAnsiTheme="minorHAnsi"/>
          <w:sz w:val="16"/>
        </w:rPr>
        <w:t xml:space="preserve">, </w:t>
      </w:r>
      <w:r w:rsidRPr="005D59F7">
        <w:rPr>
          <w:rStyle w:val="StyleBoldUnderline"/>
          <w:rFonts w:asciiTheme="minorHAnsi" w:hAnsiTheme="minorHAnsi"/>
          <w:b w:val="0"/>
          <w:highlight w:val="cyan"/>
        </w:rPr>
        <w:t>are</w:t>
      </w:r>
      <w:r w:rsidRPr="005D59F7">
        <w:rPr>
          <w:rFonts w:asciiTheme="minorHAnsi" w:hAnsiTheme="minorHAnsi"/>
          <w:sz w:val="16"/>
          <w:highlight w:val="cyan"/>
        </w:rPr>
        <w:t xml:space="preserve"> </w:t>
      </w:r>
      <w:r w:rsidRPr="005D59F7">
        <w:rPr>
          <w:rStyle w:val="StyleBoldUnderline"/>
          <w:rFonts w:asciiTheme="minorHAnsi" w:hAnsiTheme="minorHAnsi"/>
          <w:b w:val="0"/>
          <w:highlight w:val="cyan"/>
        </w:rPr>
        <w:t>the inevitable consequence of</w:t>
      </w:r>
      <w:r w:rsidRPr="005D59F7">
        <w:rPr>
          <w:rStyle w:val="StyleBoldUnderline"/>
          <w:rFonts w:asciiTheme="minorHAnsi" w:hAnsiTheme="minorHAnsi"/>
          <w:b w:val="0"/>
        </w:rPr>
        <w:t xml:space="preserve"> the </w:t>
      </w:r>
      <w:r w:rsidRPr="005D59F7">
        <w:rPr>
          <w:rStyle w:val="StyleBoldUnderline"/>
          <w:rFonts w:asciiTheme="minorHAnsi" w:hAnsiTheme="minorHAnsi"/>
          <w:b w:val="0"/>
          <w:highlight w:val="cyan"/>
        </w:rPr>
        <w:t xml:space="preserve">assumptions built into </w:t>
      </w:r>
      <w:r w:rsidRPr="005D59F7">
        <w:rPr>
          <w:rStyle w:val="StyleBoldUnderline"/>
          <w:rFonts w:asciiTheme="minorHAnsi" w:hAnsiTheme="minorHAnsi"/>
          <w:b w:val="0"/>
        </w:rPr>
        <w:t xml:space="preserve">the IPCC’s </w:t>
      </w:r>
      <w:r w:rsidRPr="005D59F7">
        <w:rPr>
          <w:rStyle w:val="StyleBoldUnderline"/>
          <w:rFonts w:asciiTheme="minorHAnsi" w:hAnsiTheme="minorHAnsi"/>
          <w:b w:val="0"/>
          <w:highlight w:val="cyan"/>
        </w:rPr>
        <w:t>emissions scenarios.</w:t>
      </w:r>
      <w:r w:rsidRPr="005D59F7">
        <w:rPr>
          <w:rFonts w:asciiTheme="minorHAnsi" w:hAnsiTheme="minorHAnsi"/>
          <w:sz w:val="12"/>
        </w:rPr>
        <w:t>¶</w:t>
      </w:r>
      <w:r w:rsidRPr="005D59F7">
        <w:rPr>
          <w:rFonts w:asciiTheme="minorHAnsi" w:hAnsiTheme="minorHAnsi"/>
          <w:sz w:val="16"/>
        </w:rPr>
        <w:t xml:space="preserve"> Hence </w:t>
      </w:r>
      <w:r w:rsidRPr="005D59F7">
        <w:rPr>
          <w:rStyle w:val="StyleBoldUnderline"/>
          <w:rFonts w:asciiTheme="minorHAnsi" w:hAnsiTheme="minorHAnsi"/>
          <w:b w:val="0"/>
          <w:highlight w:val="cyan"/>
        </w:rPr>
        <w:t>the notion that countries</w:t>
      </w:r>
      <w:r w:rsidRPr="005D59F7">
        <w:rPr>
          <w:rFonts w:asciiTheme="minorHAnsi" w:hAnsiTheme="minorHAnsi"/>
          <w:sz w:val="16"/>
        </w:rPr>
        <w:t xml:space="preserve"> that are </w:t>
      </w:r>
      <w:r w:rsidRPr="005D59F7">
        <w:rPr>
          <w:rStyle w:val="StyleBoldUnderline"/>
          <w:rFonts w:asciiTheme="minorHAnsi" w:hAnsiTheme="minorHAnsi"/>
          <w:b w:val="0"/>
        </w:rPr>
        <w:t xml:space="preserve">currently poor </w:t>
      </w:r>
      <w:r w:rsidRPr="005D59F7">
        <w:rPr>
          <w:rStyle w:val="StyleBoldUnderline"/>
          <w:rFonts w:asciiTheme="minorHAnsi" w:hAnsiTheme="minorHAnsi"/>
          <w:b w:val="0"/>
          <w:highlight w:val="cyan"/>
        </w:rPr>
        <w:t>will be unable to cope</w:t>
      </w:r>
      <w:r w:rsidRPr="005D59F7">
        <w:rPr>
          <w:rFonts w:asciiTheme="minorHAnsi" w:hAnsiTheme="minorHAnsi"/>
          <w:sz w:val="16"/>
        </w:rPr>
        <w:t xml:space="preserve"> with GW </w:t>
      </w:r>
      <w:r w:rsidRPr="005D59F7">
        <w:rPr>
          <w:rStyle w:val="StyleBoldUnderline"/>
          <w:rFonts w:asciiTheme="minorHAnsi" w:hAnsiTheme="minorHAnsi"/>
          <w:b w:val="0"/>
          <w:highlight w:val="cyan"/>
        </w:rPr>
        <w:t xml:space="preserve">does not square with </w:t>
      </w:r>
      <w:r w:rsidRPr="005D59F7">
        <w:rPr>
          <w:rStyle w:val="StyleBoldUnderline"/>
          <w:rFonts w:asciiTheme="minorHAnsi" w:hAnsiTheme="minorHAnsi"/>
          <w:b w:val="0"/>
        </w:rPr>
        <w:t xml:space="preserve">the </w:t>
      </w:r>
      <w:r w:rsidRPr="005D59F7">
        <w:rPr>
          <w:rStyle w:val="StyleBoldUnderline"/>
          <w:rFonts w:asciiTheme="minorHAnsi" w:hAnsiTheme="minorHAnsi"/>
          <w:b w:val="0"/>
          <w:highlight w:val="cyan"/>
        </w:rPr>
        <w:t>basic assumptions that underpin the magnitude of emissions</w:t>
      </w:r>
      <w:r w:rsidRPr="005D59F7">
        <w:rPr>
          <w:rFonts w:asciiTheme="minorHAnsi" w:hAnsiTheme="minorHAnsi"/>
          <w:sz w:val="16"/>
        </w:rPr>
        <w:t xml:space="preserve">, global warming </w:t>
      </w:r>
      <w:r w:rsidRPr="005D59F7">
        <w:rPr>
          <w:rStyle w:val="StyleBoldUnderline"/>
          <w:rFonts w:asciiTheme="minorHAnsi" w:hAnsiTheme="minorHAnsi"/>
          <w:b w:val="0"/>
        </w:rPr>
        <w:t>and its projected impacts under the IPCC scenarios</w:t>
      </w:r>
      <w:r w:rsidRPr="005D59F7">
        <w:rPr>
          <w:rFonts w:asciiTheme="minorHAnsi" w:hAnsiTheme="minorHAnsi"/>
          <w:sz w:val="16"/>
        </w:rPr>
        <w:t>.</w:t>
      </w:r>
    </w:p>
    <w:p w14:paraId="3756F574" w14:textId="77777777" w:rsidR="001F2698" w:rsidRPr="00FD1421" w:rsidRDefault="001F2698" w:rsidP="001F2698">
      <w:pPr>
        <w:keepNext/>
        <w:keepLines/>
        <w:spacing w:before="200"/>
        <w:outlineLvl w:val="3"/>
        <w:rPr>
          <w:rFonts w:eastAsiaTheme="majorEastAsia"/>
          <w:b/>
          <w:bCs/>
          <w:iCs/>
          <w:sz w:val="26"/>
        </w:rPr>
      </w:pPr>
      <w:r w:rsidRPr="00FD1421">
        <w:rPr>
          <w:rFonts w:eastAsiaTheme="majorEastAsia"/>
          <w:b/>
          <w:bCs/>
          <w:iCs/>
          <w:sz w:val="26"/>
        </w:rPr>
        <w:t>Growth solves the impacts of warming better than emissions reductions</w:t>
      </w:r>
    </w:p>
    <w:p w14:paraId="1E132574" w14:textId="77777777" w:rsidR="001F2698" w:rsidRPr="005D59F7" w:rsidRDefault="001F2698" w:rsidP="001F2698">
      <w:pPr>
        <w:rPr>
          <w:rFonts w:eastAsia="Times New Roman"/>
          <w:i/>
        </w:rPr>
      </w:pPr>
      <w:r w:rsidRPr="00AA40A4">
        <w:rPr>
          <w:rFonts w:eastAsia="Times New Roman"/>
          <w:b/>
        </w:rPr>
        <w:t>Goklany 11</w:t>
      </w:r>
      <w:r>
        <w:rPr>
          <w:rFonts w:eastAsia="Times New Roman"/>
        </w:rPr>
        <w:t xml:space="preserve"> </w:t>
      </w:r>
      <w:r w:rsidRPr="005D59F7">
        <w:rPr>
          <w:rFonts w:eastAsia="Times New Roman"/>
          <w:sz w:val="20"/>
        </w:rPr>
        <w:t>[</w:t>
      </w:r>
      <w:r>
        <w:rPr>
          <w:rFonts w:eastAsia="Times New Roman"/>
          <w:sz w:val="20"/>
        </w:rPr>
        <w:t>Indur M.</w:t>
      </w:r>
      <w:r w:rsidRPr="005D59F7">
        <w:rPr>
          <w:rFonts w:eastAsia="Times New Roman"/>
          <w:sz w:val="20"/>
        </w:rPr>
        <w:t>, science and technology policy analyst and Assistant Director of </w:t>
      </w:r>
      <w:hyperlink r:id="rId22" w:tooltip="Click to Continue &gt; by GoPhoto.it V9.0" w:history="1">
        <w:r w:rsidRPr="005D59F7">
          <w:rPr>
            <w:rFonts w:eastAsia="Times New Roman"/>
            <w:sz w:val="20"/>
          </w:rPr>
          <w:t>PROGRAMS</w:t>
        </w:r>
        <w:r>
          <w:rPr>
            <w:rFonts w:eastAsia="Times New Roman"/>
            <w:noProof/>
            <w:sz w:val="20"/>
          </w:rPr>
          <w:drawing>
            <wp:inline distT="0" distB="0" distL="0" distR="0" wp14:anchorId="530B4330" wp14:editId="721D67F8">
              <wp:extent cx="100330" cy="100330"/>
              <wp:effectExtent l="0" t="0" r="0" b="0"/>
              <wp:docPr id="4" name="Picture 4" descr="http://cdncache1-a.akamaihd.net/items/it/img/arrow-10x10.png">
                <a:hlinkClick xmlns:a="http://schemas.openxmlformats.org/drawingml/2006/main" r:id="rId20" tooltip="&quot;Click to Continue &gt; by GoPhoto.it V9.0&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cdncache1-a.akamaihd.net/items/it/img/arrow-10x10.png">
                        <a:hlinkClick r:id="rId20" tooltip="&quot;Click to Continue &gt; by GoPhoto.it V9.0&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0330" cy="100330"/>
                      </a:xfrm>
                      <a:prstGeom prst="rect">
                        <a:avLst/>
                      </a:prstGeom>
                      <a:noFill/>
                      <a:ln>
                        <a:noFill/>
                      </a:ln>
                    </pic:spPr>
                  </pic:pic>
                </a:graphicData>
              </a:graphic>
            </wp:inline>
          </w:drawing>
        </w:r>
      </w:hyperlink>
      <w:r w:rsidRPr="005D59F7">
        <w:rPr>
          <w:rFonts w:eastAsia="Times New Roman"/>
          <w:sz w:val="20"/>
        </w:rPr>
        <w:t>, Science and Technology Policy for the United States Department of the Interior; was associated with the Intergovernmental Panel on Climate Change off and on for 20 years as an author, expert reviewer and U.S. delegate, December 2011, "Misled on Climate Change: How the UN IPCC (and others) Exaggerate the Impacts of Global Warming," online:http://goklany.org/library/Reason20CC20and20Development202011.pdf]</w:t>
      </w:r>
      <w:r w:rsidRPr="005D59F7">
        <w:rPr>
          <w:rFonts w:eastAsia="Times New Roman"/>
          <w:sz w:val="20"/>
        </w:rPr>
        <w:br/>
      </w:r>
      <w:r>
        <w:rPr>
          <w:rFonts w:eastAsia="Times New Roman"/>
          <w:i/>
        </w:rPr>
        <w:t>**We disagree with the author’s use of gendered language</w:t>
      </w:r>
    </w:p>
    <w:p w14:paraId="5F90A376" w14:textId="77777777" w:rsidR="001F2698" w:rsidRPr="005D59F7" w:rsidRDefault="001F2698" w:rsidP="001F2698">
      <w:pPr>
        <w:rPr>
          <w:rFonts w:asciiTheme="minorHAnsi" w:hAnsiTheme="minorHAnsi"/>
          <w:sz w:val="14"/>
        </w:rPr>
      </w:pPr>
      <w:r w:rsidRPr="005D59F7">
        <w:rPr>
          <w:rFonts w:asciiTheme="minorHAnsi" w:hAnsiTheme="minorHAnsi"/>
          <w:sz w:val="14"/>
        </w:rPr>
        <w:t xml:space="preserve">Yet another approach would be to address the root cause of why poor countries are deemed to be most at risk, namely, poverty. But </w:t>
      </w:r>
      <w:r w:rsidRPr="005D59F7">
        <w:rPr>
          <w:rStyle w:val="StyleBoldUnderline"/>
          <w:rFonts w:asciiTheme="minorHAnsi" w:hAnsiTheme="minorHAnsi"/>
          <w:b w:val="0"/>
        </w:rPr>
        <w:t>the only way to reduce poverty is</w:t>
      </w:r>
      <w:r w:rsidRPr="005D59F7">
        <w:rPr>
          <w:rFonts w:asciiTheme="minorHAnsi" w:hAnsiTheme="minorHAnsi"/>
          <w:sz w:val="14"/>
        </w:rPr>
        <w:t xml:space="preserve"> to have </w:t>
      </w:r>
      <w:r w:rsidRPr="005D59F7">
        <w:rPr>
          <w:rStyle w:val="StyleBoldUnderline"/>
          <w:rFonts w:asciiTheme="minorHAnsi" w:hAnsiTheme="minorHAnsi"/>
          <w:b w:val="0"/>
        </w:rPr>
        <w:t xml:space="preserve">sustained </w:t>
      </w:r>
      <w:r w:rsidRPr="005D59F7">
        <w:rPr>
          <w:rStyle w:val="StyleBoldUnderline"/>
          <w:rFonts w:asciiTheme="minorHAnsi" w:hAnsiTheme="minorHAnsi"/>
          <w:b w:val="0"/>
          <w:highlight w:val="cyan"/>
        </w:rPr>
        <w:t>economic growth</w:t>
      </w:r>
      <w:r w:rsidRPr="005D59F7">
        <w:rPr>
          <w:rStyle w:val="StyleBoldUnderline"/>
          <w:rFonts w:asciiTheme="minorHAnsi" w:hAnsiTheme="minorHAnsi"/>
          <w:b w:val="0"/>
        </w:rPr>
        <w:t xml:space="preserve">. This </w:t>
      </w:r>
      <w:r w:rsidRPr="005D59F7">
        <w:rPr>
          <w:rStyle w:val="StyleBoldUnderline"/>
          <w:rFonts w:asciiTheme="minorHAnsi" w:hAnsiTheme="minorHAnsi"/>
          <w:b w:val="0"/>
          <w:highlight w:val="cyan"/>
        </w:rPr>
        <w:t>would</w:t>
      </w:r>
      <w:r w:rsidRPr="005D59F7">
        <w:rPr>
          <w:rFonts w:asciiTheme="minorHAnsi" w:hAnsiTheme="minorHAnsi"/>
          <w:sz w:val="14"/>
          <w:highlight w:val="cyan"/>
        </w:rPr>
        <w:t xml:space="preserve"> </w:t>
      </w:r>
      <w:r w:rsidRPr="005D59F7">
        <w:rPr>
          <w:b/>
          <w:highlight w:val="cyan"/>
          <w:u w:val="single"/>
        </w:rPr>
        <w:t>not only address the climate-sensitive problems</w:t>
      </w:r>
      <w:r w:rsidRPr="005D59F7">
        <w:rPr>
          <w:rFonts w:asciiTheme="minorHAnsi" w:hAnsiTheme="minorHAnsi"/>
          <w:sz w:val="14"/>
          <w:highlight w:val="cyan"/>
        </w:rPr>
        <w:t xml:space="preserve"> </w:t>
      </w:r>
      <w:r w:rsidRPr="005D59F7">
        <w:rPr>
          <w:rStyle w:val="StyleBoldUnderline"/>
          <w:rFonts w:asciiTheme="minorHAnsi" w:hAnsiTheme="minorHAnsi"/>
          <w:b w:val="0"/>
          <w:highlight w:val="cyan"/>
        </w:rPr>
        <w:t>of poverty</w:t>
      </w:r>
      <w:r w:rsidRPr="005D59F7">
        <w:rPr>
          <w:rStyle w:val="StyleBoldUnderline"/>
          <w:rFonts w:asciiTheme="minorHAnsi" w:hAnsiTheme="minorHAnsi"/>
          <w:b w:val="0"/>
        </w:rPr>
        <w:t xml:space="preserve"> but all problems</w:t>
      </w:r>
      <w:r w:rsidRPr="005D59F7">
        <w:rPr>
          <w:rFonts w:asciiTheme="minorHAnsi" w:hAnsiTheme="minorHAnsi"/>
          <w:sz w:val="14"/>
        </w:rPr>
        <w:t xml:space="preserve"> of poverty, and not just that portion caused by GW. </w:t>
      </w:r>
      <w:r w:rsidRPr="005D59F7">
        <w:rPr>
          <w:rStyle w:val="StyleBoldUnderline"/>
          <w:rFonts w:asciiTheme="minorHAnsi" w:hAnsiTheme="minorHAnsi"/>
          <w:b w:val="0"/>
          <w:highlight w:val="cyan"/>
        </w:rPr>
        <w:t>It would</w:t>
      </w:r>
      <w:r w:rsidRPr="005D59F7">
        <w:rPr>
          <w:rFonts w:asciiTheme="minorHAnsi" w:hAnsiTheme="minorHAnsi"/>
          <w:sz w:val="14"/>
        </w:rPr>
        <w:t xml:space="preserve">, moreover, </w:t>
      </w:r>
      <w:r w:rsidRPr="005D59F7">
        <w:rPr>
          <w:rStyle w:val="StyleBoldUnderline"/>
          <w:rFonts w:asciiTheme="minorHAnsi" w:hAnsiTheme="minorHAnsi"/>
          <w:b w:val="0"/>
          <w:highlight w:val="cyan"/>
        </w:rPr>
        <w:t>reduce these</w:t>
      </w:r>
      <w:r w:rsidRPr="005D59F7">
        <w:rPr>
          <w:rFonts w:asciiTheme="minorHAnsi" w:hAnsiTheme="minorHAnsi"/>
          <w:sz w:val="14"/>
        </w:rPr>
        <w:t xml:space="preserve"> problems </w:t>
      </w:r>
      <w:r w:rsidRPr="005D59F7">
        <w:rPr>
          <w:b/>
          <w:highlight w:val="cyan"/>
          <w:u w:val="single"/>
        </w:rPr>
        <w:t>faster and more cost-effectively</w:t>
      </w:r>
      <w:r w:rsidRPr="005D59F7">
        <w:rPr>
          <w:rFonts w:asciiTheme="minorHAnsi" w:hAnsiTheme="minorHAnsi"/>
          <w:sz w:val="14"/>
        </w:rPr>
        <w:t xml:space="preserve">. No less important, </w:t>
      </w:r>
      <w:r w:rsidRPr="005D59F7">
        <w:rPr>
          <w:rStyle w:val="StyleBoldUnderline"/>
          <w:rFonts w:asciiTheme="minorHAnsi" w:hAnsiTheme="minorHAnsi"/>
          <w:b w:val="0"/>
          <w:highlight w:val="cyan"/>
        </w:rPr>
        <w:t>it is</w:t>
      </w:r>
      <w:r w:rsidRPr="005D59F7">
        <w:rPr>
          <w:rFonts w:asciiTheme="minorHAnsi" w:hAnsiTheme="minorHAnsi"/>
          <w:sz w:val="14"/>
          <w:highlight w:val="cyan"/>
        </w:rPr>
        <w:t xml:space="preserve"> </w:t>
      </w:r>
      <w:r w:rsidRPr="005D59F7">
        <w:rPr>
          <w:b/>
          <w:highlight w:val="cyan"/>
          <w:u w:val="single"/>
        </w:rPr>
        <w:t>far more certain</w:t>
      </w:r>
      <w:r w:rsidRPr="005D59F7">
        <w:rPr>
          <w:rFonts w:asciiTheme="minorHAnsi" w:hAnsiTheme="minorHAnsi"/>
          <w:sz w:val="14"/>
          <w:highlight w:val="cyan"/>
        </w:rPr>
        <w:t xml:space="preserve"> </w:t>
      </w:r>
      <w:r w:rsidRPr="005D59F7">
        <w:rPr>
          <w:rStyle w:val="StyleBoldUnderline"/>
          <w:rFonts w:asciiTheme="minorHAnsi" w:hAnsiTheme="minorHAnsi"/>
          <w:b w:val="0"/>
          <w:highlight w:val="cyan"/>
        </w:rPr>
        <w:t>that</w:t>
      </w:r>
      <w:r w:rsidRPr="005D59F7">
        <w:rPr>
          <w:rFonts w:asciiTheme="minorHAnsi" w:hAnsiTheme="minorHAnsi"/>
          <w:sz w:val="14"/>
        </w:rPr>
        <w:t xml:space="preserve"> </w:t>
      </w:r>
      <w:r w:rsidRPr="005D59F7">
        <w:rPr>
          <w:rStyle w:val="StyleBoldUnderline"/>
          <w:rFonts w:asciiTheme="minorHAnsi" w:hAnsiTheme="minorHAnsi"/>
          <w:b w:val="0"/>
        </w:rPr>
        <w:t xml:space="preserve">sustained </w:t>
      </w:r>
      <w:r w:rsidRPr="005D59F7">
        <w:rPr>
          <w:rStyle w:val="StyleBoldUnderline"/>
          <w:rFonts w:asciiTheme="minorHAnsi" w:hAnsiTheme="minorHAnsi"/>
          <w:b w:val="0"/>
          <w:highlight w:val="cyan"/>
        </w:rPr>
        <w:t>economic growth would</w:t>
      </w:r>
      <w:r w:rsidRPr="005D59F7">
        <w:rPr>
          <w:rStyle w:val="StyleBoldUnderline"/>
          <w:rFonts w:asciiTheme="minorHAnsi" w:hAnsiTheme="minorHAnsi"/>
          <w:b w:val="0"/>
        </w:rPr>
        <w:t xml:space="preserve"> provide real </w:t>
      </w:r>
      <w:r w:rsidRPr="005D59F7">
        <w:rPr>
          <w:rStyle w:val="StyleBoldUnderline"/>
          <w:rFonts w:asciiTheme="minorHAnsi" w:hAnsiTheme="minorHAnsi"/>
          <w:b w:val="0"/>
          <w:highlight w:val="cyan"/>
        </w:rPr>
        <w:t>benefits</w:t>
      </w:r>
      <w:r w:rsidRPr="005D59F7">
        <w:rPr>
          <w:rFonts w:asciiTheme="minorHAnsi" w:hAnsiTheme="minorHAnsi"/>
          <w:sz w:val="14"/>
          <w:highlight w:val="cyan"/>
        </w:rPr>
        <w:t xml:space="preserve"> </w:t>
      </w:r>
      <w:r w:rsidRPr="005D59F7">
        <w:rPr>
          <w:rStyle w:val="StyleBoldUnderline"/>
          <w:rFonts w:asciiTheme="minorHAnsi" w:hAnsiTheme="minorHAnsi"/>
          <w:b w:val="0"/>
          <w:highlight w:val="cyan"/>
        </w:rPr>
        <w:t>than</w:t>
      </w:r>
      <w:r w:rsidRPr="005D59F7">
        <w:rPr>
          <w:rStyle w:val="StyleBoldUnderline"/>
          <w:rFonts w:asciiTheme="minorHAnsi" w:hAnsiTheme="minorHAnsi"/>
          <w:b w:val="0"/>
        </w:rPr>
        <w:t xml:space="preserve"> would </w:t>
      </w:r>
      <w:r w:rsidRPr="005D59F7">
        <w:rPr>
          <w:rStyle w:val="StyleBoldUnderline"/>
          <w:rFonts w:asciiTheme="minorHAnsi" w:hAnsiTheme="minorHAnsi"/>
          <w:b w:val="0"/>
          <w:highlight w:val="cyan"/>
        </w:rPr>
        <w:t>emission reductions</w:t>
      </w:r>
      <w:r w:rsidRPr="005D59F7">
        <w:rPr>
          <w:rFonts w:asciiTheme="minorHAnsi" w:hAnsiTheme="minorHAnsi"/>
          <w:sz w:val="14"/>
        </w:rPr>
        <w:t xml:space="preserve"> because although there is no doubt that poverty leads to death, disease and other problems, there is substantial doubt regarding the reality and magnitude of the negative impacts of GW, especially since they ignore, for the most part, improvements in adaptive capacity. </w:t>
      </w:r>
      <w:r w:rsidRPr="005D59F7">
        <w:rPr>
          <w:rFonts w:asciiTheme="minorHAnsi" w:hAnsiTheme="minorHAnsi"/>
          <w:sz w:val="12"/>
        </w:rPr>
        <w:t>¶</w:t>
      </w:r>
      <w:r w:rsidRPr="005D59F7">
        <w:rPr>
          <w:rFonts w:asciiTheme="minorHAnsi" w:hAnsiTheme="minorHAnsi"/>
          <w:sz w:val="14"/>
        </w:rPr>
        <w:t xml:space="preserve"> </w:t>
      </w:r>
      <w:proofErr w:type="gramStart"/>
      <w:r w:rsidRPr="005D59F7">
        <w:rPr>
          <w:rFonts w:asciiTheme="minorHAnsi" w:hAnsiTheme="minorHAnsi"/>
          <w:sz w:val="14"/>
        </w:rPr>
        <w:t>Of</w:t>
      </w:r>
      <w:proofErr w:type="gramEnd"/>
      <w:r w:rsidRPr="005D59F7">
        <w:rPr>
          <w:rFonts w:asciiTheme="minorHAnsi" w:hAnsiTheme="minorHAnsi"/>
          <w:sz w:val="14"/>
        </w:rPr>
        <w:t xml:space="preserve"> the three approaches outlined above, </w:t>
      </w:r>
      <w:r w:rsidRPr="005D59F7">
        <w:rPr>
          <w:rStyle w:val="StyleBoldUnderline"/>
          <w:rFonts w:asciiTheme="minorHAnsi" w:hAnsiTheme="minorHAnsi"/>
          <w:b w:val="0"/>
        </w:rPr>
        <w:t>human well-being in poor countries is most likely to be advanced furthest by sustained economic development and to be advanced least by emission reductions</w:t>
      </w:r>
      <w:r w:rsidRPr="005D59F7">
        <w:rPr>
          <w:rFonts w:asciiTheme="minorHAnsi" w:hAnsiTheme="minorHAnsi"/>
          <w:sz w:val="14"/>
        </w:rPr>
        <w:t xml:space="preserve">. 77 In addition, </w:t>
      </w:r>
      <w:r w:rsidRPr="005D59F7">
        <w:rPr>
          <w:b/>
          <w:highlight w:val="cyan"/>
          <w:u w:val="single"/>
        </w:rPr>
        <w:t>because of the inertia of the climate system</w:t>
      </w:r>
      <w:r w:rsidRPr="005D59F7">
        <w:rPr>
          <w:rFonts w:asciiTheme="minorHAnsi" w:hAnsiTheme="minorHAnsi"/>
          <w:sz w:val="14"/>
          <w:highlight w:val="cyan"/>
        </w:rPr>
        <w:t xml:space="preserve">, </w:t>
      </w:r>
      <w:r w:rsidRPr="005D59F7">
        <w:rPr>
          <w:b/>
          <w:highlight w:val="cyan"/>
          <w:u w:val="single"/>
        </w:rPr>
        <w:t>economic development is likely to bear fruit faster</w:t>
      </w:r>
      <w:r w:rsidRPr="005D59F7">
        <w:rPr>
          <w:rFonts w:asciiTheme="minorHAnsi" w:hAnsiTheme="minorHAnsi"/>
          <w:sz w:val="14"/>
          <w:highlight w:val="cyan"/>
        </w:rPr>
        <w:t xml:space="preserve"> </w:t>
      </w:r>
      <w:r w:rsidRPr="005D59F7">
        <w:rPr>
          <w:rStyle w:val="StyleBoldUnderline"/>
          <w:rFonts w:asciiTheme="minorHAnsi" w:hAnsiTheme="minorHAnsi"/>
          <w:b w:val="0"/>
          <w:highlight w:val="cyan"/>
        </w:rPr>
        <w:t>than</w:t>
      </w:r>
      <w:r w:rsidRPr="005D59F7">
        <w:rPr>
          <w:rFonts w:asciiTheme="minorHAnsi" w:hAnsiTheme="minorHAnsi"/>
          <w:sz w:val="14"/>
          <w:highlight w:val="cyan"/>
        </w:rPr>
        <w:t xml:space="preserve"> </w:t>
      </w:r>
      <w:r w:rsidRPr="005D59F7">
        <w:rPr>
          <w:b/>
          <w:highlight w:val="cyan"/>
          <w:u w:val="single"/>
        </w:rPr>
        <w:t>any emission reductions</w:t>
      </w:r>
      <w:proofErr w:type="gramStart"/>
      <w:r w:rsidRPr="005D59F7">
        <w:rPr>
          <w:rFonts w:asciiTheme="minorHAnsi" w:hAnsiTheme="minorHAnsi"/>
          <w:sz w:val="14"/>
        </w:rPr>
        <w:t>.</w:t>
      </w:r>
      <w:r w:rsidRPr="005D59F7">
        <w:rPr>
          <w:rFonts w:asciiTheme="minorHAnsi" w:hAnsiTheme="minorHAnsi"/>
          <w:sz w:val="12"/>
        </w:rPr>
        <w:t>¶</w:t>
      </w:r>
      <w:proofErr w:type="gramEnd"/>
      <w:r w:rsidRPr="005D59F7">
        <w:rPr>
          <w:rFonts w:asciiTheme="minorHAnsi" w:hAnsiTheme="minorHAnsi"/>
          <w:sz w:val="14"/>
        </w:rPr>
        <w:t xml:space="preserve"> This conclusion is consistent with Figure 6, which shows that </w:t>
      </w:r>
      <w:r w:rsidRPr="005D59F7">
        <w:rPr>
          <w:rStyle w:val="StyleBoldUnderline"/>
          <w:rFonts w:asciiTheme="minorHAnsi" w:hAnsiTheme="minorHAnsi"/>
          <w:b w:val="0"/>
        </w:rPr>
        <w:t>despite exaggerating the</w:t>
      </w:r>
      <w:r w:rsidRPr="005D59F7">
        <w:rPr>
          <w:rFonts w:asciiTheme="minorHAnsi" w:hAnsiTheme="minorHAnsi"/>
          <w:sz w:val="14"/>
        </w:rPr>
        <w:t xml:space="preserve"> negative </w:t>
      </w:r>
      <w:r w:rsidRPr="005D59F7">
        <w:rPr>
          <w:rStyle w:val="StyleBoldUnderline"/>
          <w:rFonts w:asciiTheme="minorHAnsi" w:hAnsiTheme="minorHAnsi"/>
          <w:b w:val="0"/>
        </w:rPr>
        <w:t>consequences of</w:t>
      </w:r>
      <w:r w:rsidRPr="005D59F7">
        <w:rPr>
          <w:rFonts w:asciiTheme="minorHAnsi" w:hAnsiTheme="minorHAnsi"/>
          <w:sz w:val="14"/>
        </w:rPr>
        <w:t xml:space="preserve"> global </w:t>
      </w:r>
      <w:r w:rsidRPr="005D59F7">
        <w:rPr>
          <w:rStyle w:val="StyleBoldUnderline"/>
          <w:rFonts w:asciiTheme="minorHAnsi" w:hAnsiTheme="minorHAnsi"/>
          <w:b w:val="0"/>
        </w:rPr>
        <w:t>warming, net GDP</w:t>
      </w:r>
      <w:r w:rsidRPr="005D59F7">
        <w:rPr>
          <w:rFonts w:asciiTheme="minorHAnsi" w:hAnsiTheme="minorHAnsi"/>
          <w:sz w:val="14"/>
        </w:rPr>
        <w:t xml:space="preserve"> per capita </w:t>
      </w:r>
      <w:r w:rsidRPr="005D59F7">
        <w:rPr>
          <w:rStyle w:val="StyleBoldUnderline"/>
          <w:rFonts w:asciiTheme="minorHAnsi" w:hAnsiTheme="minorHAnsi"/>
          <w:b w:val="0"/>
        </w:rPr>
        <w:t>is highest under the richest-but-warmest scenario and lowest under the poorest scenario</w:t>
      </w:r>
      <w:r w:rsidRPr="005D59F7">
        <w:rPr>
          <w:rFonts w:asciiTheme="minorHAnsi" w:hAnsiTheme="minorHAnsi"/>
          <w:sz w:val="14"/>
        </w:rPr>
        <w:t xml:space="preserve">. Thus </w:t>
      </w:r>
      <w:r w:rsidRPr="005D59F7">
        <w:rPr>
          <w:rStyle w:val="StyleBoldUnderline"/>
          <w:rFonts w:asciiTheme="minorHAnsi" w:hAnsiTheme="minorHAnsi"/>
          <w:b w:val="0"/>
        </w:rPr>
        <w:t>poor countries should focus on becoming wealthier</w:t>
      </w:r>
      <w:r w:rsidRPr="005D59F7">
        <w:rPr>
          <w:rFonts w:asciiTheme="minorHAnsi" w:hAnsiTheme="minorHAnsi"/>
          <w:sz w:val="14"/>
        </w:rPr>
        <w:t xml:space="preserve">. </w:t>
      </w:r>
      <w:r w:rsidRPr="005D59F7">
        <w:rPr>
          <w:rStyle w:val="StyleBoldUnderline"/>
          <w:rFonts w:asciiTheme="minorHAnsi" w:hAnsiTheme="minorHAnsi"/>
          <w:b w:val="0"/>
        </w:rPr>
        <w:t>The wealthier they are, the better able they will be to cope</w:t>
      </w:r>
      <w:r w:rsidRPr="005D59F7">
        <w:rPr>
          <w:rFonts w:asciiTheme="minorHAnsi" w:hAnsiTheme="minorHAnsi"/>
          <w:sz w:val="14"/>
        </w:rPr>
        <w:t xml:space="preserve"> not only </w:t>
      </w:r>
      <w:r w:rsidRPr="005D59F7">
        <w:rPr>
          <w:rStyle w:val="StyleBoldUnderline"/>
          <w:rFonts w:asciiTheme="minorHAnsi" w:hAnsiTheme="minorHAnsi"/>
          <w:b w:val="0"/>
        </w:rPr>
        <w:t>with</w:t>
      </w:r>
      <w:r w:rsidRPr="005D59F7">
        <w:rPr>
          <w:rFonts w:asciiTheme="minorHAnsi" w:hAnsiTheme="minorHAnsi"/>
          <w:sz w:val="14"/>
        </w:rPr>
        <w:t xml:space="preserve"> the urgent problems they face today </w:t>
      </w:r>
      <w:r w:rsidRPr="005D59F7">
        <w:rPr>
          <w:rFonts w:asciiTheme="minorHAnsi" w:hAnsiTheme="minorHAnsi"/>
          <w:sz w:val="14"/>
        </w:rPr>
        <w:lastRenderedPageBreak/>
        <w:t xml:space="preserve">and will face in the future, but </w:t>
      </w:r>
      <w:r w:rsidRPr="005D59F7">
        <w:rPr>
          <w:rStyle w:val="StyleBoldUnderline"/>
          <w:rFonts w:asciiTheme="minorHAnsi" w:hAnsiTheme="minorHAnsi"/>
          <w:b w:val="0"/>
        </w:rPr>
        <w:t>any additional problems brought about by GW</w:t>
      </w:r>
      <w:r w:rsidRPr="005D59F7">
        <w:rPr>
          <w:rFonts w:asciiTheme="minorHAnsi" w:hAnsiTheme="minorHAnsi"/>
          <w:sz w:val="14"/>
        </w:rPr>
        <w:t xml:space="preserve">, if and when they occur. </w:t>
      </w:r>
      <w:r w:rsidRPr="005D59F7">
        <w:rPr>
          <w:rStyle w:val="StyleBoldUnderline"/>
          <w:rFonts w:asciiTheme="minorHAnsi" w:hAnsiTheme="minorHAnsi"/>
          <w:b w:val="0"/>
        </w:rPr>
        <w:t>For richer countries</w:t>
      </w:r>
      <w:r w:rsidRPr="005D59F7">
        <w:rPr>
          <w:rFonts w:asciiTheme="minorHAnsi" w:hAnsiTheme="minorHAnsi"/>
          <w:sz w:val="14"/>
        </w:rPr>
        <w:t xml:space="preserve">, too, </w:t>
      </w:r>
      <w:r w:rsidRPr="005D59F7">
        <w:rPr>
          <w:b/>
          <w:highlight w:val="cyan"/>
          <w:u w:val="single"/>
        </w:rPr>
        <w:t>economic growth and technological development are superior to emissions reduction</w:t>
      </w:r>
      <w:r w:rsidRPr="005D59F7">
        <w:rPr>
          <w:rFonts w:asciiTheme="minorHAnsi" w:hAnsiTheme="minorHAnsi"/>
          <w:sz w:val="14"/>
          <w:highlight w:val="cyan"/>
        </w:rPr>
        <w:t xml:space="preserve"> </w:t>
      </w:r>
      <w:r w:rsidRPr="005D59F7">
        <w:rPr>
          <w:rStyle w:val="StyleBoldUnderline"/>
          <w:rFonts w:asciiTheme="minorHAnsi" w:hAnsiTheme="minorHAnsi"/>
          <w:b w:val="0"/>
          <w:highlight w:val="cyan"/>
        </w:rPr>
        <w:t>as a</w:t>
      </w:r>
      <w:r w:rsidRPr="005D59F7">
        <w:rPr>
          <w:rFonts w:asciiTheme="minorHAnsi" w:hAnsiTheme="minorHAnsi"/>
          <w:sz w:val="14"/>
          <w:highlight w:val="cyan"/>
        </w:rPr>
        <w:t xml:space="preserve"> </w:t>
      </w:r>
      <w:r w:rsidRPr="005D59F7">
        <w:rPr>
          <w:b/>
          <w:highlight w:val="cyan"/>
          <w:u w:val="single"/>
        </w:rPr>
        <w:t>means of addressing climate-related problems</w:t>
      </w:r>
      <w:r w:rsidRPr="005D59F7">
        <w:rPr>
          <w:rFonts w:asciiTheme="minorHAnsi" w:hAnsiTheme="minorHAnsi"/>
          <w:sz w:val="14"/>
        </w:rPr>
        <w:t>.</w:t>
      </w:r>
    </w:p>
    <w:p w14:paraId="4ADBDB48" w14:textId="77777777" w:rsidR="001F2698" w:rsidRPr="00FD1421" w:rsidRDefault="001F2698" w:rsidP="001F2698">
      <w:pPr>
        <w:keepNext/>
        <w:keepLines/>
        <w:spacing w:before="200"/>
        <w:outlineLvl w:val="3"/>
        <w:rPr>
          <w:rFonts w:eastAsiaTheme="majorEastAsia"/>
          <w:b/>
          <w:bCs/>
          <w:iCs/>
          <w:sz w:val="26"/>
        </w:rPr>
      </w:pPr>
      <w:r w:rsidRPr="00FD1421">
        <w:rPr>
          <w:rFonts w:eastAsiaTheme="majorEastAsia"/>
          <w:b/>
          <w:bCs/>
          <w:iCs/>
          <w:sz w:val="26"/>
        </w:rPr>
        <w:t>Emissions reductions are the worst of all worlds</w:t>
      </w:r>
      <w:r>
        <w:rPr>
          <w:rFonts w:eastAsiaTheme="majorEastAsia"/>
          <w:b/>
          <w:bCs/>
          <w:iCs/>
          <w:sz w:val="26"/>
        </w:rPr>
        <w:t xml:space="preserve"> - </w:t>
      </w:r>
      <w:r w:rsidRPr="00FD1421">
        <w:rPr>
          <w:rFonts w:eastAsiaTheme="majorEastAsia"/>
          <w:b/>
          <w:bCs/>
          <w:iCs/>
          <w:sz w:val="26"/>
        </w:rPr>
        <w:t>they cause a decline in growth that’s worse than warming for overall welfare</w:t>
      </w:r>
    </w:p>
    <w:p w14:paraId="6F7824D5" w14:textId="77777777" w:rsidR="001F2698" w:rsidRDefault="001F2698" w:rsidP="001F2698">
      <w:pPr>
        <w:rPr>
          <w:rFonts w:eastAsia="Times New Roman"/>
          <w:sz w:val="16"/>
        </w:rPr>
      </w:pPr>
      <w:r w:rsidRPr="005D59F7">
        <w:rPr>
          <w:rFonts w:eastAsia="Times New Roman"/>
          <w:b/>
          <w:sz w:val="24"/>
        </w:rPr>
        <w:t>Goklany 11</w:t>
      </w:r>
      <w:r w:rsidRPr="005D59F7">
        <w:rPr>
          <w:rFonts w:eastAsia="Times New Roman"/>
          <w:sz w:val="16"/>
        </w:rPr>
        <w:t xml:space="preserve"> [Indur M. , science and technology policy analyst and Assistant Director of </w:t>
      </w:r>
      <w:hyperlink r:id="rId23" w:tooltip="Click to Continue &gt; by GoPhoto.it V9.0" w:history="1">
        <w:r w:rsidRPr="005D59F7">
          <w:rPr>
            <w:rFonts w:eastAsia="Times New Roman"/>
            <w:sz w:val="16"/>
          </w:rPr>
          <w:t>PROGRAMS</w:t>
        </w:r>
        <w:r>
          <w:rPr>
            <w:rFonts w:eastAsia="Times New Roman"/>
            <w:noProof/>
            <w:sz w:val="16"/>
          </w:rPr>
          <w:drawing>
            <wp:inline distT="0" distB="0" distL="0" distR="0" wp14:anchorId="6D2A85A2" wp14:editId="13559177">
              <wp:extent cx="100330" cy="100330"/>
              <wp:effectExtent l="0" t="0" r="0" b="0"/>
              <wp:docPr id="3" name="Picture 3" descr="http://cdncache1-a.akamaihd.net/items/it/img/arrow-10x10.png">
                <a:hlinkClick xmlns:a="http://schemas.openxmlformats.org/drawingml/2006/main" r:id="rId20" tooltip="&quot;Click to Continue &gt; by GoPhoto.it V9.0&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cdncache1-a.akamaihd.net/items/it/img/arrow-10x10.png">
                        <a:hlinkClick r:id="rId20" tooltip="&quot;Click to Continue &gt; by GoPhoto.it V9.0&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0330" cy="100330"/>
                      </a:xfrm>
                      <a:prstGeom prst="rect">
                        <a:avLst/>
                      </a:prstGeom>
                      <a:noFill/>
                      <a:ln>
                        <a:noFill/>
                      </a:ln>
                    </pic:spPr>
                  </pic:pic>
                </a:graphicData>
              </a:graphic>
            </wp:inline>
          </w:drawing>
        </w:r>
      </w:hyperlink>
      <w:r w:rsidRPr="005D59F7">
        <w:rPr>
          <w:rFonts w:eastAsia="Times New Roman"/>
          <w:sz w:val="16"/>
        </w:rPr>
        <w:t>, Science and Technology Policy for the United States Department of the Interior; was associated with the Intergovernmental Panel on Climate Change off and on for 20 years as an author, expert reviewer and U.S. delegate, December 2011, "Misled on Climate Change: How the UN IPCC (and others) Exaggerate the Impacts of Global Warming," online:http://goklany.org/library/Reason20CC20and20Development202011.pdf]</w:t>
      </w:r>
    </w:p>
    <w:p w14:paraId="6F29EAC0" w14:textId="77777777" w:rsidR="001F2698" w:rsidRPr="005D59F7" w:rsidRDefault="001F2698" w:rsidP="001F2698">
      <w:pPr>
        <w:rPr>
          <w:rFonts w:asciiTheme="minorHAnsi" w:hAnsiTheme="minorHAnsi"/>
          <w:sz w:val="16"/>
        </w:rPr>
      </w:pPr>
      <w:r>
        <w:rPr>
          <w:rFonts w:eastAsia="Times New Roman"/>
          <w:i/>
          <w:sz w:val="16"/>
        </w:rPr>
        <w:t>**We disagree with the author’s use of gendered language</w:t>
      </w:r>
      <w:r w:rsidRPr="005D59F7">
        <w:rPr>
          <w:rFonts w:eastAsia="Times New Roman"/>
          <w:sz w:val="16"/>
        </w:rPr>
        <w:br/>
      </w:r>
      <w:r w:rsidRPr="005D59F7">
        <w:rPr>
          <w:rFonts w:asciiTheme="minorHAnsi" w:hAnsiTheme="minorHAnsi"/>
          <w:sz w:val="16"/>
        </w:rPr>
        <w:t xml:space="preserve">Thus, at least through 2085–2100, </w:t>
      </w:r>
      <w:r w:rsidRPr="005D59F7">
        <w:rPr>
          <w:rStyle w:val="StyleBoldUnderline"/>
          <w:rFonts w:asciiTheme="minorHAnsi" w:hAnsiTheme="minorHAnsi"/>
          <w:b w:val="0"/>
          <w:highlight w:val="cyan"/>
        </w:rPr>
        <w:t>GW may</w:t>
      </w:r>
      <w:r w:rsidRPr="005D59F7">
        <w:rPr>
          <w:rFonts w:asciiTheme="minorHAnsi" w:hAnsiTheme="minorHAnsi"/>
          <w:sz w:val="16"/>
          <w:highlight w:val="cyan"/>
        </w:rPr>
        <w:t xml:space="preserve"> </w:t>
      </w:r>
      <w:r w:rsidRPr="005D59F7">
        <w:rPr>
          <w:rStyle w:val="StyleBoldUnderline"/>
          <w:rFonts w:asciiTheme="minorHAnsi" w:hAnsiTheme="minorHAnsi"/>
          <w:b w:val="0"/>
          <w:highlight w:val="cyan"/>
        </w:rPr>
        <w:t>relieve</w:t>
      </w:r>
      <w:r w:rsidRPr="005D59F7">
        <w:rPr>
          <w:rStyle w:val="StyleBoldUnderline"/>
          <w:rFonts w:asciiTheme="minorHAnsi" w:hAnsiTheme="minorHAnsi"/>
          <w:b w:val="0"/>
        </w:rPr>
        <w:t xml:space="preserve"> some of the problems that some poor countries face</w:t>
      </w:r>
      <w:r w:rsidRPr="005D59F7">
        <w:rPr>
          <w:rFonts w:asciiTheme="minorHAnsi" w:hAnsiTheme="minorHAnsi"/>
          <w:sz w:val="16"/>
        </w:rPr>
        <w:t xml:space="preserve"> currently (</w:t>
      </w:r>
      <w:r w:rsidRPr="005D59F7">
        <w:rPr>
          <w:rStyle w:val="StyleBoldUnderline"/>
          <w:rFonts w:asciiTheme="minorHAnsi" w:hAnsiTheme="minorHAnsi"/>
          <w:b w:val="0"/>
        </w:rPr>
        <w:t>e.g.,</w:t>
      </w:r>
      <w:r w:rsidRPr="005D59F7">
        <w:rPr>
          <w:rFonts w:asciiTheme="minorHAnsi" w:hAnsiTheme="minorHAnsi"/>
          <w:sz w:val="16"/>
        </w:rPr>
        <w:t xml:space="preserve"> </w:t>
      </w:r>
      <w:r w:rsidRPr="005D59F7">
        <w:rPr>
          <w:b/>
          <w:highlight w:val="cyan"/>
          <w:u w:val="single"/>
        </w:rPr>
        <w:t>water shortage and habitat loss</w:t>
      </w:r>
      <w:r w:rsidRPr="005D59F7">
        <w:rPr>
          <w:rFonts w:asciiTheme="minorHAnsi" w:hAnsiTheme="minorHAnsi"/>
          <w:sz w:val="16"/>
        </w:rPr>
        <w:t xml:space="preserve">), </w:t>
      </w:r>
      <w:r w:rsidRPr="005D59F7">
        <w:rPr>
          <w:rStyle w:val="StyleBoldUnderline"/>
          <w:rFonts w:asciiTheme="minorHAnsi" w:hAnsiTheme="minorHAnsi"/>
          <w:b w:val="0"/>
          <w:highlight w:val="cyan"/>
        </w:rPr>
        <w:t>while</w:t>
      </w:r>
      <w:r w:rsidRPr="005D59F7">
        <w:rPr>
          <w:rFonts w:asciiTheme="minorHAnsi" w:hAnsiTheme="minorHAnsi"/>
          <w:sz w:val="16"/>
        </w:rPr>
        <w:t xml:space="preserve"> in other instances, </w:t>
      </w:r>
      <w:r w:rsidRPr="005D59F7">
        <w:rPr>
          <w:rStyle w:val="StyleBoldUnderline"/>
          <w:rFonts w:asciiTheme="minorHAnsi" w:hAnsiTheme="minorHAnsi"/>
          <w:b w:val="0"/>
          <w:highlight w:val="cyan"/>
        </w:rPr>
        <w:t>the contribution of GW to the overall problem</w:t>
      </w:r>
      <w:r w:rsidRPr="005D59F7">
        <w:rPr>
          <w:rFonts w:asciiTheme="minorHAnsi" w:hAnsiTheme="minorHAnsi"/>
          <w:sz w:val="16"/>
        </w:rPr>
        <w:t xml:space="preserve"> (e.g., cumulative mortality from malaria, hunger and coastal flooding) </w:t>
      </w:r>
      <w:r w:rsidRPr="005D59F7">
        <w:rPr>
          <w:rStyle w:val="StyleBoldUnderline"/>
          <w:rFonts w:asciiTheme="minorHAnsi" w:hAnsiTheme="minorHAnsi"/>
          <w:b w:val="0"/>
          <w:highlight w:val="cyan"/>
        </w:rPr>
        <w:t>would be</w:t>
      </w:r>
      <w:r w:rsidRPr="005D59F7">
        <w:rPr>
          <w:rFonts w:asciiTheme="minorHAnsi" w:hAnsiTheme="minorHAnsi"/>
          <w:sz w:val="16"/>
        </w:rPr>
        <w:t xml:space="preserve"> </w:t>
      </w:r>
      <w:r w:rsidRPr="005D59F7">
        <w:rPr>
          <w:rStyle w:val="StyleBoldUnderline"/>
          <w:rFonts w:asciiTheme="minorHAnsi" w:hAnsiTheme="minorHAnsi"/>
          <w:b w:val="0"/>
        </w:rPr>
        <w:t xml:space="preserve">substantially </w:t>
      </w:r>
      <w:r w:rsidRPr="005D59F7">
        <w:rPr>
          <w:rStyle w:val="StyleBoldUnderline"/>
          <w:rFonts w:asciiTheme="minorHAnsi" w:hAnsiTheme="minorHAnsi"/>
          <w:b w:val="0"/>
          <w:highlight w:val="cyan"/>
        </w:rPr>
        <w:t>small</w:t>
      </w:r>
      <w:r w:rsidRPr="005D59F7">
        <w:rPr>
          <w:rStyle w:val="StyleBoldUnderline"/>
          <w:rFonts w:asciiTheme="minorHAnsi" w:hAnsiTheme="minorHAnsi"/>
          <w:b w:val="0"/>
        </w:rPr>
        <w:t>er than that of non-GW related factors</w:t>
      </w:r>
      <w:r w:rsidRPr="005D59F7">
        <w:rPr>
          <w:rFonts w:asciiTheme="minorHAnsi" w:hAnsiTheme="minorHAnsi"/>
          <w:sz w:val="16"/>
        </w:rPr>
        <w:t xml:space="preserve">. Notably, </w:t>
      </w:r>
      <w:r w:rsidRPr="005D59F7">
        <w:rPr>
          <w:rStyle w:val="StyleBoldUnderline"/>
          <w:rFonts w:asciiTheme="minorHAnsi" w:hAnsiTheme="minorHAnsi"/>
          <w:b w:val="0"/>
        </w:rPr>
        <w:t>economic development, one of the fundamental drivers of GW, would reduce mortality</w:t>
      </w:r>
      <w:r w:rsidRPr="005D59F7">
        <w:rPr>
          <w:rFonts w:asciiTheme="minorHAnsi" w:hAnsiTheme="minorHAnsi"/>
          <w:sz w:val="16"/>
        </w:rPr>
        <w:t xml:space="preserve"> problems regardless of whether they are due to GW or non-GW related factors (see Figure 4). Hence, </w:t>
      </w:r>
      <w:r w:rsidRPr="005D59F7">
        <w:rPr>
          <w:b/>
          <w:highlight w:val="cyan"/>
          <w:u w:val="single"/>
        </w:rPr>
        <w:t>lack of economic development would be a greater problem than global warming</w:t>
      </w:r>
      <w:r w:rsidRPr="005D59F7">
        <w:rPr>
          <w:rFonts w:asciiTheme="minorHAnsi" w:hAnsiTheme="minorHAnsi"/>
          <w:sz w:val="16"/>
        </w:rPr>
        <w:t>, at least through 2085–2100. This reaffirms the story told by Figure 6, which shows that notwithstanding global warming and despite egregiously overestimating the negative consequences of global warming while underestimating its positive impacts, future net GDP per capita will be much higher than it is today under each scenario through at least 2200.</w:t>
      </w:r>
      <w:r w:rsidRPr="005D59F7">
        <w:rPr>
          <w:rFonts w:asciiTheme="minorHAnsi" w:hAnsiTheme="minorHAnsi"/>
          <w:sz w:val="12"/>
        </w:rPr>
        <w:t>¶</w:t>
      </w:r>
      <w:r w:rsidRPr="005D59F7">
        <w:rPr>
          <w:rFonts w:asciiTheme="minorHAnsi" w:hAnsiTheme="minorHAnsi"/>
          <w:sz w:val="16"/>
        </w:rPr>
        <w:t xml:space="preserve"> Note that Figure 6 also shows that </w:t>
      </w:r>
      <w:r w:rsidRPr="005D59F7">
        <w:rPr>
          <w:rStyle w:val="StyleBoldUnderline"/>
          <w:rFonts w:asciiTheme="minorHAnsi" w:hAnsiTheme="minorHAnsi"/>
          <w:b w:val="0"/>
        </w:rPr>
        <w:t>through 2200</w:t>
      </w:r>
      <w:r w:rsidRPr="005D59F7">
        <w:rPr>
          <w:rFonts w:asciiTheme="minorHAnsi" w:hAnsiTheme="minorHAnsi"/>
          <w:sz w:val="16"/>
        </w:rPr>
        <w:t xml:space="preserve">, </w:t>
      </w:r>
      <w:r w:rsidRPr="005D59F7">
        <w:rPr>
          <w:rStyle w:val="StyleBoldUnderline"/>
          <w:rFonts w:asciiTheme="minorHAnsi" w:hAnsiTheme="minorHAnsi"/>
          <w:b w:val="0"/>
        </w:rPr>
        <w:t>notwithstanding global warming,</w:t>
      </w:r>
      <w:r w:rsidRPr="005D59F7">
        <w:rPr>
          <w:rFonts w:asciiTheme="minorHAnsi" w:hAnsiTheme="minorHAnsi"/>
          <w:sz w:val="16"/>
        </w:rPr>
        <w:t xml:space="preserve"> </w:t>
      </w:r>
      <w:r w:rsidRPr="005D59F7">
        <w:rPr>
          <w:b/>
          <w:highlight w:val="cyan"/>
          <w:u w:val="single"/>
        </w:rPr>
        <w:t>net GDP per capita will be highest under the warmest scenario, and lowest under the poorest scenario</w:t>
      </w:r>
      <w:r w:rsidRPr="005D59F7">
        <w:rPr>
          <w:rFonts w:asciiTheme="minorHAnsi" w:hAnsiTheme="minorHAnsi"/>
          <w:sz w:val="16"/>
        </w:rPr>
        <w:t xml:space="preserve"> (A2). </w:t>
      </w:r>
      <w:r w:rsidRPr="005D59F7">
        <w:rPr>
          <w:rStyle w:val="StyleBoldUnderline"/>
          <w:rFonts w:asciiTheme="minorHAnsi" w:hAnsiTheme="minorHAnsi"/>
          <w:b w:val="0"/>
        </w:rPr>
        <w:t>This suggests that</w:t>
      </w:r>
      <w:r w:rsidRPr="005D59F7">
        <w:rPr>
          <w:rFonts w:asciiTheme="minorHAnsi" w:hAnsiTheme="minorHAnsi"/>
          <w:sz w:val="16"/>
        </w:rPr>
        <w:t xml:space="preserve"> if </w:t>
      </w:r>
      <w:r w:rsidRPr="005D59F7">
        <w:rPr>
          <w:rStyle w:val="StyleBoldUnderline"/>
          <w:rFonts w:asciiTheme="minorHAnsi" w:hAnsiTheme="minorHAnsi"/>
          <w:b w:val="0"/>
          <w:highlight w:val="cyan"/>
        </w:rPr>
        <w:t>humanity</w:t>
      </w:r>
      <w:r w:rsidRPr="005D59F7">
        <w:rPr>
          <w:rFonts w:asciiTheme="minorHAnsi" w:hAnsiTheme="minorHAnsi"/>
          <w:sz w:val="16"/>
        </w:rPr>
        <w:t xml:space="preserve"> has a choice of which development path to take, it </w:t>
      </w:r>
      <w:r w:rsidRPr="005D59F7">
        <w:rPr>
          <w:rStyle w:val="StyleBoldUnderline"/>
          <w:rFonts w:asciiTheme="minorHAnsi" w:hAnsiTheme="minorHAnsi"/>
          <w:b w:val="0"/>
          <w:highlight w:val="cyan"/>
        </w:rPr>
        <w:t>ought to</w:t>
      </w:r>
      <w:r w:rsidRPr="005D59F7">
        <w:rPr>
          <w:rFonts w:asciiTheme="minorHAnsi" w:hAnsiTheme="minorHAnsi"/>
          <w:sz w:val="16"/>
          <w:highlight w:val="cyan"/>
        </w:rPr>
        <w:t xml:space="preserve"> </w:t>
      </w:r>
      <w:r w:rsidRPr="005D59F7">
        <w:rPr>
          <w:rStyle w:val="StyleBoldUnderline"/>
          <w:rFonts w:asciiTheme="minorHAnsi" w:hAnsiTheme="minorHAnsi"/>
          <w:b w:val="0"/>
          <w:highlight w:val="cyan"/>
        </w:rPr>
        <w:t>strive to</w:t>
      </w:r>
      <w:r w:rsidRPr="005D59F7">
        <w:rPr>
          <w:rFonts w:asciiTheme="minorHAnsi" w:hAnsiTheme="minorHAnsi"/>
          <w:sz w:val="16"/>
          <w:highlight w:val="cyan"/>
        </w:rPr>
        <w:t xml:space="preserve"> </w:t>
      </w:r>
      <w:r w:rsidRPr="005D59F7">
        <w:rPr>
          <w:rStyle w:val="StyleBoldUnderline"/>
          <w:rFonts w:asciiTheme="minorHAnsi" w:hAnsiTheme="minorHAnsi"/>
          <w:b w:val="0"/>
          <w:highlight w:val="cyan"/>
        </w:rPr>
        <w:t>effect the scenario that</w:t>
      </w:r>
      <w:r w:rsidRPr="005D59F7">
        <w:rPr>
          <w:rFonts w:asciiTheme="minorHAnsi" w:hAnsiTheme="minorHAnsi"/>
          <w:sz w:val="16"/>
          <w:highlight w:val="cyan"/>
        </w:rPr>
        <w:t xml:space="preserve"> </w:t>
      </w:r>
      <w:r w:rsidRPr="005D59F7">
        <w:rPr>
          <w:b/>
          <w:highlight w:val="cyan"/>
          <w:u w:val="single"/>
        </w:rPr>
        <w:t>has the highest economic growth, whether or not that exacerbates global warming</w:t>
      </w:r>
      <w:r w:rsidRPr="005D59F7">
        <w:rPr>
          <w:rFonts w:asciiTheme="minorHAnsi" w:hAnsiTheme="minorHAnsi"/>
          <w:sz w:val="16"/>
        </w:rPr>
        <w:t xml:space="preserve">. 61 The </w:t>
      </w:r>
      <w:r w:rsidRPr="005D59F7">
        <w:rPr>
          <w:rStyle w:val="StyleBoldUnderline"/>
          <w:rFonts w:asciiTheme="minorHAnsi" w:hAnsiTheme="minorHAnsi"/>
          <w:b w:val="0"/>
        </w:rPr>
        <w:t xml:space="preserve">additional </w:t>
      </w:r>
      <w:r w:rsidRPr="005D59F7">
        <w:rPr>
          <w:rStyle w:val="StyleBoldUnderline"/>
          <w:rFonts w:asciiTheme="minorHAnsi" w:hAnsiTheme="minorHAnsi"/>
          <w:b w:val="0"/>
          <w:highlight w:val="cyan"/>
        </w:rPr>
        <w:t>economic development would</w:t>
      </w:r>
      <w:r w:rsidRPr="005D59F7">
        <w:rPr>
          <w:rFonts w:asciiTheme="minorHAnsi" w:hAnsiTheme="minorHAnsi"/>
          <w:sz w:val="16"/>
          <w:highlight w:val="cyan"/>
        </w:rPr>
        <w:t xml:space="preserve"> </w:t>
      </w:r>
      <w:r w:rsidRPr="005D59F7">
        <w:rPr>
          <w:b/>
          <w:highlight w:val="cyan"/>
          <w:u w:val="single"/>
        </w:rPr>
        <w:t>more than offset the cost of any warming</w:t>
      </w:r>
      <w:r w:rsidRPr="005D59F7">
        <w:rPr>
          <w:rFonts w:asciiTheme="minorHAnsi" w:hAnsiTheme="minorHAnsi"/>
          <w:sz w:val="16"/>
        </w:rPr>
        <w:t>.</w:t>
      </w:r>
    </w:p>
    <w:p w14:paraId="361FACD4" w14:textId="77777777" w:rsidR="001F2698" w:rsidRPr="00FD1421" w:rsidRDefault="001F2698" w:rsidP="001F2698">
      <w:pPr>
        <w:keepNext/>
        <w:keepLines/>
        <w:spacing w:before="200"/>
        <w:outlineLvl w:val="3"/>
        <w:rPr>
          <w:rFonts w:eastAsiaTheme="majorEastAsia"/>
          <w:b/>
          <w:bCs/>
          <w:iCs/>
          <w:sz w:val="26"/>
        </w:rPr>
      </w:pPr>
      <w:r w:rsidRPr="00FD1421">
        <w:rPr>
          <w:rFonts w:eastAsiaTheme="majorEastAsia"/>
          <w:b/>
          <w:bCs/>
          <w:iCs/>
          <w:sz w:val="26"/>
        </w:rPr>
        <w:t>Sustained economic growth will vastly outpace</w:t>
      </w:r>
      <w:r>
        <w:rPr>
          <w:rFonts w:eastAsiaTheme="majorEastAsia"/>
          <w:b/>
          <w:bCs/>
          <w:iCs/>
          <w:sz w:val="26"/>
        </w:rPr>
        <w:t xml:space="preserve"> warming - </w:t>
      </w:r>
      <w:r w:rsidRPr="00FD1421">
        <w:rPr>
          <w:rFonts w:eastAsiaTheme="majorEastAsia"/>
          <w:b/>
          <w:bCs/>
          <w:iCs/>
          <w:sz w:val="26"/>
        </w:rPr>
        <w:t>ensures even poor countries can adapt easily</w:t>
      </w:r>
    </w:p>
    <w:p w14:paraId="78361C33" w14:textId="77777777" w:rsidR="001F2698" w:rsidRPr="005D59F7" w:rsidRDefault="001F2698" w:rsidP="001F2698">
      <w:pPr>
        <w:rPr>
          <w:rFonts w:asciiTheme="minorHAnsi" w:hAnsiTheme="minorHAnsi"/>
          <w:sz w:val="16"/>
        </w:rPr>
      </w:pPr>
      <w:r w:rsidRPr="005D59F7">
        <w:rPr>
          <w:rFonts w:eastAsia="Times New Roman"/>
          <w:b/>
          <w:sz w:val="24"/>
        </w:rPr>
        <w:t>Goklany 11</w:t>
      </w:r>
      <w:r w:rsidRPr="005D59F7">
        <w:rPr>
          <w:rFonts w:eastAsia="Times New Roman"/>
          <w:sz w:val="16"/>
        </w:rPr>
        <w:t xml:space="preserve"> [Indur M. , science and technology policy analyst and Assistant Director of </w:t>
      </w:r>
      <w:hyperlink r:id="rId24" w:tooltip="Click to Continue &gt; by GoPhoto.it V9.0" w:history="1">
        <w:r w:rsidRPr="005D59F7">
          <w:rPr>
            <w:rFonts w:eastAsia="Times New Roman"/>
            <w:sz w:val="16"/>
          </w:rPr>
          <w:t>PROGRAMS</w:t>
        </w:r>
        <w:r>
          <w:rPr>
            <w:rFonts w:eastAsia="Times New Roman"/>
            <w:noProof/>
            <w:sz w:val="16"/>
          </w:rPr>
          <w:drawing>
            <wp:inline distT="0" distB="0" distL="0" distR="0" wp14:anchorId="54BA2E36" wp14:editId="058BBF5D">
              <wp:extent cx="100330" cy="100330"/>
              <wp:effectExtent l="0" t="0" r="0" b="0"/>
              <wp:docPr id="2" name="Picture 2" descr="http://cdncache1-a.akamaihd.net/items/it/img/arrow-10x10.png">
                <a:hlinkClick xmlns:a="http://schemas.openxmlformats.org/drawingml/2006/main" r:id="rId20" tooltip="&quot;Click to Continue &gt; by GoPhoto.it V9.0&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cdncache1-a.akamaihd.net/items/it/img/arrow-10x10.png">
                        <a:hlinkClick r:id="rId20" tooltip="&quot;Click to Continue &gt; by GoPhoto.it V9.0&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0330" cy="100330"/>
                      </a:xfrm>
                      <a:prstGeom prst="rect">
                        <a:avLst/>
                      </a:prstGeom>
                      <a:noFill/>
                      <a:ln>
                        <a:noFill/>
                      </a:ln>
                    </pic:spPr>
                  </pic:pic>
                </a:graphicData>
              </a:graphic>
            </wp:inline>
          </w:drawing>
        </w:r>
      </w:hyperlink>
      <w:r w:rsidRPr="005D59F7">
        <w:rPr>
          <w:rFonts w:eastAsia="Times New Roman"/>
          <w:sz w:val="16"/>
        </w:rPr>
        <w:t>, Science and Technology Policy for the United States Department of the Interior; was associated with the Intergovernmental Panel on Climate Change off and on for 20 years as an author, expert reviewer and U.S. delegate, December 2011, "Misled on Climate Change: How the UN IPCC (and others) Exaggerate the Impacts of Global Warming," online:http://goklany.org/library/Reason20CC20and20Development202011.pdf]</w:t>
      </w:r>
      <w:r w:rsidRPr="005D59F7">
        <w:rPr>
          <w:rFonts w:eastAsia="Times New Roman"/>
          <w:sz w:val="16"/>
        </w:rPr>
        <w:br/>
      </w:r>
      <w:r w:rsidRPr="005D59F7">
        <w:rPr>
          <w:rStyle w:val="StyleBoldUnderline"/>
          <w:rFonts w:asciiTheme="minorHAnsi" w:hAnsiTheme="minorHAnsi"/>
          <w:b w:val="0"/>
        </w:rPr>
        <w:t>It is</w:t>
      </w:r>
      <w:r w:rsidRPr="005D59F7">
        <w:rPr>
          <w:rFonts w:asciiTheme="minorHAnsi" w:hAnsiTheme="minorHAnsi"/>
          <w:sz w:val="16"/>
        </w:rPr>
        <w:t xml:space="preserve"> frequently </w:t>
      </w:r>
      <w:r w:rsidRPr="005D59F7">
        <w:rPr>
          <w:rStyle w:val="StyleBoldUnderline"/>
          <w:rFonts w:asciiTheme="minorHAnsi" w:hAnsiTheme="minorHAnsi"/>
          <w:b w:val="0"/>
        </w:rPr>
        <w:t>asserted that climate change could have devastating consequences for poor countries</w:t>
      </w:r>
      <w:r w:rsidRPr="005D59F7">
        <w:rPr>
          <w:rFonts w:asciiTheme="minorHAnsi" w:hAnsiTheme="minorHAnsi"/>
          <w:sz w:val="16"/>
        </w:rPr>
        <w:t>. Indeed, this assertion is used by the UN Intergovernmental Panel on Climate Change (IPCC) and other organizations as one of the primary justifications for imposing restrictions on human emissions of greenhouse gases</w:t>
      </w:r>
      <w:proofErr w:type="gramStart"/>
      <w:r w:rsidRPr="005D59F7">
        <w:rPr>
          <w:rFonts w:asciiTheme="minorHAnsi" w:hAnsiTheme="minorHAnsi"/>
          <w:sz w:val="16"/>
        </w:rPr>
        <w:t>.</w:t>
      </w:r>
      <w:r w:rsidRPr="005D59F7">
        <w:rPr>
          <w:rFonts w:asciiTheme="minorHAnsi" w:hAnsiTheme="minorHAnsi"/>
          <w:sz w:val="12"/>
        </w:rPr>
        <w:t>¶</w:t>
      </w:r>
      <w:proofErr w:type="gramEnd"/>
      <w:r w:rsidRPr="005D59F7">
        <w:rPr>
          <w:rFonts w:asciiTheme="minorHAnsi" w:hAnsiTheme="minorHAnsi"/>
          <w:sz w:val="16"/>
        </w:rPr>
        <w:t xml:space="preserve"> But there is an internal contradiction in the IPCC’s own claims. Indeed, the same highly influential report from the IPCC claims both that poor countries will fare terribly and that they will be much better off than they are today. So, which is it</w:t>
      </w:r>
      <w:proofErr w:type="gramStart"/>
      <w:r w:rsidRPr="005D59F7">
        <w:rPr>
          <w:rFonts w:asciiTheme="minorHAnsi" w:hAnsiTheme="minorHAnsi"/>
          <w:sz w:val="16"/>
        </w:rPr>
        <w:t>?</w:t>
      </w:r>
      <w:r w:rsidRPr="005D59F7">
        <w:rPr>
          <w:rFonts w:asciiTheme="minorHAnsi" w:hAnsiTheme="minorHAnsi"/>
          <w:sz w:val="12"/>
        </w:rPr>
        <w:t>¶</w:t>
      </w:r>
      <w:proofErr w:type="gramEnd"/>
      <w:r w:rsidRPr="005D59F7">
        <w:rPr>
          <w:rFonts w:asciiTheme="minorHAnsi" w:hAnsiTheme="minorHAnsi"/>
          <w:sz w:val="16"/>
        </w:rPr>
        <w:t xml:space="preserve"> The apparent contradiction arises because of inconsistencies in the way </w:t>
      </w:r>
      <w:r w:rsidRPr="005D59F7">
        <w:rPr>
          <w:rStyle w:val="StyleBoldUnderline"/>
          <w:rFonts w:asciiTheme="minorHAnsi" w:hAnsiTheme="minorHAnsi"/>
          <w:b w:val="0"/>
        </w:rPr>
        <w:t>the IPCC</w:t>
      </w:r>
      <w:r w:rsidRPr="005D59F7">
        <w:rPr>
          <w:rFonts w:asciiTheme="minorHAnsi" w:hAnsiTheme="minorHAnsi"/>
          <w:sz w:val="16"/>
        </w:rPr>
        <w:t xml:space="preserve"> assesses impacts. The process </w:t>
      </w:r>
      <w:r w:rsidRPr="005D59F7">
        <w:rPr>
          <w:rStyle w:val="StyleBoldUnderline"/>
          <w:rFonts w:asciiTheme="minorHAnsi" w:hAnsiTheme="minorHAnsi"/>
          <w:b w:val="0"/>
        </w:rPr>
        <w:t>begins with various scenarios of future emissions. These scenarios are</w:t>
      </w:r>
      <w:r w:rsidRPr="005D59F7">
        <w:rPr>
          <w:rFonts w:asciiTheme="minorHAnsi" w:hAnsiTheme="minorHAnsi"/>
          <w:sz w:val="16"/>
        </w:rPr>
        <w:t xml:space="preserve"> themselves </w:t>
      </w:r>
      <w:r w:rsidRPr="005D59F7">
        <w:rPr>
          <w:rStyle w:val="StyleBoldUnderline"/>
          <w:rFonts w:asciiTheme="minorHAnsi" w:hAnsiTheme="minorHAnsi"/>
          <w:b w:val="0"/>
        </w:rPr>
        <w:t>predicated on</w:t>
      </w:r>
      <w:r w:rsidRPr="005D59F7">
        <w:rPr>
          <w:rFonts w:asciiTheme="minorHAnsi" w:hAnsiTheme="minorHAnsi"/>
          <w:sz w:val="16"/>
        </w:rPr>
        <w:t xml:space="preserve"> certain </w:t>
      </w:r>
      <w:r w:rsidRPr="005D59F7">
        <w:rPr>
          <w:rStyle w:val="StyleBoldUnderline"/>
          <w:rFonts w:asciiTheme="minorHAnsi" w:hAnsiTheme="minorHAnsi"/>
          <w:b w:val="0"/>
        </w:rPr>
        <w:t>assumptions about the</w:t>
      </w:r>
      <w:r w:rsidRPr="005D59F7">
        <w:rPr>
          <w:rFonts w:asciiTheme="minorHAnsi" w:hAnsiTheme="minorHAnsi"/>
          <w:sz w:val="16"/>
        </w:rPr>
        <w:t xml:space="preserve"> </w:t>
      </w:r>
      <w:r w:rsidRPr="005D59F7">
        <w:rPr>
          <w:rStyle w:val="StyleBoldUnderline"/>
          <w:rFonts w:asciiTheme="minorHAnsi" w:hAnsiTheme="minorHAnsi"/>
          <w:b w:val="0"/>
        </w:rPr>
        <w:t>rate of economic growth and related technological change</w:t>
      </w:r>
      <w:r w:rsidRPr="005D59F7">
        <w:rPr>
          <w:rFonts w:asciiTheme="minorHAnsi" w:hAnsiTheme="minorHAnsi"/>
          <w:sz w:val="16"/>
        </w:rPr>
        <w:t>.</w:t>
      </w:r>
      <w:r w:rsidRPr="005D59F7">
        <w:rPr>
          <w:rFonts w:asciiTheme="minorHAnsi" w:hAnsiTheme="minorHAnsi"/>
          <w:sz w:val="12"/>
        </w:rPr>
        <w:t>¶</w:t>
      </w:r>
      <w:r w:rsidRPr="005D59F7">
        <w:rPr>
          <w:rFonts w:asciiTheme="minorHAnsi" w:hAnsiTheme="minorHAnsi"/>
          <w:sz w:val="16"/>
        </w:rPr>
        <w:t xml:space="preserve"> </w:t>
      </w:r>
      <w:r w:rsidRPr="005D59F7">
        <w:rPr>
          <w:rStyle w:val="StyleBoldUnderline"/>
          <w:rFonts w:asciiTheme="minorHAnsi" w:hAnsiTheme="minorHAnsi"/>
          <w:b w:val="0"/>
          <w:highlight w:val="cyan"/>
        </w:rPr>
        <w:t>Under the IPCC’s</w:t>
      </w:r>
      <w:r w:rsidRPr="005D59F7">
        <w:rPr>
          <w:rStyle w:val="StyleBoldUnderline"/>
          <w:rFonts w:asciiTheme="minorHAnsi" w:hAnsiTheme="minorHAnsi"/>
          <w:b w:val="0"/>
        </w:rPr>
        <w:t xml:space="preserve"> highest growth </w:t>
      </w:r>
      <w:r w:rsidRPr="005D59F7">
        <w:rPr>
          <w:rStyle w:val="StyleBoldUnderline"/>
          <w:rFonts w:asciiTheme="minorHAnsi" w:hAnsiTheme="minorHAnsi"/>
          <w:b w:val="0"/>
          <w:highlight w:val="cyan"/>
        </w:rPr>
        <w:t>scenario</w:t>
      </w:r>
      <w:r w:rsidRPr="005D59F7">
        <w:rPr>
          <w:rFonts w:asciiTheme="minorHAnsi" w:hAnsiTheme="minorHAnsi"/>
          <w:sz w:val="16"/>
          <w:highlight w:val="cyan"/>
        </w:rPr>
        <w:t xml:space="preserve">, </w:t>
      </w:r>
      <w:r w:rsidRPr="005D59F7">
        <w:rPr>
          <w:rStyle w:val="StyleBoldUnderline"/>
          <w:rFonts w:asciiTheme="minorHAnsi" w:hAnsiTheme="minorHAnsi"/>
          <w:b w:val="0"/>
          <w:highlight w:val="cyan"/>
        </w:rPr>
        <w:t>by 2100 GDP per capita in poor countries will be</w:t>
      </w:r>
      <w:r w:rsidRPr="005D59F7">
        <w:rPr>
          <w:rFonts w:asciiTheme="minorHAnsi" w:hAnsiTheme="minorHAnsi"/>
          <w:sz w:val="16"/>
          <w:highlight w:val="cyan"/>
        </w:rPr>
        <w:t xml:space="preserve"> </w:t>
      </w:r>
      <w:r w:rsidRPr="005D59F7">
        <w:rPr>
          <w:b/>
          <w:highlight w:val="cyan"/>
          <w:u w:val="single"/>
        </w:rPr>
        <w:t>double the U.S.’s 2006 level</w:t>
      </w:r>
      <w:r w:rsidRPr="005D59F7">
        <w:rPr>
          <w:rFonts w:asciiTheme="minorHAnsi" w:hAnsiTheme="minorHAnsi"/>
          <w:sz w:val="16"/>
          <w:highlight w:val="cyan"/>
        </w:rPr>
        <w:t xml:space="preserve">, </w:t>
      </w:r>
      <w:r w:rsidRPr="005D59F7">
        <w:rPr>
          <w:b/>
          <w:highlight w:val="cyan"/>
          <w:u w:val="single"/>
        </w:rPr>
        <w:t>even taking into account any negative impact of climate change</w:t>
      </w:r>
      <w:r w:rsidRPr="005D59F7">
        <w:rPr>
          <w:rFonts w:asciiTheme="minorHAnsi" w:hAnsiTheme="minorHAnsi"/>
          <w:sz w:val="16"/>
        </w:rPr>
        <w:t xml:space="preserve">. (By 2200, it will be triple.) </w:t>
      </w:r>
      <w:r w:rsidRPr="005D59F7">
        <w:rPr>
          <w:rStyle w:val="StyleBoldUnderline"/>
          <w:rFonts w:asciiTheme="minorHAnsi" w:hAnsiTheme="minorHAnsi"/>
          <w:b w:val="0"/>
        </w:rPr>
        <w:t>Yet</w:t>
      </w:r>
      <w:r w:rsidRPr="005D59F7">
        <w:rPr>
          <w:rFonts w:asciiTheme="minorHAnsi" w:hAnsiTheme="minorHAnsi"/>
          <w:sz w:val="16"/>
        </w:rPr>
        <w:t xml:space="preserve"> </w:t>
      </w:r>
      <w:r w:rsidRPr="005D59F7">
        <w:rPr>
          <w:b/>
          <w:highlight w:val="cyan"/>
          <w:u w:val="single"/>
        </w:rPr>
        <w:t>that</w:t>
      </w:r>
      <w:r w:rsidRPr="005D59F7">
        <w:rPr>
          <w:rFonts w:asciiTheme="minorHAnsi" w:hAnsiTheme="minorHAnsi"/>
          <w:sz w:val="16"/>
        </w:rPr>
        <w:t xml:space="preserve"> very </w:t>
      </w:r>
      <w:r w:rsidRPr="005D59F7">
        <w:rPr>
          <w:b/>
          <w:highlight w:val="cyan"/>
          <w:u w:val="single"/>
        </w:rPr>
        <w:t>same scenario is also the one that leads to the greatest rise in temperature</w:t>
      </w:r>
      <w:r w:rsidRPr="005D59F7">
        <w:rPr>
          <w:rFonts w:asciiTheme="minorHAnsi" w:hAnsiTheme="minorHAnsi"/>
          <w:sz w:val="16"/>
        </w:rPr>
        <w:t xml:space="preserve">—and is the one that has been used to justify all sorts of scare stories about the impact of climate change on the poor. </w:t>
      </w:r>
      <w:r w:rsidRPr="005D59F7">
        <w:rPr>
          <w:rFonts w:asciiTheme="minorHAnsi" w:hAnsiTheme="minorHAnsi"/>
          <w:sz w:val="12"/>
        </w:rPr>
        <w:t>¶</w:t>
      </w:r>
      <w:r w:rsidRPr="005D59F7">
        <w:rPr>
          <w:rFonts w:asciiTheme="minorHAnsi" w:hAnsiTheme="minorHAnsi"/>
          <w:sz w:val="16"/>
        </w:rPr>
        <w:t xml:space="preserve"> </w:t>
      </w:r>
      <w:r w:rsidRPr="005D59F7">
        <w:rPr>
          <w:rStyle w:val="StyleBoldUnderline"/>
          <w:rFonts w:asciiTheme="minorHAnsi" w:hAnsiTheme="minorHAnsi"/>
          <w:b w:val="0"/>
        </w:rPr>
        <w:t>Under this highest growth scenario</w:t>
      </w:r>
      <w:r w:rsidRPr="005D59F7">
        <w:rPr>
          <w:rFonts w:asciiTheme="minorHAnsi" w:hAnsiTheme="minorHAnsi"/>
          <w:sz w:val="16"/>
        </w:rPr>
        <w:t xml:space="preserve"> (known as A1FI), </w:t>
      </w:r>
      <w:r w:rsidRPr="005D59F7">
        <w:rPr>
          <w:rStyle w:val="StyleBoldUnderline"/>
          <w:rFonts w:asciiTheme="minorHAnsi" w:hAnsiTheme="minorHAnsi"/>
          <w:b w:val="0"/>
          <w:highlight w:val="cyan"/>
        </w:rPr>
        <w:t>the poor will</w:t>
      </w:r>
      <w:r w:rsidRPr="005D59F7">
        <w:rPr>
          <w:rFonts w:asciiTheme="minorHAnsi" w:hAnsiTheme="minorHAnsi"/>
          <w:sz w:val="16"/>
        </w:rPr>
        <w:t xml:space="preserve"> logically </w:t>
      </w:r>
      <w:r w:rsidRPr="005D59F7">
        <w:rPr>
          <w:b/>
          <w:highlight w:val="cyan"/>
          <w:u w:val="single"/>
        </w:rPr>
        <w:t>have adopted, adapted and innovated</w:t>
      </w:r>
      <w:r w:rsidRPr="005D59F7">
        <w:rPr>
          <w:rFonts w:asciiTheme="minorHAnsi" w:hAnsiTheme="minorHAnsi"/>
          <w:sz w:val="16"/>
        </w:rPr>
        <w:t xml:space="preserve"> </w:t>
      </w:r>
      <w:r w:rsidRPr="005D59F7">
        <w:rPr>
          <w:rStyle w:val="StyleBoldUnderline"/>
          <w:rFonts w:asciiTheme="minorHAnsi" w:hAnsiTheme="minorHAnsi"/>
          <w:b w:val="0"/>
        </w:rPr>
        <w:t xml:space="preserve">all manner of </w:t>
      </w:r>
      <w:r w:rsidRPr="005D59F7">
        <w:rPr>
          <w:rStyle w:val="StyleBoldUnderline"/>
          <w:rFonts w:asciiTheme="minorHAnsi" w:hAnsiTheme="minorHAnsi"/>
          <w:b w:val="0"/>
          <w:highlight w:val="cyan"/>
        </w:rPr>
        <w:t>new tech</w:t>
      </w:r>
      <w:r w:rsidRPr="005D59F7">
        <w:rPr>
          <w:rStyle w:val="StyleBoldUnderline"/>
          <w:rFonts w:asciiTheme="minorHAnsi" w:hAnsiTheme="minorHAnsi"/>
          <w:b w:val="0"/>
        </w:rPr>
        <w:t>nololgies,</w:t>
      </w:r>
      <w:r w:rsidRPr="005D59F7">
        <w:rPr>
          <w:rFonts w:asciiTheme="minorHAnsi" w:hAnsiTheme="minorHAnsi"/>
          <w:sz w:val="16"/>
        </w:rPr>
        <w:t xml:space="preserve"> </w:t>
      </w:r>
      <w:r w:rsidRPr="005D59F7">
        <w:rPr>
          <w:rStyle w:val="StyleBoldUnderline"/>
          <w:rFonts w:asciiTheme="minorHAnsi" w:hAnsiTheme="minorHAnsi"/>
          <w:b w:val="0"/>
          <w:highlight w:val="cyan"/>
        </w:rPr>
        <w:t xml:space="preserve">making them </w:t>
      </w:r>
      <w:r w:rsidRPr="005D59F7">
        <w:rPr>
          <w:b/>
          <w:highlight w:val="cyan"/>
          <w:u w:val="single"/>
        </w:rPr>
        <w:t>far better able to adapt to the future climate</w:t>
      </w:r>
      <w:r w:rsidRPr="005D59F7">
        <w:rPr>
          <w:rFonts w:asciiTheme="minorHAnsi" w:hAnsiTheme="minorHAnsi"/>
          <w:sz w:val="16"/>
        </w:rPr>
        <w:t xml:space="preserve">. </w:t>
      </w:r>
      <w:r w:rsidRPr="005D59F7">
        <w:rPr>
          <w:rStyle w:val="StyleBoldUnderline"/>
          <w:rFonts w:asciiTheme="minorHAnsi" w:hAnsiTheme="minorHAnsi"/>
          <w:b w:val="0"/>
        </w:rPr>
        <w:t xml:space="preserve">But </w:t>
      </w:r>
      <w:r w:rsidRPr="005D59F7">
        <w:rPr>
          <w:rStyle w:val="StyleBoldUnderline"/>
          <w:rFonts w:asciiTheme="minorHAnsi" w:hAnsiTheme="minorHAnsi"/>
          <w:b w:val="0"/>
          <w:highlight w:val="cyan"/>
        </w:rPr>
        <w:t>these improvements</w:t>
      </w:r>
      <w:r w:rsidRPr="005D59F7">
        <w:rPr>
          <w:rStyle w:val="StyleBoldUnderline"/>
          <w:rFonts w:asciiTheme="minorHAnsi" w:hAnsiTheme="minorHAnsi"/>
          <w:b w:val="0"/>
        </w:rPr>
        <w:t xml:space="preserve"> in adaptive capacity </w:t>
      </w:r>
      <w:r w:rsidRPr="005D59F7">
        <w:rPr>
          <w:rStyle w:val="StyleBoldUnderline"/>
          <w:rFonts w:asciiTheme="minorHAnsi" w:hAnsiTheme="minorHAnsi"/>
          <w:b w:val="0"/>
          <w:highlight w:val="cyan"/>
        </w:rPr>
        <w:t>are</w:t>
      </w:r>
      <w:r w:rsidRPr="005D59F7">
        <w:rPr>
          <w:rFonts w:asciiTheme="minorHAnsi" w:hAnsiTheme="minorHAnsi"/>
          <w:sz w:val="16"/>
        </w:rPr>
        <w:t xml:space="preserve"> virtually </w:t>
      </w:r>
      <w:r w:rsidRPr="005D59F7">
        <w:rPr>
          <w:b/>
          <w:highlight w:val="cyan"/>
          <w:u w:val="single"/>
        </w:rPr>
        <w:t>ignored by most global warming impact assessments</w:t>
      </w:r>
      <w:r w:rsidRPr="005D59F7">
        <w:rPr>
          <w:rFonts w:asciiTheme="minorHAnsi" w:hAnsiTheme="minorHAnsi"/>
          <w:sz w:val="16"/>
        </w:rPr>
        <w:t xml:space="preserve">. Consequently, </w:t>
      </w:r>
      <w:r w:rsidRPr="005D59F7">
        <w:rPr>
          <w:rStyle w:val="StyleBoldUnderline"/>
          <w:rFonts w:asciiTheme="minorHAnsi" w:hAnsiTheme="minorHAnsi"/>
          <w:b w:val="0"/>
          <w:highlight w:val="cyan"/>
        </w:rPr>
        <w:t>the IPCC</w:t>
      </w:r>
      <w:r w:rsidRPr="005D59F7">
        <w:rPr>
          <w:rStyle w:val="StyleBoldUnderline"/>
          <w:rFonts w:asciiTheme="minorHAnsi" w:hAnsiTheme="minorHAnsi"/>
          <w:b w:val="0"/>
        </w:rPr>
        <w:t>’s “impacts” assessments</w:t>
      </w:r>
      <w:r w:rsidRPr="005D59F7">
        <w:rPr>
          <w:rFonts w:asciiTheme="minorHAnsi" w:hAnsiTheme="minorHAnsi"/>
          <w:sz w:val="16"/>
        </w:rPr>
        <w:t xml:space="preserve"> </w:t>
      </w:r>
      <w:r w:rsidRPr="005D59F7">
        <w:rPr>
          <w:b/>
          <w:highlight w:val="cyan"/>
          <w:u w:val="single"/>
        </w:rPr>
        <w:t>systematically overestimate the negative impact</w:t>
      </w:r>
      <w:r w:rsidRPr="005D59F7">
        <w:rPr>
          <w:rFonts w:asciiTheme="minorHAnsi" w:hAnsiTheme="minorHAnsi"/>
          <w:sz w:val="16"/>
          <w:highlight w:val="cyan"/>
        </w:rPr>
        <w:t xml:space="preserve"> </w:t>
      </w:r>
      <w:r w:rsidRPr="005D59F7">
        <w:rPr>
          <w:rStyle w:val="StyleBoldUnderline"/>
          <w:rFonts w:asciiTheme="minorHAnsi" w:hAnsiTheme="minorHAnsi"/>
          <w:b w:val="0"/>
          <w:highlight w:val="cyan"/>
        </w:rPr>
        <w:t>of</w:t>
      </w:r>
      <w:r w:rsidRPr="005D59F7">
        <w:rPr>
          <w:rFonts w:asciiTheme="minorHAnsi" w:hAnsiTheme="minorHAnsi"/>
          <w:sz w:val="16"/>
        </w:rPr>
        <w:t xml:space="preserve"> global </w:t>
      </w:r>
      <w:r w:rsidRPr="005D59F7">
        <w:rPr>
          <w:rStyle w:val="StyleBoldUnderline"/>
          <w:rFonts w:asciiTheme="minorHAnsi" w:hAnsiTheme="minorHAnsi"/>
          <w:b w:val="0"/>
          <w:highlight w:val="cyan"/>
        </w:rPr>
        <w:t>warming, while</w:t>
      </w:r>
      <w:r w:rsidRPr="005D59F7">
        <w:rPr>
          <w:rFonts w:asciiTheme="minorHAnsi" w:hAnsiTheme="minorHAnsi"/>
          <w:sz w:val="16"/>
          <w:highlight w:val="cyan"/>
        </w:rPr>
        <w:t xml:space="preserve"> </w:t>
      </w:r>
      <w:r w:rsidRPr="005D59F7">
        <w:rPr>
          <w:b/>
          <w:highlight w:val="cyan"/>
          <w:u w:val="single"/>
        </w:rPr>
        <w:t>underestimating the positive impact</w:t>
      </w:r>
      <w:r w:rsidRPr="005D59F7">
        <w:rPr>
          <w:rFonts w:asciiTheme="minorHAnsi" w:hAnsiTheme="minorHAnsi"/>
          <w:sz w:val="16"/>
        </w:rPr>
        <w:t>.</w:t>
      </w:r>
    </w:p>
    <w:p w14:paraId="4EE4D2E7" w14:textId="77777777" w:rsidR="001F2698" w:rsidRPr="00FD1421" w:rsidRDefault="001F2698" w:rsidP="001F2698">
      <w:pPr>
        <w:keepNext/>
        <w:keepLines/>
        <w:spacing w:before="200"/>
        <w:outlineLvl w:val="3"/>
        <w:rPr>
          <w:rFonts w:eastAsiaTheme="majorEastAsia"/>
          <w:b/>
          <w:bCs/>
          <w:iCs/>
          <w:sz w:val="26"/>
        </w:rPr>
      </w:pPr>
      <w:r w:rsidRPr="00FD1421">
        <w:rPr>
          <w:rFonts w:eastAsiaTheme="majorEastAsia"/>
          <w:b/>
          <w:bCs/>
          <w:iCs/>
          <w:sz w:val="26"/>
        </w:rPr>
        <w:t>This eliminates negative impacts of warming</w:t>
      </w:r>
    </w:p>
    <w:p w14:paraId="3B7BC3DB" w14:textId="77777777" w:rsidR="001F2698" w:rsidRPr="001F2698" w:rsidRDefault="001F2698" w:rsidP="001F2698">
      <w:pPr>
        <w:rPr>
          <w:rFonts w:asciiTheme="minorHAnsi" w:hAnsiTheme="minorHAnsi"/>
          <w:sz w:val="16"/>
        </w:rPr>
      </w:pPr>
      <w:r w:rsidRPr="00AA40A4">
        <w:rPr>
          <w:rFonts w:eastAsia="Times New Roman"/>
          <w:b/>
        </w:rPr>
        <w:t>Goklany 11</w:t>
      </w:r>
      <w:r>
        <w:rPr>
          <w:rFonts w:eastAsia="Times New Roman"/>
        </w:rPr>
        <w:t xml:space="preserve"> </w:t>
      </w:r>
      <w:r w:rsidRPr="005D59F7">
        <w:rPr>
          <w:rFonts w:eastAsia="Times New Roman"/>
          <w:sz w:val="20"/>
        </w:rPr>
        <w:t>[Indur M. , science and technology policy analyst and Assistant Director of </w:t>
      </w:r>
      <w:hyperlink r:id="rId25" w:tooltip="Click to Continue &gt; by GoPhoto.it V9.0" w:history="1">
        <w:r w:rsidRPr="005D59F7">
          <w:rPr>
            <w:rFonts w:eastAsia="Times New Roman"/>
            <w:sz w:val="20"/>
          </w:rPr>
          <w:t>PROGRAMS</w:t>
        </w:r>
        <w:r>
          <w:rPr>
            <w:rFonts w:eastAsia="Times New Roman"/>
            <w:noProof/>
            <w:sz w:val="20"/>
          </w:rPr>
          <w:drawing>
            <wp:inline distT="0" distB="0" distL="0" distR="0" wp14:anchorId="5D38FBEB" wp14:editId="6E255BDB">
              <wp:extent cx="100330" cy="100330"/>
              <wp:effectExtent l="0" t="0" r="0" b="0"/>
              <wp:docPr id="1" name="Picture 1" descr="http://cdncache1-a.akamaihd.net/items/it/img/arrow-10x10.png">
                <a:hlinkClick xmlns:a="http://schemas.openxmlformats.org/drawingml/2006/main" r:id="rId20" tooltip="&quot;Click to Continue &gt; by GoPhoto.it V9.0&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cdncache1-a.akamaihd.net/items/it/img/arrow-10x10.png">
                        <a:hlinkClick r:id="rId20" tooltip="&quot;Click to Continue &gt; by GoPhoto.it V9.0&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0330" cy="100330"/>
                      </a:xfrm>
                      <a:prstGeom prst="rect">
                        <a:avLst/>
                      </a:prstGeom>
                      <a:noFill/>
                      <a:ln>
                        <a:noFill/>
                      </a:ln>
                    </pic:spPr>
                  </pic:pic>
                </a:graphicData>
              </a:graphic>
            </wp:inline>
          </w:drawing>
        </w:r>
      </w:hyperlink>
      <w:r w:rsidRPr="005D59F7">
        <w:rPr>
          <w:rFonts w:eastAsia="Times New Roman"/>
          <w:sz w:val="20"/>
        </w:rPr>
        <w:t xml:space="preserve">, Science and Technology Policy for the United States Department of the Interior; was associated with the Intergovernmental </w:t>
      </w:r>
      <w:r w:rsidRPr="005D59F7">
        <w:rPr>
          <w:rFonts w:eastAsia="Times New Roman"/>
          <w:sz w:val="20"/>
        </w:rPr>
        <w:lastRenderedPageBreak/>
        <w:t>Panel on Climate Change off and on for 20 years as an author, expert reviewer and U.S. delegate, December 2011, "Misled on Climate Change: How the UN IPCC (and others) Exaggerate the Impacts of Global Warming," online:http://goklany.org/library/Reason20CC20and20Development202011.pdf]</w:t>
      </w:r>
      <w:r w:rsidRPr="005D59F7">
        <w:rPr>
          <w:rFonts w:eastAsia="Times New Roman"/>
          <w:sz w:val="20"/>
        </w:rPr>
        <w:br/>
      </w:r>
      <w:r w:rsidRPr="005D59F7">
        <w:rPr>
          <w:rFonts w:asciiTheme="minorHAnsi" w:hAnsiTheme="minorHAnsi"/>
          <w:sz w:val="16"/>
        </w:rPr>
        <w:t xml:space="preserve">These figures also indicate that </w:t>
      </w:r>
      <w:r w:rsidRPr="005D59F7">
        <w:rPr>
          <w:rStyle w:val="StyleBoldUnderline"/>
          <w:rFonts w:asciiTheme="minorHAnsi" w:hAnsiTheme="minorHAnsi"/>
          <w:b w:val="0"/>
          <w:highlight w:val="cyan"/>
        </w:rPr>
        <w:t>the compound effect of</w:t>
      </w:r>
      <w:r w:rsidRPr="005D59F7">
        <w:rPr>
          <w:rStyle w:val="StyleBoldUnderline"/>
          <w:rFonts w:asciiTheme="minorHAnsi" w:hAnsiTheme="minorHAnsi"/>
          <w:b w:val="0"/>
        </w:rPr>
        <w:t xml:space="preserve"> economic </w:t>
      </w:r>
      <w:r w:rsidRPr="005D59F7">
        <w:rPr>
          <w:rStyle w:val="StyleBoldUnderline"/>
          <w:rFonts w:asciiTheme="minorHAnsi" w:hAnsiTheme="minorHAnsi"/>
          <w:b w:val="0"/>
          <w:highlight w:val="cyan"/>
        </w:rPr>
        <w:t>development and tech</w:t>
      </w:r>
      <w:r w:rsidRPr="005D59F7">
        <w:rPr>
          <w:rStyle w:val="StyleBoldUnderline"/>
          <w:rFonts w:asciiTheme="minorHAnsi" w:hAnsiTheme="minorHAnsi"/>
          <w:b w:val="0"/>
        </w:rPr>
        <w:t xml:space="preserve">nological change </w:t>
      </w:r>
      <w:r w:rsidRPr="005D59F7">
        <w:rPr>
          <w:rStyle w:val="StyleBoldUnderline"/>
          <w:rFonts w:asciiTheme="minorHAnsi" w:hAnsiTheme="minorHAnsi"/>
          <w:b w:val="0"/>
          <w:highlight w:val="cyan"/>
        </w:rPr>
        <w:t>can result in</w:t>
      </w:r>
      <w:r w:rsidRPr="005D59F7">
        <w:rPr>
          <w:rFonts w:asciiTheme="minorHAnsi" w:hAnsiTheme="minorHAnsi"/>
          <w:sz w:val="16"/>
        </w:rPr>
        <w:t xml:space="preserve"> quite </w:t>
      </w:r>
      <w:r w:rsidRPr="005D59F7">
        <w:rPr>
          <w:b/>
          <w:highlight w:val="cyan"/>
          <w:u w:val="single"/>
        </w:rPr>
        <w:t>dramatic improvements</w:t>
      </w:r>
      <w:r w:rsidRPr="005D59F7">
        <w:rPr>
          <w:rFonts w:asciiTheme="minorHAnsi" w:hAnsiTheme="minorHAnsi"/>
          <w:sz w:val="16"/>
        </w:rPr>
        <w:t xml:space="preserve"> </w:t>
      </w:r>
      <w:r w:rsidRPr="005D59F7">
        <w:rPr>
          <w:rStyle w:val="StyleBoldUnderline"/>
          <w:rFonts w:asciiTheme="minorHAnsi" w:hAnsiTheme="minorHAnsi"/>
          <w:b w:val="0"/>
        </w:rPr>
        <w:t xml:space="preserve">even </w:t>
      </w:r>
      <w:r w:rsidRPr="005D59F7">
        <w:rPr>
          <w:rStyle w:val="StyleBoldUnderline"/>
          <w:rFonts w:asciiTheme="minorHAnsi" w:hAnsiTheme="minorHAnsi"/>
          <w:b w:val="0"/>
          <w:highlight w:val="cyan"/>
        </w:rPr>
        <w:t>over</w:t>
      </w:r>
      <w:r w:rsidRPr="005D59F7">
        <w:rPr>
          <w:rFonts w:asciiTheme="minorHAnsi" w:hAnsiTheme="minorHAnsi"/>
          <w:sz w:val="16"/>
          <w:highlight w:val="cyan"/>
        </w:rPr>
        <w:t xml:space="preserve"> </w:t>
      </w:r>
      <w:r w:rsidRPr="005D59F7">
        <w:rPr>
          <w:b/>
          <w:highlight w:val="cyan"/>
          <w:u w:val="single"/>
        </w:rPr>
        <w:t>the relatively short period</w:t>
      </w:r>
      <w:r w:rsidRPr="005D59F7">
        <w:rPr>
          <w:rFonts w:asciiTheme="minorHAnsi" w:hAnsiTheme="minorHAnsi"/>
          <w:sz w:val="16"/>
        </w:rPr>
        <w:t xml:space="preserve"> for which these figures were developed. Figure 5, for instance, covered 26 years. </w:t>
      </w:r>
      <w:r w:rsidRPr="005D59F7">
        <w:rPr>
          <w:rStyle w:val="StyleBoldUnderline"/>
          <w:rFonts w:asciiTheme="minorHAnsi" w:hAnsiTheme="minorHAnsi"/>
          <w:b w:val="0"/>
        </w:rPr>
        <w:t>By contrast</w:t>
      </w:r>
      <w:r w:rsidRPr="005D59F7">
        <w:rPr>
          <w:rFonts w:asciiTheme="minorHAnsi" w:hAnsiTheme="minorHAnsi"/>
          <w:sz w:val="16"/>
        </w:rPr>
        <w:t xml:space="preserve">, </w:t>
      </w:r>
      <w:r w:rsidRPr="005D59F7">
        <w:rPr>
          <w:rStyle w:val="StyleBoldUnderline"/>
          <w:rFonts w:asciiTheme="minorHAnsi" w:hAnsiTheme="minorHAnsi"/>
          <w:b w:val="0"/>
        </w:rPr>
        <w:t>climate change impacts analyses</w:t>
      </w:r>
      <w:r w:rsidRPr="005D59F7">
        <w:rPr>
          <w:rFonts w:asciiTheme="minorHAnsi" w:hAnsiTheme="minorHAnsi"/>
          <w:sz w:val="16"/>
        </w:rPr>
        <w:t xml:space="preserve"> frequently </w:t>
      </w:r>
      <w:r w:rsidRPr="005D59F7">
        <w:rPr>
          <w:rStyle w:val="StyleBoldUnderline"/>
          <w:rFonts w:asciiTheme="minorHAnsi" w:hAnsiTheme="minorHAnsi"/>
          <w:b w:val="0"/>
        </w:rPr>
        <w:t>look</w:t>
      </w:r>
      <w:r w:rsidRPr="005D59F7">
        <w:rPr>
          <w:rFonts w:asciiTheme="minorHAnsi" w:hAnsiTheme="minorHAnsi"/>
          <w:sz w:val="16"/>
        </w:rPr>
        <w:t xml:space="preserve"> </w:t>
      </w:r>
      <w:r w:rsidRPr="005D59F7">
        <w:rPr>
          <w:rStyle w:val="StyleBoldUnderline"/>
          <w:rFonts w:asciiTheme="minorHAnsi" w:hAnsiTheme="minorHAnsi"/>
          <w:b w:val="0"/>
        </w:rPr>
        <w:t>50 to 100 years into the future</w:t>
      </w:r>
      <w:r w:rsidRPr="005D59F7">
        <w:rPr>
          <w:rFonts w:asciiTheme="minorHAnsi" w:hAnsiTheme="minorHAnsi"/>
          <w:sz w:val="16"/>
        </w:rPr>
        <w:t xml:space="preserve">. </w:t>
      </w:r>
      <w:r w:rsidRPr="005D59F7">
        <w:rPr>
          <w:rStyle w:val="StyleBoldUnderline"/>
          <w:rFonts w:asciiTheme="minorHAnsi" w:hAnsiTheme="minorHAnsi"/>
          <w:b w:val="0"/>
          <w:highlight w:val="cyan"/>
        </w:rPr>
        <w:t>Over</w:t>
      </w:r>
      <w:r w:rsidRPr="005D59F7">
        <w:rPr>
          <w:rStyle w:val="StyleBoldUnderline"/>
          <w:rFonts w:asciiTheme="minorHAnsi" w:hAnsiTheme="minorHAnsi"/>
          <w:b w:val="0"/>
        </w:rPr>
        <w:t xml:space="preserve"> such </w:t>
      </w:r>
      <w:r w:rsidRPr="005D59F7">
        <w:rPr>
          <w:rStyle w:val="StyleBoldUnderline"/>
          <w:rFonts w:asciiTheme="minorHAnsi" w:hAnsiTheme="minorHAnsi"/>
          <w:b w:val="0"/>
          <w:highlight w:val="cyan"/>
        </w:rPr>
        <w:t>long periods</w:t>
      </w:r>
      <w:r w:rsidRPr="005D59F7">
        <w:rPr>
          <w:rFonts w:asciiTheme="minorHAnsi" w:hAnsiTheme="minorHAnsi"/>
          <w:sz w:val="16"/>
          <w:highlight w:val="cyan"/>
        </w:rPr>
        <w:t xml:space="preserve">, </w:t>
      </w:r>
      <w:r w:rsidRPr="005D59F7">
        <w:rPr>
          <w:b/>
          <w:highlight w:val="cyan"/>
          <w:u w:val="single"/>
        </w:rPr>
        <w:t>the compounded effect could well be spectacular.</w:t>
      </w:r>
      <w:r w:rsidRPr="005D59F7">
        <w:rPr>
          <w:rFonts w:asciiTheme="minorHAnsi" w:hAnsiTheme="minorHAnsi"/>
          <w:sz w:val="16"/>
        </w:rPr>
        <w:t xml:space="preserve"> </w:t>
      </w:r>
      <w:r w:rsidRPr="005D59F7">
        <w:rPr>
          <w:rStyle w:val="StyleBoldUnderline"/>
          <w:rFonts w:asciiTheme="minorHAnsi" w:hAnsiTheme="minorHAnsi"/>
          <w:b w:val="0"/>
        </w:rPr>
        <w:t>Longer term analyses of climate-sensitive indicators of</w:t>
      </w:r>
      <w:r w:rsidRPr="005D59F7">
        <w:rPr>
          <w:rFonts w:asciiTheme="minorHAnsi" w:hAnsiTheme="minorHAnsi"/>
          <w:sz w:val="16"/>
        </w:rPr>
        <w:t xml:space="preserve"> human </w:t>
      </w:r>
      <w:r w:rsidRPr="005D59F7">
        <w:rPr>
          <w:rStyle w:val="StyleBoldUnderline"/>
          <w:rFonts w:asciiTheme="minorHAnsi" w:hAnsiTheme="minorHAnsi"/>
          <w:b w:val="0"/>
        </w:rPr>
        <w:t>well-being show</w:t>
      </w:r>
      <w:r w:rsidRPr="005D59F7">
        <w:rPr>
          <w:rFonts w:asciiTheme="minorHAnsi" w:hAnsiTheme="minorHAnsi"/>
          <w:sz w:val="16"/>
        </w:rPr>
        <w:t xml:space="preserve"> </w:t>
      </w:r>
      <w:r w:rsidRPr="005D59F7">
        <w:rPr>
          <w:rFonts w:asciiTheme="minorHAnsi" w:hAnsiTheme="minorHAnsi"/>
          <w:sz w:val="16"/>
          <w:highlight w:val="cyan"/>
        </w:rPr>
        <w:t xml:space="preserve">that </w:t>
      </w:r>
      <w:r w:rsidRPr="005D59F7">
        <w:rPr>
          <w:rStyle w:val="StyleBoldUnderline"/>
          <w:rFonts w:asciiTheme="minorHAnsi" w:hAnsiTheme="minorHAnsi"/>
          <w:b w:val="0"/>
          <w:highlight w:val="cyan"/>
        </w:rPr>
        <w:t>the combination of</w:t>
      </w:r>
      <w:r w:rsidRPr="005D59F7">
        <w:rPr>
          <w:rFonts w:asciiTheme="minorHAnsi" w:hAnsiTheme="minorHAnsi"/>
          <w:sz w:val="16"/>
        </w:rPr>
        <w:t xml:space="preserve"> economic </w:t>
      </w:r>
      <w:r w:rsidRPr="005D59F7">
        <w:rPr>
          <w:rStyle w:val="StyleBoldUnderline"/>
          <w:rFonts w:asciiTheme="minorHAnsi" w:hAnsiTheme="minorHAnsi"/>
          <w:b w:val="0"/>
          <w:highlight w:val="cyan"/>
        </w:rPr>
        <w:t>growth and tech</w:t>
      </w:r>
      <w:r w:rsidRPr="005D59F7">
        <w:rPr>
          <w:rStyle w:val="StyleBoldUnderline"/>
          <w:rFonts w:asciiTheme="minorHAnsi" w:hAnsiTheme="minorHAnsi"/>
          <w:b w:val="0"/>
        </w:rPr>
        <w:t xml:space="preserve">nological change </w:t>
      </w:r>
      <w:r w:rsidRPr="005D59F7">
        <w:rPr>
          <w:rStyle w:val="StyleBoldUnderline"/>
          <w:rFonts w:asciiTheme="minorHAnsi" w:hAnsiTheme="minorHAnsi"/>
          <w:b w:val="0"/>
          <w:highlight w:val="cyan"/>
        </w:rPr>
        <w:t>can</w:t>
      </w:r>
      <w:r w:rsidRPr="005D59F7">
        <w:rPr>
          <w:rFonts w:asciiTheme="minorHAnsi" w:hAnsiTheme="minorHAnsi"/>
          <w:sz w:val="16"/>
        </w:rPr>
        <w:t xml:space="preserve">, over decades, </w:t>
      </w:r>
      <w:r w:rsidRPr="005D59F7">
        <w:rPr>
          <w:b/>
          <w:highlight w:val="cyan"/>
          <w:u w:val="single"/>
        </w:rPr>
        <w:t>reduce negative impacts</w:t>
      </w:r>
      <w:r w:rsidRPr="005D59F7">
        <w:rPr>
          <w:rFonts w:asciiTheme="minorHAnsi" w:hAnsiTheme="minorHAnsi"/>
          <w:sz w:val="16"/>
        </w:rPr>
        <w:t xml:space="preserve"> on human beings </w:t>
      </w:r>
      <w:r w:rsidRPr="005D59F7">
        <w:rPr>
          <w:b/>
          <w:highlight w:val="cyan"/>
          <w:u w:val="single"/>
        </w:rPr>
        <w:t>by an order of magnitude</w:t>
      </w:r>
      <w:r w:rsidRPr="005D59F7">
        <w:rPr>
          <w:rFonts w:asciiTheme="minorHAnsi" w:hAnsiTheme="minorHAnsi"/>
          <w:sz w:val="16"/>
        </w:rPr>
        <w:t xml:space="preserve">, that is, a factor of ten, or more. In some instances, </w:t>
      </w:r>
      <w:r w:rsidRPr="005D59F7">
        <w:rPr>
          <w:rStyle w:val="StyleBoldUnderline"/>
          <w:rFonts w:asciiTheme="minorHAnsi" w:hAnsiTheme="minorHAnsi"/>
          <w:b w:val="0"/>
          <w:highlight w:val="cyan"/>
        </w:rPr>
        <w:t>this</w:t>
      </w:r>
      <w:r w:rsidRPr="005D59F7">
        <w:rPr>
          <w:rStyle w:val="StyleBoldUnderline"/>
          <w:rFonts w:asciiTheme="minorHAnsi" w:hAnsiTheme="minorHAnsi"/>
          <w:b w:val="0"/>
        </w:rPr>
        <w:t xml:space="preserve"> combination </w:t>
      </w:r>
      <w:r w:rsidRPr="005D59F7">
        <w:rPr>
          <w:rStyle w:val="StyleBoldUnderline"/>
          <w:rFonts w:asciiTheme="minorHAnsi" w:hAnsiTheme="minorHAnsi"/>
          <w:b w:val="0"/>
          <w:highlight w:val="cyan"/>
        </w:rPr>
        <w:t>has</w:t>
      </w:r>
      <w:r w:rsidRPr="005D59F7">
        <w:rPr>
          <w:rFonts w:asciiTheme="minorHAnsi" w:hAnsiTheme="minorHAnsi"/>
          <w:sz w:val="16"/>
          <w:highlight w:val="cyan"/>
        </w:rPr>
        <w:t xml:space="preserve"> </w:t>
      </w:r>
      <w:r w:rsidRPr="005D59F7">
        <w:rPr>
          <w:b/>
          <w:highlight w:val="cyan"/>
          <w:u w:val="single"/>
        </w:rPr>
        <w:t>virtually eliminated such negative impacts</w:t>
      </w:r>
      <w:r w:rsidRPr="005D59F7">
        <w:rPr>
          <w:rFonts w:asciiTheme="minorHAnsi" w:hAnsiTheme="minorHAnsi"/>
          <w:sz w:val="16"/>
          <w:highlight w:val="cyan"/>
        </w:rPr>
        <w:t>.</w:t>
      </w:r>
      <w:r w:rsidRPr="005D59F7">
        <w:rPr>
          <w:rFonts w:asciiTheme="minorHAnsi" w:hAnsiTheme="minorHAnsi"/>
          <w:sz w:val="16"/>
        </w:rPr>
        <w:t xml:space="preserve"> </w:t>
      </w:r>
      <w:r w:rsidRPr="005D59F7">
        <w:rPr>
          <w:rFonts w:asciiTheme="minorHAnsi" w:hAnsiTheme="minorHAnsi"/>
          <w:sz w:val="12"/>
        </w:rPr>
        <w:t>¶</w:t>
      </w:r>
      <w:r w:rsidRPr="005D59F7">
        <w:rPr>
          <w:rFonts w:asciiTheme="minorHAnsi" w:hAnsiTheme="minorHAnsi"/>
          <w:sz w:val="16"/>
        </w:rPr>
        <w:t xml:space="preserve"> For instance, during the 20th century, deaths from various climate-sensitive waterborne diseases were all but eliminated in the U.S. From 1900 to 1970, U.S. GDP per capita nearly quadrupled, while deaths from malaria were eliminated, and death rates for gastrointestinal disease fell by 99.8%. 11 From 1900 to 1997 GDP per capita rose seven-fold, while deaths rate from typhoid and paratyphoid were eliminated and from 1900 to 1998 the death rate for dysentery fell by 99.6%. 12 </w:t>
      </w:r>
      <w:r w:rsidRPr="005D59F7">
        <w:rPr>
          <w:rStyle w:val="StyleBoldUnderline"/>
          <w:rFonts w:asciiTheme="minorHAnsi" w:hAnsiTheme="minorHAnsi"/>
          <w:b w:val="0"/>
          <w:highlight w:val="cyan"/>
        </w:rPr>
        <w:t>This suggests a need to be</w:t>
      </w:r>
      <w:r w:rsidRPr="005D59F7">
        <w:rPr>
          <w:rFonts w:asciiTheme="minorHAnsi" w:hAnsiTheme="minorHAnsi"/>
          <w:sz w:val="16"/>
          <w:highlight w:val="cyan"/>
        </w:rPr>
        <w:t xml:space="preserve"> </w:t>
      </w:r>
      <w:r w:rsidRPr="005D59F7">
        <w:rPr>
          <w:b/>
          <w:highlight w:val="cyan"/>
          <w:u w:val="single"/>
        </w:rPr>
        <w:t>highly skeptical of global warming impacts analyses</w:t>
      </w:r>
      <w:r w:rsidRPr="005D59F7">
        <w:rPr>
          <w:rFonts w:asciiTheme="minorHAnsi" w:hAnsiTheme="minorHAnsi"/>
          <w:sz w:val="16"/>
        </w:rPr>
        <w:t xml:space="preserve"> </w:t>
      </w:r>
      <w:r w:rsidRPr="005D59F7">
        <w:rPr>
          <w:rStyle w:val="StyleBoldUnderline"/>
          <w:rFonts w:asciiTheme="minorHAnsi" w:hAnsiTheme="minorHAnsi"/>
          <w:b w:val="0"/>
        </w:rPr>
        <w:t>that extend two or more decades into the future</w:t>
      </w:r>
      <w:r w:rsidRPr="005D59F7">
        <w:rPr>
          <w:rFonts w:asciiTheme="minorHAnsi" w:hAnsiTheme="minorHAnsi"/>
          <w:sz w:val="16"/>
        </w:rPr>
        <w:t xml:space="preserve"> if they do not properly account for the compounded effect on adaptive capacity from (a) economic growth built into emission scenarios and (b) secular technological change.</w:t>
      </w:r>
    </w:p>
    <w:p w14:paraId="16157D88"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No Adaption – Warming Too Fast</w:t>
      </w:r>
    </w:p>
    <w:p w14:paraId="517D7D22" w14:textId="77777777" w:rsidR="001F2698" w:rsidRPr="001F2698" w:rsidRDefault="001F2698" w:rsidP="001F2698">
      <w:pPr>
        <w:keepNext/>
        <w:keepLines/>
        <w:spacing w:before="200"/>
        <w:outlineLvl w:val="3"/>
        <w:rPr>
          <w:rFonts w:asciiTheme="minorHAnsi" w:eastAsiaTheme="majorEastAsia" w:hAnsiTheme="minorHAnsi" w:cs="Times New Roman"/>
          <w:b/>
          <w:bCs/>
          <w:iCs/>
          <w:sz w:val="26"/>
        </w:rPr>
      </w:pPr>
      <w:r w:rsidRPr="001F2698">
        <w:rPr>
          <w:rFonts w:asciiTheme="minorHAnsi" w:eastAsiaTheme="majorEastAsia" w:hAnsiTheme="minorHAnsi" w:cs="Times New Roman"/>
          <w:b/>
          <w:bCs/>
          <w:iCs/>
          <w:sz w:val="26"/>
        </w:rPr>
        <w:t>Adaptation impossible – warming is happening faster than we think</w:t>
      </w:r>
    </w:p>
    <w:p w14:paraId="56365A11" w14:textId="77777777" w:rsidR="001F2698" w:rsidRPr="001F2698" w:rsidRDefault="001F2698" w:rsidP="001F2698">
      <w:pPr>
        <w:rPr>
          <w:rFonts w:asciiTheme="minorHAnsi" w:hAnsiTheme="minorHAnsi" w:cs="Times New Roman"/>
          <w:sz w:val="16"/>
        </w:rPr>
      </w:pPr>
      <w:r w:rsidRPr="001F2698">
        <w:rPr>
          <w:rFonts w:asciiTheme="minorHAnsi" w:hAnsiTheme="minorHAnsi" w:cs="Times New Roman"/>
          <w:b/>
          <w:sz w:val="26"/>
        </w:rPr>
        <w:t xml:space="preserve">Jamail 2013 </w:t>
      </w:r>
      <w:r w:rsidRPr="001F2698">
        <w:rPr>
          <w:rFonts w:asciiTheme="minorHAnsi" w:hAnsiTheme="minorHAnsi" w:cs="Times New Roman"/>
          <w:sz w:val="16"/>
        </w:rPr>
        <w:t>Dahr, independent journalist, is the author of the just-published Beyond the Green Zone: Dispatches from an Unembedded Journalist in Occupied Iraq, citing tons of super qualified people, “The Great Dying” redux? Shocking parallels between ancient mass extinction and climate change, Salon, December 2013, http://www.salon.com/2013/12/17/the_great_dying_redux_shocking_parallels_between_ancient_mass_extinction_and_climate_change_partner/</w:t>
      </w:r>
    </w:p>
    <w:p w14:paraId="7E2A1A69" w14:textId="77777777" w:rsidR="001F2698" w:rsidRPr="001F2698" w:rsidRDefault="001F2698" w:rsidP="001F2698">
      <w:pPr>
        <w:rPr>
          <w:rFonts w:asciiTheme="minorHAnsi" w:hAnsiTheme="minorHAnsi" w:cs="Times New Roman"/>
          <w:sz w:val="16"/>
        </w:rPr>
      </w:pPr>
      <w:r w:rsidRPr="001F2698">
        <w:rPr>
          <w:rFonts w:asciiTheme="minorHAnsi" w:hAnsiTheme="minorHAnsi" w:cs="Times New Roman"/>
          <w:b/>
          <w:highlight w:val="cyan"/>
          <w:u w:val="single"/>
        </w:rPr>
        <w:t>Climate-change-related deaths are</w:t>
      </w:r>
      <w:r w:rsidRPr="001F2698">
        <w:rPr>
          <w:rFonts w:asciiTheme="minorHAnsi" w:hAnsiTheme="minorHAnsi" w:cs="Times New Roman"/>
          <w:b/>
          <w:u w:val="single"/>
        </w:rPr>
        <w:t xml:space="preserve"> already estimated at five million annually, and the process seems to be </w:t>
      </w:r>
      <w:r w:rsidRPr="001F2698">
        <w:rPr>
          <w:rFonts w:asciiTheme="minorHAnsi" w:hAnsiTheme="minorHAnsi" w:cs="Times New Roman"/>
          <w:b/>
          <w:highlight w:val="cyan"/>
          <w:u w:val="single"/>
        </w:rPr>
        <w:t>accelerating</w:t>
      </w:r>
      <w:r w:rsidRPr="001F2698">
        <w:rPr>
          <w:rFonts w:asciiTheme="minorHAnsi" w:hAnsiTheme="minorHAnsi" w:cs="Times New Roman"/>
          <w:sz w:val="16"/>
        </w:rPr>
        <w:t xml:space="preserve"> more </w:t>
      </w:r>
      <w:r w:rsidRPr="001F2698">
        <w:rPr>
          <w:rFonts w:asciiTheme="minorHAnsi" w:hAnsiTheme="minorHAnsi" w:cs="Times New Roman"/>
          <w:b/>
          <w:u w:val="single"/>
        </w:rPr>
        <w:t>rapidly</w:t>
      </w:r>
      <w:r w:rsidRPr="001F2698">
        <w:rPr>
          <w:rFonts w:asciiTheme="minorHAnsi" w:hAnsiTheme="minorHAnsi" w:cs="Times New Roman"/>
          <w:sz w:val="16"/>
        </w:rPr>
        <w:t xml:space="preserve"> than most climate models have suggested. Even without taking into account the release of frozen methane in the Arctic, some scientists are already painting a truly bleak picture of the human future. Take Canadian Wildlife Service biologist Neil Dawe, who in August told a reporter that he wouldn’t be surprised if the generation after him witnessed the extinction of humanity. All around the estuary near his office on Vancouver Island, he has been witnessing the unraveling of “the web of life,” and “it’s happening very quickly.” “Economic growth is the biggest destroyer of the ecology,” Dawe says. “Those people who think you can have a growing economy and a healthy environment are wrong. </w:t>
      </w:r>
      <w:r w:rsidRPr="001F2698">
        <w:rPr>
          <w:rFonts w:asciiTheme="minorHAnsi" w:hAnsiTheme="minorHAnsi" w:cs="Times New Roman"/>
          <w:b/>
          <w:highlight w:val="cyan"/>
          <w:u w:val="single"/>
        </w:rPr>
        <w:t>If we don’t reduce our numbers, nature will</w:t>
      </w:r>
      <w:r w:rsidRPr="001F2698">
        <w:rPr>
          <w:rFonts w:asciiTheme="minorHAnsi" w:hAnsiTheme="minorHAnsi" w:cs="Times New Roman"/>
          <w:b/>
          <w:u w:val="single"/>
        </w:rPr>
        <w:t xml:space="preserve"> do it for us</w:t>
      </w:r>
      <w:r w:rsidRPr="001F2698">
        <w:rPr>
          <w:rFonts w:asciiTheme="minorHAnsi" w:hAnsiTheme="minorHAnsi" w:cs="Times New Roman"/>
          <w:sz w:val="16"/>
        </w:rPr>
        <w:t>.” And he isn’t hopeful humans will be able to save themselves. “Everything is worse and we’re still doing the same things. Because ecosystems are so resilient, they don’t exact immediate punishment on the stupid.” The University of Arizona’s Guy McPherson has similar fears. “</w:t>
      </w:r>
      <w:r w:rsidRPr="001F2698">
        <w:rPr>
          <w:rFonts w:asciiTheme="minorHAnsi" w:hAnsiTheme="minorHAnsi" w:cs="Times New Roman"/>
          <w:b/>
          <w:u w:val="single"/>
        </w:rPr>
        <w:t>We will have very few humans on the planet because of lack of habitat</w:t>
      </w:r>
      <w:r w:rsidRPr="001F2698">
        <w:rPr>
          <w:rFonts w:asciiTheme="minorHAnsi" w:hAnsiTheme="minorHAnsi" w:cs="Times New Roman"/>
          <w:sz w:val="16"/>
        </w:rPr>
        <w:t xml:space="preserve">,” he says. Of recent studies showing the toll temperature increases will take on that habitat, he adds, “They are only looking at CO2 in the atmosphere.” Here’s the question: </w:t>
      </w:r>
      <w:r w:rsidRPr="001F2698">
        <w:rPr>
          <w:rFonts w:asciiTheme="minorHAnsi" w:hAnsiTheme="minorHAnsi" w:cs="Times New Roman"/>
          <w:b/>
          <w:highlight w:val="cyan"/>
          <w:u w:val="single"/>
        </w:rPr>
        <w:t>Could</w:t>
      </w:r>
      <w:r w:rsidRPr="001F2698">
        <w:rPr>
          <w:rFonts w:asciiTheme="minorHAnsi" w:hAnsiTheme="minorHAnsi" w:cs="Times New Roman"/>
          <w:b/>
          <w:u w:val="single"/>
        </w:rPr>
        <w:t xml:space="preserve"> some version of </w:t>
      </w:r>
      <w:r w:rsidRPr="001F2698">
        <w:rPr>
          <w:rFonts w:asciiTheme="minorHAnsi" w:hAnsiTheme="minorHAnsi" w:cs="Times New Roman"/>
          <w:b/>
          <w:highlight w:val="cyan"/>
          <w:u w:val="single"/>
        </w:rPr>
        <w:t>extinction</w:t>
      </w:r>
      <w:r w:rsidRPr="001F2698">
        <w:rPr>
          <w:rFonts w:asciiTheme="minorHAnsi" w:hAnsiTheme="minorHAnsi" w:cs="Times New Roman"/>
          <w:b/>
          <w:u w:val="single"/>
        </w:rPr>
        <w:t xml:space="preserve"> or near-extinction </w:t>
      </w:r>
      <w:r w:rsidRPr="001F2698">
        <w:rPr>
          <w:rFonts w:asciiTheme="minorHAnsi" w:hAnsiTheme="minorHAnsi" w:cs="Times New Roman"/>
          <w:b/>
          <w:highlight w:val="cyan"/>
          <w:u w:val="single"/>
        </w:rPr>
        <w:t>overcome humanity</w:t>
      </w:r>
      <w:r w:rsidRPr="001F2698">
        <w:rPr>
          <w:rFonts w:asciiTheme="minorHAnsi" w:hAnsiTheme="minorHAnsi" w:cs="Times New Roman"/>
          <w:b/>
          <w:u w:val="single"/>
        </w:rPr>
        <w:t xml:space="preserve">, thanks to climate change — and possibly </w:t>
      </w:r>
      <w:r w:rsidRPr="001F2698">
        <w:rPr>
          <w:rFonts w:asciiTheme="minorHAnsi" w:hAnsiTheme="minorHAnsi" w:cs="Times New Roman"/>
          <w:b/>
          <w:highlight w:val="cyan"/>
          <w:u w:val="single"/>
        </w:rPr>
        <w:t>incredibly fast</w:t>
      </w:r>
      <w:r w:rsidRPr="001F2698">
        <w:rPr>
          <w:rFonts w:asciiTheme="minorHAnsi" w:hAnsiTheme="minorHAnsi" w:cs="Times New Roman"/>
          <w:b/>
          <w:u w:val="single"/>
        </w:rPr>
        <w:t>? Similar things have happened in the past</w:t>
      </w:r>
      <w:r w:rsidRPr="001F2698">
        <w:rPr>
          <w:rFonts w:asciiTheme="minorHAnsi" w:hAnsiTheme="minorHAnsi" w:cs="Times New Roman"/>
          <w:sz w:val="16"/>
        </w:rPr>
        <w:t>. Fifty-five million years ago</w:t>
      </w:r>
      <w:r w:rsidRPr="001F2698">
        <w:rPr>
          <w:rFonts w:asciiTheme="minorHAnsi" w:hAnsiTheme="minorHAnsi" w:cs="Times New Roman"/>
          <w:sz w:val="16"/>
          <w:highlight w:val="cyan"/>
        </w:rPr>
        <w:t xml:space="preserve">, </w:t>
      </w:r>
      <w:r w:rsidRPr="001F2698">
        <w:rPr>
          <w:rFonts w:asciiTheme="minorHAnsi" w:hAnsiTheme="minorHAnsi" w:cs="Times New Roman"/>
          <w:b/>
          <w:highlight w:val="cyan"/>
          <w:u w:val="single"/>
        </w:rPr>
        <w:t>a five degree Celsius rise in</w:t>
      </w:r>
      <w:r w:rsidRPr="001F2698">
        <w:rPr>
          <w:rFonts w:asciiTheme="minorHAnsi" w:hAnsiTheme="minorHAnsi" w:cs="Times New Roman"/>
          <w:b/>
          <w:u w:val="single"/>
        </w:rPr>
        <w:t xml:space="preserve"> average global </w:t>
      </w:r>
      <w:r w:rsidRPr="001F2698">
        <w:rPr>
          <w:rFonts w:asciiTheme="minorHAnsi" w:hAnsiTheme="minorHAnsi" w:cs="Times New Roman"/>
          <w:b/>
          <w:highlight w:val="cyan"/>
          <w:u w:val="single"/>
        </w:rPr>
        <w:t>temperatures</w:t>
      </w:r>
      <w:r w:rsidRPr="001F2698">
        <w:rPr>
          <w:rFonts w:asciiTheme="minorHAnsi" w:hAnsiTheme="minorHAnsi" w:cs="Times New Roman"/>
          <w:b/>
          <w:u w:val="single"/>
        </w:rPr>
        <w:t xml:space="preserve"> </w:t>
      </w:r>
      <w:r w:rsidRPr="001F2698">
        <w:rPr>
          <w:rFonts w:asciiTheme="minorHAnsi" w:hAnsiTheme="minorHAnsi" w:cs="Times New Roman"/>
          <w:b/>
          <w:highlight w:val="cyan"/>
          <w:u w:val="single"/>
        </w:rPr>
        <w:t>seems to have occurred in</w:t>
      </w:r>
      <w:r w:rsidRPr="001F2698">
        <w:rPr>
          <w:rFonts w:asciiTheme="minorHAnsi" w:hAnsiTheme="minorHAnsi" w:cs="Times New Roman"/>
          <w:b/>
          <w:u w:val="single"/>
        </w:rPr>
        <w:t xml:space="preserve"> just </w:t>
      </w:r>
      <w:r w:rsidRPr="001F2698">
        <w:rPr>
          <w:rFonts w:asciiTheme="minorHAnsi" w:hAnsiTheme="minorHAnsi" w:cs="Times New Roman"/>
          <w:b/>
          <w:highlight w:val="cyan"/>
          <w:u w:val="single"/>
        </w:rPr>
        <w:t>13 years</w:t>
      </w:r>
      <w:r w:rsidRPr="001F2698">
        <w:rPr>
          <w:rFonts w:asciiTheme="minorHAnsi" w:hAnsiTheme="minorHAnsi" w:cs="Times New Roman"/>
          <w:sz w:val="16"/>
        </w:rPr>
        <w:t xml:space="preserve">, according to a study published in the October 2013 issue of the Proceedings of the National Academy of Sciences. A report in the August 2013 issue of Science revealed that </w:t>
      </w:r>
      <w:r w:rsidRPr="001F2698">
        <w:rPr>
          <w:rFonts w:asciiTheme="minorHAnsi" w:hAnsiTheme="minorHAnsi" w:cs="Times New Roman"/>
          <w:b/>
          <w:highlight w:val="cyan"/>
          <w:u w:val="single"/>
        </w:rPr>
        <w:t>in the near-term Earth’s</w:t>
      </w:r>
      <w:r w:rsidRPr="001F2698">
        <w:rPr>
          <w:rFonts w:asciiTheme="minorHAnsi" w:hAnsiTheme="minorHAnsi" w:cs="Times New Roman"/>
          <w:b/>
          <w:u w:val="single"/>
        </w:rPr>
        <w:t xml:space="preserve"> </w:t>
      </w:r>
      <w:r w:rsidRPr="001F2698">
        <w:rPr>
          <w:rFonts w:asciiTheme="minorHAnsi" w:hAnsiTheme="minorHAnsi" w:cs="Times New Roman"/>
          <w:b/>
          <w:highlight w:val="cyan"/>
          <w:u w:val="single"/>
        </w:rPr>
        <w:t>climate will change 10 times faster</w:t>
      </w:r>
      <w:r w:rsidRPr="001F2698">
        <w:rPr>
          <w:rFonts w:asciiTheme="minorHAnsi" w:hAnsiTheme="minorHAnsi" w:cs="Times New Roman"/>
          <w:b/>
          <w:u w:val="single"/>
        </w:rPr>
        <w:t xml:space="preserve"> than at any other moment</w:t>
      </w:r>
      <w:r w:rsidRPr="001F2698">
        <w:rPr>
          <w:rFonts w:asciiTheme="minorHAnsi" w:hAnsiTheme="minorHAnsi" w:cs="Times New Roman"/>
          <w:sz w:val="16"/>
        </w:rPr>
        <w:t xml:space="preserve"> in the last 65 million years. “The Arctic is warming faster than anywhere else on the planet,” climate scientist James Hansen has said. “</w:t>
      </w:r>
      <w:r w:rsidRPr="001F2698">
        <w:rPr>
          <w:rFonts w:asciiTheme="minorHAnsi" w:hAnsiTheme="minorHAnsi" w:cs="Times New Roman"/>
          <w:b/>
          <w:u w:val="single"/>
        </w:rPr>
        <w:t>There are potential irreversible effects of melting the Arctic sea ice.</w:t>
      </w:r>
      <w:r w:rsidRPr="001F2698">
        <w:rPr>
          <w:rFonts w:asciiTheme="minorHAnsi" w:hAnsiTheme="minorHAnsi" w:cs="Times New Roman"/>
          <w:sz w:val="16"/>
        </w:rPr>
        <w:t xml:space="preserve"> If it begins to allow the Arctic Ocean to warm up, and warm the ocean floor, then </w:t>
      </w:r>
      <w:r w:rsidRPr="001F2698">
        <w:rPr>
          <w:rFonts w:asciiTheme="minorHAnsi" w:hAnsiTheme="minorHAnsi" w:cs="Times New Roman"/>
          <w:b/>
          <w:u w:val="single"/>
        </w:rPr>
        <w:t>we’ll begin to release methane hydrates. And if we let that happen, that is a potential tipping point that we don’t want to happen</w:t>
      </w:r>
      <w:r w:rsidRPr="001F2698">
        <w:rPr>
          <w:rFonts w:asciiTheme="minorHAnsi" w:hAnsiTheme="minorHAnsi" w:cs="Times New Roman"/>
          <w:sz w:val="16"/>
        </w:rPr>
        <w:t xml:space="preserve">. If we burn all the fossil fuels then we certainly will cause the methane hydrates, eventually, to come out and cause several degrees more warming, and </w:t>
      </w:r>
      <w:r w:rsidRPr="001F2698">
        <w:rPr>
          <w:rFonts w:cs="Times New Roman"/>
          <w:b/>
          <w:u w:val="single"/>
        </w:rPr>
        <w:t>it’s not clear that civilization could survive that extreme climate change</w:t>
      </w:r>
      <w:r w:rsidRPr="001F2698">
        <w:rPr>
          <w:rFonts w:asciiTheme="minorHAnsi" w:hAnsiTheme="minorHAnsi" w:cs="Times New Roman"/>
          <w:sz w:val="16"/>
        </w:rPr>
        <w:t xml:space="preserve">.” Yet, </w:t>
      </w:r>
      <w:r w:rsidRPr="001F2698">
        <w:rPr>
          <w:rFonts w:asciiTheme="minorHAnsi" w:hAnsiTheme="minorHAnsi" w:cs="Times New Roman"/>
          <w:b/>
          <w:u w:val="single"/>
        </w:rPr>
        <w:t>long before humanity has burned all fossil fuel reserves on the planet, massive amounts of methane will be released</w:t>
      </w:r>
      <w:r w:rsidRPr="001F2698">
        <w:rPr>
          <w:rFonts w:asciiTheme="minorHAnsi" w:hAnsiTheme="minorHAnsi" w:cs="Times New Roman"/>
          <w:sz w:val="16"/>
        </w:rPr>
        <w:t>. While the human body is potentially capable of handling a six to nine degree Celsius rise in the planetary temperature, the crops and habitat we use for food production are not. As McPherson put it, “</w:t>
      </w:r>
      <w:r w:rsidRPr="001F2698">
        <w:rPr>
          <w:rFonts w:asciiTheme="minorHAnsi" w:hAnsiTheme="minorHAnsi" w:cs="Times New Roman"/>
          <w:b/>
          <w:u w:val="single"/>
        </w:rPr>
        <w:t>If we see a 3.5 to 4C baseline increase, I see no way to have habitat</w:t>
      </w:r>
      <w:r w:rsidRPr="001F2698">
        <w:rPr>
          <w:rFonts w:asciiTheme="minorHAnsi" w:hAnsiTheme="minorHAnsi" w:cs="Times New Roman"/>
          <w:sz w:val="16"/>
        </w:rPr>
        <w:t xml:space="preserve">. We are at .85C above baseline and </w:t>
      </w:r>
      <w:r w:rsidRPr="001F2698">
        <w:rPr>
          <w:rFonts w:asciiTheme="minorHAnsi" w:hAnsiTheme="minorHAnsi" w:cs="Times New Roman"/>
          <w:b/>
          <w:u w:val="single"/>
        </w:rPr>
        <w:t>we’ve already triggered all these self-reinforcing feedback loops</w:t>
      </w:r>
      <w:r w:rsidRPr="001F2698">
        <w:rPr>
          <w:rFonts w:asciiTheme="minorHAnsi" w:hAnsiTheme="minorHAnsi" w:cs="Times New Roman"/>
          <w:sz w:val="16"/>
        </w:rPr>
        <w:t>.” He adds: “</w:t>
      </w:r>
      <w:r w:rsidRPr="001F2698">
        <w:rPr>
          <w:rFonts w:asciiTheme="minorHAnsi" w:hAnsiTheme="minorHAnsi" w:cs="Times New Roman"/>
          <w:b/>
          <w:u w:val="single"/>
        </w:rPr>
        <w:t>All the evidence points to a locked-in 3.5 to 5 degree C global temperature rise</w:t>
      </w:r>
      <w:r w:rsidRPr="001F2698">
        <w:rPr>
          <w:rFonts w:asciiTheme="minorHAnsi" w:hAnsiTheme="minorHAnsi" w:cs="Times New Roman"/>
          <w:sz w:val="16"/>
        </w:rPr>
        <w:t xml:space="preserve"> above the 1850 ‘norm’ by mid-century, possibly much sooner. </w:t>
      </w:r>
      <w:r w:rsidRPr="001F2698">
        <w:rPr>
          <w:rFonts w:asciiTheme="minorHAnsi" w:hAnsiTheme="minorHAnsi" w:cs="Times New Roman"/>
          <w:b/>
          <w:highlight w:val="cyan"/>
          <w:u w:val="single"/>
        </w:rPr>
        <w:t>This guarantees a positive feedback</w:t>
      </w:r>
      <w:r w:rsidRPr="001F2698">
        <w:rPr>
          <w:rFonts w:asciiTheme="minorHAnsi" w:hAnsiTheme="minorHAnsi" w:cs="Times New Roman"/>
          <w:b/>
          <w:u w:val="single"/>
        </w:rPr>
        <w:t xml:space="preserve">, already underway, </w:t>
      </w:r>
      <w:r w:rsidRPr="001F2698">
        <w:rPr>
          <w:rFonts w:asciiTheme="minorHAnsi" w:hAnsiTheme="minorHAnsi" w:cs="Times New Roman"/>
          <w:b/>
          <w:highlight w:val="cyan"/>
          <w:u w:val="single"/>
        </w:rPr>
        <w:t>leading to 4.5 to 6 or more degrees</w:t>
      </w:r>
      <w:r w:rsidRPr="001F2698">
        <w:rPr>
          <w:rFonts w:asciiTheme="minorHAnsi" w:hAnsiTheme="minorHAnsi" w:cs="Times New Roman"/>
          <w:b/>
          <w:u w:val="single"/>
        </w:rPr>
        <w:t xml:space="preserve"> above ‘norm’ and that is a level lethal to life.</w:t>
      </w:r>
      <w:r w:rsidRPr="001F2698">
        <w:rPr>
          <w:rFonts w:asciiTheme="minorHAnsi" w:hAnsiTheme="minorHAnsi" w:cs="Times New Roman"/>
          <w:sz w:val="16"/>
        </w:rPr>
        <w:t xml:space="preserve"> This is partly due to the fact that </w:t>
      </w:r>
      <w:r w:rsidRPr="001F2698">
        <w:rPr>
          <w:rFonts w:asciiTheme="minorHAnsi" w:hAnsiTheme="minorHAnsi" w:cs="Times New Roman"/>
          <w:b/>
          <w:highlight w:val="cyan"/>
          <w:u w:val="single"/>
        </w:rPr>
        <w:t>humans have to eat and plants can’t adapt fast enough</w:t>
      </w:r>
      <w:r w:rsidRPr="001F2698">
        <w:rPr>
          <w:rFonts w:asciiTheme="minorHAnsi" w:hAnsiTheme="minorHAnsi" w:cs="Times New Roman"/>
          <w:b/>
          <w:u w:val="single"/>
        </w:rPr>
        <w:t xml:space="preserve"> to make that possible</w:t>
      </w:r>
      <w:r w:rsidRPr="001F2698">
        <w:rPr>
          <w:rFonts w:asciiTheme="minorHAnsi" w:hAnsiTheme="minorHAnsi" w:cs="Times New Roman"/>
          <w:sz w:val="16"/>
        </w:rPr>
        <w:t xml:space="preserve"> for the seven to nine billion of us — </w:t>
      </w:r>
      <w:r w:rsidRPr="001F2698">
        <w:rPr>
          <w:rFonts w:cs="Times New Roman"/>
          <w:b/>
          <w:u w:val="single"/>
        </w:rPr>
        <w:t>so we’ll die</w:t>
      </w:r>
      <w:r w:rsidRPr="001F2698">
        <w:rPr>
          <w:rFonts w:asciiTheme="minorHAnsi" w:hAnsiTheme="minorHAnsi" w:cs="Times New Roman"/>
          <w:sz w:val="16"/>
        </w:rPr>
        <w:t xml:space="preserve">.” If you think McPherson’s comment about lack of adaptability goes over the edge, consider that </w:t>
      </w:r>
      <w:r w:rsidRPr="001F2698">
        <w:rPr>
          <w:rFonts w:asciiTheme="minorHAnsi" w:hAnsiTheme="minorHAnsi" w:cs="Times New Roman"/>
          <w:b/>
          <w:u w:val="single"/>
        </w:rPr>
        <w:t>the rate of evolution trails the rate of climate change by a factor of 10,000,</w:t>
      </w:r>
      <w:r w:rsidRPr="001F2698">
        <w:rPr>
          <w:rFonts w:asciiTheme="minorHAnsi" w:hAnsiTheme="minorHAnsi" w:cs="Times New Roman"/>
          <w:sz w:val="16"/>
        </w:rPr>
        <w:t xml:space="preserve"> according to a paper in the August 2013 issue of Ecology Letters. Furthermore, David Wasdel, director of the Apollo-Gaia Project and an expert on multiple feedback dynamics, says, “</w:t>
      </w:r>
      <w:r w:rsidRPr="001F2698">
        <w:rPr>
          <w:rFonts w:asciiTheme="minorHAnsi" w:hAnsiTheme="minorHAnsi" w:cs="Times New Roman"/>
          <w:b/>
          <w:highlight w:val="cyan"/>
          <w:u w:val="single"/>
        </w:rPr>
        <w:t>We are experiencing</w:t>
      </w:r>
      <w:r w:rsidRPr="001F2698">
        <w:rPr>
          <w:rFonts w:asciiTheme="minorHAnsi" w:hAnsiTheme="minorHAnsi" w:cs="Times New Roman"/>
          <w:b/>
          <w:u w:val="single"/>
        </w:rPr>
        <w:t xml:space="preserve"> </w:t>
      </w:r>
      <w:r w:rsidRPr="001F2698">
        <w:rPr>
          <w:rFonts w:asciiTheme="minorHAnsi" w:hAnsiTheme="minorHAnsi" w:cs="Times New Roman"/>
          <w:b/>
          <w:highlight w:val="cyan"/>
          <w:u w:val="single"/>
        </w:rPr>
        <w:t>change</w:t>
      </w:r>
      <w:r w:rsidRPr="001F2698">
        <w:rPr>
          <w:rFonts w:asciiTheme="minorHAnsi" w:hAnsiTheme="minorHAnsi" w:cs="Times New Roman"/>
          <w:b/>
          <w:u w:val="single"/>
        </w:rPr>
        <w:t xml:space="preserve"> 200 to </w:t>
      </w:r>
      <w:r w:rsidRPr="001F2698">
        <w:rPr>
          <w:rFonts w:asciiTheme="minorHAnsi" w:hAnsiTheme="minorHAnsi" w:cs="Times New Roman"/>
          <w:b/>
          <w:highlight w:val="cyan"/>
          <w:u w:val="single"/>
        </w:rPr>
        <w:t>300 times faster than</w:t>
      </w:r>
      <w:r w:rsidRPr="001F2698">
        <w:rPr>
          <w:rFonts w:asciiTheme="minorHAnsi" w:hAnsiTheme="minorHAnsi" w:cs="Times New Roman"/>
          <w:b/>
          <w:u w:val="single"/>
        </w:rPr>
        <w:t xml:space="preserve"> </w:t>
      </w:r>
      <w:r w:rsidRPr="001F2698">
        <w:rPr>
          <w:rFonts w:asciiTheme="minorHAnsi" w:hAnsiTheme="minorHAnsi" w:cs="Times New Roman"/>
          <w:b/>
          <w:highlight w:val="cyan"/>
          <w:u w:val="single"/>
        </w:rPr>
        <w:t>any</w:t>
      </w:r>
      <w:r w:rsidRPr="001F2698">
        <w:rPr>
          <w:rFonts w:asciiTheme="minorHAnsi" w:hAnsiTheme="minorHAnsi" w:cs="Times New Roman"/>
          <w:b/>
          <w:u w:val="single"/>
        </w:rPr>
        <w:t xml:space="preserve"> </w:t>
      </w:r>
      <w:r w:rsidRPr="001F2698">
        <w:rPr>
          <w:rFonts w:asciiTheme="minorHAnsi" w:hAnsiTheme="minorHAnsi" w:cs="Times New Roman"/>
          <w:b/>
          <w:highlight w:val="cyan"/>
          <w:u w:val="single"/>
        </w:rPr>
        <w:t>of the previous</w:t>
      </w:r>
      <w:r w:rsidRPr="001F2698">
        <w:rPr>
          <w:rFonts w:asciiTheme="minorHAnsi" w:hAnsiTheme="minorHAnsi" w:cs="Times New Roman"/>
          <w:b/>
          <w:u w:val="single"/>
        </w:rPr>
        <w:t xml:space="preserve"> major </w:t>
      </w:r>
      <w:r w:rsidRPr="001F2698">
        <w:rPr>
          <w:rFonts w:asciiTheme="minorHAnsi" w:hAnsiTheme="minorHAnsi" w:cs="Times New Roman"/>
          <w:b/>
          <w:highlight w:val="cyan"/>
          <w:u w:val="single"/>
        </w:rPr>
        <w:t>extinction events</w:t>
      </w:r>
      <w:r w:rsidRPr="001F2698">
        <w:rPr>
          <w:rFonts w:asciiTheme="minorHAnsi" w:hAnsiTheme="minorHAnsi" w:cs="Times New Roman"/>
          <w:sz w:val="16"/>
        </w:rPr>
        <w:t xml:space="preserve">.” Wasdel cites with particular alarm </w:t>
      </w:r>
      <w:r w:rsidRPr="001F2698">
        <w:rPr>
          <w:rFonts w:asciiTheme="minorHAnsi" w:hAnsiTheme="minorHAnsi" w:cs="Times New Roman"/>
          <w:b/>
          <w:u w:val="single"/>
        </w:rPr>
        <w:t>scientific reports show</w:t>
      </w:r>
      <w:r w:rsidRPr="001F2698">
        <w:rPr>
          <w:rFonts w:asciiTheme="minorHAnsi" w:hAnsiTheme="minorHAnsi" w:cs="Times New Roman"/>
          <w:sz w:val="16"/>
        </w:rPr>
        <w:t xml:space="preserve">ing </w:t>
      </w:r>
      <w:r w:rsidRPr="001F2698">
        <w:rPr>
          <w:rFonts w:asciiTheme="minorHAnsi" w:hAnsiTheme="minorHAnsi" w:cs="Times New Roman"/>
          <w:b/>
          <w:u w:val="single"/>
        </w:rPr>
        <w:t>that the oceans have already lost 40% of their phytoplankton, the base of the global oceanic food chain</w:t>
      </w:r>
      <w:r w:rsidRPr="001F2698">
        <w:rPr>
          <w:rFonts w:asciiTheme="minorHAnsi" w:hAnsiTheme="minorHAnsi" w:cs="Times New Roman"/>
          <w:sz w:val="16"/>
        </w:rPr>
        <w:t>, because of climate-change-induced acidification and atmospheric temperature variations. (According to the Center for Ocean Solutions: “The oceans have absorbed almost one-half of human-released CO2 emissions since the Industrial Revolution. Although this has moderated the effect of greenhouse gas emissions, it is chemically altering marine ecosystems 100 times more rapidly than it has changed in at least the last 650,000 years.”) “</w:t>
      </w:r>
      <w:r w:rsidRPr="001F2698">
        <w:rPr>
          <w:rFonts w:asciiTheme="minorHAnsi" w:hAnsiTheme="minorHAnsi" w:cs="Times New Roman"/>
          <w:b/>
          <w:u w:val="single"/>
        </w:rPr>
        <w:t>This is already a mass extinction event</w:t>
      </w:r>
      <w:r w:rsidRPr="001F2698">
        <w:rPr>
          <w:rFonts w:asciiTheme="minorHAnsi" w:hAnsiTheme="minorHAnsi" w:cs="Times New Roman"/>
          <w:sz w:val="16"/>
        </w:rPr>
        <w:t>,” Wasdel adds. “The question is</w:t>
      </w:r>
      <w:proofErr w:type="gramStart"/>
      <w:r w:rsidRPr="001F2698">
        <w:rPr>
          <w:rFonts w:asciiTheme="minorHAnsi" w:hAnsiTheme="minorHAnsi" w:cs="Times New Roman"/>
          <w:sz w:val="16"/>
        </w:rPr>
        <w:t>,</w:t>
      </w:r>
      <w:proofErr w:type="gramEnd"/>
      <w:r w:rsidRPr="001F2698">
        <w:rPr>
          <w:rFonts w:asciiTheme="minorHAnsi" w:hAnsiTheme="minorHAnsi" w:cs="Times New Roman"/>
          <w:sz w:val="16"/>
        </w:rPr>
        <w:t xml:space="preserve"> how far is it going to go? How serious does it become? </w:t>
      </w:r>
      <w:r w:rsidRPr="001F2698">
        <w:rPr>
          <w:rFonts w:asciiTheme="minorHAnsi" w:hAnsiTheme="minorHAnsi" w:cs="Times New Roman"/>
          <w:b/>
          <w:u w:val="single"/>
        </w:rPr>
        <w:t>If we are not able to stop the rate of increase of temperature itself, and get that back under control, then a high temperature event, perhaps another 5-6 degrees [C], would obliterate</w:t>
      </w:r>
      <w:r w:rsidRPr="001F2698">
        <w:rPr>
          <w:rFonts w:asciiTheme="minorHAnsi" w:hAnsiTheme="minorHAnsi" w:cs="Times New Roman"/>
          <w:sz w:val="16"/>
        </w:rPr>
        <w:t xml:space="preserve"> at least 60% to 80% of the populations and species of </w:t>
      </w:r>
      <w:r w:rsidRPr="001F2698">
        <w:rPr>
          <w:rFonts w:asciiTheme="minorHAnsi" w:hAnsiTheme="minorHAnsi" w:cs="Times New Roman"/>
          <w:b/>
          <w:u w:val="single"/>
        </w:rPr>
        <w:t>life on Earth</w:t>
      </w:r>
      <w:r w:rsidRPr="001F2698">
        <w:rPr>
          <w:rFonts w:asciiTheme="minorHAnsi" w:hAnsiTheme="minorHAnsi" w:cs="Times New Roman"/>
          <w:sz w:val="16"/>
        </w:rPr>
        <w:t>.”</w:t>
      </w:r>
    </w:p>
    <w:p w14:paraId="30441EFD" w14:textId="77777777" w:rsidR="001F2698" w:rsidRPr="001F2698" w:rsidRDefault="001F2698" w:rsidP="001F269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asciiTheme="majorHAnsi" w:eastAsiaTheme="majorEastAsia" w:hAnsiTheme="majorHAnsi" w:cs="Times New Roman"/>
          <w:b/>
          <w:bCs/>
          <w:sz w:val="52"/>
          <w:szCs w:val="52"/>
        </w:rPr>
      </w:pPr>
      <w:r w:rsidRPr="001F2698">
        <w:rPr>
          <w:rFonts w:asciiTheme="majorHAnsi" w:eastAsiaTheme="majorEastAsia" w:hAnsiTheme="majorHAnsi" w:cs="Times New Roman"/>
          <w:b/>
          <w:bCs/>
          <w:sz w:val="52"/>
          <w:szCs w:val="52"/>
        </w:rPr>
        <w:lastRenderedPageBreak/>
        <w:t>Warming Impact</w:t>
      </w:r>
    </w:p>
    <w:p w14:paraId="406598AA" w14:textId="77777777" w:rsidR="001F2698" w:rsidRPr="001F2698" w:rsidRDefault="001F2698" w:rsidP="001F2698">
      <w:pPr>
        <w:keepNext/>
        <w:keepLines/>
        <w:pageBreakBefore/>
        <w:spacing w:before="200"/>
        <w:jc w:val="center"/>
        <w:outlineLvl w:val="1"/>
        <w:rPr>
          <w:rFonts w:asciiTheme="majorHAnsi" w:eastAsiaTheme="majorEastAsia" w:hAnsiTheme="majorHAnsi" w:cs="Times New Roman"/>
          <w:b/>
          <w:bCs/>
          <w:sz w:val="44"/>
          <w:szCs w:val="44"/>
          <w:u w:val="double"/>
        </w:rPr>
      </w:pPr>
      <w:r w:rsidRPr="001F2698">
        <w:rPr>
          <w:rFonts w:asciiTheme="majorHAnsi" w:eastAsiaTheme="majorEastAsia" w:hAnsiTheme="majorHAnsi" w:cs="Times New Roman"/>
          <w:b/>
          <w:bCs/>
          <w:sz w:val="44"/>
          <w:szCs w:val="44"/>
          <w:u w:val="double"/>
        </w:rPr>
        <w:lastRenderedPageBreak/>
        <w:t>Warming Impact Framing</w:t>
      </w:r>
    </w:p>
    <w:p w14:paraId="149E99E9"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bookmarkStart w:id="5" w:name="_Toc310636124"/>
      <w:bookmarkStart w:id="6" w:name="_Toc208901476"/>
      <w:bookmarkStart w:id="7" w:name="_Toc306310175"/>
      <w:r w:rsidRPr="001F2698">
        <w:rPr>
          <w:rFonts w:asciiTheme="majorHAnsi" w:eastAsiaTheme="majorEastAsia" w:hAnsiTheme="majorHAnsi" w:cs="Times New Roman"/>
          <w:b/>
          <w:bCs/>
          <w:sz w:val="32"/>
          <w:u w:val="single"/>
        </w:rPr>
        <w:lastRenderedPageBreak/>
        <w:t>Warming – 1% Risk Justifies Action</w:t>
      </w:r>
      <w:bookmarkEnd w:id="5"/>
      <w:bookmarkEnd w:id="6"/>
    </w:p>
    <w:p w14:paraId="2383458E" w14:textId="77777777" w:rsidR="001F2698" w:rsidRPr="001F2698" w:rsidRDefault="001F2698" w:rsidP="001F2698">
      <w:pPr>
        <w:keepNext/>
        <w:keepLines/>
        <w:spacing w:before="200"/>
        <w:outlineLvl w:val="3"/>
        <w:rPr>
          <w:rFonts w:asciiTheme="majorHAnsi" w:eastAsiaTheme="majorEastAsia" w:hAnsiTheme="majorHAnsi" w:cs="Times New Roman"/>
          <w:b/>
          <w:bCs/>
          <w:iCs/>
          <w:sz w:val="32"/>
          <w:u w:val="single"/>
        </w:rPr>
      </w:pPr>
      <w:r w:rsidRPr="001F2698">
        <w:rPr>
          <w:rFonts w:asciiTheme="majorHAnsi" w:eastAsiaTheme="majorEastAsia" w:hAnsiTheme="majorHAnsi" w:cs="Times New Roman"/>
          <w:b/>
          <w:bCs/>
          <w:iCs/>
          <w:sz w:val="26"/>
          <w:shd w:val="clear" w:color="auto" w:fill="FFFFFF"/>
        </w:rPr>
        <w:t>Even 1% risk of our impact means you vote _______ – the impacts are already accelerating</w:t>
      </w:r>
    </w:p>
    <w:p w14:paraId="7E101E1E" w14:textId="77777777" w:rsidR="001F2698" w:rsidRPr="001F2698" w:rsidRDefault="001F2698" w:rsidP="001F2698">
      <w:pPr>
        <w:rPr>
          <w:rFonts w:cs="Times New Roman"/>
        </w:rPr>
      </w:pPr>
      <w:r w:rsidRPr="001F2698">
        <w:rPr>
          <w:rFonts w:cs="Times New Roman"/>
          <w:b/>
          <w:sz w:val="26"/>
        </w:rPr>
        <w:t>Strom 7,</w:t>
      </w:r>
      <w:r w:rsidRPr="001F2698">
        <w:rPr>
          <w:rFonts w:cs="Times New Roman"/>
          <w:shd w:val="clear" w:color="auto" w:fill="FFFFFF"/>
        </w:rPr>
        <w:t xml:space="preserve"> Prof. Emeritus Planetary Sciences @ U. Arizona and Former Dir. Space Imagery Center of NASA (Robert</w:t>
      </w:r>
      <w:proofErr w:type="gramStart"/>
      <w:r w:rsidRPr="001F2698">
        <w:rPr>
          <w:rFonts w:cs="Times New Roman"/>
          <w:shd w:val="clear" w:color="auto" w:fill="FFFFFF"/>
        </w:rPr>
        <w:t>, ,</w:t>
      </w:r>
      <w:proofErr w:type="gramEnd"/>
      <w:r w:rsidRPr="001F2698">
        <w:rPr>
          <w:rFonts w:cs="Times New Roman"/>
          <w:shd w:val="clear" w:color="auto" w:fill="FFFFFF"/>
        </w:rPr>
        <w:t xml:space="preserve"> “Hot House: Global Climate Change and the Human Condition”, Online: SpringerLink, p. 246)</w:t>
      </w:r>
      <w:r w:rsidRPr="001F2698">
        <w:rPr>
          <w:rFonts w:cs="Times New Roman"/>
        </w:rPr>
        <w:br/>
      </w:r>
      <w:r w:rsidRPr="001F2698">
        <w:rPr>
          <w:rFonts w:cs="Times New Roman"/>
          <w:sz w:val="16"/>
          <w:shd w:val="clear" w:color="auto" w:fill="FFFFFF"/>
        </w:rPr>
        <w:t>Keep in mind that the current consequences of</w:t>
      </w:r>
      <w:r w:rsidRPr="001F2698">
        <w:rPr>
          <w:rFonts w:cs="Times New Roman"/>
          <w:sz w:val="20"/>
          <w:shd w:val="clear" w:color="auto" w:fill="FFFFFF"/>
        </w:rPr>
        <w:t xml:space="preserve"> </w:t>
      </w:r>
      <w:r w:rsidRPr="001F2698">
        <w:rPr>
          <w:rFonts w:cs="Times New Roman"/>
          <w:b/>
          <w:highlight w:val="yellow"/>
          <w:u w:val="single"/>
          <w:shd w:val="clear" w:color="auto" w:fill="FFFFFF"/>
        </w:rPr>
        <w:t>global warming</w:t>
      </w:r>
      <w:r w:rsidRPr="001F2698">
        <w:rPr>
          <w:rFonts w:cs="Times New Roman"/>
          <w:b/>
          <w:sz w:val="20"/>
          <w:shd w:val="clear" w:color="auto" w:fill="FFFFFF"/>
        </w:rPr>
        <w:t xml:space="preserve"> </w:t>
      </w:r>
      <w:r w:rsidRPr="001F2698">
        <w:rPr>
          <w:rFonts w:cs="Times New Roman"/>
          <w:sz w:val="16"/>
          <w:shd w:val="clear" w:color="auto" w:fill="FFFFFF"/>
        </w:rPr>
        <w:t xml:space="preserve">discussed in previous chapters are the result of a global average temperature increase of only 0.5 'C above the 1951-1980 average, and these </w:t>
      </w:r>
      <w:r w:rsidRPr="001F2698">
        <w:rPr>
          <w:rFonts w:cs="Times New Roman"/>
          <w:b/>
          <w:highlight w:val="yellow"/>
          <w:u w:val="single"/>
          <w:shd w:val="clear" w:color="auto" w:fill="FFFFFF"/>
        </w:rPr>
        <w:t>consequences are beginning to accelerate</w:t>
      </w:r>
      <w:r w:rsidRPr="001F2698">
        <w:rPr>
          <w:rFonts w:cs="Times New Roman"/>
          <w:sz w:val="20"/>
          <w:shd w:val="clear" w:color="auto" w:fill="FFFFFF"/>
        </w:rPr>
        <w:t xml:space="preserve">. </w:t>
      </w:r>
      <w:r w:rsidRPr="001F2698">
        <w:rPr>
          <w:rFonts w:cs="Times New Roman"/>
          <w:sz w:val="16"/>
          <w:shd w:val="clear" w:color="auto" w:fill="FFFFFF"/>
        </w:rPr>
        <w:t xml:space="preserve">Think about what is in store for us when the average global temperature is 1 °C higher than today. That is already in the pipeline, and there is nothing we can do to prevent it. We can only plan strategies for dealing with the expected consequences, and reduce our greenhouse gas emissions by about 60% as soon as possible to ensure that we don't experience even higher temperatures. </w:t>
      </w:r>
      <w:r w:rsidRPr="001F2698">
        <w:rPr>
          <w:rFonts w:cs="Times New Roman"/>
          <w:b/>
          <w:u w:val="single"/>
          <w:shd w:val="clear" w:color="auto" w:fill="FFFFFF"/>
        </w:rPr>
        <w:t xml:space="preserve">There is also the danger of eventually triggering </w:t>
      </w:r>
      <w:r w:rsidRPr="001F2698">
        <w:rPr>
          <w:rFonts w:cs="Times New Roman"/>
          <w:b/>
          <w:highlight w:val="yellow"/>
          <w:u w:val="single"/>
          <w:shd w:val="clear" w:color="auto" w:fill="FFFFFF"/>
        </w:rPr>
        <w:t>an abrupt climate change</w:t>
      </w:r>
      <w:r w:rsidRPr="001F2698">
        <w:rPr>
          <w:rFonts w:cs="Times New Roman"/>
          <w:b/>
          <w:u w:val="single"/>
          <w:shd w:val="clear" w:color="auto" w:fill="FFFFFF"/>
        </w:rPr>
        <w:t xml:space="preserve"> that w</w:t>
      </w:r>
      <w:r w:rsidRPr="001F2698">
        <w:rPr>
          <w:rFonts w:cs="Times New Roman"/>
          <w:b/>
          <w:highlight w:val="yellow"/>
          <w:u w:val="single"/>
          <w:shd w:val="clear" w:color="auto" w:fill="FFFFFF"/>
        </w:rPr>
        <w:t>ould accelerate global warming to a catastrophic level in a short period of time</w:t>
      </w:r>
      <w:r w:rsidRPr="001F2698">
        <w:rPr>
          <w:rFonts w:cs="Times New Roman"/>
          <w:b/>
          <w:u w:val="single"/>
          <w:shd w:val="clear" w:color="auto" w:fill="FFFFFF"/>
        </w:rPr>
        <w:t>.</w:t>
      </w:r>
      <w:r w:rsidRPr="001F2698">
        <w:rPr>
          <w:rFonts w:cs="Times New Roman"/>
          <w:b/>
          <w:sz w:val="16"/>
          <w:u w:val="single"/>
          <w:shd w:val="clear" w:color="auto" w:fill="FFFFFF"/>
        </w:rPr>
        <w:t xml:space="preserve"> </w:t>
      </w:r>
      <w:r w:rsidRPr="001F2698">
        <w:rPr>
          <w:rFonts w:cs="Times New Roman"/>
          <w:b/>
          <w:u w:val="single"/>
          <w:shd w:val="clear" w:color="auto" w:fill="FFFFFF"/>
        </w:rPr>
        <w:t>If that were to happen we would not stand a chance</w:t>
      </w:r>
      <w:r w:rsidRPr="001F2698">
        <w:rPr>
          <w:rFonts w:cs="Times New Roman"/>
          <w:b/>
          <w:sz w:val="16"/>
          <w:u w:val="single"/>
          <w:shd w:val="clear" w:color="auto" w:fill="FFFFFF"/>
        </w:rPr>
        <w:t>.</w:t>
      </w:r>
      <w:r w:rsidRPr="001F2698">
        <w:rPr>
          <w:rFonts w:cs="Times New Roman"/>
          <w:sz w:val="16"/>
          <w:shd w:val="clear" w:color="auto" w:fill="FFFFFF"/>
        </w:rPr>
        <w:t xml:space="preserve"> </w:t>
      </w:r>
      <w:r w:rsidRPr="001F2698">
        <w:rPr>
          <w:rFonts w:cs="Times New Roman"/>
          <w:b/>
          <w:iCs/>
          <w:highlight w:val="yellow"/>
          <w:u w:val="single"/>
          <w:bdr w:val="single" w:sz="18" w:space="0" w:color="auto"/>
        </w:rPr>
        <w:t>Even if that possibility had only a 1% chance of occurring, the consequences are so dire that it would be insane not to act</w:t>
      </w:r>
      <w:r w:rsidRPr="001F2698">
        <w:rPr>
          <w:rFonts w:cs="Times New Roman"/>
          <w:sz w:val="16"/>
          <w:shd w:val="clear" w:color="auto" w:fill="FFFFFF"/>
        </w:rPr>
        <w:t>. Clearly we cannot afford to delay taking action by waiting for additional research to more clearly define what awaits us. The time for action is now.</w:t>
      </w:r>
      <w:r w:rsidRPr="001F2698">
        <w:rPr>
          <w:rFonts w:cs="Times New Roman"/>
          <w:sz w:val="20"/>
        </w:rPr>
        <w:br/>
      </w:r>
    </w:p>
    <w:p w14:paraId="4B605451"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bookmarkStart w:id="8" w:name="_Toc310636126"/>
      <w:bookmarkStart w:id="9" w:name="_Toc208901478"/>
      <w:r w:rsidRPr="001F2698">
        <w:rPr>
          <w:rFonts w:asciiTheme="majorHAnsi" w:eastAsiaTheme="majorEastAsia" w:hAnsiTheme="majorHAnsi" w:cs="Times New Roman"/>
          <w:b/>
          <w:bCs/>
          <w:sz w:val="32"/>
          <w:u w:val="single"/>
        </w:rPr>
        <w:lastRenderedPageBreak/>
        <w:t xml:space="preserve">Warming – </w:t>
      </w:r>
      <w:bookmarkEnd w:id="7"/>
      <w:r w:rsidRPr="001F2698">
        <w:rPr>
          <w:rFonts w:asciiTheme="majorHAnsi" w:eastAsiaTheme="majorEastAsia" w:hAnsiTheme="majorHAnsi" w:cs="Times New Roman"/>
          <w:b/>
          <w:bCs/>
          <w:sz w:val="32"/>
          <w:u w:val="single"/>
        </w:rPr>
        <w:t>Fast Timeframe</w:t>
      </w:r>
      <w:bookmarkEnd w:id="8"/>
      <w:bookmarkEnd w:id="9"/>
    </w:p>
    <w:p w14:paraId="498F8529"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 xml:space="preserve">Quick Timeframe for certain extinction.  The sheer weight of our impact makes action on global warming a side constraint.  </w:t>
      </w:r>
    </w:p>
    <w:p w14:paraId="21F458A7" w14:textId="77777777" w:rsidR="001F2698" w:rsidRPr="001F2698" w:rsidRDefault="001F2698" w:rsidP="001F2698">
      <w:pPr>
        <w:rPr>
          <w:rFonts w:cs="Times New Roman"/>
          <w:sz w:val="20"/>
        </w:rPr>
      </w:pPr>
      <w:r w:rsidRPr="001F2698">
        <w:rPr>
          <w:rFonts w:cs="Times New Roman"/>
          <w:b/>
          <w:sz w:val="26"/>
        </w:rPr>
        <w:t>The Guardian 7</w:t>
      </w:r>
      <w:r w:rsidRPr="001F2698">
        <w:rPr>
          <w:rFonts w:cs="Times New Roman"/>
          <w:sz w:val="20"/>
        </w:rPr>
        <w:t xml:space="preserve"> [Environmental failures 'put humanity at risk.'  Oct. 26, </w:t>
      </w:r>
      <w:r w:rsidRPr="001F2698">
        <w:rPr>
          <w:rFonts w:cs="Times New Roman"/>
          <w:bCs/>
        </w:rPr>
        <w:t>2007</w:t>
      </w:r>
      <w:r w:rsidRPr="001F2698">
        <w:rPr>
          <w:rFonts w:cs="Times New Roman"/>
          <w:b/>
          <w:bCs/>
        </w:rPr>
        <w:t xml:space="preserve">, </w:t>
      </w:r>
      <w:r w:rsidRPr="001F2698">
        <w:rPr>
          <w:rFonts w:cs="Times New Roman"/>
          <w:sz w:val="20"/>
        </w:rPr>
        <w:t>http://www.heatisonline.org/contentserver/objecthandlers/index.cfm?ID=6679&amp;Method=Full   M.Leap]</w:t>
      </w:r>
    </w:p>
    <w:p w14:paraId="35F9C194" w14:textId="77777777" w:rsidR="001F2698" w:rsidRPr="001F2698" w:rsidRDefault="001F2698" w:rsidP="001F2698">
      <w:pPr>
        <w:rPr>
          <w:rFonts w:cs="Times New Roman"/>
          <w:i/>
          <w:sz w:val="20"/>
        </w:rPr>
      </w:pPr>
      <w:r w:rsidRPr="001F2698">
        <w:rPr>
          <w:rFonts w:cs="Times New Roman"/>
          <w:i/>
          <w:sz w:val="20"/>
        </w:rPr>
        <w:t>**We disagree with the author’s use of gendered language</w:t>
      </w:r>
    </w:p>
    <w:p w14:paraId="49842C79" w14:textId="77777777" w:rsidR="001F2698" w:rsidRPr="001F2698" w:rsidRDefault="001F2698" w:rsidP="001F2698">
      <w:pPr>
        <w:rPr>
          <w:rFonts w:cs="Times New Roman"/>
          <w:sz w:val="16"/>
        </w:rPr>
      </w:pPr>
      <w:r w:rsidRPr="001F2698">
        <w:rPr>
          <w:rFonts w:cs="Times New Roman"/>
          <w:b/>
          <w:iCs/>
          <w:u w:val="single"/>
          <w:bdr w:val="single" w:sz="18" w:space="0" w:color="auto"/>
        </w:rPr>
        <w:t xml:space="preserve">The </w:t>
      </w:r>
      <w:r w:rsidRPr="001F2698">
        <w:rPr>
          <w:rFonts w:cs="Times New Roman"/>
          <w:b/>
          <w:iCs/>
          <w:highlight w:val="yellow"/>
          <w:u w:val="single"/>
          <w:bdr w:val="single" w:sz="18" w:space="0" w:color="auto"/>
        </w:rPr>
        <w:t>future of humanity has been put at risk by a failure to address environmental problems including climate change</w:t>
      </w:r>
      <w:r w:rsidRPr="001F2698">
        <w:rPr>
          <w:rFonts w:cs="Times New Roman"/>
          <w:sz w:val="16"/>
        </w:rPr>
        <w:t xml:space="preserve">, species extinction and a growing human population, according to a new UN report. In a sweeping audit of the world's environmental wellbeing, the study by the UN Environment Programme (UNEP) warns that governments are still failing to recognise the seriousness of major environmental issues. </w:t>
      </w:r>
      <w:r w:rsidRPr="001F2698">
        <w:rPr>
          <w:rFonts w:cs="Times New Roman"/>
          <w:b/>
          <w:u w:val="single"/>
        </w:rPr>
        <w:t>The study, involving more than 1,400 scientists, found that human consumption had far outstripped available resources</w:t>
      </w:r>
      <w:r w:rsidRPr="001F2698">
        <w:rPr>
          <w:rFonts w:cs="Times New Roman"/>
          <w:sz w:val="16"/>
        </w:rPr>
        <w:t xml:space="preserve">. Each person on Earth now requires a third more land to supply his or her needs than the planet can supply, it finds. Meanwhile, </w:t>
      </w:r>
      <w:r w:rsidRPr="001F2698">
        <w:rPr>
          <w:rFonts w:cs="Times New Roman"/>
          <w:b/>
          <w:u w:val="single"/>
        </w:rPr>
        <w:t>biodiversity is seriously threatened by the impact of human activities</w:t>
      </w:r>
      <w:r w:rsidRPr="001F2698">
        <w:rPr>
          <w:rFonts w:cs="Times New Roman"/>
          <w:sz w:val="16"/>
        </w:rPr>
        <w:t xml:space="preserve">: 30% of amphibians, 23% of mammals and 12% of birds are under threat of extinction, </w:t>
      </w:r>
      <w:r w:rsidRPr="001F2698">
        <w:rPr>
          <w:rFonts w:cs="Times New Roman"/>
          <w:b/>
          <w:u w:val="single"/>
        </w:rPr>
        <w:t>while one in 10 of the world's large rivers runs dry every year before it reaches the sea</w:t>
      </w:r>
      <w:r w:rsidRPr="001F2698">
        <w:rPr>
          <w:rFonts w:cs="Times New Roman"/>
          <w:u w:val="single"/>
        </w:rPr>
        <w:t>.</w:t>
      </w:r>
      <w:r w:rsidRPr="001F2698">
        <w:rPr>
          <w:rFonts w:cs="Times New Roman"/>
          <w:sz w:val="16"/>
        </w:rPr>
        <w:t xml:space="preserve"> The report - entitled Global Environment Outlook: Environment for Development - reviews progress made since a similar study in 1987 which laid the groundwork for studying environmental issues affecting the planet. Since the 1987 study, Our Common Future, the global response "has in some cases been courageous and inspiring," said the environment programme's executive director Achim Steiner. The international community has cut ozone-damaging chemicals, negotiated the Kyoto protocol and other international environmental treaties and supported a rise in protected areas which cover 12% of the world. "But</w:t>
      </w:r>
      <w:r w:rsidRPr="001F2698">
        <w:rPr>
          <w:rFonts w:cs="Times New Roman"/>
          <w:b/>
          <w:sz w:val="16"/>
        </w:rPr>
        <w:t xml:space="preserve"> </w:t>
      </w:r>
      <w:r w:rsidRPr="001F2698">
        <w:rPr>
          <w:rFonts w:cs="Times New Roman"/>
          <w:b/>
          <w:highlight w:val="yellow"/>
          <w:u w:val="single"/>
        </w:rPr>
        <w:t>all too often</w:t>
      </w:r>
      <w:r w:rsidRPr="001F2698">
        <w:rPr>
          <w:rFonts w:cs="Times New Roman"/>
          <w:b/>
          <w:u w:val="single"/>
        </w:rPr>
        <w:t xml:space="preserve"> [the response] </w:t>
      </w:r>
      <w:r w:rsidRPr="001F2698">
        <w:rPr>
          <w:rFonts w:cs="Times New Roman"/>
          <w:b/>
          <w:highlight w:val="yellow"/>
          <w:u w:val="single"/>
        </w:rPr>
        <w:t>has been slow and at a pace and scale that fails to respond to or recognise the magnitude of the challenges facing</w:t>
      </w:r>
      <w:r w:rsidRPr="001F2698">
        <w:rPr>
          <w:rFonts w:cs="Times New Roman"/>
          <w:b/>
          <w:sz w:val="16"/>
        </w:rPr>
        <w:t xml:space="preserve"> </w:t>
      </w:r>
      <w:r w:rsidRPr="001F2698">
        <w:rPr>
          <w:rFonts w:cs="Times New Roman"/>
          <w:sz w:val="16"/>
        </w:rPr>
        <w:t xml:space="preserve">the people and the environment of </w:t>
      </w:r>
      <w:r w:rsidRPr="001F2698">
        <w:rPr>
          <w:rFonts w:cs="Times New Roman"/>
          <w:b/>
          <w:highlight w:val="yellow"/>
          <w:u w:val="single"/>
        </w:rPr>
        <w:t>the planet</w:t>
      </w:r>
      <w:r w:rsidRPr="001F2698">
        <w:rPr>
          <w:rFonts w:cs="Times New Roman"/>
          <w:sz w:val="16"/>
          <w:highlight w:val="yellow"/>
        </w:rPr>
        <w:t>,"</w:t>
      </w:r>
      <w:r w:rsidRPr="001F2698">
        <w:rPr>
          <w:rFonts w:cs="Times New Roman"/>
          <w:sz w:val="16"/>
        </w:rPr>
        <w:t xml:space="preserve"> Mr Steiner said. "</w:t>
      </w:r>
      <w:r w:rsidRPr="001F2698">
        <w:rPr>
          <w:rFonts w:cs="Times New Roman"/>
          <w:b/>
          <w:u w:val="single"/>
        </w:rPr>
        <w:t>The systematic destruction of the Earth's natural and nature-based resources has reached a point where the economic viability of economies is being challenged</w:t>
      </w:r>
      <w:r w:rsidRPr="001F2698">
        <w:rPr>
          <w:rFonts w:cs="Times New Roman"/>
          <w:sz w:val="16"/>
        </w:rPr>
        <w:t xml:space="preserve"> - and where the bill we hand to our children may prove impossible to pay," he said. Climate change is a global priority that demands political leadership, but </w:t>
      </w:r>
      <w:r w:rsidRPr="001F2698">
        <w:rPr>
          <w:rFonts w:cs="Times New Roman"/>
          <w:b/>
          <w:u w:val="single"/>
        </w:rPr>
        <w:t xml:space="preserve">there has been "a remarkable lack of urgency" in the response, which the report characterised as "woefully inadequate". The report's authors say </w:t>
      </w:r>
      <w:r w:rsidRPr="001F2698">
        <w:rPr>
          <w:rFonts w:cs="Times New Roman"/>
          <w:b/>
          <w:highlight w:val="yellow"/>
          <w:u w:val="single"/>
        </w:rPr>
        <w:t>its objective is "not to present a dark and gloomy scenario, but</w:t>
      </w:r>
      <w:r w:rsidRPr="001F2698">
        <w:rPr>
          <w:rFonts w:cs="Times New Roman"/>
          <w:highlight w:val="yellow"/>
          <w:u w:val="single"/>
        </w:rPr>
        <w:t xml:space="preserve"> </w:t>
      </w:r>
      <w:r w:rsidRPr="001F2698">
        <w:rPr>
          <w:rFonts w:cs="Times New Roman"/>
          <w:b/>
          <w:iCs/>
          <w:highlight w:val="yellow"/>
          <w:u w:val="single"/>
          <w:bdr w:val="single" w:sz="18" w:space="0" w:color="auto"/>
        </w:rPr>
        <w:t>an urgent call to action</w:t>
      </w:r>
      <w:r w:rsidRPr="001F2698">
        <w:rPr>
          <w:rFonts w:cs="Times New Roman"/>
          <w:b/>
          <w:u w:val="single"/>
        </w:rPr>
        <w:t>"</w:t>
      </w:r>
      <w:r w:rsidRPr="001F2698">
        <w:rPr>
          <w:rFonts w:cs="Times New Roman"/>
          <w:u w:val="single"/>
        </w:rPr>
        <w:t>.</w:t>
      </w:r>
      <w:r w:rsidRPr="001F2698">
        <w:rPr>
          <w:rFonts w:cs="Times New Roman"/>
          <w:sz w:val="16"/>
        </w:rPr>
        <w:t xml:space="preserve">  It warns that tackling the problems may affect the vested interests of powerful groups, and </w:t>
      </w:r>
      <w:r w:rsidRPr="001F2698">
        <w:rPr>
          <w:rFonts w:cs="Times New Roman"/>
          <w:b/>
          <w:highlight w:val="yellow"/>
          <w:u w:val="single"/>
        </w:rPr>
        <w:t>that</w:t>
      </w:r>
      <w:r w:rsidRPr="00A87F38">
        <w:rPr>
          <w:rFonts w:cs="Times New Roman"/>
          <w:sz w:val="16"/>
          <w:highlight w:val="yellow"/>
        </w:rPr>
        <w:t xml:space="preserve"> </w:t>
      </w:r>
      <w:r w:rsidRPr="001F2698">
        <w:rPr>
          <w:rFonts w:cs="Times New Roman"/>
          <w:b/>
          <w:iCs/>
          <w:highlight w:val="yellow"/>
          <w:u w:val="single"/>
          <w:bdr w:val="single" w:sz="18" w:space="0" w:color="auto"/>
        </w:rPr>
        <w:t>the environment must be moved to the core of decision-making</w:t>
      </w:r>
      <w:r w:rsidRPr="001F2698">
        <w:rPr>
          <w:rFonts w:cs="Times New Roman"/>
          <w:u w:val="single"/>
        </w:rPr>
        <w:t>. The report said irreversible damage to the world's climate will be likely unless greenhouse gas emissions drop</w:t>
      </w:r>
      <w:r w:rsidRPr="001F2698">
        <w:rPr>
          <w:rFonts w:cs="Times New Roman"/>
          <w:sz w:val="16"/>
        </w:rPr>
        <w:t xml:space="preserve"> to below 50% of their 1990 levels before 2050. To reach this level, the richer countries must cut emissions by 60% to 80% by 2050 and developing countries must also make significant reductions, it says.  It addresses a number of areas where environmental degradation is threatening human welfare and the planet, including water, over-fishing and biodiversity - where </w:t>
      </w:r>
      <w:r w:rsidRPr="001F2698">
        <w:rPr>
          <w:rFonts w:cs="Times New Roman"/>
          <w:b/>
          <w:iCs/>
          <w:highlight w:val="yellow"/>
          <w:u w:val="single"/>
          <w:bdr w:val="single" w:sz="18" w:space="0" w:color="auto"/>
        </w:rPr>
        <w:t>the UNEP says a sixth, human-induced, extinction is under way.</w:t>
      </w:r>
    </w:p>
    <w:p w14:paraId="6EAAF266"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bookmarkStart w:id="10" w:name="_Toc310636127"/>
      <w:bookmarkStart w:id="11" w:name="_Toc208901479"/>
      <w:r w:rsidRPr="001F2698">
        <w:rPr>
          <w:rFonts w:asciiTheme="majorHAnsi" w:eastAsiaTheme="majorEastAsia" w:hAnsiTheme="majorHAnsi" w:cs="Times New Roman"/>
          <w:b/>
          <w:bCs/>
          <w:sz w:val="32"/>
          <w:u w:val="single"/>
        </w:rPr>
        <w:lastRenderedPageBreak/>
        <w:t>Warming – Timeframe – 10 Yrs</w:t>
      </w:r>
      <w:bookmarkEnd w:id="10"/>
      <w:bookmarkEnd w:id="11"/>
    </w:p>
    <w:p w14:paraId="2F222818"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 xml:space="preserve">Extinction within a decade </w:t>
      </w:r>
    </w:p>
    <w:p w14:paraId="4C68F011" w14:textId="77777777" w:rsidR="001F2698" w:rsidRPr="001F2698" w:rsidRDefault="001F2698" w:rsidP="001F2698">
      <w:pPr>
        <w:rPr>
          <w:rFonts w:cs="Times New Roman"/>
        </w:rPr>
      </w:pPr>
      <w:r w:rsidRPr="001F2698">
        <w:rPr>
          <w:rFonts w:cs="Times New Roman"/>
          <w:b/>
          <w:sz w:val="26"/>
        </w:rPr>
        <w:t>Brown 8</w:t>
      </w:r>
      <w:r w:rsidRPr="001F2698">
        <w:rPr>
          <w:rFonts w:cs="Times New Roman"/>
          <w:b/>
        </w:rPr>
        <w:t xml:space="preserve"> </w:t>
      </w:r>
      <w:r w:rsidRPr="001F2698">
        <w:rPr>
          <w:rFonts w:cs="Times New Roman"/>
        </w:rPr>
        <w:t>[Lester E. Brown, Director and Founder of the global institute of Environment in the U.S., “Plan B 3.0: Mobilizing to Save Civilization,” 2008]</w:t>
      </w:r>
    </w:p>
    <w:p w14:paraId="70CEA3B9" w14:textId="77777777" w:rsidR="001F2698" w:rsidRPr="001F2698" w:rsidRDefault="001F2698" w:rsidP="001F2698">
      <w:pPr>
        <w:rPr>
          <w:rFonts w:cs="Times New Roman"/>
          <w:sz w:val="20"/>
        </w:rPr>
      </w:pPr>
      <w:r w:rsidRPr="001F2698">
        <w:rPr>
          <w:rFonts w:cs="Times New Roman"/>
          <w:sz w:val="16"/>
        </w:rPr>
        <w:t>In 2004, Stephen Pacala and Robert Socolow at Princeton Uni</w:t>
      </w:r>
      <w:r w:rsidRPr="001F2698">
        <w:rPr>
          <w:rFonts w:cs="Times New Roman"/>
          <w:sz w:val="16"/>
        </w:rPr>
        <w:softHyphen/>
        <w:t xml:space="preserve">versity published an article in </w:t>
      </w:r>
      <w:r w:rsidRPr="001F2698">
        <w:rPr>
          <w:rFonts w:cs="Times New Roman"/>
          <w:i/>
          <w:iCs/>
          <w:sz w:val="16"/>
        </w:rPr>
        <w:t xml:space="preserve">Science </w:t>
      </w:r>
      <w:r w:rsidRPr="001F2698">
        <w:rPr>
          <w:rFonts w:cs="Times New Roman"/>
          <w:sz w:val="16"/>
        </w:rPr>
        <w:t xml:space="preserve">that showed how </w:t>
      </w:r>
      <w:r w:rsidRPr="001F2698">
        <w:rPr>
          <w:rFonts w:cs="Times New Roman"/>
          <w:b/>
          <w:u w:val="single"/>
        </w:rPr>
        <w:t>annual carbon emissions from fossil fuels</w:t>
      </w:r>
      <w:r w:rsidRPr="001F2698">
        <w:rPr>
          <w:rFonts w:cs="Times New Roman"/>
          <w:b/>
          <w:sz w:val="16"/>
        </w:rPr>
        <w:t xml:space="preserve"> </w:t>
      </w:r>
      <w:r w:rsidRPr="001F2698">
        <w:rPr>
          <w:rFonts w:cs="Times New Roman"/>
          <w:b/>
          <w:u w:val="single"/>
        </w:rPr>
        <w:t>could be held at 7 billion tons instead of rising to 14 billion tons over the next 50 years, as would occur with business as usual</w:t>
      </w:r>
      <w:r w:rsidRPr="001F2698">
        <w:rPr>
          <w:rFonts w:cs="Times New Roman"/>
          <w:u w:val="single"/>
        </w:rPr>
        <w:t>.</w:t>
      </w:r>
      <w:r w:rsidRPr="001F2698">
        <w:rPr>
          <w:rFonts w:cs="Times New Roman"/>
          <w:sz w:val="16"/>
        </w:rPr>
        <w:t xml:space="preserve"> The goal of Pacala, an ecol</w:t>
      </w:r>
      <w:r w:rsidRPr="001F2698">
        <w:rPr>
          <w:rFonts w:cs="Times New Roman"/>
          <w:sz w:val="16"/>
        </w:rPr>
        <w:softHyphen/>
        <w:t>ogist, and Socolow, an engineer, was to prevent atmospheric CO</w:t>
      </w:r>
      <w:r w:rsidRPr="001F2698">
        <w:rPr>
          <w:rFonts w:cs="Times New Roman"/>
          <w:sz w:val="16"/>
          <w:vertAlign w:val="subscript"/>
        </w:rPr>
        <w:t>2</w:t>
      </w:r>
      <w:r w:rsidRPr="001F2698">
        <w:rPr>
          <w:rFonts w:cs="Times New Roman"/>
          <w:sz w:val="16"/>
        </w:rPr>
        <w:t xml:space="preserve"> concentrations, then near 375 ppm, from rising above 500 ppm. I </w:t>
      </w:r>
      <w:proofErr w:type="gramStart"/>
      <w:r w:rsidRPr="001F2698">
        <w:rPr>
          <w:rFonts w:cs="Times New Roman"/>
          <w:sz w:val="16"/>
        </w:rPr>
        <w:t>They</w:t>
      </w:r>
      <w:proofErr w:type="gramEnd"/>
      <w:r w:rsidRPr="001F2698">
        <w:rPr>
          <w:rFonts w:cs="Times New Roman"/>
          <w:sz w:val="16"/>
        </w:rPr>
        <w:t xml:space="preserve"> described </w:t>
      </w:r>
      <w:r w:rsidRPr="001F2698">
        <w:rPr>
          <w:rFonts w:cs="Times New Roman"/>
          <w:i/>
          <w:iCs/>
          <w:w w:val="85"/>
          <w:sz w:val="16"/>
        </w:rPr>
        <w:t xml:space="preserve">IS </w:t>
      </w:r>
      <w:r w:rsidRPr="001F2698">
        <w:rPr>
          <w:rFonts w:cs="Times New Roman"/>
          <w:sz w:val="16"/>
        </w:rPr>
        <w:t xml:space="preserve">ways, all using proven technologies, that by </w:t>
      </w:r>
      <w:r w:rsidRPr="001F2698">
        <w:rPr>
          <w:rFonts w:cs="Times New Roman"/>
          <w:i/>
          <w:iCs/>
          <w:sz w:val="16"/>
        </w:rPr>
        <w:t xml:space="preserve">20S4 </w:t>
      </w:r>
      <w:r w:rsidRPr="001F2698">
        <w:rPr>
          <w:rFonts w:cs="Times New Roman"/>
          <w:sz w:val="16"/>
        </w:rPr>
        <w:t>could each cut carbon emissions by 1 billion tons per year. Any seven of these options could be used together to pre</w:t>
      </w:r>
      <w:r w:rsidRPr="001F2698">
        <w:rPr>
          <w:rFonts w:cs="Times New Roman"/>
          <w:sz w:val="16"/>
        </w:rPr>
        <w:softHyphen/>
        <w:t>vent an increase in carbon emissions through 2054. Pacala and Socolow further theorize that advancing technology would allow for annual carbon emissions to be cut to 2 billion tons by 2104, a level that can be absorbed by natural carbon sinks in land and oceans. The Pacala/Socolow conceptualization has been extraordi</w:t>
      </w:r>
      <w:r w:rsidRPr="001F2698">
        <w:rPr>
          <w:rFonts w:cs="Times New Roman"/>
          <w:sz w:val="16"/>
        </w:rPr>
        <w:softHyphen/>
        <w:t>narily useful in helping to think about how to cut carbon emis</w:t>
      </w:r>
      <w:r w:rsidRPr="001F2698">
        <w:rPr>
          <w:rFonts w:cs="Times New Roman"/>
          <w:sz w:val="16"/>
        </w:rPr>
        <w:softHyphen/>
        <w:t>sions. During the three years since the article was written, the urgency of acting quickly and on a much larger scale has become obvious. We also need now to go beyond the conceptu</w:t>
      </w:r>
      <w:r w:rsidRPr="001F2698">
        <w:rPr>
          <w:rFonts w:cs="Times New Roman"/>
          <w:sz w:val="16"/>
        </w:rPr>
        <w:softHyphen/>
        <w:t>al approach that treats all potential methods of reducing carbon emissions equally and concentrate on those that are most prom</w:t>
      </w:r>
      <w:r w:rsidRPr="001F2698">
        <w:rPr>
          <w:rFonts w:cs="Times New Roman"/>
          <w:sz w:val="16"/>
        </w:rPr>
        <w:softHyphen/>
        <w:t xml:space="preserve">ising. </w:t>
      </w:r>
      <w:r w:rsidRPr="001F2698">
        <w:rPr>
          <w:rFonts w:cs="Times New Roman"/>
          <w:b/>
          <w:u w:val="single"/>
        </w:rPr>
        <w:t>Researchers such as James Hansen, a leading climate scien</w:t>
      </w:r>
      <w:r w:rsidRPr="001F2698">
        <w:rPr>
          <w:rFonts w:cs="Times New Roman"/>
          <w:b/>
          <w:u w:val="single"/>
        </w:rPr>
        <w:softHyphen/>
        <w:t xml:space="preserve">tist at NASA, believe that </w:t>
      </w:r>
      <w:r w:rsidRPr="001F2698">
        <w:rPr>
          <w:rFonts w:cs="Times New Roman"/>
          <w:b/>
          <w:highlight w:val="yellow"/>
          <w:u w:val="single"/>
        </w:rPr>
        <w:t>global warming is accelerating</w:t>
      </w:r>
      <w:r w:rsidRPr="001F2698">
        <w:rPr>
          <w:rFonts w:cs="Times New Roman"/>
          <w:b/>
          <w:u w:val="single"/>
        </w:rPr>
        <w:t xml:space="preserve"> and may be</w:t>
      </w:r>
      <w:r w:rsidRPr="001F2698">
        <w:rPr>
          <w:rFonts w:cs="Times New Roman"/>
          <w:u w:val="single"/>
        </w:rPr>
        <w:t xml:space="preserve"> </w:t>
      </w:r>
      <w:r w:rsidRPr="001F2698">
        <w:rPr>
          <w:rFonts w:cs="Times New Roman"/>
          <w:b/>
          <w:iCs/>
          <w:highlight w:val="yellow"/>
          <w:u w:val="single"/>
          <w:bdr w:val="single" w:sz="18" w:space="0" w:color="auto"/>
        </w:rPr>
        <w:t>approaching a tipping point</w:t>
      </w:r>
      <w:r w:rsidRPr="001F2698">
        <w:rPr>
          <w:rFonts w:cs="Times New Roman"/>
          <w:b/>
          <w:bCs/>
          <w:highlight w:val="yellow"/>
          <w:u w:val="single"/>
        </w:rPr>
        <w:t>,</w:t>
      </w:r>
      <w:r w:rsidRPr="001F2698">
        <w:rPr>
          <w:rFonts w:cs="Times New Roman"/>
          <w:b/>
          <w:u w:val="single"/>
        </w:rPr>
        <w:t xml:space="preserve"> a point at which climate change acquires a momentum that makes it irreversible</w:t>
      </w:r>
      <w:r w:rsidRPr="001F2698">
        <w:rPr>
          <w:rFonts w:cs="Times New Roman"/>
          <w:u w:val="single"/>
        </w:rPr>
        <w:t xml:space="preserve">. </w:t>
      </w:r>
      <w:r w:rsidRPr="001F2698">
        <w:rPr>
          <w:rFonts w:cs="Times New Roman"/>
          <w:sz w:val="16"/>
        </w:rPr>
        <w:t xml:space="preserve">They think </w:t>
      </w:r>
      <w:r w:rsidRPr="001F2698">
        <w:rPr>
          <w:rFonts w:cs="Times New Roman"/>
          <w:b/>
          <w:iCs/>
          <w:highlight w:val="yellow"/>
          <w:u w:val="single"/>
          <w:bdr w:val="single" w:sz="18" w:space="0" w:color="auto"/>
        </w:rPr>
        <w:t>we</w:t>
      </w:r>
      <w:r w:rsidRPr="001F2698">
        <w:rPr>
          <w:rFonts w:cs="Times New Roman"/>
          <w:b/>
          <w:iCs/>
          <w:u w:val="single"/>
          <w:bdr w:val="single" w:sz="18" w:space="0" w:color="auto"/>
        </w:rPr>
        <w:t xml:space="preserve"> may </w:t>
      </w:r>
      <w:r w:rsidRPr="001F2698">
        <w:rPr>
          <w:rFonts w:cs="Times New Roman"/>
          <w:b/>
          <w:iCs/>
          <w:highlight w:val="yellow"/>
          <w:u w:val="single"/>
          <w:bdr w:val="single" w:sz="18" w:space="0" w:color="auto"/>
        </w:rPr>
        <w:t>have a decade to turn the situation around before this threshold is crossed</w:t>
      </w:r>
      <w:r w:rsidRPr="001F2698">
        <w:rPr>
          <w:rFonts w:cs="Times New Roman"/>
          <w:b/>
          <w:bCs/>
          <w:u w:val="single"/>
        </w:rPr>
        <w:t>.</w:t>
      </w:r>
      <w:r w:rsidRPr="001F2698">
        <w:rPr>
          <w:rFonts w:cs="Times New Roman"/>
          <w:b/>
          <w:u w:val="single"/>
        </w:rPr>
        <w:t xml:space="preserve"> I agree</w:t>
      </w:r>
      <w:proofErr w:type="gramStart"/>
      <w:r w:rsidRPr="001F2698">
        <w:rPr>
          <w:rFonts w:cs="Times New Roman"/>
          <w:b/>
          <w:u w:val="single"/>
        </w:rPr>
        <w:t>.</w:t>
      </w:r>
      <w:r w:rsidRPr="001F2698">
        <w:rPr>
          <w:rFonts w:cs="Times New Roman"/>
          <w:b/>
          <w:sz w:val="16"/>
        </w:rPr>
        <w:t>?</w:t>
      </w:r>
      <w:proofErr w:type="gramEnd"/>
      <w:r w:rsidRPr="001F2698">
        <w:rPr>
          <w:rFonts w:cs="Times New Roman"/>
          <w:b/>
          <w:sz w:val="16"/>
        </w:rPr>
        <w:t xml:space="preserve">3 </w:t>
      </w:r>
      <w:r w:rsidRPr="001F2698">
        <w:rPr>
          <w:rFonts w:cs="Times New Roman"/>
          <w:b/>
          <w:u w:val="single"/>
        </w:rPr>
        <w:t>We often hear descriptions of what we need to do in the decades ahead or by 2050 to avoid "dangerous climate change," but we are already facing this</w:t>
      </w:r>
      <w:r w:rsidRPr="001F2698">
        <w:rPr>
          <w:rFonts w:cs="Times New Roman"/>
          <w:sz w:val="16"/>
        </w:rPr>
        <w:t>. Two thirds of the glaciers that feed the Yellow and Yangtze rivers of China will disappear by 2060 if even the current 7 percent annual rate of melting con</w:t>
      </w:r>
      <w:r w:rsidRPr="001F2698">
        <w:rPr>
          <w:rFonts w:cs="Times New Roman"/>
          <w:sz w:val="16"/>
        </w:rPr>
        <w:softHyphen/>
        <w:t>tinues. Glaciologists report that the Gangotri glacier, which supplies 70 percent of the ice melt that feeds the Ganges River during the dry season, could disappear entirely in a matter of decades.7</w:t>
      </w:r>
      <w:r w:rsidRPr="001F2698">
        <w:rPr>
          <w:rFonts w:cs="Times New Roman"/>
          <w:sz w:val="16"/>
          <w:vertAlign w:val="superscript"/>
        </w:rPr>
        <w:t>4</w:t>
      </w:r>
      <w:r w:rsidRPr="001F2698">
        <w:rPr>
          <w:rFonts w:cs="Times New Roman"/>
          <w:sz w:val="16"/>
        </w:rPr>
        <w:t xml:space="preserve"> </w:t>
      </w:r>
      <w:r w:rsidRPr="001F2698">
        <w:rPr>
          <w:rFonts w:cs="Times New Roman"/>
          <w:b/>
          <w:highlight w:val="yellow"/>
          <w:u w:val="single"/>
        </w:rPr>
        <w:t>What could</w:t>
      </w:r>
      <w:r w:rsidRPr="001F2698">
        <w:rPr>
          <w:rFonts w:cs="Times New Roman"/>
          <w:highlight w:val="yellow"/>
          <w:u w:val="single"/>
        </w:rPr>
        <w:t xml:space="preserve"> </w:t>
      </w:r>
      <w:r w:rsidRPr="001F2698">
        <w:rPr>
          <w:rFonts w:cs="Times New Roman"/>
          <w:b/>
          <w:iCs/>
          <w:highlight w:val="yellow"/>
          <w:u w:val="single"/>
          <w:bdr w:val="single" w:sz="18" w:space="0" w:color="auto"/>
        </w:rPr>
        <w:t>threaten world food security</w:t>
      </w:r>
      <w:r w:rsidRPr="001F2698">
        <w:rPr>
          <w:rFonts w:cs="Times New Roman"/>
          <w:b/>
          <w:highlight w:val="yellow"/>
          <w:u w:val="single"/>
        </w:rPr>
        <w:t xml:space="preserve"> more than the melt</w:t>
      </w:r>
      <w:r w:rsidRPr="001F2698">
        <w:rPr>
          <w:rFonts w:cs="Times New Roman"/>
          <w:b/>
          <w:highlight w:val="yellow"/>
          <w:u w:val="single"/>
        </w:rPr>
        <w:softHyphen/>
        <w:t>ing of the glaciers that feed the major rivers of Asi</w:t>
      </w:r>
      <w:r w:rsidRPr="001F2698">
        <w:rPr>
          <w:rFonts w:cs="Times New Roman"/>
          <w:b/>
          <w:u w:val="single"/>
        </w:rPr>
        <w:t>a</w:t>
      </w:r>
      <w:r w:rsidRPr="001F2698">
        <w:rPr>
          <w:rFonts w:cs="Times New Roman"/>
          <w:b/>
          <w:sz w:val="16"/>
        </w:rPr>
        <w:t xml:space="preserve"> </w:t>
      </w:r>
      <w:r w:rsidRPr="001F2698">
        <w:rPr>
          <w:rFonts w:cs="Times New Roman"/>
          <w:sz w:val="16"/>
        </w:rPr>
        <w:t>during the dry season, the rivers that irrigate the region's rice and wheat fields? In a region with half the world's people, this potential loss of water during the dry season could lead not just to hunger but to starvation on an unimaginable scale. Asian food security would take a second hit because its rice</w:t>
      </w:r>
      <w:r w:rsidRPr="001F2698">
        <w:rPr>
          <w:rFonts w:cs="Times New Roman"/>
          <w:sz w:val="16"/>
        </w:rPr>
        <w:softHyphen/>
        <w:t xml:space="preserve">-growing river deltas and floodplains would be under water. The World Bank tells us that a sea level rise of only 1 meter would inundate half of the riceland in Bangladesh. While a 1-meter rise in sea level will not happen overnight, what is worrisome is that </w:t>
      </w:r>
      <w:r w:rsidRPr="001F2698">
        <w:rPr>
          <w:rFonts w:cs="Times New Roman"/>
          <w:b/>
          <w:highlight w:val="yellow"/>
          <w:u w:val="single"/>
        </w:rPr>
        <w:t>if ice melting continues at today's rates</w:t>
      </w:r>
      <w:r w:rsidRPr="001F2698">
        <w:rPr>
          <w:rFonts w:cs="Times New Roman"/>
          <w:b/>
          <w:u w:val="single"/>
        </w:rPr>
        <w:t xml:space="preserve">, at some point such </w:t>
      </w:r>
      <w:r w:rsidRPr="001F2698">
        <w:rPr>
          <w:rFonts w:cs="Times New Roman"/>
          <w:b/>
          <w:highlight w:val="yellow"/>
          <w:u w:val="single"/>
        </w:rPr>
        <w:t>a rise in sea level will no longer be preventable</w:t>
      </w:r>
      <w:r w:rsidRPr="001F2698">
        <w:rPr>
          <w:rFonts w:cs="Times New Roman"/>
          <w:u w:val="single"/>
        </w:rPr>
        <w:t>.</w:t>
      </w:r>
      <w:r w:rsidRPr="001F2698">
        <w:rPr>
          <w:rFonts w:cs="Times New Roman"/>
          <w:sz w:val="16"/>
        </w:rPr>
        <w:t xml:space="preserve"> The melting that would cause this is not just what may happen if the earth's tem</w:t>
      </w:r>
      <w:r w:rsidRPr="001F2698">
        <w:rPr>
          <w:rFonts w:cs="Times New Roman"/>
          <w:sz w:val="16"/>
        </w:rPr>
        <w:softHyphen/>
        <w:t>perature rises further; this is something that is starting to hap</w:t>
      </w:r>
      <w:r w:rsidRPr="001F2698">
        <w:rPr>
          <w:rFonts w:cs="Times New Roman"/>
          <w:sz w:val="16"/>
        </w:rPr>
        <w:softHyphen/>
        <w:t xml:space="preserve">pen right now with the current temperature. As summer neared an end in 2007, reports from Greenland indicated that the flow of glaciers into the sea had accelerated beyond anything glaciologists had thought possible. Huge chunks of ice weighing several billion tons each were breaking off and sliding into the sea, causing minor earthquakes as they did so.!6 With melt-water lubricating the surface between the glaciers and the rocks on which they rested, </w:t>
      </w:r>
      <w:r w:rsidRPr="001F2698">
        <w:rPr>
          <w:rFonts w:cs="Times New Roman"/>
          <w:b/>
          <w:u w:val="single"/>
        </w:rPr>
        <w:t>ice flows were accelerating, flowing into the ocean at a pace of 2 meters an hour. This accel</w:t>
      </w:r>
      <w:r w:rsidRPr="001F2698">
        <w:rPr>
          <w:rFonts w:cs="Times New Roman"/>
          <w:b/>
          <w:u w:val="single"/>
        </w:rPr>
        <w:softHyphen/>
        <w:t>erated flow</w:t>
      </w:r>
      <w:r w:rsidRPr="001F2698">
        <w:rPr>
          <w:rFonts w:cs="Times New Roman"/>
          <w:sz w:val="16"/>
        </w:rPr>
        <w:t xml:space="preserve">, along with the earthquakes, </w:t>
      </w:r>
      <w:r w:rsidRPr="001F2698">
        <w:rPr>
          <w:rFonts w:cs="Times New Roman"/>
          <w:b/>
          <w:u w:val="single"/>
        </w:rPr>
        <w:t>shows the potential for the entire ice sheet to break up and collapse</w:t>
      </w:r>
      <w:r w:rsidRPr="001F2698">
        <w:rPr>
          <w:rFonts w:cs="Times New Roman"/>
          <w:sz w:val="16"/>
        </w:rPr>
        <w:t xml:space="preserve">?? Beyond what is already happening, the world faces a risk that some of </w:t>
      </w:r>
      <w:r w:rsidRPr="001F2698">
        <w:rPr>
          <w:rFonts w:cs="Times New Roman"/>
          <w:b/>
          <w:highlight w:val="yellow"/>
          <w:u w:val="single"/>
        </w:rPr>
        <w:t>the feedback mechanisms will</w:t>
      </w:r>
      <w:r w:rsidRPr="001F2698">
        <w:rPr>
          <w:rFonts w:cs="Times New Roman"/>
          <w:b/>
          <w:u w:val="single"/>
        </w:rPr>
        <w:t xml:space="preserve"> begin to </w:t>
      </w:r>
      <w:r w:rsidRPr="001F2698">
        <w:rPr>
          <w:rFonts w:cs="Times New Roman"/>
          <w:b/>
          <w:highlight w:val="yellow"/>
          <w:u w:val="single"/>
        </w:rPr>
        <w:t>kick in</w:t>
      </w:r>
      <w:r w:rsidRPr="001F2698">
        <w:rPr>
          <w:rFonts w:cs="Times New Roman"/>
          <w:sz w:val="16"/>
        </w:rPr>
        <w:t>, fur</w:t>
      </w:r>
      <w:r w:rsidRPr="001F2698">
        <w:rPr>
          <w:rFonts w:cs="Times New Roman"/>
          <w:sz w:val="16"/>
        </w:rPr>
        <w:softHyphen/>
        <w:t xml:space="preserve">ther accelerating the warming process. </w:t>
      </w:r>
      <w:r w:rsidRPr="001F2698">
        <w:rPr>
          <w:rFonts w:cs="Times New Roman"/>
          <w:b/>
          <w:highlight w:val="yellow"/>
          <w:u w:val="single"/>
        </w:rPr>
        <w:t>Scientists who once thought that the Arctic Ocean could be free of ice during the summer by 2100 now see it occurring by 2030. Even this could</w:t>
      </w:r>
      <w:r w:rsidRPr="001F2698">
        <w:rPr>
          <w:rFonts w:cs="Times New Roman"/>
          <w:highlight w:val="yellow"/>
          <w:u w:val="single"/>
        </w:rPr>
        <w:t xml:space="preserve"> </w:t>
      </w:r>
      <w:r w:rsidRPr="001F2698">
        <w:rPr>
          <w:rFonts w:cs="Times New Roman"/>
          <w:b/>
          <w:iCs/>
          <w:highlight w:val="yellow"/>
          <w:u w:val="single"/>
          <w:bdr w:val="single" w:sz="18" w:space="0" w:color="auto"/>
        </w:rPr>
        <w:t>turn out to be a conservative estimate</w:t>
      </w:r>
      <w:r w:rsidRPr="001F2698">
        <w:rPr>
          <w:rFonts w:cs="Times New Roman"/>
          <w:b/>
          <w:highlight w:val="yellow"/>
          <w:u w:val="single"/>
        </w:rPr>
        <w:t>.</w:t>
      </w:r>
      <w:r w:rsidRPr="001F2698">
        <w:rPr>
          <w:rFonts w:cs="Times New Roman"/>
          <w:b/>
          <w:highlight w:val="yellow"/>
          <w:u w:val="single"/>
          <w:vertAlign w:val="superscript"/>
        </w:rPr>
        <w:t>78</w:t>
      </w:r>
      <w:r w:rsidRPr="001F2698">
        <w:rPr>
          <w:rFonts w:cs="Times New Roman"/>
          <w:u w:val="single"/>
        </w:rPr>
        <w:t xml:space="preserve"> </w:t>
      </w:r>
      <w:r w:rsidRPr="001F2698">
        <w:rPr>
          <w:rFonts w:cs="Times New Roman"/>
          <w:sz w:val="16"/>
        </w:rPr>
        <w:t xml:space="preserve">This is of particular concern to scientists because of the albedo effect, where the replacement of highly reflective sea ice with darker open water greatly increases heat absorbed from sunlight. This, of course, has the potential to further accelerate the melting of the Greenland ice sheet. </w:t>
      </w:r>
      <w:r w:rsidRPr="001F2698">
        <w:rPr>
          <w:rFonts w:cs="Times New Roman"/>
          <w:b/>
          <w:highlight w:val="yellow"/>
          <w:u w:val="single"/>
        </w:rPr>
        <w:t>A second feedback loop of concern is the melting of per</w:t>
      </w:r>
      <w:r w:rsidRPr="001F2698">
        <w:rPr>
          <w:rFonts w:cs="Times New Roman"/>
          <w:b/>
          <w:highlight w:val="yellow"/>
          <w:u w:val="single"/>
        </w:rPr>
        <w:softHyphen/>
        <w:t>mafrost. This would release billions of tons of carbon</w:t>
      </w:r>
      <w:r w:rsidRPr="001F2698">
        <w:rPr>
          <w:rFonts w:cs="Times New Roman"/>
          <w:sz w:val="16"/>
        </w:rPr>
        <w:t>, some as methane, a potent greenhouse gas with a global warming effect per ton 25 times that of carbon dioxide.</w:t>
      </w:r>
      <w:r w:rsidRPr="001F2698">
        <w:rPr>
          <w:rFonts w:cs="Times New Roman"/>
          <w:sz w:val="16"/>
          <w:vertAlign w:val="superscript"/>
        </w:rPr>
        <w:t>79</w:t>
      </w:r>
      <w:r w:rsidRPr="001F2698">
        <w:rPr>
          <w:rFonts w:cs="Times New Roman"/>
          <w:sz w:val="16"/>
        </w:rPr>
        <w:t xml:space="preserve"> The risk facing humanity is that </w:t>
      </w:r>
      <w:r w:rsidRPr="001F2698">
        <w:rPr>
          <w:rFonts w:cs="Times New Roman"/>
          <w:b/>
          <w:bCs/>
          <w:highlight w:val="yellow"/>
          <w:u w:val="single"/>
        </w:rPr>
        <w:t>climate change could spiral out of control</w:t>
      </w:r>
      <w:r w:rsidRPr="001F2698">
        <w:rPr>
          <w:rFonts w:cs="Times New Roman"/>
          <w:b/>
          <w:bCs/>
          <w:u w:val="single"/>
        </w:rPr>
        <w:t xml:space="preserve"> and it will no longer be possible to arrest trends such as ice melting and rising sea level. At this point,</w:t>
      </w:r>
      <w:r w:rsidRPr="001F2698">
        <w:rPr>
          <w:rFonts w:cs="Times New Roman"/>
          <w:bCs/>
          <w:u w:val="single"/>
        </w:rPr>
        <w:t xml:space="preserve"> </w:t>
      </w:r>
      <w:r w:rsidRPr="001F2698">
        <w:rPr>
          <w:rFonts w:cs="Times New Roman"/>
          <w:b/>
          <w:iCs/>
          <w:highlight w:val="yellow"/>
          <w:u w:val="single"/>
          <w:bdr w:val="single" w:sz="18" w:space="0" w:color="auto"/>
        </w:rPr>
        <w:t>the future of civilization would be at risk</w:t>
      </w:r>
      <w:r w:rsidRPr="001F2698">
        <w:rPr>
          <w:rFonts w:cs="Times New Roman"/>
          <w:b/>
          <w:highlight w:val="yellow"/>
          <w:u w:val="single"/>
        </w:rPr>
        <w:t>.</w:t>
      </w:r>
      <w:r w:rsidRPr="001F2698">
        <w:rPr>
          <w:rFonts w:cs="Times New Roman"/>
          <w:b/>
          <w:u w:val="single"/>
        </w:rPr>
        <w:t xml:space="preserve"> This combination of </w:t>
      </w:r>
      <w:r w:rsidRPr="001F2698">
        <w:rPr>
          <w:rFonts w:cs="Times New Roman"/>
          <w:b/>
          <w:highlight w:val="yellow"/>
          <w:u w:val="single"/>
        </w:rPr>
        <w:t>melting glaciers, rising seas, and their effects on food security and low-lying coastal cities could over</w:t>
      </w:r>
      <w:r w:rsidRPr="001F2698">
        <w:rPr>
          <w:rFonts w:cs="Times New Roman"/>
          <w:b/>
          <w:highlight w:val="yellow"/>
          <w:u w:val="single"/>
        </w:rPr>
        <w:softHyphen/>
        <w:t>whelm the capacity of governments to cope</w:t>
      </w:r>
      <w:r w:rsidRPr="001F2698">
        <w:rPr>
          <w:rFonts w:cs="Times New Roman"/>
          <w:b/>
          <w:u w:val="single"/>
        </w:rPr>
        <w:t xml:space="preserve">. Today it is largely weak states that begin to deteriorate under the pressures of mounting environmental stresses. But </w:t>
      </w:r>
      <w:r w:rsidRPr="001F2698">
        <w:rPr>
          <w:rFonts w:cs="Times New Roman"/>
          <w:b/>
          <w:highlight w:val="yellow"/>
          <w:u w:val="single"/>
        </w:rPr>
        <w:t>the changes just described could</w:t>
      </w:r>
      <w:r w:rsidRPr="001F2698">
        <w:rPr>
          <w:rFonts w:cs="Times New Roman"/>
          <w:highlight w:val="yellow"/>
          <w:u w:val="single"/>
        </w:rPr>
        <w:t xml:space="preserve"> </w:t>
      </w:r>
      <w:r w:rsidRPr="001F2698">
        <w:rPr>
          <w:rFonts w:cs="Times New Roman"/>
          <w:b/>
          <w:iCs/>
          <w:highlight w:val="yellow"/>
          <w:u w:val="single"/>
          <w:bdr w:val="single" w:sz="18" w:space="0" w:color="auto"/>
        </w:rPr>
        <w:t>overwhelm even the strongest of states. Civilization itself could begin to unravel</w:t>
      </w:r>
      <w:r w:rsidRPr="001F2698">
        <w:rPr>
          <w:rFonts w:cs="Times New Roman"/>
          <w:b/>
          <w:iCs/>
          <w:u w:val="single"/>
          <w:bdr w:val="single" w:sz="18" w:space="0" w:color="auto"/>
        </w:rPr>
        <w:t xml:space="preserve"> </w:t>
      </w:r>
      <w:r w:rsidRPr="001F2698">
        <w:rPr>
          <w:rFonts w:cs="Times New Roman"/>
          <w:sz w:val="16"/>
        </w:rPr>
        <w:t>under these extreme stresses.</w:t>
      </w:r>
    </w:p>
    <w:p w14:paraId="426BF175"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bookmarkStart w:id="12" w:name="_Toc310636128"/>
      <w:bookmarkStart w:id="13" w:name="_Toc208901480"/>
      <w:r w:rsidRPr="001F2698">
        <w:rPr>
          <w:rFonts w:asciiTheme="majorHAnsi" w:eastAsiaTheme="majorEastAsia" w:hAnsiTheme="majorHAnsi" w:cs="Times New Roman"/>
          <w:b/>
          <w:bCs/>
          <w:sz w:val="32"/>
          <w:u w:val="single"/>
        </w:rPr>
        <w:lastRenderedPageBreak/>
        <w:t>Warming - Outweighs/Turns Other Impacts</w:t>
      </w:r>
      <w:bookmarkEnd w:id="12"/>
      <w:bookmarkEnd w:id="13"/>
    </w:p>
    <w:p w14:paraId="421AFC15" w14:textId="77777777" w:rsidR="001F2698" w:rsidRPr="001F2698" w:rsidRDefault="001F2698" w:rsidP="001F2698">
      <w:pPr>
        <w:rPr>
          <w:rFonts w:cs="Times New Roman"/>
        </w:rPr>
      </w:pPr>
    </w:p>
    <w:p w14:paraId="20457EA8" w14:textId="77777777" w:rsidR="001F2698" w:rsidRPr="001F2698" w:rsidRDefault="001F2698" w:rsidP="001F2698">
      <w:pPr>
        <w:keepNext/>
        <w:keepLines/>
        <w:spacing w:before="200"/>
        <w:outlineLvl w:val="3"/>
        <w:rPr>
          <w:rFonts w:cs="Times New Roman"/>
        </w:rPr>
      </w:pPr>
      <w:r w:rsidRPr="001F2698">
        <w:rPr>
          <w:rFonts w:asciiTheme="majorHAnsi" w:eastAsiaTheme="majorEastAsia" w:hAnsiTheme="majorHAnsi" w:cs="Times New Roman"/>
          <w:b/>
          <w:iCs/>
          <w:sz w:val="26"/>
        </w:rPr>
        <w:t>Global warming outweighs and turns every impact - Climate change is more probable, has a greater magnitude, and exacerbates all other impacts.</w:t>
      </w:r>
    </w:p>
    <w:p w14:paraId="2518C262" w14:textId="77777777" w:rsidR="001F2698" w:rsidRPr="001F2698" w:rsidRDefault="001F2698" w:rsidP="001F2698">
      <w:pPr>
        <w:rPr>
          <w:rFonts w:asciiTheme="majorHAnsi" w:eastAsiaTheme="majorEastAsia" w:hAnsiTheme="majorHAnsi" w:cs="Times New Roman"/>
          <w:sz w:val="26"/>
        </w:rPr>
      </w:pPr>
      <w:r w:rsidRPr="001F2698">
        <w:rPr>
          <w:rFonts w:cs="Times New Roman"/>
          <w:b/>
          <w:bCs/>
        </w:rPr>
        <w:t>Morehouse 8</w:t>
      </w:r>
      <w:r w:rsidRPr="001F2698">
        <w:rPr>
          <w:rFonts w:cs="Times New Roman"/>
          <w:sz w:val="16"/>
        </w:rPr>
        <w:t xml:space="preserve"> [E. Thomas Morehouse, Jr. 2008 Institute for Defense Analyses Climate, Energy, and Security — A Related Set of Challenges, </w:t>
      </w:r>
      <w:r w:rsidRPr="001F2698">
        <w:rPr>
          <w:rFonts w:cs="Times New Roman"/>
        </w:rPr>
        <w:t>http://www.strategicstudiesinstitute.army.mil/pdffiles/PUB862.pdf</w:t>
      </w:r>
      <w:r w:rsidRPr="001F2698">
        <w:rPr>
          <w:rFonts w:cs="Times New Roman"/>
          <w:sz w:val="16"/>
        </w:rPr>
        <w:t>]</w:t>
      </w:r>
      <w:r w:rsidRPr="001F2698">
        <w:rPr>
          <w:rFonts w:cs="Times New Roman"/>
          <w:sz w:val="16"/>
        </w:rPr>
        <w:br/>
        <w:t xml:space="preserve">I will not get into … affected by energy, and climate is affected by energy. I will not get into the controversies surrounding climate forecasts that were discussed earlier in this conference.4 Suffice it to say that if the climate change that we are observing today continues into the future, </w:t>
      </w:r>
      <w:r w:rsidRPr="001F2698">
        <w:rPr>
          <w:rFonts w:cs="Times New Roman"/>
          <w:b/>
          <w:u w:val="single"/>
        </w:rPr>
        <w:t>there will be consequences for</w:t>
      </w:r>
      <w:r w:rsidRPr="001F2698">
        <w:rPr>
          <w:rFonts w:cs="Times New Roman"/>
          <w:sz w:val="16"/>
        </w:rPr>
        <w:t xml:space="preserve"> our own </w:t>
      </w:r>
      <w:r w:rsidRPr="001F2698">
        <w:rPr>
          <w:rFonts w:cs="Times New Roman"/>
          <w:b/>
          <w:u w:val="single"/>
        </w:rPr>
        <w:t>national security and for international political stability</w:t>
      </w:r>
      <w:r w:rsidRPr="001F2698">
        <w:rPr>
          <w:rFonts w:cs="Times New Roman"/>
          <w:sz w:val="16"/>
        </w:rPr>
        <w:t>. Most disturbingly</w:t>
      </w:r>
      <w:r w:rsidRPr="001F2698">
        <w:rPr>
          <w:rFonts w:cs="Times New Roman"/>
          <w:u w:val="single"/>
        </w:rPr>
        <w:t xml:space="preserve">, </w:t>
      </w:r>
      <w:r w:rsidRPr="001F2698">
        <w:rPr>
          <w:rFonts w:cs="Times New Roman"/>
          <w:b/>
          <w:u w:val="single"/>
        </w:rPr>
        <w:t>the warming trends are predicted not only to continue, but to accelerate</w:t>
      </w:r>
      <w:r w:rsidRPr="001F2698">
        <w:rPr>
          <w:rFonts w:cs="Times New Roman"/>
          <w:u w:val="single"/>
        </w:rPr>
        <w:t>.</w:t>
      </w:r>
      <w:r w:rsidRPr="001F2698">
        <w:rPr>
          <w:rFonts w:cs="Times New Roman"/>
          <w:sz w:val="16"/>
        </w:rPr>
        <w:t xml:space="preserve"> As General Gordon Sullivan, former Chief of Staff of the Army, said, “People . . . want to be convinced perfectly. They want to know the climate science projections with 100 percent certainty. . . . We never have 100 percent certainty. . . . If you wait until you have 100 percent certainty, something bad is </w:t>
      </w:r>
      <w:proofErr w:type="gramStart"/>
      <w:r w:rsidRPr="001F2698">
        <w:rPr>
          <w:rFonts w:cs="Times New Roman"/>
          <w:sz w:val="16"/>
        </w:rPr>
        <w:t>going  to</w:t>
      </w:r>
      <w:proofErr w:type="gramEnd"/>
      <w:r w:rsidRPr="001F2698">
        <w:rPr>
          <w:rFonts w:cs="Times New Roman"/>
          <w:sz w:val="16"/>
        </w:rPr>
        <w:t xml:space="preserve"> happen on the battlefield.”5 Most </w:t>
      </w:r>
      <w:r w:rsidRPr="001F2698">
        <w:rPr>
          <w:rFonts w:cs="Times New Roman"/>
          <w:b/>
          <w:u w:val="single"/>
        </w:rPr>
        <w:t>military planning is done to prepare for relatively low probability, high consequence events.</w:t>
      </w:r>
      <w:r w:rsidRPr="001F2698">
        <w:rPr>
          <w:rFonts w:cs="Times New Roman"/>
          <w:b/>
          <w:sz w:val="16"/>
          <w:u w:val="single"/>
        </w:rPr>
        <w:t xml:space="preserve"> </w:t>
      </w:r>
      <w:r w:rsidRPr="001F2698">
        <w:rPr>
          <w:rFonts w:cs="Times New Roman"/>
          <w:b/>
          <w:u w:val="single"/>
        </w:rPr>
        <w:t>Climate change</w:t>
      </w:r>
      <w:r w:rsidRPr="001F2698">
        <w:rPr>
          <w:rFonts w:cs="Times New Roman"/>
          <w:b/>
          <w:sz w:val="16"/>
          <w:u w:val="single"/>
        </w:rPr>
        <w:t xml:space="preserve"> </w:t>
      </w:r>
      <w:r w:rsidRPr="001F2698">
        <w:rPr>
          <w:rFonts w:cs="Times New Roman"/>
          <w:b/>
          <w:u w:val="single"/>
        </w:rPr>
        <w:t>is different</w:t>
      </w:r>
      <w:r w:rsidRPr="001F2698">
        <w:rPr>
          <w:rFonts w:cs="Times New Roman"/>
          <w:sz w:val="16"/>
        </w:rPr>
        <w:t xml:space="preserve"> in two ways. It </w:t>
      </w:r>
      <w:r w:rsidRPr="001F2698">
        <w:rPr>
          <w:rFonts w:cs="Times New Roman"/>
          <w:b/>
          <w:u w:val="single"/>
        </w:rPr>
        <w:t>is more likely to result in a high consequence event and, unlike most threats that are singular in their timing and nature, climate change will endure over a long period of time and is global in scope. In addition to its enduring and systemic nature, climate change is also more certain to occur than the threats military leaders have had to plan for in the past</w:t>
      </w:r>
      <w:r w:rsidRPr="001F2698">
        <w:rPr>
          <w:rFonts w:cs="Times New Roman"/>
          <w:sz w:val="16"/>
        </w:rPr>
        <w:t xml:space="preserve">. By its nature, </w:t>
      </w:r>
      <w:r w:rsidRPr="001F2698">
        <w:rPr>
          <w:rFonts w:cs="Times New Roman"/>
          <w:b/>
          <w:u w:val="single"/>
        </w:rPr>
        <w:t>climate change will create new types of security risks. It will both create new security issues and exacerbate existing ones, making already challenging situations worse. The political stability of energy exporting countries will be affected by climate change, and their energy infrastructure, often located on the coast or off-shore, will be particularly vulnerable to more extreme weather</w:t>
      </w:r>
      <w:r w:rsidRPr="001F2698">
        <w:rPr>
          <w:rFonts w:cs="Times New Roman"/>
          <w:sz w:val="16"/>
        </w:rPr>
        <w:t xml:space="preserve">. Many </w:t>
      </w:r>
      <w:r w:rsidRPr="001F2698">
        <w:rPr>
          <w:rFonts w:cs="Times New Roman"/>
          <w:b/>
          <w:u w:val="single"/>
        </w:rPr>
        <w:t>oil-exporting nations are net food importers with rapidly growing populations. As climate changes and</w:t>
      </w:r>
      <w:r w:rsidRPr="001F2698">
        <w:rPr>
          <w:rFonts w:cs="Times New Roman"/>
          <w:sz w:val="16"/>
        </w:rPr>
        <w:t xml:space="preserve"> as </w:t>
      </w:r>
      <w:r w:rsidRPr="001F2698">
        <w:rPr>
          <w:rFonts w:cs="Times New Roman"/>
          <w:b/>
          <w:u w:val="single"/>
        </w:rPr>
        <w:t>agricultural productivity moves</w:t>
      </w:r>
      <w:r w:rsidRPr="001F2698">
        <w:rPr>
          <w:rFonts w:cs="Times New Roman"/>
          <w:sz w:val="16"/>
        </w:rPr>
        <w:t xml:space="preserve"> in response, the </w:t>
      </w:r>
      <w:r w:rsidRPr="001F2698">
        <w:rPr>
          <w:rFonts w:cs="Times New Roman"/>
          <w:b/>
          <w:u w:val="single"/>
        </w:rPr>
        <w:t>patterns of supply and demand will shift</w:t>
      </w:r>
      <w:r w:rsidRPr="001F2698">
        <w:rPr>
          <w:rFonts w:cs="Times New Roman"/>
          <w:sz w:val="16"/>
        </w:rPr>
        <w:t xml:space="preserve">. So, </w:t>
      </w:r>
      <w:r w:rsidRPr="001F2698">
        <w:rPr>
          <w:rFonts w:cs="Times New Roman"/>
          <w:b/>
          <w:u w:val="single"/>
        </w:rPr>
        <w:t>the relationships are interdependent</w:t>
      </w:r>
      <w:r w:rsidRPr="001F2698">
        <w:rPr>
          <w:rFonts w:cs="Times New Roman"/>
          <w:sz w:val="16"/>
        </w:rPr>
        <w:t xml:space="preserve">, with effects in one place affecting others. </w:t>
      </w:r>
      <w:r w:rsidRPr="001F2698">
        <w:rPr>
          <w:rFonts w:cs="Times New Roman"/>
          <w:b/>
          <w:u w:val="single"/>
        </w:rPr>
        <w:t>Security is affected by climate, energy is affected by climate, security is affected by energy, and climate is affected by energy.</w:t>
      </w:r>
      <w:r w:rsidRPr="001F2698">
        <w:rPr>
          <w:rFonts w:cs="Times New Roman"/>
          <w:sz w:val="16"/>
        </w:rPr>
        <w:t xml:space="preserve">  </w:t>
      </w:r>
    </w:p>
    <w:p w14:paraId="41E5EACA" w14:textId="77777777" w:rsidR="001F2698" w:rsidRPr="001F2698" w:rsidRDefault="001F2698" w:rsidP="001F2698">
      <w:pPr>
        <w:keepNext/>
        <w:keepLines/>
        <w:spacing w:before="200"/>
        <w:outlineLvl w:val="3"/>
        <w:rPr>
          <w:rFonts w:cs="Times New Roman"/>
        </w:rPr>
      </w:pPr>
      <w:r w:rsidRPr="001F2698">
        <w:rPr>
          <w:rFonts w:asciiTheme="majorHAnsi" w:eastAsiaTheme="majorEastAsia" w:hAnsiTheme="majorHAnsi" w:cs="Times New Roman"/>
          <w:b/>
          <w:bCs/>
          <w:iCs/>
          <w:sz w:val="26"/>
        </w:rPr>
        <w:t>Climate change comparatively outweighs all other impacts</w:t>
      </w:r>
    </w:p>
    <w:p w14:paraId="2C6D2246" w14:textId="77777777" w:rsidR="001F2698" w:rsidRPr="001F2698" w:rsidRDefault="001F2698" w:rsidP="001F2698">
      <w:pPr>
        <w:rPr>
          <w:rFonts w:cs="Times New Roman"/>
          <w:sz w:val="16"/>
        </w:rPr>
      </w:pPr>
      <w:r w:rsidRPr="001F2698">
        <w:rPr>
          <w:rFonts w:cs="Times New Roman"/>
          <w:b/>
          <w:shd w:val="clear" w:color="auto" w:fill="FFFFFF"/>
        </w:rPr>
        <w:t>Doebbler ’11,</w:t>
      </w:r>
      <w:r w:rsidRPr="001F2698">
        <w:rPr>
          <w:rFonts w:cs="Times New Roman"/>
          <w:sz w:val="16"/>
          <w:shd w:val="clear" w:color="auto" w:fill="FFFFFF"/>
        </w:rPr>
        <w:t>Curtis, International Human Rights Lawyer. Two threats to our existence. Ahram Weekly. July 2011.http://weekly.ahram.org.eg/2011/1055/envrnmnt.htm</w:t>
      </w:r>
      <w:r w:rsidRPr="001F2698">
        <w:rPr>
          <w:rFonts w:cs="Times New Roman"/>
          <w:sz w:val="16"/>
        </w:rPr>
        <w:br/>
      </w:r>
      <w:r w:rsidRPr="001F2698">
        <w:rPr>
          <w:rFonts w:cs="Times New Roman"/>
          <w:b/>
          <w:u w:val="single"/>
          <w:shd w:val="clear" w:color="auto" w:fill="FFFFFF"/>
        </w:rPr>
        <w:t>Climate change is widely acknowledged to be the greatest threat facing humanity</w:t>
      </w:r>
      <w:r w:rsidRPr="001F2698">
        <w:rPr>
          <w:rFonts w:cs="Times New Roman"/>
          <w:u w:val="single"/>
          <w:shd w:val="clear" w:color="auto" w:fill="FFFFFF"/>
        </w:rPr>
        <w:t>.</w:t>
      </w:r>
      <w:r w:rsidRPr="001F2698">
        <w:rPr>
          <w:rFonts w:cs="Times New Roman"/>
          <w:sz w:val="16"/>
          <w:shd w:val="clear" w:color="auto" w:fill="FFFFFF"/>
        </w:rPr>
        <w:t xml:space="preserve"> It will lead to small island states disappearing from the face of the earth, serious global threats to our food and water supplies, and ultimately the death of hundreds of millions of the poorest people in the world over the course of this century. </w:t>
      </w:r>
      <w:r w:rsidRPr="001F2698">
        <w:rPr>
          <w:rFonts w:cs="Times New Roman"/>
          <w:b/>
          <w:iCs/>
          <w:u w:val="single"/>
          <w:bdr w:val="single" w:sz="18" w:space="0" w:color="auto"/>
        </w:rPr>
        <w:t>No other threat -- including war, nuclear disasters, rogue regimes, terrorism, or the fiscal irresponsibility of governments -- is reliably predicted to cause so much harm to so many people on earth, and indeed to the earth itself</w:t>
      </w:r>
      <w:r w:rsidRPr="001F2698">
        <w:rPr>
          <w:rFonts w:cs="Times New Roman"/>
          <w:sz w:val="16"/>
          <w:shd w:val="clear" w:color="auto" w:fill="FFFFFF"/>
        </w:rPr>
        <w:t xml:space="preserve">. The International Panel on Climate Change, which won the Nobel Prize for its evaluation of thousands of research studies to provide us accurate information on climate change, has predicted that under the current scenario of "business-as-usual", </w:t>
      </w:r>
      <w:r w:rsidRPr="001F2698">
        <w:rPr>
          <w:rFonts w:cs="Times New Roman"/>
          <w:b/>
          <w:u w:val="single"/>
          <w:shd w:val="clear" w:color="auto" w:fill="FFFFFF"/>
        </w:rPr>
        <w:t>temperatures could rise by as much as 10 degrees Celsius in some parts of the world. This would have horrendous consequences for the most vulnerable people in the world</w:t>
      </w:r>
      <w:r w:rsidRPr="001F2698">
        <w:rPr>
          <w:rFonts w:cs="Times New Roman"/>
          <w:sz w:val="16"/>
          <w:shd w:val="clear" w:color="auto" w:fill="FFFFFF"/>
        </w:rPr>
        <w:t>. Consequences that the past spokesman of 136 developing countries, Lumumba Diaping, described as the equivalent of sending hundreds of millions of Africans to the furnace. Yet for more than two decades, states have failed to take adequate action to either prevent climate change or to deal with its consequences. A major reason for this is that many wealthy industrialised countries view climate change as at worst an inconvenience, or at best even a potential market condition from which they can profit at the expense of developing countries. Indeed, history has shown them that because of their significantly higher levels of population they have grown rich and been able to enslave, exploit and marginalise their neighbours in developing countries. They continue in this vein.</w:t>
      </w:r>
      <w:r w:rsidRPr="001F2698">
        <w:rPr>
          <w:rFonts w:cs="Times New Roman"/>
          <w:sz w:val="16"/>
        </w:rPr>
        <w:br/>
      </w:r>
    </w:p>
    <w:p w14:paraId="71C89791"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bookmarkStart w:id="14" w:name="_Toc310636129"/>
      <w:bookmarkStart w:id="15" w:name="_Toc208901481"/>
      <w:r w:rsidRPr="001F2698">
        <w:rPr>
          <w:rFonts w:asciiTheme="majorHAnsi" w:eastAsiaTheme="majorEastAsia" w:hAnsiTheme="majorHAnsi" w:cs="Times New Roman"/>
          <w:b/>
          <w:bCs/>
          <w:sz w:val="32"/>
          <w:u w:val="single"/>
        </w:rPr>
        <w:lastRenderedPageBreak/>
        <w:t>Warming – Turns Nuke War – Multiple Internals</w:t>
      </w:r>
      <w:bookmarkEnd w:id="14"/>
      <w:bookmarkEnd w:id="15"/>
    </w:p>
    <w:p w14:paraId="376B8219"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 xml:space="preserve">Global warming makes global nuclear war inevitable - multiple internal links </w:t>
      </w:r>
    </w:p>
    <w:p w14:paraId="326ACCA1" w14:textId="77777777" w:rsidR="001F2698" w:rsidRPr="001F2698" w:rsidRDefault="001F2698" w:rsidP="001F2698">
      <w:pPr>
        <w:rPr>
          <w:rFonts w:cs="Times New Roman"/>
          <w:i/>
        </w:rPr>
      </w:pPr>
      <w:r w:rsidRPr="001F2698">
        <w:rPr>
          <w:rFonts w:cs="Times New Roman"/>
          <w:i/>
        </w:rPr>
        <w:t>-desperation and aggression</w:t>
      </w:r>
    </w:p>
    <w:p w14:paraId="46390445" w14:textId="77777777" w:rsidR="001F2698" w:rsidRPr="001F2698" w:rsidRDefault="001F2698" w:rsidP="001F2698">
      <w:pPr>
        <w:rPr>
          <w:rFonts w:cs="Times New Roman"/>
          <w:i/>
        </w:rPr>
      </w:pPr>
      <w:r w:rsidRPr="001F2698">
        <w:rPr>
          <w:rFonts w:cs="Times New Roman"/>
          <w:i/>
        </w:rPr>
        <w:t>-resource conflicts (water wars, energy wars, famine wars)</w:t>
      </w:r>
    </w:p>
    <w:p w14:paraId="1465A55C" w14:textId="77777777" w:rsidR="001F2698" w:rsidRPr="001F2698" w:rsidRDefault="001F2698" w:rsidP="001F2698">
      <w:pPr>
        <w:rPr>
          <w:rFonts w:cs="Times New Roman"/>
          <w:i/>
        </w:rPr>
      </w:pPr>
      <w:r w:rsidRPr="001F2698">
        <w:rPr>
          <w:rFonts w:cs="Times New Roman"/>
          <w:i/>
        </w:rPr>
        <w:t>-border conflicts (migration, carrying-capacity, border militarization)</w:t>
      </w:r>
    </w:p>
    <w:p w14:paraId="1A85692E" w14:textId="77777777" w:rsidR="001F2698" w:rsidRPr="001F2698" w:rsidRDefault="001F2698" w:rsidP="001F2698">
      <w:pPr>
        <w:rPr>
          <w:rFonts w:cs="Times New Roman"/>
          <w:i/>
        </w:rPr>
      </w:pPr>
      <w:r w:rsidRPr="001F2698">
        <w:rPr>
          <w:rFonts w:cs="Times New Roman"/>
          <w:i/>
        </w:rPr>
        <w:t>-alliance system (alliances of convenience, entanglement)</w:t>
      </w:r>
    </w:p>
    <w:p w14:paraId="0B20CA61" w14:textId="77777777" w:rsidR="001F2698" w:rsidRPr="001F2698" w:rsidRDefault="001F2698" w:rsidP="001F2698">
      <w:pPr>
        <w:rPr>
          <w:rFonts w:cs="Times New Roman"/>
          <w:i/>
        </w:rPr>
      </w:pPr>
      <w:r w:rsidRPr="001F2698">
        <w:rPr>
          <w:rFonts w:cs="Times New Roman"/>
          <w:i/>
        </w:rPr>
        <w:t xml:space="preserve">-horizontal prolif (nuclear energy, deterrence collapse, wartime psychology, China, India, Pakistan, Japan, South Korea, Great Britain, France, Germany, Israel, Iran, Egypt, and North Korea) </w:t>
      </w:r>
    </w:p>
    <w:p w14:paraId="0400955A" w14:textId="77777777" w:rsidR="001F2698" w:rsidRPr="001F2698" w:rsidRDefault="001F2698" w:rsidP="001F2698">
      <w:pPr>
        <w:widowControl w:val="0"/>
        <w:tabs>
          <w:tab w:val="left" w:pos="9540"/>
          <w:tab w:val="left" w:pos="9630"/>
          <w:tab w:val="left" w:pos="10620"/>
        </w:tabs>
        <w:autoSpaceDE w:val="0"/>
        <w:autoSpaceDN w:val="0"/>
        <w:adjustRightInd w:val="0"/>
        <w:rPr>
          <w:rFonts w:cs="Times New Roman"/>
          <w:bCs/>
          <w:sz w:val="18"/>
        </w:rPr>
      </w:pPr>
      <w:r w:rsidRPr="001F2698">
        <w:rPr>
          <w:rFonts w:cs="Times New Roman"/>
          <w:b/>
          <w:bCs/>
        </w:rPr>
        <w:t xml:space="preserve">Schwartz and Randall 4 </w:t>
      </w:r>
      <w:r w:rsidRPr="001F2698">
        <w:rPr>
          <w:rFonts w:cs="Times New Roman"/>
          <w:sz w:val="18"/>
        </w:rPr>
        <w:t xml:space="preserve">(Peter, CIA consultant and former head of planning at Royal Dutch/Shell Group, and Doug of the California-based Global Business Network; “An Abrupt Climate Change Scenario and Its Implications for United States National Security”; Commissioned by the U.S. Pentagon; http://www.kelber.de/medien/doks/Pentagon-Studie%20Klimawandel.pdf) </w:t>
      </w:r>
    </w:p>
    <w:p w14:paraId="256E5452" w14:textId="77777777" w:rsidR="001F2698" w:rsidRPr="001F2698" w:rsidRDefault="001F2698" w:rsidP="001F2698">
      <w:pPr>
        <w:rPr>
          <w:rFonts w:cs="Times New Roman"/>
          <w:u w:val="single"/>
        </w:rPr>
      </w:pPr>
      <w:r w:rsidRPr="001F2698">
        <w:rPr>
          <w:rFonts w:cs="Times New Roman"/>
          <w:u w:val="single"/>
        </w:rPr>
        <w:t xml:space="preserve">As </w:t>
      </w:r>
      <w:r w:rsidRPr="001F2698">
        <w:rPr>
          <w:rFonts w:cs="Times New Roman"/>
          <w:highlight w:val="yellow"/>
          <w:u w:val="single"/>
        </w:rPr>
        <w:t>famine, disease, and weather-related disasters strike due to</w:t>
      </w:r>
      <w:r w:rsidRPr="001F2698">
        <w:rPr>
          <w:rFonts w:cs="Times New Roman"/>
          <w:u w:val="single"/>
        </w:rPr>
        <w:t xml:space="preserve"> the abrupt </w:t>
      </w:r>
      <w:r w:rsidRPr="001F2698">
        <w:rPr>
          <w:rFonts w:cs="Times New Roman"/>
          <w:highlight w:val="yellow"/>
          <w:u w:val="single"/>
        </w:rPr>
        <w:t>climate change</w:t>
      </w:r>
      <w:r w:rsidRPr="001F2698">
        <w:rPr>
          <w:rFonts w:cs="Times New Roman"/>
          <w:u w:val="single"/>
        </w:rPr>
        <w:t xml:space="preserve">, many countries’ </w:t>
      </w:r>
      <w:r w:rsidRPr="001F2698">
        <w:rPr>
          <w:rFonts w:cs="Times New Roman"/>
          <w:highlight w:val="yellow"/>
          <w:u w:val="single"/>
        </w:rPr>
        <w:t>needs</w:t>
      </w:r>
      <w:r w:rsidRPr="001F2698">
        <w:rPr>
          <w:rFonts w:cs="Times New Roman"/>
          <w:u w:val="single"/>
        </w:rPr>
        <w:t xml:space="preserve"> </w:t>
      </w:r>
      <w:r w:rsidRPr="001F2698">
        <w:rPr>
          <w:rFonts w:cs="Times New Roman"/>
          <w:highlight w:val="yellow"/>
          <w:u w:val="single"/>
        </w:rPr>
        <w:t>will exceed</w:t>
      </w:r>
      <w:r w:rsidRPr="001F2698">
        <w:rPr>
          <w:rFonts w:cs="Times New Roman"/>
          <w:u w:val="single"/>
        </w:rPr>
        <w:t xml:space="preserve"> their </w:t>
      </w:r>
      <w:r w:rsidRPr="001F2698">
        <w:rPr>
          <w:rFonts w:cs="Times New Roman"/>
          <w:highlight w:val="yellow"/>
          <w:u w:val="single"/>
        </w:rPr>
        <w:t>carrying capacity. This will create</w:t>
      </w:r>
      <w:r w:rsidRPr="001F2698">
        <w:rPr>
          <w:rFonts w:cs="Times New Roman"/>
          <w:u w:val="single"/>
        </w:rPr>
        <w:t xml:space="preserve"> a </w:t>
      </w:r>
      <w:r w:rsidRPr="001F2698">
        <w:rPr>
          <w:rFonts w:cs="Times New Roman"/>
          <w:b/>
          <w:u w:val="single"/>
        </w:rPr>
        <w:t xml:space="preserve">sense of </w:t>
      </w:r>
      <w:r w:rsidRPr="001F2698">
        <w:rPr>
          <w:rFonts w:cs="Times New Roman"/>
          <w:b/>
          <w:highlight w:val="yellow"/>
          <w:u w:val="single"/>
        </w:rPr>
        <w:t>desperation</w:t>
      </w:r>
      <w:r w:rsidRPr="001F2698">
        <w:rPr>
          <w:rFonts w:cs="Times New Roman"/>
          <w:highlight w:val="yellow"/>
          <w:u w:val="single"/>
        </w:rPr>
        <w:t xml:space="preserve">, which is likely to lead to </w:t>
      </w:r>
      <w:r w:rsidRPr="001F2698">
        <w:rPr>
          <w:rFonts w:cs="Times New Roman"/>
          <w:b/>
          <w:highlight w:val="yellow"/>
          <w:u w:val="single"/>
        </w:rPr>
        <w:t>offensive aggression</w:t>
      </w:r>
      <w:r w:rsidRPr="001F2698">
        <w:rPr>
          <w:rFonts w:cs="Times New Roman"/>
          <w:u w:val="single"/>
        </w:rPr>
        <w:t xml:space="preserve"> in order </w:t>
      </w:r>
      <w:r w:rsidRPr="001F2698">
        <w:rPr>
          <w:rFonts w:cs="Times New Roman"/>
          <w:highlight w:val="yellow"/>
          <w:u w:val="single"/>
        </w:rPr>
        <w:t>to reclaim balance</w:t>
      </w:r>
      <w:r w:rsidRPr="001F2698">
        <w:rPr>
          <w:rFonts w:cs="Times New Roman"/>
          <w:sz w:val="16"/>
        </w:rPr>
        <w:t xml:space="preserve">. Imagine </w:t>
      </w:r>
      <w:r w:rsidRPr="001F2698">
        <w:rPr>
          <w:rFonts w:cs="Times New Roman"/>
          <w:b/>
          <w:highlight w:val="yellow"/>
          <w:u w:val="single"/>
        </w:rPr>
        <w:t>eastern</w:t>
      </w:r>
      <w:r w:rsidRPr="001F2698">
        <w:rPr>
          <w:rFonts w:cs="Times New Roman"/>
          <w:highlight w:val="yellow"/>
          <w:u w:val="single"/>
        </w:rPr>
        <w:t xml:space="preserve"> </w:t>
      </w:r>
      <w:r w:rsidRPr="001F2698">
        <w:rPr>
          <w:rFonts w:cs="Times New Roman"/>
          <w:b/>
          <w:highlight w:val="yellow"/>
          <w:u w:val="single"/>
        </w:rPr>
        <w:t>European</w:t>
      </w:r>
      <w:r w:rsidRPr="001F2698">
        <w:rPr>
          <w:rFonts w:cs="Times New Roman"/>
          <w:highlight w:val="yellow"/>
          <w:u w:val="single"/>
        </w:rPr>
        <w:t xml:space="preserve"> </w:t>
      </w:r>
      <w:r w:rsidRPr="001F2698">
        <w:rPr>
          <w:rFonts w:cs="Times New Roman"/>
          <w:b/>
          <w:highlight w:val="yellow"/>
          <w:u w:val="single"/>
        </w:rPr>
        <w:t>countries</w:t>
      </w:r>
      <w:r w:rsidRPr="001F2698">
        <w:rPr>
          <w:rFonts w:cs="Times New Roman"/>
          <w:highlight w:val="yellow"/>
          <w:u w:val="single"/>
        </w:rPr>
        <w:t xml:space="preserve">, struggling to feed their populations with a falling supply of food, water, and energy, eyeing </w:t>
      </w:r>
      <w:r w:rsidRPr="001F2698">
        <w:rPr>
          <w:rFonts w:cs="Times New Roman"/>
          <w:b/>
          <w:highlight w:val="yellow"/>
          <w:u w:val="single"/>
        </w:rPr>
        <w:t>Russia</w:t>
      </w:r>
      <w:r w:rsidRPr="001F2698">
        <w:rPr>
          <w:rFonts w:cs="Times New Roman"/>
          <w:sz w:val="16"/>
        </w:rPr>
        <w:t xml:space="preserve">, whose population is already in decline, </w:t>
      </w:r>
      <w:r w:rsidRPr="001F2698">
        <w:rPr>
          <w:rFonts w:cs="Times New Roman"/>
          <w:highlight w:val="yellow"/>
          <w:u w:val="single"/>
        </w:rPr>
        <w:t>for access to</w:t>
      </w:r>
      <w:r w:rsidRPr="001F2698">
        <w:rPr>
          <w:rFonts w:cs="Times New Roman"/>
          <w:u w:val="single"/>
        </w:rPr>
        <w:t xml:space="preserve"> its </w:t>
      </w:r>
      <w:r w:rsidRPr="001F2698">
        <w:rPr>
          <w:rFonts w:cs="Times New Roman"/>
          <w:highlight w:val="yellow"/>
          <w:u w:val="single"/>
        </w:rPr>
        <w:t>grain</w:t>
      </w:r>
      <w:r w:rsidRPr="001F2698">
        <w:rPr>
          <w:rFonts w:cs="Times New Roman"/>
          <w:u w:val="single"/>
        </w:rPr>
        <w:t xml:space="preserve">, </w:t>
      </w:r>
      <w:r w:rsidRPr="001F2698">
        <w:rPr>
          <w:rFonts w:cs="Times New Roman"/>
          <w:highlight w:val="yellow"/>
          <w:u w:val="single"/>
        </w:rPr>
        <w:t>minerals, and energy supply</w:t>
      </w:r>
      <w:r w:rsidRPr="001F2698">
        <w:rPr>
          <w:rFonts w:cs="Times New Roman"/>
          <w:sz w:val="16"/>
        </w:rPr>
        <w:t xml:space="preserve">. Or, picture </w:t>
      </w:r>
      <w:r w:rsidRPr="001F2698">
        <w:rPr>
          <w:rFonts w:cs="Times New Roman"/>
          <w:b/>
          <w:highlight w:val="yellow"/>
          <w:u w:val="single"/>
        </w:rPr>
        <w:t>Japan</w:t>
      </w:r>
      <w:r w:rsidRPr="001F2698">
        <w:rPr>
          <w:rFonts w:cs="Times New Roman"/>
          <w:highlight w:val="yellow"/>
          <w:u w:val="single"/>
        </w:rPr>
        <w:t>, suffering from flooding</w:t>
      </w:r>
      <w:r w:rsidRPr="001F2698">
        <w:rPr>
          <w:rFonts w:cs="Times New Roman"/>
          <w:u w:val="single"/>
        </w:rPr>
        <w:t xml:space="preserve"> along its coastal cities and contamination of its fresh water supply, </w:t>
      </w:r>
      <w:r w:rsidRPr="001F2698">
        <w:rPr>
          <w:rFonts w:cs="Times New Roman"/>
          <w:highlight w:val="yellow"/>
          <w:u w:val="single"/>
        </w:rPr>
        <w:t xml:space="preserve">eying </w:t>
      </w:r>
      <w:r w:rsidRPr="001F2698">
        <w:rPr>
          <w:rFonts w:cs="Times New Roman"/>
          <w:b/>
          <w:highlight w:val="yellow"/>
          <w:u w:val="single"/>
        </w:rPr>
        <w:t>Russia’s</w:t>
      </w:r>
      <w:r w:rsidRPr="001F2698">
        <w:rPr>
          <w:rFonts w:cs="Times New Roman"/>
          <w:u w:val="single"/>
        </w:rPr>
        <w:t xml:space="preserve"> Sakhalin Island oil and </w:t>
      </w:r>
      <w:r w:rsidRPr="001F2698">
        <w:rPr>
          <w:rFonts w:cs="Times New Roman"/>
          <w:highlight w:val="yellow"/>
          <w:u w:val="single"/>
        </w:rPr>
        <w:t>gas reserves</w:t>
      </w:r>
      <w:r w:rsidRPr="001F2698">
        <w:rPr>
          <w:rFonts w:cs="Times New Roman"/>
          <w:sz w:val="16"/>
        </w:rPr>
        <w:t xml:space="preserve"> as an energy source </w:t>
      </w:r>
      <w:r w:rsidRPr="001F2698">
        <w:rPr>
          <w:rFonts w:cs="Times New Roman"/>
          <w:u w:val="single"/>
        </w:rPr>
        <w:t>to power desalination plants and energy-intensive agricultural processes.</w:t>
      </w:r>
      <w:r w:rsidRPr="001F2698">
        <w:rPr>
          <w:rFonts w:cs="Times New Roman"/>
          <w:sz w:val="16"/>
        </w:rPr>
        <w:t xml:space="preserve"> Envision </w:t>
      </w:r>
      <w:r w:rsidRPr="001F2698">
        <w:rPr>
          <w:rFonts w:cs="Times New Roman"/>
          <w:b/>
          <w:highlight w:val="yellow"/>
          <w:u w:val="single"/>
        </w:rPr>
        <w:t>Pakistan</w:t>
      </w:r>
      <w:r w:rsidRPr="001F2698">
        <w:rPr>
          <w:rFonts w:cs="Times New Roman"/>
          <w:highlight w:val="yellow"/>
          <w:u w:val="single"/>
        </w:rPr>
        <w:t xml:space="preserve">, </w:t>
      </w:r>
      <w:r w:rsidRPr="001F2698">
        <w:rPr>
          <w:rFonts w:cs="Times New Roman"/>
          <w:b/>
          <w:highlight w:val="yellow"/>
          <w:u w:val="single"/>
        </w:rPr>
        <w:t>India</w:t>
      </w:r>
      <w:r w:rsidRPr="001F2698">
        <w:rPr>
          <w:rFonts w:cs="Times New Roman"/>
          <w:highlight w:val="yellow"/>
          <w:u w:val="single"/>
        </w:rPr>
        <w:t xml:space="preserve">, </w:t>
      </w:r>
      <w:r w:rsidRPr="001F2698">
        <w:rPr>
          <w:rFonts w:cs="Times New Roman"/>
          <w:b/>
          <w:highlight w:val="yellow"/>
          <w:u w:val="single"/>
        </w:rPr>
        <w:t>and</w:t>
      </w:r>
      <w:r w:rsidRPr="001F2698">
        <w:rPr>
          <w:rFonts w:cs="Times New Roman"/>
          <w:highlight w:val="yellow"/>
          <w:u w:val="single"/>
        </w:rPr>
        <w:t xml:space="preserve"> </w:t>
      </w:r>
      <w:r w:rsidRPr="001F2698">
        <w:rPr>
          <w:rFonts w:cs="Times New Roman"/>
          <w:b/>
          <w:highlight w:val="yellow"/>
          <w:u w:val="single"/>
        </w:rPr>
        <w:t>China</w:t>
      </w:r>
      <w:r w:rsidRPr="001F2698">
        <w:rPr>
          <w:rFonts w:cs="Times New Roman"/>
          <w:u w:val="single"/>
        </w:rPr>
        <w:t xml:space="preserve"> – all </w:t>
      </w:r>
      <w:r w:rsidRPr="001F2698">
        <w:rPr>
          <w:rFonts w:cs="Times New Roman"/>
          <w:highlight w:val="yellow"/>
          <w:u w:val="single"/>
        </w:rPr>
        <w:t xml:space="preserve">armed with </w:t>
      </w:r>
      <w:r w:rsidRPr="001F2698">
        <w:rPr>
          <w:rFonts w:cs="Times New Roman"/>
          <w:b/>
          <w:highlight w:val="yellow"/>
          <w:u w:val="single"/>
        </w:rPr>
        <w:t>nuclear</w:t>
      </w:r>
      <w:r w:rsidRPr="001F2698">
        <w:rPr>
          <w:rFonts w:cs="Times New Roman"/>
          <w:u w:val="single"/>
        </w:rPr>
        <w:t xml:space="preserve"> </w:t>
      </w:r>
      <w:r w:rsidRPr="001F2698">
        <w:rPr>
          <w:rFonts w:cs="Times New Roman"/>
          <w:b/>
          <w:highlight w:val="yellow"/>
          <w:u w:val="single"/>
        </w:rPr>
        <w:t>weapons</w:t>
      </w:r>
      <w:r w:rsidRPr="001F2698">
        <w:rPr>
          <w:rFonts w:cs="Times New Roman"/>
          <w:highlight w:val="yellow"/>
          <w:u w:val="single"/>
        </w:rPr>
        <w:t xml:space="preserve"> – skirmishing at their borders over refugees</w:t>
      </w:r>
      <w:r w:rsidRPr="001F2698">
        <w:rPr>
          <w:rFonts w:cs="Times New Roman"/>
          <w:u w:val="single"/>
        </w:rPr>
        <w:t xml:space="preserve">, access to shared </w:t>
      </w:r>
      <w:r w:rsidRPr="001F2698">
        <w:rPr>
          <w:rFonts w:cs="Times New Roman"/>
          <w:highlight w:val="yellow"/>
          <w:u w:val="single"/>
        </w:rPr>
        <w:t>rivers, and arable land</w:t>
      </w:r>
      <w:r w:rsidRPr="001F2698">
        <w:rPr>
          <w:rFonts w:cs="Times New Roman"/>
          <w:sz w:val="16"/>
        </w:rPr>
        <w:t xml:space="preserve">. Spanish and Portuguese fishermen might fight over fishing rights – leading to conflicts at sea. And, </w:t>
      </w:r>
      <w:r w:rsidRPr="001F2698">
        <w:rPr>
          <w:rFonts w:cs="Times New Roman"/>
          <w:highlight w:val="yellow"/>
          <w:u w:val="single"/>
        </w:rPr>
        <w:t xml:space="preserve">countries including </w:t>
      </w:r>
      <w:r w:rsidRPr="001F2698">
        <w:rPr>
          <w:rFonts w:cs="Times New Roman"/>
          <w:b/>
          <w:highlight w:val="yellow"/>
          <w:u w:val="single"/>
        </w:rPr>
        <w:t>the U</w:t>
      </w:r>
      <w:r w:rsidRPr="001F2698">
        <w:rPr>
          <w:rFonts w:cs="Times New Roman"/>
          <w:sz w:val="16"/>
        </w:rPr>
        <w:t xml:space="preserve">nited </w:t>
      </w:r>
      <w:r w:rsidRPr="001F2698">
        <w:rPr>
          <w:rFonts w:cs="Times New Roman"/>
          <w:b/>
          <w:highlight w:val="yellow"/>
          <w:u w:val="single"/>
        </w:rPr>
        <w:t>S</w:t>
      </w:r>
      <w:r w:rsidRPr="001F2698">
        <w:rPr>
          <w:rFonts w:cs="Times New Roman"/>
          <w:sz w:val="16"/>
        </w:rPr>
        <w:t xml:space="preserve">tates </w:t>
      </w:r>
      <w:r w:rsidRPr="001F2698">
        <w:rPr>
          <w:rFonts w:cs="Times New Roman"/>
          <w:highlight w:val="yellow"/>
          <w:u w:val="single"/>
        </w:rPr>
        <w:t>would be likely to better</w:t>
      </w:r>
      <w:r w:rsidRPr="001F2698">
        <w:rPr>
          <w:rFonts w:cs="Times New Roman"/>
          <w:u w:val="single"/>
        </w:rPr>
        <w:t xml:space="preserve"> </w:t>
      </w:r>
      <w:r w:rsidRPr="001F2698">
        <w:rPr>
          <w:rFonts w:cs="Times New Roman"/>
          <w:highlight w:val="yellow"/>
          <w:u w:val="single"/>
        </w:rPr>
        <w:t>secure their borders</w:t>
      </w:r>
      <w:r w:rsidRPr="001F2698">
        <w:rPr>
          <w:rFonts w:cs="Times New Roman"/>
          <w:u w:val="single"/>
        </w:rPr>
        <w:t>. With over 200 river basins touching multiple nations, we can expect conflict over access to water for drinking, irrigation, and transportation</w:t>
      </w:r>
      <w:r w:rsidRPr="001F2698">
        <w:rPr>
          <w:rFonts w:cs="Times New Roman"/>
          <w:sz w:val="16"/>
        </w:rPr>
        <w:t xml:space="preserve">. The Danube touches twelve nations, the Nile runs though nine, and the Amazon runs through seven. In this scenario, </w:t>
      </w:r>
      <w:r w:rsidRPr="001F2698">
        <w:rPr>
          <w:rFonts w:cs="Times New Roman"/>
          <w:b/>
          <w:highlight w:val="yellow"/>
          <w:u w:val="single"/>
        </w:rPr>
        <w:t>we can expect alliances of convenience</w:t>
      </w:r>
      <w:r w:rsidRPr="001F2698">
        <w:rPr>
          <w:rFonts w:cs="Times New Roman"/>
          <w:u w:val="single"/>
        </w:rPr>
        <w:t>.</w:t>
      </w:r>
      <w:r w:rsidRPr="001F2698">
        <w:rPr>
          <w:rFonts w:cs="Times New Roman"/>
          <w:sz w:val="16"/>
        </w:rPr>
        <w:t xml:space="preserve"> The United States and Canada may become one, simplifying border controls. Or, Canada might keep its hydropower—causing energy problems in the US. </w:t>
      </w:r>
      <w:r w:rsidRPr="001F2698">
        <w:rPr>
          <w:rFonts w:cs="Times New Roman"/>
          <w:u w:val="single"/>
        </w:rPr>
        <w:t>North and South Korea may align</w:t>
      </w:r>
      <w:r w:rsidRPr="001F2698">
        <w:rPr>
          <w:rFonts w:cs="Times New Roman"/>
          <w:sz w:val="16"/>
        </w:rPr>
        <w:t xml:space="preserve"> to create one technically savvy and nuclear-armed entity. </w:t>
      </w:r>
      <w:r w:rsidRPr="001F2698">
        <w:rPr>
          <w:rFonts w:cs="Times New Roman"/>
          <w:u w:val="single"/>
        </w:rPr>
        <w:t>Europe may act as a unified block</w:t>
      </w:r>
      <w:r w:rsidRPr="001F2698">
        <w:rPr>
          <w:rFonts w:cs="Times New Roman"/>
          <w:sz w:val="16"/>
        </w:rPr>
        <w:t xml:space="preserve"> – curbing immigration problems between European nations – and allowing for protection against aggressors. Russia, with its abundant minerals, oil, and natural gas may join Europe</w:t>
      </w:r>
      <w:r w:rsidRPr="001F2698">
        <w:rPr>
          <w:rFonts w:cs="Times New Roman"/>
          <w:u w:val="single"/>
        </w:rPr>
        <w:t xml:space="preserve">. </w:t>
      </w:r>
      <w:r w:rsidRPr="001F2698">
        <w:rPr>
          <w:rFonts w:cs="Times New Roman"/>
          <w:b/>
          <w:u w:val="single"/>
        </w:rPr>
        <w:t xml:space="preserve">In this world of </w:t>
      </w:r>
      <w:r w:rsidRPr="001F2698">
        <w:rPr>
          <w:rFonts w:cs="Times New Roman"/>
          <w:b/>
          <w:highlight w:val="yellow"/>
          <w:u w:val="single"/>
        </w:rPr>
        <w:t>warring states, nuclear arms proliferation is inevitable</w:t>
      </w:r>
      <w:r w:rsidRPr="001F2698">
        <w:rPr>
          <w:rFonts w:cs="Times New Roman"/>
          <w:highlight w:val="yellow"/>
          <w:u w:val="single"/>
        </w:rPr>
        <w:t>.</w:t>
      </w:r>
      <w:r w:rsidRPr="001F2698">
        <w:rPr>
          <w:rFonts w:cs="Times New Roman"/>
          <w:u w:val="single"/>
        </w:rPr>
        <w:t xml:space="preserve"> As cooling drives up demand, existing </w:t>
      </w:r>
      <w:r w:rsidRPr="001F2698">
        <w:rPr>
          <w:rFonts w:cs="Times New Roman"/>
          <w:highlight w:val="yellow"/>
          <w:u w:val="single"/>
        </w:rPr>
        <w:t>hydrocarbon supplies are stretched thin</w:t>
      </w:r>
      <w:r w:rsidRPr="001F2698">
        <w:rPr>
          <w:rFonts w:cs="Times New Roman"/>
          <w:sz w:val="16"/>
        </w:rPr>
        <w:t>.</w:t>
      </w:r>
      <w:r w:rsidRPr="001F2698">
        <w:rPr>
          <w:rFonts w:cs="Times New Roman"/>
          <w:u w:val="single"/>
        </w:rPr>
        <w:t xml:space="preserve"> With a scarcity of energy supply – and a growing need for access -- </w:t>
      </w:r>
      <w:r w:rsidRPr="001F2698">
        <w:rPr>
          <w:rFonts w:cs="Times New Roman"/>
          <w:highlight w:val="yellow"/>
          <w:u w:val="single"/>
        </w:rPr>
        <w:t>nuclear energy will become a critical source of power</w:t>
      </w:r>
      <w:r w:rsidRPr="001F2698">
        <w:rPr>
          <w:rFonts w:cs="Times New Roman"/>
          <w:u w:val="single"/>
        </w:rPr>
        <w:t xml:space="preserve">, and </w:t>
      </w:r>
      <w:r w:rsidRPr="001F2698">
        <w:rPr>
          <w:rFonts w:cs="Times New Roman"/>
          <w:highlight w:val="yellow"/>
          <w:u w:val="single"/>
        </w:rPr>
        <w:t>this will accelerate nuclear proliferation</w:t>
      </w:r>
      <w:r w:rsidRPr="001F2698">
        <w:rPr>
          <w:rFonts w:cs="Times New Roman"/>
          <w:u w:val="single"/>
        </w:rPr>
        <w:t xml:space="preserve"> as countries develop enrichment and reprocessing capabilities to ensure their national security. </w:t>
      </w:r>
      <w:r w:rsidRPr="001F2698">
        <w:rPr>
          <w:rFonts w:cs="Times New Roman"/>
          <w:b/>
          <w:highlight w:val="yellow"/>
          <w:u w:val="single"/>
        </w:rPr>
        <w:t>China, India, Pakistan, Japan, South Korea, Great Britain, France, and Germany will all have nuclear weapons capability, as will Israel, Iran, Egypt, and North Korea.</w:t>
      </w:r>
    </w:p>
    <w:p w14:paraId="14A5913A" w14:textId="77777777" w:rsidR="001F2698" w:rsidRPr="001F2698" w:rsidRDefault="001F2698" w:rsidP="001F2698">
      <w:pPr>
        <w:rPr>
          <w:rFonts w:cs="Times New Roman"/>
        </w:rPr>
      </w:pPr>
    </w:p>
    <w:p w14:paraId="2EC123D4"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Nuclear War Outweighs Warming</w:t>
      </w:r>
    </w:p>
    <w:p w14:paraId="428859FA"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Nuclear war kills the ozone, counters any cooling impact and causing more warming</w:t>
      </w:r>
    </w:p>
    <w:p w14:paraId="03F09D1F" w14:textId="77777777" w:rsidR="001F2698" w:rsidRPr="001F2698" w:rsidRDefault="001F2698" w:rsidP="001F2698">
      <w:pPr>
        <w:rPr>
          <w:rFonts w:cs="Times New Roman"/>
        </w:rPr>
      </w:pPr>
      <w:r w:rsidRPr="001F2698">
        <w:rPr>
          <w:rFonts w:cs="Times New Roman"/>
          <w:b/>
        </w:rPr>
        <w:t>Ricciardi</w:t>
      </w:r>
      <w:r w:rsidRPr="001F2698">
        <w:rPr>
          <w:rFonts w:cs="Times New Roman"/>
        </w:rPr>
        <w:t xml:space="preserve"> </w:t>
      </w:r>
      <w:r w:rsidRPr="001F2698">
        <w:rPr>
          <w:rFonts w:cs="Times New Roman"/>
          <w:b/>
        </w:rPr>
        <w:t>11</w:t>
      </w:r>
      <w:r w:rsidRPr="001F2698">
        <w:rPr>
          <w:rFonts w:cs="Times New Roman"/>
        </w:rPr>
        <w:t xml:space="preserve"> (Michael, Reuters, “NASA: Limited Nuclear War Could Pause Warming” 3-3-2011, http://www.reuters.com/article/2011/03/03/idUS259061949320110303, jj)</w:t>
      </w:r>
    </w:p>
    <w:p w14:paraId="40C864CF" w14:textId="77777777" w:rsidR="001F2698" w:rsidRPr="001F2698" w:rsidRDefault="001F2698" w:rsidP="001F2698">
      <w:pPr>
        <w:rPr>
          <w:rFonts w:cs="Times New Roman"/>
          <w:i/>
        </w:rPr>
      </w:pPr>
      <w:r w:rsidRPr="001F2698">
        <w:rPr>
          <w:rFonts w:cs="Times New Roman"/>
          <w:i/>
        </w:rPr>
        <w:t>**We disagree with the author’s use of gendered language</w:t>
      </w:r>
    </w:p>
    <w:p w14:paraId="62D03C07" w14:textId="77777777" w:rsidR="001F2698" w:rsidRPr="001F2698" w:rsidRDefault="001F2698" w:rsidP="001F2698">
      <w:pPr>
        <w:rPr>
          <w:rFonts w:cs="Times New Roman"/>
          <w:u w:val="single"/>
        </w:rPr>
      </w:pPr>
      <w:r w:rsidRPr="001F2698">
        <w:rPr>
          <w:rFonts w:cs="Times New Roman"/>
          <w:sz w:val="16"/>
        </w:rPr>
        <w:t xml:space="preserve">Although the simulation shows a recovery after about ten years, </w:t>
      </w:r>
      <w:r w:rsidRPr="001F2698">
        <w:rPr>
          <w:rFonts w:cs="Times New Roman"/>
          <w:b/>
          <w:u w:val="single"/>
        </w:rPr>
        <w:t>the impact of</w:t>
      </w:r>
      <w:r w:rsidRPr="001F2698">
        <w:rPr>
          <w:rFonts w:cs="Times New Roman"/>
          <w:sz w:val="16"/>
        </w:rPr>
        <w:t xml:space="preserve"> such </w:t>
      </w:r>
      <w:r w:rsidRPr="001F2698">
        <w:rPr>
          <w:rFonts w:cs="Times New Roman"/>
          <w:b/>
          <w:u w:val="single"/>
        </w:rPr>
        <w:t>a “limited” nuclear scenario would be highly disruptive to life</w:t>
      </w:r>
      <w:r w:rsidRPr="001F2698">
        <w:rPr>
          <w:rFonts w:cs="Times New Roman"/>
          <w:sz w:val="16"/>
        </w:rPr>
        <w:t xml:space="preserve"> as we know it, and </w:t>
      </w:r>
      <w:r w:rsidRPr="001F2698">
        <w:rPr>
          <w:rFonts w:cs="Times New Roman"/>
          <w:b/>
          <w:u w:val="single"/>
        </w:rPr>
        <w:t>the impact on human civilization would be long-term</w:t>
      </w:r>
      <w:r w:rsidRPr="001F2698">
        <w:rPr>
          <w:rFonts w:cs="Times New Roman"/>
          <w:sz w:val="16"/>
        </w:rPr>
        <w:t xml:space="preserve"> (for example, through a protracted, global conflict, or series). </w:t>
      </w:r>
      <w:r w:rsidRPr="001F2698">
        <w:rPr>
          <w:rFonts w:cs="Times New Roman"/>
          <w:b/>
          <w:u w:val="single"/>
        </w:rPr>
        <w:t>According to colleagues at the</w:t>
      </w:r>
      <w:r w:rsidRPr="001F2698">
        <w:rPr>
          <w:rFonts w:cs="Times New Roman"/>
          <w:sz w:val="16"/>
        </w:rPr>
        <w:t xml:space="preserve"> National Center for Atmospheric Research </w:t>
      </w:r>
      <w:r w:rsidRPr="001F2698">
        <w:rPr>
          <w:rFonts w:cs="Times New Roman"/>
          <w:b/>
          <w:u w:val="single"/>
        </w:rPr>
        <w:t>(NCAR), the nuclear scenario</w:t>
      </w:r>
      <w:r w:rsidRPr="001F2698">
        <w:rPr>
          <w:rFonts w:cs="Times New Roman"/>
          <w:sz w:val="16"/>
        </w:rPr>
        <w:t xml:space="preserve"> also </w:t>
      </w:r>
      <w:r w:rsidRPr="001F2698">
        <w:rPr>
          <w:rFonts w:cs="Times New Roman"/>
          <w:b/>
          <w:u w:val="single"/>
        </w:rPr>
        <w:t>results in loss of ozone</w:t>
      </w:r>
      <w:r w:rsidRPr="001F2698">
        <w:rPr>
          <w:rFonts w:cs="Times New Roman"/>
          <w:sz w:val="16"/>
        </w:rPr>
        <w:t xml:space="preserve"> in the stratosphere, </w:t>
      </w:r>
      <w:r w:rsidRPr="001F2698">
        <w:rPr>
          <w:rFonts w:cs="Times New Roman"/>
          <w:b/>
          <w:u w:val="single"/>
        </w:rPr>
        <w:t>which would</w:t>
      </w:r>
      <w:r w:rsidRPr="001F2698">
        <w:rPr>
          <w:rFonts w:cs="Times New Roman"/>
          <w:sz w:val="16"/>
        </w:rPr>
        <w:t xml:space="preserve"> then </w:t>
      </w:r>
      <w:r w:rsidRPr="001F2698">
        <w:rPr>
          <w:rFonts w:cs="Times New Roman"/>
          <w:b/>
          <w:u w:val="single"/>
        </w:rPr>
        <w:t>allow more solar input/radiation, countering any cooling impact</w:t>
      </w:r>
      <w:r w:rsidRPr="001F2698">
        <w:rPr>
          <w:rFonts w:cs="Times New Roman"/>
          <w:sz w:val="16"/>
        </w:rPr>
        <w:t xml:space="preserve"> (as the black carbon layer dissipates), and possibly </w:t>
      </w:r>
      <w:r w:rsidRPr="001F2698">
        <w:rPr>
          <w:rFonts w:cs="Times New Roman"/>
          <w:b/>
          <w:u w:val="single"/>
        </w:rPr>
        <w:t>reverting</w:t>
      </w:r>
      <w:r w:rsidRPr="001F2698">
        <w:rPr>
          <w:rFonts w:cs="Times New Roman"/>
          <w:sz w:val="16"/>
        </w:rPr>
        <w:t xml:space="preserve"> the </w:t>
      </w:r>
      <w:r w:rsidRPr="001F2698">
        <w:rPr>
          <w:rFonts w:cs="Times New Roman"/>
          <w:b/>
          <w:u w:val="single"/>
        </w:rPr>
        <w:t>Earth to its previous, warming state, or</w:t>
      </w:r>
      <w:r w:rsidRPr="001F2698">
        <w:rPr>
          <w:rFonts w:cs="Times New Roman"/>
          <w:sz w:val="16"/>
        </w:rPr>
        <w:t xml:space="preserve">, sending it into a </w:t>
      </w:r>
      <w:r w:rsidRPr="001F2698">
        <w:rPr>
          <w:rFonts w:cs="Times New Roman"/>
          <w:b/>
          <w:u w:val="single"/>
        </w:rPr>
        <w:t>hothouse state.</w:t>
      </w:r>
      <w:r w:rsidRPr="001F2698">
        <w:rPr>
          <w:rFonts w:cs="Times New Roman"/>
          <w:u w:val="single"/>
        </w:rPr>
        <w:t xml:space="preserve"> </w:t>
      </w:r>
    </w:p>
    <w:p w14:paraId="699BC8C9" w14:textId="77777777" w:rsidR="001F2698" w:rsidRPr="001F2698" w:rsidRDefault="001F2698" w:rsidP="001F2698">
      <w:pPr>
        <w:rPr>
          <w:rFonts w:cs="Times New Roman"/>
        </w:rPr>
      </w:pPr>
    </w:p>
    <w:p w14:paraId="1872A49C"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Warming Outweighs Nuclear War</w:t>
      </w:r>
    </w:p>
    <w:p w14:paraId="0121A322"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Warming is more probable and a greater risk than nuclear war.</w:t>
      </w:r>
    </w:p>
    <w:p w14:paraId="027BF425" w14:textId="77777777" w:rsidR="001F2698" w:rsidRPr="001F2698" w:rsidRDefault="001F2698" w:rsidP="001F2698">
      <w:pPr>
        <w:autoSpaceDE w:val="0"/>
        <w:autoSpaceDN w:val="0"/>
        <w:adjustRightInd w:val="0"/>
        <w:rPr>
          <w:rFonts w:cs="Times New Roman"/>
        </w:rPr>
      </w:pPr>
      <w:r w:rsidRPr="001F2698">
        <w:rPr>
          <w:rFonts w:cs="Times New Roman"/>
          <w:b/>
        </w:rPr>
        <w:t>Hanson et al 7</w:t>
      </w:r>
      <w:r w:rsidRPr="001F2698">
        <w:rPr>
          <w:rFonts w:cs="Times New Roman"/>
        </w:rPr>
        <w:t xml:space="preserve"> [J (Goddard Institute for Space Studies), “Dangerous human-made interference with climate,” http://www.atmos-chem-phys.net/7/2287/2007/acp-7-2287-2007.pdf]</w:t>
      </w:r>
    </w:p>
    <w:p w14:paraId="6851EA09" w14:textId="77777777" w:rsidR="001F2698" w:rsidRPr="001F2698" w:rsidRDefault="001F2698" w:rsidP="001F2698">
      <w:pPr>
        <w:rPr>
          <w:rFonts w:cs="Times New Roman"/>
          <w:sz w:val="16"/>
        </w:rPr>
      </w:pPr>
      <w:r w:rsidRPr="001F2698">
        <w:rPr>
          <w:rFonts w:cs="Times New Roman"/>
          <w:sz w:val="16"/>
        </w:rPr>
        <w:t>These stark conclusions about the threat posed by global climate change and implications for fossil fuel use are not yet appreciated by essential governing bodies, as evidenced by ongoing plans to build coal-fired power plants without CO2 capture and sequestration.</w:t>
      </w:r>
      <w:r w:rsidRPr="001F2698">
        <w:rPr>
          <w:rFonts w:cs="Times New Roman"/>
          <w:u w:val="single"/>
        </w:rPr>
        <w:t xml:space="preserve"> In our view, </w:t>
      </w:r>
      <w:r w:rsidRPr="001F2698">
        <w:rPr>
          <w:rFonts w:cs="Times New Roman"/>
          <w:highlight w:val="yellow"/>
          <w:u w:val="single"/>
        </w:rPr>
        <w:t>there is an acute need for science to inform society about the costs of failure to address global warming, because of a fundamental difference between the threat posed by climate change and most prior global threats. In the nuclear standoff between the Soviet Union and U</w:t>
      </w:r>
      <w:r w:rsidRPr="001F2698">
        <w:rPr>
          <w:rFonts w:cs="Times New Roman"/>
          <w:u w:val="single"/>
        </w:rPr>
        <w:t xml:space="preserve">nited </w:t>
      </w:r>
      <w:r w:rsidRPr="001F2698">
        <w:rPr>
          <w:rFonts w:cs="Times New Roman"/>
          <w:highlight w:val="yellow"/>
          <w:u w:val="single"/>
        </w:rPr>
        <w:t>S</w:t>
      </w:r>
      <w:r w:rsidRPr="001F2698">
        <w:rPr>
          <w:rFonts w:cs="Times New Roman"/>
          <w:u w:val="single"/>
        </w:rPr>
        <w:t xml:space="preserve">tates, </w:t>
      </w:r>
      <w:r w:rsidRPr="001F2698">
        <w:rPr>
          <w:rFonts w:cs="Times New Roman"/>
          <w:highlight w:val="yellow"/>
          <w:u w:val="single"/>
        </w:rPr>
        <w:t>a crisis could be precipitated only by action of one of the parties. In contrast, the present threat to the planet and civilization</w:t>
      </w:r>
      <w:r w:rsidRPr="001F2698">
        <w:rPr>
          <w:rFonts w:cs="Times New Roman"/>
          <w:sz w:val="16"/>
          <w:highlight w:val="yellow"/>
        </w:rPr>
        <w:t>,</w:t>
      </w:r>
      <w:r w:rsidRPr="001F2698">
        <w:rPr>
          <w:rFonts w:cs="Times New Roman"/>
          <w:sz w:val="16"/>
        </w:rPr>
        <w:t xml:space="preserve"> with the United States and China now the principal players (though, as Fig. 10 shows, Europe also has a large responsibility), </w:t>
      </w:r>
      <w:r w:rsidRPr="001F2698">
        <w:rPr>
          <w:rFonts w:cs="Times New Roman"/>
          <w:highlight w:val="yellow"/>
          <w:u w:val="single"/>
        </w:rPr>
        <w:t>requires only inaction in the face of clear scientific evidence of the danger</w:t>
      </w:r>
      <w:r w:rsidRPr="001F2698">
        <w:rPr>
          <w:rFonts w:cs="Times New Roman"/>
          <w:sz w:val="16"/>
        </w:rPr>
        <w:t>. </w:t>
      </w:r>
    </w:p>
    <w:p w14:paraId="298C4242" w14:textId="77777777" w:rsidR="001F2698" w:rsidRPr="001F2698" w:rsidRDefault="001F2698" w:rsidP="001F2698">
      <w:pPr>
        <w:keepNext/>
        <w:keepLines/>
        <w:spacing w:before="200"/>
        <w:outlineLvl w:val="3"/>
        <w:rPr>
          <w:rFonts w:asciiTheme="majorHAnsi" w:eastAsiaTheme="majorEastAsia" w:hAnsiTheme="majorHAnsi" w:cs="Times New Roman"/>
          <w:b/>
          <w:bCs/>
          <w:iCs/>
          <w:sz w:val="20"/>
        </w:rPr>
      </w:pPr>
      <w:r w:rsidRPr="001F2698">
        <w:rPr>
          <w:rFonts w:asciiTheme="majorHAnsi" w:eastAsiaTheme="majorEastAsia" w:hAnsiTheme="majorHAnsi" w:cs="Times New Roman"/>
          <w:b/>
          <w:bCs/>
          <w:iCs/>
          <w:sz w:val="26"/>
        </w:rPr>
        <w:t xml:space="preserve">Warming is worse than nuclear war – its like living permanently in the aftermath </w:t>
      </w:r>
    </w:p>
    <w:p w14:paraId="04D6A72F" w14:textId="77777777" w:rsidR="001F2698" w:rsidRPr="001F2698" w:rsidRDefault="001F2698" w:rsidP="001F2698">
      <w:pPr>
        <w:rPr>
          <w:rFonts w:asciiTheme="majorHAnsi" w:eastAsiaTheme="majorEastAsia" w:hAnsiTheme="majorHAnsi" w:cs="Times New Roman"/>
          <w:b/>
          <w:bCs/>
          <w:iCs/>
          <w:sz w:val="26"/>
        </w:rPr>
      </w:pPr>
      <w:r w:rsidRPr="001F2698">
        <w:rPr>
          <w:rFonts w:cs="Times New Roman"/>
          <w:b/>
          <w:bCs/>
        </w:rPr>
        <w:t>Christoff</w:t>
      </w:r>
      <w:r w:rsidRPr="001F2698">
        <w:rPr>
          <w:rFonts w:cs="Times New Roman"/>
          <w:lang w:val="en"/>
        </w:rPr>
        <w:t xml:space="preserve"> </w:t>
      </w:r>
      <w:r w:rsidRPr="001F2698">
        <w:rPr>
          <w:rFonts w:cs="Times New Roman"/>
          <w:b/>
          <w:bCs/>
        </w:rPr>
        <w:t>8</w:t>
      </w:r>
      <w:r w:rsidRPr="001F2698">
        <w:rPr>
          <w:rFonts w:cs="Times New Roman"/>
          <w:b/>
          <w:lang w:val="en"/>
        </w:rPr>
        <w:t xml:space="preserve"> </w:t>
      </w:r>
      <w:r w:rsidRPr="001F2698">
        <w:rPr>
          <w:rFonts w:cs="Times New Roman"/>
          <w:sz w:val="20"/>
          <w:lang w:val="en"/>
        </w:rPr>
        <w:t>(Dr Peter Christoff teaches climate policy at the University of Melbourne and is vice-president of the Australian Conservation Foundation. Submission The Melbourne Australia Age:  “The end of the world as we know it,”</w:t>
      </w:r>
      <w:r w:rsidRPr="001F2698">
        <w:rPr>
          <w:rFonts w:cs="Times New Roman"/>
          <w:lang w:val="en"/>
        </w:rPr>
        <w:t xml:space="preserve"> 1/15/20</w:t>
      </w:r>
      <w:r w:rsidRPr="001F2698">
        <w:rPr>
          <w:rFonts w:cs="Times New Roman"/>
          <w:b/>
          <w:bCs/>
        </w:rPr>
        <w:t xml:space="preserve">08, </w:t>
      </w:r>
      <w:r w:rsidRPr="001F2698">
        <w:rPr>
          <w:rFonts w:cs="Times New Roman"/>
          <w:sz w:val="20"/>
          <w:lang w:val="en"/>
        </w:rPr>
        <w:t>http://www.lexisnexis.com.turing.library.northwestern.edu/us/</w:t>
      </w:r>
    </w:p>
    <w:p w14:paraId="39D87B4F" w14:textId="77777777" w:rsidR="001F2698" w:rsidRPr="001F2698" w:rsidRDefault="001F2698" w:rsidP="001F2698">
      <w:pPr>
        <w:rPr>
          <w:rFonts w:cs="Times New Roman"/>
          <w:b/>
          <w:u w:val="single"/>
          <w:lang w:val="en"/>
        </w:rPr>
      </w:pPr>
      <w:r w:rsidRPr="001F2698">
        <w:rPr>
          <w:rFonts w:cs="Times New Roman"/>
          <w:sz w:val="20"/>
          <w:lang w:val="en"/>
        </w:rPr>
        <w:t xml:space="preserve">lnacademic/auth/checkbrowser.do?ipcounter=1&amp;cookieState=0&amp;rand=0.22784039873799355&amp;bhcp=1) </w:t>
      </w:r>
    </w:p>
    <w:p w14:paraId="40FF593F" w14:textId="77777777" w:rsidR="001F2698" w:rsidRPr="001F2698" w:rsidRDefault="001F2698" w:rsidP="001F2698">
      <w:pPr>
        <w:rPr>
          <w:rFonts w:cs="Times New Roman"/>
          <w:u w:val="single"/>
        </w:rPr>
      </w:pPr>
      <w:r w:rsidRPr="001F2698">
        <w:rPr>
          <w:rFonts w:cs="Times New Roman"/>
          <w:b/>
          <w:u w:val="single"/>
        </w:rPr>
        <w:t>Climate change has been compared with nuclear war</w:t>
      </w:r>
      <w:r w:rsidRPr="001F2698">
        <w:rPr>
          <w:rFonts w:cs="Times New Roman"/>
          <w:sz w:val="16"/>
        </w:rPr>
        <w:t xml:space="preserve">. Sir John Houghton, former head of the British Meteorological Bureau and a senior lead author for the Intergovernmental Panel on Climate Change, once commented on the relative lack of attention to global warming compared with the war on terror. "We have found the WMDs, it is climate change," he said.  </w:t>
      </w:r>
      <w:r w:rsidRPr="001F2698">
        <w:rPr>
          <w:rFonts w:cs="Times New Roman"/>
          <w:b/>
          <w:u w:val="single"/>
        </w:rPr>
        <w:t>Global warming is</w:t>
      </w:r>
      <w:r w:rsidRPr="001F2698">
        <w:rPr>
          <w:rFonts w:cs="Times New Roman"/>
          <w:sz w:val="16"/>
        </w:rPr>
        <w:t xml:space="preserve">, in some ways, </w:t>
      </w:r>
      <w:r w:rsidRPr="001F2698">
        <w:rPr>
          <w:rFonts w:cs="Times New Roman"/>
          <w:b/>
          <w:u w:val="single"/>
        </w:rPr>
        <w:t>like nuclear war's aftermath. Excess atmospheric greenhouse gases linger, global temperatures continue to increase, the oceans expand and rise, and ecosystems alter and species decline, for decades - even centuries - after the initiating actions have ceased.</w:t>
      </w:r>
      <w:r w:rsidRPr="001F2698">
        <w:rPr>
          <w:rFonts w:cs="Times New Roman"/>
          <w:b/>
          <w:sz w:val="16"/>
        </w:rPr>
        <w:t xml:space="preserve"> </w:t>
      </w:r>
      <w:r w:rsidRPr="001F2698">
        <w:rPr>
          <w:rFonts w:cs="Times New Roman"/>
          <w:b/>
          <w:u w:val="single"/>
        </w:rPr>
        <w:t>We are experiencing the cumulative effects of more than a century's use of oil and coal, land clearing and forest burning. Average global temperature has already risen by 0.8 degrees</w:t>
      </w:r>
      <w:r w:rsidRPr="001F2698">
        <w:rPr>
          <w:rFonts w:cs="Times New Roman"/>
          <w:sz w:val="16"/>
        </w:rPr>
        <w:t xml:space="preserve"> above pre-industrial levels. We have also locked in a further rise of at least 0.5 degrees. </w:t>
      </w:r>
      <w:r w:rsidRPr="001F2698">
        <w:rPr>
          <w:rFonts w:cs="Times New Roman"/>
          <w:b/>
          <w:u w:val="single"/>
        </w:rPr>
        <w:t>Scientists believe a total increase of 2 degrees poses a significant risk of abrupt and uncontrolled climate change. We are already seeing alarming signs at both poles</w:t>
      </w:r>
      <w:r w:rsidRPr="001F2698">
        <w:rPr>
          <w:rFonts w:cs="Times New Roman"/>
          <w:b/>
          <w:sz w:val="16"/>
        </w:rPr>
        <w:t>.</w:t>
      </w:r>
    </w:p>
    <w:p w14:paraId="1F0F8DAC"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Climate change is independently as bad as nuclear war</w:t>
      </w:r>
    </w:p>
    <w:p w14:paraId="32BAB369" w14:textId="77777777" w:rsidR="001F2698" w:rsidRPr="001F2698" w:rsidRDefault="001F2698" w:rsidP="001F2698">
      <w:pPr>
        <w:rPr>
          <w:rFonts w:cs="Times New Roman"/>
        </w:rPr>
      </w:pPr>
      <w:r w:rsidRPr="001F2698">
        <w:rPr>
          <w:rFonts w:cs="Times New Roman"/>
          <w:b/>
          <w:sz w:val="26"/>
        </w:rPr>
        <w:t>Lovell 8</w:t>
      </w:r>
      <w:r w:rsidRPr="001F2698">
        <w:rPr>
          <w:rFonts w:cs="Times New Roman"/>
          <w:bCs/>
        </w:rPr>
        <w:t xml:space="preserve"> [Jeremy, </w:t>
      </w:r>
      <w:r w:rsidRPr="001F2698">
        <w:rPr>
          <w:rFonts w:cs="Times New Roman"/>
        </w:rPr>
        <w:t>staff writer and regular environment correspondent for Reuters-London. “Global warming impact like nuclear war,” 9/13/20</w:t>
      </w:r>
      <w:r w:rsidRPr="001F2698">
        <w:rPr>
          <w:rFonts w:cs="Times New Roman"/>
          <w:b/>
          <w:bCs/>
        </w:rPr>
        <w:t xml:space="preserve">08, </w:t>
      </w:r>
      <w:r w:rsidRPr="001F2698">
        <w:rPr>
          <w:rFonts w:cs="Times New Roman"/>
        </w:rPr>
        <w:t xml:space="preserve">http://www.countercurrents.org/lovell130907.htm) </w:t>
      </w:r>
    </w:p>
    <w:p w14:paraId="3F819843" w14:textId="77777777" w:rsidR="001F2698" w:rsidRPr="001F2698" w:rsidRDefault="001F2698" w:rsidP="001F2698">
      <w:pPr>
        <w:rPr>
          <w:rFonts w:cs="Times New Roman"/>
          <w:sz w:val="16"/>
        </w:rPr>
      </w:pPr>
      <w:r w:rsidRPr="001F2698">
        <w:rPr>
          <w:rFonts w:cs="Times New Roman"/>
          <w:bCs/>
          <w:sz w:val="16"/>
        </w:rPr>
        <w:t>London</w:t>
      </w:r>
      <w:r w:rsidRPr="001F2698">
        <w:rPr>
          <w:rFonts w:cs="Times New Roman"/>
          <w:sz w:val="16"/>
        </w:rPr>
        <w:t xml:space="preserve"> - </w:t>
      </w:r>
      <w:r w:rsidRPr="001F2698">
        <w:rPr>
          <w:rFonts w:cs="Times New Roman"/>
          <w:b/>
          <w:highlight w:val="yellow"/>
          <w:u w:val="single"/>
        </w:rPr>
        <w:t>Climate change could have global security implications on a par with nuclear war</w:t>
      </w:r>
      <w:r w:rsidRPr="001F2698">
        <w:rPr>
          <w:rFonts w:cs="Times New Roman"/>
          <w:u w:val="single"/>
        </w:rPr>
        <w:t xml:space="preserve"> </w:t>
      </w:r>
      <w:r w:rsidRPr="001F2698">
        <w:rPr>
          <w:rFonts w:cs="Times New Roman"/>
          <w:sz w:val="16"/>
        </w:rPr>
        <w:t xml:space="preserve">unless urgent action is taken, a report said on Wednesday. The International Institute for Strategic Studies (IISS) security think-tank said </w:t>
      </w:r>
      <w:r w:rsidRPr="001F2698">
        <w:rPr>
          <w:rFonts w:cs="Times New Roman"/>
          <w:b/>
          <w:highlight w:val="yellow"/>
          <w:u w:val="single"/>
        </w:rPr>
        <w:t>global warming would hit crop yields and water availability everywhere, causing great human suffering and leading to regional strife</w:t>
      </w:r>
      <w:r w:rsidRPr="001F2698">
        <w:rPr>
          <w:rFonts w:cs="Times New Roman"/>
          <w:highlight w:val="yellow"/>
          <w:u w:val="single"/>
        </w:rPr>
        <w:t>.</w:t>
      </w:r>
      <w:r w:rsidRPr="001F2698">
        <w:rPr>
          <w:rFonts w:cs="Times New Roman"/>
          <w:u w:val="single"/>
        </w:rPr>
        <w:t xml:space="preserve"> </w:t>
      </w:r>
      <w:r w:rsidRPr="001F2698">
        <w:rPr>
          <w:rFonts w:cs="Times New Roman"/>
          <w:sz w:val="16"/>
        </w:rPr>
        <w:t>While everyone had now started to recognize the threat posed by climate change, no one was taking effective leadership to tackle it and no one could tell precisely when and where it would hit hardest, it added. “</w:t>
      </w:r>
      <w:r w:rsidRPr="001F2698">
        <w:rPr>
          <w:rFonts w:cs="Times New Roman"/>
          <w:b/>
          <w:u w:val="single"/>
        </w:rPr>
        <w:t xml:space="preserve">The most recent international moves towards combating </w:t>
      </w:r>
      <w:r w:rsidRPr="001F2698">
        <w:rPr>
          <w:rFonts w:cs="Times New Roman"/>
          <w:b/>
          <w:highlight w:val="yellow"/>
          <w:u w:val="single"/>
        </w:rPr>
        <w:t>global warming represent</w:t>
      </w:r>
      <w:r w:rsidRPr="001F2698">
        <w:rPr>
          <w:rFonts w:cs="Times New Roman"/>
          <w:b/>
          <w:sz w:val="16"/>
        </w:rPr>
        <w:t xml:space="preserve"> </w:t>
      </w:r>
      <w:r w:rsidRPr="001F2698">
        <w:rPr>
          <w:rFonts w:cs="Times New Roman"/>
          <w:sz w:val="16"/>
        </w:rPr>
        <w:t>a</w:t>
      </w:r>
      <w:r w:rsidRPr="001F2698">
        <w:rPr>
          <w:rFonts w:cs="Times New Roman"/>
          <w:b/>
          <w:sz w:val="16"/>
        </w:rPr>
        <w:t xml:space="preserve"> </w:t>
      </w:r>
      <w:r w:rsidRPr="001F2698">
        <w:rPr>
          <w:rFonts w:cs="Times New Roman"/>
          <w:b/>
          <w:highlight w:val="yellow"/>
          <w:u w:val="single"/>
        </w:rPr>
        <w:t>recognition</w:t>
      </w:r>
      <w:r w:rsidRPr="001F2698">
        <w:rPr>
          <w:rFonts w:cs="Times New Roman"/>
          <w:b/>
          <w:sz w:val="16"/>
          <w:highlight w:val="yellow"/>
        </w:rPr>
        <w:t xml:space="preserve"> </w:t>
      </w:r>
      <w:r w:rsidRPr="001F2698">
        <w:rPr>
          <w:rFonts w:cs="Times New Roman"/>
          <w:b/>
          <w:sz w:val="16"/>
        </w:rPr>
        <w:t xml:space="preserve">… that </w:t>
      </w:r>
      <w:r w:rsidRPr="001F2698">
        <w:rPr>
          <w:rFonts w:cs="Times New Roman"/>
          <w:b/>
          <w:highlight w:val="yellow"/>
          <w:u w:val="single"/>
        </w:rPr>
        <w:t>if the emission of greenhouse gases</w:t>
      </w:r>
      <w:r w:rsidRPr="001F2698">
        <w:rPr>
          <w:rFonts w:cs="Times New Roman"/>
          <w:b/>
          <w:u w:val="single"/>
        </w:rPr>
        <w:t xml:space="preserve"> … </w:t>
      </w:r>
      <w:r w:rsidRPr="001F2698">
        <w:rPr>
          <w:rFonts w:cs="Times New Roman"/>
          <w:b/>
          <w:highlight w:val="yellow"/>
          <w:u w:val="single"/>
        </w:rPr>
        <w:t xml:space="preserve">is allowed to continue unchecked, the effects will be catastrophic </w:t>
      </w:r>
      <w:r w:rsidRPr="001F2698">
        <w:rPr>
          <w:rFonts w:cs="Times New Roman"/>
          <w:b/>
          <w:u w:val="single"/>
        </w:rPr>
        <w:t xml:space="preserve">— </w:t>
      </w:r>
      <w:r w:rsidRPr="001F2698">
        <w:rPr>
          <w:rFonts w:cs="Times New Roman"/>
          <w:b/>
          <w:highlight w:val="yellow"/>
          <w:u w:val="single"/>
        </w:rPr>
        <w:t>on the level of nuclear war</w:t>
      </w:r>
      <w:r w:rsidRPr="001F2698">
        <w:rPr>
          <w:rFonts w:cs="Times New Roman"/>
          <w:sz w:val="16"/>
        </w:rPr>
        <w:t xml:space="preserve">,” the IISS report said. </w:t>
      </w:r>
    </w:p>
    <w:p w14:paraId="69BB295D"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 xml:space="preserve">Traditional risk assessment should be ignored—potential disastrous effects of warming should be treated as 100% likely even if they win some defense </w:t>
      </w:r>
    </w:p>
    <w:p w14:paraId="4C2ECB9F" w14:textId="77777777" w:rsidR="001F2698" w:rsidRPr="001F2698" w:rsidRDefault="001F2698" w:rsidP="001F2698">
      <w:pPr>
        <w:rPr>
          <w:rFonts w:asciiTheme="majorHAnsi" w:eastAsiaTheme="majorEastAsia" w:hAnsiTheme="majorHAnsi" w:cs="Times New Roman"/>
          <w:bCs/>
          <w:iCs/>
          <w:sz w:val="26"/>
        </w:rPr>
      </w:pPr>
      <w:r w:rsidRPr="001F2698">
        <w:rPr>
          <w:rFonts w:cs="Times New Roman"/>
          <w:b/>
          <w:sz w:val="26"/>
        </w:rPr>
        <w:t xml:space="preserve">Emanuel 12—atmospheric science professor @ MIT </w:t>
      </w:r>
    </w:p>
    <w:p w14:paraId="3A466FC0" w14:textId="77777777" w:rsidR="001F2698" w:rsidRPr="001F2698" w:rsidRDefault="001F2698" w:rsidP="001F2698">
      <w:pPr>
        <w:rPr>
          <w:rFonts w:cs="Times New Roman"/>
        </w:rPr>
      </w:pPr>
      <w:r w:rsidRPr="001F2698">
        <w:rPr>
          <w:rFonts w:cs="Times New Roman"/>
        </w:rPr>
        <w:lastRenderedPageBreak/>
        <w:t>Kerry, “Probable Cause” [http://www.foreignpolicy.com/articles/2012/11/09/probable_cause?page=full] November 9 //mtc</w:t>
      </w:r>
    </w:p>
    <w:p w14:paraId="3B39DC30" w14:textId="77777777" w:rsidR="001F2698" w:rsidRPr="001F2698" w:rsidRDefault="001F2698" w:rsidP="001F2698">
      <w:pPr>
        <w:ind w:right="288"/>
        <w:rPr>
          <w:rFonts w:cs="Times New Roman"/>
          <w:b/>
          <w:iCs/>
          <w:u w:val="single"/>
          <w:bdr w:val="single" w:sz="18" w:space="0" w:color="auto"/>
        </w:rPr>
      </w:pPr>
      <w:r w:rsidRPr="001F2698">
        <w:rPr>
          <w:rFonts w:asciiTheme="minorHAnsi" w:hAnsiTheme="minorHAnsi" w:cs="Times New Roman"/>
          <w:sz w:val="12"/>
        </w:rPr>
        <w:t xml:space="preserve">At its best, </w:t>
      </w:r>
      <w:r w:rsidRPr="001F2698">
        <w:rPr>
          <w:rFonts w:asciiTheme="minorHAnsi" w:hAnsiTheme="minorHAnsi" w:cs="Times New Roman"/>
          <w:b/>
          <w:highlight w:val="yellow"/>
          <w:u w:val="single"/>
        </w:rPr>
        <w:t>climate science deals in probabilities</w:t>
      </w:r>
      <w:r w:rsidRPr="001F2698">
        <w:rPr>
          <w:rFonts w:asciiTheme="minorHAnsi" w:hAnsiTheme="minorHAnsi" w:cs="Times New Roman"/>
          <w:sz w:val="12"/>
        </w:rPr>
        <w:t xml:space="preserve">. This means that under ideal conditions, scientists can estimate how a given climate signal alters the chances of a particular event. For example, we can now begin to estimate how global warming changes the probability of destructive hurricane landfalls. But in the case of hybrid storms like Sandy, which combine hurricane and winter storm characteristics, science hasn't even progressed to the point of assessing probabilities. Although this point may seem straightforward, it is routinely spun and misinterpreted. My colleagues and I try to make concise statements such as "Science has not established a link between hybrid events and climate change." But often, such statements are spun by climate skeptics into "Science has established that there is no link between Sandy and climate change." Others see Sandy as a harbinger of what climate change may look like, or emphasize (as I have) that sea level rise and increased atmospheric moisture can only worsen the effects of storms like Sandy. But </w:t>
      </w:r>
      <w:r w:rsidRPr="001F2698">
        <w:rPr>
          <w:rFonts w:asciiTheme="minorHAnsi" w:hAnsiTheme="minorHAnsi" w:cs="Times New Roman"/>
          <w:b/>
          <w:highlight w:val="yellow"/>
          <w:u w:val="single"/>
        </w:rPr>
        <w:t xml:space="preserve">there is </w:t>
      </w:r>
      <w:r w:rsidRPr="001F2698">
        <w:rPr>
          <w:rFonts w:asciiTheme="minorHAnsi" w:hAnsiTheme="minorHAnsi" w:cs="Times New Roman"/>
          <w:b/>
          <w:u w:val="single"/>
        </w:rPr>
        <w:t xml:space="preserve">a more fundamental </w:t>
      </w:r>
      <w:r w:rsidRPr="001F2698">
        <w:rPr>
          <w:rFonts w:asciiTheme="minorHAnsi" w:hAnsiTheme="minorHAnsi" w:cs="Times New Roman"/>
          <w:b/>
          <w:highlight w:val="yellow"/>
          <w:u w:val="single"/>
        </w:rPr>
        <w:t>reason</w:t>
      </w:r>
      <w:r w:rsidRPr="001F2698">
        <w:rPr>
          <w:rFonts w:asciiTheme="minorHAnsi" w:hAnsiTheme="minorHAnsi" w:cs="Times New Roman"/>
          <w:b/>
          <w:u w:val="single"/>
        </w:rPr>
        <w:t xml:space="preserve"> that </w:t>
      </w:r>
      <w:r w:rsidRPr="001F2698">
        <w:rPr>
          <w:rFonts w:asciiTheme="minorHAnsi" w:hAnsiTheme="minorHAnsi" w:cs="Times New Roman"/>
          <w:b/>
          <w:highlight w:val="yellow"/>
          <w:u w:val="single"/>
        </w:rPr>
        <w:t>science has failed to</w:t>
      </w:r>
      <w:r w:rsidRPr="001F2698">
        <w:rPr>
          <w:rFonts w:asciiTheme="minorHAnsi" w:hAnsiTheme="minorHAnsi" w:cs="Times New Roman"/>
          <w:b/>
          <w:u w:val="single"/>
        </w:rPr>
        <w:t xml:space="preserve"> properly </w:t>
      </w:r>
      <w:r w:rsidRPr="001F2698">
        <w:rPr>
          <w:rFonts w:asciiTheme="minorHAnsi" w:hAnsiTheme="minorHAnsi" w:cs="Times New Roman"/>
          <w:b/>
          <w:highlight w:val="yellow"/>
          <w:u w:val="single"/>
        </w:rPr>
        <w:t xml:space="preserve">inform </w:t>
      </w:r>
      <w:r w:rsidRPr="001F2698">
        <w:rPr>
          <w:rFonts w:asciiTheme="minorHAnsi" w:hAnsiTheme="minorHAnsi" w:cs="Times New Roman"/>
          <w:b/>
          <w:u w:val="single"/>
        </w:rPr>
        <w:t xml:space="preserve">public </w:t>
      </w:r>
      <w:r w:rsidRPr="001F2698">
        <w:rPr>
          <w:rFonts w:asciiTheme="minorHAnsi" w:hAnsiTheme="minorHAnsi" w:cs="Times New Roman"/>
          <w:b/>
          <w:highlight w:val="yellow"/>
          <w:u w:val="single"/>
        </w:rPr>
        <w:t>debate</w:t>
      </w:r>
      <w:r w:rsidRPr="001F2698">
        <w:rPr>
          <w:rFonts w:asciiTheme="minorHAnsi" w:hAnsiTheme="minorHAnsi" w:cs="Times New Roman"/>
          <w:sz w:val="12"/>
        </w:rPr>
        <w:t xml:space="preserve"> -- </w:t>
      </w:r>
      <w:r w:rsidRPr="001F2698">
        <w:rPr>
          <w:rFonts w:asciiTheme="minorHAnsi" w:hAnsiTheme="minorHAnsi" w:cs="Times New Roman"/>
          <w:b/>
          <w:highlight w:val="yellow"/>
          <w:u w:val="single"/>
        </w:rPr>
        <w:t xml:space="preserve">its </w:t>
      </w:r>
      <w:r w:rsidRPr="001F2698">
        <w:rPr>
          <w:rFonts w:asciiTheme="minorHAnsi" w:hAnsiTheme="minorHAnsi" w:cs="Times New Roman"/>
          <w:b/>
          <w:iCs/>
          <w:highlight w:val="yellow"/>
          <w:u w:val="single"/>
          <w:bdr w:val="single" w:sz="18" w:space="0" w:color="auto"/>
        </w:rPr>
        <w:t>inherent conservatism</w:t>
      </w:r>
      <w:r w:rsidRPr="001F2698">
        <w:rPr>
          <w:rFonts w:asciiTheme="minorHAnsi" w:hAnsiTheme="minorHAnsi" w:cs="Times New Roman"/>
          <w:sz w:val="12"/>
        </w:rPr>
        <w:t xml:space="preserve">. </w:t>
      </w:r>
      <w:r w:rsidRPr="001F2698">
        <w:rPr>
          <w:rFonts w:asciiTheme="minorHAnsi" w:hAnsiTheme="minorHAnsi" w:cs="Times New Roman"/>
          <w:b/>
          <w:highlight w:val="yellow"/>
          <w:u w:val="single"/>
        </w:rPr>
        <w:t>For scientists</w:t>
      </w:r>
      <w:r w:rsidRPr="001F2698">
        <w:rPr>
          <w:rFonts w:asciiTheme="minorHAnsi" w:hAnsiTheme="minorHAnsi" w:cs="Times New Roman"/>
          <w:b/>
          <w:u w:val="single"/>
        </w:rPr>
        <w:t xml:space="preserve">, an asymmetric reward structure means that </w:t>
      </w:r>
      <w:r w:rsidRPr="001F2698">
        <w:rPr>
          <w:rFonts w:asciiTheme="minorHAnsi" w:hAnsiTheme="minorHAnsi" w:cs="Times New Roman"/>
          <w:b/>
          <w:highlight w:val="yellow"/>
          <w:u w:val="single"/>
        </w:rPr>
        <w:t>it is</w:t>
      </w:r>
      <w:r w:rsidRPr="001F2698">
        <w:rPr>
          <w:rFonts w:asciiTheme="minorHAnsi" w:hAnsiTheme="minorHAnsi" w:cs="Times New Roman"/>
          <w:b/>
          <w:u w:val="single"/>
        </w:rPr>
        <w:t xml:space="preserve"> </w:t>
      </w:r>
      <w:r w:rsidRPr="001F2698">
        <w:rPr>
          <w:rFonts w:asciiTheme="minorHAnsi" w:hAnsiTheme="minorHAnsi" w:cs="Times New Roman"/>
          <w:b/>
          <w:highlight w:val="yellow"/>
          <w:u w:val="single"/>
        </w:rPr>
        <w:t xml:space="preserve">better to be </w:t>
      </w:r>
      <w:r w:rsidRPr="001F2698">
        <w:rPr>
          <w:rFonts w:asciiTheme="minorHAnsi" w:hAnsiTheme="minorHAnsi" w:cs="Times New Roman"/>
          <w:b/>
          <w:u w:val="single"/>
        </w:rPr>
        <w:t xml:space="preserve">a little </w:t>
      </w:r>
      <w:r w:rsidRPr="001F2698">
        <w:rPr>
          <w:rFonts w:asciiTheme="minorHAnsi" w:hAnsiTheme="minorHAnsi" w:cs="Times New Roman"/>
          <w:b/>
          <w:highlight w:val="yellow"/>
          <w:u w:val="single"/>
        </w:rPr>
        <w:t>late</w:t>
      </w:r>
      <w:r w:rsidRPr="001F2698">
        <w:rPr>
          <w:rFonts w:asciiTheme="minorHAnsi" w:hAnsiTheme="minorHAnsi" w:cs="Times New Roman"/>
          <w:b/>
          <w:u w:val="single"/>
        </w:rPr>
        <w:t xml:space="preserve"> in what proves to be an important discovery </w:t>
      </w:r>
      <w:r w:rsidRPr="001F2698">
        <w:rPr>
          <w:rFonts w:asciiTheme="minorHAnsi" w:hAnsiTheme="minorHAnsi" w:cs="Times New Roman"/>
          <w:b/>
          <w:highlight w:val="yellow"/>
          <w:u w:val="single"/>
        </w:rPr>
        <w:t xml:space="preserve">than </w:t>
      </w:r>
      <w:r w:rsidRPr="001F2698">
        <w:rPr>
          <w:rFonts w:asciiTheme="minorHAnsi" w:hAnsiTheme="minorHAnsi" w:cs="Times New Roman"/>
          <w:b/>
          <w:u w:val="single"/>
        </w:rPr>
        <w:t xml:space="preserve">to </w:t>
      </w:r>
      <w:r w:rsidRPr="001F2698">
        <w:rPr>
          <w:rFonts w:asciiTheme="minorHAnsi" w:hAnsiTheme="minorHAnsi" w:cs="Times New Roman"/>
          <w:b/>
          <w:highlight w:val="yellow"/>
          <w:u w:val="single"/>
        </w:rPr>
        <w:t>publish too soon and</w:t>
      </w:r>
      <w:r w:rsidRPr="001F2698">
        <w:rPr>
          <w:rFonts w:asciiTheme="minorHAnsi" w:hAnsiTheme="minorHAnsi" w:cs="Times New Roman"/>
          <w:b/>
          <w:u w:val="single"/>
        </w:rPr>
        <w:t xml:space="preserve"> </w:t>
      </w:r>
      <w:r w:rsidRPr="001F2698">
        <w:rPr>
          <w:rFonts w:asciiTheme="minorHAnsi" w:hAnsiTheme="minorHAnsi" w:cs="Times New Roman"/>
          <w:b/>
          <w:highlight w:val="yellow"/>
          <w:u w:val="single"/>
        </w:rPr>
        <w:t xml:space="preserve">be </w:t>
      </w:r>
      <w:r w:rsidRPr="001F2698">
        <w:rPr>
          <w:rFonts w:asciiTheme="minorHAnsi" w:hAnsiTheme="minorHAnsi" w:cs="Times New Roman"/>
          <w:b/>
          <w:u w:val="single"/>
        </w:rPr>
        <w:t xml:space="preserve">proved </w:t>
      </w:r>
      <w:r w:rsidRPr="001F2698">
        <w:rPr>
          <w:rFonts w:asciiTheme="minorHAnsi" w:hAnsiTheme="minorHAnsi" w:cs="Times New Roman"/>
          <w:b/>
          <w:highlight w:val="yellow"/>
          <w:u w:val="single"/>
        </w:rPr>
        <w:t>wrong</w:t>
      </w:r>
      <w:r w:rsidRPr="001F2698">
        <w:rPr>
          <w:rFonts w:asciiTheme="minorHAnsi" w:hAnsiTheme="minorHAnsi" w:cs="Times New Roman"/>
          <w:b/>
          <w:u w:val="single"/>
        </w:rPr>
        <w:t xml:space="preserve">. As a result, </w:t>
      </w:r>
      <w:r w:rsidRPr="001F2698">
        <w:rPr>
          <w:rFonts w:asciiTheme="minorHAnsi" w:hAnsiTheme="minorHAnsi" w:cs="Times New Roman"/>
          <w:b/>
          <w:highlight w:val="yellow"/>
          <w:u w:val="single"/>
        </w:rPr>
        <w:t>scientists</w:t>
      </w:r>
      <w:r w:rsidRPr="001F2698">
        <w:rPr>
          <w:rFonts w:asciiTheme="minorHAnsi" w:hAnsiTheme="minorHAnsi" w:cs="Times New Roman"/>
          <w:b/>
          <w:u w:val="single"/>
        </w:rPr>
        <w:t xml:space="preserve"> often </w:t>
      </w:r>
      <w:r w:rsidRPr="001F2698">
        <w:rPr>
          <w:rFonts w:asciiTheme="minorHAnsi" w:hAnsiTheme="minorHAnsi" w:cs="Times New Roman"/>
          <w:b/>
          <w:highlight w:val="yellow"/>
          <w:u w:val="single"/>
        </w:rPr>
        <w:t xml:space="preserve">ignore </w:t>
      </w:r>
      <w:r w:rsidRPr="001F2698">
        <w:rPr>
          <w:rFonts w:asciiTheme="minorHAnsi" w:hAnsiTheme="minorHAnsi" w:cs="Times New Roman"/>
          <w:b/>
          <w:u w:val="single"/>
        </w:rPr>
        <w:t xml:space="preserve">apparent </w:t>
      </w:r>
      <w:r w:rsidRPr="001F2698">
        <w:rPr>
          <w:rFonts w:asciiTheme="minorHAnsi" w:hAnsiTheme="minorHAnsi" w:cs="Times New Roman"/>
          <w:b/>
          <w:highlight w:val="yellow"/>
          <w:u w:val="single"/>
        </w:rPr>
        <w:t>patterns</w:t>
      </w:r>
      <w:r w:rsidRPr="001F2698">
        <w:rPr>
          <w:rFonts w:asciiTheme="minorHAnsi" w:hAnsiTheme="minorHAnsi" w:cs="Times New Roman"/>
          <w:b/>
          <w:u w:val="single"/>
        </w:rPr>
        <w:t xml:space="preserve"> in their data </w:t>
      </w:r>
      <w:r w:rsidRPr="001F2698">
        <w:rPr>
          <w:rFonts w:asciiTheme="minorHAnsi" w:hAnsiTheme="minorHAnsi" w:cs="Times New Roman"/>
          <w:b/>
          <w:highlight w:val="yellow"/>
          <w:u w:val="single"/>
        </w:rPr>
        <w:t>if there is as</w:t>
      </w:r>
      <w:r w:rsidRPr="001F2698">
        <w:rPr>
          <w:rFonts w:asciiTheme="minorHAnsi" w:hAnsiTheme="minorHAnsi" w:cs="Times New Roman"/>
          <w:b/>
          <w:u w:val="single"/>
        </w:rPr>
        <w:t xml:space="preserve"> </w:t>
      </w:r>
      <w:r w:rsidRPr="001F2698">
        <w:rPr>
          <w:rFonts w:asciiTheme="minorHAnsi" w:hAnsiTheme="minorHAnsi" w:cs="Times New Roman"/>
          <w:b/>
          <w:highlight w:val="yellow"/>
          <w:u w:val="single"/>
        </w:rPr>
        <w:t xml:space="preserve">little as a 5 percent probability </w:t>
      </w:r>
      <w:r w:rsidRPr="001F2698">
        <w:rPr>
          <w:rFonts w:asciiTheme="minorHAnsi" w:hAnsiTheme="minorHAnsi" w:cs="Times New Roman"/>
          <w:b/>
          <w:u w:val="single"/>
        </w:rPr>
        <w:t xml:space="preserve">that </w:t>
      </w:r>
      <w:r w:rsidRPr="001F2698">
        <w:rPr>
          <w:rFonts w:asciiTheme="minorHAnsi" w:hAnsiTheme="minorHAnsi" w:cs="Times New Roman"/>
          <w:b/>
          <w:highlight w:val="yellow"/>
          <w:u w:val="single"/>
        </w:rPr>
        <w:t>they could have arisen by chance</w:t>
      </w:r>
      <w:r w:rsidRPr="001F2698">
        <w:rPr>
          <w:rFonts w:asciiTheme="minorHAnsi" w:hAnsiTheme="minorHAnsi" w:cs="Times New Roman"/>
          <w:sz w:val="12"/>
        </w:rPr>
        <w:t xml:space="preserve">. But </w:t>
      </w:r>
      <w:r w:rsidRPr="001F2698">
        <w:rPr>
          <w:rFonts w:asciiTheme="minorHAnsi" w:hAnsiTheme="minorHAnsi" w:cs="Times New Roman"/>
          <w:b/>
          <w:iCs/>
          <w:u w:val="single"/>
          <w:bdr w:val="single" w:sz="18" w:space="0" w:color="auto"/>
        </w:rPr>
        <w:t xml:space="preserve">while </w:t>
      </w:r>
      <w:r w:rsidRPr="001F2698">
        <w:rPr>
          <w:rFonts w:asciiTheme="minorHAnsi" w:hAnsiTheme="minorHAnsi" w:cs="Times New Roman"/>
          <w:b/>
          <w:iCs/>
          <w:highlight w:val="yellow"/>
          <w:u w:val="single"/>
          <w:bdr w:val="single" w:sz="18" w:space="0" w:color="auto"/>
        </w:rPr>
        <w:t>this philosophy</w:t>
      </w:r>
      <w:r w:rsidRPr="001F2698">
        <w:rPr>
          <w:rFonts w:asciiTheme="minorHAnsi" w:hAnsiTheme="minorHAnsi" w:cs="Times New Roman"/>
          <w:b/>
          <w:iCs/>
          <w:u w:val="single"/>
          <w:bdr w:val="single" w:sz="18" w:space="0" w:color="auto"/>
        </w:rPr>
        <w:t xml:space="preserve"> makes sense for science, it </w:t>
      </w:r>
      <w:r w:rsidRPr="001F2698">
        <w:rPr>
          <w:rFonts w:asciiTheme="minorHAnsi" w:hAnsiTheme="minorHAnsi" w:cs="Times New Roman"/>
          <w:b/>
          <w:iCs/>
          <w:highlight w:val="yellow"/>
          <w:u w:val="single"/>
          <w:bdr w:val="single" w:sz="18" w:space="0" w:color="auto"/>
        </w:rPr>
        <w:t>can be disastrous when applied to risk assessment</w:t>
      </w:r>
      <w:r w:rsidRPr="001F2698">
        <w:rPr>
          <w:rFonts w:asciiTheme="minorHAnsi" w:hAnsiTheme="minorHAnsi" w:cs="Times New Roman"/>
          <w:b/>
          <w:iCs/>
          <w:u w:val="single"/>
          <w:bdr w:val="single" w:sz="18" w:space="0" w:color="auto"/>
        </w:rPr>
        <w:t>.</w:t>
      </w:r>
      <w:r w:rsidRPr="001F2698">
        <w:rPr>
          <w:rFonts w:asciiTheme="minorHAnsi" w:hAnsiTheme="minorHAnsi" w:cs="Times New Roman"/>
          <w:sz w:val="12"/>
        </w:rPr>
        <w:t xml:space="preserve"> For example, the Fukushima Dai-ichi nuclear disaster occurred, in part, because the plant was built to withstand tsunamis triggered by offshore earthquakes up to magnitude 8.3 -- the largest earthquake that scientists conservatively estimated might be possible. But what was a "conservative" estimate for science was anything but conservative in the arena of risk management. Given the enormous potential downside, it would have made far more sense to build in a margin of error that might have withstood the magnitude 9.0 quake that did occur. </w:t>
      </w:r>
      <w:r w:rsidRPr="001F2698">
        <w:rPr>
          <w:rFonts w:asciiTheme="minorHAnsi" w:hAnsiTheme="minorHAnsi" w:cs="Times New Roman"/>
          <w:b/>
          <w:u w:val="single"/>
        </w:rPr>
        <w:t xml:space="preserve">The same can be said of climate change policy. </w:t>
      </w:r>
      <w:r w:rsidRPr="001F2698">
        <w:rPr>
          <w:rFonts w:asciiTheme="minorHAnsi" w:hAnsiTheme="minorHAnsi" w:cs="Times New Roman"/>
          <w:b/>
          <w:highlight w:val="yellow"/>
          <w:u w:val="single"/>
        </w:rPr>
        <w:t>The world has suffered a</w:t>
      </w:r>
      <w:r w:rsidRPr="001F2698">
        <w:rPr>
          <w:rFonts w:asciiTheme="minorHAnsi" w:hAnsiTheme="minorHAnsi" w:cs="Times New Roman"/>
          <w:b/>
          <w:u w:val="single"/>
        </w:rPr>
        <w:t xml:space="preserve">n extraordinary </w:t>
      </w:r>
      <w:r w:rsidRPr="001F2698">
        <w:rPr>
          <w:rFonts w:asciiTheme="minorHAnsi" w:hAnsiTheme="minorHAnsi" w:cs="Times New Roman"/>
          <w:b/>
          <w:highlight w:val="yellow"/>
          <w:u w:val="single"/>
        </w:rPr>
        <w:t>string of weather disasters</w:t>
      </w:r>
      <w:r w:rsidRPr="001F2698">
        <w:rPr>
          <w:rFonts w:asciiTheme="minorHAnsi" w:hAnsiTheme="minorHAnsi" w:cs="Times New Roman"/>
          <w:b/>
          <w:u w:val="single"/>
        </w:rPr>
        <w:t xml:space="preserve"> over the past decade</w:t>
      </w:r>
      <w:r w:rsidRPr="001F2698">
        <w:rPr>
          <w:rFonts w:asciiTheme="minorHAnsi" w:hAnsiTheme="minorHAnsi" w:cs="Times New Roman"/>
          <w:sz w:val="12"/>
        </w:rPr>
        <w:t xml:space="preserve">, ranging from crippling droughts and floods, to severe tornado and hail outbreaks, to highly destructive hurricanes. Insurance industry statistics reflect a substantial increase in damages from these events, but in only a few cases can scientists confidently attribute them to climate change. (For example, increased incidence of droughts, floods, and high category hurricanes may be partly pinned on climate change.)  But we know next to nothing about the relationship between climate change and other weather phenomena, such as tornadoes, and we have yet to establish a link to hybrid storms like Sandy. </w:t>
      </w:r>
      <w:r w:rsidRPr="001F2698">
        <w:rPr>
          <w:rFonts w:asciiTheme="minorHAnsi" w:hAnsiTheme="minorHAnsi" w:cs="Times New Roman"/>
          <w:b/>
          <w:u w:val="single"/>
        </w:rPr>
        <w:t xml:space="preserve">For all but a few of these phenomena, the scientifically correct conclusion is that we can't rule out the possibility that they were purely manifestations of natural variability. But </w:t>
      </w:r>
      <w:r w:rsidRPr="001F2698">
        <w:rPr>
          <w:rFonts w:asciiTheme="minorHAnsi" w:hAnsiTheme="minorHAnsi" w:cs="Times New Roman"/>
          <w:b/>
          <w:highlight w:val="yellow"/>
          <w:u w:val="single"/>
        </w:rPr>
        <w:t xml:space="preserve">from a </w:t>
      </w:r>
      <w:r w:rsidRPr="001F2698">
        <w:rPr>
          <w:rFonts w:asciiTheme="minorHAnsi" w:hAnsiTheme="minorHAnsi" w:cs="Times New Roman"/>
          <w:b/>
          <w:u w:val="single"/>
        </w:rPr>
        <w:t xml:space="preserve">public </w:t>
      </w:r>
      <w:r w:rsidRPr="001F2698">
        <w:rPr>
          <w:rFonts w:asciiTheme="minorHAnsi" w:hAnsiTheme="minorHAnsi" w:cs="Times New Roman"/>
          <w:b/>
          <w:highlight w:val="yellow"/>
          <w:u w:val="single"/>
        </w:rPr>
        <w:t>policy perspective</w:t>
      </w:r>
      <w:r w:rsidRPr="001F2698">
        <w:rPr>
          <w:rFonts w:asciiTheme="minorHAnsi" w:hAnsiTheme="minorHAnsi" w:cs="Times New Roman"/>
          <w:b/>
          <w:u w:val="single"/>
        </w:rPr>
        <w:t xml:space="preserve">, </w:t>
      </w:r>
      <w:r w:rsidRPr="001F2698">
        <w:rPr>
          <w:rFonts w:asciiTheme="minorHAnsi" w:hAnsiTheme="minorHAnsi" w:cs="Times New Roman"/>
          <w:b/>
          <w:highlight w:val="yellow"/>
          <w:u w:val="single"/>
        </w:rPr>
        <w:t xml:space="preserve">it would be prudent to assume </w:t>
      </w:r>
      <w:r w:rsidRPr="001F2698">
        <w:rPr>
          <w:rFonts w:asciiTheme="minorHAnsi" w:hAnsiTheme="minorHAnsi" w:cs="Times New Roman"/>
          <w:b/>
          <w:u w:val="single"/>
        </w:rPr>
        <w:t xml:space="preserve">that </w:t>
      </w:r>
      <w:r w:rsidRPr="001F2698">
        <w:rPr>
          <w:rFonts w:asciiTheme="minorHAnsi" w:hAnsiTheme="minorHAnsi" w:cs="Times New Roman"/>
          <w:b/>
          <w:highlight w:val="yellow"/>
          <w:u w:val="single"/>
        </w:rPr>
        <w:t xml:space="preserve">climate change might be behind </w:t>
      </w:r>
      <w:r w:rsidRPr="001F2698">
        <w:rPr>
          <w:rFonts w:asciiTheme="minorHAnsi" w:hAnsiTheme="minorHAnsi" w:cs="Times New Roman"/>
          <w:b/>
          <w:u w:val="single"/>
        </w:rPr>
        <w:t xml:space="preserve">some of </w:t>
      </w:r>
      <w:r w:rsidRPr="001F2698">
        <w:rPr>
          <w:rFonts w:asciiTheme="minorHAnsi" w:hAnsiTheme="minorHAnsi" w:cs="Times New Roman"/>
          <w:b/>
          <w:highlight w:val="yellow"/>
          <w:u w:val="single"/>
        </w:rPr>
        <w:t>these changes</w:t>
      </w:r>
      <w:r w:rsidRPr="001F2698">
        <w:rPr>
          <w:rFonts w:asciiTheme="minorHAnsi" w:hAnsiTheme="minorHAnsi" w:cs="Times New Roman"/>
          <w:b/>
          <w:u w:val="single"/>
        </w:rPr>
        <w:t>, given that it is manifestly changing the environment in which these events develop.</w:t>
      </w:r>
      <w:r w:rsidRPr="001F2698">
        <w:rPr>
          <w:rFonts w:asciiTheme="minorHAnsi" w:hAnsiTheme="minorHAnsi" w:cs="Times New Roman"/>
          <w:sz w:val="12"/>
        </w:rPr>
        <w:t xml:space="preserve"> </w:t>
      </w:r>
      <w:r w:rsidRPr="001F2698">
        <w:rPr>
          <w:rFonts w:asciiTheme="minorHAnsi" w:hAnsiTheme="minorHAnsi" w:cs="Times New Roman"/>
          <w:b/>
          <w:u w:val="single"/>
        </w:rPr>
        <w:t>Consider the following thought experiment. Suppose we begin pumping sulfate aerosols</w:t>
      </w:r>
      <w:r w:rsidRPr="001F2698">
        <w:rPr>
          <w:rFonts w:asciiTheme="minorHAnsi" w:hAnsiTheme="minorHAnsi" w:cs="Times New Roman"/>
          <w:sz w:val="12"/>
        </w:rPr>
        <w:t xml:space="preserve"> into the stratosphere in an attempt to slow the pace of global warming. </w:t>
      </w:r>
      <w:r w:rsidRPr="001F2698">
        <w:rPr>
          <w:rFonts w:asciiTheme="minorHAnsi" w:hAnsiTheme="minorHAnsi" w:cs="Times New Roman"/>
          <w:b/>
          <w:u w:val="single"/>
        </w:rPr>
        <w:t>Suppose further, that over the next two years we suffer unprecedented drought, summer freezes, and a series of crippling blizzards</w:t>
      </w:r>
      <w:r w:rsidRPr="001F2698">
        <w:rPr>
          <w:rFonts w:asciiTheme="minorHAnsi" w:hAnsiTheme="minorHAnsi" w:cs="Times New Roman"/>
          <w:sz w:val="12"/>
        </w:rPr>
        <w:t xml:space="preserve">. </w:t>
      </w:r>
      <w:r w:rsidRPr="001F2698">
        <w:rPr>
          <w:rFonts w:asciiTheme="minorHAnsi" w:hAnsiTheme="minorHAnsi" w:cs="Times New Roman"/>
          <w:b/>
          <w:u w:val="single"/>
        </w:rPr>
        <w:t>When confronted, scientists say that they need at least ten more years of data to establish with 95 percent confidence</w:t>
      </w:r>
      <w:r w:rsidRPr="001F2698">
        <w:rPr>
          <w:rFonts w:asciiTheme="minorHAnsi" w:hAnsiTheme="minorHAnsi" w:cs="Times New Roman"/>
          <w:sz w:val="12"/>
        </w:rPr>
        <w:t xml:space="preserve"> whether or not these phenomena were made substantially more likely by the sulfate aerosols. </w:t>
      </w:r>
      <w:r w:rsidRPr="001F2698">
        <w:rPr>
          <w:rFonts w:asciiTheme="minorHAnsi" w:hAnsiTheme="minorHAnsi" w:cs="Times New Roman"/>
          <w:b/>
          <w:u w:val="single"/>
        </w:rPr>
        <w:t>My guess is that most everyone, including scientists, would want the experiment terminated right away. A small chance that the signal is real justifies taking action, given the magnitude of the consequences.</w:t>
      </w:r>
      <w:r w:rsidRPr="001F2698">
        <w:rPr>
          <w:rFonts w:asciiTheme="minorHAnsi" w:hAnsiTheme="minorHAnsi" w:cs="Times New Roman"/>
          <w:b/>
          <w:sz w:val="12"/>
          <w:u w:val="single"/>
        </w:rPr>
        <w:t xml:space="preserve"> </w:t>
      </w:r>
      <w:r w:rsidRPr="001F2698">
        <w:rPr>
          <w:rFonts w:asciiTheme="minorHAnsi" w:hAnsiTheme="minorHAnsi" w:cs="Times New Roman"/>
          <w:sz w:val="12"/>
        </w:rPr>
        <w:t>The real experiment we are performing by increasing greenhouse gas concentrations in our atmosphere differs from the thought experiment in several crucial respects. First, it is accidental rather than intentional, thereby entailing a different moral culpability. Second, turning off the experiment would be costly, especially for many of the most profitable industries on the planet. And finally</w:t>
      </w:r>
      <w:r w:rsidRPr="001F2698">
        <w:rPr>
          <w:rFonts w:asciiTheme="minorHAnsi" w:hAnsiTheme="minorHAnsi" w:cs="Times New Roman"/>
          <w:b/>
          <w:u w:val="single"/>
        </w:rPr>
        <w:t>, we must terminate the experiment very soon to minimize risks that will continue for hundreds of years.</w:t>
      </w:r>
      <w:r w:rsidRPr="001F2698">
        <w:rPr>
          <w:rFonts w:asciiTheme="minorHAnsi" w:hAnsiTheme="minorHAnsi" w:cs="Times New Roman"/>
          <w:sz w:val="12"/>
        </w:rPr>
        <w:t xml:space="preserve"> </w:t>
      </w:r>
      <w:r w:rsidRPr="001F2698">
        <w:rPr>
          <w:rFonts w:asciiTheme="minorHAnsi" w:hAnsiTheme="minorHAnsi" w:cs="Times New Roman"/>
          <w:b/>
          <w:u w:val="single"/>
        </w:rPr>
        <w:t xml:space="preserve">Yet </w:t>
      </w:r>
      <w:r w:rsidRPr="001F2698">
        <w:rPr>
          <w:rFonts w:asciiTheme="minorHAnsi" w:hAnsiTheme="minorHAnsi" w:cs="Times New Roman"/>
          <w:b/>
          <w:highlight w:val="yellow"/>
          <w:u w:val="single"/>
        </w:rPr>
        <w:t xml:space="preserve">the outcome </w:t>
      </w:r>
      <w:r w:rsidRPr="001F2698">
        <w:rPr>
          <w:rFonts w:asciiTheme="minorHAnsi" w:hAnsiTheme="minorHAnsi" w:cs="Times New Roman"/>
          <w:b/>
          <w:u w:val="single"/>
        </w:rPr>
        <w:t xml:space="preserve">asymmetry </w:t>
      </w:r>
      <w:r w:rsidRPr="001F2698">
        <w:rPr>
          <w:rFonts w:asciiTheme="minorHAnsi" w:hAnsiTheme="minorHAnsi" w:cs="Times New Roman"/>
          <w:b/>
          <w:highlight w:val="yellow"/>
          <w:u w:val="single"/>
        </w:rPr>
        <w:t>of</w:t>
      </w:r>
      <w:r w:rsidRPr="001F2698">
        <w:rPr>
          <w:rFonts w:asciiTheme="minorHAnsi" w:hAnsiTheme="minorHAnsi" w:cs="Times New Roman"/>
          <w:b/>
          <w:u w:val="single"/>
        </w:rPr>
        <w:t xml:space="preserve"> global </w:t>
      </w:r>
      <w:r w:rsidRPr="001F2698">
        <w:rPr>
          <w:rFonts w:asciiTheme="minorHAnsi" w:hAnsiTheme="minorHAnsi" w:cs="Times New Roman"/>
          <w:b/>
          <w:highlight w:val="yellow"/>
          <w:u w:val="single"/>
        </w:rPr>
        <w:t xml:space="preserve">warming is real and must be accounted for in any </w:t>
      </w:r>
      <w:r w:rsidRPr="001F2698">
        <w:rPr>
          <w:rFonts w:asciiTheme="minorHAnsi" w:hAnsiTheme="minorHAnsi" w:cs="Times New Roman"/>
          <w:b/>
          <w:u w:val="single"/>
        </w:rPr>
        <w:t xml:space="preserve">rational </w:t>
      </w:r>
      <w:r w:rsidRPr="001F2698">
        <w:rPr>
          <w:rFonts w:asciiTheme="minorHAnsi" w:hAnsiTheme="minorHAnsi" w:cs="Times New Roman"/>
          <w:b/>
          <w:highlight w:val="yellow"/>
          <w:u w:val="single"/>
        </w:rPr>
        <w:t>assessment of its risks</w:t>
      </w:r>
      <w:r w:rsidRPr="001F2698">
        <w:rPr>
          <w:rFonts w:asciiTheme="minorHAnsi" w:hAnsiTheme="minorHAnsi" w:cs="Times New Roman"/>
          <w:sz w:val="12"/>
          <w:highlight w:val="yellow"/>
        </w:rPr>
        <w:t>.</w:t>
      </w:r>
      <w:r w:rsidRPr="001F2698">
        <w:rPr>
          <w:rFonts w:asciiTheme="minorHAnsi" w:hAnsiTheme="minorHAnsi" w:cs="Times New Roman"/>
          <w:sz w:val="12"/>
        </w:rPr>
        <w:t xml:space="preserve"> The most likely outcomes would have serious but manageable consequences for our descendents. Somewhat less probable, but not impossible, are benign outcomes</w:t>
      </w:r>
      <w:r w:rsidRPr="001F2698">
        <w:rPr>
          <w:rFonts w:asciiTheme="minorHAnsi" w:hAnsiTheme="minorHAnsi" w:cs="Times New Roman"/>
          <w:sz w:val="12"/>
          <w:highlight w:val="yellow"/>
        </w:rPr>
        <w:t xml:space="preserve">. </w:t>
      </w:r>
      <w:r w:rsidRPr="001F2698">
        <w:rPr>
          <w:rFonts w:asciiTheme="minorHAnsi" w:hAnsiTheme="minorHAnsi" w:cs="Times New Roman"/>
          <w:b/>
          <w:highlight w:val="yellow"/>
          <w:u w:val="single"/>
        </w:rPr>
        <w:t xml:space="preserve">On the far side of </w:t>
      </w:r>
      <w:r w:rsidRPr="001F2698">
        <w:rPr>
          <w:rFonts w:asciiTheme="minorHAnsi" w:hAnsiTheme="minorHAnsi" w:cs="Times New Roman"/>
          <w:b/>
          <w:u w:val="single"/>
        </w:rPr>
        <w:t xml:space="preserve">the </w:t>
      </w:r>
      <w:r w:rsidRPr="001F2698">
        <w:rPr>
          <w:rFonts w:asciiTheme="minorHAnsi" w:hAnsiTheme="minorHAnsi" w:cs="Times New Roman"/>
          <w:b/>
          <w:highlight w:val="yellow"/>
          <w:u w:val="single"/>
        </w:rPr>
        <w:t xml:space="preserve">probability distribution are dire consequences ranging from flooded </w:t>
      </w:r>
      <w:r w:rsidRPr="001F2698">
        <w:rPr>
          <w:rFonts w:asciiTheme="minorHAnsi" w:hAnsiTheme="minorHAnsi" w:cs="Times New Roman"/>
          <w:b/>
          <w:u w:val="single"/>
        </w:rPr>
        <w:t xml:space="preserve">coastal </w:t>
      </w:r>
      <w:r w:rsidRPr="001F2698">
        <w:rPr>
          <w:rFonts w:asciiTheme="minorHAnsi" w:hAnsiTheme="minorHAnsi" w:cs="Times New Roman"/>
          <w:b/>
          <w:highlight w:val="yellow"/>
          <w:u w:val="single"/>
        </w:rPr>
        <w:t xml:space="preserve">cities to global armed conflict </w:t>
      </w:r>
      <w:r w:rsidRPr="001F2698">
        <w:rPr>
          <w:rFonts w:asciiTheme="minorHAnsi" w:hAnsiTheme="minorHAnsi" w:cs="Times New Roman"/>
          <w:b/>
          <w:u w:val="single"/>
        </w:rPr>
        <w:t>brought about by natural disasters and chronic food and water shortages.</w:t>
      </w:r>
      <w:r w:rsidRPr="001F2698">
        <w:rPr>
          <w:rFonts w:asciiTheme="minorHAnsi" w:hAnsiTheme="minorHAnsi" w:cs="Times New Roman"/>
          <w:sz w:val="12"/>
        </w:rPr>
        <w:t xml:space="preserve"> Reasonable </w:t>
      </w:r>
      <w:r w:rsidRPr="001F2698">
        <w:rPr>
          <w:rFonts w:asciiTheme="minorHAnsi" w:hAnsiTheme="minorHAnsi" w:cs="Times New Roman"/>
          <w:b/>
          <w:u w:val="single"/>
        </w:rPr>
        <w:t>people will differ on how far we should go to mitigate these highly asymmetric risks</w:t>
      </w:r>
      <w:r w:rsidRPr="001F2698">
        <w:rPr>
          <w:rFonts w:asciiTheme="minorHAnsi" w:hAnsiTheme="minorHAnsi" w:cs="Times New Roman"/>
          <w:sz w:val="12"/>
        </w:rPr>
        <w:t xml:space="preserve">. But </w:t>
      </w:r>
      <w:r w:rsidRPr="001F2698">
        <w:rPr>
          <w:rFonts w:asciiTheme="minorHAnsi" w:hAnsiTheme="minorHAnsi" w:cs="Times New Roman"/>
          <w:b/>
          <w:highlight w:val="yellow"/>
          <w:u w:val="single"/>
        </w:rPr>
        <w:t xml:space="preserve">the argument that there is no risk or </w:t>
      </w:r>
      <w:r w:rsidRPr="001F2698">
        <w:rPr>
          <w:rFonts w:asciiTheme="minorHAnsi" w:hAnsiTheme="minorHAnsi" w:cs="Times New Roman"/>
          <w:b/>
          <w:u w:val="single"/>
        </w:rPr>
        <w:t xml:space="preserve">that </w:t>
      </w:r>
      <w:r w:rsidRPr="001F2698">
        <w:rPr>
          <w:rFonts w:asciiTheme="minorHAnsi" w:hAnsiTheme="minorHAnsi" w:cs="Times New Roman"/>
          <w:b/>
          <w:highlight w:val="yellow"/>
          <w:u w:val="single"/>
        </w:rPr>
        <w:t xml:space="preserve">we should do nothing is </w:t>
      </w:r>
      <w:r w:rsidRPr="001F2698">
        <w:rPr>
          <w:rFonts w:asciiTheme="minorHAnsi" w:hAnsiTheme="minorHAnsi" w:cs="Times New Roman"/>
          <w:b/>
          <w:u w:val="single"/>
        </w:rPr>
        <w:t xml:space="preserve">both </w:t>
      </w:r>
      <w:r w:rsidRPr="001F2698">
        <w:rPr>
          <w:rFonts w:asciiTheme="minorHAnsi" w:hAnsiTheme="minorHAnsi" w:cs="Times New Roman"/>
          <w:b/>
          <w:iCs/>
          <w:highlight w:val="yellow"/>
          <w:u w:val="single"/>
          <w:bdr w:val="single" w:sz="18" w:space="0" w:color="auto"/>
        </w:rPr>
        <w:t>scientifically and morally indefensible.</w:t>
      </w:r>
    </w:p>
    <w:p w14:paraId="35C0E332" w14:textId="77777777" w:rsidR="001F2698" w:rsidRPr="001F2698" w:rsidRDefault="001F2698" w:rsidP="001F2698">
      <w:pPr>
        <w:rPr>
          <w:rFonts w:cs="Times New Roman"/>
        </w:rPr>
      </w:pPr>
    </w:p>
    <w:p w14:paraId="43D8D320" w14:textId="77777777" w:rsidR="001F2698" w:rsidRPr="001F2698" w:rsidRDefault="001F2698" w:rsidP="001F2698">
      <w:pPr>
        <w:keepNext/>
        <w:keepLines/>
        <w:pageBreakBefore/>
        <w:spacing w:before="200"/>
        <w:jc w:val="center"/>
        <w:outlineLvl w:val="1"/>
        <w:rPr>
          <w:rFonts w:asciiTheme="majorHAnsi" w:eastAsiaTheme="majorEastAsia" w:hAnsiTheme="majorHAnsi" w:cs="Times New Roman"/>
          <w:b/>
          <w:bCs/>
          <w:sz w:val="44"/>
          <w:szCs w:val="44"/>
          <w:u w:val="double"/>
        </w:rPr>
      </w:pPr>
      <w:r w:rsidRPr="001F2698">
        <w:rPr>
          <w:rFonts w:asciiTheme="majorHAnsi" w:eastAsiaTheme="majorEastAsia" w:hAnsiTheme="majorHAnsi" w:cs="Times New Roman"/>
          <w:b/>
          <w:bCs/>
          <w:sz w:val="44"/>
          <w:szCs w:val="44"/>
          <w:u w:val="double"/>
        </w:rPr>
        <w:lastRenderedPageBreak/>
        <w:t>Warming Impacts – Classics</w:t>
      </w:r>
    </w:p>
    <w:p w14:paraId="702843EB"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Brown</w:t>
      </w:r>
    </w:p>
    <w:p w14:paraId="53C291A5"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Warming expands on itself and risk extinction</w:t>
      </w:r>
    </w:p>
    <w:p w14:paraId="6A5A49C5" w14:textId="77777777" w:rsidR="001F2698" w:rsidRPr="001F2698" w:rsidRDefault="001F2698" w:rsidP="001F2698">
      <w:pPr>
        <w:rPr>
          <w:rFonts w:cs="Times New Roman"/>
        </w:rPr>
      </w:pPr>
      <w:r w:rsidRPr="001F2698">
        <w:rPr>
          <w:rFonts w:cs="Times New Roman"/>
          <w:b/>
          <w:sz w:val="26"/>
        </w:rPr>
        <w:t>Brown 8</w:t>
      </w:r>
      <w:r w:rsidRPr="001F2698">
        <w:rPr>
          <w:rFonts w:cs="Times New Roman"/>
        </w:rPr>
        <w:t xml:space="preserve"> (Lester E. Brown, Director and Founder of the global institute of Environment in the U.S “Plan B 3.0: Mobilizing to Save Civilization,” Earth Policy Institute, p. 66, 2008, http://www.earth-policy.org/images/uploads/book_files/pb3book.pdf)</w:t>
      </w:r>
    </w:p>
    <w:p w14:paraId="24CCFAD0" w14:textId="77777777" w:rsidR="001F2698" w:rsidRPr="001F2698" w:rsidRDefault="001F2698" w:rsidP="001F2698">
      <w:pPr>
        <w:rPr>
          <w:rFonts w:cs="Times New Roman"/>
        </w:rPr>
      </w:pPr>
      <w:r w:rsidRPr="001F2698">
        <w:rPr>
          <w:rFonts w:cs="Times New Roman"/>
        </w:rPr>
        <w:t>**We disagree with the author’s use of gendered language</w:t>
      </w:r>
    </w:p>
    <w:p w14:paraId="66BEB4C8" w14:textId="77777777" w:rsidR="001F2698" w:rsidRPr="001F2698" w:rsidRDefault="001F2698" w:rsidP="001F2698">
      <w:pPr>
        <w:rPr>
          <w:rFonts w:ascii="Times New Roman" w:hAnsi="Times New Roman" w:cs="Times New Roman"/>
          <w:sz w:val="24"/>
          <w:u w:val="thick"/>
        </w:rPr>
      </w:pPr>
      <w:r w:rsidRPr="001F2698">
        <w:rPr>
          <w:rFonts w:cs="Times New Roman"/>
          <w:b/>
          <w:u w:val="single"/>
        </w:rPr>
        <w:t xml:space="preserve">Beyond what is already happening, the world faces a risk that some of the feedback mechanisms will begin to kick in, further </w:t>
      </w:r>
      <w:proofErr w:type="gramStart"/>
      <w:r w:rsidRPr="001F2698">
        <w:rPr>
          <w:rFonts w:cs="Times New Roman"/>
          <w:b/>
          <w:u w:val="single"/>
        </w:rPr>
        <w:t>accelerating  the</w:t>
      </w:r>
      <w:proofErr w:type="gramEnd"/>
      <w:r w:rsidRPr="001F2698">
        <w:rPr>
          <w:rFonts w:cs="Times New Roman"/>
          <w:b/>
          <w:u w:val="single"/>
        </w:rPr>
        <w:t xml:space="preserve"> warming process. Scientists</w:t>
      </w:r>
      <w:r w:rsidRPr="001F2698">
        <w:rPr>
          <w:rFonts w:cs="Times New Roman"/>
        </w:rPr>
        <w:t xml:space="preserve"> </w:t>
      </w:r>
      <w:r w:rsidRPr="001F2698">
        <w:rPr>
          <w:rFonts w:cs="Times New Roman"/>
          <w:sz w:val="14"/>
        </w:rPr>
        <w:t xml:space="preserve">who once thought that the Arctic Ocean could be free of ice during the summer </w:t>
      </w:r>
      <w:proofErr w:type="gramStart"/>
      <w:r w:rsidRPr="001F2698">
        <w:rPr>
          <w:rFonts w:cs="Times New Roman"/>
          <w:sz w:val="14"/>
        </w:rPr>
        <w:t>by  2100</w:t>
      </w:r>
      <w:proofErr w:type="gramEnd"/>
      <w:r w:rsidRPr="001F2698">
        <w:rPr>
          <w:rFonts w:cs="Times New Roman"/>
          <w:sz w:val="14"/>
        </w:rPr>
        <w:t xml:space="preserve"> </w:t>
      </w:r>
      <w:r w:rsidRPr="001F2698">
        <w:rPr>
          <w:rFonts w:cs="Times New Roman"/>
          <w:b/>
          <w:u w:val="single"/>
        </w:rPr>
        <w:t xml:space="preserve">now see it occurring by 2030. Even this could turn out to be a conservative estimate.78   This is of particular concern to scientists because of the albedo effect, where the replacement of highly reflective sea ice with darker open water greatly </w:t>
      </w:r>
      <w:proofErr w:type="gramStart"/>
      <w:r w:rsidRPr="001F2698">
        <w:rPr>
          <w:rFonts w:cs="Times New Roman"/>
          <w:b/>
          <w:u w:val="single"/>
        </w:rPr>
        <w:t>increases  heat</w:t>
      </w:r>
      <w:proofErr w:type="gramEnd"/>
      <w:r w:rsidRPr="001F2698">
        <w:rPr>
          <w:rFonts w:cs="Times New Roman"/>
          <w:b/>
          <w:u w:val="single"/>
        </w:rPr>
        <w:t xml:space="preserve"> absorbed from sunlight</w:t>
      </w:r>
      <w:r w:rsidRPr="001F2698">
        <w:rPr>
          <w:rFonts w:cs="Times New Roman"/>
          <w:sz w:val="14"/>
        </w:rPr>
        <w:t xml:space="preserve">. This, of course, </w:t>
      </w:r>
      <w:r w:rsidRPr="001F2698">
        <w:rPr>
          <w:rFonts w:cs="Times New Roman"/>
          <w:b/>
          <w:u w:val="single"/>
        </w:rPr>
        <w:t>has the potential to further accelerate the melting of the Greenland ice sheet</w:t>
      </w:r>
      <w:r w:rsidRPr="001F2698">
        <w:rPr>
          <w:rFonts w:cs="Times New Roman"/>
        </w:rPr>
        <w:t xml:space="preserve">.   </w:t>
      </w:r>
      <w:r w:rsidRPr="001F2698">
        <w:rPr>
          <w:rFonts w:cs="Times New Roman"/>
          <w:sz w:val="14"/>
        </w:rPr>
        <w:t xml:space="preserve">A second feedback loop of concern is the melting of permafrost. This would release billions of tons </w:t>
      </w:r>
      <w:proofErr w:type="gramStart"/>
      <w:r w:rsidRPr="001F2698">
        <w:rPr>
          <w:rFonts w:cs="Times New Roman"/>
          <w:sz w:val="14"/>
        </w:rPr>
        <w:t>of  carbon</w:t>
      </w:r>
      <w:proofErr w:type="gramEnd"/>
      <w:r w:rsidRPr="001F2698">
        <w:rPr>
          <w:rFonts w:cs="Times New Roman"/>
          <w:sz w:val="14"/>
        </w:rPr>
        <w:t xml:space="preserve">, some as methane, a potent greenhouse gas with a global warming effect per ton 25 times that of carbon dioxide.79   </w:t>
      </w:r>
      <w:r w:rsidRPr="001F2698">
        <w:rPr>
          <w:rFonts w:cs="Times New Roman"/>
          <w:b/>
          <w:u w:val="single"/>
        </w:rPr>
        <w:t xml:space="preserve">The risk facing humanity is that climate change could spiral out of control and it will no longer be possible to arrest  trends such as ice melting and rising sea level. At this point, the future of civilization would be at risk.   This combination of melting glaciers, rising seas, and their effects on food security and low-lying </w:t>
      </w:r>
      <w:proofErr w:type="gramStart"/>
      <w:r w:rsidRPr="001F2698">
        <w:rPr>
          <w:rFonts w:cs="Times New Roman"/>
          <w:b/>
          <w:u w:val="single"/>
        </w:rPr>
        <w:t>coastal  cities</w:t>
      </w:r>
      <w:proofErr w:type="gramEnd"/>
      <w:r w:rsidRPr="001F2698">
        <w:rPr>
          <w:rFonts w:cs="Times New Roman"/>
          <w:b/>
          <w:u w:val="single"/>
        </w:rPr>
        <w:t xml:space="preserve"> could overwhelm the capacity of governments to cope. Today it is largely weak states that begin </w:t>
      </w:r>
      <w:proofErr w:type="gramStart"/>
      <w:r w:rsidRPr="001F2698">
        <w:rPr>
          <w:rFonts w:cs="Times New Roman"/>
          <w:b/>
          <w:u w:val="single"/>
        </w:rPr>
        <w:t>to  deteriorate</w:t>
      </w:r>
      <w:proofErr w:type="gramEnd"/>
      <w:r w:rsidRPr="001F2698">
        <w:rPr>
          <w:rFonts w:cs="Times New Roman"/>
          <w:b/>
          <w:u w:val="single"/>
        </w:rPr>
        <w:t xml:space="preserve"> under the pressures of mounting environmental stresses. But the changes just described </w:t>
      </w:r>
      <w:proofErr w:type="gramStart"/>
      <w:r w:rsidRPr="001F2698">
        <w:rPr>
          <w:rFonts w:cs="Times New Roman"/>
          <w:b/>
          <w:u w:val="single"/>
        </w:rPr>
        <w:t>could  overwhelm</w:t>
      </w:r>
      <w:proofErr w:type="gramEnd"/>
      <w:r w:rsidRPr="001F2698">
        <w:rPr>
          <w:rFonts w:cs="Times New Roman"/>
          <w:b/>
          <w:u w:val="single"/>
        </w:rPr>
        <w:t xml:space="preserve"> even the strongest of states. Civilization itself could begin to unravel under these extreme stresses.</w:t>
      </w:r>
      <w:r w:rsidRPr="001F2698">
        <w:rPr>
          <w:rFonts w:ascii="Times New Roman" w:hAnsi="Times New Roman" w:cs="Times New Roman"/>
          <w:sz w:val="24"/>
          <w:u w:val="thick"/>
        </w:rPr>
        <w:t xml:space="preserve"> </w:t>
      </w:r>
    </w:p>
    <w:p w14:paraId="3D2A57D7"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Burke</w:t>
      </w:r>
    </w:p>
    <w:p w14:paraId="1C789E43" w14:textId="77777777" w:rsidR="001F2698" w:rsidRPr="001F2698" w:rsidRDefault="001F2698" w:rsidP="001F2698">
      <w:pPr>
        <w:keepNext/>
        <w:keepLines/>
        <w:spacing w:before="200"/>
        <w:outlineLvl w:val="3"/>
        <w:rPr>
          <w:rFonts w:asciiTheme="minorHAnsi" w:eastAsiaTheme="majorEastAsia" w:hAnsiTheme="minorHAnsi" w:cs="Times New Roman"/>
          <w:b/>
          <w:bCs/>
          <w:iCs/>
          <w:sz w:val="26"/>
        </w:rPr>
      </w:pPr>
      <w:r w:rsidRPr="001F2698">
        <w:rPr>
          <w:rFonts w:asciiTheme="minorHAnsi" w:eastAsiaTheme="majorEastAsia" w:hAnsiTheme="minorHAnsi" w:cs="Times New Roman"/>
          <w:b/>
          <w:bCs/>
          <w:iCs/>
          <w:sz w:val="26"/>
        </w:rPr>
        <w:t>Warming causes extinction</w:t>
      </w:r>
    </w:p>
    <w:p w14:paraId="5A5C2AEF" w14:textId="77777777" w:rsidR="001F2698" w:rsidRPr="001F2698" w:rsidRDefault="001F2698" w:rsidP="001F2698">
      <w:pPr>
        <w:rPr>
          <w:rFonts w:asciiTheme="majorHAnsi" w:eastAsiaTheme="majorEastAsia" w:hAnsiTheme="majorHAnsi" w:cs="Times New Roman"/>
          <w:b/>
          <w:bCs/>
          <w:iCs/>
          <w:sz w:val="26"/>
        </w:rPr>
      </w:pPr>
      <w:r w:rsidRPr="001F2698">
        <w:rPr>
          <w:rFonts w:cs="Times New Roman"/>
          <w:b/>
          <w:sz w:val="26"/>
        </w:rPr>
        <w:t>Burke 8</w:t>
      </w:r>
      <w:r w:rsidRPr="001F2698">
        <w:rPr>
          <w:rFonts w:asciiTheme="minorHAnsi" w:hAnsiTheme="minorHAnsi" w:cs="Times New Roman"/>
          <w:b/>
          <w:bCs/>
          <w:color w:val="000000"/>
        </w:rPr>
        <w:t> </w:t>
      </w:r>
      <w:r w:rsidRPr="001F2698">
        <w:rPr>
          <w:rFonts w:asciiTheme="minorHAnsi" w:hAnsiTheme="minorHAnsi" w:cs="Times New Roman"/>
          <w:color w:val="000000"/>
        </w:rPr>
        <w:t>(Sharon, sr fellow and dir of the energy security project at the Center for a New American Security, Chapter 6 of Climatic Cataclysm: The Foreign Policy and National Security Implications of Climate Change, edited by Kurt Campbell, p 157-165) </w:t>
      </w:r>
    </w:p>
    <w:p w14:paraId="1CE7EE50" w14:textId="77777777" w:rsidR="001F2698" w:rsidRPr="001F2698" w:rsidRDefault="001F2698" w:rsidP="001F2698">
      <w:pPr>
        <w:rPr>
          <w:rFonts w:cs="Times New Roman"/>
        </w:rPr>
      </w:pPr>
      <w:r w:rsidRPr="001F2698">
        <w:rPr>
          <w:rFonts w:asciiTheme="minorHAnsi" w:hAnsiTheme="minorHAnsi" w:cs="Times New Roman"/>
          <w:i/>
          <w:color w:val="000000"/>
        </w:rPr>
        <w:t>**We disagree with the author’s use of gendered language</w:t>
      </w:r>
    </w:p>
    <w:p w14:paraId="08AE4497" w14:textId="77777777" w:rsidR="001F2698" w:rsidRPr="001F2698" w:rsidRDefault="001F2698" w:rsidP="001F2698">
      <w:pPr>
        <w:rPr>
          <w:rFonts w:asciiTheme="minorHAnsi" w:hAnsiTheme="minorHAnsi" w:cs="Times New Roman"/>
          <w:sz w:val="14"/>
        </w:rPr>
      </w:pPr>
      <w:r w:rsidRPr="001F2698">
        <w:rPr>
          <w:rFonts w:asciiTheme="minorHAnsi" w:hAnsiTheme="minorHAnsi" w:cs="Times New Roman"/>
          <w:sz w:val="14"/>
        </w:rPr>
        <w:t>At the same time, however</w:t>
      </w:r>
      <w:r w:rsidRPr="001F2698">
        <w:rPr>
          <w:rFonts w:asciiTheme="minorHAnsi" w:hAnsiTheme="minorHAnsi" w:cs="Times New Roman"/>
          <w:u w:val="single"/>
        </w:rPr>
        <w:t xml:space="preserve">, </w:t>
      </w:r>
      <w:r w:rsidRPr="001F2698">
        <w:rPr>
          <w:rFonts w:asciiTheme="minorHAnsi" w:hAnsiTheme="minorHAnsi" w:cs="Times New Roman"/>
          <w:b/>
          <w:u w:val="single"/>
        </w:rPr>
        <w:t>the implications</w:t>
      </w:r>
      <w:r w:rsidRPr="001F2698">
        <w:rPr>
          <w:rFonts w:asciiTheme="minorHAnsi" w:hAnsiTheme="minorHAnsi" w:cs="Times New Roman"/>
          <w:sz w:val="14"/>
        </w:rPr>
        <w:t xml:space="preserve"> of both trends</w:t>
      </w:r>
      <w:r w:rsidRPr="001F2698">
        <w:rPr>
          <w:rFonts w:asciiTheme="minorHAnsi" w:hAnsiTheme="minorHAnsi" w:cs="Times New Roman"/>
          <w:u w:val="single"/>
        </w:rPr>
        <w:t xml:space="preserve"> </w:t>
      </w:r>
      <w:r w:rsidRPr="001F2698">
        <w:rPr>
          <w:rFonts w:asciiTheme="minorHAnsi" w:hAnsiTheme="minorHAnsi" w:cs="Times New Roman"/>
          <w:b/>
          <w:u w:val="single"/>
        </w:rPr>
        <w:t>for human</w:t>
      </w:r>
      <w:r w:rsidRPr="001F2698">
        <w:rPr>
          <w:rFonts w:asciiTheme="minorHAnsi" w:hAnsiTheme="minorHAnsi" w:cs="Times New Roman"/>
          <w:u w:val="single"/>
        </w:rPr>
        <w:t xml:space="preserve"> </w:t>
      </w:r>
      <w:r w:rsidRPr="001F2698">
        <w:rPr>
          <w:rFonts w:asciiTheme="minorHAnsi" w:hAnsiTheme="minorHAnsi" w:cs="Times New Roman"/>
          <w:sz w:val="14"/>
        </w:rPr>
        <w:t xml:space="preserve">society and </w:t>
      </w:r>
      <w:r w:rsidRPr="001F2698">
        <w:rPr>
          <w:rFonts w:asciiTheme="minorHAnsi" w:hAnsiTheme="minorHAnsi" w:cs="Times New Roman"/>
          <w:b/>
          <w:u w:val="single"/>
        </w:rPr>
        <w:t>survival raise the stakes</w:t>
      </w:r>
      <w:r w:rsidRPr="001F2698">
        <w:rPr>
          <w:rFonts w:asciiTheme="minorHAnsi" w:hAnsiTheme="minorHAnsi" w:cs="Times New Roman"/>
          <w:sz w:val="14"/>
        </w:rPr>
        <w:t xml:space="preserve">; </w:t>
      </w:r>
      <w:r w:rsidRPr="001F2698">
        <w:rPr>
          <w:rFonts w:asciiTheme="minorHAnsi" w:eastAsia="SimSun" w:hAnsiTheme="minorHAnsi" w:cs="Times New Roman"/>
          <w:iCs/>
          <w:spacing w:val="15"/>
          <w:sz w:val="14"/>
          <w:lang w:eastAsia="zh-CN"/>
        </w:rPr>
        <w:t>it is crucial to try to understand what the future might look like in one hundred years in order to act accordingly today.  This scenario, therefore, builds a picture of the plausible effects of catastrophic climate change, and the implications for national security, on the basis of what we know about the past and the present. The purpose is not to "one up" the previous scenarios in awfulness, but rather to attempt to imagine the unimaginable future that is, after all, entirely plausible.  Assumed Climate Effects of the Catastrophic Scenario.  In the catastrophic scenario,</w:t>
      </w:r>
      <w:r w:rsidRPr="001F2698">
        <w:rPr>
          <w:rFonts w:asciiTheme="minorHAnsi" w:hAnsiTheme="minorHAnsi" w:cs="Times New Roman"/>
          <w:u w:val="single"/>
        </w:rPr>
        <w:t xml:space="preserve"> </w:t>
      </w:r>
      <w:r w:rsidRPr="001F2698">
        <w:rPr>
          <w:rFonts w:asciiTheme="minorHAnsi" w:hAnsiTheme="minorHAnsi" w:cs="Times New Roman"/>
          <w:b/>
          <w:u w:val="single"/>
        </w:rPr>
        <w:t>the year 2040 marks an important tipping point. Large-scale, singular events of abrupt climate change will start occurring, greatly exacerbated by the collapse of the Atlantic</w:t>
      </w:r>
      <w:r w:rsidRPr="001F2698">
        <w:rPr>
          <w:rFonts w:asciiTheme="minorHAnsi" w:hAnsiTheme="minorHAnsi" w:cs="Times New Roman"/>
          <w:sz w:val="14"/>
        </w:rPr>
        <w:t xml:space="preserve"> meridional overturning circulation (</w:t>
      </w:r>
      <w:r w:rsidRPr="001F2698">
        <w:rPr>
          <w:rFonts w:asciiTheme="minorHAnsi" w:hAnsiTheme="minorHAnsi" w:cs="Times New Roman"/>
          <w:b/>
          <w:u w:val="single"/>
        </w:rPr>
        <w:t>MOC</w:t>
      </w:r>
      <w:r w:rsidRPr="001F2698">
        <w:rPr>
          <w:rFonts w:asciiTheme="minorHAnsi" w:hAnsiTheme="minorHAnsi" w:cs="Times New Roman"/>
          <w:sz w:val="14"/>
        </w:rPr>
        <w:t xml:space="preserve">), which is believed to play and important role in regulating global climate, particularly in Europe.8 </w:t>
      </w:r>
      <w:r w:rsidRPr="001F2698">
        <w:rPr>
          <w:rFonts w:asciiTheme="minorHAnsi" w:hAnsiTheme="minorHAnsi" w:cs="Times New Roman"/>
          <w:b/>
          <w:u w:val="single"/>
        </w:rPr>
        <w:t>There will be a rapid loss of polar ice, a sudden rise in sea levels</w:t>
      </w:r>
      <w:r w:rsidRPr="001F2698">
        <w:rPr>
          <w:rFonts w:asciiTheme="minorHAnsi" w:hAnsiTheme="minorHAnsi" w:cs="Times New Roman"/>
          <w:sz w:val="14"/>
        </w:rPr>
        <w:t xml:space="preserve">, totaling 2 meters (6.6 feet), </w:t>
      </w:r>
      <w:r w:rsidRPr="001F2698">
        <w:rPr>
          <w:rFonts w:asciiTheme="minorHAnsi" w:hAnsiTheme="minorHAnsi" w:cs="Times New Roman"/>
          <w:b/>
          <w:u w:val="single"/>
        </w:rPr>
        <w:t>and a temperature increase of</w:t>
      </w:r>
      <w:r w:rsidRPr="001F2698">
        <w:rPr>
          <w:rFonts w:asciiTheme="minorHAnsi" w:hAnsiTheme="minorHAnsi" w:cs="Times New Roman"/>
          <w:u w:val="single"/>
        </w:rPr>
        <w:t xml:space="preserve"> </w:t>
      </w:r>
      <w:r w:rsidRPr="001F2698">
        <w:rPr>
          <w:rFonts w:asciiTheme="minorHAnsi" w:hAnsiTheme="minorHAnsi" w:cs="Times New Roman"/>
          <w:sz w:val="14"/>
        </w:rPr>
        <w:t xml:space="preserve">almost </w:t>
      </w:r>
      <w:r w:rsidRPr="001F2698">
        <w:rPr>
          <w:rFonts w:asciiTheme="minorHAnsi" w:hAnsiTheme="minorHAnsi" w:cs="Times New Roman"/>
          <w:b/>
          <w:u w:val="single"/>
        </w:rPr>
        <w:t>5.6°C</w:t>
      </w:r>
      <w:r w:rsidRPr="001F2698">
        <w:rPr>
          <w:rFonts w:asciiTheme="minorHAnsi" w:hAnsiTheme="minorHAnsi" w:cs="Times New Roman"/>
          <w:b/>
          <w:sz w:val="14"/>
        </w:rPr>
        <w:t xml:space="preserve"> </w:t>
      </w:r>
      <w:r w:rsidRPr="001F2698">
        <w:rPr>
          <w:rFonts w:asciiTheme="minorHAnsi" w:eastAsia="SimSun" w:hAnsiTheme="minorHAnsi" w:cs="Times New Roman"/>
          <w:iCs/>
          <w:spacing w:val="15"/>
          <w:sz w:val="14"/>
          <w:lang w:eastAsia="zh-CN"/>
        </w:rPr>
        <w:t xml:space="preserve">(10.1°F) by 2095.  Developing countries, particularly </w:t>
      </w:r>
      <w:r w:rsidRPr="001F2698">
        <w:rPr>
          <w:rFonts w:asciiTheme="minorHAnsi" w:hAnsiTheme="minorHAnsi" w:cs="Times New Roman"/>
          <w:sz w:val="14"/>
        </w:rPr>
        <w:t>those at low latitudes and those reliant on subsistence, rain-fed farming, will be hardest and earliest hit.  All nations, however, will find it difficult to deal with the unpredictable, abrupt, and severe nature of climate change after 2040. These changes will be difficult to anticipate, and equally difficult to mitigate or recover from, particularly as they will recur, possibly on a frequent basis. First, the rise in temperatures alone will present a fundamental</w:t>
      </w:r>
      <w:r w:rsidRPr="001F2698">
        <w:rPr>
          <w:rFonts w:asciiTheme="minorHAnsi" w:eastAsia="SimSun" w:hAnsiTheme="minorHAnsi" w:cs="Times New Roman"/>
          <w:iCs/>
          <w:spacing w:val="15"/>
          <w:sz w:val="14"/>
          <w:lang w:eastAsia="zh-CN"/>
        </w:rPr>
        <w:t xml:space="preserve"> challenge for human health. Indeed, even now, about 250 people die of heatstroke every year in the United States. In a prolonged heat wave in 1980, more than 10,000 people died of heat-related illnesses, and between 5,000 and 10,00 in 1988.9 In 2003, record heat waves in Europe, with temperatures in Paris hitting 40.4°C (104.7°F) and 47.3°C (116.3°F) in parts of Portugal, are estimated to have cost more than 37,000 lives; in the same summer there were at least 2,000 heat-related deaths in India. Average temperatures will increase in most regions, and the western United States, southern Europe, and southern Australia will be particularly vulnerable to prolonged heat spells. The </w:t>
      </w:r>
      <w:proofErr w:type="gramStart"/>
      <w:r w:rsidRPr="001F2698">
        <w:rPr>
          <w:rFonts w:asciiTheme="minorHAnsi" w:eastAsia="SimSun" w:hAnsiTheme="minorHAnsi" w:cs="Times New Roman"/>
          <w:iCs/>
          <w:spacing w:val="15"/>
          <w:sz w:val="14"/>
          <w:lang w:eastAsia="zh-CN"/>
        </w:rPr>
        <w:t>rise in temperatures will</w:t>
      </w:r>
      <w:proofErr w:type="gramEnd"/>
      <w:r w:rsidRPr="001F2698">
        <w:rPr>
          <w:rFonts w:asciiTheme="minorHAnsi" w:eastAsia="SimSun" w:hAnsiTheme="minorHAnsi" w:cs="Times New Roman"/>
          <w:iCs/>
          <w:spacing w:val="15"/>
          <w:sz w:val="14"/>
          <w:lang w:eastAsia="zh-CN"/>
        </w:rPr>
        <w:t xml:space="preserve"> complicated daily life around the world. In Washington, D.C., the average summer temperature is in the low 30s C (high 80s F), getting as high as 40°C (104°F).  With a 5.6°C (10.1°F) increase, that could mean temperatures as high as 45.6°C (114.5°F).  In New Delhi, summer temperatures can reach 45°C (113°F) already, opening the possibility of new highs approaching sO.sOC (123°F). In general, the level of safe exposure is considered to be about 38°C (lOO°F); at hotter temperatures, activity has to be limited and the very old and the very young are especially vulnerable to heat-related ill</w:t>
      </w:r>
      <w:r w:rsidRPr="001F2698">
        <w:rPr>
          <w:rFonts w:asciiTheme="minorHAnsi" w:eastAsia="SimSun" w:hAnsiTheme="minorHAnsi" w:cs="Times New Roman"/>
          <w:iCs/>
          <w:spacing w:val="15"/>
          <w:sz w:val="14"/>
          <w:lang w:eastAsia="zh-CN"/>
        </w:rPr>
        <w:softHyphen/>
        <w:t>ness and mortality.</w:t>
      </w:r>
      <w:r w:rsidRPr="001F2698">
        <w:rPr>
          <w:rFonts w:asciiTheme="minorHAnsi" w:hAnsiTheme="minorHAnsi" w:cs="Times New Roman"/>
          <w:sz w:val="14"/>
        </w:rPr>
        <w:t xml:space="preserve"> </w:t>
      </w:r>
      <w:r w:rsidRPr="001F2698">
        <w:rPr>
          <w:rFonts w:asciiTheme="minorHAnsi" w:hAnsiTheme="minorHAnsi" w:cs="Times New Roman"/>
          <w:b/>
          <w:u w:val="single"/>
        </w:rPr>
        <w:t>Sudden shifts in temperature, which are expected</w:t>
      </w:r>
      <w:r w:rsidRPr="001F2698">
        <w:rPr>
          <w:rFonts w:asciiTheme="minorHAnsi" w:hAnsiTheme="minorHAnsi" w:cs="Times New Roman"/>
          <w:u w:val="single"/>
        </w:rPr>
        <w:t xml:space="preserve"> </w:t>
      </w:r>
      <w:r w:rsidRPr="001F2698">
        <w:rPr>
          <w:rFonts w:asciiTheme="minorHAnsi" w:hAnsiTheme="minorHAnsi" w:cs="Times New Roman"/>
          <w:sz w:val="14"/>
        </w:rPr>
        <w:t>in this scenario,</w:t>
      </w:r>
      <w:r w:rsidRPr="001F2698">
        <w:rPr>
          <w:rFonts w:asciiTheme="minorHAnsi" w:hAnsiTheme="minorHAnsi" w:cs="Times New Roman"/>
          <w:u w:val="single"/>
        </w:rPr>
        <w:t xml:space="preserve"> </w:t>
      </w:r>
      <w:r w:rsidRPr="001F2698">
        <w:rPr>
          <w:rFonts w:asciiTheme="minorHAnsi" w:hAnsiTheme="minorHAnsi" w:cs="Times New Roman"/>
          <w:b/>
          <w:u w:val="single"/>
        </w:rPr>
        <w:t>are</w:t>
      </w:r>
      <w:r w:rsidRPr="001F2698">
        <w:rPr>
          <w:rFonts w:asciiTheme="minorHAnsi" w:hAnsiTheme="minorHAnsi" w:cs="Times New Roman"/>
          <w:u w:val="single"/>
        </w:rPr>
        <w:t xml:space="preserve"> </w:t>
      </w:r>
      <w:r w:rsidRPr="001F2698">
        <w:rPr>
          <w:rFonts w:asciiTheme="minorHAnsi" w:hAnsiTheme="minorHAnsi" w:cs="Times New Roman"/>
          <w:sz w:val="14"/>
        </w:rPr>
        <w:t xml:space="preserve">particularly </w:t>
      </w:r>
      <w:r w:rsidRPr="001F2698">
        <w:rPr>
          <w:rFonts w:asciiTheme="minorHAnsi" w:hAnsiTheme="minorHAnsi" w:cs="Times New Roman"/>
          <w:b/>
          <w:u w:val="single"/>
        </w:rPr>
        <w:t>lethal</w:t>
      </w:r>
      <w:r w:rsidRPr="001F2698">
        <w:rPr>
          <w:rFonts w:asciiTheme="minorHAnsi" w:hAnsiTheme="minorHAnsi" w:cs="Times New Roman"/>
          <w:sz w:val="14"/>
        </w:rPr>
        <w:t xml:space="preserve">.  As a result of higher temperatures and lower, unpredictable precipitation, </w:t>
      </w:r>
      <w:r w:rsidRPr="001F2698">
        <w:rPr>
          <w:rFonts w:asciiTheme="minorHAnsi" w:hAnsiTheme="minorHAnsi" w:cs="Times New Roman"/>
          <w:b/>
          <w:u w:val="single"/>
        </w:rPr>
        <w:t>severe and persistent wildfires will become more common, freshwater will be more scarce, and agricultural productivity will fall,</w:t>
      </w:r>
      <w:r w:rsidRPr="001F2698">
        <w:rPr>
          <w:rFonts w:asciiTheme="minorHAnsi" w:hAnsiTheme="minorHAnsi" w:cs="Times New Roman"/>
          <w:sz w:val="14"/>
        </w:rPr>
        <w:t xml:space="preserve"> </w:t>
      </w:r>
      <w:r w:rsidRPr="001F2698">
        <w:rPr>
          <w:rFonts w:asciiTheme="minorHAnsi" w:eastAsia="SimSun" w:hAnsiTheme="minorHAnsi" w:cs="Times New Roman"/>
          <w:iCs/>
          <w:spacing w:val="15"/>
          <w:sz w:val="14"/>
          <w:lang w:eastAsia="zh-CN"/>
        </w:rPr>
        <w:t>particularly in Southern Europe and the Mediterranean, and the western United States. The World Health Organization estimates that water scarcity already affects two- fifths of the world population-s-some 2.6 billion people. In this scenario,</w:t>
      </w:r>
      <w:r w:rsidRPr="001F2698">
        <w:rPr>
          <w:rFonts w:asciiTheme="minorHAnsi" w:hAnsiTheme="minorHAnsi" w:cs="Times New Roman"/>
          <w:u w:val="single"/>
        </w:rPr>
        <w:t xml:space="preserve"> </w:t>
      </w:r>
      <w:r w:rsidRPr="001F2698">
        <w:rPr>
          <w:rFonts w:asciiTheme="minorHAnsi" w:hAnsiTheme="minorHAnsi" w:cs="Times New Roman"/>
          <w:b/>
          <w:u w:val="single"/>
        </w:rPr>
        <w:t>half the world population will experience persistent water scarcity</w:t>
      </w:r>
      <w:r w:rsidRPr="001F2698">
        <w:rPr>
          <w:rFonts w:asciiTheme="minorHAnsi" w:hAnsiTheme="minorHAnsi" w:cs="Times New Roman"/>
          <w:sz w:val="14"/>
        </w:rPr>
        <w:t xml:space="preserve">. </w:t>
      </w:r>
      <w:r w:rsidRPr="001F2698">
        <w:rPr>
          <w:rFonts w:asciiTheme="minorHAnsi" w:eastAsia="SimSun" w:hAnsiTheme="minorHAnsi" w:cs="Times New Roman"/>
          <w:iCs/>
          <w:spacing w:val="15"/>
          <w:sz w:val="14"/>
          <w:lang w:eastAsia="zh-CN"/>
        </w:rPr>
        <w:t>Regions that depend on annual snowfall and glaciers for water lose their supply; hardest hit will be Central Asia, the Andes, Europe, and western North America</w:t>
      </w:r>
      <w:r w:rsidRPr="001F2698">
        <w:rPr>
          <w:rFonts w:asciiTheme="minorHAnsi" w:hAnsiTheme="minorHAnsi" w:cs="Times New Roman"/>
          <w:sz w:val="14"/>
        </w:rPr>
        <w:t xml:space="preserve">. </w:t>
      </w:r>
      <w:r w:rsidRPr="001F2698">
        <w:rPr>
          <w:rFonts w:asciiTheme="minorHAnsi" w:hAnsiTheme="minorHAnsi" w:cs="Times New Roman"/>
          <w:b/>
          <w:u w:val="single"/>
        </w:rPr>
        <w:t>Some regions may become uninhabitable</w:t>
      </w:r>
      <w:r w:rsidRPr="001F2698">
        <w:rPr>
          <w:rFonts w:asciiTheme="minorHAnsi" w:hAnsiTheme="minorHAnsi" w:cs="Times New Roman"/>
          <w:u w:val="single"/>
        </w:rPr>
        <w:t xml:space="preserve"> </w:t>
      </w:r>
      <w:r w:rsidRPr="001F2698">
        <w:rPr>
          <w:rFonts w:asciiTheme="minorHAnsi" w:eastAsia="SimSun" w:hAnsiTheme="minorHAnsi" w:cs="Times New Roman"/>
          <w:iCs/>
          <w:spacing w:val="15"/>
          <w:sz w:val="14"/>
          <w:lang w:eastAsia="zh-CN"/>
        </w:rPr>
        <w:t>due to lack of water: the Mediter</w:t>
      </w:r>
      <w:r w:rsidRPr="001F2698">
        <w:rPr>
          <w:rFonts w:asciiTheme="minorHAnsi" w:eastAsia="SimSun" w:hAnsiTheme="minorHAnsi" w:cs="Times New Roman"/>
          <w:iCs/>
          <w:spacing w:val="15"/>
          <w:sz w:val="14"/>
          <w:lang w:eastAsia="zh-CN"/>
        </w:rPr>
        <w:softHyphen/>
        <w:t>ranean, much of Central Asia, northern Mexico, and South America. The southwestern United States will lose its current sources of fresh water, but that may be mitigated by an increase in precipitation due to the MOC col</w:t>
      </w:r>
      <w:r w:rsidRPr="001F2698">
        <w:rPr>
          <w:rFonts w:asciiTheme="minorHAnsi" w:eastAsia="SimSun" w:hAnsiTheme="minorHAnsi" w:cs="Times New Roman"/>
          <w:iCs/>
          <w:spacing w:val="15"/>
          <w:sz w:val="14"/>
          <w:lang w:eastAsia="zh-CN"/>
        </w:rPr>
        <w:softHyphen/>
        <w:t>lapse, though precipitation patterns may be irregular. Regional water scarcity will also be mitigated by increases in precipitation in East Africa and East and Southeast Asia, though the risk of floods will increase.</w:t>
      </w:r>
      <w:r w:rsidRPr="001F2698">
        <w:rPr>
          <w:rFonts w:asciiTheme="minorHAnsi" w:hAnsiTheme="minorHAnsi" w:cs="Times New Roman"/>
          <w:sz w:val="14"/>
        </w:rPr>
        <w:t xml:space="preserve"> </w:t>
      </w:r>
      <w:r w:rsidRPr="001F2698">
        <w:rPr>
          <w:rFonts w:asciiTheme="minorHAnsi" w:hAnsiTheme="minorHAnsi" w:cs="Times New Roman"/>
          <w:b/>
          <w:u w:val="single"/>
        </w:rPr>
        <w:t>The lack of rainfall will</w:t>
      </w:r>
      <w:r w:rsidRPr="001F2698">
        <w:rPr>
          <w:rFonts w:asciiTheme="minorHAnsi" w:hAnsiTheme="minorHAnsi" w:cs="Times New Roman"/>
          <w:u w:val="single"/>
        </w:rPr>
        <w:t xml:space="preserve"> </w:t>
      </w:r>
      <w:r w:rsidRPr="001F2698">
        <w:rPr>
          <w:rFonts w:asciiTheme="minorHAnsi" w:hAnsiTheme="minorHAnsi" w:cs="Times New Roman"/>
          <w:sz w:val="14"/>
        </w:rPr>
        <w:t xml:space="preserve">also </w:t>
      </w:r>
      <w:r w:rsidRPr="001F2698">
        <w:rPr>
          <w:rFonts w:asciiTheme="minorHAnsi" w:hAnsiTheme="minorHAnsi" w:cs="Times New Roman"/>
          <w:b/>
          <w:u w:val="single"/>
        </w:rPr>
        <w:t>threaten tropical forests and their dependent species with extinction</w:t>
      </w:r>
      <w:r w:rsidRPr="001F2698">
        <w:rPr>
          <w:rFonts w:asciiTheme="minorHAnsi" w:hAnsiTheme="minorHAnsi" w:cs="Times New Roman"/>
          <w:u w:val="single"/>
        </w:rPr>
        <w:t xml:space="preserve">. </w:t>
      </w:r>
      <w:r w:rsidRPr="001F2698">
        <w:rPr>
          <w:rFonts w:asciiTheme="minorHAnsi" w:hAnsiTheme="minorHAnsi" w:cs="Times New Roman"/>
          <w:sz w:val="14"/>
        </w:rPr>
        <w:t xml:space="preserve"> Declining agricultural productivity will be an acute challenge. </w:t>
      </w:r>
      <w:r w:rsidRPr="001F2698">
        <w:rPr>
          <w:rFonts w:asciiTheme="minorHAnsi" w:hAnsiTheme="minorHAnsi" w:cs="Times New Roman"/>
          <w:b/>
          <w:u w:val="single"/>
        </w:rPr>
        <w:t>The heat, together with shifting and unpredictable precipitation patterns and melting glaciers, will dry</w:t>
      </w:r>
      <w:r w:rsidRPr="001F2698">
        <w:rPr>
          <w:rFonts w:asciiTheme="minorHAnsi" w:hAnsiTheme="minorHAnsi" w:cs="Times New Roman"/>
          <w:b/>
          <w:sz w:val="14"/>
        </w:rPr>
        <w:t xml:space="preserve"> </w:t>
      </w:r>
      <w:r w:rsidRPr="001F2698">
        <w:rPr>
          <w:rFonts w:asciiTheme="minorHAnsi" w:hAnsiTheme="minorHAnsi" w:cs="Times New Roman"/>
          <w:sz w:val="14"/>
        </w:rPr>
        <w:t xml:space="preserve">out many areas, including today's </w:t>
      </w:r>
      <w:r w:rsidRPr="001F2698">
        <w:rPr>
          <w:rFonts w:asciiTheme="minorHAnsi" w:hAnsiTheme="minorHAnsi" w:cs="Times New Roman"/>
          <w:b/>
          <w:u w:val="single"/>
        </w:rPr>
        <w:t>grain-exporting regions</w:t>
      </w:r>
      <w:r w:rsidRPr="001F2698">
        <w:rPr>
          <w:rFonts w:asciiTheme="minorHAnsi" w:hAnsiTheme="minorHAnsi" w:cs="Times New Roman"/>
          <w:u w:val="single"/>
        </w:rPr>
        <w:t>.</w:t>
      </w:r>
      <w:r w:rsidRPr="001F2698">
        <w:rPr>
          <w:rFonts w:asciiTheme="minorHAnsi" w:hAnsiTheme="minorHAnsi" w:cs="Times New Roman"/>
          <w:sz w:val="14"/>
        </w:rPr>
        <w:t xml:space="preserve"> </w:t>
      </w:r>
      <w:r w:rsidRPr="001F2698">
        <w:rPr>
          <w:rFonts w:asciiTheme="minorHAnsi" w:eastAsia="SimSun" w:hAnsiTheme="minorHAnsi" w:cs="Times New Roman"/>
          <w:iCs/>
          <w:spacing w:val="15"/>
          <w:sz w:val="14"/>
          <w:lang w:eastAsia="zh-CN"/>
        </w:rPr>
        <w:t>The largest decreases in precipitation will be in North Africa, the Middle East, Cen tral America, the Caribbean, and northeastern South America, including Amazonia. The World Food Program estimates that nearly 1 billion people suffer from chronic hunger today, almost 15 million of them refugees from conflict and natural disasters. According to the World Food Program, "More than nine out of ten of those who die I of chronic hunger] are simply trapped by poverty in remote rural areas or urban slums. They do not make the news. They just die."</w:t>
      </w:r>
      <w:r w:rsidRPr="001F2698">
        <w:rPr>
          <w:rFonts w:asciiTheme="minorHAnsi" w:hAnsiTheme="minorHAnsi" w:cs="Times New Roman"/>
          <w:sz w:val="14"/>
        </w:rPr>
        <w:t xml:space="preserve"> </w:t>
      </w:r>
      <w:r w:rsidRPr="001F2698">
        <w:rPr>
          <w:rFonts w:asciiTheme="minorHAnsi" w:hAnsiTheme="minorHAnsi" w:cs="Times New Roman"/>
          <w:b/>
          <w:u w:val="single"/>
        </w:rPr>
        <w:t>Mortality rates from hunger and lack of water will skyrocket</w:t>
      </w:r>
      <w:r w:rsidRPr="001F2698">
        <w:rPr>
          <w:rFonts w:asciiTheme="minorHAnsi" w:hAnsiTheme="minorHAnsi" w:cs="Times New Roman"/>
          <w:sz w:val="14"/>
        </w:rPr>
        <w:t xml:space="preserve"> </w:t>
      </w:r>
      <w:r w:rsidRPr="001F2698">
        <w:rPr>
          <w:rFonts w:asciiTheme="minorHAnsi" w:eastAsia="SimSun" w:hAnsiTheme="minorHAnsi" w:cs="Times New Roman"/>
          <w:iCs/>
          <w:spacing w:val="15"/>
          <w:sz w:val="14"/>
          <w:lang w:eastAsia="zh-CN"/>
        </w:rPr>
        <w:t>over the next century, and given all that wiII be happening, that will probably not make the news, either--people will just die.  Over the next one hundred years, the "breadbasket" regions of the world will shift northward. Consequently, formerly subarctic regions will be able to support farming, but these regions' traditionally small human populations and lack of infrastructure, including roads and utilities, will make the dra</w:t>
      </w:r>
      <w:r w:rsidRPr="001F2698">
        <w:rPr>
          <w:rFonts w:asciiTheme="minorHAnsi" w:eastAsia="SimSun" w:hAnsiTheme="minorHAnsi" w:cs="Times New Roman"/>
          <w:iCs/>
          <w:spacing w:val="15"/>
          <w:sz w:val="14"/>
          <w:lang w:eastAsia="zh-CN"/>
        </w:rPr>
        <w:softHyphen/>
        <w:t>matic expansion of agriculture a challenge. Moreover</w:t>
      </w:r>
      <w:r w:rsidRPr="001F2698">
        <w:rPr>
          <w:rFonts w:asciiTheme="minorHAnsi" w:hAnsiTheme="minorHAnsi" w:cs="Times New Roman"/>
          <w:sz w:val="14"/>
        </w:rPr>
        <w:t xml:space="preserve">, </w:t>
      </w:r>
      <w:r w:rsidRPr="001F2698">
        <w:rPr>
          <w:rFonts w:asciiTheme="minorHAnsi" w:hAnsiTheme="minorHAnsi" w:cs="Times New Roman"/>
          <w:b/>
          <w:u w:val="single"/>
        </w:rPr>
        <w:t>extreme year-to-year climate variability may make sustainable agriculture unlikely</w:t>
      </w:r>
      <w:r w:rsidRPr="001F2698">
        <w:rPr>
          <w:rFonts w:asciiTheme="minorHAnsi" w:hAnsiTheme="minorHAnsi" w:cs="Times New Roman"/>
          <w:u w:val="single"/>
        </w:rPr>
        <w:t>,</w:t>
      </w:r>
      <w:r w:rsidRPr="001F2698">
        <w:rPr>
          <w:rFonts w:asciiTheme="minorHAnsi" w:hAnsiTheme="minorHAnsi" w:cs="Times New Roman"/>
          <w:sz w:val="14"/>
        </w:rPr>
        <w:t xml:space="preserve"> </w:t>
      </w:r>
      <w:r w:rsidRPr="001F2698">
        <w:rPr>
          <w:rFonts w:asciiTheme="minorHAnsi" w:eastAsia="SimSun" w:hAnsiTheme="minorHAnsi" w:cs="Times New Roman"/>
          <w:iCs/>
          <w:spacing w:val="15"/>
          <w:sz w:val="14"/>
          <w:lang w:eastAsia="zh-CN"/>
        </w:rPr>
        <w:t>at least on the scale needed. Northwestern Europe, too, will see shorter growing seasons and declining crop yields because it will actually experience colder winters, due to the collapse of the MOC.  At the same time that the resource base to support humanity is shrinking, there will be less inhabitable land.</w:t>
      </w:r>
      <w:r w:rsidRPr="001F2698">
        <w:rPr>
          <w:rFonts w:asciiTheme="minorHAnsi" w:hAnsiTheme="minorHAnsi" w:cs="Times New Roman"/>
          <w:sz w:val="14"/>
        </w:rPr>
        <w:t xml:space="preserve"> </w:t>
      </w:r>
      <w:r w:rsidRPr="001F2698">
        <w:rPr>
          <w:rFonts w:asciiTheme="minorHAnsi" w:hAnsiTheme="minorHAnsi" w:cs="Times New Roman"/>
          <w:b/>
          <w:u w:val="single"/>
        </w:rPr>
        <w:t>Ten percent of the world population now lives in low-elevation coastal zones</w:t>
      </w:r>
      <w:r w:rsidRPr="001F2698">
        <w:rPr>
          <w:rFonts w:asciiTheme="minorHAnsi" w:hAnsiTheme="minorHAnsi" w:cs="Times New Roman"/>
          <w:b/>
          <w:sz w:val="14"/>
        </w:rPr>
        <w:t xml:space="preserve"> </w:t>
      </w:r>
      <w:r w:rsidRPr="001F2698">
        <w:rPr>
          <w:rFonts w:asciiTheme="minorHAnsi" w:hAnsiTheme="minorHAnsi" w:cs="Times New Roman"/>
          <w:sz w:val="14"/>
        </w:rPr>
        <w:t xml:space="preserve">(all land contiguous with the coast that is 10 meters or less in elevation) </w:t>
      </w:r>
      <w:r w:rsidRPr="001F2698">
        <w:rPr>
          <w:rFonts w:asciiTheme="minorHAnsi" w:hAnsiTheme="minorHAnsi" w:cs="Times New Roman"/>
          <w:b/>
          <w:u w:val="single"/>
        </w:rPr>
        <w:t>that will experience sea level rises of</w:t>
      </w:r>
      <w:r w:rsidRPr="001F2698">
        <w:rPr>
          <w:rFonts w:asciiTheme="minorHAnsi" w:hAnsiTheme="minorHAnsi" w:cs="Times New Roman"/>
          <w:sz w:val="14"/>
        </w:rPr>
        <w:t xml:space="preserve"> 6.6 feet (</w:t>
      </w:r>
      <w:r w:rsidRPr="001F2698">
        <w:rPr>
          <w:rFonts w:asciiTheme="minorHAnsi" w:hAnsiTheme="minorHAnsi" w:cs="Times New Roman"/>
          <w:b/>
          <w:u w:val="single"/>
        </w:rPr>
        <w:t>2 meters</w:t>
      </w:r>
      <w:r w:rsidRPr="001F2698">
        <w:rPr>
          <w:rFonts w:asciiTheme="minorHAnsi" w:hAnsiTheme="minorHAnsi" w:cs="Times New Roman"/>
          <w:sz w:val="14"/>
        </w:rPr>
        <w:t xml:space="preserve">) </w:t>
      </w:r>
      <w:r w:rsidRPr="001F2698">
        <w:rPr>
          <w:rFonts w:asciiTheme="minorHAnsi" w:eastAsia="SimSun" w:hAnsiTheme="minorHAnsi" w:cs="Times New Roman"/>
          <w:iCs/>
          <w:spacing w:val="15"/>
          <w:sz w:val="14"/>
          <w:lang w:eastAsia="zh-CN"/>
        </w:rPr>
        <w:t xml:space="preserve">in this </w:t>
      </w:r>
      <w:r w:rsidRPr="001F2698">
        <w:rPr>
          <w:rFonts w:asciiTheme="minorHAnsi" w:eastAsia="SimSun" w:hAnsiTheme="minorHAnsi" w:cs="Times New Roman"/>
          <w:iCs/>
          <w:spacing w:val="15"/>
          <w:sz w:val="14"/>
          <w:lang w:eastAsia="zh-CN"/>
        </w:rPr>
        <w:lastRenderedPageBreak/>
        <w:t>scenario and 9.8 feet (3 meters) in the North Atlantic, given the loss of the MOC. Most major cities at or near sea level have some kind of flood protection, so high tides alone will not lead to the inundation of these cities. Consider, however, that</w:t>
      </w:r>
      <w:r w:rsidRPr="001F2698">
        <w:rPr>
          <w:rFonts w:asciiTheme="minorHAnsi" w:hAnsiTheme="minorHAnsi" w:cs="Times New Roman"/>
          <w:u w:val="single"/>
        </w:rPr>
        <w:t xml:space="preserve"> </w:t>
      </w:r>
      <w:r w:rsidRPr="001F2698">
        <w:rPr>
          <w:rFonts w:asciiTheme="minorHAnsi" w:hAnsiTheme="minorHAnsi" w:cs="Times New Roman"/>
          <w:b/>
          <w:u w:val="single"/>
        </w:rPr>
        <w:t>the combined effects of more frequent and severe weather events and higher sea levels could well lead to increased flood</w:t>
      </w:r>
      <w:r w:rsidRPr="001F2698">
        <w:rPr>
          <w:rFonts w:asciiTheme="minorHAnsi" w:hAnsiTheme="minorHAnsi" w:cs="Times New Roman"/>
          <w:b/>
          <w:u w:val="single"/>
        </w:rPr>
        <w:softHyphen/>
        <w:t>ing from coastal storms and coastal erosion</w:t>
      </w:r>
      <w:r w:rsidRPr="001F2698">
        <w:rPr>
          <w:rFonts w:asciiTheme="minorHAnsi" w:hAnsiTheme="minorHAnsi" w:cs="Times New Roman"/>
          <w:sz w:val="14"/>
        </w:rPr>
        <w:t>. In any case, there will be saltwa</w:t>
      </w:r>
      <w:r w:rsidRPr="001F2698">
        <w:rPr>
          <w:rFonts w:asciiTheme="minorHAnsi" w:hAnsiTheme="minorHAnsi" w:cs="Times New Roman"/>
          <w:sz w:val="14"/>
        </w:rPr>
        <w:softHyphen/>
        <w:t xml:space="preserve">ter intrusion into coastal water supplies, rising water tables, and the loss of coastal and upstream wetlands, with impacts on fisheries.  </w:t>
      </w:r>
      <w:r w:rsidRPr="001F2698">
        <w:rPr>
          <w:rFonts w:asciiTheme="minorHAnsi" w:hAnsiTheme="minorHAnsi" w:cs="Times New Roman"/>
          <w:b/>
          <w:u w:val="single"/>
        </w:rPr>
        <w:t>The rise could</w:t>
      </w:r>
      <w:r w:rsidRPr="001F2698">
        <w:rPr>
          <w:rFonts w:asciiTheme="minorHAnsi" w:hAnsiTheme="minorHAnsi" w:cs="Times New Roman"/>
          <w:u w:val="single"/>
        </w:rPr>
        <w:t xml:space="preserve"> </w:t>
      </w:r>
      <w:r w:rsidRPr="001F2698">
        <w:rPr>
          <w:rFonts w:asciiTheme="minorHAnsi" w:hAnsiTheme="minorHAnsi" w:cs="Times New Roman"/>
          <w:sz w:val="14"/>
        </w:rPr>
        <w:t xml:space="preserve">well </w:t>
      </w:r>
      <w:r w:rsidRPr="001F2698">
        <w:rPr>
          <w:rFonts w:asciiTheme="minorHAnsi" w:hAnsiTheme="minorHAnsi" w:cs="Times New Roman"/>
          <w:b/>
          <w:u w:val="single"/>
        </w:rPr>
        <w:t>occur in</w:t>
      </w:r>
      <w:r w:rsidRPr="001F2698">
        <w:rPr>
          <w:rFonts w:asciiTheme="minorHAnsi" w:hAnsiTheme="minorHAnsi" w:cs="Times New Roman"/>
          <w:u w:val="single"/>
        </w:rPr>
        <w:t xml:space="preserve"> </w:t>
      </w:r>
      <w:r w:rsidRPr="001F2698">
        <w:rPr>
          <w:rFonts w:asciiTheme="minorHAnsi" w:hAnsiTheme="minorHAnsi" w:cs="Times New Roman"/>
          <w:sz w:val="14"/>
        </w:rPr>
        <w:t>several</w:t>
      </w:r>
      <w:r w:rsidRPr="001F2698">
        <w:rPr>
          <w:rFonts w:asciiTheme="minorHAnsi" w:hAnsiTheme="minorHAnsi" w:cs="Times New Roman"/>
          <w:u w:val="single"/>
        </w:rPr>
        <w:t xml:space="preserve"> </w:t>
      </w:r>
      <w:r w:rsidRPr="001F2698">
        <w:rPr>
          <w:rFonts w:asciiTheme="minorHAnsi" w:hAnsiTheme="minorHAnsi" w:cs="Times New Roman"/>
          <w:b/>
          <w:u w:val="single"/>
        </w:rPr>
        <w:t>quick pulses</w:t>
      </w:r>
      <w:r w:rsidRPr="001F2698">
        <w:rPr>
          <w:rFonts w:asciiTheme="minorHAnsi" w:hAnsiTheme="minorHAnsi" w:cs="Times New Roman"/>
          <w:u w:val="single"/>
        </w:rPr>
        <w:t>,</w:t>
      </w:r>
      <w:r w:rsidRPr="001F2698">
        <w:rPr>
          <w:rFonts w:asciiTheme="minorHAnsi" w:hAnsiTheme="minorHAnsi" w:cs="Times New Roman"/>
          <w:sz w:val="14"/>
        </w:rPr>
        <w:t xml:space="preserve"> with relatively stable peri</w:t>
      </w:r>
      <w:r w:rsidRPr="001F2698">
        <w:rPr>
          <w:rFonts w:asciiTheme="minorHAnsi" w:hAnsiTheme="minorHAnsi" w:cs="Times New Roman"/>
          <w:sz w:val="14"/>
        </w:rPr>
        <w:softHyphen/>
        <w:t xml:space="preserve">ods in between, which will complicate planning and adaptation and make any kind of orderly or managed evacuation unlikely. </w:t>
      </w:r>
      <w:r w:rsidRPr="001F2698">
        <w:rPr>
          <w:rFonts w:asciiTheme="minorHAnsi" w:hAnsiTheme="minorHAnsi" w:cs="Times New Roman"/>
          <w:b/>
          <w:u w:val="single"/>
        </w:rPr>
        <w:t>Inundation plus the combined effects of higher sea levels and more frequent tropical storms may leave many large coastal cities uninhabitable, including</w:t>
      </w:r>
      <w:r w:rsidRPr="001F2698">
        <w:rPr>
          <w:rFonts w:asciiTheme="minorHAnsi" w:hAnsiTheme="minorHAnsi" w:cs="Times New Roman"/>
          <w:u w:val="single"/>
        </w:rPr>
        <w:t xml:space="preserve"> </w:t>
      </w:r>
      <w:r w:rsidRPr="001F2698">
        <w:rPr>
          <w:rFonts w:asciiTheme="minorHAnsi" w:hAnsiTheme="minorHAnsi" w:cs="Times New Roman"/>
          <w:sz w:val="14"/>
        </w:rPr>
        <w:t>the largest American cities</w:t>
      </w:r>
      <w:r w:rsidRPr="001F2698">
        <w:rPr>
          <w:rFonts w:asciiTheme="minorHAnsi" w:hAnsiTheme="minorHAnsi" w:cs="Times New Roman"/>
          <w:u w:val="single"/>
        </w:rPr>
        <w:t xml:space="preserve">, </w:t>
      </w:r>
      <w:r w:rsidRPr="001F2698">
        <w:rPr>
          <w:rFonts w:asciiTheme="minorHAnsi" w:hAnsiTheme="minorHAnsi" w:cs="Times New Roman"/>
          <w:b/>
          <w:u w:val="single"/>
        </w:rPr>
        <w:t>New York City and Los Angeles, focal points for the national economy</w:t>
      </w:r>
      <w:r w:rsidRPr="001F2698">
        <w:rPr>
          <w:rFonts w:asciiTheme="minorHAnsi" w:hAnsiTheme="minorHAnsi" w:cs="Times New Roman"/>
          <w:u w:val="single"/>
        </w:rPr>
        <w:t xml:space="preserve"> </w:t>
      </w:r>
      <w:r w:rsidRPr="001F2698">
        <w:rPr>
          <w:rFonts w:asciiTheme="minorHAnsi" w:eastAsia="SimSun" w:hAnsiTheme="minorHAnsi" w:cs="Times New Roman"/>
          <w:iCs/>
          <w:spacing w:val="15"/>
          <w:sz w:val="14"/>
          <w:lang w:eastAsia="zh-CN"/>
        </w:rPr>
        <w:t>with a combined total of almost 33 million people in their metropolitan areas today. Resettling coastal populations will be a crippling challenge, even for the United States.  Sea level rises also will affect food security. Significant fertile deltas will become largely uncultivable because of inundation and more frequent and higher storm surges that reach farther inland.</w:t>
      </w:r>
      <w:r w:rsidRPr="001F2698">
        <w:rPr>
          <w:rFonts w:asciiTheme="minorHAnsi" w:hAnsiTheme="minorHAnsi" w:cs="Times New Roman"/>
          <w:sz w:val="14"/>
        </w:rPr>
        <w:t xml:space="preserve"> </w:t>
      </w:r>
      <w:r w:rsidRPr="001F2698">
        <w:rPr>
          <w:rFonts w:asciiTheme="minorHAnsi" w:hAnsiTheme="minorHAnsi" w:cs="Times New Roman"/>
          <w:b/>
          <w:u w:val="single"/>
        </w:rPr>
        <w:t>Fisheries and marine eco</w:t>
      </w:r>
      <w:r w:rsidRPr="001F2698">
        <w:rPr>
          <w:rFonts w:asciiTheme="minorHAnsi" w:hAnsiTheme="minorHAnsi" w:cs="Times New Roman"/>
          <w:b/>
          <w:u w:val="single"/>
        </w:rPr>
        <w:softHyphen/>
        <w:t>systems</w:t>
      </w:r>
      <w:r w:rsidRPr="001F2698">
        <w:rPr>
          <w:rFonts w:asciiTheme="minorHAnsi" w:hAnsiTheme="minorHAnsi" w:cs="Times New Roman"/>
          <w:sz w:val="14"/>
        </w:rPr>
        <w:t xml:space="preserve">, particularly in the North Atlantic, </w:t>
      </w:r>
      <w:r w:rsidRPr="001F2698">
        <w:rPr>
          <w:rFonts w:asciiTheme="minorHAnsi" w:hAnsiTheme="minorHAnsi" w:cs="Times New Roman"/>
          <w:b/>
          <w:u w:val="single"/>
        </w:rPr>
        <w:t>will collapse</w:t>
      </w:r>
      <w:r w:rsidRPr="001F2698">
        <w:rPr>
          <w:rFonts w:asciiTheme="minorHAnsi" w:hAnsiTheme="minorHAnsi" w:cs="Times New Roman"/>
          <w:u w:val="single"/>
        </w:rPr>
        <w:t xml:space="preserve">. </w:t>
      </w:r>
      <w:r w:rsidRPr="001F2698">
        <w:rPr>
          <w:rFonts w:asciiTheme="minorHAnsi" w:hAnsiTheme="minorHAnsi" w:cs="Times New Roman"/>
          <w:sz w:val="14"/>
        </w:rPr>
        <w:t xml:space="preserve"> Locally devastating weather events will be the new norm for coastal and mid-latitude locations-wind and flood damage will be much more intense.  </w:t>
      </w:r>
      <w:r w:rsidRPr="001F2698">
        <w:rPr>
          <w:rFonts w:asciiTheme="minorHAnsi" w:hAnsiTheme="minorHAnsi" w:cs="Times New Roman"/>
          <w:b/>
          <w:u w:val="single"/>
        </w:rPr>
        <w:t xml:space="preserve">There will be frequent losses of life, property, and infrastructure-and this will happen </w:t>
      </w:r>
      <w:r w:rsidRPr="001F2698">
        <w:rPr>
          <w:rFonts w:asciiTheme="minorHAnsi" w:hAnsiTheme="minorHAnsi" w:cs="Times New Roman"/>
          <w:b/>
          <w:i/>
          <w:u w:val="single"/>
        </w:rPr>
        <w:t>every year</w:t>
      </w:r>
      <w:r w:rsidRPr="001F2698">
        <w:rPr>
          <w:rFonts w:asciiTheme="minorHAnsi" w:hAnsiTheme="minorHAnsi" w:cs="Times New Roman"/>
          <w:i/>
          <w:u w:val="single"/>
        </w:rPr>
        <w:t xml:space="preserve">. </w:t>
      </w:r>
      <w:r w:rsidRPr="001F2698">
        <w:rPr>
          <w:rFonts w:asciiTheme="minorHAnsi" w:eastAsia="SimSun" w:hAnsiTheme="minorHAnsi" w:cs="Times New Roman"/>
          <w:iCs/>
          <w:spacing w:val="15"/>
          <w:sz w:val="14"/>
          <w:lang w:eastAsia="zh-CN"/>
        </w:rPr>
        <w:t>Although water scarcity and food security will dis</w:t>
      </w:r>
      <w:r w:rsidRPr="001F2698">
        <w:rPr>
          <w:rFonts w:asciiTheme="minorHAnsi" w:eastAsia="SimSun" w:hAnsiTheme="minorHAnsi" w:cs="Times New Roman"/>
          <w:iCs/>
          <w:spacing w:val="15"/>
          <w:sz w:val="14"/>
          <w:lang w:eastAsia="zh-CN"/>
        </w:rPr>
        <w:softHyphen/>
        <w:t>proportionately affect poor countries-they already do-extreme weather events will be more or less evenly distributed around the world. Regions affected by tropical storms, including typhoons and hurricanes, will include all three coasts of the United States; all of Mexico and Central America; the Caribbean islands; East, Southeast and South Asia; and many South Pacific and Indian Ocean islands. Recent isolated events when coastal storms made landfall in the South Atlantic, Europe, and the Arabian Sea in the last few years suggest that these regions will also experience a rise in the incidence of extreme storms.  In these circumstances, there will be an across-the-board decline in human development indicators. Life spans will shorten, incomes will drop, health will deteriorate-including as a result of proliferating diseases-infant mortality will rise, and</w:t>
      </w:r>
      <w:r w:rsidRPr="001F2698">
        <w:rPr>
          <w:rFonts w:asciiTheme="minorHAnsi" w:hAnsiTheme="minorHAnsi" w:cs="Times New Roman"/>
          <w:sz w:val="14"/>
        </w:rPr>
        <w:t xml:space="preserve"> </w:t>
      </w:r>
      <w:r w:rsidRPr="001F2698">
        <w:rPr>
          <w:rFonts w:asciiTheme="minorHAnsi" w:hAnsiTheme="minorHAnsi" w:cs="Times New Roman"/>
          <w:b/>
          <w:u w:val="single"/>
        </w:rPr>
        <w:t>there will be a decline in personal freedoms as states fall to</w:t>
      </w:r>
      <w:r w:rsidRPr="001F2698">
        <w:rPr>
          <w:rFonts w:asciiTheme="minorHAnsi" w:hAnsiTheme="minorHAnsi" w:cs="Times New Roman"/>
          <w:u w:val="single"/>
        </w:rPr>
        <w:t xml:space="preserve"> </w:t>
      </w:r>
      <w:r w:rsidRPr="001F2698">
        <w:rPr>
          <w:rFonts w:asciiTheme="minorHAnsi" w:hAnsiTheme="minorHAnsi" w:cs="Times New Roman"/>
          <w:sz w:val="14"/>
        </w:rPr>
        <w:t>anocracy (a situation where central authority in a state is weak or non</w:t>
      </w:r>
      <w:r w:rsidRPr="001F2698">
        <w:rPr>
          <w:rFonts w:asciiTheme="minorHAnsi" w:hAnsiTheme="minorHAnsi" w:cs="Times New Roman"/>
          <w:sz w:val="14"/>
        </w:rPr>
        <w:softHyphen/>
        <w:t xml:space="preserve">existent and power has devolved to more regional or local actors, such as tribes) and </w:t>
      </w:r>
      <w:r w:rsidRPr="001F2698">
        <w:rPr>
          <w:rFonts w:asciiTheme="minorHAnsi" w:hAnsiTheme="minorHAnsi" w:cs="Times New Roman"/>
          <w:b/>
          <w:u w:val="single"/>
        </w:rPr>
        <w:t>autocracy</w:t>
      </w:r>
      <w:r w:rsidRPr="001F2698">
        <w:rPr>
          <w:rFonts w:asciiTheme="minorHAnsi" w:hAnsiTheme="minorHAnsi" w:cs="Times New Roman"/>
          <w:sz w:val="14"/>
        </w:rPr>
        <w:t xml:space="preserve">.  </w:t>
      </w:r>
      <w:r w:rsidRPr="001F2698">
        <w:rPr>
          <w:rFonts w:asciiTheme="minorHAnsi" w:eastAsia="SimSun" w:hAnsiTheme="minorHAnsi" w:cs="Times New Roman"/>
          <w:iCs/>
          <w:spacing w:val="15"/>
          <w:sz w:val="14"/>
          <w:lang w:eastAsia="zh-CN"/>
        </w:rPr>
        <w:t xml:space="preserve">The Age of Survival: Imagining the Unimaginable </w:t>
      </w:r>
      <w:proofErr w:type="gramStart"/>
      <w:r w:rsidRPr="001F2698">
        <w:rPr>
          <w:rFonts w:asciiTheme="minorHAnsi" w:eastAsia="SimSun" w:hAnsiTheme="minorHAnsi" w:cs="Times New Roman"/>
          <w:iCs/>
          <w:spacing w:val="15"/>
          <w:sz w:val="14"/>
          <w:lang w:eastAsia="zh-CN"/>
        </w:rPr>
        <w:t>Future  If</w:t>
      </w:r>
      <w:proofErr w:type="gramEnd"/>
      <w:r w:rsidRPr="001F2698">
        <w:rPr>
          <w:rFonts w:asciiTheme="minorHAnsi" w:eastAsia="SimSun" w:hAnsiTheme="minorHAnsi" w:cs="Times New Roman"/>
          <w:iCs/>
          <w:spacing w:val="15"/>
          <w:sz w:val="14"/>
          <w:lang w:eastAsia="zh-CN"/>
        </w:rPr>
        <w:t xml:space="preserve"> New Orleans is one harbinger of the future, Somalia is another. With a weak and barely functional central government that does not enjoy the trust and confidence of the public, the nation has descended into clan warfare. Mortality rates for combatants and noncombatants are high. Neighboring Ethiopia has intervened, with troops on the ground in Mogadishu and else</w:t>
      </w:r>
      <w:r w:rsidRPr="001F2698">
        <w:rPr>
          <w:rFonts w:asciiTheme="minorHAnsi" w:eastAsia="SimSun" w:hAnsiTheme="minorHAnsi" w:cs="Times New Roman"/>
          <w:iCs/>
          <w:spacing w:val="15"/>
          <w:sz w:val="14"/>
          <w:lang w:eastAsia="zh-CN"/>
        </w:rPr>
        <w:softHyphen/>
        <w:t>where, a small African Union peacekeeping force is present in the country, and the United States has conducted military missions in Somalia within the last year, including air strikes aimed at terrorist groups that the United States government has said are finding safe haven in the chaos." In a July 2007 report, the UN Monitoring Group on Somalia reported that the nation is "lit</w:t>
      </w:r>
      <w:r w:rsidRPr="001F2698">
        <w:rPr>
          <w:rFonts w:asciiTheme="minorHAnsi" w:eastAsia="SimSun" w:hAnsiTheme="minorHAnsi" w:cs="Times New Roman"/>
          <w:iCs/>
          <w:spacing w:val="15"/>
          <w:sz w:val="14"/>
          <w:lang w:eastAsia="zh-CN"/>
        </w:rPr>
        <w:softHyphen/>
        <w:t>erally awash in arms" and factional groups are targeting not only all combat</w:t>
      </w:r>
      <w:r w:rsidRPr="001F2698">
        <w:rPr>
          <w:rFonts w:asciiTheme="minorHAnsi" w:eastAsia="SimSun" w:hAnsiTheme="minorHAnsi" w:cs="Times New Roman"/>
          <w:iCs/>
          <w:spacing w:val="15"/>
          <w:sz w:val="14"/>
          <w:lang w:eastAsia="zh-CN"/>
        </w:rPr>
        <w:softHyphen/>
        <w:t>ants in the country but also noncombatants, including aid groups.  Drought is a regular feature of life in Somalia that even in the best of times has been difficult to deal with. These are bad times, indeed, for Somalia, and the mutually reinforcing cycle of drought, famine, and conflict has left some 750,000 Somalis internally displaced and about 1.5 million people-17 per</w:t>
      </w:r>
      <w:r w:rsidRPr="001F2698">
        <w:rPr>
          <w:rFonts w:asciiTheme="minorHAnsi" w:eastAsia="SimSun" w:hAnsiTheme="minorHAnsi" w:cs="Times New Roman"/>
          <w:iCs/>
          <w:spacing w:val="15"/>
          <w:sz w:val="14"/>
          <w:lang w:eastAsia="zh-CN"/>
        </w:rPr>
        <w:softHyphen/>
        <w:t>cent of the population-in dire need of humanitarian relief. The relief is dif</w:t>
      </w:r>
      <w:r w:rsidRPr="001F2698">
        <w:rPr>
          <w:rFonts w:asciiTheme="minorHAnsi" w:eastAsia="SimSun" w:hAnsiTheme="minorHAnsi" w:cs="Times New Roman"/>
          <w:iCs/>
          <w:spacing w:val="15"/>
          <w:sz w:val="14"/>
          <w:lang w:eastAsia="zh-CN"/>
        </w:rPr>
        <w:softHyphen/>
        <w:t>ficult to provide, however, given the lawlessness and violence consuming the country. For example, nearly all food assistance to Somalia is shipped by sea, but with the rise of piracy, the number of vessels willing to carry food to the country fell by 50 percent in 2007.u Life expectancy is forty-eight years, infant mortality has skyrocketed, and annual per capita GDP is estimated to be about six hundred dollars. The conflict has also had a negative effect on the stability of surrounding nations.  In the catastrophic climate change scenario, situations like that in Soma</w:t>
      </w:r>
      <w:r w:rsidRPr="001F2698">
        <w:rPr>
          <w:rFonts w:asciiTheme="minorHAnsi" w:eastAsia="SimSun" w:hAnsiTheme="minorHAnsi" w:cs="Times New Roman"/>
          <w:iCs/>
          <w:spacing w:val="15"/>
          <w:sz w:val="14"/>
          <w:lang w:eastAsia="zh-CN"/>
        </w:rPr>
        <w:softHyphen/>
        <w:t>lia will be commonplace:</w:t>
      </w:r>
      <w:r w:rsidRPr="001F2698">
        <w:rPr>
          <w:rFonts w:asciiTheme="minorHAnsi" w:hAnsiTheme="minorHAnsi" w:cs="Times New Roman"/>
          <w:sz w:val="14"/>
        </w:rPr>
        <w:t xml:space="preserve"> </w:t>
      </w:r>
      <w:r w:rsidRPr="001F2698">
        <w:rPr>
          <w:rFonts w:asciiTheme="minorHAnsi" w:hAnsiTheme="minorHAnsi" w:cs="Times New Roman"/>
          <w:b/>
          <w:u w:val="single"/>
        </w:rPr>
        <w:t>there will be a sharp rise in failing and failed states and</w:t>
      </w:r>
      <w:r w:rsidRPr="001F2698">
        <w:rPr>
          <w:rFonts w:asciiTheme="minorHAnsi" w:hAnsiTheme="minorHAnsi" w:cs="Times New Roman"/>
          <w:u w:val="single"/>
        </w:rPr>
        <w:t xml:space="preserve"> </w:t>
      </w:r>
      <w:r w:rsidRPr="001F2698">
        <w:rPr>
          <w:rFonts w:asciiTheme="minorHAnsi" w:hAnsiTheme="minorHAnsi" w:cs="Times New Roman"/>
          <w:sz w:val="14"/>
        </w:rPr>
        <w:t xml:space="preserve">therefore in </w:t>
      </w:r>
      <w:r w:rsidRPr="001F2698">
        <w:rPr>
          <w:rFonts w:asciiTheme="minorHAnsi" w:hAnsiTheme="minorHAnsi" w:cs="Times New Roman"/>
          <w:b/>
          <w:u w:val="single"/>
        </w:rPr>
        <w:t>intrastate war</w:t>
      </w:r>
      <w:r w:rsidRPr="001F2698">
        <w:rPr>
          <w:rFonts w:asciiTheme="minorHAnsi" w:hAnsiTheme="minorHAnsi" w:cs="Times New Roman"/>
          <w:u w:val="single"/>
        </w:rPr>
        <w:t xml:space="preserve">. </w:t>
      </w:r>
      <w:r w:rsidRPr="001F2698">
        <w:rPr>
          <w:rFonts w:asciiTheme="minorHAnsi" w:hAnsiTheme="minorHAnsi" w:cs="Times New Roman"/>
          <w:sz w:val="14"/>
        </w:rPr>
        <w:t>According to International Alert</w:t>
      </w:r>
      <w:r w:rsidRPr="001F2698">
        <w:rPr>
          <w:rFonts w:asciiTheme="minorHAnsi" w:hAnsiTheme="minorHAnsi" w:cs="Times New Roman"/>
          <w:u w:val="single"/>
        </w:rPr>
        <w:t xml:space="preserve">, </w:t>
      </w:r>
      <w:r w:rsidRPr="001F2698">
        <w:rPr>
          <w:rFonts w:asciiTheme="minorHAnsi" w:hAnsiTheme="minorHAnsi" w:cs="Times New Roman"/>
          <w:b/>
          <w:u w:val="single"/>
        </w:rPr>
        <w:t>there are forty-six countries, home to 2,7 billion people, at a high risk of violent con</w:t>
      </w:r>
      <w:r w:rsidRPr="001F2698">
        <w:rPr>
          <w:rFonts w:asciiTheme="minorHAnsi" w:hAnsiTheme="minorHAnsi" w:cs="Times New Roman"/>
          <w:b/>
          <w:u w:val="single"/>
        </w:rPr>
        <w:softHyphen/>
        <w:t>flict as a result of climate change</w:t>
      </w:r>
      <w:r w:rsidRPr="001F2698">
        <w:rPr>
          <w:rFonts w:asciiTheme="minorHAnsi" w:hAnsiTheme="minorHAnsi" w:cs="Times New Roman"/>
          <w:u w:val="single"/>
        </w:rPr>
        <w:t xml:space="preserve">. </w:t>
      </w:r>
      <w:r w:rsidRPr="001F2698">
        <w:rPr>
          <w:rFonts w:asciiTheme="minorHAnsi" w:eastAsia="SimSun" w:hAnsiTheme="minorHAnsi" w:cs="Times New Roman"/>
          <w:iCs/>
          <w:spacing w:val="15"/>
          <w:sz w:val="14"/>
          <w:lang w:eastAsia="zh-CN"/>
        </w:rPr>
        <w:t xml:space="preserve">The group lists an additional fifty-six nations, accounting for another 1.2 billion </w:t>
      </w:r>
      <w:proofErr w:type="gramStart"/>
      <w:r w:rsidRPr="001F2698">
        <w:rPr>
          <w:rFonts w:asciiTheme="minorHAnsi" w:eastAsia="SimSun" w:hAnsiTheme="minorHAnsi" w:cs="Times New Roman"/>
          <w:iCs/>
          <w:spacing w:val="15"/>
          <w:sz w:val="14"/>
          <w:lang w:eastAsia="zh-CN"/>
        </w:rPr>
        <w:t>people, that</w:t>
      </w:r>
      <w:proofErr w:type="gramEnd"/>
      <w:r w:rsidRPr="001F2698">
        <w:rPr>
          <w:rFonts w:asciiTheme="minorHAnsi" w:eastAsia="SimSun" w:hAnsiTheme="minorHAnsi" w:cs="Times New Roman"/>
          <w:iCs/>
          <w:spacing w:val="15"/>
          <w:sz w:val="14"/>
          <w:lang w:eastAsia="zh-CN"/>
        </w:rPr>
        <w:t xml:space="preserve"> will have difficulty dealing with climate change, given other challenges. 12 Over the next hundred years, in a catastrophic future, that means</w:t>
      </w:r>
      <w:r w:rsidRPr="001F2698">
        <w:rPr>
          <w:rFonts w:asciiTheme="minorHAnsi" w:hAnsiTheme="minorHAnsi" w:cs="Times New Roman"/>
          <w:sz w:val="14"/>
        </w:rPr>
        <w:t xml:space="preserve"> </w:t>
      </w:r>
      <w:r w:rsidRPr="001F2698">
        <w:rPr>
          <w:rFonts w:asciiTheme="minorHAnsi" w:hAnsiTheme="minorHAnsi" w:cs="Times New Roman"/>
          <w:b/>
          <w:u w:val="single"/>
        </w:rPr>
        <w:t>there are likely to be at least 102 failing and failed states, consumed by internal conflict, spewing desperate refugees, and harboring and spawning violent extremist movements</w:t>
      </w:r>
      <w:r w:rsidRPr="001F2698">
        <w:rPr>
          <w:rFonts w:asciiTheme="minorHAnsi" w:hAnsiTheme="minorHAnsi" w:cs="Times New Roman"/>
          <w:u w:val="single"/>
        </w:rPr>
        <w:t>.</w:t>
      </w:r>
      <w:r w:rsidRPr="001F2698">
        <w:rPr>
          <w:rFonts w:asciiTheme="minorHAnsi" w:hAnsiTheme="minorHAnsi" w:cs="Times New Roman"/>
          <w:sz w:val="14"/>
        </w:rPr>
        <w:t xml:space="preserve"> More</w:t>
      </w:r>
      <w:r w:rsidRPr="001F2698">
        <w:rPr>
          <w:rFonts w:asciiTheme="minorHAnsi" w:hAnsiTheme="minorHAnsi" w:cs="Times New Roman"/>
          <w:sz w:val="14"/>
        </w:rPr>
        <w:softHyphen/>
        <w:t>over</w:t>
      </w:r>
      <w:r w:rsidRPr="001F2698">
        <w:rPr>
          <w:rFonts w:asciiTheme="minorHAnsi" w:hAnsiTheme="minorHAnsi" w:cs="Times New Roman"/>
          <w:u w:val="single"/>
        </w:rPr>
        <w:t xml:space="preserve">, </w:t>
      </w:r>
      <w:r w:rsidRPr="001F2698">
        <w:rPr>
          <w:rFonts w:asciiTheme="minorHAnsi" w:hAnsiTheme="minorHAnsi" w:cs="Times New Roman"/>
          <w:b/>
          <w:u w:val="single"/>
        </w:rPr>
        <w:t>nations all over the world will be destabilized as a result, either by the crisis on their borders or the significant numbers of refugees and in some cases armed or extremist groups migrating into their territories.</w:t>
      </w:r>
      <w:r w:rsidRPr="001F2698">
        <w:rPr>
          <w:rFonts w:asciiTheme="minorHAnsi" w:hAnsiTheme="minorHAnsi" w:cs="Times New Roman"/>
          <w:u w:val="single"/>
        </w:rPr>
        <w:t xml:space="preserve"> </w:t>
      </w:r>
      <w:r w:rsidRPr="001F2698">
        <w:rPr>
          <w:rFonts w:asciiTheme="minorHAnsi" w:hAnsiTheme="minorHAnsi" w:cs="Times New Roman"/>
          <w:sz w:val="14"/>
        </w:rPr>
        <w:t xml:space="preserve"> Over the course of the century, </w:t>
      </w:r>
      <w:r w:rsidRPr="001F2698">
        <w:rPr>
          <w:rFonts w:asciiTheme="minorHAnsi" w:hAnsiTheme="minorHAnsi" w:cs="Times New Roman"/>
          <w:b/>
          <w:u w:val="single"/>
        </w:rPr>
        <w:t>this will mean a collapse of globalization and transnational institutions and an increase in all types of conflict-most dramatically, intrastate and asymmetric</w:t>
      </w:r>
      <w:r w:rsidRPr="001F2698">
        <w:rPr>
          <w:rFonts w:asciiTheme="minorHAnsi" w:hAnsiTheme="minorHAnsi" w:cs="Times New Roman"/>
          <w:u w:val="single"/>
        </w:rPr>
        <w:t xml:space="preserve">. </w:t>
      </w:r>
      <w:r w:rsidRPr="001F2698">
        <w:rPr>
          <w:rFonts w:asciiTheme="minorHAnsi" w:eastAsia="SimSun" w:hAnsiTheme="minorHAnsi" w:cs="Times New Roman"/>
          <w:iCs/>
          <w:spacing w:val="15"/>
          <w:sz w:val="14"/>
          <w:lang w:eastAsia="zh-CN"/>
        </w:rPr>
        <w:t>The global nature of the conflicts and the abruptness of the climate effects will challenge the ability of govern</w:t>
      </w:r>
      <w:r w:rsidRPr="001F2698">
        <w:rPr>
          <w:rFonts w:asciiTheme="minorHAnsi" w:eastAsia="SimSun" w:hAnsiTheme="minorHAnsi" w:cs="Times New Roman"/>
          <w:iCs/>
          <w:spacing w:val="15"/>
          <w:sz w:val="14"/>
          <w:lang w:eastAsia="zh-CN"/>
        </w:rPr>
        <w:softHyphen/>
        <w:t>ments all over the world to respond to the disasters, mitigate the effects, or to contain the violence along their borders.</w:t>
      </w:r>
      <w:r w:rsidRPr="001F2698">
        <w:rPr>
          <w:rFonts w:asciiTheme="minorHAnsi" w:hAnsiTheme="minorHAnsi" w:cs="Times New Roman"/>
          <w:sz w:val="14"/>
        </w:rPr>
        <w:t xml:space="preserve"> </w:t>
      </w:r>
      <w:r w:rsidRPr="001F2698">
        <w:rPr>
          <w:rFonts w:asciiTheme="minorHAnsi" w:hAnsiTheme="minorHAnsi" w:cs="Times New Roman"/>
          <w:b/>
          <w:u w:val="single"/>
        </w:rPr>
        <w:t>There will be civil unrest in every nation</w:t>
      </w:r>
      <w:r w:rsidRPr="001F2698">
        <w:rPr>
          <w:rFonts w:asciiTheme="minorHAnsi" w:hAnsiTheme="minorHAnsi" w:cs="Times New Roman"/>
          <w:sz w:val="14"/>
        </w:rPr>
        <w:t xml:space="preserve"> as a result of popular anger toward governments, scapegoating of migrant and minority populations, and </w:t>
      </w:r>
      <w:r w:rsidRPr="001F2698">
        <w:rPr>
          <w:rFonts w:asciiTheme="minorHAnsi" w:hAnsiTheme="minorHAnsi" w:cs="Times New Roman"/>
          <w:b/>
          <w:u w:val="single"/>
        </w:rPr>
        <w:t>a rise in</w:t>
      </w:r>
      <w:r w:rsidRPr="001F2698">
        <w:rPr>
          <w:rFonts w:asciiTheme="minorHAnsi" w:hAnsiTheme="minorHAnsi" w:cs="Times New Roman"/>
          <w:sz w:val="14"/>
        </w:rPr>
        <w:t xml:space="preserve"> charismatic end-of-days </w:t>
      </w:r>
      <w:r w:rsidRPr="001F2698">
        <w:rPr>
          <w:rFonts w:asciiTheme="minorHAnsi" w:hAnsiTheme="minorHAnsi" w:cs="Times New Roman"/>
          <w:b/>
          <w:u w:val="single"/>
        </w:rPr>
        <w:t>cults</w:t>
      </w:r>
      <w:r w:rsidRPr="001F2698">
        <w:rPr>
          <w:rFonts w:asciiTheme="minorHAnsi" w:hAnsiTheme="minorHAnsi" w:cs="Times New Roman"/>
          <w:sz w:val="14"/>
        </w:rPr>
        <w:t>, which</w:t>
      </w:r>
      <w:r w:rsidRPr="001F2698">
        <w:rPr>
          <w:rFonts w:asciiTheme="minorHAnsi" w:hAnsiTheme="minorHAnsi" w:cs="Times New Roman"/>
          <w:u w:val="single"/>
        </w:rPr>
        <w:t xml:space="preserve"> </w:t>
      </w:r>
      <w:r w:rsidRPr="001F2698">
        <w:rPr>
          <w:rFonts w:asciiTheme="minorHAnsi" w:hAnsiTheme="minorHAnsi" w:cs="Times New Roman"/>
          <w:b/>
          <w:u w:val="single"/>
        </w:rPr>
        <w:t>will deepen a sense of hopelessness as these cults tend to see no end to misery other than extinction followed by divine salvation</w:t>
      </w:r>
      <w:r w:rsidRPr="001F2698">
        <w:rPr>
          <w:rFonts w:asciiTheme="minorHAnsi" w:hAnsiTheme="minorHAnsi" w:cs="Times New Roman"/>
          <w:u w:val="single"/>
        </w:rPr>
        <w:t xml:space="preserve">. </w:t>
      </w:r>
      <w:r w:rsidRPr="001F2698">
        <w:rPr>
          <w:rFonts w:asciiTheme="minorHAnsi" w:hAnsiTheme="minorHAnsi" w:cs="Times New Roman"/>
          <w:sz w:val="14"/>
        </w:rPr>
        <w:t xml:space="preserve"> Given that the failing nations account for half of the global population</w:t>
      </w:r>
      <w:r w:rsidRPr="001F2698">
        <w:rPr>
          <w:rFonts w:asciiTheme="minorHAnsi" w:hAnsiTheme="minorHAnsi" w:cs="Times New Roman"/>
        </w:rPr>
        <w:t xml:space="preserve">, </w:t>
      </w:r>
      <w:r w:rsidRPr="001F2698">
        <w:rPr>
          <w:rFonts w:asciiTheme="minorHAnsi" w:hAnsiTheme="minorHAnsi" w:cs="Times New Roman"/>
          <w:b/>
          <w:u w:val="single"/>
        </w:rPr>
        <w:t>this will also be a cataclysmic humanitarian</w:t>
      </w:r>
      <w:r w:rsidRPr="001F2698">
        <w:rPr>
          <w:rFonts w:asciiTheme="minorHAnsi" w:hAnsiTheme="minorHAnsi" w:cs="Times New Roman"/>
          <w:u w:val="single"/>
        </w:rPr>
        <w:t xml:space="preserve"> </w:t>
      </w:r>
      <w:r w:rsidRPr="001F2698">
        <w:rPr>
          <w:rFonts w:asciiTheme="minorHAnsi" w:hAnsiTheme="minorHAnsi" w:cs="Times New Roman"/>
          <w:b/>
          <w:u w:val="single"/>
        </w:rPr>
        <w:t>disaster</w:t>
      </w:r>
      <w:r w:rsidRPr="001F2698">
        <w:rPr>
          <w:rFonts w:asciiTheme="minorHAnsi" w:hAnsiTheme="minorHAnsi" w:cs="Times New Roman"/>
          <w:u w:val="single"/>
        </w:rPr>
        <w:t>,</w:t>
      </w:r>
      <w:r w:rsidRPr="001F2698">
        <w:rPr>
          <w:rFonts w:asciiTheme="minorHAnsi" w:hAnsiTheme="minorHAnsi" w:cs="Times New Roman"/>
          <w:sz w:val="14"/>
        </w:rPr>
        <w:t xml:space="preserve"> </w:t>
      </w:r>
      <w:r w:rsidRPr="001F2698">
        <w:rPr>
          <w:rFonts w:asciiTheme="minorHAnsi" w:eastAsia="SimSun" w:hAnsiTheme="minorHAnsi" w:cs="Times New Roman"/>
          <w:iCs/>
          <w:spacing w:val="15"/>
          <w:sz w:val="14"/>
          <w:lang w:eastAsia="zh-CN"/>
        </w:rPr>
        <w:t>with hundreds of mil</w:t>
      </w:r>
      <w:r w:rsidRPr="001F2698">
        <w:rPr>
          <w:rFonts w:asciiTheme="minorHAnsi" w:eastAsia="SimSun" w:hAnsiTheme="minorHAnsi" w:cs="Times New Roman"/>
          <w:iCs/>
          <w:spacing w:val="15"/>
          <w:sz w:val="14"/>
          <w:lang w:eastAsia="zh-CN"/>
        </w:rPr>
        <w:softHyphen/>
        <w:t>lions of people dying from climate effects and conflict, totally overwhelming the ability of international institutions and donor nations to respond. This failure of the international relief system will be total after 2040 as donor nations are forced to turn their resources inward.</w:t>
      </w:r>
      <w:r w:rsidRPr="001F2698">
        <w:rPr>
          <w:rFonts w:asciiTheme="minorHAnsi" w:hAnsiTheme="minorHAnsi" w:cs="Times New Roman"/>
          <w:sz w:val="14"/>
        </w:rPr>
        <w:t xml:space="preserve"> </w:t>
      </w:r>
      <w:r w:rsidRPr="001F2698">
        <w:rPr>
          <w:rFonts w:asciiTheme="minorHAnsi" w:hAnsiTheme="minorHAnsi" w:cs="Times New Roman"/>
          <w:b/>
          <w:u w:val="single"/>
        </w:rPr>
        <w:t>There will be a worldwide economic depression and a reverse in the gains in standards of living made in the twentieth and early twenty-first centuries</w:t>
      </w:r>
      <w:r w:rsidRPr="001F2698">
        <w:rPr>
          <w:rFonts w:asciiTheme="minorHAnsi" w:hAnsiTheme="minorHAnsi" w:cs="Times New Roman"/>
          <w:u w:val="single"/>
        </w:rPr>
        <w:t>.</w:t>
      </w:r>
      <w:r w:rsidRPr="001F2698">
        <w:rPr>
          <w:rFonts w:asciiTheme="minorHAnsi" w:hAnsiTheme="minorHAnsi" w:cs="Times New Roman"/>
          <w:sz w:val="14"/>
        </w:rPr>
        <w:t xml:space="preserve">  At the same time</w:t>
      </w:r>
      <w:r w:rsidRPr="001F2698">
        <w:rPr>
          <w:rFonts w:asciiTheme="minorHAnsi" w:hAnsiTheme="minorHAnsi" w:cs="Times New Roman"/>
          <w:u w:val="single"/>
        </w:rPr>
        <w:t xml:space="preserve">, </w:t>
      </w:r>
      <w:r w:rsidRPr="001F2698">
        <w:rPr>
          <w:rFonts w:asciiTheme="minorHAnsi" w:hAnsiTheme="minorHAnsi" w:cs="Times New Roman"/>
          <w:b/>
          <w:u w:val="single"/>
        </w:rPr>
        <w:t>the probability of conflict between nations will rise.</w:t>
      </w:r>
      <w:r w:rsidRPr="001F2698">
        <w:rPr>
          <w:rFonts w:asciiTheme="minorHAnsi" w:hAnsiTheme="minorHAnsi" w:cs="Times New Roman"/>
          <w:b/>
          <w:sz w:val="14"/>
        </w:rPr>
        <w:t xml:space="preserve">  Although global interstate resource </w:t>
      </w:r>
      <w:r w:rsidRPr="001F2698">
        <w:rPr>
          <w:rFonts w:asciiTheme="minorHAnsi" w:hAnsiTheme="minorHAnsi" w:cs="Times New Roman"/>
          <w:b/>
          <w:sz w:val="14"/>
        </w:rPr>
        <w:lastRenderedPageBreak/>
        <w:t xml:space="preserve">wars are generally unlikely;" </w:t>
      </w:r>
      <w:r w:rsidRPr="001F2698">
        <w:rPr>
          <w:rFonts w:asciiTheme="minorHAnsi" w:hAnsiTheme="minorHAnsi" w:cs="Times New Roman"/>
          <w:b/>
          <w:u w:val="single"/>
        </w:rPr>
        <w:t>simmering conflicts between</w:t>
      </w:r>
      <w:r w:rsidRPr="001F2698">
        <w:rPr>
          <w:rFonts w:asciiTheme="minorHAnsi" w:hAnsiTheme="minorHAnsi" w:cs="Times New Roman"/>
          <w:u w:val="single"/>
        </w:rPr>
        <w:t xml:space="preserve"> </w:t>
      </w:r>
      <w:r w:rsidRPr="001F2698">
        <w:rPr>
          <w:rFonts w:asciiTheme="minorHAnsi" w:hAnsiTheme="minorHAnsi" w:cs="Times New Roman"/>
          <w:sz w:val="14"/>
        </w:rPr>
        <w:t xml:space="preserve">nations, such as that </w:t>
      </w:r>
      <w:r w:rsidRPr="001F2698">
        <w:rPr>
          <w:rFonts w:asciiTheme="minorHAnsi" w:eastAsia="SimSun" w:hAnsiTheme="minorHAnsi" w:cs="Times New Roman"/>
          <w:iCs/>
          <w:spacing w:val="15"/>
          <w:sz w:val="14"/>
          <w:lang w:eastAsia="zh-CN"/>
        </w:rPr>
        <w:t>between</w:t>
      </w:r>
      <w:r w:rsidRPr="001F2698">
        <w:rPr>
          <w:rFonts w:asciiTheme="minorHAnsi" w:hAnsiTheme="minorHAnsi" w:cs="Times New Roman"/>
          <w:sz w:val="14"/>
        </w:rPr>
        <w:t xml:space="preserve"> </w:t>
      </w:r>
      <w:r w:rsidRPr="001F2698">
        <w:rPr>
          <w:rFonts w:asciiTheme="minorHAnsi" w:hAnsiTheme="minorHAnsi" w:cs="Times New Roman"/>
          <w:b/>
          <w:u w:val="single"/>
        </w:rPr>
        <w:t>India and Pakistan, are likely to boil over, particularly if both nations are failing. Both India and Pakistan</w:t>
      </w:r>
      <w:r w:rsidRPr="001F2698">
        <w:rPr>
          <w:rFonts w:asciiTheme="minorHAnsi" w:hAnsiTheme="minorHAnsi" w:cs="Times New Roman"/>
          <w:sz w:val="14"/>
        </w:rPr>
        <w:t xml:space="preserve">, of course, </w:t>
      </w:r>
      <w:r w:rsidRPr="001F2698">
        <w:rPr>
          <w:rFonts w:asciiTheme="minorHAnsi" w:hAnsiTheme="minorHAnsi" w:cs="Times New Roman"/>
          <w:b/>
          <w:u w:val="single"/>
        </w:rPr>
        <w:t>have nuclear weapons, and a nuclear exchange is</w:t>
      </w:r>
      <w:r w:rsidRPr="001F2698">
        <w:rPr>
          <w:rFonts w:asciiTheme="minorHAnsi" w:hAnsiTheme="minorHAnsi" w:cs="Times New Roman"/>
          <w:u w:val="single"/>
        </w:rPr>
        <w:t xml:space="preserve"> </w:t>
      </w:r>
      <w:r w:rsidRPr="001F2698">
        <w:rPr>
          <w:rFonts w:asciiTheme="minorHAnsi" w:hAnsiTheme="minorHAnsi" w:cs="Times New Roman"/>
          <w:sz w:val="14"/>
        </w:rPr>
        <w:t xml:space="preserve">possible, perhaps </w:t>
      </w:r>
      <w:r w:rsidRPr="001F2698">
        <w:rPr>
          <w:rFonts w:asciiTheme="minorHAnsi" w:hAnsiTheme="minorHAnsi" w:cs="Times New Roman"/>
          <w:b/>
          <w:u w:val="single"/>
        </w:rPr>
        <w:t>likely, either by failing central governments or by extremist and ethnic groups that seize control of nuclear weapons. There will also be competition for the Arctic region</w:t>
      </w:r>
      <w:r w:rsidRPr="001F2698">
        <w:rPr>
          <w:rFonts w:asciiTheme="minorHAnsi" w:hAnsiTheme="minorHAnsi" w:cs="Times New Roman"/>
          <w:sz w:val="14"/>
        </w:rPr>
        <w:t xml:space="preserve">, </w:t>
      </w:r>
      <w:r w:rsidRPr="001F2698">
        <w:rPr>
          <w:rFonts w:asciiTheme="minorHAnsi" w:eastAsia="SimSun" w:hAnsiTheme="minorHAnsi" w:cs="Times New Roman"/>
          <w:iCs/>
          <w:spacing w:val="15"/>
          <w:sz w:val="14"/>
          <w:lang w:eastAsia="zh-CN"/>
        </w:rPr>
        <w:t>where natural resources, including oil and arable land, will be increasingly accessible and borders are ill defined. It is possible that agreements over Arctic territories will be worked out among Russia, Canada, Norway, the United States, Iceland, and Denmark in the next two decades, before the truly catastrophic climate effects manifest themselves in those nations. If not,</w:t>
      </w:r>
      <w:r w:rsidRPr="001F2698">
        <w:rPr>
          <w:rFonts w:asciiTheme="minorHAnsi" w:hAnsiTheme="minorHAnsi" w:cs="Times New Roman"/>
          <w:sz w:val="14"/>
        </w:rPr>
        <w:t xml:space="preserve"> </w:t>
      </w:r>
      <w:r w:rsidRPr="001F2698">
        <w:rPr>
          <w:rFonts w:asciiTheme="minorHAnsi" w:hAnsiTheme="minorHAnsi" w:cs="Times New Roman"/>
          <w:b/>
          <w:u w:val="single"/>
        </w:rPr>
        <w:t>there is a strong probability of conflict over the Arctic</w:t>
      </w:r>
      <w:r w:rsidRPr="001F2698">
        <w:rPr>
          <w:rFonts w:asciiTheme="minorHAnsi" w:hAnsiTheme="minorHAnsi" w:cs="Times New Roman"/>
          <w:u w:val="single"/>
        </w:rPr>
        <w:t xml:space="preserve">, </w:t>
      </w:r>
      <w:r w:rsidRPr="001F2698">
        <w:rPr>
          <w:rFonts w:asciiTheme="minorHAnsi" w:hAnsiTheme="minorHAnsi" w:cs="Times New Roman"/>
          <w:sz w:val="14"/>
        </w:rPr>
        <w:t>pos</w:t>
      </w:r>
      <w:r w:rsidRPr="001F2698">
        <w:rPr>
          <w:rFonts w:asciiTheme="minorHAnsi" w:hAnsiTheme="minorHAnsi" w:cs="Times New Roman"/>
          <w:sz w:val="14"/>
        </w:rPr>
        <w:softHyphen/>
        <w:t>sibly</w:t>
      </w:r>
      <w:r w:rsidRPr="001F2698">
        <w:rPr>
          <w:rFonts w:asciiTheme="minorHAnsi" w:hAnsiTheme="minorHAnsi" w:cs="Times New Roman"/>
          <w:u w:val="single"/>
        </w:rPr>
        <w:t xml:space="preserve"> </w:t>
      </w:r>
      <w:r w:rsidRPr="001F2698">
        <w:rPr>
          <w:rFonts w:asciiTheme="minorHAnsi" w:hAnsiTheme="minorHAnsi" w:cs="Times New Roman"/>
          <w:b/>
          <w:u w:val="single"/>
        </w:rPr>
        <w:t>even armed conflict</w:t>
      </w:r>
      <w:r w:rsidRPr="001F2698">
        <w:rPr>
          <w:rFonts w:asciiTheme="minorHAnsi" w:hAnsiTheme="minorHAnsi" w:cs="Times New Roman"/>
          <w:sz w:val="14"/>
        </w:rPr>
        <w:t xml:space="preserve">. </w:t>
      </w:r>
      <w:r w:rsidRPr="001F2698">
        <w:rPr>
          <w:rFonts w:asciiTheme="minorHAnsi" w:eastAsia="SimSun" w:hAnsiTheme="minorHAnsi" w:cs="Times New Roman"/>
          <w:iCs/>
          <w:spacing w:val="15"/>
          <w:sz w:val="14"/>
          <w:lang w:eastAsia="zh-CN"/>
        </w:rPr>
        <w:t>In general, though, nations will be preoccupied with maintaining internal stability and will have difficulty mustering the resources for war. Indeed, the greater danger is that states will fail to muster the resources for interstate cooperation.  Finally, all nations are likely to experience violent conflict as a result of migration patterns. There will be increasingly few arable parts of the world, and few nations able to respond to climate change effects, and hundreds of millions of desperate people looking for a safe haven-a volatile mix. This will cause considerable unrest in the United States, Canada, Europe, and Russia, and will likely involve inhumane border control practices.  Imagining what this will actually mean at a national level is disheartening. For the United States,</w:t>
      </w:r>
      <w:r w:rsidRPr="001F2698">
        <w:rPr>
          <w:rFonts w:asciiTheme="minorHAnsi" w:hAnsiTheme="minorHAnsi" w:cs="Times New Roman"/>
          <w:sz w:val="14"/>
        </w:rPr>
        <w:t xml:space="preserve"> </w:t>
      </w:r>
      <w:r w:rsidRPr="001F2698">
        <w:rPr>
          <w:rFonts w:asciiTheme="minorHAnsi" w:hAnsiTheme="minorHAnsi" w:cs="Times New Roman"/>
          <w:b/>
          <w:u w:val="single"/>
        </w:rPr>
        <w:t>coastal cities in hurricane alley along the Gulf Coast will have to be abandoned</w:t>
      </w:r>
      <w:r w:rsidRPr="001F2698">
        <w:rPr>
          <w:rFonts w:asciiTheme="minorHAnsi" w:hAnsiTheme="minorHAnsi" w:cs="Times New Roman"/>
          <w:sz w:val="14"/>
        </w:rPr>
        <w:t xml:space="preserve">, </w:t>
      </w:r>
      <w:r w:rsidRPr="001F2698">
        <w:rPr>
          <w:rFonts w:asciiTheme="minorHAnsi" w:eastAsia="SimSun" w:hAnsiTheme="minorHAnsi" w:cs="Times New Roman"/>
          <w:iCs/>
          <w:spacing w:val="15"/>
          <w:sz w:val="14"/>
          <w:lang w:eastAsia="zh-CN"/>
        </w:rPr>
        <w:t>possibly as soon as the first half of the century, certainly by the end of the century. New Orleans will obviously be first, but Pascagoula and Bay St. Louis, Mississippi, and Houston and Beaumont, Texas, and other cities will be close behind. After the first couple of episodes of flooding and destructive winds, starting with Hurricanes Katrina and Rita in 2005, the cities will be partially rebuilt;</w:t>
      </w:r>
      <w:r w:rsidRPr="001F2698">
        <w:rPr>
          <w:rFonts w:asciiTheme="minorHAnsi" w:hAnsiTheme="minorHAnsi" w:cs="Times New Roman"/>
          <w:sz w:val="14"/>
        </w:rPr>
        <w:t xml:space="preserve"> </w:t>
      </w:r>
      <w:r w:rsidRPr="001F2698">
        <w:rPr>
          <w:rFonts w:asciiTheme="minorHAnsi" w:hAnsiTheme="minorHAnsi" w:cs="Times New Roman"/>
          <w:b/>
          <w:u w:val="single"/>
        </w:rPr>
        <w:t>the third major incident will make it clear that the risk of renewed destruction is too high to justify the cost of reconstruction. The abandonment of oil and natural gas production facilities in the Gulf region will push the United States into a</w:t>
      </w:r>
      <w:r w:rsidRPr="001F2698">
        <w:rPr>
          <w:rFonts w:asciiTheme="minorHAnsi" w:hAnsiTheme="minorHAnsi" w:cs="Times New Roman"/>
          <w:sz w:val="14"/>
        </w:rPr>
        <w:t xml:space="preserve"> severe recession or even </w:t>
      </w:r>
      <w:r w:rsidRPr="001F2698">
        <w:rPr>
          <w:rFonts w:asciiTheme="minorHAnsi" w:hAnsiTheme="minorHAnsi" w:cs="Times New Roman"/>
          <w:b/>
          <w:u w:val="single"/>
        </w:rPr>
        <w:t>depression</w:t>
      </w:r>
      <w:r w:rsidRPr="001F2698">
        <w:rPr>
          <w:rFonts w:asciiTheme="minorHAnsi" w:hAnsiTheme="minorHAnsi" w:cs="Times New Roman"/>
          <w:sz w:val="14"/>
        </w:rPr>
        <w:t xml:space="preserve">, probably </w:t>
      </w:r>
      <w:r w:rsidRPr="001F2698">
        <w:rPr>
          <w:rFonts w:asciiTheme="minorHAnsi" w:hAnsiTheme="minorHAnsi" w:cs="Times New Roman"/>
          <w:b/>
          <w:u w:val="single"/>
        </w:rPr>
        <w:t>before the abrupt climate effects take hold in 2040. Mex</w:t>
      </w:r>
      <w:r w:rsidRPr="001F2698">
        <w:rPr>
          <w:rFonts w:asciiTheme="minorHAnsi" w:hAnsiTheme="minorHAnsi" w:cs="Times New Roman"/>
          <w:b/>
          <w:u w:val="single"/>
        </w:rPr>
        <w:softHyphen/>
        <w:t>ico's economy will be devastated</w:t>
      </w:r>
      <w:r w:rsidRPr="001F2698">
        <w:rPr>
          <w:rFonts w:asciiTheme="minorHAnsi" w:hAnsiTheme="minorHAnsi" w:cs="Times New Roman"/>
          <w:sz w:val="14"/>
        </w:rPr>
        <w:t xml:space="preserve">, which will increase illegal immigration into the United States.  Other </w:t>
      </w:r>
      <w:r w:rsidRPr="001F2698">
        <w:rPr>
          <w:rFonts w:asciiTheme="minorHAnsi" w:hAnsiTheme="minorHAnsi" w:cs="Times New Roman"/>
          <w:b/>
          <w:u w:val="single"/>
        </w:rPr>
        <w:t>major U.S. cities are likely to become uninhabitable after 2040, including New York City and Los Angeles</w:t>
      </w:r>
      <w:r w:rsidRPr="001F2698">
        <w:rPr>
          <w:rFonts w:asciiTheme="minorHAnsi" w:hAnsiTheme="minorHAnsi" w:cs="Times New Roman"/>
          <w:sz w:val="14"/>
        </w:rPr>
        <w:t xml:space="preserve">, </w:t>
      </w:r>
      <w:r w:rsidRPr="001F2698">
        <w:rPr>
          <w:rFonts w:asciiTheme="minorHAnsi" w:eastAsia="SimSun" w:hAnsiTheme="minorHAnsi" w:cs="Times New Roman"/>
          <w:iCs/>
          <w:spacing w:val="15"/>
          <w:sz w:val="14"/>
          <w:lang w:eastAsia="zh-CN"/>
        </w:rPr>
        <w:t>with a combined metropolitan population of nearly 33 million people. Resettling these populations will be a massive challenge that will preoccupy the United States, cause tremen</w:t>
      </w:r>
      <w:r w:rsidRPr="001F2698">
        <w:rPr>
          <w:rFonts w:asciiTheme="minorHAnsi" w:eastAsia="SimSun" w:hAnsiTheme="minorHAnsi" w:cs="Times New Roman"/>
          <w:iCs/>
          <w:spacing w:val="15"/>
          <w:sz w:val="14"/>
          <w:lang w:eastAsia="zh-CN"/>
        </w:rPr>
        <w:softHyphen/>
        <w:t xml:space="preserve">dous popular strife, and absorb all monies, including private donations, which would have previously gone to foreign aid. The United States, Canada, China, Europe, and Japan will have little choice but to become aggressively isolationist, with militarized borders. Given how dependent all these nations are on global trade, </w:t>
      </w:r>
      <w:r w:rsidRPr="001F2698">
        <w:rPr>
          <w:rFonts w:asciiTheme="minorHAnsi" w:hAnsiTheme="minorHAnsi" w:cs="Times New Roman"/>
          <w:b/>
          <w:u w:val="single"/>
        </w:rPr>
        <w:t>this will provoke a deep, persistent eco</w:t>
      </w:r>
      <w:r w:rsidRPr="001F2698">
        <w:rPr>
          <w:rFonts w:asciiTheme="minorHAnsi" w:hAnsiTheme="minorHAnsi" w:cs="Times New Roman"/>
          <w:b/>
          <w:u w:val="single"/>
        </w:rPr>
        <w:softHyphen/>
        <w:t>nomic crisis</w:t>
      </w:r>
      <w:r w:rsidRPr="001F2698">
        <w:rPr>
          <w:rFonts w:asciiTheme="minorHAnsi" w:hAnsiTheme="minorHAnsi" w:cs="Times New Roman"/>
          <w:sz w:val="14"/>
        </w:rPr>
        <w:t xml:space="preserve">. Standards of living across the United States will fall dramatically, which will provoke civil unrest across the country. The imposition of </w:t>
      </w:r>
      <w:r w:rsidRPr="001F2698">
        <w:rPr>
          <w:rFonts w:asciiTheme="minorHAnsi" w:hAnsiTheme="minorHAnsi" w:cs="Times New Roman"/>
          <w:b/>
          <w:u w:val="single"/>
        </w:rPr>
        <w:t>martial law is a possibility</w:t>
      </w:r>
      <w:r w:rsidRPr="001F2698">
        <w:rPr>
          <w:rFonts w:asciiTheme="minorHAnsi" w:hAnsiTheme="minorHAnsi" w:cs="Times New Roman"/>
          <w:sz w:val="14"/>
        </w:rPr>
        <w:t xml:space="preserve">. </w:t>
      </w:r>
      <w:r w:rsidRPr="001F2698">
        <w:rPr>
          <w:rFonts w:asciiTheme="minorHAnsi" w:eastAsia="SimSun" w:hAnsiTheme="minorHAnsi" w:cs="Times New Roman"/>
          <w:iCs/>
          <w:spacing w:val="15"/>
          <w:sz w:val="14"/>
          <w:lang w:eastAsia="zh-CN"/>
        </w:rPr>
        <w:t>Though the poor and middle class will be hit the hardest, no one will be immune. The fact that wealthier Americans will be able to manage the effects better, however, will certainly provoke resent</w:t>
      </w:r>
      <w:r w:rsidRPr="001F2698">
        <w:rPr>
          <w:rFonts w:asciiTheme="minorHAnsi" w:eastAsia="SimSun" w:hAnsiTheme="minorHAnsi" w:cs="Times New Roman"/>
          <w:iCs/>
          <w:spacing w:val="15"/>
          <w:sz w:val="14"/>
          <w:lang w:eastAsia="zh-CN"/>
        </w:rPr>
        <w:softHyphen/>
        <w:t>ment and probably violence and higher crime rates. Gated communities are likely to be commonplace. Finally,</w:t>
      </w:r>
      <w:r w:rsidRPr="001F2698">
        <w:rPr>
          <w:rFonts w:asciiTheme="minorHAnsi" w:hAnsiTheme="minorHAnsi" w:cs="Times New Roman"/>
          <w:sz w:val="14"/>
        </w:rPr>
        <w:t xml:space="preserve"> </w:t>
      </w:r>
      <w:r w:rsidRPr="001F2698">
        <w:rPr>
          <w:rFonts w:asciiTheme="minorHAnsi" w:hAnsiTheme="minorHAnsi" w:cs="Times New Roman"/>
          <w:b/>
          <w:u w:val="single"/>
        </w:rPr>
        <w:t>the level of popular anger toward the United States, as the leading historical contributor to climate change, will be astronomical. There will be an increase in asymmetric attacks on the American homeland.</w:t>
      </w:r>
      <w:r w:rsidRPr="001F2698">
        <w:rPr>
          <w:rFonts w:asciiTheme="minorHAnsi" w:hAnsiTheme="minorHAnsi" w:cs="Times New Roman"/>
          <w:b/>
          <w:sz w:val="14"/>
        </w:rPr>
        <w:t xml:space="preserve">  </w:t>
      </w:r>
      <w:r w:rsidRPr="001F2698">
        <w:rPr>
          <w:rFonts w:asciiTheme="minorHAnsi" w:hAnsiTheme="minorHAnsi" w:cs="Times New Roman"/>
          <w:b/>
          <w:u w:val="single"/>
        </w:rPr>
        <w:t>India will cease to function as a nation, but before this occurs, Pakistan and Bangladesh will implode and help spur India's demise</w:t>
      </w:r>
      <w:r w:rsidRPr="001F2698">
        <w:rPr>
          <w:rFonts w:asciiTheme="minorHAnsi" w:hAnsiTheme="minorHAnsi" w:cs="Times New Roman"/>
          <w:u w:val="single"/>
        </w:rPr>
        <w:t>.</w:t>
      </w:r>
      <w:r w:rsidRPr="001F2698">
        <w:rPr>
          <w:rFonts w:asciiTheme="minorHAnsi" w:hAnsiTheme="minorHAnsi" w:cs="Times New Roman"/>
          <w:sz w:val="14"/>
        </w:rPr>
        <w:t xml:space="preserve"> This implosion will start with prolonged regional </w:t>
      </w:r>
      <w:r w:rsidRPr="001F2698">
        <w:rPr>
          <w:rFonts w:asciiTheme="minorHAnsi" w:hAnsiTheme="minorHAnsi" w:cs="Times New Roman"/>
          <w:b/>
          <w:u w:val="single"/>
        </w:rPr>
        <w:t>heat waves</w:t>
      </w:r>
      <w:r w:rsidRPr="001F2698">
        <w:rPr>
          <w:rFonts w:asciiTheme="minorHAnsi" w:hAnsiTheme="minorHAnsi" w:cs="Times New Roman"/>
          <w:sz w:val="14"/>
        </w:rPr>
        <w:t xml:space="preserve">, which </w:t>
      </w:r>
      <w:r w:rsidRPr="001F2698">
        <w:rPr>
          <w:rFonts w:asciiTheme="minorHAnsi" w:hAnsiTheme="minorHAnsi" w:cs="Times New Roman"/>
          <w:b/>
          <w:u w:val="single"/>
        </w:rPr>
        <w:t>will</w:t>
      </w:r>
      <w:r w:rsidRPr="001F2698">
        <w:rPr>
          <w:rFonts w:asciiTheme="minorHAnsi" w:hAnsiTheme="minorHAnsi" w:cs="Times New Roman"/>
          <w:sz w:val="14"/>
        </w:rPr>
        <w:t xml:space="preserve"> quietly </w:t>
      </w:r>
      <w:r w:rsidRPr="001F2698">
        <w:rPr>
          <w:rFonts w:asciiTheme="minorHAnsi" w:hAnsiTheme="minorHAnsi" w:cs="Times New Roman"/>
          <w:b/>
          <w:u w:val="single"/>
        </w:rPr>
        <w:t>kill hundreds of thousands of people</w:t>
      </w:r>
      <w:r w:rsidRPr="001F2698">
        <w:rPr>
          <w:rFonts w:asciiTheme="minorHAnsi" w:hAnsiTheme="minorHAnsi" w:cs="Times New Roman"/>
          <w:sz w:val="14"/>
        </w:rPr>
        <w:t>. It will not immediately be apparent that these are cli</w:t>
      </w:r>
      <w:r w:rsidRPr="001F2698">
        <w:rPr>
          <w:rFonts w:asciiTheme="minorHAnsi" w:hAnsiTheme="minorHAnsi" w:cs="Times New Roman"/>
          <w:sz w:val="14"/>
        </w:rPr>
        <w:softHyphen/>
        <w:t>mate change casualties</w:t>
      </w:r>
      <w:r w:rsidRPr="001F2698">
        <w:rPr>
          <w:rFonts w:asciiTheme="minorHAnsi" w:hAnsiTheme="minorHAnsi" w:cs="Times New Roman"/>
          <w:u w:val="single"/>
        </w:rPr>
        <w:t xml:space="preserve">. </w:t>
      </w:r>
      <w:r w:rsidRPr="001F2698">
        <w:rPr>
          <w:rFonts w:asciiTheme="minorHAnsi" w:hAnsiTheme="minorHAnsi" w:cs="Times New Roman"/>
          <w:b/>
          <w:u w:val="single"/>
        </w:rPr>
        <w:t xml:space="preserve">Massive agricultural losses </w:t>
      </w:r>
      <w:r w:rsidRPr="001F2698">
        <w:rPr>
          <w:rFonts w:asciiTheme="minorHAnsi" w:hAnsiTheme="minorHAnsi" w:cs="Times New Roman"/>
          <w:sz w:val="14"/>
        </w:rPr>
        <w:t xml:space="preserve">late in the first half of the century, </w:t>
      </w:r>
      <w:r w:rsidRPr="001F2698">
        <w:rPr>
          <w:rFonts w:asciiTheme="minorHAnsi" w:hAnsiTheme="minorHAnsi" w:cs="Times New Roman"/>
          <w:b/>
          <w:u w:val="single"/>
        </w:rPr>
        <w:t xml:space="preserve">along with the collapse of fisheries as a result of sea level rise, rising oceanic temperatures, and hypoxic conditions, will put the entire region into a food </w:t>
      </w:r>
      <w:proofErr w:type="gramStart"/>
      <w:r w:rsidRPr="001F2698">
        <w:rPr>
          <w:rFonts w:asciiTheme="minorHAnsi" w:hAnsiTheme="minorHAnsi" w:cs="Times New Roman"/>
          <w:b/>
          <w:u w:val="single"/>
        </w:rPr>
        <w:t xml:space="preserve">emergency </w:t>
      </w:r>
      <w:r w:rsidRPr="001F2698">
        <w:rPr>
          <w:rFonts w:asciiTheme="minorHAnsi" w:hAnsiTheme="minorHAnsi" w:cs="Times New Roman"/>
          <w:b/>
          <w:sz w:val="14"/>
        </w:rPr>
        <w:t xml:space="preserve"> </w:t>
      </w:r>
      <w:r w:rsidRPr="001F2698">
        <w:rPr>
          <w:rFonts w:asciiTheme="minorHAnsi" w:eastAsia="SimSun" w:hAnsiTheme="minorHAnsi" w:cs="Times New Roman"/>
          <w:iCs/>
          <w:spacing w:val="15"/>
          <w:sz w:val="14"/>
          <w:lang w:eastAsia="zh-CN"/>
        </w:rPr>
        <w:t>At</w:t>
      </w:r>
      <w:proofErr w:type="gramEnd"/>
      <w:r w:rsidRPr="001F2698">
        <w:rPr>
          <w:rFonts w:asciiTheme="minorHAnsi" w:eastAsia="SimSun" w:hAnsiTheme="minorHAnsi" w:cs="Times New Roman"/>
          <w:iCs/>
          <w:spacing w:val="15"/>
          <w:sz w:val="14"/>
          <w:lang w:eastAsia="zh-CN"/>
        </w:rPr>
        <w:t xml:space="preserve"> first, the United States, Australia, China, New Zealand, and the Nordic nations will be able to coordinate emergency food aid and work with Indian scientists to introduce drought- and saltwater-resistant plant species. Millions of lives will be saved, and India will be stabilized for a time. But a succession of crippling droughts and heat waves in all of the donor nations and the inundation of several populous coastal cities will force these nations to concentrate on helping their own populations. The World Food Program and other international aid agencies will first have trouble operating in increasingly violent areas, and then, as donations dry up, will cease operations.</w:t>
      </w:r>
      <w:r w:rsidRPr="001F2698">
        <w:rPr>
          <w:rFonts w:asciiTheme="minorHAnsi" w:hAnsiTheme="minorHAnsi" w:cs="Times New Roman"/>
          <w:sz w:val="14"/>
        </w:rPr>
        <w:t xml:space="preserve"> </w:t>
      </w:r>
      <w:r w:rsidRPr="001F2698">
        <w:rPr>
          <w:rFonts w:asciiTheme="minorHAnsi" w:hAnsiTheme="minorHAnsi" w:cs="Times New Roman"/>
          <w:b/>
          <w:u w:val="single"/>
        </w:rPr>
        <w:t>Existing internal tensions in India will explode in the latter half of the century, as hundreds of millions of starving people begin to move</w:t>
      </w:r>
      <w:r w:rsidRPr="001F2698">
        <w:rPr>
          <w:rFonts w:asciiTheme="minorHAnsi" w:hAnsiTheme="minorHAnsi" w:cs="Times New Roman"/>
          <w:sz w:val="14"/>
        </w:rPr>
        <w:t xml:space="preserve">, trying to find a way to survive. As noted above, </w:t>
      </w:r>
      <w:r w:rsidRPr="001F2698">
        <w:rPr>
          <w:rFonts w:asciiTheme="minorHAnsi" w:hAnsiTheme="minorHAnsi" w:cs="Times New Roman"/>
          <w:b/>
          <w:u w:val="single"/>
        </w:rPr>
        <w:t>a nuclear exchange between either the national governments or subnational groups in the region is</w:t>
      </w:r>
      <w:r w:rsidRPr="001F2698">
        <w:rPr>
          <w:rFonts w:asciiTheme="minorHAnsi" w:hAnsiTheme="minorHAnsi" w:cs="Times New Roman"/>
          <w:sz w:val="14"/>
        </w:rPr>
        <w:t xml:space="preserve"> possi</w:t>
      </w:r>
      <w:r w:rsidRPr="001F2698">
        <w:rPr>
          <w:rFonts w:asciiTheme="minorHAnsi" w:hAnsiTheme="minorHAnsi" w:cs="Times New Roman"/>
          <w:sz w:val="14"/>
        </w:rPr>
        <w:softHyphen/>
        <w:t>ble and perhaps even</w:t>
      </w:r>
      <w:r w:rsidRPr="001F2698">
        <w:rPr>
          <w:rFonts w:asciiTheme="minorHAnsi" w:hAnsiTheme="minorHAnsi" w:cs="Times New Roman"/>
          <w:b/>
          <w:sz w:val="14"/>
          <w:u w:val="single"/>
        </w:rPr>
        <w:t xml:space="preserve"> </w:t>
      </w:r>
      <w:r w:rsidRPr="001F2698">
        <w:rPr>
          <w:rFonts w:asciiTheme="minorHAnsi" w:hAnsiTheme="minorHAnsi" w:cs="Times New Roman"/>
          <w:b/>
          <w:u w:val="single"/>
        </w:rPr>
        <w:t>likely</w:t>
      </w:r>
      <w:r w:rsidRPr="001F2698">
        <w:rPr>
          <w:rFonts w:asciiTheme="minorHAnsi" w:hAnsiTheme="minorHAnsi" w:cs="Times New Roman"/>
          <w:b/>
          <w:sz w:val="14"/>
          <w:u w:val="single"/>
        </w:rPr>
        <w:t xml:space="preserve">.  </w:t>
      </w:r>
      <w:r w:rsidRPr="001F2698">
        <w:rPr>
          <w:rFonts w:asciiTheme="minorHAnsi" w:hAnsiTheme="minorHAnsi" w:cs="Times New Roman"/>
          <w:b/>
          <w:u w:val="single"/>
        </w:rPr>
        <w:t>By mid-century, communal genocide will rage unchecked in several African states</w:t>
      </w:r>
      <w:r w:rsidRPr="001F2698">
        <w:rPr>
          <w:rFonts w:asciiTheme="minorHAnsi" w:hAnsiTheme="minorHAnsi" w:cs="Times New Roman"/>
          <w:u w:val="single"/>
        </w:rPr>
        <w:t>,</w:t>
      </w:r>
      <w:r w:rsidRPr="001F2698">
        <w:rPr>
          <w:rFonts w:asciiTheme="minorHAnsi" w:hAnsiTheme="minorHAnsi" w:cs="Times New Roman"/>
          <w:sz w:val="14"/>
        </w:rPr>
        <w:t xml:space="preserve"> most notably Sudan and Senegal, </w:t>
      </w:r>
      <w:r w:rsidRPr="001F2698">
        <w:rPr>
          <w:rFonts w:asciiTheme="minorHAnsi" w:hAnsiTheme="minorHAnsi" w:cs="Times New Roman"/>
          <w:b/>
          <w:u w:val="single"/>
        </w:rPr>
        <w:t>where agriculture will com</w:t>
      </w:r>
      <w:r w:rsidRPr="001F2698">
        <w:rPr>
          <w:rFonts w:asciiTheme="minorHAnsi" w:hAnsiTheme="minorHAnsi" w:cs="Times New Roman"/>
          <w:b/>
          <w:u w:val="single"/>
        </w:rPr>
        <w:softHyphen/>
        <w:t>pletely collapse</w:t>
      </w:r>
      <w:r w:rsidRPr="001F2698">
        <w:rPr>
          <w:rFonts w:asciiTheme="minorHAnsi" w:hAnsiTheme="minorHAnsi" w:cs="Times New Roman"/>
          <w:sz w:val="14"/>
        </w:rPr>
        <w:t xml:space="preserve"> and the populations will depend on food imports. Both nations will be covered with ghost towns, where entire populations have either perished or fled; </w:t>
      </w:r>
      <w:r w:rsidRPr="001F2698">
        <w:rPr>
          <w:rFonts w:asciiTheme="minorHAnsi" w:hAnsiTheme="minorHAnsi" w:cs="Times New Roman"/>
          <w:b/>
          <w:u w:val="single"/>
        </w:rPr>
        <w:t>this will increasingly be true across Africa, South Asia, Central Asia, Central America, the Caribbean, South America, and Southeast Asia.</w:t>
      </w:r>
      <w:r w:rsidRPr="001F2698">
        <w:rPr>
          <w:rFonts w:asciiTheme="minorHAnsi" w:hAnsiTheme="minorHAnsi" w:cs="Times New Roman"/>
          <w:u w:val="single"/>
        </w:rPr>
        <w:t xml:space="preserve"> </w:t>
      </w:r>
      <w:r w:rsidRPr="001F2698">
        <w:rPr>
          <w:rFonts w:asciiTheme="minorHAnsi" w:hAnsiTheme="minorHAnsi" w:cs="Times New Roman"/>
          <w:sz w:val="14"/>
        </w:rPr>
        <w:t xml:space="preserve"> </w:t>
      </w:r>
      <w:r w:rsidRPr="001F2698">
        <w:rPr>
          <w:rFonts w:asciiTheme="minorHAnsi" w:eastAsia="SimSun" w:hAnsiTheme="minorHAnsi" w:cs="Times New Roman"/>
          <w:iCs/>
          <w:spacing w:val="15"/>
          <w:sz w:val="14"/>
          <w:lang w:eastAsia="zh-CN"/>
        </w:rPr>
        <w:t>Europe will have the oddity of having to deal with far colder winters, given the collapse of the MOC, which will compromise agricultural productivity</w:t>
      </w:r>
      <w:r w:rsidRPr="001F2698">
        <w:rPr>
          <w:rFonts w:asciiTheme="minorHAnsi" w:hAnsiTheme="minorHAnsi" w:cs="Times New Roman"/>
          <w:sz w:val="14"/>
        </w:rPr>
        <w:t xml:space="preserve">.  </w:t>
      </w:r>
    </w:p>
    <w:p w14:paraId="2089F9F2"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Chalko</w:t>
      </w:r>
    </w:p>
    <w:p w14:paraId="68468F61"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Global warming fueled by greenhouse gas emissions will causes the earth to explode – this outweighs any negative impact</w:t>
      </w:r>
    </w:p>
    <w:p w14:paraId="75F76D9A" w14:textId="77777777" w:rsidR="001F2698" w:rsidRPr="001F2698" w:rsidRDefault="001F2698" w:rsidP="001F2698">
      <w:pPr>
        <w:spacing w:line="288" w:lineRule="atLeast"/>
        <w:rPr>
          <w:rFonts w:cs="Times New Roman"/>
        </w:rPr>
      </w:pPr>
      <w:r w:rsidRPr="001F2698">
        <w:rPr>
          <w:rFonts w:cs="Times New Roman"/>
          <w:b/>
          <w:bCs/>
        </w:rPr>
        <w:t>Chalko 4</w:t>
      </w:r>
      <w:r w:rsidRPr="001F2698">
        <w:rPr>
          <w:rFonts w:cs="Times New Roman"/>
        </w:rPr>
        <w:t xml:space="preserve"> [Dr. Tom J. Chalko, MS, Engineering &amp; PhD, Laser Holography, “No Second Chance? Can the Earth Explode As a Result of Global Warming?</w:t>
      </w:r>
      <w:proofErr w:type="gramStart"/>
      <w:r w:rsidRPr="001F2698">
        <w:rPr>
          <w:rFonts w:cs="Times New Roman"/>
        </w:rPr>
        <w:t>”,</w:t>
      </w:r>
      <w:proofErr w:type="gramEnd"/>
      <w:r w:rsidRPr="001F2698">
        <w:rPr>
          <w:rFonts w:cs="Times New Roman"/>
        </w:rPr>
        <w:t xml:space="preserve"> NU Journal of Discovery, 10-30-2004,</w:t>
      </w:r>
    </w:p>
    <w:p w14:paraId="3034A655" w14:textId="77777777" w:rsidR="001F2698" w:rsidRPr="001F2698" w:rsidRDefault="009E17D5" w:rsidP="001F2698">
      <w:pPr>
        <w:spacing w:line="288" w:lineRule="atLeast"/>
        <w:rPr>
          <w:rFonts w:cs="Times New Roman"/>
          <w:u w:val="single"/>
        </w:rPr>
      </w:pPr>
      <w:r>
        <w:fldChar w:fldCharType="begin"/>
      </w:r>
      <w:r>
        <w:instrText xml:space="preserve"> HYPERLINK "http://nujournal.net/core.pdf" \t "_blank" </w:instrText>
      </w:r>
      <w:r>
        <w:fldChar w:fldCharType="separate"/>
      </w:r>
      <w:r w:rsidR="001F2698" w:rsidRPr="001F2698">
        <w:rPr>
          <w:rFonts w:cs="Times New Roman"/>
        </w:rPr>
        <w:t>http://nujournal.net/core.pdf</w:t>
      </w:r>
      <w:r>
        <w:rPr>
          <w:rFonts w:cs="Times New Roman"/>
        </w:rPr>
        <w:fldChar w:fldCharType="end"/>
      </w:r>
      <w:r w:rsidR="001F2698" w:rsidRPr="001F2698">
        <w:rPr>
          <w:rFonts w:cs="Times New Roman"/>
        </w:rPr>
        <w:t>]</w:t>
      </w:r>
      <w:r w:rsidR="001F2698" w:rsidRPr="001F2698">
        <w:rPr>
          <w:rFonts w:cs="Times New Roman"/>
          <w:sz w:val="16"/>
        </w:rPr>
        <w:br/>
        <w:t>Abstract: The heat generated inside our planet is predominantly of radionic (nuclear) origin. Hence,</w:t>
      </w:r>
      <w:r w:rsidR="001F2698" w:rsidRPr="001F2698">
        <w:rPr>
          <w:rFonts w:cs="Times New Roman"/>
        </w:rPr>
        <w:t xml:space="preserve"> </w:t>
      </w:r>
      <w:r w:rsidR="001F2698" w:rsidRPr="001F2698">
        <w:rPr>
          <w:rFonts w:cs="Times New Roman"/>
          <w:u w:val="single"/>
        </w:rPr>
        <w:t>Earth</w:t>
      </w:r>
      <w:r w:rsidR="001F2698" w:rsidRPr="001F2698">
        <w:rPr>
          <w:rFonts w:cs="Times New Roman"/>
          <w:sz w:val="16"/>
        </w:rPr>
        <w:t xml:space="preserve"> in its entirety </w:t>
      </w:r>
      <w:r w:rsidR="001F2698" w:rsidRPr="001F2698">
        <w:rPr>
          <w:rFonts w:cs="Times New Roman"/>
          <w:u w:val="single"/>
        </w:rPr>
        <w:t>can be considered a slow nuclear reactor with its solid ”inner core” providing a major contribution to the total energy output. Since radionic heat is generated in the entire volume and cooling can only occur at the surface, the highest temperature inside Earth occurs at the center of the inner core.</w:t>
      </w:r>
      <w:r w:rsidR="001F2698" w:rsidRPr="001F2698">
        <w:rPr>
          <w:rFonts w:cs="Times New Roman"/>
          <w:sz w:val="16"/>
        </w:rPr>
        <w:t xml:space="preserve"> </w:t>
      </w:r>
      <w:r w:rsidR="001F2698" w:rsidRPr="001F2698">
        <w:rPr>
          <w:rFonts w:cs="Times New Roman"/>
          <w:u w:val="single"/>
        </w:rPr>
        <w:t>Overheating the center of the inner core reactor due to the</w:t>
      </w:r>
      <w:r w:rsidR="001F2698" w:rsidRPr="001F2698">
        <w:rPr>
          <w:rFonts w:cs="Times New Roman"/>
          <w:sz w:val="16"/>
        </w:rPr>
        <w:t xml:space="preserve"> so-called </w:t>
      </w:r>
      <w:r w:rsidR="001F2698" w:rsidRPr="001F2698">
        <w:rPr>
          <w:rFonts w:cs="Times New Roman"/>
          <w:u w:val="single"/>
        </w:rPr>
        <w:t>greenhouse effect on the surface of Earth may cause a meltdown</w:t>
      </w:r>
      <w:r w:rsidR="001F2698" w:rsidRPr="001F2698">
        <w:rPr>
          <w:rFonts w:cs="Times New Roman"/>
          <w:sz w:val="16"/>
        </w:rPr>
        <w:t xml:space="preserve"> condition, </w:t>
      </w:r>
      <w:r w:rsidR="001F2698" w:rsidRPr="001F2698">
        <w:rPr>
          <w:rFonts w:cs="Times New Roman"/>
          <w:u w:val="single"/>
        </w:rPr>
        <w:t>an enrichment of nuclear fuel and a gigantic atomic explosion.</w:t>
      </w:r>
      <w:r w:rsidR="001F2698" w:rsidRPr="001F2698">
        <w:rPr>
          <w:rFonts w:cs="Times New Roman"/>
          <w:sz w:val="16"/>
        </w:rPr>
        <w:t xml:space="preserve"> Summary: </w:t>
      </w:r>
      <w:r w:rsidR="001F2698" w:rsidRPr="001F2698">
        <w:rPr>
          <w:rFonts w:cs="Times New Roman"/>
          <w:u w:val="single"/>
        </w:rPr>
        <w:t>Consequences of global warming are far more serious than previously imagined. The REAL danger for our entire civilization comes</w:t>
      </w:r>
      <w:r w:rsidR="001F2698" w:rsidRPr="001F2698">
        <w:rPr>
          <w:rFonts w:cs="Times New Roman"/>
          <w:sz w:val="16"/>
        </w:rPr>
        <w:t xml:space="preserve"> not from slow climate changes, but </w:t>
      </w:r>
      <w:r w:rsidR="001F2698" w:rsidRPr="001F2698">
        <w:rPr>
          <w:rFonts w:cs="Times New Roman"/>
          <w:u w:val="single"/>
        </w:rPr>
        <w:t>from overheating of the planetary interior. Life on Earth is possible only because of the efficient cooling of the planetary interior</w:t>
      </w:r>
      <w:r w:rsidR="001F2698" w:rsidRPr="001F2698">
        <w:rPr>
          <w:rFonts w:cs="Times New Roman"/>
          <w:sz w:val="16"/>
        </w:rPr>
        <w:t xml:space="preserve"> - a process that is limited primarily by the atmosphere. This cooling is responsible for a thermal balance between the heat from the core reactor, the heat from the Sun and the radiation of heat into space, so that the average temperature on Earth’s surface is about 13 degrees Celsius. This article examines the possibility of overheating and the ”meltdown” of the solid planetary core due to the atmospheric pollution trapping progressively more solar heat (the so-called greenhouse effect) and reducing the cooling rate of the planetary interior. </w:t>
      </w:r>
      <w:r w:rsidR="001F2698" w:rsidRPr="001F2698">
        <w:rPr>
          <w:rFonts w:cs="Times New Roman"/>
          <w:u w:val="single"/>
        </w:rPr>
        <w:t>The most serious consequence of</w:t>
      </w:r>
      <w:r w:rsidR="001F2698" w:rsidRPr="001F2698">
        <w:rPr>
          <w:rFonts w:cs="Times New Roman"/>
          <w:sz w:val="16"/>
        </w:rPr>
        <w:t xml:space="preserve"> such </w:t>
      </w:r>
      <w:r w:rsidR="001F2698" w:rsidRPr="001F2698">
        <w:rPr>
          <w:rFonts w:cs="Times New Roman"/>
          <w:u w:val="single"/>
        </w:rPr>
        <w:t>a ”meltdown” could be centrifugal segregation of unstable isotopes in the molten part of the spinning planetary core. Such segregation can ”enrich” the nuclear fuel in the core to the point of creating conditions for a chain reaction and a gigantic atomic explosion. Will Earth become another ”asteroid belt” in the Solar system?</w:t>
      </w:r>
    </w:p>
    <w:p w14:paraId="6EDDC83E"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 xml:space="preserve">Deibel </w:t>
      </w:r>
    </w:p>
    <w:p w14:paraId="4D57E9A9"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Warming is the only existential risk</w:t>
      </w:r>
    </w:p>
    <w:p w14:paraId="40ABCB0A" w14:textId="77777777" w:rsidR="001F2698" w:rsidRPr="001F2698" w:rsidRDefault="001F2698" w:rsidP="001F2698">
      <w:pPr>
        <w:rPr>
          <w:rFonts w:asciiTheme="majorHAnsi" w:eastAsiaTheme="majorEastAsia" w:hAnsiTheme="majorHAnsi" w:cs="Times New Roman"/>
          <w:bCs/>
          <w:iCs/>
          <w:sz w:val="26"/>
        </w:rPr>
      </w:pPr>
      <w:r w:rsidRPr="001F2698">
        <w:rPr>
          <w:rFonts w:cs="Times New Roman"/>
          <w:b/>
          <w:sz w:val="24"/>
        </w:rPr>
        <w:t xml:space="preserve">Deibel 7 </w:t>
      </w:r>
      <w:r w:rsidRPr="001F2698">
        <w:rPr>
          <w:rFonts w:cs="Times New Roman"/>
          <w:b/>
          <w:sz w:val="20"/>
        </w:rPr>
        <w:t>— Prof IR @ National War College (Terry, “Foreign Affairs Strategy: Logic for American Statecraft,” Conclusion: American Foreign Affairs Strategy Today, 2007)</w:t>
      </w:r>
    </w:p>
    <w:p w14:paraId="199925E3" w14:textId="77777777" w:rsidR="001F2698" w:rsidRPr="001F2698" w:rsidRDefault="001F2698" w:rsidP="001F2698">
      <w:pPr>
        <w:rPr>
          <w:rFonts w:cs="Times New Roman"/>
        </w:rPr>
      </w:pPr>
      <w:r w:rsidRPr="001F2698">
        <w:rPr>
          <w:rFonts w:cs="Times New Roman"/>
          <w:b/>
          <w:sz w:val="20"/>
          <w:u w:val="single"/>
        </w:rPr>
        <w:t xml:space="preserve">Finally, there is one major existential threat to American security (as well as prosperity) of a nonviolent nature, which, though far in the future, demands urgent action. </w:t>
      </w:r>
      <w:r w:rsidRPr="001F2698">
        <w:rPr>
          <w:rFonts w:cs="Times New Roman"/>
          <w:sz w:val="10"/>
        </w:rPr>
        <w:t>It is the threat of global warming to the stability of the climate upon which all earthly life depends. Scientists worldwide have been observing the gathering of this threat for three decades now, and</w:t>
      </w:r>
      <w:r w:rsidRPr="001F2698">
        <w:rPr>
          <w:rFonts w:cs="Times New Roman"/>
          <w:b/>
          <w:sz w:val="20"/>
          <w:u w:val="single"/>
        </w:rPr>
        <w:t xml:space="preserve"> what was once a mere possibility has passed through probability to near certainty. Indeed not one of more than 900 articles on climate change published in refereed scientific journals from 1993 to 2003 doubted that anthropogenic warming is occurring. “In legitimate scientific circles,” writes </w:t>
      </w:r>
      <w:r w:rsidRPr="001F2698">
        <w:rPr>
          <w:rFonts w:cs="Times New Roman"/>
          <w:b/>
          <w:sz w:val="10"/>
          <w:u w:val="single"/>
        </w:rPr>
        <w:t>Elizabeth</w:t>
      </w:r>
      <w:r w:rsidRPr="001F2698">
        <w:rPr>
          <w:rFonts w:cs="Times New Roman"/>
          <w:b/>
          <w:sz w:val="20"/>
          <w:u w:val="single"/>
        </w:rPr>
        <w:t xml:space="preserve"> Kolbert, “it is virtually impossible to find evidence of disagreement over the fundamentals of global warming.” Evidence from a vast international scientific monitoring effort accumulates almost weekly, </w:t>
      </w:r>
      <w:r w:rsidRPr="001F2698">
        <w:rPr>
          <w:rFonts w:cs="Times New Roman"/>
          <w:sz w:val="10"/>
        </w:rPr>
        <w:t xml:space="preserve">as this sample of newspaper reports shows: an international panel predicts “brutal droughts, floods and violent storms across the planet over the next century”; climate change could “literally alter ocean currents, wipe away huge portions of Alpine Snowcaps and aid the spread of cholera and malaria”; “glaciers in the Antarctic and in Greenland are melting much faster than expected, and…worldwide, plants are blooming several days earlier than a decade ago”; “rising sea temperatures have been accompanied by a significant global increase in the most destructive hurricanes”; </w:t>
      </w:r>
      <w:r w:rsidRPr="001F2698">
        <w:rPr>
          <w:rFonts w:cs="Times New Roman"/>
          <w:b/>
          <w:sz w:val="10"/>
          <w:u w:val="single"/>
        </w:rPr>
        <w:t>“</w:t>
      </w:r>
      <w:r w:rsidRPr="001F2698">
        <w:rPr>
          <w:rFonts w:cs="Times New Roman"/>
          <w:sz w:val="10"/>
        </w:rPr>
        <w:t>NASA scientists have concluded from direct temperature measurements that 2005 was the hottest year on record, with 1998 a close second”;</w:t>
      </w:r>
      <w:r w:rsidRPr="001F2698">
        <w:rPr>
          <w:rFonts w:cs="Times New Roman"/>
          <w:b/>
          <w:sz w:val="20"/>
          <w:u w:val="single"/>
        </w:rPr>
        <w:t xml:space="preserve"> “Earth’s warming climate is estimated to contribute to more than 150,000 deaths and 5 million illnesses each year” as disease spreads;</w:t>
      </w:r>
      <w:r w:rsidRPr="001F2698">
        <w:rPr>
          <w:rFonts w:cs="Times New Roman"/>
          <w:b/>
          <w:sz w:val="10"/>
          <w:u w:val="single"/>
        </w:rPr>
        <w:t xml:space="preserve"> “</w:t>
      </w:r>
      <w:r w:rsidRPr="001F2698">
        <w:rPr>
          <w:rFonts w:cs="Times New Roman"/>
          <w:sz w:val="10"/>
        </w:rPr>
        <w:t>widespread bleaching from Texas to Trinidad…killed broad swaths of corals” due to a 2-degree rise in sea temperatures. “The world is slowly disintegrating,” concluded Inuit hunter Noah Metuq,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there is no way immediately to reduce levels, only to slow their increase, we are thus in for significant global warming; the only debate is how much and how serous the effects will be. As the newspaper stories quoted above show,</w:t>
      </w:r>
      <w:r w:rsidRPr="001F2698">
        <w:rPr>
          <w:rFonts w:cs="Times New Roman"/>
          <w:b/>
          <w:sz w:val="20"/>
          <w:u w:val="single"/>
        </w:rPr>
        <w:t xml:space="preserve"> we are already experiencing the effects of 1-2 degree warming in more violent storms, spread of disease, mass die offs of plants and animals, species extinction, and threatened inundation of low-lying countries </w:t>
      </w:r>
      <w:r w:rsidRPr="001F2698">
        <w:rPr>
          <w:rFonts w:cs="Times New Roman"/>
          <w:sz w:val="10"/>
        </w:rPr>
        <w:t>like the Pacific nation of Kiribati and the Netherlands at a warming of 5 degrees or less the Greenland and West</w:t>
      </w:r>
      <w:r w:rsidRPr="001F2698">
        <w:rPr>
          <w:rFonts w:cs="Times New Roman"/>
          <w:b/>
          <w:sz w:val="20"/>
          <w:u w:val="single"/>
        </w:rPr>
        <w:t xml:space="preserve"> Antarctic ice sheets could disintegrate, leading to a sea level of rise of 20 feet that would cover North Carolina’s outer banks, swamp the southern third of Florida, and inundate Manhattan up to the middle of Greenwich Village.</w:t>
      </w:r>
      <w:r w:rsidRPr="001F2698">
        <w:rPr>
          <w:rFonts w:cs="Times New Roman"/>
          <w:sz w:val="10"/>
        </w:rPr>
        <w:t xml:space="preserve"> Another catastrophic effect would be the collapse of the Atlantic thermohaline circulation that keeps the winter weather in Europe far warmer than its latitude would otherwise allow. Economist William Cline once estimated the damage to the United States alone from moderate levels of warming at 1-6 percent of GDP annually; severe warming could cost 13-26 percent of GDP. But the most frightening scenario is runaway greenhouse warming, based on positive feedback from the buildup of water vapor in the atmosphere that is both caused by and causes hotter surface temperatures. Past ice age transitions, associated with only 5-10 degree changes in average global temperatures, took place in just decades, even though no one was then pouring ever-increasing amounts of carbon into the atmosphere.</w:t>
      </w:r>
      <w:r w:rsidRPr="001F2698">
        <w:rPr>
          <w:rFonts w:cs="Times New Roman"/>
          <w:b/>
          <w:sz w:val="20"/>
          <w:u w:val="single"/>
        </w:rPr>
        <w:t xml:space="preserve"> Faced with this specter, the best one can conclude is that “humankind’s continuing enhancement of the natural greenhouse effect is akin to playing Russian roulette with the earth’s climate and humanity’s life support system. At worst, says physics professor Marty Hoffert of New York University, “we’re just going to burn everything up; we’re going to heat the atmosphere to the temperature it was in the Cretaceous when there were crocodiles at the poles, and then everything will collapse.” </w:t>
      </w:r>
      <w:r w:rsidRPr="001F2698">
        <w:rPr>
          <w:rFonts w:cs="Times New Roman"/>
          <w:sz w:val="10"/>
        </w:rPr>
        <w:t>During the Cold War, astronomer Carl Sagan popularized a theory of nuclear winter to describe how a thermonuclear war between the Untied States and the Soviet Union would not only destroy both countries but possibly end life on this planet</w:t>
      </w:r>
      <w:r w:rsidRPr="001F2698">
        <w:rPr>
          <w:rFonts w:cs="Times New Roman"/>
          <w:b/>
          <w:sz w:val="10"/>
          <w:u w:val="single"/>
        </w:rPr>
        <w:t xml:space="preserve">. </w:t>
      </w:r>
      <w:r w:rsidRPr="001F2698">
        <w:rPr>
          <w:rFonts w:cs="Times New Roman"/>
          <w:b/>
          <w:sz w:val="20"/>
          <w:u w:val="single"/>
        </w:rPr>
        <w:t>Global warming is the post-Cold War era’s equivalent of nuclear winter at least as serious and considerably better supported scientifically. Over the long run it puts dangers from terrorism and traditional military challenges to shame. It is a threat not only to the security and prosperity to the United States, but potentially to the continued existence of life on this planet</w:t>
      </w:r>
    </w:p>
    <w:p w14:paraId="234F347B"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Henderson</w:t>
      </w:r>
    </w:p>
    <w:p w14:paraId="309D234F"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Causes extinction</w:t>
      </w:r>
    </w:p>
    <w:p w14:paraId="17605243" w14:textId="77777777" w:rsidR="001F2698" w:rsidRPr="001F2698" w:rsidRDefault="001F2698" w:rsidP="001F2698">
      <w:pPr>
        <w:spacing w:line="200" w:lineRule="atLeast"/>
        <w:rPr>
          <w:rFonts w:cs="Times New Roman"/>
          <w:sz w:val="14"/>
        </w:rPr>
      </w:pPr>
      <w:r w:rsidRPr="001F2698">
        <w:rPr>
          <w:rFonts w:cs="Times New Roman"/>
          <w:b/>
          <w:bCs/>
          <w:sz w:val="24"/>
        </w:rPr>
        <w:t>Henderson 6</w:t>
      </w:r>
      <w:r w:rsidRPr="001F2698">
        <w:rPr>
          <w:rFonts w:cs="Times New Roman"/>
          <w:sz w:val="14"/>
        </w:rPr>
        <w:t xml:space="preserve">  (Bill, “Runaway Global Warming – Denial”, CounterCurrents, August 19, 2006, countercurrents.org/cc-henderson190806.htm)</w:t>
      </w:r>
    </w:p>
    <w:p w14:paraId="65408F88" w14:textId="77777777" w:rsidR="001F2698" w:rsidRPr="001F2698" w:rsidRDefault="001F2698" w:rsidP="001F2698">
      <w:pPr>
        <w:spacing w:line="200" w:lineRule="atLeast"/>
        <w:rPr>
          <w:rFonts w:cs="Times New Roman"/>
          <w:sz w:val="14"/>
        </w:rPr>
      </w:pPr>
      <w:r w:rsidRPr="001F2698">
        <w:rPr>
          <w:rFonts w:cs="Times New Roman"/>
          <w:i/>
          <w:sz w:val="14"/>
        </w:rPr>
        <w:t>**We disagree with the author’s use of gendered language</w:t>
      </w:r>
      <w:r w:rsidRPr="001F2698">
        <w:rPr>
          <w:rFonts w:cs="Times New Roman"/>
          <w:sz w:val="14"/>
        </w:rPr>
        <w:br/>
        <w:t xml:space="preserve">The scientific debate about human induced global warming is over but policy makers - let alone the happily shopping general public - still seem to not understand the scope of the impending tragedy. Global warming isn't just warmer temperatures, heat waves, melting ice and threatened polar bears. </w:t>
      </w:r>
      <w:r w:rsidRPr="001F2698">
        <w:rPr>
          <w:rFonts w:cs="Times New Roman"/>
          <w:sz w:val="20"/>
          <w:u w:val="single"/>
        </w:rPr>
        <w:t>Scientific understanding increasingly points to runaway global warming leading to human extinction</w:t>
      </w:r>
      <w:r w:rsidRPr="001F2698">
        <w:rPr>
          <w:rFonts w:cs="Times New Roman"/>
          <w:sz w:val="14"/>
        </w:rPr>
        <w:t xml:space="preserve">. </w:t>
      </w:r>
      <w:r w:rsidRPr="001F2698">
        <w:rPr>
          <w:rFonts w:cs="Times New Roman"/>
          <w:sz w:val="20"/>
          <w:u w:val="single"/>
        </w:rPr>
        <w:t xml:space="preserve">If </w:t>
      </w:r>
      <w:r w:rsidRPr="001F2698">
        <w:rPr>
          <w:rFonts w:cs="Times New Roman"/>
          <w:sz w:val="14"/>
        </w:rPr>
        <w:t xml:space="preserve">impossibly Draconian </w:t>
      </w:r>
      <w:r w:rsidRPr="001F2698">
        <w:rPr>
          <w:rFonts w:cs="Times New Roman"/>
          <w:sz w:val="20"/>
          <w:u w:val="single"/>
        </w:rPr>
        <w:t xml:space="preserve">security measures are not immediately put in place to keep further emissions of greenhouse gases out of the atmosphere we are looking at the death of billions, the end of civilization as we know it </w:t>
      </w:r>
      <w:r w:rsidRPr="001F2698">
        <w:rPr>
          <w:rFonts w:cs="Times New Roman"/>
          <w:sz w:val="14"/>
        </w:rPr>
        <w:t xml:space="preserve">and in all probability the end of man's several million year old existence, along with the extinction of most flora and fauna beloved to man in the world we share. Runaway global warming: </w:t>
      </w:r>
      <w:r w:rsidRPr="001F2698">
        <w:rPr>
          <w:rFonts w:cs="Times New Roman"/>
          <w:sz w:val="20"/>
          <w:u w:val="single"/>
        </w:rPr>
        <w:t>there are 'carbon bombs</w:t>
      </w:r>
      <w:r w:rsidRPr="001F2698">
        <w:rPr>
          <w:rFonts w:cs="Times New Roman"/>
          <w:sz w:val="14"/>
        </w:rPr>
        <w:t xml:space="preserve">': carbon in soils, carbon in warming temperate and boreal forests and in a drought struck Amazon, methane in Arctic peat bogs and in methane hydrates melting in warming ocean waters. For several decades it has been hypothesized that </w:t>
      </w:r>
      <w:r w:rsidRPr="001F2698">
        <w:rPr>
          <w:rFonts w:cs="Times New Roman"/>
          <w:sz w:val="20"/>
          <w:u w:val="single"/>
        </w:rPr>
        <w:t xml:space="preserve">rising temperatures from increased greenhouse gases in the atmosphere due to burning fossil fuels could be releasing </w:t>
      </w:r>
      <w:r w:rsidRPr="001F2698">
        <w:rPr>
          <w:rFonts w:cs="Times New Roman"/>
          <w:sz w:val="14"/>
        </w:rPr>
        <w:t xml:space="preserve">some of and eventually </w:t>
      </w:r>
      <w:r w:rsidRPr="001F2698">
        <w:rPr>
          <w:rFonts w:cs="Times New Roman"/>
          <w:sz w:val="20"/>
          <w:u w:val="single"/>
        </w:rPr>
        <w:t>all of these stored carbon stocks to add substantually more potent greenhouse gases to the atmosphere</w:t>
      </w:r>
      <w:proofErr w:type="gramStart"/>
      <w:r w:rsidRPr="001F2698">
        <w:rPr>
          <w:rFonts w:cs="Times New Roman"/>
          <w:sz w:val="14"/>
        </w:rPr>
        <w:t>..</w:t>
      </w:r>
      <w:proofErr w:type="gramEnd"/>
      <w:r w:rsidRPr="001F2698">
        <w:rPr>
          <w:rFonts w:cs="Times New Roman"/>
          <w:sz w:val="14"/>
        </w:rPr>
        <w:t xml:space="preserve"> Given time lags of 30-50 years, </w:t>
      </w:r>
      <w:r w:rsidRPr="001F2698">
        <w:rPr>
          <w:rFonts w:cs="Times New Roman"/>
          <w:sz w:val="20"/>
          <w:u w:val="single"/>
        </w:rPr>
        <w:t xml:space="preserve">we might </w:t>
      </w:r>
      <w:r w:rsidRPr="001F2698">
        <w:rPr>
          <w:rFonts w:cs="Times New Roman"/>
          <w:sz w:val="14"/>
        </w:rPr>
        <w:t xml:space="preserve">have already </w:t>
      </w:r>
      <w:r w:rsidRPr="001F2698">
        <w:rPr>
          <w:rFonts w:cs="Times New Roman"/>
          <w:sz w:val="20"/>
          <w:u w:val="single"/>
        </w:rPr>
        <w:t>put enough extra greenhouse gases into the atmosphere to have crossed a threshold to these bombs exploding</w:t>
      </w:r>
      <w:r w:rsidRPr="001F2698">
        <w:rPr>
          <w:rFonts w:cs="Times New Roman"/>
          <w:sz w:val="14"/>
        </w:rPr>
        <w:t xml:space="preserve">, </w:t>
      </w:r>
      <w:r w:rsidRPr="001F2698">
        <w:rPr>
          <w:rFonts w:cs="Times New Roman"/>
          <w:sz w:val="20"/>
          <w:u w:val="single"/>
        </w:rPr>
        <w:t xml:space="preserve">their released greenhouse gases leading to ever accelerating global warming with future global temperatures maybe tens of degrees higher than our norms of human habitation </w:t>
      </w:r>
      <w:r w:rsidRPr="001F2698">
        <w:rPr>
          <w:rFonts w:cs="Times New Roman"/>
          <w:sz w:val="14"/>
        </w:rPr>
        <w:t xml:space="preserve">and </w:t>
      </w:r>
      <w:r w:rsidRPr="001F2698">
        <w:rPr>
          <w:rFonts w:cs="Times New Roman"/>
          <w:sz w:val="20"/>
          <w:u w:val="single"/>
        </w:rPr>
        <w:t xml:space="preserve">therefor extinction </w:t>
      </w:r>
      <w:r w:rsidRPr="001F2698">
        <w:rPr>
          <w:rFonts w:cs="Times New Roman"/>
          <w:sz w:val="14"/>
        </w:rPr>
        <w:t xml:space="preserve">or very near extinction </w:t>
      </w:r>
      <w:r w:rsidRPr="001F2698">
        <w:rPr>
          <w:rFonts w:cs="Times New Roman"/>
          <w:sz w:val="20"/>
          <w:u w:val="single"/>
        </w:rPr>
        <w:t>of humanity</w:t>
      </w:r>
      <w:r w:rsidRPr="001F2698">
        <w:rPr>
          <w:rFonts w:cs="Times New Roman"/>
          <w:sz w:val="14"/>
        </w:rPr>
        <w:t>.</w:t>
      </w:r>
    </w:p>
    <w:p w14:paraId="78CF4146"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Kaku</w:t>
      </w:r>
    </w:p>
    <w:p w14:paraId="420817B6" w14:textId="77777777" w:rsidR="001F2698" w:rsidRPr="001F2698" w:rsidRDefault="001F2698" w:rsidP="001F2698">
      <w:pPr>
        <w:keepNext/>
        <w:keepLines/>
        <w:spacing w:before="200"/>
        <w:outlineLvl w:val="3"/>
        <w:rPr>
          <w:rFonts w:ascii="Times New Roman" w:eastAsiaTheme="majorEastAsia" w:hAnsi="Times New Roman" w:cs="Times New Roman"/>
          <w:bCs/>
          <w:sz w:val="24"/>
          <w:u w:val="single"/>
        </w:rPr>
      </w:pPr>
      <w:r w:rsidRPr="001F2698">
        <w:rPr>
          <w:rFonts w:ascii="Times New Roman" w:eastAsiaTheme="majorEastAsia" w:hAnsi="Times New Roman" w:cs="Times New Roman"/>
          <w:b/>
          <w:bCs/>
          <w:iCs/>
        </w:rPr>
        <w:t>Global warming is real, feedbacks cause rapid escalation, and it causes population migrations fueling political instability and failed states, escalating to nuclear war and extinction</w:t>
      </w:r>
    </w:p>
    <w:p w14:paraId="4B826F91" w14:textId="77777777" w:rsidR="001F2698" w:rsidRPr="001F2698" w:rsidRDefault="001F2698" w:rsidP="001F2698">
      <w:pPr>
        <w:tabs>
          <w:tab w:val="left" w:pos="12510"/>
        </w:tabs>
        <w:rPr>
          <w:rFonts w:ascii="Times New Roman" w:eastAsiaTheme="majorEastAsia" w:hAnsi="Times New Roman" w:cs="Times New Roman"/>
          <w:b/>
          <w:bCs/>
          <w:iCs/>
          <w:sz w:val="20"/>
        </w:rPr>
      </w:pPr>
      <w:r w:rsidRPr="001F2698">
        <w:rPr>
          <w:rFonts w:ascii="Times New Roman" w:hAnsi="Times New Roman" w:cs="Times New Roman"/>
          <w:b/>
          <w:sz w:val="24"/>
        </w:rPr>
        <w:t xml:space="preserve">Kaku 11 </w:t>
      </w:r>
      <w:r w:rsidRPr="001F2698">
        <w:rPr>
          <w:rFonts w:ascii="Times New Roman" w:hAnsi="Times New Roman" w:cs="Times New Roman"/>
          <w:sz w:val="14"/>
        </w:rPr>
        <w:t xml:space="preserve">Michio Kaku, co-creator of string field theory, a branch of string theory. He received a B.S. (summa cum laude) from Harvard University in 1968 where he came first in his physics class. He went on to the Berkeley Radiation Laboratory at the University of California, Berkeley and received a Ph.D. in 1972. In 1973, he held a lectureship at Princeton University. Michio continues Einstein’s search for a “Theory of Everything,” seeking to unify the four fundamental forces of the universe—the strong force, the weak force, gravity and electromagnetism. He is the author of several scholarly, Ph.D. level textbooks and has had more than 70 articles published in physics journals, covering topics such as superstring theory, supergravity, supersymmetry, and hadronic physics. Professor of Physics — He holds the Henry Semat Chair and Professorship in theoretical physics at the City College of New York, where he has taught for over 25 years. He has also been a visiting professor at the Institute for Advanced Study at Princeton, as well as New York University (NYU). “Physics of the Future” http://213.55.83.52/ebooks/physics/Physics%20of%20the%20Future.pdf </w:t>
      </w:r>
    </w:p>
    <w:p w14:paraId="65FEEE55" w14:textId="77777777" w:rsidR="001F2698" w:rsidRPr="001F2698" w:rsidRDefault="001F2698" w:rsidP="001F2698">
      <w:pPr>
        <w:tabs>
          <w:tab w:val="left" w:pos="12510"/>
        </w:tabs>
        <w:rPr>
          <w:rFonts w:cs="Times New Roman"/>
        </w:rPr>
      </w:pPr>
      <w:r w:rsidRPr="001F2698">
        <w:rPr>
          <w:rFonts w:ascii="Times New Roman" w:hAnsi="Times New Roman" w:cs="Times New Roman"/>
          <w:i/>
          <w:sz w:val="20"/>
        </w:rPr>
        <w:t>**We disagree with the author’s use of gendered language</w:t>
      </w:r>
      <w:r w:rsidRPr="001F2698">
        <w:rPr>
          <w:rFonts w:ascii="Times New Roman" w:hAnsi="Times New Roman" w:cs="Times New Roman"/>
          <w:sz w:val="20"/>
        </w:rPr>
        <w:tab/>
      </w:r>
    </w:p>
    <w:p w14:paraId="000A18DC" w14:textId="77777777" w:rsidR="001F2698" w:rsidRPr="001F2698" w:rsidRDefault="001F2698" w:rsidP="001F2698">
      <w:pPr>
        <w:rPr>
          <w:rFonts w:cs="Times New Roman"/>
          <w:u w:val="single"/>
        </w:rPr>
      </w:pPr>
      <w:r w:rsidRPr="001F2698">
        <w:rPr>
          <w:rFonts w:cs="Times New Roman"/>
          <w:sz w:val="16"/>
        </w:rPr>
        <w:t xml:space="preserve">By midcentury, the full impact of a fossil fuel economy should be in full swing: global warming. </w:t>
      </w:r>
      <w:r w:rsidRPr="001F2698">
        <w:rPr>
          <w:rFonts w:cs="Times New Roman"/>
          <w:u w:val="single"/>
        </w:rPr>
        <w:t>It is now indisputable that the earth is heating up</w:t>
      </w:r>
      <w:r w:rsidRPr="001F2698">
        <w:rPr>
          <w:rFonts w:cs="Times New Roman"/>
          <w:sz w:val="16"/>
        </w:rPr>
        <w:t xml:space="preserve">. Within the last century, </w:t>
      </w:r>
      <w:r w:rsidRPr="001F2698">
        <w:rPr>
          <w:rFonts w:cs="Times New Roman"/>
          <w:u w:val="single"/>
        </w:rPr>
        <w:t>the earth’s temperature rose 1.3° F, and the pace is accelerating.</w:t>
      </w:r>
      <w:r w:rsidRPr="001F2698">
        <w:rPr>
          <w:rFonts w:cs="Times New Roman"/>
          <w:sz w:val="16"/>
        </w:rPr>
        <w:t xml:space="preserve"> The signs are unmistakable everywhere we look: </w:t>
      </w:r>
      <w:r w:rsidRPr="001F2698">
        <w:rPr>
          <w:rFonts w:cs="Times New Roman"/>
          <w:u w:val="single"/>
        </w:rPr>
        <w:t>The thickness of Arctic ice has decreased by</w:t>
      </w:r>
      <w:r w:rsidRPr="001F2698">
        <w:rPr>
          <w:rFonts w:cs="Times New Roman"/>
          <w:sz w:val="16"/>
        </w:rPr>
        <w:t xml:space="preserve"> an astonishing </w:t>
      </w:r>
      <w:r w:rsidRPr="001F2698">
        <w:rPr>
          <w:rFonts w:cs="Times New Roman"/>
          <w:u w:val="single"/>
        </w:rPr>
        <w:t>50 percent in</w:t>
      </w:r>
      <w:r w:rsidRPr="001F2698">
        <w:rPr>
          <w:rFonts w:cs="Times New Roman"/>
          <w:sz w:val="16"/>
        </w:rPr>
        <w:t xml:space="preserve"> just the past fifty years. Much of this Arctic ice is just below the freezing point, floating on water. Hence, </w:t>
      </w:r>
      <w:r w:rsidRPr="001F2698">
        <w:rPr>
          <w:rFonts w:cs="Times New Roman"/>
          <w:u w:val="single"/>
        </w:rPr>
        <w:t>it is acutely sensitive to small temperature variations</w:t>
      </w:r>
      <w:r w:rsidRPr="001F2698">
        <w:rPr>
          <w:rFonts w:cs="Times New Roman"/>
          <w:sz w:val="16"/>
        </w:rPr>
        <w:t xml:space="preserve"> of the oceans, acting as a canary in a mineshaft, an early warning system. Today, parts of the northern polar ice caps disappear during the summer months, and may disappear entirely during summer as early as 2015. </w:t>
      </w:r>
      <w:r w:rsidRPr="001F2698">
        <w:rPr>
          <w:rFonts w:cs="Times New Roman"/>
          <w:u w:val="single"/>
        </w:rPr>
        <w:t>The polar ice cap may vanish permanently by the end of the century</w:t>
      </w:r>
      <w:r w:rsidRPr="001F2698">
        <w:rPr>
          <w:rFonts w:cs="Times New Roman"/>
          <w:sz w:val="16"/>
        </w:rPr>
        <w:t xml:space="preserve">, </w:t>
      </w:r>
      <w:r w:rsidRPr="001F2698">
        <w:rPr>
          <w:rFonts w:cs="Times New Roman"/>
          <w:u w:val="single"/>
        </w:rPr>
        <w:t>disrupting the world’s weather by altering the flow of ocean and air currents around the planet</w:t>
      </w:r>
      <w:r w:rsidRPr="001F2698">
        <w:rPr>
          <w:rFonts w:cs="Times New Roman"/>
          <w:sz w:val="16"/>
        </w:rPr>
        <w:t xml:space="preserve">. Greenland’s ice shelves shrank by twenty-four square miles in 2007. This figure jumped to seventy-one square miles in 2008. (If all the Greenland ice were somehow to melt, sea levels would rise about twenty feet around the world.) </w:t>
      </w:r>
      <w:r w:rsidRPr="001F2698">
        <w:rPr>
          <w:rFonts w:cs="Times New Roman"/>
          <w:u w:val="single"/>
        </w:rPr>
        <w:t xml:space="preserve">Large chunks of Antarctica’s ice, which have been stable for tens of thousands of years, are </w:t>
      </w:r>
      <w:r w:rsidRPr="001F2698">
        <w:rPr>
          <w:rFonts w:cs="Times New Roman"/>
          <w:sz w:val="16"/>
        </w:rPr>
        <w:t>gradually</w:t>
      </w:r>
      <w:r w:rsidRPr="001F2698">
        <w:rPr>
          <w:rFonts w:cs="Times New Roman"/>
          <w:u w:val="single"/>
        </w:rPr>
        <w:t xml:space="preserve"> breaking off</w:t>
      </w:r>
      <w:r w:rsidRPr="001F2698">
        <w:rPr>
          <w:rFonts w:cs="Times New Roman"/>
          <w:sz w:val="16"/>
        </w:rPr>
        <w:t xml:space="preserve">. In 2000, a piece the size of Connecticut broke off, containing 4,200 square miles of ice. In 2002, a piece of ice the size of Rhode Island broke off the Thwaites Glacier. (If all Antarctica’s ice were to melt, sea levels would rise about 180 feet around the world.) </w:t>
      </w:r>
      <w:r w:rsidRPr="001F2698">
        <w:rPr>
          <w:rFonts w:cs="Times New Roman"/>
          <w:u w:val="single"/>
        </w:rPr>
        <w:t>For every vertical foot that the ocean rises, the horizontal spread of the ocean is about 100 feet.</w:t>
      </w:r>
      <w:r w:rsidRPr="001F2698">
        <w:rPr>
          <w:rFonts w:cs="Times New Roman"/>
          <w:sz w:val="16"/>
        </w:rPr>
        <w:t xml:space="preserve"> Already, </w:t>
      </w:r>
      <w:r w:rsidRPr="001F2698">
        <w:rPr>
          <w:rFonts w:cs="Times New Roman"/>
          <w:u w:val="single"/>
        </w:rPr>
        <w:t>sea levels have risen 8 inches in the past century, mainly caused by the expansion of seawater as it heats up</w:t>
      </w:r>
      <w:r w:rsidRPr="001F2698">
        <w:rPr>
          <w:rFonts w:cs="Times New Roman"/>
          <w:sz w:val="16"/>
        </w:rPr>
        <w:t xml:space="preserve">. According to the United Nations, sea levels could rise by 7 to 23 inches by 2100. Some scientists have said that the UN report was too cautious in interpreting the data. According to scientists at the University of Colorado’s Institute of Arctic and Alpine Research, by </w:t>
      </w:r>
      <w:r w:rsidRPr="001F2698">
        <w:rPr>
          <w:rFonts w:cs="Times New Roman"/>
          <w:u w:val="single"/>
        </w:rPr>
        <w:t>2100 sea levels could rise by 3 to 6 feet</w:t>
      </w:r>
      <w:r w:rsidRPr="001F2698">
        <w:rPr>
          <w:rFonts w:cs="Times New Roman"/>
          <w:sz w:val="16"/>
        </w:rPr>
        <w:t xml:space="preserve">. So gradually the map of the earth’s coastlines will change. Temperatures started to be reliably recorded in the late 1700s; 1995, 2005, and 2010 ranked among the hottest years ever recorded; 2000 to 2009 was the hottest decade. </w:t>
      </w:r>
      <w:r w:rsidRPr="001F2698">
        <w:rPr>
          <w:rFonts w:cs="Times New Roman"/>
          <w:u w:val="single"/>
        </w:rPr>
        <w:t>Likewise, levels of carbon dioxide are rising dramatically. They are at the highest levels in 100,000 years.</w:t>
      </w:r>
      <w:r w:rsidRPr="001F2698">
        <w:rPr>
          <w:rFonts w:cs="Times New Roman"/>
          <w:sz w:val="16"/>
        </w:rPr>
        <w:t xml:space="preserve"> As the earth heats up, </w:t>
      </w:r>
      <w:r w:rsidRPr="001F2698">
        <w:rPr>
          <w:rFonts w:cs="Times New Roman"/>
          <w:u w:val="single"/>
        </w:rPr>
        <w:t>tropical diseases are gradually migrating northward</w:t>
      </w:r>
      <w:r w:rsidRPr="001F2698">
        <w:rPr>
          <w:rFonts w:cs="Times New Roman"/>
          <w:sz w:val="16"/>
        </w:rPr>
        <w:t xml:space="preserve">. </w:t>
      </w:r>
      <w:r w:rsidRPr="001F2698">
        <w:rPr>
          <w:rFonts w:cs="Times New Roman"/>
          <w:u w:val="single"/>
        </w:rPr>
        <w:t>The</w:t>
      </w:r>
      <w:r w:rsidRPr="001F2698">
        <w:rPr>
          <w:rFonts w:cs="Times New Roman"/>
          <w:sz w:val="16"/>
        </w:rPr>
        <w:t xml:space="preserve"> recent </w:t>
      </w:r>
      <w:r w:rsidRPr="001F2698">
        <w:rPr>
          <w:rFonts w:cs="Times New Roman"/>
          <w:u w:val="single"/>
        </w:rPr>
        <w:t>spread of the West Nile virus carried by mosquitoes may be a harbinger of things to come</w:t>
      </w:r>
      <w:r w:rsidRPr="001F2698">
        <w:rPr>
          <w:rFonts w:cs="Times New Roman"/>
          <w:sz w:val="16"/>
        </w:rPr>
        <w:t xml:space="preserve">. </w:t>
      </w:r>
      <w:r w:rsidRPr="001F2698">
        <w:rPr>
          <w:rFonts w:cs="Times New Roman"/>
          <w:u w:val="single"/>
        </w:rPr>
        <w:t xml:space="preserve">UN officials are especially concerned about the spread of malaria </w:t>
      </w:r>
      <w:r w:rsidRPr="001F2698">
        <w:rPr>
          <w:rFonts w:cs="Times New Roman"/>
          <w:sz w:val="16"/>
        </w:rPr>
        <w:t xml:space="preserve">northward. Usually, the eggs of many harmful insects die every winter when the soil freezes. But </w:t>
      </w:r>
      <w:r w:rsidRPr="001F2698">
        <w:rPr>
          <w:rFonts w:cs="Times New Roman"/>
          <w:u w:val="single"/>
        </w:rPr>
        <w:t>with the shortening of the winter season, it means the inexorable spread of dangerous insects northward</w:t>
      </w:r>
      <w:r w:rsidRPr="001F2698">
        <w:rPr>
          <w:rFonts w:cs="Times New Roman"/>
          <w:sz w:val="16"/>
        </w:rPr>
        <w:t xml:space="preserve">. </w:t>
      </w:r>
      <w:r w:rsidRPr="001F2698">
        <w:rPr>
          <w:rFonts w:cs="Times New Roman"/>
          <w:bCs/>
          <w:sz w:val="16"/>
        </w:rPr>
        <w:t xml:space="preserve">CARBONDIOXIDE—GREENHOUSEGAS </w:t>
      </w:r>
      <w:r w:rsidRPr="001F2698">
        <w:rPr>
          <w:rFonts w:cs="Times New Roman"/>
          <w:sz w:val="16"/>
        </w:rPr>
        <w:t xml:space="preserve">According to the UN’s Intergovernmental Panel on Climate Change, </w:t>
      </w:r>
      <w:r w:rsidRPr="001F2698">
        <w:rPr>
          <w:rFonts w:cs="Times New Roman"/>
          <w:u w:val="single"/>
        </w:rPr>
        <w:t xml:space="preserve">scientists have concluded with </w:t>
      </w:r>
      <w:r w:rsidRPr="001F2698">
        <w:rPr>
          <w:rFonts w:cs="Times New Roman"/>
          <w:u w:val="single"/>
          <w:bdr w:val="single" w:sz="4" w:space="0" w:color="auto"/>
        </w:rPr>
        <w:t>90 percent confidence</w:t>
      </w:r>
      <w:r w:rsidRPr="001F2698">
        <w:rPr>
          <w:rFonts w:cs="Times New Roman"/>
          <w:u w:val="single"/>
        </w:rPr>
        <w:t xml:space="preserve"> that global warming is driven by human activity, </w:t>
      </w:r>
      <w:r w:rsidRPr="001F2698">
        <w:rPr>
          <w:rFonts w:cs="Times New Roman"/>
          <w:u w:val="single"/>
          <w:bdr w:val="single" w:sz="4" w:space="0" w:color="auto"/>
        </w:rPr>
        <w:t>especially the production of carbon dioxide</w:t>
      </w:r>
      <w:r w:rsidRPr="001F2698">
        <w:rPr>
          <w:rFonts w:cs="Times New Roman"/>
          <w:sz w:val="16"/>
        </w:rPr>
        <w:t xml:space="preserve"> </w:t>
      </w:r>
      <w:r w:rsidRPr="001F2698">
        <w:rPr>
          <w:rFonts w:cs="Times New Roman"/>
          <w:u w:val="single"/>
        </w:rPr>
        <w:t>via the burning of oil and coal</w:t>
      </w:r>
      <w:r w:rsidRPr="001F2698">
        <w:rPr>
          <w:rFonts w:cs="Times New Roman"/>
          <w:sz w:val="16"/>
        </w:rPr>
        <w:t xml:space="preserve">. Sunlight easily passes through carbon dioxide. But as sunlight heats up the earth, it creates infrared radiation, which does not pass back through carbon dioxide so easily. The energy from sunlight cannot escape back into space and is trapped. We also see a somewhat similar effect in greenhouses or cars. The sunlight warms the air, which is prevented from escaping by the glass. Ominously, </w:t>
      </w:r>
      <w:r w:rsidRPr="001F2698">
        <w:rPr>
          <w:rFonts w:cs="Times New Roman"/>
          <w:u w:val="single"/>
        </w:rPr>
        <w:t>the amount of carbon dioxide generated has grown explosively, especially in the last century</w:t>
      </w:r>
      <w:r w:rsidRPr="001F2698">
        <w:rPr>
          <w:rFonts w:cs="Times New Roman"/>
          <w:sz w:val="16"/>
        </w:rPr>
        <w:t xml:space="preserve">. Before the Industrial Revolution, the carbon dioxide content of the air was 270 parts per million (ppm). Today, it has soared to 387 ppm. (In 1900, the world consumed 150 million barrels of oil. In 2000, it jumped to 28 billion barrels, a 185-fold jump. In 2008, 9.4 billion tons of carbon dioxide </w:t>
      </w:r>
      <w:proofErr w:type="gramStart"/>
      <w:r w:rsidRPr="001F2698">
        <w:rPr>
          <w:rFonts w:cs="Times New Roman"/>
          <w:sz w:val="16"/>
        </w:rPr>
        <w:t>were</w:t>
      </w:r>
      <w:proofErr w:type="gramEnd"/>
      <w:r w:rsidRPr="001F2698">
        <w:rPr>
          <w:rFonts w:cs="Times New Roman"/>
          <w:sz w:val="16"/>
        </w:rPr>
        <w:t xml:space="preserve"> sent into the air from fossil fuel burning and also deforestation, but only 5 billion tons were recycled into the oceans, soil, and vegetation. The remainder will stay in the air for decades to come, heating up the earth.) VISIT TO ICELAND </w:t>
      </w:r>
      <w:r w:rsidRPr="001F2698">
        <w:rPr>
          <w:rFonts w:cs="Times New Roman"/>
          <w:u w:val="single"/>
        </w:rPr>
        <w:t>The rise in temperature is not a fluke, as we can see by analyzing ice cores.</w:t>
      </w:r>
      <w:r w:rsidRPr="001F2698">
        <w:rPr>
          <w:rFonts w:cs="Times New Roman"/>
          <w:sz w:val="16"/>
        </w:rPr>
        <w:t xml:space="preserve"> By drilling deep into the ancient ice of the Arctic, scientists have been able to extract air bubbles that are thousands of years old. By chemically analyzing the air in these bubbles, </w:t>
      </w:r>
      <w:r w:rsidRPr="001F2698">
        <w:rPr>
          <w:rFonts w:cs="Times New Roman"/>
          <w:u w:val="single"/>
        </w:rPr>
        <w:t>scientists can reconstruct the temperature and carbon dioxide content of the atmosphere going back more than 600,000 years.</w:t>
      </w:r>
      <w:r w:rsidRPr="001F2698">
        <w:rPr>
          <w:rFonts w:cs="Times New Roman"/>
          <w:sz w:val="16"/>
        </w:rPr>
        <w:t xml:space="preserve"> Soon, they will be able to determine the weather conditions going back a million years. I had a chance to see this firsthand. I once gave a lecture in Reykjavik, the capital of Iceland, and had the privilege of visiting the University of Iceland, where ice cores are being analyzed. When your airplane lands in Reykjavik, at first all you see is snow and jagged rock, resembling the bleak landscape of the moon. </w:t>
      </w:r>
      <w:r w:rsidRPr="001F2698">
        <w:rPr>
          <w:rFonts w:cs="Times New Roman"/>
          <w:sz w:val="16"/>
        </w:rPr>
        <w:lastRenderedPageBreak/>
        <w:t xml:space="preserve">Although barren and forbidding, the terrain makes the Arctic an ideal place to analyze the climate of the earth hundreds of thousands of years ago. When I visited their laboratory, which is kept at freezing temperatures, I had to pass through thick refrigerator doors. Once inside, I could see racks and racks containing long metal tubes, each about an inch and a half in diameter and about ten feet long. Each hollow tube had been drilled deep into the ice of a glacier. As the tube penetrated the ice, it captured samples from snows that had fallen thousands of years ago. When the tubes were removed, I could carefully examine the icy contents of each. At first, all I could see was a long column of white ice. But upon closer examination, I could see that the ice had stripes made of tiny bands of different colors. Scientists have to use a variety of techniques to date them. Some of the ice layers contain markers indicating important events, such as the soot emitted from a volcanic eruption. Since the dates of these eruptions are known to great accuracy, one can use them to determine how old that layer is. These ice cores were then cut in various slices so they could be examined. When I peered into one slice under a microscope, I saw tiny, microscopic bubbles. I shuddered to realize that I was seeing air bubbles that were deposited tens of thousands of years ago, even before the rise of human civilization. The carbon dioxide content within each air bubble is easily measured. But calculating the temperature of the air when the ice was first deposited is more difficult. (To do this, scientists analyze the water in the bubble. Water molecules can contain different isotopes. As the temperature falls, heavier water isotopes condense faster than ordinary water molecules. Hence, by measuring the amount of the heavier isotopes, one can calculate the temperature at which the water molecule condensed.) Finally, after painfully analyzing the contents of thousands of ice cores, these scientists have come to some important conclusions. They found that </w:t>
      </w:r>
      <w:r w:rsidRPr="001F2698">
        <w:rPr>
          <w:rFonts w:cs="Times New Roman"/>
          <w:u w:val="single"/>
        </w:rPr>
        <w:t>temperature and carbon dioxide levels have oscillated in parallel</w:t>
      </w:r>
      <w:r w:rsidRPr="001F2698">
        <w:rPr>
          <w:rFonts w:cs="Times New Roman"/>
          <w:sz w:val="16"/>
        </w:rPr>
        <w:t xml:space="preserve">, like two roller coasters moving together, in synchronization </w:t>
      </w:r>
      <w:r w:rsidRPr="001F2698">
        <w:rPr>
          <w:rFonts w:cs="Times New Roman"/>
          <w:u w:val="single"/>
        </w:rPr>
        <w:t>over many thousands of years</w:t>
      </w:r>
      <w:r w:rsidRPr="001F2698">
        <w:rPr>
          <w:rFonts w:cs="Times New Roman"/>
          <w:sz w:val="16"/>
        </w:rPr>
        <w:t xml:space="preserve">. When one curve rises or falls, so does the other. Most important, </w:t>
      </w:r>
      <w:r w:rsidRPr="001F2698">
        <w:rPr>
          <w:rFonts w:cs="Times New Roman"/>
          <w:u w:val="single"/>
        </w:rPr>
        <w:t>they found a sudden spike in temperature and carbon dioxide content happening just within the last century</w:t>
      </w:r>
      <w:r w:rsidRPr="001F2698">
        <w:rPr>
          <w:rFonts w:cs="Times New Roman"/>
          <w:sz w:val="16"/>
        </w:rPr>
        <w:t xml:space="preserve">. This is highly unusual, since most fluctuations occur slowly over millennia. </w:t>
      </w:r>
      <w:r w:rsidRPr="001F2698">
        <w:rPr>
          <w:rFonts w:cs="Times New Roman"/>
          <w:u w:val="single"/>
        </w:rPr>
        <w:t xml:space="preserve">This unusual spike is not part of this natural heating process, scientists claim, but is </w:t>
      </w:r>
      <w:r w:rsidRPr="001F2698">
        <w:rPr>
          <w:rFonts w:cs="Times New Roman"/>
          <w:u w:val="single"/>
          <w:bdr w:val="single" w:sz="4" w:space="0" w:color="auto"/>
        </w:rPr>
        <w:t>a direct indicator of human activity</w:t>
      </w:r>
      <w:r w:rsidRPr="001F2698">
        <w:rPr>
          <w:rFonts w:cs="Times New Roman"/>
          <w:u w:val="single"/>
        </w:rPr>
        <w:t>.</w:t>
      </w:r>
      <w:r w:rsidRPr="001F2698">
        <w:rPr>
          <w:rFonts w:cs="Times New Roman"/>
          <w:sz w:val="16"/>
        </w:rPr>
        <w:t xml:space="preserve"> There are other ways to show that this sudden spike is caused by human activity, and not natural cycles. </w:t>
      </w:r>
      <w:r w:rsidRPr="001F2698">
        <w:rPr>
          <w:rFonts w:cs="Times New Roman"/>
          <w:u w:val="single"/>
        </w:rPr>
        <w:t>Computer simulations are now so advanced that we can simulate the temperature of the earth with and without the presence of human activity</w:t>
      </w:r>
      <w:r w:rsidRPr="001F2698">
        <w:rPr>
          <w:rFonts w:cs="Times New Roman"/>
          <w:sz w:val="16"/>
        </w:rPr>
        <w:t xml:space="preserve">. Without civilization producing carbon dioxide, we find a relatively flat temperature curve. But with the addition of human activity, </w:t>
      </w:r>
      <w:r w:rsidRPr="001F2698">
        <w:rPr>
          <w:rFonts w:cs="Times New Roman"/>
          <w:u w:val="single"/>
        </w:rPr>
        <w:t>we can show that there should be a sudden spike in both temperature and carbon dioxide.</w:t>
      </w:r>
      <w:r w:rsidRPr="001F2698">
        <w:rPr>
          <w:rFonts w:cs="Times New Roman"/>
          <w:sz w:val="16"/>
        </w:rPr>
        <w:t xml:space="preserve"> The predicted spike fits the actual spike perfectly. Lastly, one can measure the amount of sunlight that lands on every square foot of the earth’s surface. Scientists can also calculate the amount of heat that is reflected into outer space from the earth. Normally, we expect these two amounts to be equal, with input equaling output. But in reality, we find the net amount of energy that is currently heating the earth. Then if we calculate the amount of energy being produced by human activity, we find a perfect match. Hence, human activity is causing the current heating of the earth. Unfortunately, even if we were to suddenly stop producing any carbon dioxide, the gas that has already been released into the atmosphere is enough to continue global warming for decades to come. As a result, </w:t>
      </w:r>
      <w:r w:rsidRPr="001F2698">
        <w:rPr>
          <w:rFonts w:cs="Times New Roman"/>
          <w:u w:val="single"/>
        </w:rPr>
        <w:t>by midcentury, the situation could be dire</w:t>
      </w:r>
      <w:r w:rsidRPr="001F2698">
        <w:rPr>
          <w:rFonts w:cs="Times New Roman"/>
          <w:sz w:val="16"/>
        </w:rPr>
        <w:t xml:space="preserve">. Scientists have created pictures of what our coastal cities will look like at midcentury and beyond if sea levels continue to rise. </w:t>
      </w:r>
      <w:r w:rsidRPr="001F2698">
        <w:rPr>
          <w:rFonts w:cs="Times New Roman"/>
          <w:u w:val="single"/>
        </w:rPr>
        <w:t>Coastal cities may disappear</w:t>
      </w:r>
      <w:r w:rsidRPr="001F2698">
        <w:rPr>
          <w:rFonts w:cs="Times New Roman"/>
          <w:sz w:val="16"/>
        </w:rPr>
        <w:t xml:space="preserve">. </w:t>
      </w:r>
      <w:r w:rsidRPr="001F2698">
        <w:rPr>
          <w:rFonts w:cs="Times New Roman"/>
          <w:u w:val="single"/>
        </w:rPr>
        <w:t>Large parts of Manhattan may have to be evacuated, with Wall Street underwater</w:t>
      </w:r>
      <w:r w:rsidRPr="001F2698">
        <w:rPr>
          <w:rFonts w:cs="Times New Roman"/>
          <w:sz w:val="16"/>
        </w:rPr>
        <w:t xml:space="preserve">. </w:t>
      </w:r>
      <w:r w:rsidRPr="001F2698">
        <w:rPr>
          <w:rFonts w:cs="Times New Roman"/>
          <w:u w:val="single"/>
        </w:rPr>
        <w:t>Governments will have to decide which of their great cities and capitals are worth saving and which are beyond hope</w:t>
      </w:r>
      <w:r w:rsidRPr="001F2698">
        <w:rPr>
          <w:rFonts w:cs="Times New Roman"/>
          <w:sz w:val="16"/>
        </w:rPr>
        <w:t xml:space="preserve">. Some cities may be saved via a combination of sophisticated dikes and water gates. Other </w:t>
      </w:r>
      <w:r w:rsidRPr="001F2698">
        <w:rPr>
          <w:rFonts w:cs="Times New Roman"/>
          <w:u w:val="single"/>
        </w:rPr>
        <w:t>cities may be deemed hopeless and allowed to vanish under the ocean, creating mass migrations of people</w:t>
      </w:r>
      <w:r w:rsidRPr="001F2698">
        <w:rPr>
          <w:rFonts w:cs="Times New Roman"/>
          <w:sz w:val="16"/>
        </w:rPr>
        <w:t xml:space="preserve">. </w:t>
      </w:r>
      <w:r w:rsidRPr="001F2698">
        <w:rPr>
          <w:rFonts w:cs="Times New Roman"/>
          <w:u w:val="single"/>
        </w:rPr>
        <w:t>Since most of the commercial and population centers of the world are next to the ocean, this could have a disastrous effect on the world economy</w:t>
      </w:r>
      <w:r w:rsidRPr="001F2698">
        <w:rPr>
          <w:rFonts w:cs="Times New Roman"/>
          <w:sz w:val="16"/>
        </w:rPr>
        <w:t xml:space="preserve">. Even if some cities can be salvaged, there is still the danger that </w:t>
      </w:r>
      <w:r w:rsidRPr="001F2698">
        <w:rPr>
          <w:rFonts w:cs="Times New Roman"/>
          <w:u w:val="single"/>
        </w:rPr>
        <w:t>large storms can send surges of water into a city, paralyzing its infrastructure</w:t>
      </w:r>
      <w:r w:rsidRPr="001F2698">
        <w:rPr>
          <w:rFonts w:cs="Times New Roman"/>
          <w:sz w:val="16"/>
        </w:rPr>
        <w:t xml:space="preserve">. For example, in 1992 a huge storm surge flooded Manhattan, paralyzing the subway system and trains to New Jersey. </w:t>
      </w:r>
      <w:r w:rsidRPr="001F2698">
        <w:rPr>
          <w:rFonts w:cs="Times New Roman"/>
          <w:u w:val="single"/>
        </w:rPr>
        <w:t>With transportation flooded, the economy grinds to a halt.</w:t>
      </w:r>
      <w:r w:rsidRPr="001F2698">
        <w:rPr>
          <w:rFonts w:cs="Times New Roman"/>
          <w:sz w:val="16"/>
        </w:rPr>
        <w:t xml:space="preserve"> </w:t>
      </w:r>
      <w:r w:rsidRPr="001F2698">
        <w:rPr>
          <w:rFonts w:cs="Times New Roman"/>
          <w:bCs/>
          <w:sz w:val="16"/>
        </w:rPr>
        <w:t xml:space="preserve">FLOODING BANGLADESH AND VIETNAM </w:t>
      </w:r>
      <w:r w:rsidRPr="001F2698">
        <w:rPr>
          <w:rFonts w:cs="Times New Roman"/>
          <w:sz w:val="16"/>
        </w:rPr>
        <w:t>A report by the Intergovernmental Panel on Climate Change isolated three hot spots for potential disaster: Bangladesh, the Mekong Delta of Vietnam, and the Nile Delta in Egypt. The worst situation is that of Bangladesh, a country regularly flooded by storms even without global warming. Most of the country is flat and at sea level. Although it has made significant gains in the last few decades, it is still one of the poorest nations on earth, with one of the highest population densities. (It has a population of 161 million, comparable to that of Russia, but with 1/120 of the land area.) About 50 percent of the land area will be permanently flooded if sea levels rise by three feet. Natural calamities occur there almost every year, but in September 1998, the world witnessed in horror a preview of what may become commonplace. Massive flooding submerged two-thirds of the nation, leaving 30 million people homeless almost overnight; 1,000 were killed, and 6,000 miles of roads were destroyed. This was one of the worst natural disasters in modern history. Another country that would be devastated by a rise in sea level is Vietnam, where the Mekong Delta is particularly vulnerable. By midcentury, this country of 87 million people could face a collapse of its main food-growing area. Half the rice in Vietnam is grown in the Mekong Delta, home to 17 million people, and much of it will be flooded permanently by rising sea levels. According to the World Bank, 11 percent of the entire population would be displaced if sea levels rise by three feet by midcentury. The Mekong Delta will also be flooded with salt water, permanently destroying the fertile soil of the area. If millions are flooded out of their homes in Vietnam, many will flock to Ho Chi Minh City seeking refuge. But one-fourth of the city will also be underwater. In 2003 the Pentagon commissioned a study, done by the Global Business Network, that showed that, in a worst-case scenario</w:t>
      </w:r>
      <w:r w:rsidRPr="001F2698">
        <w:rPr>
          <w:rFonts w:cs="Times New Roman"/>
          <w:u w:val="single"/>
        </w:rPr>
        <w:t>, chaos could spread around the world due to global warming</w:t>
      </w:r>
      <w:r w:rsidRPr="001F2698">
        <w:rPr>
          <w:rFonts w:cs="Times New Roman"/>
          <w:sz w:val="16"/>
        </w:rPr>
        <w:t xml:space="preserve">. </w:t>
      </w:r>
      <w:r w:rsidRPr="001F2698">
        <w:rPr>
          <w:rFonts w:cs="Times New Roman"/>
          <w:u w:val="single"/>
        </w:rPr>
        <w:t>As millions of refugees cross national borders, governments could lose all authority and collapse, so countries could descend into the nightmare of looting, rioting, and chaos</w:t>
      </w:r>
      <w:r w:rsidRPr="001F2698">
        <w:rPr>
          <w:rFonts w:cs="Times New Roman"/>
          <w:sz w:val="16"/>
        </w:rPr>
        <w:t xml:space="preserve">. In this desperate situation, </w:t>
      </w:r>
      <w:r w:rsidRPr="001F2698">
        <w:rPr>
          <w:rFonts w:cs="Times New Roman"/>
          <w:u w:val="single"/>
        </w:rPr>
        <w:t xml:space="preserve">nations, when faced with the prospect of the influx of millions of desperate people, </w:t>
      </w:r>
      <w:r w:rsidRPr="001F2698">
        <w:rPr>
          <w:rFonts w:cs="Times New Roman"/>
          <w:b/>
          <w:u w:val="single"/>
          <w:bdr w:val="single" w:sz="4" w:space="0" w:color="auto"/>
        </w:rPr>
        <w:lastRenderedPageBreak/>
        <w:t>may resort to nuclear weapons</w:t>
      </w:r>
      <w:r w:rsidRPr="001F2698">
        <w:rPr>
          <w:rFonts w:cs="Times New Roman"/>
          <w:sz w:val="16"/>
        </w:rPr>
        <w:t xml:space="preserve">. </w:t>
      </w:r>
      <w:r w:rsidRPr="001F2698">
        <w:rPr>
          <w:rFonts w:cs="Times New Roman"/>
          <w:u w:val="single"/>
        </w:rPr>
        <w:t>“Envision Pakistan, India, and China—all armed with nuclear weapons—skirmishing at their borders over refugees, access to shared rivers, and arable land</w:t>
      </w:r>
      <w:r w:rsidRPr="001F2698">
        <w:rPr>
          <w:rFonts w:cs="Times New Roman"/>
          <w:sz w:val="16"/>
        </w:rPr>
        <w:t xml:space="preserve">,” the report said. Peter Schwartz, founder of the Global Business Network and a principal author of the Pentagon study, confided to me the details of this scenario. He told me that the </w:t>
      </w:r>
      <w:r w:rsidRPr="001F2698">
        <w:rPr>
          <w:rFonts w:cs="Times New Roman"/>
          <w:u w:val="single"/>
        </w:rPr>
        <w:t>biggest hot spot would be the border between India and Bangladesh</w:t>
      </w:r>
      <w:r w:rsidRPr="001F2698">
        <w:rPr>
          <w:rFonts w:cs="Times New Roman"/>
          <w:sz w:val="16"/>
        </w:rPr>
        <w:t xml:space="preserve">. In a major crisis in Bangladesh, </w:t>
      </w:r>
      <w:r w:rsidRPr="001F2698">
        <w:rPr>
          <w:rFonts w:cs="Times New Roman"/>
          <w:u w:val="single"/>
        </w:rPr>
        <w:t>up to 160 million people could be driven out of their homes, sparking one of the greatest migrations in human history</w:t>
      </w:r>
      <w:r w:rsidRPr="001F2698">
        <w:rPr>
          <w:rFonts w:cs="Times New Roman"/>
          <w:sz w:val="16"/>
        </w:rPr>
        <w:t xml:space="preserve">. </w:t>
      </w:r>
      <w:r w:rsidRPr="001F2698">
        <w:rPr>
          <w:rFonts w:cs="Times New Roman"/>
          <w:u w:val="single"/>
        </w:rPr>
        <w:t>Tensions could rapidly rise as borders collapse, local governments are paralyzed, and mass rioting breaks out</w:t>
      </w:r>
      <w:r w:rsidRPr="001F2698">
        <w:rPr>
          <w:rFonts w:cs="Times New Roman"/>
          <w:sz w:val="16"/>
        </w:rPr>
        <w:t xml:space="preserve">. Schwartz sees that </w:t>
      </w:r>
      <w:r w:rsidRPr="001F2698">
        <w:rPr>
          <w:rFonts w:cs="Times New Roman"/>
          <w:u w:val="single"/>
        </w:rPr>
        <w:t xml:space="preserve">nations may </w:t>
      </w:r>
      <w:r w:rsidRPr="001F2698">
        <w:rPr>
          <w:rFonts w:cs="Times New Roman"/>
          <w:u w:val="single"/>
          <w:bdr w:val="single" w:sz="4" w:space="0" w:color="auto"/>
        </w:rPr>
        <w:t>use nuclear weapons</w:t>
      </w:r>
      <w:r w:rsidRPr="001F2698">
        <w:rPr>
          <w:rFonts w:cs="Times New Roman"/>
          <w:u w:val="single"/>
        </w:rPr>
        <w:t xml:space="preserve"> as a last resort</w:t>
      </w:r>
      <w:r w:rsidRPr="001F2698">
        <w:rPr>
          <w:rFonts w:cs="Times New Roman"/>
          <w:sz w:val="16"/>
        </w:rPr>
        <w:t xml:space="preserve">. In a worst-case scenario, </w:t>
      </w:r>
      <w:r w:rsidRPr="001F2698">
        <w:rPr>
          <w:rFonts w:cs="Times New Roman"/>
          <w:u w:val="single"/>
        </w:rPr>
        <w:t>we could have a greenhouse effect that feeds on itself</w:t>
      </w:r>
      <w:r w:rsidRPr="001F2698">
        <w:rPr>
          <w:rFonts w:cs="Times New Roman"/>
          <w:sz w:val="16"/>
        </w:rPr>
        <w:t xml:space="preserve">. For example, </w:t>
      </w:r>
      <w:r w:rsidRPr="001F2698">
        <w:rPr>
          <w:rFonts w:cs="Times New Roman"/>
          <w:u w:val="single"/>
        </w:rPr>
        <w:t>the melting of the tundra in the Arctic regions may release millions of tons of methane gas</w:t>
      </w:r>
      <w:r w:rsidRPr="001F2698">
        <w:rPr>
          <w:rFonts w:cs="Times New Roman"/>
          <w:sz w:val="16"/>
        </w:rPr>
        <w:t xml:space="preserve"> from rotting vegetation. Tundra covers nearly 9 million square miles of land in the Northern Hemisphere, containing vegetation frozen since the last Ice Age tens of thousands of years ago. </w:t>
      </w:r>
      <w:r w:rsidRPr="001F2698">
        <w:rPr>
          <w:rFonts w:cs="Times New Roman"/>
          <w:u w:val="single"/>
        </w:rPr>
        <w:t>This tundra contains more carbon dioxide and methane than the atmosphere, and this poses an enormous threat to the world’s weather.</w:t>
      </w:r>
      <w:r w:rsidRPr="001F2698">
        <w:rPr>
          <w:rFonts w:cs="Times New Roman"/>
          <w:sz w:val="16"/>
        </w:rPr>
        <w:t xml:space="preserve"> Methane gas, moreover, is a much deadlier greenhouse gas than carbon dioxide. It does not stay in the atmosphere as long, but it causes much more damage than carbon dioxide. </w:t>
      </w:r>
      <w:r w:rsidRPr="001F2698">
        <w:rPr>
          <w:rFonts w:cs="Times New Roman"/>
          <w:u w:val="single"/>
        </w:rPr>
        <w:t xml:space="preserve">The release of so much methane gas from the melting tundra could cause temperatures to rapidly rise, which will cause even more methane gas to be released, causing a runaway cycle of global warming. </w:t>
      </w:r>
    </w:p>
    <w:p w14:paraId="1E686B91" w14:textId="77777777" w:rsidR="001F2698" w:rsidRPr="001F2698" w:rsidRDefault="001F2698" w:rsidP="001F2698">
      <w:pPr>
        <w:rPr>
          <w:rFonts w:cs="Times New Roman"/>
        </w:rPr>
      </w:pPr>
    </w:p>
    <w:p w14:paraId="26F363A2"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Roberts</w:t>
      </w:r>
    </w:p>
    <w:p w14:paraId="624209AD"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 xml:space="preserve">Climate change causes extinction—4 degree projections trigger a laundry list of extinction scenarios </w:t>
      </w:r>
    </w:p>
    <w:p w14:paraId="1A7A2B29" w14:textId="77777777" w:rsidR="001F2698" w:rsidRPr="001F2698" w:rsidRDefault="001F2698" w:rsidP="001F2698">
      <w:pPr>
        <w:rPr>
          <w:rFonts w:cs="Times New Roman"/>
        </w:rPr>
      </w:pPr>
      <w:r w:rsidRPr="001F2698">
        <w:rPr>
          <w:rFonts w:cs="Times New Roman"/>
          <w:b/>
          <w:sz w:val="26"/>
        </w:rPr>
        <w:t>Roberts 13</w:t>
      </w:r>
      <w:r w:rsidRPr="001F2698">
        <w:rPr>
          <w:rFonts w:cs="Times New Roman"/>
        </w:rPr>
        <w:t xml:space="preserve"> </w:t>
      </w:r>
    </w:p>
    <w:p w14:paraId="5BD67A4B" w14:textId="77777777" w:rsidR="001F2698" w:rsidRPr="001F2698" w:rsidRDefault="001F2698" w:rsidP="001F2698">
      <w:pPr>
        <w:rPr>
          <w:rFonts w:cs="Times New Roman"/>
        </w:rPr>
      </w:pPr>
      <w:r w:rsidRPr="001F2698">
        <w:rPr>
          <w:rFonts w:cs="Times New Roman"/>
        </w:rPr>
        <w:t xml:space="preserve">David, “If you aren’t alarmed about climate, you aren’t paying attention” [http://grist.org/climate-energy/climate-alarmism-the-idea-is-surreal/] </w:t>
      </w:r>
    </w:p>
    <w:p w14:paraId="4E1E6424" w14:textId="77777777" w:rsidR="001F2698" w:rsidRPr="001F2698" w:rsidRDefault="001F2698" w:rsidP="001F2698">
      <w:pPr>
        <w:ind w:right="288"/>
        <w:rPr>
          <w:rFonts w:asciiTheme="minorHAnsi" w:hAnsiTheme="minorHAnsi" w:cs="Times New Roman"/>
          <w:bCs/>
          <w:sz w:val="16"/>
          <w:u w:val="single"/>
        </w:rPr>
      </w:pPr>
      <w:r w:rsidRPr="001F2698">
        <w:rPr>
          <w:rFonts w:asciiTheme="minorHAnsi" w:hAnsiTheme="minorHAnsi" w:cs="Times New Roman"/>
          <w:sz w:val="16"/>
        </w:rPr>
        <w:t xml:space="preserve">We know we’ve raised global average temperatures around 0.8 degrees C so far. We know that </w:t>
      </w:r>
      <w:r w:rsidRPr="001F2698">
        <w:rPr>
          <w:rFonts w:asciiTheme="minorHAnsi" w:hAnsiTheme="minorHAnsi" w:cs="Times New Roman"/>
          <w:b/>
          <w:u w:val="single"/>
        </w:rPr>
        <w:t>2 degrees C is where most scientists predict catastrophic and irreversible impacts</w:t>
      </w:r>
      <w:r w:rsidRPr="001F2698">
        <w:rPr>
          <w:rFonts w:asciiTheme="minorHAnsi" w:hAnsiTheme="minorHAnsi" w:cs="Times New Roman"/>
          <w:sz w:val="16"/>
        </w:rPr>
        <w:t xml:space="preserve">. And </w:t>
      </w:r>
      <w:r w:rsidRPr="001F2698">
        <w:rPr>
          <w:rFonts w:asciiTheme="minorHAnsi" w:hAnsiTheme="minorHAnsi" w:cs="Times New Roman"/>
          <w:b/>
          <w:u w:val="single"/>
        </w:rPr>
        <w:t xml:space="preserve">we know that </w:t>
      </w:r>
      <w:r w:rsidRPr="001F2698">
        <w:rPr>
          <w:rFonts w:asciiTheme="minorHAnsi" w:hAnsiTheme="minorHAnsi" w:cs="Times New Roman"/>
          <w:b/>
          <w:highlight w:val="yellow"/>
          <w:u w:val="single"/>
        </w:rPr>
        <w:t>we are</w:t>
      </w:r>
      <w:r w:rsidRPr="001F2698">
        <w:rPr>
          <w:rFonts w:asciiTheme="minorHAnsi" w:hAnsiTheme="minorHAnsi" w:cs="Times New Roman"/>
          <w:b/>
          <w:u w:val="single"/>
        </w:rPr>
        <w:t xml:space="preserve"> currently </w:t>
      </w:r>
      <w:r w:rsidRPr="001F2698">
        <w:rPr>
          <w:rFonts w:asciiTheme="minorHAnsi" w:hAnsiTheme="minorHAnsi" w:cs="Times New Roman"/>
          <w:b/>
          <w:highlight w:val="yellow"/>
          <w:u w:val="single"/>
        </w:rPr>
        <w:t>on a</w:t>
      </w:r>
      <w:r w:rsidRPr="001F2698">
        <w:rPr>
          <w:rFonts w:asciiTheme="minorHAnsi" w:hAnsiTheme="minorHAnsi" w:cs="Times New Roman"/>
          <w:b/>
          <w:u w:val="single"/>
        </w:rPr>
        <w:t xml:space="preserve"> </w:t>
      </w:r>
      <w:r w:rsidRPr="001F2698">
        <w:rPr>
          <w:rFonts w:asciiTheme="minorHAnsi" w:hAnsiTheme="minorHAnsi" w:cs="Times New Roman"/>
          <w:b/>
          <w:highlight w:val="yellow"/>
          <w:u w:val="single"/>
        </w:rPr>
        <w:t xml:space="preserve">trajectory that will push temperatures up </w:t>
      </w:r>
      <w:r w:rsidRPr="001F2698">
        <w:rPr>
          <w:rFonts w:asciiTheme="minorHAnsi" w:hAnsiTheme="minorHAnsi" w:cs="Times New Roman"/>
          <w:b/>
          <w:iCs/>
          <w:highlight w:val="yellow"/>
          <w:u w:val="single"/>
          <w:bdr w:val="single" w:sz="18" w:space="0" w:color="auto"/>
        </w:rPr>
        <w:t>4 degrees</w:t>
      </w:r>
      <w:r w:rsidRPr="001F2698">
        <w:rPr>
          <w:rFonts w:asciiTheme="minorHAnsi" w:hAnsiTheme="minorHAnsi" w:cs="Times New Roman"/>
          <w:b/>
          <w:u w:val="single"/>
        </w:rPr>
        <w:t xml:space="preserve"> or more </w:t>
      </w:r>
      <w:r w:rsidRPr="001F2698">
        <w:rPr>
          <w:rFonts w:asciiTheme="minorHAnsi" w:hAnsiTheme="minorHAnsi" w:cs="Times New Roman"/>
          <w:b/>
          <w:highlight w:val="yellow"/>
          <w:u w:val="single"/>
        </w:rPr>
        <w:t>by the end of the century</w:t>
      </w:r>
      <w:r w:rsidRPr="001F2698">
        <w:rPr>
          <w:rFonts w:asciiTheme="minorHAnsi" w:hAnsiTheme="minorHAnsi" w:cs="Times New Roman"/>
          <w:sz w:val="16"/>
          <w:highlight w:val="yellow"/>
        </w:rPr>
        <w:t>.</w:t>
      </w:r>
      <w:r w:rsidRPr="001F2698">
        <w:rPr>
          <w:rFonts w:asciiTheme="minorHAnsi" w:hAnsiTheme="minorHAnsi" w:cs="Times New Roman"/>
          <w:sz w:val="12"/>
        </w:rPr>
        <w:t xml:space="preserve"> </w:t>
      </w:r>
      <w:r w:rsidRPr="001F2698">
        <w:rPr>
          <w:rFonts w:asciiTheme="minorHAnsi" w:hAnsiTheme="minorHAnsi" w:cs="Times New Roman"/>
          <w:sz w:val="16"/>
        </w:rPr>
        <w:t>What would 4 degrees look like? A recent World Bank review of the science reminds us. First, it’ll get hot:</w:t>
      </w:r>
      <w:r w:rsidRPr="001F2698">
        <w:rPr>
          <w:rFonts w:asciiTheme="minorHAnsi" w:hAnsiTheme="minorHAnsi" w:cs="Times New Roman"/>
          <w:sz w:val="12"/>
        </w:rPr>
        <w:t xml:space="preserve"> </w:t>
      </w:r>
      <w:r w:rsidRPr="001F2698">
        <w:rPr>
          <w:rFonts w:asciiTheme="minorHAnsi" w:hAnsiTheme="minorHAnsi" w:cs="Times New Roman"/>
          <w:b/>
          <w:highlight w:val="yellow"/>
          <w:u w:val="single"/>
        </w:rPr>
        <w:t>Projections</w:t>
      </w:r>
      <w:r w:rsidRPr="001F2698">
        <w:rPr>
          <w:rFonts w:asciiTheme="minorHAnsi" w:hAnsiTheme="minorHAnsi" w:cs="Times New Roman"/>
          <w:sz w:val="16"/>
        </w:rPr>
        <w:t xml:space="preserve"> for a 4°C world </w:t>
      </w:r>
      <w:r w:rsidRPr="001F2698">
        <w:rPr>
          <w:rFonts w:asciiTheme="minorHAnsi" w:hAnsiTheme="minorHAnsi" w:cs="Times New Roman"/>
          <w:b/>
          <w:highlight w:val="yellow"/>
          <w:u w:val="single"/>
        </w:rPr>
        <w:t>show a dramatic increase in</w:t>
      </w:r>
      <w:r w:rsidRPr="001F2698">
        <w:rPr>
          <w:rFonts w:asciiTheme="minorHAnsi" w:hAnsiTheme="minorHAnsi" w:cs="Times New Roman"/>
          <w:b/>
          <w:u w:val="single"/>
        </w:rPr>
        <w:t xml:space="preserve"> the intensity and frequency of high-temperature extremes</w:t>
      </w:r>
      <w:r w:rsidRPr="001F2698">
        <w:rPr>
          <w:rFonts w:asciiTheme="minorHAnsi" w:hAnsiTheme="minorHAnsi" w:cs="Times New Roman"/>
          <w:sz w:val="16"/>
        </w:rPr>
        <w:t xml:space="preserve">. Recent extreme heat waves such as in Russia in 2010 are likely to become the new normal summer in a 4°C world. </w:t>
      </w:r>
      <w:r w:rsidRPr="001F2698">
        <w:rPr>
          <w:rFonts w:asciiTheme="minorHAnsi" w:hAnsiTheme="minorHAnsi" w:cs="Times New Roman"/>
          <w:b/>
          <w:u w:val="single"/>
        </w:rPr>
        <w:t xml:space="preserve">Tropical South America, central Africa, and all tropical islands in the Pacific are likely to regularly experience </w:t>
      </w:r>
      <w:r w:rsidRPr="001F2698">
        <w:rPr>
          <w:rFonts w:asciiTheme="minorHAnsi" w:hAnsiTheme="minorHAnsi" w:cs="Times New Roman"/>
          <w:b/>
          <w:highlight w:val="yellow"/>
          <w:u w:val="single"/>
        </w:rPr>
        <w:t>heat waves of unprecedented magnitude and duration</w:t>
      </w:r>
      <w:r w:rsidRPr="001F2698">
        <w:rPr>
          <w:rFonts w:asciiTheme="minorHAnsi" w:hAnsiTheme="minorHAnsi" w:cs="Times New Roman"/>
          <w:sz w:val="16"/>
        </w:rPr>
        <w:t>. In this new high-temperature climate regime, the coolest months are likely to be substantially warmer than the warmest months at the end of the 20th century. In regions such as the Mediterranean, North Africa, the Middle East, and the Tibetan plateau, almost all summer months are likely to be warmer than the most extreme heat waves presently experienced. For example, the warmest July in the Mediterranean region could be 9°C warmer than today’s warmest July.</w:t>
      </w:r>
      <w:r w:rsidRPr="001F2698">
        <w:rPr>
          <w:rFonts w:asciiTheme="minorHAnsi" w:hAnsiTheme="minorHAnsi" w:cs="Times New Roman"/>
          <w:sz w:val="12"/>
        </w:rPr>
        <w:t xml:space="preserve"> </w:t>
      </w:r>
      <w:r w:rsidRPr="001F2698">
        <w:rPr>
          <w:rFonts w:asciiTheme="minorHAnsi" w:hAnsiTheme="minorHAnsi" w:cs="Times New Roman"/>
          <w:b/>
          <w:u w:val="single"/>
        </w:rPr>
        <w:t xml:space="preserve">Extreme heat waves in recent years have had severe impacts, </w:t>
      </w:r>
      <w:r w:rsidRPr="001F2698">
        <w:rPr>
          <w:rFonts w:asciiTheme="minorHAnsi" w:hAnsiTheme="minorHAnsi" w:cs="Times New Roman"/>
          <w:b/>
          <w:highlight w:val="yellow"/>
          <w:u w:val="single"/>
        </w:rPr>
        <w:t>causing</w:t>
      </w:r>
      <w:r w:rsidRPr="001F2698">
        <w:rPr>
          <w:rFonts w:asciiTheme="minorHAnsi" w:hAnsiTheme="minorHAnsi" w:cs="Times New Roman"/>
          <w:b/>
          <w:u w:val="single"/>
        </w:rPr>
        <w:t xml:space="preserve"> heat-related </w:t>
      </w:r>
      <w:r w:rsidRPr="001F2698">
        <w:rPr>
          <w:rFonts w:asciiTheme="minorHAnsi" w:hAnsiTheme="minorHAnsi" w:cs="Times New Roman"/>
          <w:b/>
          <w:highlight w:val="yellow"/>
          <w:u w:val="single"/>
        </w:rPr>
        <w:t>deaths</w:t>
      </w:r>
      <w:r w:rsidRPr="001F2698">
        <w:rPr>
          <w:rFonts w:asciiTheme="minorHAnsi" w:hAnsiTheme="minorHAnsi" w:cs="Times New Roman"/>
          <w:b/>
          <w:u w:val="single"/>
        </w:rPr>
        <w:t xml:space="preserve">, </w:t>
      </w:r>
      <w:r w:rsidRPr="001F2698">
        <w:rPr>
          <w:rFonts w:asciiTheme="minorHAnsi" w:hAnsiTheme="minorHAnsi" w:cs="Times New Roman"/>
          <w:b/>
          <w:highlight w:val="yellow"/>
          <w:u w:val="single"/>
        </w:rPr>
        <w:t>forest fires, and harvest losses</w:t>
      </w:r>
      <w:r w:rsidRPr="001F2698">
        <w:rPr>
          <w:rFonts w:asciiTheme="minorHAnsi" w:hAnsiTheme="minorHAnsi" w:cs="Times New Roman"/>
          <w:sz w:val="16"/>
          <w:highlight w:val="yellow"/>
        </w:rPr>
        <w:t>.</w:t>
      </w:r>
      <w:r w:rsidRPr="001F2698">
        <w:rPr>
          <w:rFonts w:asciiTheme="minorHAnsi" w:hAnsiTheme="minorHAnsi" w:cs="Times New Roman"/>
          <w:sz w:val="16"/>
        </w:rPr>
        <w:t xml:space="preserve"> The impacts of the extreme heat waves projected for a 4°C world have not been evaluated, but </w:t>
      </w:r>
      <w:r w:rsidRPr="001F2698">
        <w:rPr>
          <w:rFonts w:asciiTheme="minorHAnsi" w:hAnsiTheme="minorHAnsi" w:cs="Times New Roman"/>
          <w:b/>
          <w:highlight w:val="yellow"/>
          <w:u w:val="single"/>
        </w:rPr>
        <w:t xml:space="preserve">they </w:t>
      </w:r>
      <w:r w:rsidRPr="001F2698">
        <w:rPr>
          <w:rFonts w:asciiTheme="minorHAnsi" w:hAnsiTheme="minorHAnsi" w:cs="Times New Roman"/>
          <w:b/>
          <w:u w:val="single"/>
        </w:rPr>
        <w:t xml:space="preserve">could be expected to </w:t>
      </w:r>
      <w:r w:rsidRPr="001F2698">
        <w:rPr>
          <w:rFonts w:asciiTheme="minorHAnsi" w:hAnsiTheme="minorHAnsi" w:cs="Times New Roman"/>
          <w:b/>
          <w:highlight w:val="yellow"/>
          <w:u w:val="single"/>
        </w:rPr>
        <w:t>vastly exceed</w:t>
      </w:r>
      <w:r w:rsidRPr="001F2698">
        <w:rPr>
          <w:rFonts w:asciiTheme="minorHAnsi" w:hAnsiTheme="minorHAnsi" w:cs="Times New Roman"/>
          <w:b/>
          <w:u w:val="single"/>
        </w:rPr>
        <w:t xml:space="preserve"> the consequences experienced to date and </w:t>
      </w:r>
      <w:r w:rsidRPr="001F2698">
        <w:rPr>
          <w:rFonts w:asciiTheme="minorHAnsi" w:hAnsiTheme="minorHAnsi" w:cs="Times New Roman"/>
          <w:sz w:val="16"/>
        </w:rPr>
        <w:t xml:space="preserve">potentially </w:t>
      </w:r>
      <w:r w:rsidRPr="001F2698">
        <w:rPr>
          <w:rFonts w:asciiTheme="minorHAnsi" w:hAnsiTheme="minorHAnsi" w:cs="Times New Roman"/>
          <w:b/>
          <w:u w:val="single"/>
        </w:rPr>
        <w:t xml:space="preserve">exceed the </w:t>
      </w:r>
      <w:r w:rsidRPr="001F2698">
        <w:rPr>
          <w:rFonts w:asciiTheme="minorHAnsi" w:hAnsiTheme="minorHAnsi" w:cs="Times New Roman"/>
          <w:b/>
          <w:highlight w:val="yellow"/>
          <w:u w:val="single"/>
        </w:rPr>
        <w:t>adaptive capacities of</w:t>
      </w:r>
      <w:r w:rsidRPr="001F2698">
        <w:rPr>
          <w:rFonts w:asciiTheme="minorHAnsi" w:hAnsiTheme="minorHAnsi" w:cs="Times New Roman"/>
          <w:b/>
          <w:u w:val="single"/>
        </w:rPr>
        <w:t xml:space="preserve"> </w:t>
      </w:r>
      <w:r w:rsidRPr="001F2698">
        <w:rPr>
          <w:rFonts w:asciiTheme="minorHAnsi" w:hAnsiTheme="minorHAnsi" w:cs="Times New Roman"/>
          <w:sz w:val="16"/>
        </w:rPr>
        <w:t xml:space="preserve">many </w:t>
      </w:r>
      <w:r w:rsidRPr="001F2698">
        <w:rPr>
          <w:rFonts w:asciiTheme="minorHAnsi" w:hAnsiTheme="minorHAnsi" w:cs="Times New Roman"/>
          <w:b/>
          <w:u w:val="single"/>
        </w:rPr>
        <w:t xml:space="preserve">societies and natural </w:t>
      </w:r>
      <w:r w:rsidRPr="001F2698">
        <w:rPr>
          <w:rFonts w:asciiTheme="minorHAnsi" w:hAnsiTheme="minorHAnsi" w:cs="Times New Roman"/>
          <w:b/>
          <w:highlight w:val="yellow"/>
          <w:u w:val="single"/>
        </w:rPr>
        <w:t>systems</w:t>
      </w:r>
      <w:r w:rsidRPr="001F2698">
        <w:rPr>
          <w:rFonts w:asciiTheme="minorHAnsi" w:hAnsiTheme="minorHAnsi" w:cs="Times New Roman"/>
          <w:sz w:val="16"/>
          <w:highlight w:val="yellow"/>
        </w:rPr>
        <w:t>.</w:t>
      </w:r>
      <w:r w:rsidRPr="001F2698">
        <w:rPr>
          <w:rFonts w:asciiTheme="minorHAnsi" w:hAnsiTheme="minorHAnsi" w:cs="Times New Roman"/>
          <w:sz w:val="16"/>
        </w:rPr>
        <w:t xml:space="preserve"> [</w:t>
      </w:r>
      <w:proofErr w:type="gramStart"/>
      <w:r w:rsidRPr="001F2698">
        <w:rPr>
          <w:rFonts w:asciiTheme="minorHAnsi" w:hAnsiTheme="minorHAnsi" w:cs="Times New Roman"/>
          <w:sz w:val="16"/>
        </w:rPr>
        <w:t>my</w:t>
      </w:r>
      <w:proofErr w:type="gramEnd"/>
      <w:r w:rsidRPr="001F2698">
        <w:rPr>
          <w:rFonts w:asciiTheme="minorHAnsi" w:hAnsiTheme="minorHAnsi" w:cs="Times New Roman"/>
          <w:sz w:val="16"/>
        </w:rPr>
        <w:t xml:space="preserve"> emphasis]</w:t>
      </w:r>
      <w:r w:rsidRPr="001F2698">
        <w:rPr>
          <w:rFonts w:asciiTheme="minorHAnsi" w:hAnsiTheme="minorHAnsi" w:cs="Times New Roman"/>
          <w:sz w:val="12"/>
        </w:rPr>
        <w:t xml:space="preserve"> </w:t>
      </w:r>
      <w:r w:rsidRPr="001F2698">
        <w:rPr>
          <w:rFonts w:asciiTheme="minorHAnsi" w:hAnsiTheme="minorHAnsi" w:cs="Times New Roman"/>
          <w:b/>
          <w:u w:val="single"/>
        </w:rPr>
        <w:t xml:space="preserve">Warming to </w:t>
      </w:r>
      <w:r w:rsidRPr="001F2698">
        <w:rPr>
          <w:rFonts w:asciiTheme="minorHAnsi" w:hAnsiTheme="minorHAnsi" w:cs="Times New Roman"/>
          <w:b/>
          <w:highlight w:val="yellow"/>
          <w:u w:val="single"/>
        </w:rPr>
        <w:t>4 degrees would</w:t>
      </w:r>
      <w:r w:rsidRPr="001F2698">
        <w:rPr>
          <w:rFonts w:asciiTheme="minorHAnsi" w:hAnsiTheme="minorHAnsi" w:cs="Times New Roman"/>
          <w:b/>
          <w:u w:val="single"/>
        </w:rPr>
        <w:t xml:space="preserve"> </w:t>
      </w:r>
      <w:r w:rsidRPr="001F2698">
        <w:rPr>
          <w:rFonts w:asciiTheme="minorHAnsi" w:hAnsiTheme="minorHAnsi" w:cs="Times New Roman"/>
          <w:sz w:val="16"/>
        </w:rPr>
        <w:t xml:space="preserve">also </w:t>
      </w:r>
      <w:r w:rsidRPr="001F2698">
        <w:rPr>
          <w:rFonts w:asciiTheme="minorHAnsi" w:hAnsiTheme="minorHAnsi" w:cs="Times New Roman"/>
          <w:b/>
          <w:highlight w:val="yellow"/>
          <w:u w:val="single"/>
        </w:rPr>
        <w:t xml:space="preserve">lead to </w:t>
      </w:r>
      <w:r w:rsidRPr="001F2698">
        <w:rPr>
          <w:rFonts w:asciiTheme="minorHAnsi" w:hAnsiTheme="minorHAnsi" w:cs="Times New Roman"/>
          <w:b/>
          <w:u w:val="single"/>
        </w:rPr>
        <w:t xml:space="preserve">“an increase of about </w:t>
      </w:r>
      <w:r w:rsidRPr="001F2698">
        <w:rPr>
          <w:rFonts w:asciiTheme="minorHAnsi" w:hAnsiTheme="minorHAnsi" w:cs="Times New Roman"/>
          <w:b/>
          <w:highlight w:val="yellow"/>
          <w:u w:val="single"/>
        </w:rPr>
        <w:t>150 percent in acidity of the ocean</w:t>
      </w:r>
      <w:r w:rsidRPr="001F2698">
        <w:rPr>
          <w:rFonts w:asciiTheme="minorHAnsi" w:hAnsiTheme="minorHAnsi" w:cs="Times New Roman"/>
          <w:sz w:val="16"/>
        </w:rPr>
        <w:t xml:space="preserve">,” </w:t>
      </w:r>
      <w:r w:rsidRPr="001F2698">
        <w:rPr>
          <w:rFonts w:asciiTheme="minorHAnsi" w:hAnsiTheme="minorHAnsi" w:cs="Times New Roman"/>
          <w:b/>
          <w:u w:val="single"/>
        </w:rPr>
        <w:t xml:space="preserve">leading to </w:t>
      </w:r>
      <w:r w:rsidRPr="001F2698">
        <w:rPr>
          <w:rFonts w:asciiTheme="minorHAnsi" w:hAnsiTheme="minorHAnsi" w:cs="Times New Roman"/>
          <w:b/>
          <w:highlight w:val="yellow"/>
          <w:u w:val="single"/>
        </w:rPr>
        <w:t>levels</w:t>
      </w:r>
      <w:r w:rsidRPr="001F2698">
        <w:rPr>
          <w:rFonts w:asciiTheme="minorHAnsi" w:hAnsiTheme="minorHAnsi" w:cs="Times New Roman"/>
          <w:b/>
          <w:u w:val="single"/>
        </w:rPr>
        <w:t xml:space="preserve"> of acidity “</w:t>
      </w:r>
      <w:r w:rsidRPr="001F2698">
        <w:rPr>
          <w:rFonts w:asciiTheme="minorHAnsi" w:hAnsiTheme="minorHAnsi" w:cs="Times New Roman"/>
          <w:b/>
          <w:highlight w:val="yellow"/>
          <w:u w:val="single"/>
        </w:rPr>
        <w:t xml:space="preserve">unparalleled </w:t>
      </w:r>
      <w:r w:rsidRPr="001F2698">
        <w:rPr>
          <w:rFonts w:asciiTheme="minorHAnsi" w:hAnsiTheme="minorHAnsi" w:cs="Times New Roman"/>
          <w:b/>
          <w:u w:val="single"/>
        </w:rPr>
        <w:t>in Earth’s history</w:t>
      </w:r>
      <w:r w:rsidRPr="001F2698">
        <w:rPr>
          <w:rFonts w:asciiTheme="minorHAnsi" w:hAnsiTheme="minorHAnsi" w:cs="Times New Roman"/>
          <w:sz w:val="16"/>
        </w:rPr>
        <w:t>.” That’s bad news for, say, coral reefs:</w:t>
      </w:r>
      <w:r w:rsidRPr="001F2698">
        <w:rPr>
          <w:rFonts w:asciiTheme="minorHAnsi" w:hAnsiTheme="minorHAnsi" w:cs="Times New Roman"/>
          <w:sz w:val="12"/>
        </w:rPr>
        <w:t xml:space="preserve"> </w:t>
      </w:r>
      <w:r w:rsidRPr="001F2698">
        <w:rPr>
          <w:rFonts w:asciiTheme="minorHAnsi" w:hAnsiTheme="minorHAnsi" w:cs="Times New Roman"/>
          <w:sz w:val="16"/>
        </w:rPr>
        <w:t>The combination of thermally induced bleaching events, ocean acidification, and sea-level rise threatens large fractions of coral reefs even at 1.5°C global warming. The regional extinction of entire coral reef ecosystems, which could occur well before 4°C is reached, would have profound consequences for their dependent species and for the people who depend on them for food, income, tourism, and shoreline protection.</w:t>
      </w:r>
      <w:r w:rsidRPr="001F2698">
        <w:rPr>
          <w:rFonts w:asciiTheme="minorHAnsi" w:hAnsiTheme="minorHAnsi" w:cs="Times New Roman"/>
          <w:sz w:val="12"/>
        </w:rPr>
        <w:t xml:space="preserve"> </w:t>
      </w:r>
      <w:r w:rsidRPr="001F2698">
        <w:rPr>
          <w:rFonts w:asciiTheme="minorHAnsi" w:hAnsiTheme="minorHAnsi" w:cs="Times New Roman"/>
          <w:b/>
          <w:highlight w:val="yellow"/>
          <w:u w:val="single"/>
        </w:rPr>
        <w:t xml:space="preserve">It will </w:t>
      </w:r>
      <w:r w:rsidRPr="001F2698">
        <w:rPr>
          <w:rFonts w:asciiTheme="minorHAnsi" w:hAnsiTheme="minorHAnsi" w:cs="Times New Roman"/>
          <w:b/>
          <w:u w:val="single"/>
        </w:rPr>
        <w:t xml:space="preserve">also “likely </w:t>
      </w:r>
      <w:r w:rsidRPr="001F2698">
        <w:rPr>
          <w:rFonts w:asciiTheme="minorHAnsi" w:hAnsiTheme="minorHAnsi" w:cs="Times New Roman"/>
          <w:b/>
          <w:highlight w:val="yellow"/>
          <w:u w:val="single"/>
        </w:rPr>
        <w:t xml:space="preserve">lead to </w:t>
      </w:r>
      <w:r w:rsidRPr="001F2698">
        <w:rPr>
          <w:rFonts w:asciiTheme="minorHAnsi" w:hAnsiTheme="minorHAnsi" w:cs="Times New Roman"/>
          <w:b/>
          <w:u w:val="single"/>
        </w:rPr>
        <w:t xml:space="preserve">a </w:t>
      </w:r>
      <w:r w:rsidRPr="001F2698">
        <w:rPr>
          <w:rFonts w:asciiTheme="minorHAnsi" w:hAnsiTheme="minorHAnsi" w:cs="Times New Roman"/>
          <w:b/>
          <w:highlight w:val="yellow"/>
          <w:u w:val="single"/>
        </w:rPr>
        <w:t>sea-level rise</w:t>
      </w:r>
      <w:r w:rsidRPr="001F2698">
        <w:rPr>
          <w:rFonts w:asciiTheme="minorHAnsi" w:hAnsiTheme="minorHAnsi" w:cs="Times New Roman"/>
          <w:sz w:val="16"/>
        </w:rPr>
        <w:t xml:space="preserve"> of 0.5 to 1 meter, and possibly more, by 2100, with several meters more to be realized in the coming centuries.” That rise won’t be spread evenly, even within regions and countries — regions close to the equator will see even higher seas.</w:t>
      </w:r>
      <w:r w:rsidRPr="001F2698">
        <w:rPr>
          <w:rFonts w:asciiTheme="minorHAnsi" w:hAnsiTheme="minorHAnsi" w:cs="Times New Roman"/>
          <w:sz w:val="12"/>
        </w:rPr>
        <w:t xml:space="preserve"> </w:t>
      </w:r>
      <w:r w:rsidRPr="001F2698">
        <w:rPr>
          <w:rFonts w:asciiTheme="minorHAnsi" w:hAnsiTheme="minorHAnsi" w:cs="Times New Roman"/>
          <w:sz w:val="16"/>
        </w:rPr>
        <w:t xml:space="preserve">There are also indications that </w:t>
      </w:r>
      <w:r w:rsidRPr="001F2698">
        <w:rPr>
          <w:rFonts w:asciiTheme="minorHAnsi" w:hAnsiTheme="minorHAnsi" w:cs="Times New Roman"/>
          <w:b/>
          <w:u w:val="single"/>
        </w:rPr>
        <w:t xml:space="preserve">it would </w:t>
      </w:r>
      <w:r w:rsidRPr="001F2698">
        <w:rPr>
          <w:rFonts w:asciiTheme="minorHAnsi" w:hAnsiTheme="minorHAnsi" w:cs="Times New Roman"/>
          <w:b/>
          <w:highlight w:val="yellow"/>
          <w:u w:val="single"/>
        </w:rPr>
        <w:t>“significantly exacerbate</w:t>
      </w:r>
      <w:r w:rsidRPr="001F2698">
        <w:rPr>
          <w:rFonts w:asciiTheme="minorHAnsi" w:hAnsiTheme="minorHAnsi" w:cs="Times New Roman"/>
          <w:b/>
          <w:u w:val="single"/>
        </w:rPr>
        <w:t xml:space="preserve"> existing </w:t>
      </w:r>
      <w:r w:rsidRPr="001F2698">
        <w:rPr>
          <w:rFonts w:asciiTheme="minorHAnsi" w:hAnsiTheme="minorHAnsi" w:cs="Times New Roman"/>
          <w:b/>
          <w:highlight w:val="yellow"/>
          <w:u w:val="single"/>
        </w:rPr>
        <w:t>water scarcity in</w:t>
      </w:r>
      <w:r w:rsidRPr="001F2698">
        <w:rPr>
          <w:rFonts w:asciiTheme="minorHAnsi" w:hAnsiTheme="minorHAnsi" w:cs="Times New Roman"/>
          <w:b/>
          <w:u w:val="single"/>
        </w:rPr>
        <w:t xml:space="preserve"> many regions</w:t>
      </w:r>
      <w:r w:rsidRPr="001F2698">
        <w:rPr>
          <w:rFonts w:asciiTheme="minorHAnsi" w:hAnsiTheme="minorHAnsi" w:cs="Times New Roman"/>
          <w:sz w:val="16"/>
        </w:rPr>
        <w:t xml:space="preserve">, </w:t>
      </w:r>
      <w:r w:rsidRPr="001F2698">
        <w:rPr>
          <w:rFonts w:asciiTheme="minorHAnsi" w:hAnsiTheme="minorHAnsi" w:cs="Times New Roman"/>
          <w:b/>
          <w:u w:val="single"/>
        </w:rPr>
        <w:t>particularly</w:t>
      </w:r>
      <w:r w:rsidRPr="001F2698">
        <w:rPr>
          <w:rFonts w:asciiTheme="minorHAnsi" w:hAnsiTheme="minorHAnsi" w:cs="Times New Roman"/>
          <w:sz w:val="16"/>
        </w:rPr>
        <w:t xml:space="preserve"> northern and eastern </w:t>
      </w:r>
      <w:r w:rsidRPr="001F2698">
        <w:rPr>
          <w:rFonts w:asciiTheme="minorHAnsi" w:hAnsiTheme="minorHAnsi" w:cs="Times New Roman"/>
          <w:b/>
          <w:highlight w:val="yellow"/>
          <w:u w:val="single"/>
        </w:rPr>
        <w:t>Africa, the Middle East, and South Asia</w:t>
      </w:r>
      <w:r w:rsidRPr="001F2698">
        <w:rPr>
          <w:rFonts w:asciiTheme="minorHAnsi" w:hAnsiTheme="minorHAnsi" w:cs="Times New Roman"/>
          <w:sz w:val="16"/>
        </w:rPr>
        <w:t>, while additional countries in Africa would be newly confronted with water scarcity on a national scale due to population growth.”</w:t>
      </w:r>
      <w:r w:rsidRPr="001F2698">
        <w:rPr>
          <w:rFonts w:asciiTheme="minorHAnsi" w:hAnsiTheme="minorHAnsi" w:cs="Times New Roman"/>
          <w:sz w:val="12"/>
        </w:rPr>
        <w:t xml:space="preserve"> </w:t>
      </w:r>
      <w:r w:rsidRPr="001F2698">
        <w:rPr>
          <w:rFonts w:asciiTheme="minorHAnsi" w:hAnsiTheme="minorHAnsi" w:cs="Times New Roman"/>
          <w:b/>
          <w:u w:val="single"/>
        </w:rPr>
        <w:t>Also, more extreme weather events:</w:t>
      </w:r>
      <w:r w:rsidRPr="001F2698">
        <w:rPr>
          <w:rFonts w:asciiTheme="minorHAnsi" w:hAnsiTheme="minorHAnsi" w:cs="Times New Roman"/>
          <w:sz w:val="12"/>
        </w:rPr>
        <w:t xml:space="preserve"> </w:t>
      </w:r>
      <w:r w:rsidRPr="001F2698">
        <w:rPr>
          <w:rFonts w:asciiTheme="minorHAnsi" w:hAnsiTheme="minorHAnsi" w:cs="Times New Roman"/>
          <w:b/>
          <w:highlight w:val="yellow"/>
          <w:u w:val="single"/>
        </w:rPr>
        <w:t>Ecosystems will be affected by</w:t>
      </w:r>
      <w:r w:rsidRPr="001F2698">
        <w:rPr>
          <w:rFonts w:asciiTheme="minorHAnsi" w:hAnsiTheme="minorHAnsi" w:cs="Times New Roman"/>
          <w:b/>
          <w:u w:val="single"/>
        </w:rPr>
        <w:t xml:space="preserve"> more </w:t>
      </w:r>
      <w:r w:rsidRPr="001F2698">
        <w:rPr>
          <w:rFonts w:asciiTheme="minorHAnsi" w:hAnsiTheme="minorHAnsi" w:cs="Times New Roman"/>
          <w:b/>
          <w:highlight w:val="yellow"/>
          <w:u w:val="single"/>
        </w:rPr>
        <w:t>frequent extreme weather</w:t>
      </w:r>
      <w:r w:rsidRPr="001F2698">
        <w:rPr>
          <w:rFonts w:asciiTheme="minorHAnsi" w:hAnsiTheme="minorHAnsi" w:cs="Times New Roman"/>
          <w:b/>
          <w:u w:val="single"/>
        </w:rPr>
        <w:t xml:space="preserve"> events, such as forest loss due to droughts and wildfire</w:t>
      </w:r>
      <w:r w:rsidRPr="001F2698">
        <w:rPr>
          <w:rFonts w:asciiTheme="minorHAnsi" w:hAnsiTheme="minorHAnsi" w:cs="Times New Roman"/>
          <w:sz w:val="16"/>
        </w:rPr>
        <w:t xml:space="preserve"> exacerbated by land use and agricultural expansion. In Amazonia, forest fires could as much as double by 2050 with warming of approximately 1.5°C to 2°C above preindustrial levels. Changes would be expected to be even more severe in a 4°C world.</w:t>
      </w:r>
      <w:r w:rsidRPr="001F2698">
        <w:rPr>
          <w:rFonts w:asciiTheme="minorHAnsi" w:hAnsiTheme="minorHAnsi" w:cs="Times New Roman"/>
          <w:sz w:val="12"/>
        </w:rPr>
        <w:t xml:space="preserve"> </w:t>
      </w:r>
      <w:r w:rsidRPr="001F2698">
        <w:rPr>
          <w:rFonts w:asciiTheme="minorHAnsi" w:hAnsiTheme="minorHAnsi" w:cs="Times New Roman"/>
          <w:b/>
          <w:u w:val="single"/>
        </w:rPr>
        <w:t>Also loss of biodiversity and ecosystem services:</w:t>
      </w:r>
      <w:r w:rsidRPr="001F2698">
        <w:rPr>
          <w:rFonts w:asciiTheme="minorHAnsi" w:hAnsiTheme="minorHAnsi" w:cs="Times New Roman"/>
          <w:sz w:val="12"/>
        </w:rPr>
        <w:t xml:space="preserve"> </w:t>
      </w:r>
      <w:r w:rsidRPr="001F2698">
        <w:rPr>
          <w:rFonts w:asciiTheme="minorHAnsi" w:hAnsiTheme="minorHAnsi" w:cs="Times New Roman"/>
          <w:sz w:val="16"/>
        </w:rPr>
        <w:t xml:space="preserve">In a </w:t>
      </w:r>
      <w:r w:rsidRPr="001F2698">
        <w:rPr>
          <w:rFonts w:asciiTheme="minorHAnsi" w:hAnsiTheme="minorHAnsi" w:cs="Times New Roman"/>
          <w:b/>
          <w:highlight w:val="yellow"/>
          <w:u w:val="single"/>
        </w:rPr>
        <w:t>4°C</w:t>
      </w:r>
      <w:r w:rsidRPr="001F2698">
        <w:rPr>
          <w:rFonts w:asciiTheme="minorHAnsi" w:hAnsiTheme="minorHAnsi" w:cs="Times New Roman"/>
          <w:sz w:val="16"/>
        </w:rPr>
        <w:t xml:space="preserve"> world, climate change </w:t>
      </w:r>
      <w:r w:rsidRPr="001F2698">
        <w:rPr>
          <w:rFonts w:asciiTheme="minorHAnsi" w:hAnsiTheme="minorHAnsi" w:cs="Times New Roman"/>
          <w:b/>
          <w:u w:val="single"/>
        </w:rPr>
        <w:t xml:space="preserve">seems likely to </w:t>
      </w:r>
      <w:r w:rsidRPr="001F2698">
        <w:rPr>
          <w:rFonts w:asciiTheme="minorHAnsi" w:hAnsiTheme="minorHAnsi" w:cs="Times New Roman"/>
          <w:b/>
          <w:highlight w:val="yellow"/>
          <w:u w:val="single"/>
        </w:rPr>
        <w:t>become the</w:t>
      </w:r>
      <w:r w:rsidRPr="001F2698">
        <w:rPr>
          <w:rFonts w:asciiTheme="minorHAnsi" w:hAnsiTheme="minorHAnsi" w:cs="Times New Roman"/>
          <w:b/>
          <w:u w:val="single"/>
        </w:rPr>
        <w:t xml:space="preserve"> dominant driver of ecosystem shifts, surpassing habitat destruction as the </w:t>
      </w:r>
      <w:r w:rsidRPr="001F2698">
        <w:rPr>
          <w:rFonts w:asciiTheme="minorHAnsi" w:hAnsiTheme="minorHAnsi" w:cs="Times New Roman"/>
          <w:b/>
          <w:highlight w:val="yellow"/>
          <w:u w:val="single"/>
        </w:rPr>
        <w:t>greatest threat to biodiversity</w:t>
      </w:r>
      <w:r w:rsidRPr="001F2698">
        <w:rPr>
          <w:rFonts w:asciiTheme="minorHAnsi" w:hAnsiTheme="minorHAnsi" w:cs="Times New Roman"/>
          <w:b/>
          <w:u w:val="single"/>
        </w:rPr>
        <w:t>.</w:t>
      </w:r>
      <w:r w:rsidRPr="001F2698">
        <w:rPr>
          <w:rFonts w:asciiTheme="minorHAnsi" w:hAnsiTheme="minorHAnsi" w:cs="Times New Roman"/>
          <w:sz w:val="16"/>
        </w:rPr>
        <w:t xml:space="preserve"> Recent </w:t>
      </w:r>
      <w:r w:rsidRPr="001F2698">
        <w:rPr>
          <w:rFonts w:asciiTheme="minorHAnsi" w:hAnsiTheme="minorHAnsi" w:cs="Times New Roman"/>
          <w:b/>
          <w:u w:val="single"/>
        </w:rPr>
        <w:t xml:space="preserve">research suggests that large-scale loss of biodiversity is likely to occur in a 4°C world, </w:t>
      </w:r>
      <w:r w:rsidRPr="001F2698">
        <w:rPr>
          <w:rFonts w:asciiTheme="minorHAnsi" w:hAnsiTheme="minorHAnsi" w:cs="Times New Roman"/>
          <w:b/>
          <w:highlight w:val="yellow"/>
          <w:u w:val="single"/>
        </w:rPr>
        <w:t>with</w:t>
      </w:r>
      <w:r w:rsidRPr="001F2698">
        <w:rPr>
          <w:rFonts w:asciiTheme="minorHAnsi" w:hAnsiTheme="minorHAnsi" w:cs="Times New Roman"/>
          <w:b/>
          <w:u w:val="single"/>
        </w:rPr>
        <w:t xml:space="preserve"> climate change and high </w:t>
      </w:r>
      <w:r w:rsidRPr="001F2698">
        <w:rPr>
          <w:rFonts w:asciiTheme="minorHAnsi" w:hAnsiTheme="minorHAnsi" w:cs="Times New Roman"/>
          <w:b/>
          <w:highlight w:val="yellow"/>
          <w:u w:val="single"/>
        </w:rPr>
        <w:t xml:space="preserve">CO2 </w:t>
      </w:r>
      <w:r w:rsidRPr="001F2698">
        <w:rPr>
          <w:rFonts w:asciiTheme="minorHAnsi" w:hAnsiTheme="minorHAnsi" w:cs="Times New Roman"/>
          <w:b/>
          <w:u w:val="single"/>
        </w:rPr>
        <w:t xml:space="preserve">concentration </w:t>
      </w:r>
      <w:r w:rsidRPr="001F2698">
        <w:rPr>
          <w:rFonts w:asciiTheme="minorHAnsi" w:hAnsiTheme="minorHAnsi" w:cs="Times New Roman"/>
          <w:b/>
          <w:highlight w:val="yellow"/>
          <w:u w:val="single"/>
        </w:rPr>
        <w:t>driving</w:t>
      </w:r>
      <w:r w:rsidRPr="001F2698">
        <w:rPr>
          <w:rFonts w:asciiTheme="minorHAnsi" w:hAnsiTheme="minorHAnsi" w:cs="Times New Roman"/>
          <w:b/>
          <w:u w:val="single"/>
        </w:rPr>
        <w:t xml:space="preserve"> a transition of the Earth’s </w:t>
      </w:r>
      <w:r w:rsidRPr="001F2698">
        <w:rPr>
          <w:rFonts w:asciiTheme="minorHAnsi" w:hAnsiTheme="minorHAnsi" w:cs="Times New Roman"/>
          <w:b/>
          <w:highlight w:val="yellow"/>
          <w:u w:val="single"/>
        </w:rPr>
        <w:t>ecosystems into a state unknown in human experience</w:t>
      </w:r>
      <w:r w:rsidRPr="001F2698">
        <w:rPr>
          <w:rFonts w:asciiTheme="minorHAnsi" w:hAnsiTheme="minorHAnsi" w:cs="Times New Roman"/>
          <w:b/>
          <w:u w:val="single"/>
        </w:rPr>
        <w:t xml:space="preserve">. </w:t>
      </w:r>
      <w:r w:rsidRPr="001F2698">
        <w:rPr>
          <w:rFonts w:asciiTheme="minorHAnsi" w:hAnsiTheme="minorHAnsi" w:cs="Times New Roman"/>
          <w:sz w:val="16"/>
        </w:rPr>
        <w:t>Ecosystem damage would be expected to dramatically reduce the provision of ecosystem services on which society depends (for example, fisheries and protection of coastline afforded by coral reefs and mangroves.)</w:t>
      </w:r>
      <w:r w:rsidRPr="001F2698">
        <w:rPr>
          <w:rFonts w:asciiTheme="minorHAnsi" w:hAnsiTheme="minorHAnsi" w:cs="Times New Roman"/>
          <w:sz w:val="12"/>
        </w:rPr>
        <w:t xml:space="preserve"> </w:t>
      </w:r>
      <w:r w:rsidRPr="001F2698">
        <w:rPr>
          <w:rFonts w:asciiTheme="minorHAnsi" w:hAnsiTheme="minorHAnsi" w:cs="Times New Roman"/>
          <w:sz w:val="16"/>
        </w:rPr>
        <w:t xml:space="preserve">New </w:t>
      </w:r>
      <w:r w:rsidRPr="001F2698">
        <w:rPr>
          <w:rFonts w:asciiTheme="minorHAnsi" w:hAnsiTheme="minorHAnsi" w:cs="Times New Roman"/>
          <w:b/>
          <w:highlight w:val="yellow"/>
          <w:u w:val="single"/>
        </w:rPr>
        <w:t xml:space="preserve">research </w:t>
      </w:r>
      <w:r w:rsidRPr="001F2698">
        <w:rPr>
          <w:rFonts w:asciiTheme="minorHAnsi" w:hAnsiTheme="minorHAnsi" w:cs="Times New Roman"/>
          <w:b/>
          <w:u w:val="single"/>
        </w:rPr>
        <w:t xml:space="preserve">also </w:t>
      </w:r>
      <w:r w:rsidRPr="001F2698">
        <w:rPr>
          <w:rFonts w:asciiTheme="minorHAnsi" w:hAnsiTheme="minorHAnsi" w:cs="Times New Roman"/>
          <w:b/>
          <w:highlight w:val="yellow"/>
          <w:u w:val="single"/>
        </w:rPr>
        <w:t>indicates</w:t>
      </w:r>
      <w:r w:rsidRPr="001F2698">
        <w:rPr>
          <w:rFonts w:asciiTheme="minorHAnsi" w:hAnsiTheme="minorHAnsi" w:cs="Times New Roman"/>
          <w:b/>
          <w:u w:val="single"/>
        </w:rPr>
        <w:t xml:space="preserve"> a “rapidly rising risk of </w:t>
      </w:r>
      <w:r w:rsidRPr="001F2698">
        <w:rPr>
          <w:rFonts w:asciiTheme="minorHAnsi" w:hAnsiTheme="minorHAnsi" w:cs="Times New Roman"/>
          <w:b/>
          <w:highlight w:val="yellow"/>
          <w:u w:val="single"/>
        </w:rPr>
        <w:t>crop yield reductions</w:t>
      </w:r>
      <w:r w:rsidRPr="001F2698">
        <w:rPr>
          <w:rFonts w:asciiTheme="minorHAnsi" w:hAnsiTheme="minorHAnsi" w:cs="Times New Roman"/>
          <w:b/>
          <w:u w:val="single"/>
        </w:rPr>
        <w:t xml:space="preserve"> as the world warms</w:t>
      </w:r>
      <w:r w:rsidRPr="001F2698">
        <w:rPr>
          <w:rFonts w:asciiTheme="minorHAnsi" w:hAnsiTheme="minorHAnsi" w:cs="Times New Roman"/>
          <w:sz w:val="16"/>
        </w:rPr>
        <w:t>.” So food will be tough.</w:t>
      </w:r>
      <w:r w:rsidRPr="001F2698">
        <w:rPr>
          <w:rFonts w:asciiTheme="minorHAnsi" w:hAnsiTheme="minorHAnsi" w:cs="Times New Roman"/>
          <w:sz w:val="12"/>
        </w:rPr>
        <w:t xml:space="preserve"> </w:t>
      </w:r>
      <w:r w:rsidRPr="001F2698">
        <w:rPr>
          <w:rFonts w:asciiTheme="minorHAnsi" w:hAnsiTheme="minorHAnsi" w:cs="Times New Roman"/>
          <w:b/>
          <w:u w:val="single"/>
        </w:rPr>
        <w:t>All this will add up to “large-scale displacement of populations and have adverse consequences for human security and economic and trade systems.”</w:t>
      </w:r>
      <w:r w:rsidRPr="001F2698">
        <w:rPr>
          <w:rFonts w:asciiTheme="minorHAnsi" w:hAnsiTheme="minorHAnsi" w:cs="Times New Roman"/>
          <w:sz w:val="16"/>
        </w:rPr>
        <w:t xml:space="preserve"> Given the uncertainties and long-tail risks involved, “</w:t>
      </w:r>
      <w:r w:rsidRPr="001F2698">
        <w:rPr>
          <w:rFonts w:asciiTheme="minorHAnsi" w:hAnsiTheme="minorHAnsi" w:cs="Times New Roman"/>
          <w:b/>
          <w:iCs/>
          <w:highlight w:val="yellow"/>
          <w:u w:val="single"/>
          <w:bdr w:val="single" w:sz="18" w:space="0" w:color="auto"/>
        </w:rPr>
        <w:t>there is no certainty</w:t>
      </w:r>
      <w:r w:rsidRPr="001F2698">
        <w:rPr>
          <w:rFonts w:asciiTheme="minorHAnsi" w:hAnsiTheme="minorHAnsi" w:cs="Times New Roman"/>
          <w:b/>
          <w:iCs/>
          <w:u w:val="single"/>
          <w:bdr w:val="single" w:sz="18" w:space="0" w:color="auto"/>
        </w:rPr>
        <w:t xml:space="preserve"> that </w:t>
      </w:r>
      <w:r w:rsidRPr="001F2698">
        <w:rPr>
          <w:rFonts w:asciiTheme="minorHAnsi" w:hAnsiTheme="minorHAnsi" w:cs="Times New Roman"/>
          <w:b/>
          <w:iCs/>
          <w:highlight w:val="yellow"/>
          <w:u w:val="single"/>
          <w:bdr w:val="single" w:sz="18" w:space="0" w:color="auto"/>
        </w:rPr>
        <w:t>adaptation</w:t>
      </w:r>
      <w:r w:rsidRPr="001F2698">
        <w:rPr>
          <w:rFonts w:asciiTheme="minorHAnsi" w:hAnsiTheme="minorHAnsi" w:cs="Times New Roman"/>
          <w:b/>
          <w:iCs/>
          <w:u w:val="single"/>
          <w:bdr w:val="single" w:sz="18" w:space="0" w:color="auto"/>
        </w:rPr>
        <w:t xml:space="preserve"> to a 4°C world </w:t>
      </w:r>
      <w:r w:rsidRPr="001F2698">
        <w:rPr>
          <w:rFonts w:asciiTheme="minorHAnsi" w:hAnsiTheme="minorHAnsi" w:cs="Times New Roman"/>
          <w:b/>
          <w:iCs/>
          <w:highlight w:val="yellow"/>
          <w:u w:val="single"/>
          <w:bdr w:val="single" w:sz="18" w:space="0" w:color="auto"/>
        </w:rPr>
        <w:t>is possible</w:t>
      </w:r>
      <w:r w:rsidRPr="001F2698">
        <w:rPr>
          <w:rFonts w:asciiTheme="minorHAnsi" w:hAnsiTheme="minorHAnsi" w:cs="Times New Roman"/>
          <w:b/>
          <w:u w:val="single"/>
        </w:rPr>
        <w:t>.</w:t>
      </w:r>
      <w:r w:rsidRPr="001F2698">
        <w:rPr>
          <w:rFonts w:asciiTheme="minorHAnsi" w:hAnsiTheme="minorHAnsi" w:cs="Times New Roman"/>
          <w:sz w:val="16"/>
        </w:rPr>
        <w:t xml:space="preserve">” </w:t>
      </w:r>
      <w:r w:rsidRPr="001F2698">
        <w:rPr>
          <w:rFonts w:asciiTheme="minorHAnsi" w:hAnsiTheme="minorHAnsi" w:cs="Times New Roman"/>
          <w:b/>
          <w:iCs/>
          <w:highlight w:val="yellow"/>
          <w:u w:val="single"/>
          <w:bdr w:val="single" w:sz="18" w:space="0" w:color="auto"/>
        </w:rPr>
        <w:t>There’s a</w:t>
      </w:r>
      <w:r w:rsidRPr="001F2698">
        <w:rPr>
          <w:rFonts w:asciiTheme="minorHAnsi" w:hAnsiTheme="minorHAnsi" w:cs="Times New Roman"/>
          <w:sz w:val="16"/>
        </w:rPr>
        <w:t xml:space="preserve"> small but </w:t>
      </w:r>
      <w:r w:rsidRPr="001F2698">
        <w:rPr>
          <w:rFonts w:asciiTheme="minorHAnsi" w:hAnsiTheme="minorHAnsi" w:cs="Times New Roman"/>
          <w:b/>
          <w:iCs/>
          <w:u w:val="single"/>
          <w:bdr w:val="single" w:sz="18" w:space="0" w:color="auto"/>
        </w:rPr>
        <w:t xml:space="preserve">non-trivial </w:t>
      </w:r>
      <w:r w:rsidRPr="001F2698">
        <w:rPr>
          <w:rFonts w:asciiTheme="minorHAnsi" w:hAnsiTheme="minorHAnsi" w:cs="Times New Roman"/>
          <w:b/>
          <w:iCs/>
          <w:highlight w:val="yellow"/>
          <w:u w:val="single"/>
          <w:bdr w:val="single" w:sz="18" w:space="0" w:color="auto"/>
        </w:rPr>
        <w:t>chance of</w:t>
      </w:r>
      <w:r w:rsidRPr="001F2698">
        <w:rPr>
          <w:rFonts w:asciiTheme="minorHAnsi" w:hAnsiTheme="minorHAnsi" w:cs="Times New Roman"/>
          <w:b/>
          <w:iCs/>
          <w:u w:val="single"/>
          <w:bdr w:val="single" w:sz="18" w:space="0" w:color="auto"/>
        </w:rPr>
        <w:t xml:space="preserve"> advanced </w:t>
      </w:r>
      <w:r w:rsidRPr="001F2698">
        <w:rPr>
          <w:rFonts w:asciiTheme="minorHAnsi" w:hAnsiTheme="minorHAnsi" w:cs="Times New Roman"/>
          <w:b/>
          <w:iCs/>
          <w:highlight w:val="yellow"/>
          <w:u w:val="single"/>
          <w:bdr w:val="single" w:sz="18" w:space="0" w:color="auto"/>
        </w:rPr>
        <w:t>civilization breaking down entirely.</w:t>
      </w:r>
      <w:r w:rsidRPr="001F2698">
        <w:rPr>
          <w:rFonts w:asciiTheme="minorHAnsi" w:hAnsiTheme="minorHAnsi" w:cs="Times New Roman"/>
          <w:sz w:val="12"/>
        </w:rPr>
        <w:t xml:space="preserve"> </w:t>
      </w:r>
      <w:r w:rsidRPr="001F2698">
        <w:rPr>
          <w:rFonts w:asciiTheme="minorHAnsi" w:hAnsiTheme="minorHAnsi" w:cs="Times New Roman"/>
          <w:sz w:val="16"/>
        </w:rPr>
        <w:t xml:space="preserve">Now ponder the fact that some scenarios show us going up to 6 degrees by the end of the century, a level of devastation we have not studied and barely know how to conceive. Ponder the fact that </w:t>
      </w:r>
      <w:r w:rsidRPr="001F2698">
        <w:rPr>
          <w:rFonts w:asciiTheme="minorHAnsi" w:hAnsiTheme="minorHAnsi" w:cs="Times New Roman"/>
          <w:b/>
          <w:u w:val="single"/>
        </w:rPr>
        <w:t>somewhere along the line</w:t>
      </w:r>
      <w:r w:rsidRPr="001F2698">
        <w:rPr>
          <w:rFonts w:asciiTheme="minorHAnsi" w:hAnsiTheme="minorHAnsi" w:cs="Times New Roman"/>
          <w:sz w:val="16"/>
        </w:rPr>
        <w:t xml:space="preserve">, though we don’t know exactly where, </w:t>
      </w:r>
      <w:r w:rsidRPr="001F2698">
        <w:rPr>
          <w:rFonts w:asciiTheme="minorHAnsi" w:hAnsiTheme="minorHAnsi" w:cs="Times New Roman"/>
          <w:b/>
          <w:u w:val="single"/>
        </w:rPr>
        <w:t>enough</w:t>
      </w:r>
      <w:r w:rsidRPr="001F2698">
        <w:rPr>
          <w:rFonts w:asciiTheme="minorHAnsi" w:hAnsiTheme="minorHAnsi" w:cs="Times New Roman"/>
          <w:b/>
          <w:highlight w:val="yellow"/>
          <w:u w:val="single"/>
        </w:rPr>
        <w:t xml:space="preserve"> self-reinforcing feedback </w:t>
      </w:r>
      <w:r w:rsidRPr="001F2698">
        <w:rPr>
          <w:rFonts w:asciiTheme="minorHAnsi" w:hAnsiTheme="minorHAnsi" w:cs="Times New Roman"/>
          <w:b/>
          <w:highlight w:val="yellow"/>
          <w:u w:val="single"/>
        </w:rPr>
        <w:lastRenderedPageBreak/>
        <w:t>loops will</w:t>
      </w:r>
      <w:r w:rsidRPr="001F2698">
        <w:rPr>
          <w:rFonts w:asciiTheme="minorHAnsi" w:hAnsiTheme="minorHAnsi" w:cs="Times New Roman"/>
          <w:b/>
          <w:u w:val="single"/>
        </w:rPr>
        <w:t xml:space="preserve"> be running to </w:t>
      </w:r>
      <w:r w:rsidRPr="001F2698">
        <w:rPr>
          <w:rFonts w:asciiTheme="minorHAnsi" w:hAnsiTheme="minorHAnsi" w:cs="Times New Roman"/>
          <w:b/>
          <w:highlight w:val="yellow"/>
          <w:u w:val="single"/>
        </w:rPr>
        <w:t>make climate change unstoppable and irreversible</w:t>
      </w:r>
      <w:r w:rsidRPr="001F2698">
        <w:rPr>
          <w:rFonts w:asciiTheme="minorHAnsi" w:hAnsiTheme="minorHAnsi" w:cs="Times New Roman"/>
          <w:b/>
          <w:u w:val="single"/>
        </w:rPr>
        <w:t xml:space="preserve"> for centuries to come. That would mean handing our grandchildren</w:t>
      </w:r>
      <w:r w:rsidRPr="001F2698">
        <w:rPr>
          <w:rFonts w:asciiTheme="minorHAnsi" w:hAnsiTheme="minorHAnsi" w:cs="Times New Roman"/>
          <w:sz w:val="16"/>
        </w:rPr>
        <w:t xml:space="preserve"> and their grandchildren not only a burned, chaotic, denuded world, but </w:t>
      </w:r>
      <w:r w:rsidRPr="001F2698">
        <w:rPr>
          <w:rFonts w:asciiTheme="minorHAnsi" w:hAnsiTheme="minorHAnsi" w:cs="Times New Roman"/>
          <w:b/>
          <w:u w:val="single"/>
        </w:rPr>
        <w:t>a world that is inexorably more inhospitable with every passing decade.</w:t>
      </w:r>
    </w:p>
    <w:p w14:paraId="7EF48B32" w14:textId="77777777" w:rsidR="001F2698" w:rsidRPr="001F2698" w:rsidRDefault="001F2698" w:rsidP="001F2698">
      <w:pPr>
        <w:rPr>
          <w:rFonts w:cs="Times New Roman"/>
        </w:rPr>
      </w:pPr>
    </w:p>
    <w:p w14:paraId="068D005E"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Sify</w:t>
      </w:r>
    </w:p>
    <w:p w14:paraId="6A53CBB8" w14:textId="77777777" w:rsidR="001F2698" w:rsidRPr="001F2698" w:rsidRDefault="001F2698" w:rsidP="001F2698">
      <w:pPr>
        <w:keepNext/>
        <w:keepLines/>
        <w:spacing w:before="200"/>
        <w:outlineLvl w:val="3"/>
        <w:rPr>
          <w:rFonts w:asciiTheme="majorHAnsi" w:eastAsiaTheme="majorEastAsia" w:hAnsiTheme="majorHAnsi" w:cs="Times New Roman"/>
          <w:bCs/>
          <w:sz w:val="32"/>
          <w:u w:val="single"/>
        </w:rPr>
      </w:pPr>
      <w:r w:rsidRPr="001F2698">
        <w:rPr>
          <w:rFonts w:asciiTheme="majorHAnsi" w:eastAsiaTheme="majorEastAsia" w:hAnsiTheme="majorHAnsi" w:cs="Times New Roman"/>
          <w:b/>
          <w:bCs/>
          <w:iCs/>
          <w:sz w:val="26"/>
          <w:shd w:val="clear" w:color="auto" w:fill="FFFFFF"/>
        </w:rPr>
        <w:t>Warming causes extinction</w:t>
      </w:r>
    </w:p>
    <w:p w14:paraId="2BBB4D2D" w14:textId="77777777" w:rsidR="001F2698" w:rsidRPr="001F2698" w:rsidRDefault="001F2698" w:rsidP="001F2698">
      <w:pPr>
        <w:rPr>
          <w:rFonts w:cs="Times New Roman"/>
        </w:rPr>
      </w:pPr>
      <w:r w:rsidRPr="001F2698">
        <w:rPr>
          <w:rFonts w:cs="Times New Roman"/>
          <w:b/>
          <w:shd w:val="clear" w:color="auto" w:fill="FFFFFF"/>
        </w:rPr>
        <w:t>Sify 10</w:t>
      </w:r>
      <w:r w:rsidRPr="001F2698">
        <w:rPr>
          <w:rFonts w:cs="Times New Roman"/>
          <w:sz w:val="16"/>
          <w:shd w:val="clear" w:color="auto" w:fill="FFFFFF"/>
        </w:rPr>
        <w:t> – Sydney newspaper citing Ove Hoegh-Guldberg, professor at University of Queensland and Director of the Global Change Institute, and John Bruno, associate professor of Marine Science at UNC (Sify News, “Could unbridled climate changes lead to human extinction?”, http://www.sify.com/news/could-unbridled-climate-changes-lead-to-human-extinction-news-international-kgtrOhdaahc.html)</w:t>
      </w:r>
      <w:r w:rsidRPr="001F2698">
        <w:rPr>
          <w:rFonts w:cs="Times New Roman"/>
          <w:sz w:val="16"/>
        </w:rPr>
        <w:br/>
      </w:r>
      <w:r w:rsidRPr="001F2698">
        <w:rPr>
          <w:rFonts w:cs="Times New Roman"/>
          <w:sz w:val="16"/>
          <w:shd w:val="clear" w:color="auto" w:fill="FFFFFF"/>
        </w:rPr>
        <w:t>The findings of the comprehensive report: </w:t>
      </w:r>
      <w:r w:rsidRPr="001F2698">
        <w:rPr>
          <w:rFonts w:cs="Times New Roman"/>
          <w:u w:val="single"/>
          <w:shd w:val="clear" w:color="auto" w:fill="FFFFFF"/>
        </w:rPr>
        <w:t>'The impact of climate change</w:t>
      </w:r>
      <w:r w:rsidRPr="001F2698">
        <w:rPr>
          <w:rFonts w:cs="Times New Roman"/>
          <w:sz w:val="16"/>
          <w:shd w:val="clear" w:color="auto" w:fill="FFFFFF"/>
        </w:rPr>
        <w:t> on the world's marine ecosystems' </w:t>
      </w:r>
      <w:r w:rsidRPr="001F2698">
        <w:rPr>
          <w:rFonts w:cs="Times New Roman"/>
          <w:u w:val="single"/>
          <w:shd w:val="clear" w:color="auto" w:fill="FFFFFF"/>
        </w:rPr>
        <w:t>emerged from a synthesis of recent research on the world's oceans, carried out by two of the world's leading marine scientists</w:t>
      </w:r>
      <w:r w:rsidRPr="001F2698">
        <w:rPr>
          <w:rFonts w:cs="Times New Roman"/>
          <w:sz w:val="16"/>
          <w:shd w:val="clear" w:color="auto" w:fill="FFFFFF"/>
        </w:rPr>
        <w:t>. One of the authors of the report is Ove Hoegh-Guldberg, professor at The University of Queensland and the director of its Global Change Institute (GCI). </w:t>
      </w:r>
      <w:r w:rsidRPr="001F2698">
        <w:rPr>
          <w:rFonts w:cs="Times New Roman"/>
          <w:u w:val="single"/>
          <w:shd w:val="clear" w:color="auto" w:fill="FFFFFF"/>
        </w:rPr>
        <w:t>'We may see sudden, unexpected changes that have serious ramifications</w:t>
      </w:r>
      <w:r w:rsidRPr="001F2698">
        <w:rPr>
          <w:rFonts w:cs="Times New Roman"/>
          <w:sz w:val="16"/>
          <w:shd w:val="clear" w:color="auto" w:fill="FFFFFF"/>
        </w:rPr>
        <w:t> for the overall well-being of humans, </w:t>
      </w:r>
      <w:r w:rsidRPr="001F2698">
        <w:rPr>
          <w:rFonts w:cs="Times New Roman"/>
          <w:u w:val="single"/>
          <w:shd w:val="clear" w:color="auto" w:fill="FFFFFF"/>
        </w:rPr>
        <w:t>including the capacity of the planet to support people.</w:t>
      </w:r>
      <w:r w:rsidRPr="001F2698">
        <w:rPr>
          <w:rFonts w:cs="Times New Roman"/>
          <w:sz w:val="16"/>
          <w:shd w:val="clear" w:color="auto" w:fill="FFFFFF"/>
        </w:rPr>
        <w:t> This is further </w:t>
      </w:r>
      <w:r w:rsidRPr="001F2698">
        <w:rPr>
          <w:rFonts w:cs="Times New Roman"/>
          <w:u w:val="single"/>
          <w:shd w:val="clear" w:color="auto" w:fill="FFFFFF"/>
        </w:rPr>
        <w:t>evidence that we are well on the way to</w:t>
      </w:r>
      <w:r w:rsidRPr="001F2698">
        <w:rPr>
          <w:rFonts w:cs="Times New Roman"/>
          <w:sz w:val="16"/>
          <w:shd w:val="clear" w:color="auto" w:fill="FFFFFF"/>
        </w:rPr>
        <w:t> the next great </w:t>
      </w:r>
      <w:r w:rsidRPr="001F2698">
        <w:rPr>
          <w:rFonts w:cs="Times New Roman"/>
          <w:u w:val="single"/>
          <w:shd w:val="clear" w:color="auto" w:fill="FFFFFF"/>
        </w:rPr>
        <w:t>extinction</w:t>
      </w:r>
      <w:r w:rsidRPr="001F2698">
        <w:rPr>
          <w:rFonts w:cs="Times New Roman"/>
          <w:sz w:val="16"/>
          <w:shd w:val="clear" w:color="auto" w:fill="FFFFFF"/>
        </w:rPr>
        <w:t> event,' says Hoegh-Guldberg. 'The findings have enormous implications for mankind, particularly </w:t>
      </w:r>
      <w:r w:rsidRPr="001F2698">
        <w:rPr>
          <w:rFonts w:cs="Times New Roman"/>
          <w:u w:val="single"/>
          <w:shd w:val="clear" w:color="auto" w:fill="FFFFFF"/>
        </w:rPr>
        <w:t>if the trend continues. The</w:t>
      </w:r>
      <w:r w:rsidRPr="001F2698">
        <w:rPr>
          <w:rFonts w:cs="Times New Roman"/>
          <w:sz w:val="16"/>
          <w:shd w:val="clear" w:color="auto" w:fill="FFFFFF"/>
        </w:rPr>
        <w:t>earth's </w:t>
      </w:r>
      <w:r w:rsidRPr="001F2698">
        <w:rPr>
          <w:rFonts w:cs="Times New Roman"/>
          <w:u w:val="single"/>
          <w:shd w:val="clear" w:color="auto" w:fill="FFFFFF"/>
        </w:rPr>
        <w:t>ocean, which produces half of the oxygen we breathe and absorbs 30 per cent of human-generated carbon dioxide,</w:t>
      </w:r>
      <w:r w:rsidRPr="001F2698">
        <w:rPr>
          <w:rFonts w:cs="Times New Roman"/>
          <w:sz w:val="16"/>
          <w:shd w:val="clear" w:color="auto" w:fill="FFFFFF"/>
        </w:rPr>
        <w:t> is equivalent to its heart and lungs. This study </w:t>
      </w:r>
      <w:r w:rsidRPr="001F2698">
        <w:rPr>
          <w:rFonts w:cs="Times New Roman"/>
          <w:u w:val="single"/>
          <w:shd w:val="clear" w:color="auto" w:fill="FFFFFF"/>
        </w:rPr>
        <w:t>shows</w:t>
      </w:r>
      <w:r w:rsidRPr="001F2698">
        <w:rPr>
          <w:rFonts w:cs="Times New Roman"/>
          <w:sz w:val="16"/>
          <w:shd w:val="clear" w:color="auto" w:fill="FFFFFF"/>
        </w:rPr>
        <w:t> worrying </w:t>
      </w:r>
      <w:r w:rsidRPr="001F2698">
        <w:rPr>
          <w:rFonts w:cs="Times New Roman"/>
          <w:u w:val="single"/>
          <w:shd w:val="clear" w:color="auto" w:fill="FFFFFF"/>
        </w:rPr>
        <w:t>signs of ill-health</w:t>
      </w:r>
      <w:r w:rsidRPr="001F2698">
        <w:rPr>
          <w:rFonts w:cs="Times New Roman"/>
          <w:sz w:val="16"/>
          <w:shd w:val="clear" w:color="auto" w:fill="FFFFFF"/>
        </w:rPr>
        <w:t>. It's as if the earth has been smoking two packs of cigarettes a day</w:t>
      </w:r>
      <w:proofErr w:type="gramStart"/>
      <w:r w:rsidRPr="001F2698">
        <w:rPr>
          <w:rFonts w:cs="Times New Roman"/>
          <w:sz w:val="16"/>
          <w:shd w:val="clear" w:color="auto" w:fill="FFFFFF"/>
        </w:rPr>
        <w:t>!,</w:t>
      </w:r>
      <w:proofErr w:type="gramEnd"/>
      <w:r w:rsidRPr="001F2698">
        <w:rPr>
          <w:rFonts w:cs="Times New Roman"/>
          <w:sz w:val="16"/>
          <w:shd w:val="clear" w:color="auto" w:fill="FFFFFF"/>
        </w:rPr>
        <w:t>' he added. 'We are entering a period in which the ocean services upon which humanity depends are undergoing massive change and in some cases beginning to fail', he added. The 'fundamental and comprehensive' </w:t>
      </w:r>
      <w:r w:rsidRPr="001F2698">
        <w:rPr>
          <w:rFonts w:cs="Times New Roman"/>
          <w:u w:val="single"/>
          <w:shd w:val="clear" w:color="auto" w:fill="FFFFFF"/>
        </w:rPr>
        <w:t>changes</w:t>
      </w:r>
      <w:r w:rsidRPr="001F2698">
        <w:rPr>
          <w:rFonts w:cs="Times New Roman"/>
          <w:sz w:val="16"/>
          <w:shd w:val="clear" w:color="auto" w:fill="FFFFFF"/>
        </w:rPr>
        <w:t> to marine life identified in the report </w:t>
      </w:r>
      <w:r w:rsidRPr="001F2698">
        <w:rPr>
          <w:rFonts w:cs="Times New Roman"/>
          <w:u w:val="single"/>
          <w:shd w:val="clear" w:color="auto" w:fill="FFFFFF"/>
        </w:rPr>
        <w:t>include rapidly warming and acidifying oceans, changes in water circulation and expansion of dead zones</w:t>
      </w:r>
      <w:r w:rsidRPr="001F2698">
        <w:rPr>
          <w:rFonts w:cs="Times New Roman"/>
          <w:sz w:val="16"/>
          <w:shd w:val="clear" w:color="auto" w:fill="FFFFFF"/>
        </w:rPr>
        <w:t> within the ocean depths. These are driving major changes in marine ecosystems: </w:t>
      </w:r>
      <w:r w:rsidRPr="001F2698">
        <w:rPr>
          <w:rFonts w:cs="Times New Roman"/>
          <w:u w:val="single"/>
          <w:shd w:val="clear" w:color="auto" w:fill="FFFFFF"/>
        </w:rPr>
        <w:t>less</w:t>
      </w:r>
      <w:r w:rsidRPr="001F2698">
        <w:rPr>
          <w:rFonts w:cs="Times New Roman"/>
          <w:sz w:val="16"/>
          <w:shd w:val="clear" w:color="auto" w:fill="FFFFFF"/>
        </w:rPr>
        <w:t> abundant coral </w:t>
      </w:r>
      <w:r w:rsidRPr="001F2698">
        <w:rPr>
          <w:rFonts w:cs="Times New Roman"/>
          <w:u w:val="single"/>
          <w:shd w:val="clear" w:color="auto" w:fill="FFFFFF"/>
        </w:rPr>
        <w:t>reefs</w:t>
      </w:r>
      <w:r w:rsidRPr="001F2698">
        <w:rPr>
          <w:rFonts w:cs="Times New Roman"/>
          <w:sz w:val="16"/>
          <w:shd w:val="clear" w:color="auto" w:fill="FFFFFF"/>
        </w:rPr>
        <w:t>, sea grasses and</w:t>
      </w:r>
      <w:r w:rsidRPr="001F2698">
        <w:rPr>
          <w:rFonts w:cs="Times New Roman"/>
          <w:u w:val="single"/>
          <w:shd w:val="clear" w:color="auto" w:fill="FFFFFF"/>
        </w:rPr>
        <w:t>mangroves</w:t>
      </w:r>
      <w:r w:rsidRPr="001F2698">
        <w:rPr>
          <w:rFonts w:cs="Times New Roman"/>
          <w:sz w:val="16"/>
          <w:shd w:val="clear" w:color="auto" w:fill="FFFFFF"/>
        </w:rPr>
        <w:t> (important </w:t>
      </w:r>
      <w:r w:rsidRPr="001F2698">
        <w:rPr>
          <w:rFonts w:cs="Times New Roman"/>
          <w:u w:val="single"/>
          <w:shd w:val="clear" w:color="auto" w:fill="FFFFFF"/>
        </w:rPr>
        <w:t>fish</w:t>
      </w:r>
      <w:r w:rsidRPr="001F2698">
        <w:rPr>
          <w:rFonts w:cs="Times New Roman"/>
          <w:sz w:val="16"/>
          <w:shd w:val="clear" w:color="auto" w:fill="FFFFFF"/>
        </w:rPr>
        <w:t> nurseries); fewer, smaller fish; a </w:t>
      </w:r>
      <w:r w:rsidRPr="001F2698">
        <w:rPr>
          <w:rFonts w:cs="Times New Roman"/>
          <w:u w:val="single"/>
          <w:shd w:val="clear" w:color="auto" w:fill="FFFFFF"/>
        </w:rPr>
        <w:t>breakdown in food chains</w:t>
      </w:r>
      <w:r w:rsidRPr="001F2698">
        <w:rPr>
          <w:rFonts w:cs="Times New Roman"/>
          <w:sz w:val="16"/>
          <w:shd w:val="clear" w:color="auto" w:fill="FFFFFF"/>
        </w:rPr>
        <w:t>; changes in the distribution of marine life; </w:t>
      </w:r>
      <w:r w:rsidRPr="001F2698">
        <w:rPr>
          <w:rFonts w:cs="Times New Roman"/>
          <w:u w:val="single"/>
          <w:shd w:val="clear" w:color="auto" w:fill="FFFFFF"/>
        </w:rPr>
        <w:t>and more</w:t>
      </w:r>
      <w:r w:rsidRPr="001F2698">
        <w:rPr>
          <w:rFonts w:cs="Times New Roman"/>
          <w:sz w:val="16"/>
          <w:shd w:val="clear" w:color="auto" w:fill="FFFFFF"/>
        </w:rPr>
        <w:t> frequent </w:t>
      </w:r>
      <w:r w:rsidRPr="001F2698">
        <w:rPr>
          <w:rFonts w:cs="Times New Roman"/>
          <w:u w:val="single"/>
          <w:shd w:val="clear" w:color="auto" w:fill="FFFFFF"/>
        </w:rPr>
        <w:t>diseases and pests</w:t>
      </w:r>
      <w:r w:rsidRPr="001F2698">
        <w:rPr>
          <w:rFonts w:cs="Times New Roman"/>
          <w:sz w:val="16"/>
          <w:shd w:val="clear" w:color="auto" w:fill="FFFFFF"/>
        </w:rPr>
        <w:t> among marine organisms. Study co-author John F Bruno, associate professor in marine science at The University of North Carolina, says </w:t>
      </w:r>
      <w:r w:rsidRPr="001F2698">
        <w:rPr>
          <w:rFonts w:cs="Times New Roman"/>
          <w:u w:val="single"/>
          <w:shd w:val="clear" w:color="auto" w:fill="FFFFFF"/>
        </w:rPr>
        <w:t>greenhouse gas emissions are modifying many physical and geochemical aspects</w:t>
      </w:r>
      <w:r w:rsidRPr="001F2698">
        <w:rPr>
          <w:rFonts w:cs="Times New Roman"/>
          <w:sz w:val="16"/>
          <w:shd w:val="clear" w:color="auto" w:fill="FFFFFF"/>
        </w:rPr>
        <w:t> of the planet's oceans, </w:t>
      </w:r>
      <w:r w:rsidRPr="001F2698">
        <w:rPr>
          <w:rFonts w:cs="Times New Roman"/>
          <w:u w:val="single"/>
          <w:shd w:val="clear" w:color="auto" w:fill="FFFFFF"/>
        </w:rPr>
        <w:t>in ways 'unprecedented</w:t>
      </w:r>
      <w:r w:rsidRPr="001F2698">
        <w:rPr>
          <w:rFonts w:cs="Times New Roman"/>
          <w:sz w:val="16"/>
          <w:shd w:val="clear" w:color="auto" w:fill="FFFFFF"/>
        </w:rPr>
        <w:t xml:space="preserve"> in nearly a million years'. 'This is causing fundamental and comprehensive changes to the way marine ecosystems function,' Bruno warned, according to a GCI release. </w:t>
      </w:r>
    </w:p>
    <w:p w14:paraId="4B8C9070"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Stein</w:t>
      </w:r>
    </w:p>
    <w:p w14:paraId="6A8DF166"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Runaway warming ends civilization</w:t>
      </w:r>
    </w:p>
    <w:p w14:paraId="6272D8A7" w14:textId="77777777" w:rsidR="001F2698" w:rsidRPr="001F2698" w:rsidRDefault="001F2698" w:rsidP="001F2698">
      <w:pPr>
        <w:rPr>
          <w:rFonts w:cs="Times New Roman"/>
        </w:rPr>
      </w:pPr>
      <w:r w:rsidRPr="001F2698">
        <w:rPr>
          <w:rFonts w:cs="Times New Roman"/>
          <w:b/>
          <w:sz w:val="20"/>
        </w:rPr>
        <w:t xml:space="preserve">Stein 11 </w:t>
      </w:r>
      <w:r w:rsidRPr="001F2698">
        <w:rPr>
          <w:rFonts w:cs="Times New Roman"/>
        </w:rPr>
        <w:t>(Science editor for the magazine the Canadian,</w:t>
      </w:r>
      <w:r w:rsidRPr="001F2698">
        <w:rPr>
          <w:rFonts w:cs="Times New Roman"/>
          <w:sz w:val="20"/>
        </w:rPr>
        <w:t xml:space="preserve"> 6/26/2011</w:t>
      </w:r>
      <w:proofErr w:type="gramStart"/>
      <w:r w:rsidRPr="001F2698">
        <w:rPr>
          <w:rFonts w:cs="Times New Roman"/>
          <w:sz w:val="20"/>
        </w:rPr>
        <w:t xml:space="preserve">, </w:t>
      </w:r>
      <w:r w:rsidRPr="001F2698">
        <w:rPr>
          <w:rFonts w:cs="Times New Roman"/>
        </w:rPr>
        <w:t xml:space="preserve"> http</w:t>
      </w:r>
      <w:proofErr w:type="gramEnd"/>
      <w:r w:rsidRPr="001F2698">
        <w:rPr>
          <w:rFonts w:cs="Times New Roman"/>
        </w:rPr>
        <w:t>://www.agoracosmopolitan.com/home/Frontpage/2007/02/26/01381.html)</w:t>
      </w:r>
    </w:p>
    <w:p w14:paraId="6AEE6F82" w14:textId="77777777" w:rsidR="001F2698" w:rsidRPr="001F2698" w:rsidRDefault="001F2698" w:rsidP="001F2698">
      <w:pPr>
        <w:rPr>
          <w:rFonts w:cs="Times New Roman"/>
        </w:rPr>
      </w:pPr>
      <w:r w:rsidRPr="001F2698">
        <w:rPr>
          <w:rFonts w:cs="Times New Roman"/>
          <w:i/>
        </w:rPr>
        <w:t>**We disagree with the author’s use of gendered language</w:t>
      </w:r>
      <w:r w:rsidRPr="001F2698">
        <w:rPr>
          <w:rFonts w:cs="Times New Roman"/>
        </w:rPr>
        <w:t xml:space="preserve"> </w:t>
      </w:r>
    </w:p>
    <w:p w14:paraId="5838BD32" w14:textId="77777777" w:rsidR="001F2698" w:rsidRPr="001F2698" w:rsidRDefault="001F2698" w:rsidP="001F2698">
      <w:pPr>
        <w:rPr>
          <w:rFonts w:asciiTheme="minorHAnsi" w:hAnsiTheme="minorHAnsi" w:cs="Times New Roman"/>
          <w:sz w:val="16"/>
        </w:rPr>
      </w:pPr>
      <w:r w:rsidRPr="001F2698">
        <w:rPr>
          <w:rFonts w:asciiTheme="minorHAnsi" w:hAnsiTheme="minorHAnsi" w:cs="Times New Roman"/>
          <w:b/>
          <w:u w:val="single"/>
        </w:rPr>
        <w:t>"The</w:t>
      </w:r>
      <w:r w:rsidRPr="001F2698">
        <w:rPr>
          <w:rFonts w:asciiTheme="minorHAnsi" w:hAnsiTheme="minorHAnsi" w:cs="Times New Roman"/>
          <w:u w:val="single"/>
        </w:rPr>
        <w:t xml:space="preserve"> </w:t>
      </w:r>
      <w:r w:rsidRPr="001F2698">
        <w:rPr>
          <w:rFonts w:asciiTheme="minorHAnsi" w:hAnsiTheme="minorHAnsi" w:cs="Times New Roman"/>
          <w:sz w:val="16"/>
        </w:rPr>
        <w:t xml:space="preserve">scientific </w:t>
      </w:r>
      <w:r w:rsidRPr="001F2698">
        <w:rPr>
          <w:rFonts w:asciiTheme="minorHAnsi" w:hAnsiTheme="minorHAnsi" w:cs="Times New Roman"/>
          <w:b/>
          <w:u w:val="single"/>
        </w:rPr>
        <w:t>debate about human induced global warming is over but policy makers</w:t>
      </w:r>
      <w:r w:rsidRPr="001F2698">
        <w:rPr>
          <w:rFonts w:asciiTheme="minorHAnsi" w:hAnsiTheme="minorHAnsi" w:cs="Times New Roman"/>
          <w:sz w:val="16"/>
        </w:rPr>
        <w:t xml:space="preserve"> - let alone the happily shopping general public - </w:t>
      </w:r>
      <w:r w:rsidRPr="001F2698">
        <w:rPr>
          <w:rFonts w:asciiTheme="minorHAnsi" w:hAnsiTheme="minorHAnsi" w:cs="Times New Roman"/>
          <w:b/>
          <w:u w:val="single"/>
        </w:rPr>
        <w:t>still seem to not understand the scope of the impending tragedy</w:t>
      </w:r>
      <w:r w:rsidRPr="001F2698">
        <w:rPr>
          <w:rFonts w:asciiTheme="minorHAnsi" w:hAnsiTheme="minorHAnsi" w:cs="Times New Roman"/>
          <w:u w:val="single"/>
        </w:rPr>
        <w:t xml:space="preserve">. </w:t>
      </w:r>
      <w:r w:rsidRPr="001F2698">
        <w:rPr>
          <w:rFonts w:asciiTheme="minorHAnsi" w:hAnsiTheme="minorHAnsi" w:cs="Times New Roman"/>
          <w:sz w:val="16"/>
        </w:rPr>
        <w:t xml:space="preserve">Global </w:t>
      </w:r>
      <w:r w:rsidRPr="001F2698">
        <w:rPr>
          <w:rFonts w:asciiTheme="minorHAnsi" w:hAnsiTheme="minorHAnsi" w:cs="Times New Roman"/>
          <w:b/>
          <w:u w:val="single"/>
        </w:rPr>
        <w:t>warming isn't just warmer temperatures</w:t>
      </w:r>
      <w:r w:rsidRPr="001F2698">
        <w:rPr>
          <w:rFonts w:asciiTheme="minorHAnsi" w:hAnsiTheme="minorHAnsi" w:cs="Times New Roman"/>
          <w:sz w:val="16"/>
        </w:rPr>
        <w:t xml:space="preserve">, heat waves, melting ice and threatened polar bears. </w:t>
      </w:r>
      <w:r w:rsidRPr="001F2698">
        <w:rPr>
          <w:rFonts w:asciiTheme="minorHAnsi" w:hAnsiTheme="minorHAnsi" w:cs="Times New Roman"/>
          <w:b/>
          <w:u w:val="single"/>
        </w:rPr>
        <w:t>Scientific understanding increasingly points to runaway global warming leading to human extinction</w:t>
      </w:r>
      <w:r w:rsidRPr="001F2698">
        <w:rPr>
          <w:rFonts w:asciiTheme="minorHAnsi" w:hAnsiTheme="minorHAnsi" w:cs="Times New Roman"/>
          <w:u w:val="single"/>
        </w:rPr>
        <w:t>"</w:t>
      </w:r>
      <w:r w:rsidRPr="001F2698">
        <w:rPr>
          <w:rFonts w:asciiTheme="minorHAnsi" w:hAnsiTheme="minorHAnsi" w:cs="Times New Roman"/>
          <w:sz w:val="16"/>
        </w:rPr>
        <w:t>, reported Bill Henderson in</w:t>
      </w:r>
      <w:r w:rsidRPr="001F2698">
        <w:rPr>
          <w:rFonts w:asciiTheme="minorHAnsi" w:hAnsiTheme="minorHAnsi" w:cs="Times New Roman"/>
          <w:color w:val="000000"/>
          <w:sz w:val="16"/>
        </w:rPr>
        <w:t> </w:t>
      </w:r>
      <w:r w:rsidRPr="001F2698">
        <w:rPr>
          <w:rFonts w:asciiTheme="minorHAnsi" w:hAnsiTheme="minorHAnsi" w:cs="Times New Roman"/>
          <w:i/>
          <w:iCs/>
          <w:sz w:val="16"/>
        </w:rPr>
        <w:t>CrossCurrents.</w:t>
      </w:r>
      <w:r w:rsidRPr="001F2698">
        <w:rPr>
          <w:rFonts w:asciiTheme="minorHAnsi" w:hAnsiTheme="minorHAnsi" w:cs="Times New Roman"/>
          <w:i/>
          <w:iCs/>
          <w:color w:val="000000"/>
          <w:sz w:val="16"/>
        </w:rPr>
        <w:t> </w:t>
      </w:r>
      <w:r w:rsidRPr="001F2698">
        <w:rPr>
          <w:rFonts w:asciiTheme="minorHAnsi" w:hAnsiTheme="minorHAnsi" w:cs="Times New Roman"/>
          <w:b/>
          <w:u w:val="single"/>
        </w:rPr>
        <w:t>If strict global environmental security measures are not immediately put in place to keep further emissions of greenhouse gases out of the atmosphere we are looking at the death of billions, the end of civilization as we know it and in all probability the end of humankind's several million year old existence</w:t>
      </w:r>
      <w:r w:rsidRPr="001F2698">
        <w:rPr>
          <w:rFonts w:asciiTheme="minorHAnsi" w:hAnsiTheme="minorHAnsi" w:cs="Times New Roman"/>
          <w:sz w:val="16"/>
        </w:rPr>
        <w:t xml:space="preserve">, along </w:t>
      </w:r>
      <w:r w:rsidRPr="001F2698">
        <w:rPr>
          <w:rFonts w:asciiTheme="minorHAnsi" w:hAnsiTheme="minorHAnsi" w:cs="Times New Roman"/>
          <w:b/>
          <w:u w:val="single"/>
        </w:rPr>
        <w:t>with the extinction of most flora and fauna</w:t>
      </w:r>
      <w:r w:rsidRPr="001F2698">
        <w:rPr>
          <w:rFonts w:asciiTheme="minorHAnsi" w:hAnsiTheme="minorHAnsi" w:cs="Times New Roman"/>
          <w:sz w:val="16"/>
        </w:rPr>
        <w:t xml:space="preserve"> beloved to man in the world we share.</w:t>
      </w:r>
    </w:p>
    <w:p w14:paraId="13BF0175" w14:textId="77777777" w:rsidR="001F2698" w:rsidRPr="001F2698" w:rsidRDefault="001F2698" w:rsidP="001F2698">
      <w:pPr>
        <w:keepNext/>
        <w:keepLines/>
        <w:pageBreakBefore/>
        <w:spacing w:before="200"/>
        <w:jc w:val="center"/>
        <w:outlineLvl w:val="1"/>
        <w:rPr>
          <w:rFonts w:asciiTheme="majorHAnsi" w:eastAsiaTheme="majorEastAsia" w:hAnsiTheme="majorHAnsi" w:cs="Times New Roman"/>
          <w:b/>
          <w:bCs/>
          <w:sz w:val="44"/>
          <w:szCs w:val="44"/>
          <w:u w:val="double"/>
        </w:rPr>
      </w:pPr>
      <w:r w:rsidRPr="001F2698">
        <w:rPr>
          <w:rFonts w:asciiTheme="majorHAnsi" w:eastAsiaTheme="majorEastAsia" w:hAnsiTheme="majorHAnsi" w:cs="Times New Roman"/>
          <w:b/>
          <w:bCs/>
          <w:sz w:val="44"/>
          <w:szCs w:val="44"/>
          <w:u w:val="double"/>
        </w:rPr>
        <w:lastRenderedPageBreak/>
        <w:t>Warming Impacts Scenarios</w:t>
      </w:r>
    </w:p>
    <w:p w14:paraId="21A79443"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Impact – African Civil War</w:t>
      </w:r>
    </w:p>
    <w:p w14:paraId="34EF8F01"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A. Warming leads to African Civil War</w:t>
      </w:r>
    </w:p>
    <w:p w14:paraId="654DE9D6" w14:textId="77777777" w:rsidR="001F2698" w:rsidRPr="001F2698" w:rsidRDefault="001F2698" w:rsidP="001F2698">
      <w:pPr>
        <w:rPr>
          <w:rFonts w:cs="Times New Roman"/>
          <w:sz w:val="16"/>
        </w:rPr>
      </w:pPr>
      <w:r w:rsidRPr="001F2698">
        <w:rPr>
          <w:rFonts w:ascii="Times New Roman" w:hAnsi="Times New Roman" w:cs="Times New Roman"/>
          <w:b/>
          <w:sz w:val="24"/>
        </w:rPr>
        <w:t>Stanford Report 9</w:t>
      </w:r>
      <w:r w:rsidRPr="001F2698">
        <w:rPr>
          <w:rFonts w:cs="Times New Roman"/>
          <w:sz w:val="16"/>
        </w:rPr>
        <w:t xml:space="preserve"> [“Global warming increases risk of civil war in Africa, Stanford researchers say” 11-23-09 http://news.stanford.edu/news/2009/november23/climate-civil-wars-112309.html]//gv</w:t>
      </w:r>
    </w:p>
    <w:p w14:paraId="791093BA" w14:textId="77777777" w:rsidR="001F2698" w:rsidRPr="001F2698" w:rsidRDefault="001F2698" w:rsidP="001F2698">
      <w:pPr>
        <w:rPr>
          <w:rFonts w:cs="Times New Roman"/>
          <w:i/>
          <w:sz w:val="16"/>
        </w:rPr>
      </w:pPr>
      <w:r w:rsidRPr="001F2698">
        <w:rPr>
          <w:rFonts w:cs="Times New Roman"/>
          <w:i/>
          <w:sz w:val="16"/>
        </w:rPr>
        <w:t>**We disagree with the author’s use of gendered language</w:t>
      </w:r>
    </w:p>
    <w:p w14:paraId="0C00305F" w14:textId="77777777" w:rsidR="001F2698" w:rsidRPr="001F2698" w:rsidRDefault="001F2698" w:rsidP="001F2698">
      <w:pPr>
        <w:rPr>
          <w:rFonts w:cs="Times New Roman"/>
          <w:sz w:val="16"/>
        </w:rPr>
      </w:pPr>
      <w:r w:rsidRPr="001F2698">
        <w:rPr>
          <w:rFonts w:cs="Times New Roman"/>
          <w:b/>
          <w:u w:val="single"/>
        </w:rPr>
        <w:t>Climate change is likely to increase the number of civil wars raging in Africa, according to Stanford researchers. Historical records show that in warmer-than-average years, the number of conflicts rises</w:t>
      </w:r>
      <w:r w:rsidRPr="001F2698">
        <w:rPr>
          <w:rFonts w:cs="Times New Roman"/>
          <w:sz w:val="16"/>
        </w:rPr>
        <w:t xml:space="preserve">. The researchers predict that by 2030, </w:t>
      </w:r>
      <w:r w:rsidRPr="001F2698">
        <w:rPr>
          <w:rFonts w:cs="Times New Roman"/>
          <w:b/>
          <w:u w:val="single"/>
        </w:rPr>
        <w:t>Africa could see a greater than 50 percent increase in civil wars, which could mean an additional 390,000 deaths just from fighting alone. Climate change could increase the likelihood of civil war in sub-Saharan Africa by over 50 percent</w:t>
      </w:r>
      <w:r w:rsidRPr="001F2698">
        <w:rPr>
          <w:rFonts w:cs="Times New Roman"/>
          <w:sz w:val="16"/>
        </w:rPr>
        <w:t xml:space="preserve"> within the next two decades, according to a new study led by a team of researchers at Stanford University, the University of California-Berkeley, New York University and Harvard University. The study is to be published online this week by the Proceedings of the National Academy of Sciences (PNAS). </w:t>
      </w:r>
      <w:r w:rsidRPr="001F2698">
        <w:rPr>
          <w:rFonts w:cs="Times New Roman"/>
          <w:b/>
          <w:u w:val="single"/>
        </w:rPr>
        <w:t>The study provides the first quantitative evidence linking climate change and the risk of civil conflict.</w:t>
      </w:r>
      <w:r w:rsidRPr="001F2698">
        <w:rPr>
          <w:rFonts w:cs="Times New Roman"/>
          <w:sz w:val="16"/>
        </w:rPr>
        <w:t xml:space="preserve"> It concludes by urging accelerated support by African governments and foreign aid donors for new and/or expanded policies to assist with African adaptation to climate change. "Despite recent high-level statements suggesting that climate change could worsen the risk of civil conflict, until now we had little quantitative evidence linking the two," said Marshall Burke, the study's lead author and a researcher at Stanford’s Program on Food Security and the Environment when the study was done</w:t>
      </w:r>
      <w:r w:rsidRPr="001F2698">
        <w:rPr>
          <w:rFonts w:cs="Times New Roman"/>
          <w:b/>
          <w:u w:val="single"/>
        </w:rPr>
        <w:t>. "Unfortunately, our study finds that climate change could increase the risk of African civil war by over 50 percent in 2030 relative to 1990, with huge potential costs to human livelihoods</w:t>
      </w:r>
      <w:r w:rsidRPr="001F2698">
        <w:rPr>
          <w:rFonts w:cs="Times New Roman"/>
          <w:sz w:val="16"/>
        </w:rPr>
        <w:t>." In the study, the researchers first combined historical data on civil wars in sub-Saharan Africa with rainfall and temperature records across the continent. They found that between 1980 and 2002, civil wars were significantly more likely in warmer-than-average years, with a 1-degree Celsius increase in temperature in a given year raising the incidence of conflict across the continent by nearly 50 percent.</w:t>
      </w:r>
    </w:p>
    <w:p w14:paraId="7E4C7244"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 xml:space="preserve">B. Civil war escalates </w:t>
      </w:r>
    </w:p>
    <w:p w14:paraId="55C89F07" w14:textId="77777777" w:rsidR="001F2698" w:rsidRPr="001F2698" w:rsidRDefault="001F2698" w:rsidP="001F2698">
      <w:pPr>
        <w:rPr>
          <w:rFonts w:cs="Times New Roman"/>
          <w:sz w:val="16"/>
        </w:rPr>
      </w:pPr>
      <w:r w:rsidRPr="001F2698">
        <w:rPr>
          <w:rFonts w:ascii="Times New Roman" w:hAnsi="Times New Roman" w:cs="Times New Roman"/>
          <w:b/>
          <w:sz w:val="24"/>
        </w:rPr>
        <w:t>Sage 10</w:t>
      </w:r>
      <w:r w:rsidRPr="001F2698">
        <w:rPr>
          <w:rFonts w:cs="Times New Roman"/>
          <w:sz w:val="16"/>
        </w:rPr>
        <w:t xml:space="preserve"> Andre Le Sage is the Senior Research Fellow for Africa at the Institute for National Strategic Studies [“Africa’s Irregular Security Threats: Challenges for U.S. Engagement” May 2010 https://docs.google.com/viewer?a=v&amp;q=cache:8Zm3pY9Wb2AJ:kms1.isn.ethz.ch/serviceengine/Files/ISN/116242/ipublicationdocument_singledocument/ac6c684b-143b-496f-be0e-9d8985684cbc/en/SF255.pdf+&amp;hl=en&amp;gl=us&amp;pid=bl&amp;srcid=ADGEESjrElq_ieoHHAfJ_GltjeXl-bJru2Sue7gMMwV0hbFM0Ae68c8eVx1pEqLqpX5VpIkg-_WHEmB9VLwXSyQnQioRkJpKjthwz96zbNpLnHoudNsgPzia8GzRW9HGO6ooUDMbvkX1&amp;sig=AHIEtbRIKrC4-Nrh85yARgEb1MXiMoQNhg]//gv</w:t>
      </w:r>
    </w:p>
    <w:p w14:paraId="0C89A0FE" w14:textId="77777777" w:rsidR="001F2698" w:rsidRPr="001F2698" w:rsidRDefault="001F2698" w:rsidP="001F2698">
      <w:pPr>
        <w:rPr>
          <w:rFonts w:cs="Times New Roman"/>
          <w:sz w:val="16"/>
        </w:rPr>
      </w:pPr>
      <w:r w:rsidRPr="001F2698">
        <w:rPr>
          <w:rFonts w:cs="Times New Roman"/>
          <w:sz w:val="16"/>
        </w:rPr>
        <w:t xml:space="preserve">Any survey of irregular, nonscomplex nature of armed conflict on the continent. Militias and nonstatutory forces are fielded by both insurgents and governments. </w:t>
      </w:r>
      <w:r w:rsidRPr="001F2698">
        <w:rPr>
          <w:rFonts w:cs="Times New Roman"/>
          <w:b/>
          <w:u w:val="single"/>
        </w:rPr>
        <w:t>Civil wars across the continent are waged most commonly by tribally based militias. Many governments have responded by fielding their own tribal militias as proxies (as with the Janjaweed in Darfur), deploying their own militaries (which are no less tribally based or predatory), or conducting brutal counterinsurgency operations to suppress rebels and their civilian support base.</w:t>
      </w:r>
      <w:r w:rsidRPr="001F2698">
        <w:rPr>
          <w:rFonts w:cs="Times New Roman"/>
          <w:sz w:val="16"/>
        </w:rPr>
        <w:t xml:space="preserve"> In this context, the 1998 Ethiopia-Eritrea border war is one of only a few recent instances of conventional interstate conflict on the continent. </w:t>
      </w:r>
      <w:r w:rsidRPr="001F2698">
        <w:rPr>
          <w:rFonts w:cs="Times New Roman"/>
          <w:b/>
          <w:u w:val="single"/>
        </w:rPr>
        <w:t>Africa’s civil wars have become known for their brutality, as well as their complex organization around overlapping ethnic, regional, and religious lines and ever-splintering factions.1 Given the ethnic basis of militia mobilization, the targeting of civilians has sadly come to “make sense” in African conflicts.</w:t>
      </w:r>
      <w:r w:rsidRPr="001F2698">
        <w:rPr>
          <w:rFonts w:cs="Times New Roman"/>
          <w:sz w:val="16"/>
        </w:rPr>
        <w:t xml:space="preserve">2 Civilians are viewed as the support base of both governments and antigovernment rebellions. Moreover, they are also a source of enrichment by “primitive accumulation” through the stripping of assets.3 Rebels target pro-government civilians as a means of claiming wealth (in the form of property, land, cattle, and so forth) that the </w:t>
      </w:r>
      <w:r w:rsidRPr="001F2698">
        <w:rPr>
          <w:rFonts w:cs="Times New Roman"/>
          <w:b/>
          <w:u w:val="single"/>
        </w:rPr>
        <w:t>rebels deem to be the ill-gotten gains of a corrupt regime acting in an adversary ethnic group’s favor</w:t>
      </w:r>
      <w:r w:rsidRPr="001F2698">
        <w:rPr>
          <w:rFonts w:cs="Times New Roman"/>
          <w:sz w:val="16"/>
        </w:rPr>
        <w:t xml:space="preserve">. Conversely, pro-government forces target civilians in a strategy of “collective punishment,” holding entire ethnic groups accountable for atrocities committed by rebel leaders who purport to represent that group. Ethnic cleansing is used to seize land presently occupied by other groups, to ensure access to valuable resources contained within that land, or to prevent civilians in that group from casting ballots in elections. </w:t>
      </w:r>
    </w:p>
    <w:p w14:paraId="16F1F4C3" w14:textId="77777777" w:rsidR="001F2698" w:rsidRPr="001F2698" w:rsidRDefault="001F2698" w:rsidP="001F2698">
      <w:pPr>
        <w:rPr>
          <w:rFonts w:cs="Times New Roman"/>
        </w:rPr>
      </w:pPr>
    </w:p>
    <w:p w14:paraId="5B479110"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Impact – Amazon Deforestation</w:t>
      </w:r>
    </w:p>
    <w:p w14:paraId="639503CD"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A. Global warming causes Amazonian collapse</w:t>
      </w:r>
    </w:p>
    <w:p w14:paraId="66BFCC60" w14:textId="77777777" w:rsidR="001F2698" w:rsidRPr="001F2698" w:rsidRDefault="001F2698" w:rsidP="001F2698">
      <w:pPr>
        <w:rPr>
          <w:rFonts w:cs="Times New Roman"/>
        </w:rPr>
      </w:pPr>
      <w:r w:rsidRPr="001F2698">
        <w:rPr>
          <w:rFonts w:cs="Times New Roman"/>
          <w:b/>
        </w:rPr>
        <w:t>International Herald Tribune 6</w:t>
      </w:r>
      <w:r w:rsidRPr="001F2698">
        <w:rPr>
          <w:rFonts w:cs="Times New Roman"/>
        </w:rPr>
        <w:t xml:space="preserve"> (“Global warming could transform Amazon into savanna in 100 years, Brazil researchers say.” http://www.iht.com/articles/ap/2006/12/29/america/LA_GEN_Brazil_Amazon_Warming.php)</w:t>
      </w:r>
    </w:p>
    <w:p w14:paraId="67107735" w14:textId="77777777" w:rsidR="001F2698" w:rsidRPr="001F2698" w:rsidRDefault="001F2698" w:rsidP="001F2698">
      <w:pPr>
        <w:rPr>
          <w:rFonts w:cs="Times New Roman"/>
          <w:sz w:val="16"/>
        </w:rPr>
      </w:pPr>
      <w:r w:rsidRPr="001F2698">
        <w:rPr>
          <w:rFonts w:cs="Times New Roman"/>
          <w:highlight w:val="yellow"/>
          <w:u w:val="single"/>
        </w:rPr>
        <w:t>Global warming could spell the end of the world's largest remaining tropical rain forest, transforming the Amazon into a</w:t>
      </w:r>
      <w:r w:rsidRPr="001F2698">
        <w:rPr>
          <w:rFonts w:cs="Times New Roman"/>
          <w:sz w:val="16"/>
        </w:rPr>
        <w:t xml:space="preserve"> grassy </w:t>
      </w:r>
      <w:r w:rsidRPr="001F2698">
        <w:rPr>
          <w:rFonts w:cs="Times New Roman"/>
          <w:highlight w:val="yellow"/>
          <w:u w:val="single"/>
        </w:rPr>
        <w:t>savanna</w:t>
      </w:r>
      <w:r w:rsidRPr="001F2698">
        <w:rPr>
          <w:rFonts w:cs="Times New Roman"/>
          <w:u w:val="single"/>
        </w:rPr>
        <w:t xml:space="preserve"> </w:t>
      </w:r>
      <w:r w:rsidRPr="001F2698">
        <w:rPr>
          <w:rFonts w:cs="Times New Roman"/>
          <w:sz w:val="16"/>
        </w:rPr>
        <w:t xml:space="preserve">before end of the century, researchers said Friday. Jose Antonio </w:t>
      </w:r>
      <w:r w:rsidRPr="001F2698">
        <w:rPr>
          <w:rFonts w:cs="Times New Roman"/>
          <w:u w:val="single"/>
        </w:rPr>
        <w:t xml:space="preserve">Marengo, a meteorologist with Brazil's National Space Research Institute, said that </w:t>
      </w:r>
      <w:r w:rsidRPr="001F2698">
        <w:rPr>
          <w:rFonts w:cs="Times New Roman"/>
          <w:highlight w:val="yellow"/>
          <w:u w:val="single"/>
        </w:rPr>
        <w:t>global warming</w:t>
      </w:r>
      <w:r w:rsidRPr="001F2698">
        <w:rPr>
          <w:rFonts w:cs="Times New Roman"/>
          <w:sz w:val="16"/>
        </w:rPr>
        <w:t xml:space="preserve">, if left unchecked, </w:t>
      </w:r>
      <w:r w:rsidRPr="001F2698">
        <w:rPr>
          <w:rFonts w:cs="Times New Roman"/>
          <w:highlight w:val="yellow"/>
          <w:u w:val="single"/>
        </w:rPr>
        <w:t>will reduce rainfall and raise temperatures substantially</w:t>
      </w:r>
      <w:r w:rsidRPr="001F2698">
        <w:rPr>
          <w:rFonts w:cs="Times New Roman"/>
          <w:sz w:val="16"/>
        </w:rPr>
        <w:t xml:space="preserve"> in the ecologically rich region. "We are working with two scenarios: a worst case and a second, more optimistic one," he said in a telephone interview with The Associated Press. </w:t>
      </w:r>
      <w:r w:rsidRPr="001F2698">
        <w:rPr>
          <w:rFonts w:cs="Times New Roman"/>
          <w:u w:val="single"/>
        </w:rPr>
        <w:t xml:space="preserve">"The </w:t>
      </w:r>
      <w:r w:rsidRPr="001F2698">
        <w:rPr>
          <w:rFonts w:cs="Times New Roman"/>
          <w:highlight w:val="yellow"/>
          <w:u w:val="single"/>
        </w:rPr>
        <w:t>worst case scenario sees temperatures rise by 5 to 8 degrees</w:t>
      </w:r>
      <w:r w:rsidRPr="001F2698">
        <w:rPr>
          <w:rFonts w:cs="Times New Roman"/>
          <w:sz w:val="16"/>
        </w:rPr>
        <w:t xml:space="preserve"> (Celsius</w:t>
      </w:r>
      <w:r w:rsidRPr="001F2698">
        <w:rPr>
          <w:rFonts w:cs="Times New Roman"/>
          <w:u w:val="single"/>
        </w:rPr>
        <w:t xml:space="preserve">) until 2100, while rainfall will decrease </w:t>
      </w:r>
      <w:r w:rsidRPr="001F2698">
        <w:rPr>
          <w:rFonts w:cs="Times New Roman"/>
          <w:highlight w:val="yellow"/>
          <w:u w:val="single"/>
        </w:rPr>
        <w:t>between 15 and 20 percent</w:t>
      </w:r>
      <w:r w:rsidRPr="001F2698">
        <w:rPr>
          <w:rFonts w:cs="Times New Roman"/>
          <w:u w:val="single"/>
        </w:rPr>
        <w:t xml:space="preserve">. This setting will </w:t>
      </w:r>
      <w:r w:rsidRPr="001F2698">
        <w:rPr>
          <w:rFonts w:cs="Times New Roman"/>
          <w:highlight w:val="yellow"/>
          <w:u w:val="single"/>
        </w:rPr>
        <w:t>transform the Amazon rain forest into a savanna-like landscape,"</w:t>
      </w:r>
      <w:r w:rsidRPr="001F2698">
        <w:rPr>
          <w:rFonts w:cs="Times New Roman"/>
          <w:sz w:val="16"/>
        </w:rPr>
        <w:t xml:space="preserve"> Marengo said. </w:t>
      </w:r>
      <w:r w:rsidRPr="001F2698">
        <w:rPr>
          <w:rFonts w:cs="Times New Roman"/>
          <w:u w:val="single"/>
        </w:rPr>
        <w:t xml:space="preserve">That </w:t>
      </w:r>
      <w:r w:rsidRPr="001F2698">
        <w:rPr>
          <w:rFonts w:cs="Times New Roman"/>
          <w:highlight w:val="yellow"/>
          <w:u w:val="single"/>
        </w:rPr>
        <w:t>scenario supposes no major steps are taken toward halting global warming</w:t>
      </w:r>
      <w:r w:rsidRPr="001F2698">
        <w:rPr>
          <w:rFonts w:cs="Times New Roman"/>
          <w:sz w:val="16"/>
        </w:rPr>
        <w:t xml:space="preserve"> and that deforestation continues at its current rate, Marengo said.</w:t>
      </w:r>
    </w:p>
    <w:p w14:paraId="7DBA2183"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B. Extinction</w:t>
      </w:r>
    </w:p>
    <w:p w14:paraId="68A4A90E" w14:textId="77777777" w:rsidR="001F2698" w:rsidRPr="001F2698" w:rsidRDefault="001F2698" w:rsidP="001F2698">
      <w:pPr>
        <w:rPr>
          <w:rFonts w:cs="Times New Roman"/>
        </w:rPr>
      </w:pPr>
      <w:r w:rsidRPr="001F2698">
        <w:rPr>
          <w:rFonts w:cs="Times New Roman"/>
          <w:b/>
        </w:rPr>
        <w:t>Takacs 96</w:t>
      </w:r>
      <w:r w:rsidRPr="001F2698">
        <w:rPr>
          <w:rFonts w:cs="Times New Roman"/>
        </w:rPr>
        <w:t>, professor of environmental humanities at the Institute for Earth Systems Science and Policy at Cal state - (David. “The idea of biodiversity: Philosophies of Paradise,” p. 200-201)</w:t>
      </w:r>
    </w:p>
    <w:p w14:paraId="0FF671B4" w14:textId="77777777" w:rsidR="001F2698" w:rsidRPr="001F2698" w:rsidRDefault="001F2698" w:rsidP="001F2698">
      <w:pPr>
        <w:rPr>
          <w:rFonts w:cs="Times New Roman"/>
          <w:i/>
        </w:rPr>
      </w:pPr>
      <w:r w:rsidRPr="001F2698">
        <w:rPr>
          <w:rFonts w:cs="Times New Roman"/>
          <w:i/>
        </w:rPr>
        <w:t>**We disagree with the author’s use of gendered language</w:t>
      </w:r>
    </w:p>
    <w:p w14:paraId="7C74C447" w14:textId="77777777" w:rsidR="001F2698" w:rsidRPr="001F2698" w:rsidRDefault="001F2698" w:rsidP="001F2698">
      <w:pPr>
        <w:rPr>
          <w:rFonts w:cs="Times New Roman"/>
          <w:sz w:val="16"/>
        </w:rPr>
      </w:pPr>
      <w:r w:rsidRPr="001F2698">
        <w:rPr>
          <w:rFonts w:cs="Times New Roman"/>
          <w:sz w:val="16"/>
        </w:rPr>
        <w:t xml:space="preserve">So </w:t>
      </w:r>
      <w:r w:rsidRPr="001F2698">
        <w:rPr>
          <w:rFonts w:cs="Times New Roman"/>
          <w:highlight w:val="yellow"/>
          <w:u w:val="single"/>
        </w:rPr>
        <w:t>biodiversity keeps the world running</w:t>
      </w:r>
      <w:r w:rsidRPr="001F2698">
        <w:rPr>
          <w:rFonts w:cs="Times New Roman"/>
          <w:sz w:val="16"/>
        </w:rPr>
        <w:t>. It has value and of itself, as well as for us. Raven, Erwin, and Wilson oblige us to think about the value of biodiversity for our own lives. The Ehrlichs’ rivet-popper trope makes this same point; by eliminating rivets, we play Russian roulette with global ecology and human futures: “</w:t>
      </w:r>
      <w:r w:rsidRPr="001F2698">
        <w:rPr>
          <w:rFonts w:cs="Times New Roman"/>
          <w:u w:val="single"/>
        </w:rPr>
        <w:t xml:space="preserve">It is likely that </w:t>
      </w:r>
      <w:r w:rsidRPr="001F2698">
        <w:rPr>
          <w:rFonts w:cs="Times New Roman"/>
          <w:highlight w:val="yellow"/>
          <w:u w:val="single"/>
        </w:rPr>
        <w:t>destruction of the rich complex of species in the Amazon basin could trigger rapid changes in global climate patterns</w:t>
      </w:r>
      <w:r w:rsidRPr="001F2698">
        <w:rPr>
          <w:rFonts w:cs="Times New Roman"/>
          <w:u w:val="single"/>
        </w:rPr>
        <w:t>.  Agriculture remains heavily dependent on stable climate, and human beings remain heavily dependent on food.</w:t>
      </w:r>
      <w:r w:rsidRPr="001F2698">
        <w:rPr>
          <w:rFonts w:cs="Times New Roman"/>
          <w:sz w:val="16"/>
        </w:rPr>
        <w:t xml:space="preserve"> By the end of the century </w:t>
      </w:r>
      <w:r w:rsidRPr="001F2698">
        <w:rPr>
          <w:rFonts w:cs="Times New Roman"/>
          <w:highlight w:val="yellow"/>
          <w:u w:val="single"/>
        </w:rPr>
        <w:t>the extinction of</w:t>
      </w:r>
      <w:r w:rsidRPr="001F2698">
        <w:rPr>
          <w:rFonts w:cs="Times New Roman"/>
          <w:sz w:val="16"/>
          <w:highlight w:val="yellow"/>
        </w:rPr>
        <w:t xml:space="preserve"> </w:t>
      </w:r>
      <w:r w:rsidRPr="001F2698">
        <w:rPr>
          <w:rFonts w:cs="Times New Roman"/>
          <w:sz w:val="16"/>
        </w:rPr>
        <w:t xml:space="preserve">perhaps a million </w:t>
      </w:r>
      <w:r w:rsidRPr="001F2698">
        <w:rPr>
          <w:rFonts w:cs="Times New Roman"/>
          <w:highlight w:val="yellow"/>
          <w:u w:val="single"/>
        </w:rPr>
        <w:t>species in the Amazon basin could have entrained famines in which a billion human beings perished</w:t>
      </w:r>
      <w:r w:rsidRPr="001F2698">
        <w:rPr>
          <w:rFonts w:cs="Times New Roman"/>
          <w:sz w:val="16"/>
          <w:highlight w:val="yellow"/>
        </w:rPr>
        <w:t>.</w:t>
      </w:r>
      <w:r w:rsidRPr="001F2698">
        <w:rPr>
          <w:rFonts w:cs="Times New Roman"/>
          <w:sz w:val="16"/>
        </w:rPr>
        <w:t xml:space="preserve"> And if our species is very unlucky, </w:t>
      </w:r>
      <w:r w:rsidRPr="001F2698">
        <w:rPr>
          <w:rFonts w:cs="Times New Roman"/>
          <w:u w:val="single"/>
        </w:rPr>
        <w:t>the famines could lead to a thermonuclear war, which could extinguish civilization</w:t>
      </w:r>
      <w:r w:rsidRPr="001F2698">
        <w:rPr>
          <w:rFonts w:cs="Times New Roman"/>
          <w:sz w:val="16"/>
        </w:rPr>
        <w:t>.” 13 Elsewhere Ehrlich uses different particulars with no less drama: What then will happen if the current decimation of organic diversity continues? Crop yields will be more difficult to maintain in the face of climatic change, soil erosion, loss of dependable water supplies, decline of pollinators, and ever more serious assaults by pests. Conversion of productive land to wasteland will accelerate; deserts will continue their seemingly inexorable expansion. Air pollution will increase, and local climates will become harsher. Humanity will have to forgo many of the direct economic benefits it might have withdrawn from Earth's well</w:t>
      </w:r>
      <w:r w:rsidRPr="001F2698">
        <w:rPr>
          <w:rFonts w:cs="Times New Roman"/>
          <w:sz w:val="16"/>
        </w:rPr>
        <w:softHyphen/>
        <w:t>stocked genetic library. It might, for example, miss out on a cure for cancer; but that will make little difference. As ecosystem services falter, mortality from respiratory and epidemic disease, natural disasters, and especially famine will lower life expectancies to the point where can</w:t>
      </w:r>
      <w:r w:rsidRPr="001F2698">
        <w:rPr>
          <w:rFonts w:cs="Times New Roman"/>
          <w:sz w:val="16"/>
        </w:rPr>
        <w:softHyphen/>
        <w:t xml:space="preserve">cer (largely a disease of the elderly) will be unimportant. </w:t>
      </w:r>
      <w:r w:rsidRPr="001F2698">
        <w:rPr>
          <w:rFonts w:cs="Times New Roman"/>
          <w:highlight w:val="yellow"/>
          <w:u w:val="single"/>
        </w:rPr>
        <w:t>Humanity will bring upon itself consequences</w:t>
      </w:r>
      <w:r w:rsidRPr="001F2698">
        <w:rPr>
          <w:rFonts w:cs="Times New Roman"/>
          <w:sz w:val="16"/>
        </w:rPr>
        <w:t xml:space="preserve"> depressingly </w:t>
      </w:r>
      <w:r w:rsidRPr="001F2698">
        <w:rPr>
          <w:rFonts w:cs="Times New Roman"/>
          <w:u w:val="single"/>
        </w:rPr>
        <w:t>similar to those expected from a</w:t>
      </w:r>
      <w:r w:rsidRPr="001F2698">
        <w:rPr>
          <w:rFonts w:cs="Times New Roman"/>
          <w:sz w:val="16"/>
        </w:rPr>
        <w:t xml:space="preserve"> </w:t>
      </w:r>
      <w:r w:rsidRPr="001F2698">
        <w:rPr>
          <w:rFonts w:cs="Times New Roman"/>
          <w:u w:val="single"/>
        </w:rPr>
        <w:t>nuclear winte</w:t>
      </w:r>
      <w:r w:rsidRPr="001F2698">
        <w:rPr>
          <w:rFonts w:cs="Times New Roman"/>
          <w:sz w:val="16"/>
        </w:rPr>
        <w:t xml:space="preserve">r. Barring a nuclear conflict, it appears that </w:t>
      </w:r>
      <w:r w:rsidRPr="001F2698">
        <w:rPr>
          <w:rFonts w:cs="Times New Roman"/>
          <w:highlight w:val="yellow"/>
          <w:u w:val="single"/>
        </w:rPr>
        <w:t>civili</w:t>
      </w:r>
      <w:r w:rsidRPr="001F2698">
        <w:rPr>
          <w:rFonts w:cs="Times New Roman"/>
          <w:highlight w:val="yellow"/>
          <w:u w:val="single"/>
        </w:rPr>
        <w:softHyphen/>
        <w:t>zation will disappear</w:t>
      </w:r>
      <w:r w:rsidRPr="001F2698">
        <w:rPr>
          <w:rFonts w:cs="Times New Roman"/>
          <w:sz w:val="16"/>
        </w:rPr>
        <w:t xml:space="preserve"> some time before the end of the next century - not with a bang but a whimper.14 </w:t>
      </w:r>
    </w:p>
    <w:p w14:paraId="269AD959" w14:textId="77777777" w:rsidR="001F2698" w:rsidRPr="001F2698" w:rsidRDefault="001F2698" w:rsidP="001F2698">
      <w:pPr>
        <w:rPr>
          <w:rFonts w:cs="Times New Roman"/>
        </w:rPr>
      </w:pPr>
    </w:p>
    <w:p w14:paraId="1D90E10F"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Impact – Arctic War</w:t>
      </w:r>
    </w:p>
    <w:p w14:paraId="5A16B8FD"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Climate change in the Arctic leads to increased competition between the U.S. and Russia</w:t>
      </w:r>
    </w:p>
    <w:p w14:paraId="34C3B91F" w14:textId="77777777" w:rsidR="001F2698" w:rsidRPr="001F2698" w:rsidRDefault="001F2698" w:rsidP="001F2698">
      <w:pPr>
        <w:rPr>
          <w:rFonts w:asciiTheme="majorHAnsi" w:eastAsiaTheme="majorEastAsia" w:hAnsiTheme="majorHAnsi" w:cs="Times New Roman"/>
          <w:bCs/>
          <w:iCs/>
          <w:sz w:val="26"/>
        </w:rPr>
      </w:pPr>
      <w:r w:rsidRPr="001F2698">
        <w:rPr>
          <w:rFonts w:cs="Times New Roman"/>
          <w:b/>
          <w:sz w:val="24"/>
        </w:rPr>
        <w:t xml:space="preserve">Brandt 12 </w:t>
      </w:r>
      <w:r w:rsidRPr="001F2698">
        <w:rPr>
          <w:rFonts w:cs="Times New Roman"/>
          <w:sz w:val="24"/>
        </w:rPr>
        <w:t>(Kate Brandt- Gates Cambridge Scholar and previously served as a policy analyst in the White House Office of Energy and Climate Change, January 2012, “Climate Change in the Arctic Brings Potential Conflict Between the U.S. and Russia”, http://www.policymic.com/articles/3576/climate-change-in-the-arctic-brings-potential-conflict-between-the-u-s-and-russia)</w:t>
      </w:r>
    </w:p>
    <w:p w14:paraId="53A1B3BA" w14:textId="77777777" w:rsidR="001F2698" w:rsidRPr="001F2698" w:rsidRDefault="001F2698" w:rsidP="001F2698">
      <w:pPr>
        <w:rPr>
          <w:rFonts w:cs="Times New Roman"/>
          <w:sz w:val="16"/>
        </w:rPr>
      </w:pPr>
      <w:r w:rsidRPr="001F2698">
        <w:rPr>
          <w:rFonts w:cs="Times New Roman"/>
          <w:b/>
          <w:u w:val="single"/>
        </w:rPr>
        <w:t>Climate change in the Arctic is creating new international challenges that the U.S. must be prepared to meet, both through cooperation and preservation of our national interests</w:t>
      </w:r>
      <w:r w:rsidRPr="001F2698">
        <w:rPr>
          <w:rFonts w:cs="Times New Roman"/>
          <w:b/>
          <w:sz w:val="16"/>
        </w:rPr>
        <w:t>.</w:t>
      </w:r>
      <w:r w:rsidRPr="001F2698">
        <w:rPr>
          <w:rFonts w:cs="Times New Roman"/>
          <w:sz w:val="16"/>
        </w:rPr>
        <w:t xml:space="preserve"> In the city of Nome, Alaska, extreme weather in the Arctic Circle led to international cooperation; however, this may not always be the case. </w:t>
      </w:r>
      <w:r w:rsidRPr="001F2698">
        <w:rPr>
          <w:rFonts w:cs="Times New Roman"/>
          <w:b/>
          <w:u w:val="single"/>
        </w:rPr>
        <w:t>Significant polar ice cap melt</w:t>
      </w:r>
      <w:r w:rsidRPr="001F2698">
        <w:rPr>
          <w:rFonts w:cs="Times New Roman"/>
          <w:sz w:val="16"/>
        </w:rPr>
        <w:t xml:space="preserve"> is another weather extreme of the region, which </w:t>
      </w:r>
      <w:r w:rsidRPr="001F2698">
        <w:rPr>
          <w:rFonts w:cs="Times New Roman"/>
          <w:b/>
          <w:u w:val="single"/>
        </w:rPr>
        <w:t>creates newly accessible shipping lanes, as well as oil and gas resources</w:t>
      </w:r>
      <w:r w:rsidRPr="001F2698">
        <w:rPr>
          <w:rFonts w:cs="Times New Roman"/>
          <w:sz w:val="16"/>
        </w:rPr>
        <w:t xml:space="preserve">. In 2004, an international team of scientists published the Arctic Climate Impact Assessment (ACIA). The report found that </w:t>
      </w:r>
      <w:r w:rsidRPr="001F2698">
        <w:rPr>
          <w:rFonts w:cs="Times New Roman"/>
          <w:b/>
          <w:u w:val="single"/>
        </w:rPr>
        <w:t>over the past few decades, the average temperature in the Arctic has risen nearly twice as fast as the temperatures in the rest of the world</w:t>
      </w:r>
      <w:r w:rsidRPr="001F2698">
        <w:rPr>
          <w:rFonts w:cs="Times New Roman"/>
          <w:sz w:val="16"/>
        </w:rPr>
        <w:t xml:space="preserve"> and concluded that the summer polar ice cap could melt completely before the end of this century. </w:t>
      </w:r>
      <w:r w:rsidRPr="001F2698">
        <w:rPr>
          <w:rFonts w:cs="Times New Roman"/>
          <w:b/>
          <w:u w:val="single"/>
        </w:rPr>
        <w:t>A reduction in sea ice will likely increase access to the region’s precious natural resources, both expanding opportunities for international shipping as well as for offshore oil drilling.</w:t>
      </w:r>
      <w:r w:rsidRPr="001F2698">
        <w:rPr>
          <w:rFonts w:cs="Times New Roman"/>
          <w:sz w:val="16"/>
        </w:rPr>
        <w:t xml:space="preserve"> The U.S. Geological Survey estimates that 13% of the undiscovered oil and 30% of the undiscovered natural gas resides in the arctic.</w:t>
      </w:r>
      <w:r w:rsidRPr="001F2698">
        <w:rPr>
          <w:rFonts w:cs="Times New Roman"/>
          <w:b/>
          <w:sz w:val="16"/>
        </w:rPr>
        <w:t xml:space="preserve"> </w:t>
      </w:r>
      <w:r w:rsidRPr="001F2698">
        <w:rPr>
          <w:rFonts w:cs="Times New Roman"/>
          <w:b/>
          <w:u w:val="single"/>
        </w:rPr>
        <w:t>These new opportunities bring international competition</w:t>
      </w:r>
      <w:r w:rsidRPr="001F2698">
        <w:rPr>
          <w:rFonts w:cs="Times New Roman"/>
          <w:sz w:val="16"/>
        </w:rPr>
        <w:t xml:space="preserve">. For instance, </w:t>
      </w:r>
      <w:r w:rsidRPr="001F2698">
        <w:rPr>
          <w:rFonts w:cs="Times New Roman"/>
          <w:b/>
          <w:u w:val="single"/>
        </w:rPr>
        <w:t>Russia claims that an underwater mountain known as the Lomonosov Ridge is actually an extension of the Russian state. Artur Chilingarov, a famous Russian explorer, led the mission to plant a Russian flag in a capsule on the ocean seabed under the North Pole. "The Arctic is Russian</w:t>
      </w:r>
      <w:r w:rsidRPr="001F2698">
        <w:rPr>
          <w:rFonts w:cs="Times New Roman"/>
          <w:sz w:val="16"/>
        </w:rPr>
        <w:t>," Chilingarov said. "</w:t>
      </w:r>
      <w:r w:rsidRPr="001F2698">
        <w:rPr>
          <w:rFonts w:cs="Times New Roman"/>
          <w:b/>
          <w:u w:val="single"/>
        </w:rPr>
        <w:t xml:space="preserve">We must prove the North Pole is an extension of the Russian coastal shelf." </w:t>
      </w:r>
      <w:r w:rsidRPr="001F2698">
        <w:rPr>
          <w:rFonts w:cs="Times New Roman"/>
          <w:sz w:val="16"/>
        </w:rPr>
        <w:t xml:space="preserve">At the moment, </w:t>
      </w:r>
      <w:r w:rsidRPr="001F2698">
        <w:rPr>
          <w:rFonts w:cs="Times New Roman"/>
          <w:b/>
          <w:u w:val="single"/>
        </w:rPr>
        <w:t>no particular nation’s shelf officially extends up to the North Pole</w:t>
      </w:r>
      <w:r w:rsidRPr="001F2698">
        <w:rPr>
          <w:rFonts w:cs="Times New Roman"/>
          <w:u w:val="single"/>
        </w:rPr>
        <w:t xml:space="preserve">. </w:t>
      </w:r>
      <w:r w:rsidRPr="001F2698">
        <w:rPr>
          <w:rFonts w:cs="Times New Roman"/>
          <w:sz w:val="16"/>
        </w:rPr>
        <w:t xml:space="preserve">There is an international zone around the Pole that is managed by the International Seabed Authority based in Kingston, Jamaica. </w:t>
      </w:r>
      <w:r w:rsidRPr="001F2698">
        <w:rPr>
          <w:rFonts w:cs="Times New Roman"/>
          <w:b/>
          <w:u w:val="single"/>
        </w:rPr>
        <w:t>In addition to the Russian claim, the U.S. and Canada dispute rights to the Northwest Passage. Canada is also clashing with Denmark over a small island off Greenland, and Denmark claims the North Pole as its own. A recent Government Accountability Office report</w:t>
      </w:r>
      <w:r w:rsidRPr="001F2698">
        <w:rPr>
          <w:rFonts w:cs="Times New Roman"/>
          <w:sz w:val="16"/>
        </w:rPr>
        <w:t xml:space="preserve"> looks at U.S. preparation for operations in an Arctic with increasing human activity, and the potential for increasing international tensions. The report </w:t>
      </w:r>
      <w:r w:rsidRPr="001F2698">
        <w:rPr>
          <w:rFonts w:cs="Times New Roman"/>
          <w:b/>
          <w:u w:val="single"/>
        </w:rPr>
        <w:t>warns that although the Department of Defense has begun to assess the capabilities required to operate in this region, more is required, including developing a risk-based investment strategy and a timeline for developing Arctic capabilities and establishing a forum with the Coast Guard to identify collaborative Arctic capability investments</w:t>
      </w:r>
      <w:r w:rsidRPr="001F2698">
        <w:rPr>
          <w:rFonts w:cs="Times New Roman"/>
          <w:u w:val="single"/>
        </w:rPr>
        <w:t>.</w:t>
      </w:r>
      <w:r w:rsidRPr="001F2698">
        <w:rPr>
          <w:rFonts w:cs="Times New Roman"/>
          <w:b/>
          <w:u w:val="single"/>
        </w:rPr>
        <w:t xml:space="preserve"> </w:t>
      </w:r>
      <w:r w:rsidRPr="001F2698">
        <w:rPr>
          <w:rFonts w:cs="Times New Roman"/>
          <w:sz w:val="16"/>
        </w:rPr>
        <w:t>The GAO report’s findings must be taken seriously, but the model of cooperation in a changing Arctic landscape offered by the Renda should also not be ignored.</w:t>
      </w:r>
    </w:p>
    <w:p w14:paraId="7D78BBC3"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World War III</w:t>
      </w:r>
    </w:p>
    <w:p w14:paraId="1BC815D6" w14:textId="77777777" w:rsidR="001F2698" w:rsidRPr="001F2698" w:rsidRDefault="001F2698" w:rsidP="001F2698">
      <w:pPr>
        <w:rPr>
          <w:rFonts w:cs="Times New Roman"/>
          <w:sz w:val="16"/>
        </w:rPr>
      </w:pPr>
      <w:r w:rsidRPr="001F2698">
        <w:rPr>
          <w:rFonts w:cs="Times New Roman"/>
          <w:b/>
          <w:sz w:val="26"/>
        </w:rPr>
        <w:t>Rodgers 10</w:t>
      </w:r>
      <w:r w:rsidRPr="001F2698">
        <w:rPr>
          <w:rFonts w:cs="Times New Roman"/>
        </w:rPr>
        <w:t xml:space="preserve"> </w:t>
      </w:r>
      <w:r w:rsidRPr="001F2698">
        <w:rPr>
          <w:rFonts w:cs="Times New Roman"/>
          <w:sz w:val="16"/>
        </w:rPr>
        <w:t xml:space="preserve">– former senior international correspondent for CNN (Walter, “War over the Arctic? Global warming skeptics distract us from security risks.” 3/2/10; </w:t>
      </w:r>
      <w:hyperlink r:id="rId26" w:history="1">
        <w:r w:rsidRPr="001F2698">
          <w:rPr>
            <w:rFonts w:cs="Times New Roman"/>
            <w:sz w:val="16"/>
          </w:rPr>
          <w:t>http://www.csmonitor.com/Commentary/Walter-Rodgers/2010/0302/War-over-the-Arctic-Global-warming-skeptics-distract-us-from-security-risks</w:t>
        </w:r>
      </w:hyperlink>
      <w:r w:rsidRPr="001F2698">
        <w:rPr>
          <w:rFonts w:cs="Times New Roman"/>
          <w:sz w:val="16"/>
        </w:rPr>
        <w:t>)</w:t>
      </w:r>
    </w:p>
    <w:p w14:paraId="65FA7F18" w14:textId="77777777" w:rsidR="001F2698" w:rsidRPr="001F2698" w:rsidRDefault="001F2698" w:rsidP="001F2698">
      <w:pPr>
        <w:rPr>
          <w:rFonts w:asciiTheme="minorHAnsi" w:hAnsiTheme="minorHAnsi" w:cs="Times New Roman"/>
          <w:sz w:val="12"/>
          <w:lang w:eastAsia="zh-TW"/>
        </w:rPr>
      </w:pPr>
      <w:r w:rsidRPr="001F2698">
        <w:rPr>
          <w:rFonts w:asciiTheme="minorHAnsi" w:hAnsiTheme="minorHAnsi" w:cs="Times New Roman"/>
          <w:sz w:val="12"/>
          <w:lang w:eastAsia="zh-TW"/>
        </w:rPr>
        <w:t xml:space="preserve">Skepticism about climate change is going mainstream, and that is worrying. One-third of Americans now say global warming doesn’t exist – triple the percentage of three years ago. This defiance of science isn’t just harmful for the environment. It’s also distracting us from </w:t>
      </w:r>
      <w:r w:rsidRPr="001F2698">
        <w:rPr>
          <w:rFonts w:asciiTheme="minorHAnsi" w:hAnsiTheme="minorHAnsi" w:cs="Times New Roman"/>
          <w:b/>
          <w:u w:val="single"/>
          <w:lang w:eastAsia="zh-TW"/>
        </w:rPr>
        <w:t>growing threats to US national security. Actual – not theoretical –</w:t>
      </w:r>
      <w:r w:rsidRPr="001F2698">
        <w:rPr>
          <w:rFonts w:asciiTheme="minorHAnsi" w:hAnsiTheme="minorHAnsi" w:cs="Times New Roman"/>
          <w:u w:val="single"/>
          <w:lang w:eastAsia="zh-TW"/>
        </w:rPr>
        <w:t xml:space="preserve"> </w:t>
      </w:r>
      <w:r w:rsidRPr="001F2698">
        <w:rPr>
          <w:rFonts w:asciiTheme="minorHAnsi" w:hAnsiTheme="minorHAnsi" w:cs="Times New Roman"/>
          <w:b/>
          <w:iCs/>
          <w:u w:val="single"/>
          <w:bdr w:val="single" w:sz="18" w:space="0" w:color="auto"/>
          <w:lang w:eastAsia="zh-TW"/>
        </w:rPr>
        <w:t>effects of climate change are turning the Arctic into a potential military flash point</w:t>
      </w:r>
      <w:r w:rsidRPr="001F2698">
        <w:rPr>
          <w:rFonts w:asciiTheme="minorHAnsi" w:hAnsiTheme="minorHAnsi" w:cs="Times New Roman"/>
          <w:u w:val="single"/>
          <w:lang w:eastAsia="zh-TW"/>
        </w:rPr>
        <w:t xml:space="preserve">. </w:t>
      </w:r>
      <w:r w:rsidRPr="001F2698">
        <w:rPr>
          <w:rFonts w:asciiTheme="minorHAnsi" w:hAnsiTheme="minorHAnsi" w:cs="Times New Roman"/>
          <w:b/>
          <w:u w:val="single"/>
          <w:lang w:eastAsia="zh-TW"/>
        </w:rPr>
        <w:t>Expected</w:t>
      </w:r>
      <w:r w:rsidRPr="001F2698">
        <w:rPr>
          <w:rFonts w:asciiTheme="minorHAnsi" w:hAnsiTheme="minorHAnsi" w:cs="Times New Roman"/>
          <w:u w:val="single"/>
          <w:lang w:eastAsia="zh-TW"/>
        </w:rPr>
        <w:t xml:space="preserve"> </w:t>
      </w:r>
      <w:r w:rsidRPr="001F2698">
        <w:rPr>
          <w:rFonts w:asciiTheme="minorHAnsi" w:hAnsiTheme="minorHAnsi" w:cs="Times New Roman"/>
          <w:b/>
          <w:iCs/>
          <w:u w:val="single"/>
          <w:bdr w:val="single" w:sz="18" w:space="0" w:color="auto"/>
          <w:lang w:eastAsia="zh-TW"/>
        </w:rPr>
        <w:t>melting of summer sea ice</w:t>
      </w:r>
      <w:r w:rsidRPr="001F2698">
        <w:rPr>
          <w:rFonts w:asciiTheme="minorHAnsi" w:hAnsiTheme="minorHAnsi" w:cs="Times New Roman"/>
          <w:b/>
          <w:u w:val="single"/>
          <w:lang w:eastAsia="zh-TW"/>
        </w:rPr>
        <w:t xml:space="preserve"> in the </w:t>
      </w:r>
      <w:r w:rsidR="009E17D5">
        <w:fldChar w:fldCharType="begin"/>
      </w:r>
      <w:r w:rsidR="009E17D5">
        <w:instrText xml:space="preserve"> HYPERLINK "http://www.csmonitor.com/tags/topic/Arctic+Ocean" \t "_self" </w:instrText>
      </w:r>
      <w:r w:rsidR="009E17D5">
        <w:fldChar w:fldCharType="separate"/>
      </w:r>
      <w:r w:rsidRPr="001F2698">
        <w:rPr>
          <w:rFonts w:asciiTheme="minorHAnsi" w:eastAsiaTheme="majorEastAsia" w:hAnsiTheme="minorHAnsi" w:cs="Times New Roman"/>
          <w:sz w:val="12"/>
          <w:lang w:eastAsia="zh-TW"/>
        </w:rPr>
        <w:t>Arctic Ocean</w:t>
      </w:r>
      <w:r w:rsidR="009E17D5">
        <w:rPr>
          <w:rFonts w:asciiTheme="minorHAnsi" w:eastAsiaTheme="majorEastAsia" w:hAnsiTheme="minorHAnsi" w:cs="Times New Roman"/>
          <w:sz w:val="12"/>
          <w:lang w:eastAsia="zh-TW"/>
        </w:rPr>
        <w:fldChar w:fldCharType="end"/>
      </w:r>
      <w:r w:rsidRPr="001F2698">
        <w:rPr>
          <w:rFonts w:asciiTheme="minorHAnsi" w:hAnsiTheme="minorHAnsi" w:cs="Times New Roman"/>
          <w:b/>
          <w:u w:val="single"/>
          <w:lang w:eastAsia="zh-TW"/>
        </w:rPr>
        <w:t xml:space="preserve"> means greatly expanded access to increasingly scarce fossil fuels</w:t>
      </w:r>
      <w:r w:rsidRPr="001F2698">
        <w:rPr>
          <w:rFonts w:asciiTheme="minorHAnsi" w:hAnsiTheme="minorHAnsi" w:cs="Times New Roman"/>
          <w:b/>
          <w:iCs/>
          <w:u w:val="single"/>
          <w:bdr w:val="single" w:sz="18" w:space="0" w:color="auto"/>
          <w:lang w:eastAsia="zh-TW"/>
        </w:rPr>
        <w:t>. It also means tensions over Arctic real estate</w:t>
      </w:r>
      <w:r w:rsidRPr="001F2698">
        <w:rPr>
          <w:rFonts w:asciiTheme="minorHAnsi" w:hAnsiTheme="minorHAnsi" w:cs="Times New Roman"/>
          <w:b/>
          <w:sz w:val="12"/>
          <w:lang w:eastAsia="zh-TW"/>
        </w:rPr>
        <w:t>.</w:t>
      </w:r>
      <w:r w:rsidRPr="001F2698">
        <w:rPr>
          <w:rFonts w:asciiTheme="minorHAnsi" w:hAnsiTheme="minorHAnsi" w:cs="Times New Roman"/>
          <w:sz w:val="12"/>
          <w:lang w:eastAsia="zh-TW"/>
        </w:rPr>
        <w:t xml:space="preserve"> What the </w:t>
      </w:r>
      <w:r w:rsidR="009E17D5">
        <w:fldChar w:fldCharType="begin"/>
      </w:r>
      <w:r w:rsidR="009E17D5">
        <w:instrText xml:space="preserve"> HYPERLINK "http://www.csmonitor.com/tags/topic/Middle+East" \t "_self" </w:instrText>
      </w:r>
      <w:r w:rsidR="009E17D5">
        <w:fldChar w:fldCharType="separate"/>
      </w:r>
      <w:r w:rsidRPr="001F2698">
        <w:rPr>
          <w:rFonts w:asciiTheme="minorHAnsi" w:eastAsiaTheme="majorEastAsia" w:hAnsiTheme="minorHAnsi" w:cs="Times New Roman"/>
          <w:sz w:val="12"/>
          <w:lang w:eastAsia="zh-TW"/>
        </w:rPr>
        <w:t>Middle East</w:t>
      </w:r>
      <w:r w:rsidR="009E17D5">
        <w:rPr>
          <w:rFonts w:asciiTheme="minorHAnsi" w:eastAsiaTheme="majorEastAsia" w:hAnsiTheme="minorHAnsi" w:cs="Times New Roman"/>
          <w:sz w:val="12"/>
          <w:lang w:eastAsia="zh-TW"/>
        </w:rPr>
        <w:fldChar w:fldCharType="end"/>
      </w:r>
      <w:r w:rsidRPr="001F2698">
        <w:rPr>
          <w:rFonts w:asciiTheme="minorHAnsi" w:hAnsiTheme="minorHAnsi" w:cs="Times New Roman"/>
          <w:sz w:val="12"/>
          <w:lang w:eastAsia="zh-TW"/>
        </w:rPr>
        <w:t xml:space="preserve"> was to the second half of the 20th century, the Arctic could be to the first half of the 21st. </w:t>
      </w:r>
      <w:r w:rsidRPr="001F2698">
        <w:rPr>
          <w:rFonts w:asciiTheme="minorHAnsi" w:hAnsiTheme="minorHAnsi" w:cs="Times New Roman"/>
          <w:b/>
          <w:u w:val="single"/>
          <w:lang w:eastAsia="zh-TW"/>
        </w:rPr>
        <w:t>Because America has been so slow to wake up to climate change, it’s lagging behind in protecting its Arctic interests</w:t>
      </w:r>
      <w:r w:rsidRPr="001F2698">
        <w:rPr>
          <w:rFonts w:asciiTheme="minorHAnsi" w:hAnsiTheme="minorHAnsi" w:cs="Times New Roman"/>
          <w:sz w:val="12"/>
          <w:lang w:eastAsia="zh-TW"/>
        </w:rPr>
        <w:t xml:space="preserve">. “Since 1995 we have lost 40 percent of the </w:t>
      </w:r>
      <w:r w:rsidR="009E17D5">
        <w:fldChar w:fldCharType="begin"/>
      </w:r>
      <w:r w:rsidR="009E17D5">
        <w:instrText xml:space="preserve"> HYPERLINK "http://www.csmonitor.com/tags/topic/North+Pole" \t "_self" </w:instrText>
      </w:r>
      <w:r w:rsidR="009E17D5">
        <w:fldChar w:fldCharType="separate"/>
      </w:r>
      <w:r w:rsidRPr="001F2698">
        <w:rPr>
          <w:rFonts w:asciiTheme="minorHAnsi" w:eastAsiaTheme="majorEastAsia" w:hAnsiTheme="minorHAnsi" w:cs="Times New Roman"/>
          <w:sz w:val="12"/>
          <w:lang w:eastAsia="zh-TW"/>
        </w:rPr>
        <w:t>North Pole</w:t>
      </w:r>
      <w:r w:rsidR="009E17D5">
        <w:rPr>
          <w:rFonts w:asciiTheme="minorHAnsi" w:eastAsiaTheme="majorEastAsia" w:hAnsiTheme="minorHAnsi" w:cs="Times New Roman"/>
          <w:sz w:val="12"/>
          <w:lang w:eastAsia="zh-TW"/>
        </w:rPr>
        <w:fldChar w:fldCharType="end"/>
      </w:r>
      <w:r w:rsidRPr="001F2698">
        <w:rPr>
          <w:rFonts w:asciiTheme="minorHAnsi" w:hAnsiTheme="minorHAnsi" w:cs="Times New Roman"/>
          <w:sz w:val="12"/>
          <w:lang w:eastAsia="zh-TW"/>
        </w:rPr>
        <w:t xml:space="preserve">’s icecap,” said </w:t>
      </w:r>
      <w:r w:rsidR="009E17D5">
        <w:fldChar w:fldCharType="begin"/>
      </w:r>
      <w:r w:rsidR="009E17D5">
        <w:instrText xml:space="preserve"> HYPERLINK "http://www.csmonitor.com/tags/topic/Robert+Huebert" \t "_self" </w:instrText>
      </w:r>
      <w:r w:rsidR="009E17D5">
        <w:fldChar w:fldCharType="separate"/>
      </w:r>
      <w:r w:rsidRPr="001F2698">
        <w:rPr>
          <w:rFonts w:asciiTheme="minorHAnsi" w:eastAsiaTheme="majorEastAsia" w:hAnsiTheme="minorHAnsi" w:cs="Times New Roman"/>
          <w:sz w:val="12"/>
          <w:lang w:eastAsia="zh-TW"/>
        </w:rPr>
        <w:t>Professor Robert Huebert</w:t>
      </w:r>
      <w:r w:rsidR="009E17D5">
        <w:rPr>
          <w:rFonts w:asciiTheme="minorHAnsi" w:eastAsiaTheme="majorEastAsia" w:hAnsiTheme="minorHAnsi" w:cs="Times New Roman"/>
          <w:sz w:val="12"/>
          <w:lang w:eastAsia="zh-TW"/>
        </w:rPr>
        <w:fldChar w:fldCharType="end"/>
      </w:r>
      <w:r w:rsidRPr="001F2698">
        <w:rPr>
          <w:rFonts w:asciiTheme="minorHAnsi" w:hAnsiTheme="minorHAnsi" w:cs="Times New Roman"/>
          <w:sz w:val="12"/>
          <w:lang w:eastAsia="zh-TW"/>
        </w:rPr>
        <w:t xml:space="preserve">, of the </w:t>
      </w:r>
      <w:r w:rsidR="009E17D5">
        <w:fldChar w:fldCharType="begin"/>
      </w:r>
      <w:r w:rsidR="009E17D5">
        <w:instrText xml:space="preserve"> HYPERLINK "http://www.csmonitor.com/tags/topic/University+of+Calgary" \t "_self" </w:instrText>
      </w:r>
      <w:r w:rsidR="009E17D5">
        <w:fldChar w:fldCharType="separate"/>
      </w:r>
      <w:r w:rsidRPr="001F2698">
        <w:rPr>
          <w:rFonts w:asciiTheme="minorHAnsi" w:eastAsiaTheme="majorEastAsia" w:hAnsiTheme="minorHAnsi" w:cs="Times New Roman"/>
          <w:sz w:val="12"/>
          <w:lang w:eastAsia="zh-TW"/>
        </w:rPr>
        <w:t xml:space="preserve">University of </w:t>
      </w:r>
      <w:r w:rsidRPr="001F2698">
        <w:rPr>
          <w:rFonts w:asciiTheme="minorHAnsi" w:eastAsiaTheme="majorEastAsia" w:hAnsiTheme="minorHAnsi" w:cs="Times New Roman"/>
          <w:sz w:val="12"/>
          <w:lang w:eastAsia="zh-TW"/>
        </w:rPr>
        <w:lastRenderedPageBreak/>
        <w:t>Calgary</w:t>
      </w:r>
      <w:r w:rsidR="009E17D5">
        <w:rPr>
          <w:rFonts w:asciiTheme="minorHAnsi" w:eastAsiaTheme="majorEastAsia" w:hAnsiTheme="minorHAnsi" w:cs="Times New Roman"/>
          <w:sz w:val="12"/>
          <w:lang w:eastAsia="zh-TW"/>
        </w:rPr>
        <w:fldChar w:fldCharType="end"/>
      </w:r>
      <w:r w:rsidRPr="001F2698">
        <w:rPr>
          <w:rFonts w:asciiTheme="minorHAnsi" w:hAnsiTheme="minorHAnsi" w:cs="Times New Roman"/>
          <w:sz w:val="12"/>
          <w:lang w:eastAsia="zh-TW"/>
        </w:rPr>
        <w:t xml:space="preserve"> and an adviser to the Canadian government. Mr. Huebert and other experts spoke at a recent conference on climate change security risks hosted by the </w:t>
      </w:r>
      <w:r w:rsidR="009E17D5">
        <w:fldChar w:fldCharType="begin"/>
      </w:r>
      <w:r w:rsidR="009E17D5">
        <w:instrText xml:space="preserve"> HYPERLINK "http://www.csmonitor.com/tags/topic/Center+for+National+Policy" \t "_self" </w:instrText>
      </w:r>
      <w:r w:rsidR="009E17D5">
        <w:fldChar w:fldCharType="separate"/>
      </w:r>
      <w:r w:rsidRPr="001F2698">
        <w:rPr>
          <w:rFonts w:asciiTheme="minorHAnsi" w:eastAsiaTheme="majorEastAsia" w:hAnsiTheme="minorHAnsi" w:cs="Times New Roman"/>
          <w:sz w:val="12"/>
          <w:lang w:eastAsia="zh-TW"/>
        </w:rPr>
        <w:t>Center for National Policy</w:t>
      </w:r>
      <w:r w:rsidR="009E17D5">
        <w:rPr>
          <w:rFonts w:asciiTheme="minorHAnsi" w:eastAsiaTheme="majorEastAsia" w:hAnsiTheme="minorHAnsi" w:cs="Times New Roman"/>
          <w:sz w:val="12"/>
          <w:lang w:eastAsia="zh-TW"/>
        </w:rPr>
        <w:fldChar w:fldCharType="end"/>
      </w:r>
      <w:r w:rsidRPr="001F2698">
        <w:rPr>
          <w:rFonts w:asciiTheme="minorHAnsi" w:hAnsiTheme="minorHAnsi" w:cs="Times New Roman"/>
          <w:sz w:val="12"/>
          <w:lang w:eastAsia="zh-TW"/>
        </w:rPr>
        <w:t>. “</w:t>
      </w:r>
      <w:r w:rsidRPr="001F2698">
        <w:rPr>
          <w:rFonts w:asciiTheme="minorHAnsi" w:hAnsiTheme="minorHAnsi" w:cs="Times New Roman"/>
          <w:b/>
          <w:u w:val="single"/>
          <w:lang w:eastAsia="zh-TW"/>
        </w:rPr>
        <w:t>It is not a matter of if, but when, the ice will be gone,”</w:t>
      </w:r>
      <w:r w:rsidRPr="001F2698">
        <w:rPr>
          <w:rFonts w:asciiTheme="minorHAnsi" w:hAnsiTheme="minorHAnsi" w:cs="Times New Roman"/>
          <w:sz w:val="12"/>
          <w:lang w:eastAsia="zh-TW"/>
        </w:rPr>
        <w:t xml:space="preserve"> he said. </w:t>
      </w:r>
      <w:r w:rsidR="009E17D5">
        <w:fldChar w:fldCharType="begin"/>
      </w:r>
      <w:r w:rsidR="009E17D5">
        <w:instrText xml:space="preserve"> HYPERLINK "http://www.csmonitor.com/tags/topic/Moscow" \t "_self" </w:instrText>
      </w:r>
      <w:r w:rsidR="009E17D5">
        <w:fldChar w:fldCharType="separate"/>
      </w:r>
      <w:r w:rsidRPr="001F2698">
        <w:rPr>
          <w:rFonts w:asciiTheme="minorHAnsi" w:eastAsiaTheme="majorEastAsia" w:hAnsiTheme="minorHAnsi" w:cs="Times New Roman"/>
          <w:sz w:val="12"/>
          <w:lang w:eastAsia="zh-TW"/>
        </w:rPr>
        <w:t>Moscow</w:t>
      </w:r>
      <w:r w:rsidR="009E17D5">
        <w:rPr>
          <w:rFonts w:asciiTheme="minorHAnsi" w:eastAsiaTheme="majorEastAsia" w:hAnsiTheme="minorHAnsi" w:cs="Times New Roman"/>
          <w:sz w:val="12"/>
          <w:lang w:eastAsia="zh-TW"/>
        </w:rPr>
        <w:fldChar w:fldCharType="end"/>
      </w:r>
      <w:r w:rsidRPr="001F2698">
        <w:rPr>
          <w:rFonts w:asciiTheme="minorHAnsi" w:hAnsiTheme="minorHAnsi" w:cs="Times New Roman"/>
          <w:sz w:val="12"/>
          <w:lang w:eastAsia="zh-TW"/>
        </w:rPr>
        <w:t xml:space="preserve"> gets this, even if the US public does not. “</w:t>
      </w:r>
      <w:r w:rsidRPr="001F2698">
        <w:rPr>
          <w:rFonts w:asciiTheme="minorHAnsi" w:hAnsiTheme="minorHAnsi" w:cs="Times New Roman"/>
          <w:b/>
          <w:u w:val="single"/>
          <w:lang w:eastAsia="zh-TW"/>
        </w:rPr>
        <w:t xml:space="preserve">The Arctic must become </w:t>
      </w:r>
      <w:r w:rsidRPr="001F2698">
        <w:rPr>
          <w:rFonts w:asciiTheme="minorHAnsi" w:eastAsiaTheme="majorEastAsia" w:hAnsiTheme="minorHAnsi" w:cs="Times New Roman"/>
          <w:b/>
          <w:u w:val="single"/>
          <w:lang w:eastAsia="zh-TW"/>
        </w:rPr>
        <w:t>Russia</w:t>
      </w:r>
      <w:r w:rsidRPr="001F2698">
        <w:rPr>
          <w:rFonts w:asciiTheme="minorHAnsi" w:hAnsiTheme="minorHAnsi" w:cs="Times New Roman"/>
          <w:b/>
          <w:u w:val="single"/>
          <w:lang w:eastAsia="zh-TW"/>
        </w:rPr>
        <w:t>’s main strategic resource base</w:t>
      </w:r>
      <w:r w:rsidRPr="001F2698">
        <w:rPr>
          <w:rFonts w:asciiTheme="minorHAnsi" w:hAnsiTheme="minorHAnsi" w:cs="Times New Roman"/>
          <w:sz w:val="20"/>
          <w:u w:val="single"/>
          <w:lang w:eastAsia="zh-TW"/>
        </w:rPr>
        <w:t>,</w:t>
      </w:r>
      <w:r w:rsidRPr="001F2698">
        <w:rPr>
          <w:rFonts w:asciiTheme="minorHAnsi" w:hAnsiTheme="minorHAnsi" w:cs="Times New Roman"/>
          <w:sz w:val="12"/>
          <w:lang w:eastAsia="zh-TW"/>
        </w:rPr>
        <w:t xml:space="preserve">” </w:t>
      </w:r>
      <w:r w:rsidR="009E17D5">
        <w:fldChar w:fldCharType="begin"/>
      </w:r>
      <w:r w:rsidR="009E17D5">
        <w:instrText xml:space="preserve"> HYPERLINK "http://www.csmonitor.com/tags/topic/Nikolai+Patrushev" \t "_self" </w:instrText>
      </w:r>
      <w:r w:rsidR="009E17D5">
        <w:fldChar w:fldCharType="separate"/>
      </w:r>
      <w:r w:rsidRPr="001F2698">
        <w:rPr>
          <w:rFonts w:asciiTheme="minorHAnsi" w:eastAsiaTheme="majorEastAsia" w:hAnsiTheme="minorHAnsi" w:cs="Times New Roman"/>
          <w:sz w:val="12"/>
          <w:lang w:eastAsia="zh-TW"/>
        </w:rPr>
        <w:t>Nikolai Patrushev</w:t>
      </w:r>
      <w:r w:rsidR="009E17D5">
        <w:rPr>
          <w:rFonts w:asciiTheme="minorHAnsi" w:eastAsiaTheme="majorEastAsia" w:hAnsiTheme="minorHAnsi" w:cs="Times New Roman"/>
          <w:sz w:val="12"/>
          <w:lang w:eastAsia="zh-TW"/>
        </w:rPr>
        <w:fldChar w:fldCharType="end"/>
      </w:r>
      <w:r w:rsidRPr="001F2698">
        <w:rPr>
          <w:rFonts w:asciiTheme="minorHAnsi" w:hAnsiTheme="minorHAnsi" w:cs="Times New Roman"/>
          <w:sz w:val="12"/>
          <w:lang w:eastAsia="zh-TW"/>
        </w:rPr>
        <w:t xml:space="preserve">, the </w:t>
      </w:r>
      <w:r w:rsidRPr="001F2698">
        <w:rPr>
          <w:rFonts w:asciiTheme="minorHAnsi" w:hAnsiTheme="minorHAnsi" w:cs="Times New Roman"/>
          <w:b/>
          <w:u w:val="single"/>
          <w:lang w:eastAsia="zh-TW"/>
        </w:rPr>
        <w:t xml:space="preserve">secretary of the </w:t>
      </w:r>
      <w:r w:rsidRPr="001F2698">
        <w:rPr>
          <w:rFonts w:asciiTheme="minorHAnsi" w:eastAsiaTheme="majorEastAsia" w:hAnsiTheme="minorHAnsi" w:cs="Times New Roman"/>
          <w:b/>
          <w:u w:val="single"/>
          <w:lang w:eastAsia="zh-TW"/>
        </w:rPr>
        <w:t>Russian Security Council</w:t>
      </w:r>
      <w:r w:rsidRPr="001F2698">
        <w:rPr>
          <w:rFonts w:asciiTheme="minorHAnsi" w:hAnsiTheme="minorHAnsi" w:cs="Times New Roman"/>
          <w:sz w:val="12"/>
          <w:lang w:eastAsia="zh-TW"/>
        </w:rPr>
        <w:t>, declared last year. “</w:t>
      </w:r>
      <w:r w:rsidRPr="001F2698">
        <w:rPr>
          <w:rFonts w:asciiTheme="minorHAnsi" w:hAnsiTheme="minorHAnsi" w:cs="Times New Roman"/>
          <w:b/>
          <w:u w:val="single"/>
          <w:lang w:eastAsia="zh-TW"/>
        </w:rPr>
        <w:t>It cannot be ruled out that the battle for raw materials will be waged by military means,”</w:t>
      </w:r>
      <w:r w:rsidRPr="001F2698">
        <w:rPr>
          <w:rFonts w:asciiTheme="minorHAnsi" w:hAnsiTheme="minorHAnsi" w:cs="Times New Roman"/>
          <w:sz w:val="12"/>
          <w:lang w:eastAsia="zh-TW"/>
        </w:rPr>
        <w:t xml:space="preserve"> a Russian planning document has warned. Partially because of years of climate change denial, “the </w:t>
      </w:r>
      <w:r w:rsidR="009E17D5">
        <w:fldChar w:fldCharType="begin"/>
      </w:r>
      <w:r w:rsidR="009E17D5">
        <w:instrText xml:space="preserve"> HYPERLINK "http://www.csmonitor.com/tags/topic/United+States" \t "_self" </w:instrText>
      </w:r>
      <w:r w:rsidR="009E17D5">
        <w:fldChar w:fldCharType="separate"/>
      </w:r>
      <w:r w:rsidRPr="001F2698">
        <w:rPr>
          <w:rFonts w:asciiTheme="minorHAnsi" w:eastAsiaTheme="majorEastAsia" w:hAnsiTheme="minorHAnsi" w:cs="Times New Roman"/>
          <w:sz w:val="12"/>
          <w:lang w:eastAsia="zh-TW"/>
        </w:rPr>
        <w:t>United States</w:t>
      </w:r>
      <w:r w:rsidR="009E17D5">
        <w:rPr>
          <w:rFonts w:asciiTheme="minorHAnsi" w:eastAsiaTheme="majorEastAsia" w:hAnsiTheme="minorHAnsi" w:cs="Times New Roman"/>
          <w:sz w:val="12"/>
          <w:lang w:eastAsia="zh-TW"/>
        </w:rPr>
        <w:fldChar w:fldCharType="end"/>
      </w:r>
      <w:r w:rsidRPr="001F2698">
        <w:rPr>
          <w:rFonts w:asciiTheme="minorHAnsi" w:hAnsiTheme="minorHAnsi" w:cs="Times New Roman"/>
          <w:sz w:val="12"/>
          <w:lang w:eastAsia="zh-TW"/>
        </w:rPr>
        <w:t xml:space="preserve"> remains largely asleep at the wheel,” according to a Foreign Affairs article last March by Scott Borgerson, a fellow at the </w:t>
      </w:r>
      <w:r w:rsidR="009E17D5">
        <w:fldChar w:fldCharType="begin"/>
      </w:r>
      <w:r w:rsidR="009E17D5">
        <w:instrText xml:space="preserve"> HYPERLINK "http://www.csmonitor.com/tags/topic/U.S+Council+on+Foreign+Relations" \t "_self" </w:instrText>
      </w:r>
      <w:r w:rsidR="009E17D5">
        <w:fldChar w:fldCharType="separate"/>
      </w:r>
      <w:r w:rsidRPr="001F2698">
        <w:rPr>
          <w:rFonts w:asciiTheme="minorHAnsi" w:eastAsiaTheme="majorEastAsia" w:hAnsiTheme="minorHAnsi" w:cs="Times New Roman"/>
          <w:sz w:val="12"/>
          <w:lang w:eastAsia="zh-TW"/>
        </w:rPr>
        <w:t>Council on Foreign Relations</w:t>
      </w:r>
      <w:r w:rsidR="009E17D5">
        <w:rPr>
          <w:rFonts w:asciiTheme="minorHAnsi" w:eastAsiaTheme="majorEastAsia" w:hAnsiTheme="minorHAnsi" w:cs="Times New Roman"/>
          <w:sz w:val="12"/>
          <w:lang w:eastAsia="zh-TW"/>
        </w:rPr>
        <w:fldChar w:fldCharType="end"/>
      </w:r>
      <w:r w:rsidRPr="001F2698">
        <w:rPr>
          <w:rFonts w:asciiTheme="minorHAnsi" w:hAnsiTheme="minorHAnsi" w:cs="Times New Roman"/>
          <w:sz w:val="12"/>
          <w:lang w:eastAsia="zh-TW"/>
        </w:rPr>
        <w:t xml:space="preserve">. </w:t>
      </w:r>
      <w:r w:rsidRPr="001F2698">
        <w:rPr>
          <w:rFonts w:asciiTheme="minorHAnsi" w:hAnsiTheme="minorHAnsi" w:cs="Times New Roman"/>
          <w:b/>
          <w:u w:val="single"/>
          <w:lang w:eastAsia="zh-TW"/>
        </w:rPr>
        <w:t xml:space="preserve">Meanwhile, other Arctic nations are moving to muscularly stake their sovereignty claims while prospecting for hundreds of billions of dollars of treasure buried on the ocean floor up there. Major melting has spurred Russia, Canada, </w:t>
      </w:r>
      <w:r w:rsidRPr="001F2698">
        <w:rPr>
          <w:rFonts w:asciiTheme="minorHAnsi" w:eastAsiaTheme="majorEastAsia" w:hAnsiTheme="minorHAnsi" w:cs="Times New Roman"/>
          <w:b/>
          <w:sz w:val="24"/>
          <w:u w:val="single"/>
          <w:lang w:eastAsia="zh-TW"/>
        </w:rPr>
        <w:t>Denmark</w:t>
      </w:r>
      <w:r w:rsidRPr="001F2698">
        <w:rPr>
          <w:rFonts w:asciiTheme="minorHAnsi" w:hAnsiTheme="minorHAnsi" w:cs="Times New Roman"/>
          <w:b/>
          <w:sz w:val="24"/>
          <w:u w:val="single"/>
          <w:lang w:eastAsia="zh-TW"/>
        </w:rPr>
        <w:t xml:space="preserve"> </w:t>
      </w:r>
      <w:r w:rsidRPr="001F2698">
        <w:rPr>
          <w:rFonts w:asciiTheme="minorHAnsi" w:hAnsiTheme="minorHAnsi" w:cs="Times New Roman"/>
          <w:b/>
          <w:u w:val="single"/>
          <w:lang w:eastAsia="zh-TW"/>
        </w:rPr>
        <w:t>(via Greenland), and Norway into a new gold rush, except this time it’s about staking claim to huge reservoirs of natural gas, petroleum, and untold deposits of minerals previously inaccessible because of the polar ice shield</w:t>
      </w:r>
      <w:r w:rsidRPr="001F2698">
        <w:rPr>
          <w:rFonts w:asciiTheme="minorHAnsi" w:hAnsiTheme="minorHAnsi" w:cs="Times New Roman"/>
          <w:sz w:val="12"/>
          <w:lang w:eastAsia="zh-TW"/>
        </w:rPr>
        <w:t>. Much of the sub-sea Arctic wealth will of necessity be transported by ships because thawing tundra will be too unstable for pipelines. The South Koreans anticipated this more than a decade ago, building giant vessels to secure a big share of the shipping market. The US and other Arctic nations are meeting this month to discuss Arctic sovereignty. Previous summits have included agreements to act responsibly and peacefully as the polar icecap recedes, but nearly all nations involved are rearming militarily to defend their sovereignty. “We are already in an Arctic arms race,” Huebert says. “</w:t>
      </w:r>
      <w:r w:rsidRPr="001F2698">
        <w:rPr>
          <w:rFonts w:asciiTheme="minorHAnsi" w:hAnsiTheme="minorHAnsi" w:cs="Times New Roman"/>
          <w:b/>
          <w:u w:val="single"/>
          <w:lang w:eastAsia="zh-TW"/>
        </w:rPr>
        <w:t>The year 2010 in the Arctic is akin to 1935 in Europe</w:t>
      </w:r>
      <w:r w:rsidRPr="001F2698">
        <w:rPr>
          <w:rFonts w:asciiTheme="minorHAnsi" w:hAnsiTheme="minorHAnsi" w:cs="Times New Roman"/>
          <w:b/>
          <w:sz w:val="12"/>
          <w:lang w:eastAsia="zh-TW"/>
        </w:rPr>
        <w:t xml:space="preserve">.” </w:t>
      </w:r>
      <w:r w:rsidRPr="001F2698">
        <w:rPr>
          <w:rFonts w:asciiTheme="minorHAnsi" w:hAnsiTheme="minorHAnsi" w:cs="Times New Roman"/>
          <w:b/>
          <w:u w:val="single"/>
          <w:lang w:eastAsia="zh-TW"/>
        </w:rPr>
        <w:t>Russia is building military bases on the Arctic coast and has 10,000 troops deployed near its northern border to assert its expanding claims. Norway has in recent years bought five new supermodern Navy frigates with advanced Aegis weapons systems to defend its undersea claims. Denmark is also increasing military spending to support its polar position</w:t>
      </w:r>
      <w:r w:rsidRPr="001F2698">
        <w:rPr>
          <w:rFonts w:asciiTheme="minorHAnsi" w:hAnsiTheme="minorHAnsi" w:cs="Times New Roman"/>
          <w:sz w:val="12"/>
          <w:lang w:eastAsia="zh-TW"/>
        </w:rPr>
        <w:t xml:space="preserve">. Because of the vagueness of undersea borders, the US and Canada are also arguing about overlapping sovereignty claims with hundreds of billions in petro profits hanging in the balance. </w:t>
      </w:r>
      <w:r w:rsidRPr="001F2698">
        <w:rPr>
          <w:rFonts w:asciiTheme="minorHAnsi" w:hAnsiTheme="minorHAnsi" w:cs="Times New Roman"/>
          <w:b/>
          <w:u w:val="single"/>
          <w:lang w:eastAsia="zh-TW"/>
        </w:rPr>
        <w:t xml:space="preserve">China has no polar border, yet it is building an advanced icebreaker to promote “scientific “and “commercial’ pursuits both in the Arctic and Antarctic regions. Former </w:t>
      </w:r>
      <w:r w:rsidRPr="001F2698">
        <w:rPr>
          <w:rFonts w:asciiTheme="minorHAnsi" w:eastAsiaTheme="majorEastAsia" w:hAnsiTheme="minorHAnsi" w:cs="Times New Roman"/>
          <w:b/>
          <w:u w:val="single"/>
          <w:lang w:eastAsia="zh-TW"/>
        </w:rPr>
        <w:t>US Sen</w:t>
      </w:r>
      <w:r w:rsidRPr="001F2698">
        <w:rPr>
          <w:rFonts w:asciiTheme="minorHAnsi" w:eastAsiaTheme="majorEastAsia" w:hAnsiTheme="minorHAnsi" w:cs="Times New Roman"/>
          <w:sz w:val="12"/>
          <w:lang w:eastAsia="zh-TW"/>
        </w:rPr>
        <w:t>. Gary</w:t>
      </w:r>
      <w:r w:rsidRPr="001F2698">
        <w:rPr>
          <w:rFonts w:asciiTheme="minorHAnsi" w:eastAsiaTheme="majorEastAsia" w:hAnsiTheme="minorHAnsi" w:cs="Times New Roman"/>
          <w:u w:val="single"/>
          <w:lang w:eastAsia="zh-TW"/>
        </w:rPr>
        <w:t xml:space="preserve"> </w:t>
      </w:r>
      <w:r w:rsidRPr="001F2698">
        <w:rPr>
          <w:rFonts w:asciiTheme="minorHAnsi" w:eastAsiaTheme="majorEastAsia" w:hAnsiTheme="minorHAnsi" w:cs="Times New Roman"/>
          <w:b/>
          <w:u w:val="single"/>
          <w:lang w:eastAsia="zh-TW"/>
        </w:rPr>
        <w:t>Hart</w:t>
      </w:r>
      <w:r w:rsidRPr="001F2698">
        <w:rPr>
          <w:rFonts w:asciiTheme="minorHAnsi" w:hAnsiTheme="minorHAnsi" w:cs="Times New Roman"/>
          <w:b/>
          <w:u w:val="single"/>
          <w:lang w:eastAsia="zh-TW"/>
        </w:rPr>
        <w:t xml:space="preserve"> is worried that the Arctic could become the new Fulda Gap, the cold-war fulcrum of potential battle in </w:t>
      </w:r>
      <w:r w:rsidRPr="001F2698">
        <w:rPr>
          <w:rFonts w:asciiTheme="minorHAnsi" w:eastAsiaTheme="majorEastAsia" w:hAnsiTheme="minorHAnsi" w:cs="Times New Roman"/>
          <w:sz w:val="12"/>
          <w:lang w:eastAsia="zh-TW"/>
        </w:rPr>
        <w:t>Germany</w:t>
      </w:r>
      <w:r w:rsidRPr="001F2698">
        <w:rPr>
          <w:rFonts w:asciiTheme="minorHAnsi" w:hAnsiTheme="minorHAnsi" w:cs="Times New Roman"/>
          <w:u w:val="single"/>
          <w:lang w:eastAsia="zh-TW"/>
        </w:rPr>
        <w:t xml:space="preserve">, </w:t>
      </w:r>
      <w:r w:rsidRPr="001F2698">
        <w:rPr>
          <w:rFonts w:asciiTheme="minorHAnsi" w:hAnsiTheme="minorHAnsi" w:cs="Times New Roman"/>
          <w:b/>
          <w:u w:val="single"/>
          <w:lang w:eastAsia="zh-TW"/>
        </w:rPr>
        <w:t xml:space="preserve">where the West feared Soviet divisions would pour into </w:t>
      </w:r>
      <w:r w:rsidRPr="001F2698">
        <w:rPr>
          <w:rFonts w:asciiTheme="minorHAnsi" w:eastAsiaTheme="majorEastAsia" w:hAnsiTheme="minorHAnsi" w:cs="Times New Roman"/>
          <w:b/>
          <w:u w:val="single"/>
          <w:lang w:eastAsia="zh-TW"/>
        </w:rPr>
        <w:t>Western Europe</w:t>
      </w:r>
      <w:r w:rsidRPr="001F2698">
        <w:rPr>
          <w:rFonts w:asciiTheme="minorHAnsi" w:hAnsiTheme="minorHAnsi" w:cs="Times New Roman"/>
          <w:sz w:val="12"/>
          <w:lang w:eastAsia="zh-TW"/>
        </w:rPr>
        <w:t xml:space="preserve">. “We don’t need to start another cold war,” Mr. Hart said, “but we do need to determine Russia’s intent.” </w:t>
      </w:r>
      <w:r w:rsidRPr="001F2698">
        <w:rPr>
          <w:rFonts w:asciiTheme="minorHAnsi" w:hAnsiTheme="minorHAnsi" w:cs="Times New Roman"/>
          <w:b/>
          <w:u w:val="single"/>
          <w:lang w:eastAsia="zh-TW"/>
        </w:rPr>
        <w:t>As the Arctic thaws and the Northwest Passage becomes a navigable strait for shipping, there could be seismic consequences. Under international law, the term “strait” also affords flyover rights to other countries. When the Northwest Passage becomes a regularly navigable strait, Russia could legally and perhaps provocatively send its warplanes into North American airspace, something it never would have done in the cold war</w:t>
      </w:r>
      <w:r w:rsidRPr="001F2698">
        <w:rPr>
          <w:rFonts w:asciiTheme="minorHAnsi" w:hAnsiTheme="minorHAnsi" w:cs="Times New Roman"/>
          <w:u w:val="single"/>
          <w:lang w:eastAsia="zh-TW"/>
        </w:rPr>
        <w:t>.</w:t>
      </w:r>
      <w:r w:rsidRPr="001F2698">
        <w:rPr>
          <w:rFonts w:asciiTheme="minorHAnsi" w:hAnsiTheme="minorHAnsi" w:cs="Times New Roman"/>
          <w:sz w:val="12"/>
          <w:lang w:eastAsia="zh-TW"/>
        </w:rPr>
        <w:t xml:space="preserve"> Canadian political experts claim the </w:t>
      </w:r>
      <w:r w:rsidRPr="001F2698">
        <w:rPr>
          <w:rFonts w:asciiTheme="minorHAnsi" w:hAnsiTheme="minorHAnsi" w:cs="Times New Roman"/>
          <w:b/>
          <w:u w:val="single"/>
          <w:lang w:eastAsia="zh-TW"/>
        </w:rPr>
        <w:t>Russians are already becoming more assertive, bordering on aggressive.</w:t>
      </w:r>
      <w:r w:rsidRPr="001F2698">
        <w:rPr>
          <w:rFonts w:asciiTheme="minorHAnsi" w:hAnsiTheme="minorHAnsi" w:cs="Times New Roman"/>
          <w:b/>
          <w:sz w:val="12"/>
          <w:lang w:eastAsia="zh-TW"/>
        </w:rPr>
        <w:t xml:space="preserve"> “</w:t>
      </w:r>
      <w:r w:rsidRPr="001F2698">
        <w:rPr>
          <w:rFonts w:asciiTheme="minorHAnsi" w:hAnsiTheme="minorHAnsi" w:cs="Times New Roman"/>
          <w:b/>
          <w:u w:val="single"/>
          <w:lang w:eastAsia="zh-TW"/>
        </w:rPr>
        <w:t>If that’s the case, the Russians need to be stopped now</w:t>
      </w:r>
      <w:r w:rsidRPr="001F2698">
        <w:rPr>
          <w:rFonts w:asciiTheme="minorHAnsi" w:hAnsiTheme="minorHAnsi" w:cs="Times New Roman"/>
          <w:sz w:val="12"/>
          <w:lang w:eastAsia="zh-TW"/>
        </w:rPr>
        <w:t xml:space="preserve">,” Huebert said. “Most Americans have no clue the United States is an Arctic nation,” said </w:t>
      </w:r>
      <w:r w:rsidR="009E17D5">
        <w:fldChar w:fldCharType="begin"/>
      </w:r>
      <w:r w:rsidR="009E17D5">
        <w:instrText xml:space="preserve"> HYPERLINK "http://www.csmonitor.com/tags/topic/U.S.+Coast+Guard" \t "_self" </w:instrText>
      </w:r>
      <w:r w:rsidR="009E17D5">
        <w:fldChar w:fldCharType="separate"/>
      </w:r>
      <w:r w:rsidRPr="001F2698">
        <w:rPr>
          <w:rFonts w:asciiTheme="minorHAnsi" w:eastAsiaTheme="majorEastAsia" w:hAnsiTheme="minorHAnsi" w:cs="Times New Roman"/>
          <w:sz w:val="12"/>
          <w:lang w:eastAsia="zh-TW"/>
        </w:rPr>
        <w:t>US Coast Guard</w:t>
      </w:r>
      <w:r w:rsidR="009E17D5">
        <w:rPr>
          <w:rFonts w:asciiTheme="minorHAnsi" w:eastAsiaTheme="majorEastAsia" w:hAnsiTheme="minorHAnsi" w:cs="Times New Roman"/>
          <w:sz w:val="12"/>
          <w:lang w:eastAsia="zh-TW"/>
        </w:rPr>
        <w:fldChar w:fldCharType="end"/>
      </w:r>
      <w:r w:rsidRPr="001F2698">
        <w:rPr>
          <w:rFonts w:asciiTheme="minorHAnsi" w:hAnsiTheme="minorHAnsi" w:cs="Times New Roman"/>
          <w:sz w:val="12"/>
          <w:lang w:eastAsia="zh-TW"/>
        </w:rPr>
        <w:t xml:space="preserve"> Rear Adm. Gene Brooks. Such ignorance carries a heavy price. Yet broader public ignorance about climate change is the goal of some skeptics and deniers. It wasn’t that long ago when cigarette manufacturers told Congress that nicotine wasn’t addictive, or when </w:t>
      </w:r>
      <w:r w:rsidR="009E17D5">
        <w:fldChar w:fldCharType="begin"/>
      </w:r>
      <w:r w:rsidR="009E17D5">
        <w:instrText xml:space="preserve"> HYPERLINK "http://www.csmonitor.com/tags/topic/Detroit" \t "_self" </w:instrText>
      </w:r>
      <w:r w:rsidR="009E17D5">
        <w:fldChar w:fldCharType="separate"/>
      </w:r>
      <w:r w:rsidRPr="001F2698">
        <w:rPr>
          <w:rFonts w:asciiTheme="minorHAnsi" w:eastAsiaTheme="majorEastAsia" w:hAnsiTheme="minorHAnsi" w:cs="Times New Roman"/>
          <w:sz w:val="12"/>
          <w:lang w:eastAsia="zh-TW"/>
        </w:rPr>
        <w:t>Detroit</w:t>
      </w:r>
      <w:r w:rsidR="009E17D5">
        <w:rPr>
          <w:rFonts w:asciiTheme="minorHAnsi" w:eastAsiaTheme="majorEastAsia" w:hAnsiTheme="minorHAnsi" w:cs="Times New Roman"/>
          <w:sz w:val="12"/>
          <w:lang w:eastAsia="zh-TW"/>
        </w:rPr>
        <w:fldChar w:fldCharType="end"/>
      </w:r>
      <w:r w:rsidRPr="001F2698">
        <w:rPr>
          <w:rFonts w:asciiTheme="minorHAnsi" w:hAnsiTheme="minorHAnsi" w:cs="Times New Roman"/>
          <w:sz w:val="12"/>
          <w:lang w:eastAsia="zh-TW"/>
        </w:rPr>
        <w:t>’s auto moguls insisted that seat belts were a bad idea. Responsible dissent is one thing. But defiance of facts on the ground that imperil US national and energy security is quite another. Says Brooks: “The age of the Arctic is upon us.”</w:t>
      </w:r>
    </w:p>
    <w:p w14:paraId="55EA9914"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shd w:val="clear" w:color="auto" w:fill="FFFFFF"/>
        </w:rPr>
      </w:pPr>
      <w:r w:rsidRPr="001F2698">
        <w:rPr>
          <w:rFonts w:asciiTheme="majorHAnsi" w:eastAsiaTheme="majorEastAsia" w:hAnsiTheme="majorHAnsi" w:cs="Times New Roman"/>
          <w:b/>
          <w:bCs/>
          <w:iCs/>
          <w:sz w:val="26"/>
        </w:rPr>
        <w:t>Arctic conflict would go nuclear.</w:t>
      </w:r>
    </w:p>
    <w:p w14:paraId="23FF7A8B" w14:textId="77777777" w:rsidR="001F2698" w:rsidRPr="001F2698" w:rsidRDefault="001F2698" w:rsidP="001F2698">
      <w:pPr>
        <w:rPr>
          <w:rFonts w:cs="Times New Roman"/>
          <w:shd w:val="clear" w:color="auto" w:fill="FFFFFF"/>
        </w:rPr>
      </w:pPr>
      <w:r w:rsidRPr="001F2698">
        <w:rPr>
          <w:rFonts w:cs="Times New Roman"/>
          <w:b/>
          <w:shd w:val="clear" w:color="auto" w:fill="FFFFFF"/>
        </w:rPr>
        <w:t>Staples</w:t>
      </w:r>
      <w:r w:rsidRPr="001F2698">
        <w:rPr>
          <w:rFonts w:cs="Times New Roman"/>
          <w:shd w:val="clear" w:color="auto" w:fill="FFFFFF"/>
        </w:rPr>
        <w:t xml:space="preserve"> </w:t>
      </w:r>
      <w:r w:rsidRPr="001F2698">
        <w:rPr>
          <w:rFonts w:cs="Times New Roman"/>
          <w:b/>
          <w:shd w:val="clear" w:color="auto" w:fill="FFFFFF"/>
        </w:rPr>
        <w:t>9</w:t>
      </w:r>
      <w:r w:rsidRPr="001F2698">
        <w:rPr>
          <w:rFonts w:cs="Times New Roman"/>
          <w:shd w:val="clear" w:color="auto" w:fill="FFFFFF"/>
        </w:rPr>
        <w:t xml:space="preserve"> – Steven, Rideau Institute (Danish Institute for International Studies, </w:t>
      </w:r>
      <w:proofErr w:type="gramStart"/>
      <w:r w:rsidRPr="001F2698">
        <w:rPr>
          <w:rFonts w:cs="Times New Roman"/>
          <w:shd w:val="clear" w:color="auto" w:fill="FFFFFF"/>
        </w:rPr>
        <w:t>Copenhagen ,</w:t>
      </w:r>
      <w:proofErr w:type="gramEnd"/>
      <w:r w:rsidRPr="001F2698">
        <w:rPr>
          <w:rFonts w:cs="Times New Roman"/>
          <w:shd w:val="clear" w:color="auto" w:fill="FFFFFF"/>
        </w:rPr>
        <w:t xml:space="preserve"> “PRESENTATION NOTES STEPS TOWARD AN ARCTIC NUCLEAR WEAPON FREE ZONE”, Dansk Institut for Internationale Studier, 8/10, http://www.diis.dk/graphics/Events/2009/Presentation%20Staples.pdf</w:t>
      </w:r>
    </w:p>
    <w:p w14:paraId="1B0CFE04" w14:textId="77777777" w:rsidR="001F2698" w:rsidRPr="001F2698" w:rsidRDefault="001F2698" w:rsidP="001F2698">
      <w:pPr>
        <w:rPr>
          <w:rFonts w:cs="Times New Roman"/>
          <w:sz w:val="16"/>
          <w:shd w:val="clear" w:color="auto" w:fill="FFFFFF"/>
        </w:rPr>
      </w:pPr>
      <w:r w:rsidRPr="001F2698">
        <w:rPr>
          <w:rFonts w:cs="Times New Roman"/>
          <w:sz w:val="16"/>
          <w:shd w:val="clear" w:color="auto" w:fill="FFFFFF"/>
        </w:rPr>
        <w:t>The fact is</w:t>
      </w:r>
      <w:proofErr w:type="gramStart"/>
      <w:r w:rsidRPr="001F2698">
        <w:rPr>
          <w:rFonts w:cs="Times New Roman"/>
          <w:sz w:val="16"/>
          <w:shd w:val="clear" w:color="auto" w:fill="FFFFFF"/>
        </w:rPr>
        <w:t>,</w:t>
      </w:r>
      <w:proofErr w:type="gramEnd"/>
      <w:r w:rsidRPr="001F2698">
        <w:rPr>
          <w:rFonts w:cs="Times New Roman"/>
          <w:sz w:val="16"/>
          <w:shd w:val="clear" w:color="auto" w:fill="FFFFFF"/>
        </w:rPr>
        <w:t xml:space="preserve"> </w:t>
      </w:r>
      <w:r w:rsidRPr="001F2698">
        <w:rPr>
          <w:rFonts w:cs="Times New Roman"/>
          <w:highlight w:val="yellow"/>
          <w:u w:val="single"/>
          <w:shd w:val="clear" w:color="auto" w:fill="FFFFFF"/>
        </w:rPr>
        <w:t>the Arctic is becoming a zone of increased military competition</w:t>
      </w:r>
      <w:r w:rsidRPr="001F2698">
        <w:rPr>
          <w:rFonts w:cs="Times New Roman"/>
          <w:sz w:val="16"/>
          <w:shd w:val="clear" w:color="auto" w:fill="FFFFFF"/>
        </w:rPr>
        <w:t xml:space="preserve">. Russian President </w:t>
      </w:r>
      <w:r w:rsidRPr="001F2698">
        <w:rPr>
          <w:rFonts w:cs="Times New Roman"/>
          <w:highlight w:val="yellow"/>
          <w:u w:val="single"/>
          <w:shd w:val="clear" w:color="auto" w:fill="FFFFFF"/>
        </w:rPr>
        <w:t>Medvedev has announced the creation of a special military force to defend Arctic claims</w:t>
      </w:r>
      <w:r w:rsidRPr="001F2698">
        <w:rPr>
          <w:rFonts w:cs="Times New Roman"/>
          <w:sz w:val="16"/>
          <w:shd w:val="clear" w:color="auto" w:fill="FFFFFF"/>
        </w:rPr>
        <w:t xml:space="preserve">. Russian General Vladimir Shamanov declared that </w:t>
      </w:r>
      <w:r w:rsidRPr="001F2698">
        <w:rPr>
          <w:rFonts w:cs="Times New Roman"/>
          <w:highlight w:val="yellow"/>
          <w:u w:val="single"/>
          <w:shd w:val="clear" w:color="auto" w:fill="FFFFFF"/>
        </w:rPr>
        <w:t>Russian troops would step up training for Arctic combat, and</w:t>
      </w:r>
      <w:r w:rsidRPr="001F2698">
        <w:rPr>
          <w:rFonts w:cs="Times New Roman"/>
          <w:u w:val="single"/>
          <w:shd w:val="clear" w:color="auto" w:fill="FFFFFF"/>
        </w:rPr>
        <w:t xml:space="preserve"> that </w:t>
      </w:r>
      <w:r w:rsidRPr="001F2698">
        <w:rPr>
          <w:rFonts w:cs="Times New Roman"/>
          <w:highlight w:val="yellow"/>
          <w:u w:val="single"/>
          <w:shd w:val="clear" w:color="auto" w:fill="FFFFFF"/>
        </w:rPr>
        <w:t>Russia’s submarine fleet would increase its “operational radius</w:t>
      </w:r>
      <w:r w:rsidRPr="001F2698">
        <w:rPr>
          <w:rFonts w:cs="Times New Roman"/>
          <w:sz w:val="16"/>
          <w:shd w:val="clear" w:color="auto" w:fill="FFFFFF"/>
        </w:rPr>
        <w:t xml:space="preserve">.” This week, two </w:t>
      </w:r>
      <w:r w:rsidRPr="001F2698">
        <w:rPr>
          <w:rFonts w:cs="Times New Roman"/>
          <w:highlight w:val="yellow"/>
          <w:u w:val="single"/>
          <w:shd w:val="clear" w:color="auto" w:fill="FFFFFF"/>
        </w:rPr>
        <w:t>Russian attack submarines were spotted off the U.S. east coast</w:t>
      </w:r>
      <w:r w:rsidRPr="001F2698">
        <w:rPr>
          <w:rFonts w:cs="Times New Roman"/>
          <w:sz w:val="16"/>
          <w:shd w:val="clear" w:color="auto" w:fill="FFFFFF"/>
        </w:rPr>
        <w:t xml:space="preserve"> for the first time in 15 years.  In January, on the eve of Obama’s inauguration, President </w:t>
      </w:r>
      <w:r w:rsidRPr="001F2698">
        <w:rPr>
          <w:rFonts w:cs="Times New Roman"/>
          <w:highlight w:val="yellow"/>
          <w:u w:val="single"/>
          <w:shd w:val="clear" w:color="auto" w:fill="FFFFFF"/>
        </w:rPr>
        <w:t>Bush</w:t>
      </w:r>
      <w:r w:rsidRPr="001F2698">
        <w:rPr>
          <w:rFonts w:cs="Times New Roman"/>
          <w:u w:val="single"/>
          <w:shd w:val="clear" w:color="auto" w:fill="FFFFFF"/>
        </w:rPr>
        <w:t xml:space="preserve"> issued a</w:t>
      </w:r>
      <w:r w:rsidRPr="001F2698">
        <w:rPr>
          <w:rFonts w:cs="Times New Roman"/>
          <w:sz w:val="16"/>
          <w:shd w:val="clear" w:color="auto" w:fill="FFFFFF"/>
        </w:rPr>
        <w:t xml:space="preserve"> National Security Presidential </w:t>
      </w:r>
      <w:r w:rsidRPr="001F2698">
        <w:rPr>
          <w:rFonts w:cs="Times New Roman"/>
          <w:u w:val="single"/>
          <w:shd w:val="clear" w:color="auto" w:fill="FFFFFF"/>
        </w:rPr>
        <w:t>Directive on Arctic Regional Policy</w:t>
      </w:r>
      <w:r w:rsidRPr="001F2698">
        <w:rPr>
          <w:rFonts w:cs="Times New Roman"/>
          <w:sz w:val="16"/>
          <w:shd w:val="clear" w:color="auto" w:fill="FFFFFF"/>
        </w:rPr>
        <w:t xml:space="preserve">. As Michael Hamel-Greene has pointed out, </w:t>
      </w:r>
      <w:r w:rsidRPr="001F2698">
        <w:rPr>
          <w:rFonts w:cs="Times New Roman"/>
          <w:u w:val="single"/>
          <w:shd w:val="clear" w:color="auto" w:fill="FFFFFF"/>
        </w:rPr>
        <w:t xml:space="preserve">it </w:t>
      </w:r>
      <w:r w:rsidRPr="001F2698">
        <w:rPr>
          <w:rFonts w:cs="Times New Roman"/>
          <w:highlight w:val="yellow"/>
          <w:u w:val="single"/>
          <w:shd w:val="clear" w:color="auto" w:fill="FFFFFF"/>
        </w:rPr>
        <w:t>affirmed as a priority to preserve U.S. military vessel and aircraft mobility and transit throughout the Arctic</w:t>
      </w:r>
      <w:r w:rsidRPr="001F2698">
        <w:rPr>
          <w:rFonts w:cs="Times New Roman"/>
          <w:sz w:val="16"/>
          <w:shd w:val="clear" w:color="auto" w:fill="FFFFFF"/>
        </w:rPr>
        <w:t xml:space="preserve">, including the Northwest Passage, </w:t>
      </w:r>
      <w:r w:rsidRPr="001F2698">
        <w:rPr>
          <w:rFonts w:cs="Times New Roman"/>
          <w:u w:val="single"/>
          <w:shd w:val="clear" w:color="auto" w:fill="FFFFFF"/>
        </w:rPr>
        <w:t>and foresaw greater capabilities to protect U.S. borders in the Arctic</w:t>
      </w:r>
      <w:r w:rsidRPr="001F2698">
        <w:rPr>
          <w:rFonts w:cs="Times New Roman"/>
          <w:sz w:val="16"/>
          <w:shd w:val="clear" w:color="auto" w:fill="FFFFFF"/>
        </w:rPr>
        <w:t xml:space="preserve">. </w:t>
      </w:r>
      <w:r w:rsidRPr="001F2698">
        <w:rPr>
          <w:rFonts w:cs="Times New Roman"/>
          <w:highlight w:val="yellow"/>
          <w:u w:val="single"/>
          <w:shd w:val="clear" w:color="auto" w:fill="FFFFFF"/>
        </w:rPr>
        <w:t>The Bush administration’s</w:t>
      </w:r>
      <w:r w:rsidRPr="001F2698">
        <w:rPr>
          <w:rFonts w:cs="Times New Roman"/>
          <w:sz w:val="16"/>
          <w:shd w:val="clear" w:color="auto" w:fill="FFFFFF"/>
        </w:rPr>
        <w:t xml:space="preserve"> disastrous eight years in office, particularly its </w:t>
      </w:r>
      <w:r w:rsidRPr="001F2698">
        <w:rPr>
          <w:rFonts w:cs="Times New Roman"/>
          <w:highlight w:val="yellow"/>
          <w:u w:val="single"/>
          <w:shd w:val="clear" w:color="auto" w:fill="FFFFFF"/>
        </w:rPr>
        <w:t xml:space="preserve">decision to withdraw from the ABM treaty and deploy missile defense interceptors and a radar in Eastern Europe, has greatly contributed to the instability we are seeing today. </w:t>
      </w:r>
      <w:r w:rsidRPr="001F2698">
        <w:rPr>
          <w:rFonts w:cs="Times New Roman"/>
          <w:u w:val="single"/>
          <w:shd w:val="clear" w:color="auto" w:fill="FFFFFF"/>
        </w:rPr>
        <w:t>The Arctic has figured in this renewed interest in Cold War weapons systems</w:t>
      </w:r>
      <w:r w:rsidRPr="001F2698">
        <w:rPr>
          <w:rFonts w:cs="Times New Roman"/>
          <w:sz w:val="16"/>
          <w:shd w:val="clear" w:color="auto" w:fill="FFFFFF"/>
        </w:rPr>
        <w:t xml:space="preserve">, particularly the upgrading of the Thule Ballistic Missile Early Warning System radar for ballistic missile defense. </w:t>
      </w:r>
      <w:r w:rsidRPr="001F2698">
        <w:rPr>
          <w:rFonts w:cs="Times New Roman"/>
          <w:u w:val="single"/>
          <w:shd w:val="clear" w:color="auto" w:fill="FFFFFF"/>
        </w:rPr>
        <w:t>The Canadian government</w:t>
      </w:r>
      <w:r w:rsidRPr="001F2698">
        <w:rPr>
          <w:rFonts w:cs="Times New Roman"/>
          <w:sz w:val="16"/>
          <w:shd w:val="clear" w:color="auto" w:fill="FFFFFF"/>
        </w:rPr>
        <w:t xml:space="preserve">, as well, </w:t>
      </w:r>
      <w:r w:rsidRPr="001F2698">
        <w:rPr>
          <w:rFonts w:cs="Times New Roman"/>
          <w:u w:val="single"/>
          <w:shd w:val="clear" w:color="auto" w:fill="FFFFFF"/>
        </w:rPr>
        <w:t>has put forward new military capabilities to protect Canadian sovereignty claims in the Arctic</w:t>
      </w:r>
      <w:r w:rsidRPr="001F2698">
        <w:rPr>
          <w:rFonts w:cs="Times New Roman"/>
          <w:sz w:val="16"/>
          <w:shd w:val="clear" w:color="auto" w:fill="FFFFFF"/>
        </w:rPr>
        <w:t xml:space="preserve">, including proposed ice-capable ships, a northern military training base and a deep water port. </w:t>
      </w:r>
      <w:r w:rsidRPr="001F2698">
        <w:rPr>
          <w:rFonts w:cs="Times New Roman"/>
          <w:u w:val="single"/>
          <w:shd w:val="clear" w:color="auto" w:fill="FFFFFF"/>
        </w:rPr>
        <w:t>Denmark</w:t>
      </w:r>
      <w:r w:rsidRPr="001F2698">
        <w:rPr>
          <w:rFonts w:cs="Times New Roman"/>
          <w:sz w:val="16"/>
          <w:shd w:val="clear" w:color="auto" w:fill="FFFFFF"/>
        </w:rPr>
        <w:t xml:space="preserve"> last week released an all-party defense position paper that </w:t>
      </w:r>
      <w:r w:rsidRPr="001F2698">
        <w:rPr>
          <w:rFonts w:cs="Times New Roman"/>
          <w:u w:val="single"/>
          <w:shd w:val="clear" w:color="auto" w:fill="FFFFFF"/>
        </w:rPr>
        <w:lastRenderedPageBreak/>
        <w:t>suggests the country should create a dedicated Arctic military contingent that draws on army, navy and air force assets with ship-based helicopters able to drop troops anywhere</w:t>
      </w:r>
      <w:r w:rsidRPr="001F2698">
        <w:rPr>
          <w:rFonts w:cs="Times New Roman"/>
          <w:sz w:val="16"/>
          <w:shd w:val="clear" w:color="auto" w:fill="FFFFFF"/>
        </w:rPr>
        <w:t xml:space="preserve">. Danish fighter planes could be patrolling Greenlandic airspace. Last year, </w:t>
      </w:r>
      <w:r w:rsidRPr="001F2698">
        <w:rPr>
          <w:rFonts w:cs="Times New Roman"/>
          <w:u w:val="single"/>
          <w:shd w:val="clear" w:color="auto" w:fill="FFFFFF"/>
        </w:rPr>
        <w:t>Norway chose to buy 48 Lockheed F-35 fighter jets</w:t>
      </w:r>
      <w:r w:rsidRPr="001F2698">
        <w:rPr>
          <w:rFonts w:cs="Times New Roman"/>
          <w:sz w:val="16"/>
          <w:shd w:val="clear" w:color="auto" w:fill="FFFFFF"/>
        </w:rPr>
        <w:t xml:space="preserve">, partly because of their suitability </w:t>
      </w:r>
      <w:r w:rsidRPr="001F2698">
        <w:rPr>
          <w:rFonts w:cs="Times New Roman"/>
          <w:u w:val="single"/>
          <w:shd w:val="clear" w:color="auto" w:fill="FFFFFF"/>
        </w:rPr>
        <w:t>for Arctic patrols</w:t>
      </w:r>
      <w:r w:rsidRPr="001F2698">
        <w:rPr>
          <w:rFonts w:cs="Times New Roman"/>
          <w:sz w:val="16"/>
          <w:shd w:val="clear" w:color="auto" w:fill="FFFFFF"/>
        </w:rPr>
        <w:t xml:space="preserve">. In March, that country held a major Arctic military practice involving 7,000 soldiers from 13 countries in which a fictional country called Northland seized offshore oil rigs. The manoeuvres prompted a protest from </w:t>
      </w:r>
      <w:r w:rsidRPr="001F2698">
        <w:rPr>
          <w:rFonts w:cs="Times New Roman"/>
          <w:u w:val="single"/>
          <w:shd w:val="clear" w:color="auto" w:fill="FFFFFF"/>
        </w:rPr>
        <w:t>Russia</w:t>
      </w:r>
      <w:r w:rsidRPr="001F2698">
        <w:rPr>
          <w:rFonts w:cs="Times New Roman"/>
          <w:sz w:val="16"/>
          <w:shd w:val="clear" w:color="auto" w:fill="FFFFFF"/>
        </w:rPr>
        <w:t xml:space="preserve"> – which </w:t>
      </w:r>
      <w:r w:rsidRPr="001F2698">
        <w:rPr>
          <w:rFonts w:cs="Times New Roman"/>
          <w:u w:val="single"/>
          <w:shd w:val="clear" w:color="auto" w:fill="FFFFFF"/>
        </w:rPr>
        <w:t>objected</w:t>
      </w:r>
      <w:r w:rsidRPr="001F2698">
        <w:rPr>
          <w:rFonts w:cs="Times New Roman"/>
          <w:sz w:val="16"/>
          <w:shd w:val="clear" w:color="auto" w:fill="FFFFFF"/>
        </w:rPr>
        <w:t xml:space="preserve"> again in June </w:t>
      </w:r>
      <w:r w:rsidRPr="001F2698">
        <w:rPr>
          <w:rFonts w:cs="Times New Roman"/>
          <w:u w:val="single"/>
          <w:shd w:val="clear" w:color="auto" w:fill="FFFFFF"/>
        </w:rPr>
        <w:t>after Sweden held its largest northern military exercise since the end of the Second World War. About 12,000 troops, 50 aircraft and several warships were involved</w:t>
      </w:r>
      <w:r w:rsidRPr="001F2698">
        <w:rPr>
          <w:rFonts w:cs="Times New Roman"/>
          <w:sz w:val="16"/>
          <w:shd w:val="clear" w:color="auto" w:fill="FFFFFF"/>
        </w:rPr>
        <w:t xml:space="preserve">. Jayantha Dhanapala, President of Pugwash and former UN Under-Secretary for Disarmament Affairs, summarizes the situation bluntly. He warns us that “From those in the international peace and security sector, deep concerns are being expressed over the fact that two nuclear weapon states – </w:t>
      </w:r>
      <w:r w:rsidRPr="001F2698">
        <w:rPr>
          <w:rFonts w:cs="Times New Roman"/>
          <w:highlight w:val="yellow"/>
          <w:u w:val="single"/>
          <w:shd w:val="clear" w:color="auto" w:fill="FFFFFF"/>
        </w:rPr>
        <w:t>the U</w:t>
      </w:r>
      <w:r w:rsidRPr="001F2698">
        <w:rPr>
          <w:rFonts w:cs="Times New Roman"/>
          <w:u w:val="single"/>
          <w:shd w:val="clear" w:color="auto" w:fill="FFFFFF"/>
        </w:rPr>
        <w:t xml:space="preserve">nited </w:t>
      </w:r>
      <w:r w:rsidRPr="001F2698">
        <w:rPr>
          <w:rFonts w:cs="Times New Roman"/>
          <w:highlight w:val="yellow"/>
          <w:u w:val="single"/>
          <w:shd w:val="clear" w:color="auto" w:fill="FFFFFF"/>
        </w:rPr>
        <w:t>St</w:t>
      </w:r>
      <w:r w:rsidRPr="001F2698">
        <w:rPr>
          <w:rFonts w:cs="Times New Roman"/>
          <w:u w:val="single"/>
          <w:shd w:val="clear" w:color="auto" w:fill="FFFFFF"/>
        </w:rPr>
        <w:t>ates</w:t>
      </w:r>
      <w:r w:rsidRPr="001F2698">
        <w:rPr>
          <w:rFonts w:cs="Times New Roman"/>
          <w:highlight w:val="yellow"/>
          <w:u w:val="single"/>
          <w:shd w:val="clear" w:color="auto" w:fill="FFFFFF"/>
        </w:rPr>
        <w:t xml:space="preserve"> and the Russian Federation, </w:t>
      </w:r>
      <w:r w:rsidRPr="001F2698">
        <w:rPr>
          <w:rFonts w:cs="Times New Roman"/>
          <w:u w:val="single"/>
          <w:shd w:val="clear" w:color="auto" w:fill="FFFFFF"/>
        </w:rPr>
        <w:t xml:space="preserve">which together </w:t>
      </w:r>
      <w:r w:rsidRPr="001F2698">
        <w:rPr>
          <w:rFonts w:cs="Times New Roman"/>
          <w:highlight w:val="yellow"/>
          <w:u w:val="single"/>
          <w:shd w:val="clear" w:color="auto" w:fill="FFFFFF"/>
        </w:rPr>
        <w:t>own 95 per cent of the nuclear weapons in the world – converge on the Arctic and have competing claims. These claims</w:t>
      </w:r>
      <w:r w:rsidRPr="001F2698">
        <w:rPr>
          <w:rFonts w:cs="Times New Roman"/>
          <w:sz w:val="16"/>
          <w:shd w:val="clear" w:color="auto" w:fill="FFFFFF"/>
        </w:rPr>
        <w:t xml:space="preserve">, together with those of other allied NATO countries – Canada, Denmark, Iceland, and Norway – </w:t>
      </w:r>
      <w:r w:rsidRPr="001F2698">
        <w:rPr>
          <w:rFonts w:cs="Times New Roman"/>
          <w:highlight w:val="yellow"/>
          <w:u w:val="single"/>
          <w:shd w:val="clear" w:color="auto" w:fill="FFFFFF"/>
        </w:rPr>
        <w:t>could</w:t>
      </w:r>
      <w:r w:rsidRPr="001F2698">
        <w:rPr>
          <w:rFonts w:cs="Times New Roman"/>
          <w:u w:val="single"/>
          <w:shd w:val="clear" w:color="auto" w:fill="FFFFFF"/>
        </w:rPr>
        <w:t xml:space="preserve">, if unresolved, </w:t>
      </w:r>
      <w:r w:rsidRPr="001F2698">
        <w:rPr>
          <w:rFonts w:cs="Times New Roman"/>
          <w:highlight w:val="yellow"/>
          <w:u w:val="single"/>
          <w:shd w:val="clear" w:color="auto" w:fill="FFFFFF"/>
        </w:rPr>
        <w:t>lead to conflict escalating into the</w:t>
      </w:r>
      <w:r w:rsidRPr="001F2698">
        <w:rPr>
          <w:rFonts w:cs="Times New Roman"/>
          <w:u w:val="single"/>
          <w:shd w:val="clear" w:color="auto" w:fill="FFFFFF"/>
        </w:rPr>
        <w:t xml:space="preserve"> threat or </w:t>
      </w:r>
      <w:r w:rsidRPr="001F2698">
        <w:rPr>
          <w:rFonts w:cs="Times New Roman"/>
          <w:highlight w:val="yellow"/>
          <w:u w:val="single"/>
          <w:shd w:val="clear" w:color="auto" w:fill="FFFFFF"/>
        </w:rPr>
        <w:t>use of nuclear weapons</w:t>
      </w:r>
      <w:r w:rsidRPr="001F2698">
        <w:rPr>
          <w:rFonts w:cs="Times New Roman"/>
          <w:sz w:val="16"/>
          <w:shd w:val="clear" w:color="auto" w:fill="FFFFFF"/>
        </w:rPr>
        <w:t xml:space="preserve">.” </w:t>
      </w:r>
    </w:p>
    <w:p w14:paraId="5C7998EC" w14:textId="77777777" w:rsidR="001F2698" w:rsidRPr="001F2698" w:rsidRDefault="001F2698" w:rsidP="001F2698">
      <w:pPr>
        <w:keepNext/>
        <w:keepLines/>
        <w:spacing w:before="200"/>
        <w:outlineLvl w:val="3"/>
        <w:rPr>
          <w:rFonts w:cs="Times New Roman"/>
        </w:rPr>
      </w:pPr>
      <w:r w:rsidRPr="001F2698">
        <w:rPr>
          <w:rFonts w:asciiTheme="majorHAnsi" w:eastAsiaTheme="majorEastAsia" w:hAnsiTheme="majorHAnsi" w:cs="Times New Roman"/>
          <w:b/>
          <w:bCs/>
          <w:iCs/>
          <w:sz w:val="26"/>
          <w:shd w:val="clear" w:color="auto" w:fill="FFFFFF"/>
        </w:rPr>
        <w:t>Quickest scenario for extinction</w:t>
      </w:r>
    </w:p>
    <w:p w14:paraId="3FEC7BC9" w14:textId="77777777" w:rsidR="001F2698" w:rsidRPr="001F2698" w:rsidRDefault="001F2698" w:rsidP="001F2698">
      <w:pPr>
        <w:rPr>
          <w:rFonts w:asciiTheme="majorHAnsi" w:eastAsiaTheme="majorEastAsia" w:hAnsiTheme="majorHAnsi" w:cs="Times New Roman"/>
          <w:b/>
          <w:bCs/>
          <w:iCs/>
          <w:sz w:val="26"/>
        </w:rPr>
      </w:pPr>
      <w:r w:rsidRPr="001F2698">
        <w:rPr>
          <w:rFonts w:cs="Times New Roman"/>
          <w:b/>
          <w:shd w:val="clear" w:color="auto" w:fill="FFFFFF"/>
        </w:rPr>
        <w:t>Helfand and Pastore 9</w:t>
      </w:r>
      <w:r w:rsidRPr="001F2698">
        <w:rPr>
          <w:rFonts w:cs="Times New Roman"/>
          <w:shd w:val="clear" w:color="auto" w:fill="FFFFFF"/>
        </w:rPr>
        <w:t xml:space="preserve"> (Ira Helfand, M.D., and John O. Pastore, M.D., are past presidents of Physicians for Social Responsibility, March 31, 2009, “U.S.-Russia nuclear war still a threat”, http://www.projo.com/opinion/contributors/content/CT_pastoreline_03-31-09_EODSCAO_v15.bbdf23.html)</w:t>
      </w:r>
    </w:p>
    <w:p w14:paraId="6E55B6FE" w14:textId="77777777" w:rsidR="001F2698" w:rsidRPr="001F2698" w:rsidRDefault="001F2698" w:rsidP="001F2698">
      <w:pPr>
        <w:rPr>
          <w:rFonts w:cs="Times New Roman"/>
          <w:u w:val="single"/>
          <w:shd w:val="clear" w:color="auto" w:fill="FFFFFF"/>
        </w:rPr>
      </w:pPr>
      <w:r w:rsidRPr="001F2698">
        <w:rPr>
          <w:rFonts w:cs="Times New Roman"/>
          <w:sz w:val="16"/>
          <w:shd w:val="clear" w:color="auto" w:fill="FFFFFF"/>
        </w:rPr>
        <w:t xml:space="preserve">President </w:t>
      </w:r>
      <w:r w:rsidRPr="001F2698">
        <w:rPr>
          <w:rFonts w:cs="Times New Roman"/>
          <w:highlight w:val="yellow"/>
          <w:u w:val="single"/>
          <w:shd w:val="clear" w:color="auto" w:fill="FFFFFF"/>
        </w:rPr>
        <w:t>Obama and</w:t>
      </w:r>
      <w:r w:rsidRPr="001F2698">
        <w:rPr>
          <w:rFonts w:cs="Times New Roman"/>
          <w:sz w:val="16"/>
          <w:shd w:val="clear" w:color="auto" w:fill="FFFFFF"/>
        </w:rPr>
        <w:t xml:space="preserve"> Russian President Dimitri </w:t>
      </w:r>
      <w:r w:rsidRPr="001F2698">
        <w:rPr>
          <w:rFonts w:cs="Times New Roman"/>
          <w:highlight w:val="yellow"/>
          <w:u w:val="single"/>
          <w:shd w:val="clear" w:color="auto" w:fill="FFFFFF"/>
        </w:rPr>
        <w:t>Medvedev</w:t>
      </w:r>
      <w:r w:rsidRPr="001F2698">
        <w:rPr>
          <w:rFonts w:cs="Times New Roman"/>
          <w:sz w:val="16"/>
          <w:shd w:val="clear" w:color="auto" w:fill="FFFFFF"/>
        </w:rPr>
        <w:t xml:space="preserve"> are scheduled to Wednesday in London during the G-20 summit. They </w:t>
      </w:r>
      <w:r w:rsidRPr="001F2698">
        <w:rPr>
          <w:rFonts w:cs="Times New Roman"/>
          <w:highlight w:val="yellow"/>
          <w:u w:val="single"/>
          <w:shd w:val="clear" w:color="auto" w:fill="FFFFFF"/>
        </w:rPr>
        <w:t xml:space="preserve">must not let the current economic crisis keep them from focusing on one of the greatest threats confronting humanity: </w:t>
      </w:r>
      <w:r w:rsidRPr="001F2698">
        <w:rPr>
          <w:rFonts w:cs="Times New Roman"/>
          <w:b/>
          <w:highlight w:val="yellow"/>
          <w:u w:val="single"/>
          <w:shd w:val="clear" w:color="auto" w:fill="FFFFFF"/>
        </w:rPr>
        <w:t>the danger of nuclear war</w:t>
      </w:r>
      <w:r w:rsidRPr="001F2698">
        <w:rPr>
          <w:rFonts w:cs="Times New Roman"/>
          <w:sz w:val="16"/>
          <w:shd w:val="clear" w:color="auto" w:fill="FFFFFF"/>
        </w:rPr>
        <w:t xml:space="preserve">. Since the end of the Cold War, </w:t>
      </w:r>
      <w:r w:rsidRPr="001F2698">
        <w:rPr>
          <w:rFonts w:cs="Times New Roman"/>
          <w:u w:val="single"/>
          <w:shd w:val="clear" w:color="auto" w:fill="FFFFFF"/>
        </w:rPr>
        <w:t xml:space="preserve">many have acted as though the danger of nuclear war has ended. It has not. </w:t>
      </w:r>
      <w:r w:rsidRPr="001F2698">
        <w:rPr>
          <w:rFonts w:cs="Times New Roman"/>
          <w:highlight w:val="yellow"/>
          <w:u w:val="single"/>
          <w:shd w:val="clear" w:color="auto" w:fill="FFFFFF"/>
        </w:rPr>
        <w:t>There remain</w:t>
      </w:r>
      <w:r w:rsidRPr="001F2698">
        <w:rPr>
          <w:rFonts w:cs="Times New Roman"/>
          <w:u w:val="single"/>
          <w:shd w:val="clear" w:color="auto" w:fill="FFFFFF"/>
        </w:rPr>
        <w:t xml:space="preserve"> in the world more than </w:t>
      </w:r>
      <w:r w:rsidRPr="001F2698">
        <w:rPr>
          <w:rFonts w:cs="Times New Roman"/>
          <w:highlight w:val="yellow"/>
          <w:u w:val="single"/>
          <w:shd w:val="clear" w:color="auto" w:fill="FFFFFF"/>
        </w:rPr>
        <w:t>20,000 nuclear weapons</w:t>
      </w:r>
      <w:r w:rsidRPr="001F2698">
        <w:rPr>
          <w:rFonts w:cs="Times New Roman"/>
          <w:u w:val="single"/>
          <w:shd w:val="clear" w:color="auto" w:fill="FFFFFF"/>
        </w:rPr>
        <w:t>.</w:t>
      </w:r>
      <w:r w:rsidRPr="001F2698">
        <w:rPr>
          <w:rFonts w:cs="Times New Roman"/>
          <w:sz w:val="16"/>
          <w:shd w:val="clear" w:color="auto" w:fill="FFFFFF"/>
        </w:rPr>
        <w:t xml:space="preserve"> Alarmingly, </w:t>
      </w:r>
      <w:r w:rsidRPr="001F2698">
        <w:rPr>
          <w:rFonts w:cs="Times New Roman"/>
          <w:u w:val="single"/>
          <w:shd w:val="clear" w:color="auto" w:fill="FFFFFF"/>
        </w:rPr>
        <w:t xml:space="preserve">more than </w:t>
      </w:r>
      <w:r w:rsidRPr="001F2698">
        <w:rPr>
          <w:rFonts w:cs="Times New Roman"/>
          <w:highlight w:val="yellow"/>
          <w:u w:val="single"/>
          <w:shd w:val="clear" w:color="auto" w:fill="FFFFFF"/>
        </w:rPr>
        <w:t>2,000</w:t>
      </w:r>
      <w:r w:rsidRPr="001F2698">
        <w:rPr>
          <w:rFonts w:cs="Times New Roman"/>
          <w:u w:val="single"/>
          <w:shd w:val="clear" w:color="auto" w:fill="FFFFFF"/>
        </w:rPr>
        <w:t xml:space="preserve"> of these weapons </w:t>
      </w:r>
      <w:r w:rsidRPr="001F2698">
        <w:rPr>
          <w:rFonts w:cs="Times New Roman"/>
          <w:highlight w:val="yellow"/>
          <w:u w:val="single"/>
          <w:shd w:val="clear" w:color="auto" w:fill="FFFFFF"/>
        </w:rPr>
        <w:t>in the U.S. and Russia</w:t>
      </w:r>
      <w:r w:rsidRPr="001F2698">
        <w:rPr>
          <w:rFonts w:cs="Times New Roman"/>
          <w:u w:val="single"/>
          <w:shd w:val="clear" w:color="auto" w:fill="FFFFFF"/>
        </w:rPr>
        <w:t xml:space="preserve">n arsenals </w:t>
      </w:r>
      <w:r w:rsidRPr="001F2698">
        <w:rPr>
          <w:rFonts w:cs="Times New Roman"/>
          <w:highlight w:val="yellow"/>
          <w:u w:val="single"/>
          <w:shd w:val="clear" w:color="auto" w:fill="FFFFFF"/>
        </w:rPr>
        <w:t>remain on</w:t>
      </w:r>
      <w:r w:rsidRPr="001F2698">
        <w:rPr>
          <w:rFonts w:cs="Times New Roman"/>
          <w:sz w:val="16"/>
          <w:shd w:val="clear" w:color="auto" w:fill="FFFFFF"/>
        </w:rPr>
        <w:t xml:space="preserve"> ready-alert status, commonly known as </w:t>
      </w:r>
      <w:r w:rsidRPr="001F2698">
        <w:rPr>
          <w:rFonts w:cs="Times New Roman"/>
          <w:highlight w:val="yellow"/>
          <w:u w:val="single"/>
          <w:shd w:val="clear" w:color="auto" w:fill="FFFFFF"/>
        </w:rPr>
        <w:t>hair-trigger alert</w:t>
      </w:r>
      <w:r w:rsidRPr="001F2698">
        <w:rPr>
          <w:rFonts w:cs="Times New Roman"/>
          <w:b/>
          <w:highlight w:val="yellow"/>
          <w:u w:val="single"/>
          <w:shd w:val="clear" w:color="auto" w:fill="FFFFFF"/>
        </w:rPr>
        <w:t>. They can be fired within five minutes and reach targets in the other country 30 minutes later</w:t>
      </w:r>
      <w:r w:rsidRPr="001F2698">
        <w:rPr>
          <w:rFonts w:cs="Times New Roman"/>
          <w:sz w:val="16"/>
          <w:shd w:val="clear" w:color="auto" w:fill="FFFFFF"/>
        </w:rPr>
        <w:t xml:space="preserve">. Just one of these weapons can destroy a city. </w:t>
      </w:r>
      <w:r w:rsidRPr="001F2698">
        <w:rPr>
          <w:rFonts w:cs="Times New Roman"/>
          <w:u w:val="single"/>
          <w:shd w:val="clear" w:color="auto" w:fill="FFFFFF"/>
        </w:rPr>
        <w:t>A war involving a substantial number would cause devastation on a scale unprecedented in</w:t>
      </w:r>
      <w:r w:rsidRPr="001F2698">
        <w:rPr>
          <w:rFonts w:cs="Times New Roman"/>
          <w:sz w:val="16"/>
          <w:shd w:val="clear" w:color="auto" w:fill="FFFFFF"/>
        </w:rPr>
        <w:t xml:space="preserve"> human </w:t>
      </w:r>
      <w:r w:rsidRPr="001F2698">
        <w:rPr>
          <w:rFonts w:cs="Times New Roman"/>
          <w:u w:val="single"/>
          <w:shd w:val="clear" w:color="auto" w:fill="FFFFFF"/>
        </w:rPr>
        <w:t>history</w:t>
      </w:r>
      <w:r w:rsidRPr="001F2698">
        <w:rPr>
          <w:rFonts w:cs="Times New Roman"/>
          <w:sz w:val="16"/>
          <w:shd w:val="clear" w:color="auto" w:fill="FFFFFF"/>
        </w:rPr>
        <w:t xml:space="preserve">. A study conducted by Physicians for Social Responsibility in 2002 showed that </w:t>
      </w:r>
      <w:r w:rsidRPr="001F2698">
        <w:rPr>
          <w:rFonts w:cs="Times New Roman"/>
          <w:u w:val="single"/>
          <w:shd w:val="clear" w:color="auto" w:fill="FFFFFF"/>
        </w:rPr>
        <w:t xml:space="preserve">if </w:t>
      </w:r>
      <w:r w:rsidRPr="001F2698">
        <w:rPr>
          <w:rFonts w:cs="Times New Roman"/>
          <w:highlight w:val="yellow"/>
          <w:u w:val="single"/>
          <w:shd w:val="clear" w:color="auto" w:fill="FFFFFF"/>
        </w:rPr>
        <w:t xml:space="preserve">only 500 of the Russian weapons on high alert exploded over our cities, </w:t>
      </w:r>
      <w:r w:rsidRPr="001F2698">
        <w:rPr>
          <w:rFonts w:cs="Times New Roman"/>
          <w:b/>
          <w:highlight w:val="yellow"/>
          <w:u w:val="single"/>
          <w:shd w:val="clear" w:color="auto" w:fill="FFFFFF"/>
        </w:rPr>
        <w:t>100 million</w:t>
      </w:r>
      <w:r w:rsidRPr="001F2698">
        <w:rPr>
          <w:rFonts w:cs="Times New Roman"/>
          <w:highlight w:val="yellow"/>
          <w:u w:val="single"/>
          <w:shd w:val="clear" w:color="auto" w:fill="FFFFFF"/>
        </w:rPr>
        <w:t xml:space="preserve"> </w:t>
      </w:r>
      <w:r w:rsidRPr="001F2698">
        <w:rPr>
          <w:rFonts w:cs="Times New Roman"/>
          <w:b/>
          <w:highlight w:val="yellow"/>
          <w:u w:val="single"/>
          <w:shd w:val="clear" w:color="auto" w:fill="FFFFFF"/>
        </w:rPr>
        <w:t>Americans would die in the first 30 minutes</w:t>
      </w:r>
      <w:r w:rsidRPr="001F2698">
        <w:rPr>
          <w:rFonts w:cs="Times New Roman"/>
          <w:highlight w:val="yellow"/>
          <w:u w:val="single"/>
          <w:shd w:val="clear" w:color="auto" w:fill="FFFFFF"/>
        </w:rPr>
        <w:t>. An attack of this magnitude</w:t>
      </w:r>
      <w:r w:rsidRPr="001F2698">
        <w:rPr>
          <w:rFonts w:cs="Times New Roman"/>
          <w:u w:val="single"/>
          <w:shd w:val="clear" w:color="auto" w:fill="FFFFFF"/>
        </w:rPr>
        <w:t xml:space="preserve"> also </w:t>
      </w:r>
      <w:r w:rsidRPr="001F2698">
        <w:rPr>
          <w:rFonts w:cs="Times New Roman"/>
          <w:highlight w:val="yellow"/>
          <w:u w:val="single"/>
          <w:shd w:val="clear" w:color="auto" w:fill="FFFFFF"/>
        </w:rPr>
        <w:t>would destroy the entire economic, communications and transportation infrastructure</w:t>
      </w:r>
      <w:r w:rsidRPr="001F2698">
        <w:rPr>
          <w:rFonts w:cs="Times New Roman"/>
          <w:sz w:val="16"/>
          <w:shd w:val="clear" w:color="auto" w:fill="FFFFFF"/>
        </w:rPr>
        <w:t xml:space="preserve"> on which we all depend</w:t>
      </w:r>
      <w:r w:rsidRPr="001F2698">
        <w:rPr>
          <w:rFonts w:cs="Times New Roman"/>
          <w:u w:val="single"/>
          <w:shd w:val="clear" w:color="auto" w:fill="FFFFFF"/>
        </w:rPr>
        <w:t xml:space="preserve">. </w:t>
      </w:r>
      <w:r w:rsidRPr="001F2698">
        <w:rPr>
          <w:rFonts w:cs="Times New Roman"/>
          <w:highlight w:val="yellow"/>
          <w:u w:val="single"/>
          <w:shd w:val="clear" w:color="auto" w:fill="FFFFFF"/>
        </w:rPr>
        <w:t>Those who survived</w:t>
      </w:r>
      <w:r w:rsidRPr="001F2698">
        <w:rPr>
          <w:rFonts w:cs="Times New Roman"/>
          <w:u w:val="single"/>
          <w:shd w:val="clear" w:color="auto" w:fill="FFFFFF"/>
        </w:rPr>
        <w:t xml:space="preserve"> the initial attack </w:t>
      </w:r>
      <w:r w:rsidRPr="001F2698">
        <w:rPr>
          <w:rFonts w:cs="Times New Roman"/>
          <w:highlight w:val="yellow"/>
          <w:u w:val="single"/>
          <w:shd w:val="clear" w:color="auto" w:fill="FFFFFF"/>
        </w:rPr>
        <w:t>would inhabit a</w:t>
      </w:r>
      <w:r w:rsidRPr="001F2698">
        <w:rPr>
          <w:rFonts w:cs="Times New Roman"/>
          <w:u w:val="single"/>
          <w:shd w:val="clear" w:color="auto" w:fill="FFFFFF"/>
        </w:rPr>
        <w:t xml:space="preserve"> nightmare </w:t>
      </w:r>
      <w:r w:rsidRPr="001F2698">
        <w:rPr>
          <w:rFonts w:cs="Times New Roman"/>
          <w:highlight w:val="yellow"/>
          <w:u w:val="single"/>
          <w:shd w:val="clear" w:color="auto" w:fill="FFFFFF"/>
        </w:rPr>
        <w:t>landscape</w:t>
      </w:r>
      <w:r w:rsidRPr="001F2698">
        <w:rPr>
          <w:rFonts w:cs="Times New Roman"/>
          <w:u w:val="single"/>
          <w:shd w:val="clear" w:color="auto" w:fill="FFFFFF"/>
        </w:rPr>
        <w:t xml:space="preserve"> with huge swaths of the country </w:t>
      </w:r>
      <w:r w:rsidRPr="001F2698">
        <w:rPr>
          <w:rFonts w:cs="Times New Roman"/>
          <w:highlight w:val="yellow"/>
          <w:u w:val="single"/>
          <w:shd w:val="clear" w:color="auto" w:fill="FFFFFF"/>
        </w:rPr>
        <w:t>blanketed with radioactive fallout and</w:t>
      </w:r>
      <w:r w:rsidRPr="001F2698">
        <w:rPr>
          <w:rFonts w:cs="Times New Roman"/>
          <w:u w:val="single"/>
          <w:shd w:val="clear" w:color="auto" w:fill="FFFFFF"/>
        </w:rPr>
        <w:t xml:space="preserve"> epidemic </w:t>
      </w:r>
      <w:r w:rsidRPr="001F2698">
        <w:rPr>
          <w:rFonts w:cs="Times New Roman"/>
          <w:highlight w:val="yellow"/>
          <w:u w:val="single"/>
          <w:shd w:val="clear" w:color="auto" w:fill="FFFFFF"/>
        </w:rPr>
        <w:t>diseases</w:t>
      </w:r>
      <w:r w:rsidRPr="001F2698">
        <w:rPr>
          <w:rFonts w:cs="Times New Roman"/>
          <w:u w:val="single"/>
          <w:shd w:val="clear" w:color="auto" w:fill="FFFFFF"/>
        </w:rPr>
        <w:t xml:space="preserve"> rampant. </w:t>
      </w:r>
      <w:r w:rsidRPr="001F2698">
        <w:rPr>
          <w:rFonts w:cs="Times New Roman"/>
          <w:highlight w:val="yellow"/>
          <w:u w:val="single"/>
          <w:shd w:val="clear" w:color="auto" w:fill="FFFFFF"/>
        </w:rPr>
        <w:t>They would have no food</w:t>
      </w:r>
      <w:r w:rsidRPr="001F2698">
        <w:rPr>
          <w:rFonts w:cs="Times New Roman"/>
          <w:u w:val="single"/>
          <w:shd w:val="clear" w:color="auto" w:fill="FFFFFF"/>
        </w:rPr>
        <w:t xml:space="preserve">, no </w:t>
      </w:r>
      <w:r w:rsidRPr="001F2698">
        <w:rPr>
          <w:rFonts w:cs="Times New Roman"/>
          <w:highlight w:val="yellow"/>
          <w:u w:val="single"/>
          <w:shd w:val="clear" w:color="auto" w:fill="FFFFFF"/>
        </w:rPr>
        <w:t>fuel</w:t>
      </w:r>
      <w:r w:rsidRPr="001F2698">
        <w:rPr>
          <w:rFonts w:cs="Times New Roman"/>
          <w:u w:val="single"/>
          <w:shd w:val="clear" w:color="auto" w:fill="FFFFFF"/>
        </w:rPr>
        <w:t xml:space="preserve">, no </w:t>
      </w:r>
      <w:r w:rsidRPr="001F2698">
        <w:rPr>
          <w:rFonts w:cs="Times New Roman"/>
          <w:highlight w:val="yellow"/>
          <w:u w:val="single"/>
          <w:shd w:val="clear" w:color="auto" w:fill="FFFFFF"/>
        </w:rPr>
        <w:t>electricity</w:t>
      </w:r>
      <w:r w:rsidRPr="001F2698">
        <w:rPr>
          <w:rFonts w:cs="Times New Roman"/>
          <w:u w:val="single"/>
          <w:shd w:val="clear" w:color="auto" w:fill="FFFFFF"/>
        </w:rPr>
        <w:t>, no</w:t>
      </w:r>
      <w:r w:rsidRPr="001F2698">
        <w:rPr>
          <w:rFonts w:cs="Times New Roman"/>
          <w:highlight w:val="yellow"/>
          <w:u w:val="single"/>
          <w:shd w:val="clear" w:color="auto" w:fill="FFFFFF"/>
        </w:rPr>
        <w:t xml:space="preserve"> medicine, and</w:t>
      </w:r>
      <w:r w:rsidRPr="001F2698">
        <w:rPr>
          <w:rFonts w:cs="Times New Roman"/>
          <w:sz w:val="16"/>
          <w:shd w:val="clear" w:color="auto" w:fill="FFFFFF"/>
        </w:rPr>
        <w:t xml:space="preserve"> certainly </w:t>
      </w:r>
      <w:r w:rsidRPr="001F2698">
        <w:rPr>
          <w:rFonts w:cs="Times New Roman"/>
          <w:u w:val="single"/>
          <w:shd w:val="clear" w:color="auto" w:fill="FFFFFF"/>
        </w:rPr>
        <w:t xml:space="preserve">no </w:t>
      </w:r>
      <w:r w:rsidRPr="001F2698">
        <w:rPr>
          <w:rFonts w:cs="Times New Roman"/>
          <w:highlight w:val="yellow"/>
          <w:u w:val="single"/>
          <w:shd w:val="clear" w:color="auto" w:fill="FFFFFF"/>
        </w:rPr>
        <w:t>organized health care</w:t>
      </w:r>
      <w:r w:rsidRPr="001F2698">
        <w:rPr>
          <w:rFonts w:cs="Times New Roman"/>
          <w:sz w:val="16"/>
          <w:shd w:val="clear" w:color="auto" w:fill="FFFFFF"/>
        </w:rPr>
        <w:t xml:space="preserve">. In the following months it is likely the vast majority of the U.S. population would die. Recent studies by the eminent climatologists Toon and Robock have shown that </w:t>
      </w:r>
      <w:r w:rsidRPr="001F2698">
        <w:rPr>
          <w:rFonts w:cs="Times New Roman"/>
          <w:u w:val="single"/>
          <w:shd w:val="clear" w:color="auto" w:fill="FFFFFF"/>
        </w:rPr>
        <w:t>such a war would have a huge and immediate impact on climate world wide</w:t>
      </w:r>
      <w:r w:rsidRPr="001F2698">
        <w:rPr>
          <w:rFonts w:cs="Times New Roman"/>
          <w:sz w:val="16"/>
          <w:shd w:val="clear" w:color="auto" w:fill="FFFFFF"/>
        </w:rPr>
        <w:t xml:space="preserve">. If all of the warheads in the U.S. and Russian strategic arsenals were drawn into the conflict, </w:t>
      </w:r>
      <w:r w:rsidRPr="001F2698">
        <w:rPr>
          <w:rFonts w:cs="Times New Roman"/>
          <w:highlight w:val="yellow"/>
          <w:u w:val="single"/>
          <w:shd w:val="clear" w:color="auto" w:fill="FFFFFF"/>
        </w:rPr>
        <w:t>the firestorms</w:t>
      </w:r>
      <w:r w:rsidRPr="001F2698">
        <w:rPr>
          <w:rFonts w:cs="Times New Roman"/>
          <w:sz w:val="16"/>
          <w:shd w:val="clear" w:color="auto" w:fill="FFFFFF"/>
        </w:rPr>
        <w:t xml:space="preserve"> they caused </w:t>
      </w:r>
      <w:r w:rsidRPr="001F2698">
        <w:rPr>
          <w:rFonts w:cs="Times New Roman"/>
          <w:highlight w:val="yellow"/>
          <w:u w:val="single"/>
          <w:shd w:val="clear" w:color="auto" w:fill="FFFFFF"/>
        </w:rPr>
        <w:t>would loft 180 million tons of soot and debris into the upper atmosphere — blotting out the sun. Temperatures</w:t>
      </w:r>
      <w:r w:rsidRPr="001F2698">
        <w:rPr>
          <w:rFonts w:cs="Times New Roman"/>
          <w:u w:val="single"/>
          <w:shd w:val="clear" w:color="auto" w:fill="FFFFFF"/>
        </w:rPr>
        <w:t xml:space="preserve"> across the globe </w:t>
      </w:r>
      <w:r w:rsidRPr="001F2698">
        <w:rPr>
          <w:rFonts w:cs="Times New Roman"/>
          <w:highlight w:val="yellow"/>
          <w:u w:val="single"/>
          <w:shd w:val="clear" w:color="auto" w:fill="FFFFFF"/>
        </w:rPr>
        <w:t>would fall</w:t>
      </w:r>
      <w:r w:rsidRPr="001F2698">
        <w:rPr>
          <w:rFonts w:cs="Times New Roman"/>
          <w:u w:val="single"/>
          <w:shd w:val="clear" w:color="auto" w:fill="FFFFFF"/>
        </w:rPr>
        <w:t xml:space="preserve"> an average of </w:t>
      </w:r>
      <w:r w:rsidRPr="001F2698">
        <w:rPr>
          <w:rFonts w:cs="Times New Roman"/>
          <w:highlight w:val="yellow"/>
          <w:u w:val="single"/>
          <w:shd w:val="clear" w:color="auto" w:fill="FFFFFF"/>
        </w:rPr>
        <w:t>18 degrees</w:t>
      </w:r>
      <w:r w:rsidRPr="001F2698">
        <w:rPr>
          <w:rFonts w:cs="Times New Roman"/>
          <w:u w:val="single"/>
          <w:shd w:val="clear" w:color="auto" w:fill="FFFFFF"/>
        </w:rPr>
        <w:t xml:space="preserve"> Fahrenheit to levels not seen on earth since the depth of the last ice age</w:t>
      </w:r>
      <w:r w:rsidRPr="001F2698">
        <w:rPr>
          <w:rFonts w:cs="Times New Roman"/>
          <w:sz w:val="16"/>
          <w:shd w:val="clear" w:color="auto" w:fill="FFFFFF"/>
        </w:rPr>
        <w:t xml:space="preserve">, 18,000 years ago. </w:t>
      </w:r>
      <w:r w:rsidRPr="001F2698">
        <w:rPr>
          <w:rFonts w:cs="Times New Roman"/>
          <w:highlight w:val="yellow"/>
          <w:u w:val="single"/>
          <w:shd w:val="clear" w:color="auto" w:fill="FFFFFF"/>
        </w:rPr>
        <w:t>Agriculture would stop, eco-systems would collapse, and many species, including</w:t>
      </w:r>
      <w:r w:rsidRPr="001F2698">
        <w:rPr>
          <w:rFonts w:cs="Times New Roman"/>
          <w:sz w:val="16"/>
          <w:shd w:val="clear" w:color="auto" w:fill="FFFFFF"/>
        </w:rPr>
        <w:t xml:space="preserve"> perhaps </w:t>
      </w:r>
      <w:r w:rsidRPr="001F2698">
        <w:rPr>
          <w:rFonts w:cs="Times New Roman"/>
          <w:highlight w:val="yellow"/>
          <w:u w:val="single"/>
          <w:shd w:val="clear" w:color="auto" w:fill="FFFFFF"/>
        </w:rPr>
        <w:t xml:space="preserve">our own, </w:t>
      </w:r>
      <w:r w:rsidRPr="001F2698">
        <w:rPr>
          <w:rFonts w:cs="Times New Roman"/>
          <w:b/>
          <w:highlight w:val="yellow"/>
          <w:u w:val="single"/>
          <w:shd w:val="clear" w:color="auto" w:fill="FFFFFF"/>
        </w:rPr>
        <w:t>would become extinct</w:t>
      </w:r>
      <w:r w:rsidRPr="001F2698">
        <w:rPr>
          <w:rFonts w:cs="Times New Roman"/>
          <w:b/>
          <w:sz w:val="16"/>
          <w:shd w:val="clear" w:color="auto" w:fill="FFFFFF"/>
        </w:rPr>
        <w:t>.</w:t>
      </w:r>
      <w:r w:rsidRPr="001F2698">
        <w:rPr>
          <w:rFonts w:cs="Times New Roman"/>
          <w:sz w:val="16"/>
          <w:shd w:val="clear" w:color="auto" w:fill="FFFFFF"/>
        </w:rPr>
        <w:t xml:space="preserve"> It is common to discuss nuclear war as a low-probabillity event. But is this true? We know of five occcasions during the last 30 years when either the U.S. or Russia believed it was under attack and prepared a counter-attack. The most recent of these near misses occurred after the end of the Cold War on Jan. 25, 1995, when the Russians mistook a U.S. weather rocket launched from Norway for a possible attack. Jan. 25, 1995, was an ordinary day with no major crisis involving the U.S. and Russia. But, unknown to almost every inhabitant on the planet, a misunderstanding led to the potential for a nuclear war. </w:t>
      </w:r>
      <w:r w:rsidRPr="001F2698">
        <w:rPr>
          <w:rFonts w:cs="Times New Roman"/>
          <w:u w:val="single"/>
          <w:shd w:val="clear" w:color="auto" w:fill="FFFFFF"/>
        </w:rPr>
        <w:t>The ready alert status of nuclear weapons that existed in</w:t>
      </w:r>
      <w:r w:rsidRPr="001F2698">
        <w:rPr>
          <w:rFonts w:cs="Times New Roman"/>
          <w:sz w:val="16"/>
          <w:shd w:val="clear" w:color="auto" w:fill="FFFFFF"/>
        </w:rPr>
        <w:t xml:space="preserve"> 19</w:t>
      </w:r>
      <w:r w:rsidRPr="001F2698">
        <w:rPr>
          <w:rFonts w:cs="Times New Roman"/>
          <w:u w:val="single"/>
          <w:shd w:val="clear" w:color="auto" w:fill="FFFFFF"/>
        </w:rPr>
        <w:t xml:space="preserve">95 remains in place today. </w:t>
      </w:r>
    </w:p>
    <w:p w14:paraId="695A1A78"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shd w:val="clear" w:color="auto" w:fill="FFFFFF"/>
        </w:rPr>
      </w:pPr>
      <w:r w:rsidRPr="001F2698">
        <w:rPr>
          <w:rFonts w:asciiTheme="majorHAnsi" w:eastAsiaTheme="majorEastAsia" w:hAnsiTheme="majorHAnsi" w:cs="Times New Roman"/>
          <w:b/>
          <w:bCs/>
          <w:iCs/>
          <w:sz w:val="26"/>
          <w:shd w:val="clear" w:color="auto" w:fill="FFFFFF"/>
        </w:rPr>
        <w:t>Extinction</w:t>
      </w:r>
    </w:p>
    <w:p w14:paraId="40B65286" w14:textId="77777777" w:rsidR="001F2698" w:rsidRPr="001F2698" w:rsidRDefault="001F2698" w:rsidP="001F2698">
      <w:pPr>
        <w:rPr>
          <w:rFonts w:cs="Times New Roman"/>
          <w:shd w:val="clear" w:color="auto" w:fill="FFFFFF"/>
        </w:rPr>
      </w:pPr>
      <w:r w:rsidRPr="001F2698">
        <w:rPr>
          <w:rFonts w:cs="Times New Roman"/>
          <w:b/>
          <w:shd w:val="clear" w:color="auto" w:fill="FFFFFF"/>
        </w:rPr>
        <w:t xml:space="preserve">Phillips 2 </w:t>
      </w:r>
      <w:r w:rsidRPr="001F2698">
        <w:rPr>
          <w:rFonts w:cs="Times New Roman"/>
          <w:shd w:val="clear" w:color="auto" w:fill="FFFFFF"/>
        </w:rPr>
        <w:t>- Dr. Alan, medical and nuclear researcher, “No Launch On Warning”, Ploughshares working paper 02-1, May, http://www.wagingpeace.org/articles/2002/05/00_phillips_no-launch.htm</w:t>
      </w:r>
      <w:r w:rsidRPr="001F2698">
        <w:rPr>
          <w:rFonts w:cs="Times New Roman"/>
          <w:shd w:val="clear" w:color="auto" w:fill="FFFFFF"/>
        </w:rPr>
        <w:br/>
      </w:r>
      <w:proofErr w:type="gramStart"/>
      <w:r w:rsidRPr="001F2698">
        <w:rPr>
          <w:rFonts w:cs="Times New Roman"/>
          <w:sz w:val="12"/>
          <w:shd w:val="clear" w:color="auto" w:fill="FFFFFF"/>
        </w:rPr>
        <w:lastRenderedPageBreak/>
        <w:t>The</w:t>
      </w:r>
      <w:proofErr w:type="gramEnd"/>
      <w:r w:rsidRPr="001F2698">
        <w:rPr>
          <w:rFonts w:cs="Times New Roman"/>
          <w:sz w:val="12"/>
          <w:shd w:val="clear" w:color="auto" w:fill="FFFFFF"/>
        </w:rPr>
        <w:t xml:space="preserve"> prevention of any nuclear war is of very great importance. </w:t>
      </w:r>
      <w:r w:rsidRPr="001F2698">
        <w:rPr>
          <w:rFonts w:cs="Times New Roman"/>
          <w:highlight w:val="yellow"/>
          <w:u w:val="single"/>
          <w:shd w:val="clear" w:color="auto" w:fill="FFFFFF"/>
        </w:rPr>
        <w:t>Prevention of nuclear war between Russia and the US is vital for the future of the world</w:t>
      </w:r>
      <w:r w:rsidRPr="001F2698">
        <w:rPr>
          <w:rFonts w:cs="Times New Roman"/>
          <w:shd w:val="clear" w:color="auto" w:fill="FFFFFF"/>
        </w:rPr>
        <w:t xml:space="preserve"> </w:t>
      </w:r>
      <w:r w:rsidRPr="001F2698">
        <w:rPr>
          <w:rFonts w:cs="Times New Roman"/>
          <w:sz w:val="12"/>
          <w:shd w:val="clear" w:color="auto" w:fill="FFFFFF"/>
        </w:rPr>
        <w:t>because</w:t>
      </w:r>
      <w:r w:rsidRPr="001F2698">
        <w:rPr>
          <w:rFonts w:cs="Times New Roman"/>
          <w:shd w:val="clear" w:color="auto" w:fill="FFFFFF"/>
        </w:rPr>
        <w:t xml:space="preserve"> </w:t>
      </w:r>
      <w:r w:rsidRPr="001F2698">
        <w:rPr>
          <w:rFonts w:cs="Times New Roman"/>
          <w:u w:val="single"/>
          <w:shd w:val="clear" w:color="auto" w:fill="FFFFFF"/>
        </w:rPr>
        <w:t xml:space="preserve">both countries retain such large arsenals that if they should go to war the result would be much more extensive than complete destruction of both countries. </w:t>
      </w:r>
      <w:r w:rsidRPr="001F2698">
        <w:rPr>
          <w:rFonts w:cs="Times New Roman"/>
          <w:highlight w:val="yellow"/>
          <w:u w:val="single"/>
          <w:shd w:val="clear" w:color="auto" w:fill="FFFFFF"/>
        </w:rPr>
        <w:t xml:space="preserve">Radioactivity, and smoke from the many firestorms, would severely affect at least the whole of the northern hemisphere. Nuclear winter, widespread starvation, and other consequences might even combine to </w:t>
      </w:r>
      <w:r w:rsidRPr="001F2698">
        <w:rPr>
          <w:rFonts w:cs="Times New Roman"/>
          <w:b/>
          <w:highlight w:val="yellow"/>
          <w:u w:val="single"/>
          <w:shd w:val="clear" w:color="auto" w:fill="FFFFFF"/>
        </w:rPr>
        <w:t>exterminate the human species</w:t>
      </w:r>
      <w:r w:rsidRPr="001F2698">
        <w:rPr>
          <w:rFonts w:cs="Times New Roman"/>
          <w:u w:val="single"/>
          <w:shd w:val="clear" w:color="auto" w:fill="FFFFFF"/>
        </w:rPr>
        <w:t>. To risk such a disaster happening because of a mere accident to a man-made system is absurd</w:t>
      </w:r>
      <w:r w:rsidRPr="001F2698">
        <w:rPr>
          <w:rFonts w:cs="Times New Roman"/>
          <w:shd w:val="clear" w:color="auto" w:fill="FFFFFF"/>
        </w:rPr>
        <w:t>.</w:t>
      </w:r>
    </w:p>
    <w:p w14:paraId="2D88ABDB" w14:textId="77777777" w:rsidR="001F2698" w:rsidRPr="001F2698" w:rsidRDefault="001F2698" w:rsidP="001F2698">
      <w:pPr>
        <w:rPr>
          <w:rFonts w:ascii="Times New Roman" w:hAnsi="Times New Roman" w:cs="Times New Roman"/>
          <w:sz w:val="12"/>
          <w:lang w:eastAsia="zh-TW"/>
        </w:rPr>
      </w:pPr>
    </w:p>
    <w:p w14:paraId="6F35CDD7"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Impact – Biodiversity</w:t>
      </w:r>
    </w:p>
    <w:p w14:paraId="7E26B6C6"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 xml:space="preserve">Warming destroys biodiversity causing extinction </w:t>
      </w:r>
    </w:p>
    <w:p w14:paraId="2E3ECBEF" w14:textId="77777777" w:rsidR="001F2698" w:rsidRPr="001F2698" w:rsidRDefault="001F2698" w:rsidP="001F2698">
      <w:pPr>
        <w:rPr>
          <w:rFonts w:cs="Times New Roman"/>
          <w:sz w:val="20"/>
        </w:rPr>
      </w:pPr>
      <w:r w:rsidRPr="001F2698">
        <w:rPr>
          <w:rFonts w:cs="Times New Roman"/>
          <w:b/>
        </w:rPr>
        <w:t>Hansen 11 -</w:t>
      </w:r>
      <w:r w:rsidRPr="001F2698">
        <w:rPr>
          <w:rFonts w:cs="Times New Roman"/>
          <w:sz w:val="20"/>
        </w:rPr>
        <w:t xml:space="preserve"> is member of the National Academy of Sciences, an adjunct professor in the Department of Earth and Environmental Sciences at Columbia University and at Columbia’s Earth Institute, and director of the NASA Goddard Institute for Space Studies (James E, “Storms of my Grandchildren”)</w:t>
      </w:r>
    </w:p>
    <w:p w14:paraId="3A2248FF" w14:textId="77777777" w:rsidR="001F2698" w:rsidRPr="001F2698" w:rsidRDefault="001F2698" w:rsidP="001F2698">
      <w:pPr>
        <w:rPr>
          <w:rFonts w:cs="Times New Roman"/>
          <w:i/>
          <w:sz w:val="20"/>
        </w:rPr>
      </w:pPr>
      <w:r w:rsidRPr="001F2698">
        <w:rPr>
          <w:rFonts w:cs="Times New Roman"/>
          <w:i/>
          <w:sz w:val="20"/>
        </w:rPr>
        <w:t>**We disagree with the author’s use of gendered language</w:t>
      </w:r>
    </w:p>
    <w:p w14:paraId="505728D1" w14:textId="77777777" w:rsidR="001F2698" w:rsidRPr="001F2698" w:rsidRDefault="001F2698" w:rsidP="001F2698">
      <w:pPr>
        <w:rPr>
          <w:rFonts w:cs="Times New Roman"/>
          <w:sz w:val="16"/>
        </w:rPr>
      </w:pPr>
      <w:r w:rsidRPr="001F2698">
        <w:rPr>
          <w:rFonts w:cs="Times New Roman"/>
          <w:sz w:val="16"/>
        </w:rPr>
        <w:t xml:space="preserve">As long as the total movement of isotherms toward the poles is much smaller than the size of the habitat, or the ranges in which the animals live, the effect on species is limited. But now </w:t>
      </w:r>
      <w:r w:rsidRPr="001F2698">
        <w:rPr>
          <w:rFonts w:cs="Times New Roman"/>
          <w:u w:val="single"/>
        </w:rPr>
        <w:t>the move</w:t>
      </w:r>
      <w:r w:rsidRPr="001F2698">
        <w:rPr>
          <w:rFonts w:cs="Times New Roman"/>
          <w:u w:val="single"/>
        </w:rPr>
        <w:softHyphen/>
        <w:t>ment is inexorably toward the poles and totals more than one hun</w:t>
      </w:r>
      <w:r w:rsidRPr="001F2698">
        <w:rPr>
          <w:rFonts w:cs="Times New Roman"/>
          <w:u w:val="single"/>
        </w:rPr>
        <w:softHyphen/>
        <w:t>dred miles over the past several decades</w:t>
      </w:r>
      <w:r w:rsidRPr="001F2698">
        <w:rPr>
          <w:rFonts w:cs="Times New Roman"/>
          <w:sz w:val="16"/>
        </w:rPr>
        <w:t xml:space="preserve">. If </w:t>
      </w:r>
      <w:r w:rsidRPr="001F2698">
        <w:rPr>
          <w:rFonts w:cs="Times New Roman"/>
          <w:u w:val="single"/>
        </w:rPr>
        <w:t>greenhouse gases continue to increase at business-as-usual rates, then the rate of isotherm movement will double in this century to at least seventy miles per decade</w:t>
      </w:r>
      <w:r w:rsidRPr="001F2698">
        <w:rPr>
          <w:rFonts w:cs="Times New Roman"/>
          <w:sz w:val="16"/>
        </w:rPr>
        <w:t xml:space="preserve">. </w:t>
      </w:r>
      <w:r w:rsidRPr="001F2698">
        <w:rPr>
          <w:rFonts w:cs="Times New Roman"/>
          <w:u w:val="single"/>
        </w:rPr>
        <w:t>Species at the most immediate risk are those in polar climates and the biologically diverse slopes of alpine regions.</w:t>
      </w:r>
      <w:r w:rsidRPr="001F2698">
        <w:rPr>
          <w:rFonts w:cs="Times New Roman"/>
          <w:sz w:val="16"/>
        </w:rPr>
        <w:t xml:space="preserve"> Polar animals, in effect, will be pushed off the planet. Alpine species will be pushed toward higher altitudes, and toward smaller, rockier areas with thinner air</w:t>
      </w:r>
      <w:r w:rsidRPr="001F2698">
        <w:rPr>
          <w:rFonts w:cs="Times New Roman"/>
          <w:sz w:val="16"/>
          <w:vertAlign w:val="subscript"/>
        </w:rPr>
        <w:t>;</w:t>
      </w:r>
      <w:r w:rsidRPr="001F2698">
        <w:rPr>
          <w:rFonts w:cs="Times New Roman"/>
          <w:sz w:val="16"/>
        </w:rPr>
        <w:t xml:space="preserve"> thus, in effect, they will also be pushed off the planet. A few such species, such as polar bears, no doubt will be "rescued" by human beings, but survival in zoos or managed animal reserves will be small consolation to bears or nature lovers. Earth's history provides an invaluable perspective about what is possible. </w:t>
      </w:r>
      <w:r w:rsidRPr="001F2698">
        <w:rPr>
          <w:rFonts w:cs="Times New Roman"/>
          <w:u w:val="single"/>
        </w:rPr>
        <w:t>Fossils in the geologic record reveal that there have been five mass extinctions during the past five hundred million years— geologically brief periods in which about half or more of the species on Earth disappeared forever</w:t>
      </w:r>
      <w:r w:rsidRPr="001F2698">
        <w:rPr>
          <w:rFonts w:cs="Times New Roman"/>
          <w:sz w:val="16"/>
        </w:rPr>
        <w:t xml:space="preserve">. In each case, life survived and new species developed over hundreds of thousands and millions of years. </w:t>
      </w:r>
      <w:r w:rsidRPr="001F2698">
        <w:rPr>
          <w:rFonts w:cs="Times New Roman"/>
          <w:u w:val="single"/>
        </w:rPr>
        <w:t>All these mass extinctions were associated with large and relatively rapid changes of atmospheric composition and climate.</w:t>
      </w:r>
      <w:r w:rsidRPr="001F2698">
        <w:rPr>
          <w:rFonts w:cs="Times New Roman"/>
          <w:sz w:val="16"/>
        </w:rPr>
        <w:t xml:space="preserve"> </w:t>
      </w:r>
      <w:r w:rsidRPr="001F2698">
        <w:rPr>
          <w:rFonts w:cs="Times New Roman"/>
          <w:u w:val="single"/>
        </w:rPr>
        <w:t>In the most</w:t>
      </w:r>
      <w:r w:rsidRPr="001F2698">
        <w:rPr>
          <w:rFonts w:cs="Times New Roman"/>
          <w:u w:val="single"/>
          <w:vertAlign w:val="subscript"/>
        </w:rPr>
        <w:t xml:space="preserve"> </w:t>
      </w:r>
      <w:r w:rsidRPr="001F2698">
        <w:rPr>
          <w:rFonts w:cs="Times New Roman"/>
          <w:u w:val="single"/>
        </w:rPr>
        <w:t>extreme extinction</w:t>
      </w:r>
      <w:r w:rsidRPr="001F2698">
        <w:rPr>
          <w:rFonts w:cs="Times New Roman"/>
          <w:sz w:val="16"/>
        </w:rPr>
        <w:t xml:space="preserve">, the "end-Permian" event, dividing the Permian Triassic periods 251 million years ago, nearly all life on Earth— </w:t>
      </w:r>
      <w:r w:rsidRPr="001F2698">
        <w:rPr>
          <w:rFonts w:cs="Times New Roman"/>
          <w:u w:val="single"/>
        </w:rPr>
        <w:t>more than 90 percent of terrestrial and marine species—was exterminated</w:t>
      </w:r>
      <w:r w:rsidRPr="001F2698">
        <w:rPr>
          <w:rFonts w:cs="Times New Roman"/>
          <w:sz w:val="16"/>
        </w:rPr>
        <w:t xml:space="preserve">.  None of the extinction events is understood in full. Research is active, as increasingly powerful methods of "reading the rocks" are being developed. Yet </w:t>
      </w:r>
      <w:r w:rsidRPr="001F2698">
        <w:rPr>
          <w:rFonts w:cs="Times New Roman"/>
          <w:u w:val="single"/>
        </w:rPr>
        <w:t>enough is now known to provide an invalu</w:t>
      </w:r>
      <w:r w:rsidRPr="001F2698">
        <w:rPr>
          <w:rFonts w:cs="Times New Roman"/>
          <w:u w:val="single"/>
        </w:rPr>
        <w:softHyphen/>
        <w:t>able perspective for what is already being called the sixth mass ex</w:t>
      </w:r>
      <w:r w:rsidRPr="001F2698">
        <w:rPr>
          <w:rFonts w:cs="Times New Roman"/>
          <w:u w:val="single"/>
        </w:rPr>
        <w:softHyphen/>
        <w:t>tinction, the human-caused destruction of species</w:t>
      </w:r>
      <w:r w:rsidRPr="001F2698">
        <w:rPr>
          <w:rFonts w:cs="Times New Roman"/>
          <w:sz w:val="16"/>
        </w:rPr>
        <w:t xml:space="preserve">. Knowledge of past extinction events can inform us about potential paths for the future and perhaps help guide our actions, as </w:t>
      </w:r>
      <w:r w:rsidRPr="001F2698">
        <w:rPr>
          <w:rFonts w:cs="Times New Roman"/>
          <w:u w:val="single"/>
        </w:rPr>
        <w:t>our single powerful species threatens all others, and our own.</w:t>
      </w:r>
      <w:r w:rsidRPr="001F2698">
        <w:rPr>
          <w:rFonts w:cs="Times New Roman"/>
          <w:sz w:val="16"/>
        </w:rPr>
        <w:t xml:space="preserve"> We do not know how many animal, plant, insect, and microbe species exist today. Nor do we know the rate we are driving species to extinction. About two million species—half of them being insects, including butterflies—have been cataloged, but more are dis</w:t>
      </w:r>
      <w:r w:rsidRPr="001F2698">
        <w:rPr>
          <w:rFonts w:cs="Times New Roman"/>
          <w:sz w:val="16"/>
        </w:rPr>
        <w:softHyphen/>
        <w:t>covered every day. The order of magnitude for the total is perhaps ten million. Some biologists estimate that when all the microbes, fungi, and parasites are counted, there may be one hundred million species. Bird species are documented better than most. Everybody has heard of the dodo, the passenger pigeon, the ivory-billed woodpecker—all are gone—and the whooping crane, which, so far, we have just barely "saved." We are still losing one or two bird species per year. In total about 1 percent of bird species have disap</w:t>
      </w:r>
      <w:r w:rsidRPr="001F2698">
        <w:rPr>
          <w:rFonts w:cs="Times New Roman"/>
          <w:sz w:val="16"/>
        </w:rPr>
        <w:softHyphen/>
        <w:t xml:space="preserve">peared over the past several centuries. If </w:t>
      </w:r>
      <w:r w:rsidRPr="001F2698">
        <w:rPr>
          <w:rFonts w:cs="Times New Roman"/>
          <w:u w:val="single"/>
        </w:rPr>
        <w:t>the loss of birds is repre</w:t>
      </w:r>
      <w:r w:rsidRPr="001F2698">
        <w:rPr>
          <w:rFonts w:cs="Times New Roman"/>
          <w:u w:val="single"/>
        </w:rPr>
        <w:softHyphen/>
        <w:t>sentative of other species, several thousand species are becoming extinct each year. The current extinction rate is at least one hundred times greater than the average natural rate. So the concern that humans may have initiated the sixth mass extinction is easy to understand.</w:t>
      </w:r>
      <w:r w:rsidRPr="001F2698">
        <w:rPr>
          <w:rFonts w:cs="Times New Roman"/>
          <w:sz w:val="16"/>
        </w:rPr>
        <w:t xml:space="preserve"> However, the outcome is still very much up in the air, and human-made cli</w:t>
      </w:r>
      <w:r w:rsidRPr="001F2698">
        <w:rPr>
          <w:rFonts w:cs="Times New Roman"/>
          <w:sz w:val="16"/>
        </w:rPr>
        <w:softHyphen/>
        <w:t xml:space="preserve">mate change is likely to be the determining factor. I will argue that </w:t>
      </w:r>
      <w:r w:rsidRPr="001F2698">
        <w:rPr>
          <w:rFonts w:cs="Times New Roman"/>
          <w:u w:val="single"/>
        </w:rPr>
        <w:t>if we continue on a business-as-usual path, with a global warming of several degrees Celsius, then we will drive a large fraction of species, conceivably all species, to extinction</w:t>
      </w:r>
      <w:r w:rsidRPr="001F2698">
        <w:rPr>
          <w:rFonts w:cs="Times New Roman"/>
          <w:sz w:val="16"/>
        </w:rPr>
        <w:t>. On the other hand, just as in the case of ice sheet stability, if we bring atmospheric composition under control in the near future, it is still possible to keep human-caus ed extinctions to a moderate level.</w:t>
      </w:r>
    </w:p>
    <w:p w14:paraId="3AC5AD06"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Impact – Boreal Forests</w:t>
      </w:r>
    </w:p>
    <w:p w14:paraId="4C8B8384"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Warming threatens the Canadian boreal forests – that independently threatens extinction</w:t>
      </w:r>
    </w:p>
    <w:p w14:paraId="1F412B9B" w14:textId="77777777" w:rsidR="001F2698" w:rsidRPr="001F2698" w:rsidRDefault="001F2698" w:rsidP="001F2698">
      <w:pPr>
        <w:rPr>
          <w:rFonts w:cs="Times New Roman"/>
          <w:sz w:val="16"/>
        </w:rPr>
      </w:pPr>
      <w:r w:rsidRPr="001F2698">
        <w:rPr>
          <w:rFonts w:cs="Times New Roman"/>
          <w:b/>
        </w:rPr>
        <w:t xml:space="preserve">Takver 12 </w:t>
      </w:r>
      <w:r w:rsidRPr="001F2698">
        <w:rPr>
          <w:rFonts w:cs="Times New Roman"/>
          <w:sz w:val="16"/>
        </w:rPr>
        <w:t>– International Climate IMC (“Climate change increasing Canada's boreal forest mortality reducing carbon sink capacity,” International, 1/31/12, http://www.indybay.org/newsitems/2012/01/31/18706244.php, //JPL)</w:t>
      </w:r>
    </w:p>
    <w:p w14:paraId="2232AC2E" w14:textId="77777777" w:rsidR="001F2698" w:rsidRPr="001F2698" w:rsidRDefault="001F2698" w:rsidP="001F2698">
      <w:pPr>
        <w:rPr>
          <w:rFonts w:cs="Times New Roman"/>
          <w:sz w:val="16"/>
        </w:rPr>
      </w:pPr>
      <w:r w:rsidRPr="001F2698">
        <w:rPr>
          <w:rFonts w:cs="Times New Roman"/>
          <w:u w:val="single"/>
        </w:rPr>
        <w:t>Climate change induced drought and water stress is increasing tree mortality in Canada's boreal forests</w:t>
      </w:r>
      <w:r w:rsidRPr="001F2698">
        <w:rPr>
          <w:rFonts w:cs="Times New Roman"/>
          <w:sz w:val="16"/>
        </w:rPr>
        <w:t xml:space="preserve">, particularly in western Canada, </w:t>
      </w:r>
      <w:r w:rsidRPr="001F2698">
        <w:rPr>
          <w:rFonts w:cs="Times New Roman"/>
          <w:u w:val="single"/>
        </w:rPr>
        <w:t xml:space="preserve">resulting in a reduction in biomass which reduces </w:t>
      </w:r>
      <w:proofErr w:type="gramStart"/>
      <w:r w:rsidRPr="001F2698">
        <w:rPr>
          <w:rFonts w:cs="Times New Roman"/>
          <w:u w:val="single"/>
        </w:rPr>
        <w:t>it's</w:t>
      </w:r>
      <w:proofErr w:type="gramEnd"/>
      <w:r w:rsidRPr="001F2698">
        <w:rPr>
          <w:rFonts w:cs="Times New Roman"/>
          <w:u w:val="single"/>
        </w:rPr>
        <w:t xml:space="preserve"> capacity as a carbon sink</w:t>
      </w:r>
      <w:r w:rsidRPr="001F2698">
        <w:rPr>
          <w:rFonts w:cs="Times New Roman"/>
          <w:sz w:val="16"/>
        </w:rPr>
        <w:t xml:space="preserve">. </w:t>
      </w:r>
      <w:r w:rsidRPr="001F2698">
        <w:rPr>
          <w:rFonts w:cs="Times New Roman"/>
          <w:u w:val="single"/>
        </w:rPr>
        <w:t>As tree mortality increases, there is reduced capacity to absorb carbon dioxide, resulting in a feedback loop where conditions become warmer and drier increasing the stress on the boreal forest</w:t>
      </w:r>
      <w:r w:rsidRPr="001F2698">
        <w:rPr>
          <w:rFonts w:cs="Times New Roman"/>
          <w:sz w:val="16"/>
        </w:rPr>
        <w:t xml:space="preserve"> ecosystem and ability to absorb carbon dioxide that humans keep on pumping into the atmosphere at increasing rates. </w:t>
      </w:r>
      <w:r w:rsidRPr="001F2698">
        <w:rPr>
          <w:rFonts w:cs="Times New Roman"/>
          <w:u w:val="single"/>
        </w:rPr>
        <w:t>There are big changes happening in the high latitudes where global warming is stronger</w:t>
      </w:r>
      <w:r w:rsidRPr="001F2698">
        <w:rPr>
          <w:rFonts w:cs="Times New Roman"/>
          <w:sz w:val="16"/>
        </w:rPr>
        <w:t xml:space="preserve">, and the increased temperatures are more pronounced. Canadian boreal forests cover 77 per cent of forested land in Canada and amount to 30 per cent of Boreal forests globally. </w:t>
      </w:r>
      <w:r w:rsidRPr="001F2698">
        <w:rPr>
          <w:rFonts w:cs="Times New Roman"/>
          <w:u w:val="single"/>
        </w:rPr>
        <w:t xml:space="preserve">The forests play a </w:t>
      </w:r>
      <w:r w:rsidRPr="001F2698">
        <w:rPr>
          <w:rFonts w:cs="Times New Roman"/>
          <w:b/>
          <w:u w:val="single"/>
        </w:rPr>
        <w:t>critical role</w:t>
      </w:r>
      <w:r w:rsidRPr="001F2698">
        <w:rPr>
          <w:rFonts w:cs="Times New Roman"/>
          <w:u w:val="single"/>
        </w:rPr>
        <w:t xml:space="preserve"> in the albedo of Earth’s surface and in its global carbon budget</w:t>
      </w:r>
      <w:r w:rsidRPr="001F2698">
        <w:rPr>
          <w:rFonts w:cs="Times New Roman"/>
          <w:sz w:val="16"/>
        </w:rPr>
        <w:t xml:space="preserve">. The Pew Environment Group described the importance of the Canadian boreal forests: </w:t>
      </w:r>
      <w:r w:rsidRPr="001F2698">
        <w:rPr>
          <w:rFonts w:cs="Times New Roman"/>
          <w:u w:val="single"/>
        </w:rPr>
        <w:t>Scientists have identified the 1.2 billion acre Canadian boreal forest as the largest intact forest and wetland ecosystem remaining on earth. Rivaling the Amazon in size and ecological importance, Canada’s boreal supports the world's most extensive network of pure lakes, rivers and wetlands and captures and stores twice as much carbon as tropical forests</w:t>
      </w:r>
      <w:r w:rsidRPr="001F2698">
        <w:rPr>
          <w:rFonts w:cs="Times New Roman"/>
          <w:sz w:val="16"/>
        </w:rPr>
        <w:t xml:space="preserve">. </w:t>
      </w:r>
      <w:r w:rsidRPr="001F2698">
        <w:rPr>
          <w:rFonts w:cs="Times New Roman"/>
          <w:u w:val="single"/>
        </w:rPr>
        <w:t xml:space="preserve">It teems with wildlife—including billions of migratory songbirds, tens of millions of ducks and geese, and millions of caribou. </w:t>
      </w:r>
      <w:r w:rsidRPr="001F2698">
        <w:rPr>
          <w:rFonts w:cs="Times New Roman"/>
          <w:b/>
          <w:u w:val="single"/>
        </w:rPr>
        <w:t>The Canadian boreal is</w:t>
      </w:r>
      <w:r w:rsidRPr="001F2698">
        <w:rPr>
          <w:rFonts w:cs="Times New Roman"/>
          <w:sz w:val="16"/>
        </w:rPr>
        <w:t xml:space="preserve"> an </w:t>
      </w:r>
      <w:r w:rsidRPr="001F2698">
        <w:rPr>
          <w:rFonts w:cs="Times New Roman"/>
          <w:b/>
          <w:u w:val="single"/>
        </w:rPr>
        <w:t>irreplaceable</w:t>
      </w:r>
      <w:r w:rsidRPr="001F2698">
        <w:rPr>
          <w:rFonts w:cs="Times New Roman"/>
          <w:u w:val="single"/>
        </w:rPr>
        <w:t xml:space="preserve"> </w:t>
      </w:r>
      <w:r w:rsidRPr="001F2698">
        <w:rPr>
          <w:rFonts w:cs="Times New Roman"/>
          <w:sz w:val="16"/>
        </w:rPr>
        <w:t xml:space="preserve">global treasure. </w:t>
      </w:r>
      <w:r w:rsidRPr="001F2698">
        <w:rPr>
          <w:rFonts w:cs="Times New Roman"/>
          <w:u w:val="single"/>
        </w:rPr>
        <w:t>Climatic warming has affected forests ecosystems around the world with changes in</w:t>
      </w:r>
      <w:r w:rsidRPr="001F2698">
        <w:rPr>
          <w:rFonts w:cs="Times New Roman"/>
          <w:sz w:val="16"/>
        </w:rPr>
        <w:t xml:space="preserve"> net primary </w:t>
      </w:r>
      <w:r w:rsidRPr="001F2698">
        <w:rPr>
          <w:rFonts w:cs="Times New Roman"/>
          <w:u w:val="single"/>
        </w:rPr>
        <w:t xml:space="preserve">productivity, forest growth, carbon balances, </w:t>
      </w:r>
      <w:proofErr w:type="gramStart"/>
      <w:r w:rsidRPr="001F2698">
        <w:rPr>
          <w:rFonts w:cs="Times New Roman"/>
          <w:u w:val="single"/>
        </w:rPr>
        <w:t>plant</w:t>
      </w:r>
      <w:proofErr w:type="gramEnd"/>
      <w:r w:rsidRPr="001F2698">
        <w:rPr>
          <w:rFonts w:cs="Times New Roman"/>
          <w:u w:val="single"/>
        </w:rPr>
        <w:t xml:space="preserve"> phenology and species distribution</w:t>
      </w:r>
      <w:r w:rsidRPr="001F2698">
        <w:rPr>
          <w:rFonts w:cs="Times New Roman"/>
          <w:sz w:val="16"/>
        </w:rPr>
        <w:t xml:space="preserve"> moving polewards. Much research has been done on impacts of tropical forests and temperate forests. </w:t>
      </w:r>
      <w:r w:rsidRPr="001F2698">
        <w:rPr>
          <w:rFonts w:cs="Times New Roman"/>
          <w:u w:val="single"/>
        </w:rPr>
        <w:t xml:space="preserve">The boreal forests in the high latitudes have been found to be sensitive to drought and have been identified as an </w:t>
      </w:r>
      <w:r w:rsidRPr="001F2698">
        <w:rPr>
          <w:rFonts w:cs="Times New Roman"/>
          <w:b/>
          <w:u w:val="single"/>
        </w:rPr>
        <w:t>important climate tipping point</w:t>
      </w:r>
      <w:r w:rsidRPr="001F2698">
        <w:rPr>
          <w:rFonts w:cs="Times New Roman"/>
          <w:sz w:val="16"/>
        </w:rPr>
        <w:t xml:space="preserve"> by research work lead by Dr Changhui Peng from the Laboratory for Ecological Modelling and Carbon Science (ECO-MCS) Lab from the University of Quebec at Montreal (UQAM). A paper published in Nature Climate Change on 20 November 2011 by Changhui Peng et al - A drought-induced pervasive increase in tree mortality across Canada’s boreal forests (abstract) highlights the importance of this change: </w:t>
      </w:r>
      <w:r w:rsidRPr="001F2698">
        <w:rPr>
          <w:rFonts w:cs="Times New Roman"/>
          <w:u w:val="single"/>
        </w:rPr>
        <w:t>The possibility of increasing tree mortality in boreal forests is a particular concern because boreal forests have been identified as a critical `tipping element' of the Earth's climate system and are believed to be more sensitive to drought than other forests</w:t>
      </w:r>
      <w:r w:rsidRPr="001F2698">
        <w:rPr>
          <w:rFonts w:cs="Times New Roman"/>
          <w:sz w:val="16"/>
        </w:rPr>
        <w:t xml:space="preserve">. </w:t>
      </w:r>
    </w:p>
    <w:p w14:paraId="0D043682" w14:textId="77777777" w:rsidR="001F2698" w:rsidRPr="001F2698" w:rsidRDefault="001F2698" w:rsidP="001F2698">
      <w:pPr>
        <w:keepNext/>
        <w:keepLines/>
        <w:pageBreakBefore/>
        <w:spacing w:before="200"/>
        <w:jc w:val="center"/>
        <w:outlineLvl w:val="2"/>
        <w:rPr>
          <w:rFonts w:asciiTheme="majorHAnsi" w:hAnsiTheme="majorHAnsi" w:cs="Times New Roman"/>
          <w:b/>
          <w:bCs/>
          <w:sz w:val="32"/>
          <w:u w:val="single"/>
        </w:rPr>
      </w:pPr>
      <w:r w:rsidRPr="001F2698">
        <w:rPr>
          <w:rFonts w:asciiTheme="majorHAnsi" w:hAnsiTheme="majorHAnsi" w:cs="Times New Roman"/>
          <w:b/>
          <w:bCs/>
          <w:sz w:val="32"/>
          <w:u w:val="single"/>
        </w:rPr>
        <w:lastRenderedPageBreak/>
        <w:t>Impact – Chemical Composition</w:t>
      </w:r>
    </w:p>
    <w:p w14:paraId="75ABCBE0"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A. Humyn induced changes in the chemical composition of the atmosphere risks the stability of the planetary system</w:t>
      </w:r>
    </w:p>
    <w:p w14:paraId="5AB9487C" w14:textId="77777777" w:rsidR="001F2698" w:rsidRPr="001F2698" w:rsidRDefault="001F2698" w:rsidP="001F2698">
      <w:pPr>
        <w:rPr>
          <w:rFonts w:cs="Times New Roman"/>
          <w:sz w:val="16"/>
          <w:shd w:val="clear" w:color="auto" w:fill="FFFFFF"/>
        </w:rPr>
      </w:pPr>
      <w:r w:rsidRPr="001F2698">
        <w:rPr>
          <w:rFonts w:cs="Times New Roman"/>
          <w:b/>
          <w:shd w:val="clear" w:color="auto" w:fill="FFFFFF"/>
        </w:rPr>
        <w:t>Meikleham 7</w:t>
      </w:r>
      <w:r w:rsidRPr="001F2698">
        <w:rPr>
          <w:rFonts w:cs="Times New Roman"/>
          <w:sz w:val="16"/>
          <w:shd w:val="clear" w:color="auto" w:fill="FFFFFF"/>
        </w:rPr>
        <w:t> [</w:t>
      </w:r>
      <w:r w:rsidRPr="001F2698">
        <w:rPr>
          <w:rFonts w:cs="Times New Roman"/>
          <w:color w:val="000000"/>
          <w:sz w:val="16"/>
          <w:shd w:val="clear" w:color="auto" w:fill="FFFFFF"/>
        </w:rPr>
        <w:t xml:space="preserve">Neil, Prof. of Chemistry @ Schumacher College, SCHUMACHER COLLEGE, An International Centre for Ecological Studies, Wednesday September 26, 2007, </w:t>
      </w:r>
      <w:r w:rsidRPr="001F2698">
        <w:rPr>
          <w:rFonts w:cs="Times New Roman"/>
          <w:sz w:val="16"/>
          <w:shd w:val="clear" w:color="auto" w:fill="FFFFFF"/>
        </w:rPr>
        <w:t>http://www.schumachercollege.org.uk/learning-resources/gaia-and-climate-change]</w:t>
      </w:r>
    </w:p>
    <w:p w14:paraId="111E9D7C" w14:textId="77777777" w:rsidR="001F2698" w:rsidRPr="001F2698" w:rsidRDefault="001F2698" w:rsidP="001F2698">
      <w:pPr>
        <w:rPr>
          <w:rFonts w:asciiTheme="majorHAnsi" w:eastAsiaTheme="majorEastAsia" w:hAnsiTheme="majorHAnsi" w:cs="Times New Roman"/>
          <w:b/>
          <w:bCs/>
          <w:iCs/>
          <w:sz w:val="26"/>
        </w:rPr>
      </w:pPr>
      <w:r w:rsidRPr="001F2698">
        <w:rPr>
          <w:rFonts w:cs="Times New Roman"/>
          <w:i/>
          <w:sz w:val="16"/>
        </w:rPr>
        <w:t>**We disagree with the author’s use of gendered language</w:t>
      </w:r>
      <w:r w:rsidRPr="001F2698">
        <w:rPr>
          <w:rFonts w:cs="Times New Roman"/>
          <w:sz w:val="16"/>
        </w:rPr>
        <w:br/>
      </w:r>
      <w:r w:rsidRPr="001F2698">
        <w:rPr>
          <w:rFonts w:cs="Times New Roman"/>
          <w:color w:val="000000"/>
          <w:sz w:val="16"/>
        </w:rPr>
        <w:t xml:space="preserve">There is little doubt </w:t>
      </w:r>
      <w:r w:rsidRPr="001F2698">
        <w:rPr>
          <w:rFonts w:cs="Times New Roman"/>
          <w:color w:val="000000"/>
          <w:u w:val="single"/>
        </w:rPr>
        <w:t xml:space="preserve">that </w:t>
      </w:r>
      <w:r w:rsidRPr="001F2698">
        <w:rPr>
          <w:rFonts w:cs="Times New Roman"/>
          <w:color w:val="000000"/>
          <w:highlight w:val="yellow"/>
          <w:u w:val="single"/>
        </w:rPr>
        <w:t>human activities are</w:t>
      </w:r>
      <w:r w:rsidRPr="001F2698">
        <w:rPr>
          <w:rFonts w:cs="Times New Roman"/>
          <w:color w:val="000000"/>
          <w:u w:val="single"/>
        </w:rPr>
        <w:t xml:space="preserve"> directly </w:t>
      </w:r>
      <w:r w:rsidRPr="001F2698">
        <w:rPr>
          <w:rFonts w:cs="Times New Roman"/>
          <w:color w:val="000000"/>
          <w:highlight w:val="yellow"/>
          <w:u w:val="single"/>
        </w:rPr>
        <w:t>influencing</w:t>
      </w:r>
      <w:r w:rsidRPr="001F2698">
        <w:rPr>
          <w:rFonts w:cs="Times New Roman"/>
          <w:color w:val="000000"/>
          <w:u w:val="single"/>
        </w:rPr>
        <w:t xml:space="preserve"> the </w:t>
      </w:r>
      <w:r w:rsidRPr="001F2698">
        <w:rPr>
          <w:rFonts w:cs="Times New Roman"/>
          <w:color w:val="000000"/>
          <w:highlight w:val="yellow"/>
          <w:u w:val="single"/>
        </w:rPr>
        <w:t>chemical composition of the planet</w:t>
      </w:r>
      <w:r w:rsidRPr="001F2698">
        <w:rPr>
          <w:rFonts w:cs="Times New Roman"/>
          <w:color w:val="000000"/>
          <w:u w:val="single"/>
        </w:rPr>
        <w:t xml:space="preserve"> through our agricultural and industrial practises</w:t>
      </w:r>
      <w:r w:rsidRPr="001F2698">
        <w:rPr>
          <w:rFonts w:cs="Times New Roman"/>
          <w:color w:val="000000"/>
          <w:sz w:val="16"/>
        </w:rPr>
        <w:t xml:space="preserve">. The changes that are confronting us include the continuing destruction of the tropical forests, global warming, ozone depletion, acid rain, </w:t>
      </w:r>
      <w:proofErr w:type="gramStart"/>
      <w:r w:rsidRPr="001F2698">
        <w:rPr>
          <w:rFonts w:cs="Times New Roman"/>
          <w:color w:val="000000"/>
          <w:sz w:val="16"/>
        </w:rPr>
        <w:t>degradation</w:t>
      </w:r>
      <w:proofErr w:type="gramEnd"/>
      <w:r w:rsidRPr="001F2698">
        <w:rPr>
          <w:rFonts w:cs="Times New Roman"/>
          <w:color w:val="000000"/>
          <w:sz w:val="16"/>
        </w:rPr>
        <w:t xml:space="preserve"> by pollution, destruction of diversity, etc. </w:t>
      </w:r>
      <w:r w:rsidRPr="001F2698">
        <w:rPr>
          <w:rFonts w:cs="Times New Roman"/>
          <w:color w:val="000000"/>
          <w:highlight w:val="yellow"/>
          <w:u w:val="single"/>
        </w:rPr>
        <w:t>This impact has the potential to set in motion unpredictable change</w:t>
      </w:r>
      <w:r w:rsidRPr="001F2698">
        <w:rPr>
          <w:rFonts w:cs="Times New Roman"/>
          <w:color w:val="000000"/>
          <w:u w:val="single"/>
        </w:rPr>
        <w:t xml:space="preserve">s </w:t>
      </w:r>
      <w:r w:rsidRPr="001F2698">
        <w:rPr>
          <w:rFonts w:cs="Times New Roman"/>
          <w:color w:val="000000"/>
          <w:highlight w:val="yellow"/>
          <w:u w:val="single"/>
        </w:rPr>
        <w:t>with wide ranging implications for</w:t>
      </w:r>
      <w:r w:rsidRPr="001F2698">
        <w:rPr>
          <w:rFonts w:cs="Times New Roman"/>
          <w:color w:val="000000"/>
          <w:u w:val="single"/>
        </w:rPr>
        <w:t xml:space="preserve"> both humans and the other species we share </w:t>
      </w:r>
      <w:r w:rsidRPr="001F2698">
        <w:rPr>
          <w:rFonts w:cs="Times New Roman"/>
          <w:color w:val="000000"/>
          <w:highlight w:val="yellow"/>
          <w:u w:val="single"/>
        </w:rPr>
        <w:t>the planet</w:t>
      </w:r>
      <w:r w:rsidRPr="001F2698">
        <w:rPr>
          <w:rFonts w:cs="Times New Roman"/>
          <w:color w:val="000000"/>
          <w:u w:val="single"/>
        </w:rPr>
        <w:t xml:space="preserve"> with</w:t>
      </w:r>
      <w:r w:rsidRPr="001F2698">
        <w:rPr>
          <w:rFonts w:cs="Times New Roman"/>
          <w:color w:val="000000"/>
          <w:sz w:val="16"/>
        </w:rPr>
        <w:t xml:space="preserve">. In order to fully understand the complex issues of global environmental change that challenge society today we need to look at how these changes are seen in the context of the Earth as a system; identifying the complex linkages and feedback processes that exist among its components. Hutton, often referred to as the father of Geology, considered the Earth to be a “super organism” and that “it’s proper study would be physiology” – the science of the function of living things. He drew parallels between the circulation of blood and the circulation of nutrient elements of the Earth in which sunlight distils water from the oceans so that it “may later fall as rain and refresh the land”. However the developing Earth sciences were divided into disciplines such as chemistry, geology, biology, etc. with the result that any study of the Earth by one of these disciplines has tended to focus on the particularities of that discipline. This has led to miscommunication and an inadequate understanding of a planet that is best considered as a whole system. Furthermore </w:t>
      </w:r>
      <w:r w:rsidRPr="001F2698">
        <w:rPr>
          <w:rFonts w:cs="Times New Roman"/>
          <w:color w:val="000000"/>
          <w:u w:val="single"/>
        </w:rPr>
        <w:t xml:space="preserve">the dominant position of the </w:t>
      </w:r>
      <w:r w:rsidRPr="001F2698">
        <w:rPr>
          <w:rFonts w:cs="Times New Roman"/>
          <w:color w:val="000000"/>
          <w:highlight w:val="yellow"/>
          <w:u w:val="single"/>
        </w:rPr>
        <w:t>earth sciences has tended to see life as a passenger on a planet</w:t>
      </w:r>
      <w:r w:rsidRPr="001F2698">
        <w:rPr>
          <w:rFonts w:cs="Times New Roman"/>
          <w:color w:val="000000"/>
          <w:u w:val="single"/>
        </w:rPr>
        <w:t xml:space="preserve"> </w:t>
      </w:r>
      <w:r w:rsidRPr="001F2698">
        <w:rPr>
          <w:rFonts w:cs="Times New Roman"/>
          <w:color w:val="000000"/>
          <w:highlight w:val="yellow"/>
          <w:u w:val="single"/>
        </w:rPr>
        <w:t>controlled by the inexorable forces of physics and chemistry, adapting as best as possible</w:t>
      </w:r>
      <w:r w:rsidRPr="001F2698">
        <w:rPr>
          <w:rFonts w:cs="Times New Roman"/>
          <w:color w:val="000000"/>
          <w:u w:val="single"/>
        </w:rPr>
        <w:t xml:space="preserve"> in the face of changing energy output from the Sun, collisions of the Earth by meteorites, orbital variations, continental drift, etc.</w:t>
      </w:r>
      <w:r w:rsidRPr="001F2698">
        <w:rPr>
          <w:rFonts w:cs="Times New Roman"/>
          <w:color w:val="000000"/>
          <w:sz w:val="16"/>
        </w:rPr>
        <w:t xml:space="preserve"> It was this that led James Lovelock, with the help of Lynn Margulis, to propose a view of the Earth that would incorporate all its elements. This theory, which he called Gaia, would see the “Earth as a system where the evolution of the organisms is tightly coupled to the evolution of their environment. Self-regulation of climate and chemical composition are emergent properties of the system.” The Gaia theory challenges the traditional earth sciences by suggesting that life has a profound influence on the evolution of the planet by serving as an active control system leading to the stabilisation of global temperature and chemical composition. This self-regulation is seen to be an emergent property of the tight coupling between life and the abiotic environment involving systems, many of which have taken thousands if not millions of years to evolve. The study of this is the science of the Gaia theory. The main focus of this essay will be to explore current and possible climate feedback mechanisms, and in the light of Gaian thinking suggest how these might influence climate change as it is forced by anthropological greenhouse gas emissions.</w:t>
      </w:r>
    </w:p>
    <w:p w14:paraId="5E8C48C1" w14:textId="77777777" w:rsidR="001F2698" w:rsidRPr="001F2698" w:rsidRDefault="001F2698" w:rsidP="001F2698">
      <w:pPr>
        <w:keepNext/>
        <w:keepLines/>
        <w:spacing w:before="200"/>
        <w:outlineLvl w:val="3"/>
        <w:rPr>
          <w:rFonts w:asciiTheme="majorHAnsi" w:eastAsiaTheme="majorEastAsia" w:hAnsiTheme="majorHAnsi" w:cs="Times New Roman"/>
          <w:b/>
          <w:bCs/>
          <w:iCs/>
          <w:color w:val="000000"/>
          <w:sz w:val="26"/>
          <w:shd w:val="clear" w:color="auto" w:fill="FFFFFF"/>
        </w:rPr>
      </w:pPr>
      <w:r w:rsidRPr="001F2698">
        <w:rPr>
          <w:rFonts w:asciiTheme="majorHAnsi" w:eastAsiaTheme="majorEastAsia" w:hAnsiTheme="majorHAnsi" w:cs="Times New Roman"/>
          <w:b/>
          <w:bCs/>
          <w:iCs/>
          <w:sz w:val="26"/>
        </w:rPr>
        <w:t>B. Extinction</w:t>
      </w:r>
    </w:p>
    <w:p w14:paraId="46D0027C" w14:textId="77777777" w:rsidR="001F2698" w:rsidRPr="001F2698" w:rsidRDefault="001F2698" w:rsidP="001F2698">
      <w:pPr>
        <w:rPr>
          <w:rFonts w:asciiTheme="majorHAnsi" w:eastAsiaTheme="majorEastAsia" w:hAnsiTheme="majorHAnsi" w:cs="Times New Roman"/>
          <w:b/>
          <w:bCs/>
          <w:iCs/>
          <w:sz w:val="26"/>
        </w:rPr>
      </w:pPr>
      <w:r w:rsidRPr="001F2698">
        <w:rPr>
          <w:rFonts w:cs="Times New Roman"/>
          <w:b/>
          <w:color w:val="000000"/>
          <w:shd w:val="clear" w:color="auto" w:fill="FFFFFF"/>
        </w:rPr>
        <w:t>Bagyanarayana 11</w:t>
      </w:r>
      <w:r w:rsidRPr="001F2698">
        <w:rPr>
          <w:rFonts w:cs="Times New Roman"/>
          <w:color w:val="000000"/>
          <w:sz w:val="16"/>
          <w:shd w:val="clear" w:color="auto" w:fill="FFFFFF"/>
        </w:rPr>
        <w:t xml:space="preserve">-President, Indan Science Congress, Prof. of Botany - Post Graduate College of Science @Osmania University PROCEEDINGS OF THE NINETY EIGHTH SESSION OF THE INDIAN SCIENCE CONGRESS CHENNAI, 2011 PART II SECTION OF ENVIRONMENTAL SCIENCES </w:t>
      </w:r>
      <w:r w:rsidRPr="001F2698">
        <w:rPr>
          <w:rFonts w:cs="Times New Roman"/>
          <w:sz w:val="16"/>
          <w:shd w:val="clear" w:color="auto" w:fill="FFFFFF"/>
        </w:rPr>
        <w:t>http://www.indiaenvironmentportal.org.in/files/environmental-science-ecatalog.pdf</w:t>
      </w:r>
      <w:r w:rsidRPr="001F2698">
        <w:rPr>
          <w:rFonts w:cs="Times New Roman"/>
          <w:sz w:val="16"/>
        </w:rPr>
        <w:br/>
      </w:r>
      <w:r w:rsidRPr="001F2698">
        <w:rPr>
          <w:rFonts w:cs="Times New Roman"/>
          <w:color w:val="000000"/>
          <w:sz w:val="16"/>
        </w:rPr>
        <w:t xml:space="preserve">Only the Earth has an atmosphere of the proper depth and chemical composition. About 30% of incoming energy from the sun is reflected back to space while the rest reaches the earth, warming the air, oceans, and land, and maintaining an average surface temperature of about 15ºC. </w:t>
      </w:r>
      <w:r w:rsidRPr="001F2698">
        <w:rPr>
          <w:rFonts w:cs="Times New Roman"/>
          <w:color w:val="000000"/>
          <w:u w:val="single"/>
        </w:rPr>
        <w:t>The chemical composition of the atmosphere</w:t>
      </w:r>
      <w:r w:rsidRPr="001F2698">
        <w:rPr>
          <w:rFonts w:cs="Times New Roman"/>
          <w:color w:val="000000"/>
          <w:sz w:val="16"/>
        </w:rPr>
        <w:t xml:space="preserve"> is also responsible for nurturing life on our planet</w:t>
      </w:r>
      <w:r w:rsidRPr="001F2698">
        <w:rPr>
          <w:rFonts w:cs="Times New Roman"/>
          <w:color w:val="000000"/>
          <w:u w:val="single"/>
        </w:rPr>
        <w:t xml:space="preserve">. </w:t>
      </w:r>
      <w:r w:rsidRPr="001F2698">
        <w:rPr>
          <w:rFonts w:cs="Times New Roman"/>
          <w:color w:val="000000"/>
          <w:highlight w:val="yellow"/>
          <w:u w:val="single"/>
        </w:rPr>
        <w:t>Most of it is nitrogen</w:t>
      </w:r>
      <w:r w:rsidRPr="001F2698">
        <w:rPr>
          <w:rFonts w:cs="Times New Roman"/>
          <w:color w:val="000000"/>
          <w:u w:val="single"/>
        </w:rPr>
        <w:t xml:space="preserve"> (78%); </w:t>
      </w:r>
      <w:r w:rsidRPr="001F2698">
        <w:rPr>
          <w:rFonts w:cs="Times New Roman"/>
          <w:color w:val="000000"/>
          <w:highlight w:val="yellow"/>
          <w:u w:val="single"/>
        </w:rPr>
        <w:t>about 21% is oxygen,</w:t>
      </w:r>
      <w:r w:rsidRPr="001F2698">
        <w:rPr>
          <w:rFonts w:cs="Times New Roman"/>
          <w:color w:val="000000"/>
          <w:u w:val="single"/>
        </w:rPr>
        <w:t xml:space="preserve"> which all animals need to survive;</w:t>
      </w:r>
      <w:r w:rsidRPr="001F2698">
        <w:rPr>
          <w:rFonts w:cs="Times New Roman"/>
          <w:color w:val="000000"/>
          <w:sz w:val="16"/>
        </w:rPr>
        <w:t xml:space="preserve"> </w:t>
      </w:r>
      <w:r w:rsidRPr="001F2698">
        <w:rPr>
          <w:rFonts w:cs="Times New Roman"/>
          <w:color w:val="000000"/>
          <w:sz w:val="16"/>
          <w:highlight w:val="yellow"/>
        </w:rPr>
        <w:t>a</w:t>
      </w:r>
      <w:r w:rsidRPr="001F2698">
        <w:rPr>
          <w:rFonts w:cs="Times New Roman"/>
          <w:color w:val="000000"/>
          <w:highlight w:val="yellow"/>
          <w:u w:val="single"/>
        </w:rPr>
        <w:t>nd only a small percentage</w:t>
      </w:r>
      <w:r w:rsidRPr="001F2698">
        <w:rPr>
          <w:rFonts w:cs="Times New Roman"/>
          <w:color w:val="000000"/>
          <w:u w:val="single"/>
        </w:rPr>
        <w:t xml:space="preserve"> (0.036%) </w:t>
      </w:r>
      <w:r w:rsidRPr="001F2698">
        <w:rPr>
          <w:rFonts w:cs="Times New Roman"/>
          <w:color w:val="000000"/>
          <w:highlight w:val="yellow"/>
          <w:u w:val="single"/>
        </w:rPr>
        <w:t>is made up of carbon dioxide which plants require for photosynthesis.</w:t>
      </w:r>
      <w:r w:rsidRPr="001F2698">
        <w:rPr>
          <w:rFonts w:cs="Times New Roman"/>
          <w:color w:val="000000"/>
          <w:u w:val="single"/>
        </w:rPr>
        <w:t xml:space="preserve"> </w:t>
      </w:r>
      <w:r w:rsidRPr="001F2698">
        <w:rPr>
          <w:rFonts w:cs="Times New Roman"/>
          <w:color w:val="000000"/>
          <w:sz w:val="16"/>
        </w:rPr>
        <w:t xml:space="preserve">The atmosphere carries out the critical function of maintaining life-sustaining conditions on Earth, in the following way: each day, energy from the sun (largely in the visible part of the spectrum, but also some in the ultraviolet and infra red portions) is absorbed by the land, seas, mountains, etc. </w:t>
      </w:r>
      <w:r w:rsidRPr="001F2698">
        <w:rPr>
          <w:rFonts w:cs="Times New Roman"/>
          <w:u w:val="single"/>
        </w:rPr>
        <w:t>If all this energy were to be absorbed completely, the earth would gradually become hotter and hotter.</w:t>
      </w:r>
      <w:r w:rsidRPr="001F2698">
        <w:rPr>
          <w:rFonts w:cs="Times New Roman"/>
          <w:color w:val="000000"/>
          <w:sz w:val="16"/>
        </w:rPr>
        <w:t xml:space="preserve"> But actually, the earth both absorbs and, simultaneously releases it in the form of infra red waves (which cannot be seen by our eyes but can be felt as heat. All this rising heat is not lost to space, but is partly absorbed by some gases present in very small (or trace) quantities in the atmosphere, called GHGs (greenhouse gases).</w:t>
      </w:r>
    </w:p>
    <w:p w14:paraId="34FC17E1" w14:textId="77777777" w:rsidR="001F2698" w:rsidRPr="001F2698" w:rsidRDefault="001F2698" w:rsidP="001F2698">
      <w:pPr>
        <w:rPr>
          <w:rFonts w:cs="Times New Roman"/>
        </w:rPr>
      </w:pPr>
    </w:p>
    <w:p w14:paraId="462CDB7E"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Impact – Coral Reefs</w:t>
      </w:r>
    </w:p>
    <w:p w14:paraId="41ED58ED" w14:textId="77777777" w:rsidR="001F2698" w:rsidRPr="001F2698" w:rsidRDefault="001F2698" w:rsidP="001F2698">
      <w:pPr>
        <w:keepNext/>
        <w:keepLines/>
        <w:spacing w:before="200"/>
        <w:outlineLvl w:val="3"/>
        <w:rPr>
          <w:rFonts w:asciiTheme="majorHAnsi" w:eastAsiaTheme="majorEastAsia" w:hAnsiTheme="majorHAnsi" w:cs="Times New Roman"/>
          <w:sz w:val="32"/>
          <w:u w:val="single"/>
        </w:rPr>
      </w:pPr>
      <w:r w:rsidRPr="001F2698">
        <w:rPr>
          <w:rFonts w:asciiTheme="majorHAnsi" w:eastAsiaTheme="majorEastAsia" w:hAnsiTheme="majorHAnsi" w:cs="Times New Roman"/>
          <w:b/>
          <w:bCs/>
          <w:iCs/>
          <w:sz w:val="26"/>
        </w:rPr>
        <w:t>Warming decimates coral reefs – that causes extinction</w:t>
      </w:r>
      <w:r w:rsidRPr="001F2698">
        <w:rPr>
          <w:rFonts w:asciiTheme="majorHAnsi" w:eastAsiaTheme="majorEastAsia" w:hAnsiTheme="majorHAnsi" w:cs="Times New Roman"/>
          <w:b/>
          <w:bCs/>
          <w:iCs/>
          <w:color w:val="000000"/>
          <w:sz w:val="26"/>
        </w:rPr>
        <w:t xml:space="preserve"> </w:t>
      </w:r>
    </w:p>
    <w:p w14:paraId="49794201" w14:textId="77777777" w:rsidR="001F2698" w:rsidRPr="001F2698" w:rsidRDefault="001F2698" w:rsidP="001F2698">
      <w:pPr>
        <w:rPr>
          <w:rFonts w:cs="Times New Roman"/>
        </w:rPr>
      </w:pPr>
      <w:r w:rsidRPr="001F2698">
        <w:rPr>
          <w:rFonts w:cs="Times New Roman"/>
          <w:b/>
        </w:rPr>
        <w:t>Shah 11 </w:t>
      </w:r>
      <w:r w:rsidRPr="001F2698">
        <w:rPr>
          <w:rFonts w:cs="Times New Roman"/>
        </w:rPr>
        <w:t xml:space="preserve">(Anup, January 16, Creator and Editor Global Issues, "Coral Reefs", http://www.globalissues.org/article/173/coral-reefs) </w:t>
      </w:r>
    </w:p>
    <w:p w14:paraId="4BE60C42" w14:textId="77777777" w:rsidR="001F2698" w:rsidRPr="001F2698" w:rsidRDefault="001F2698" w:rsidP="001F2698">
      <w:pPr>
        <w:rPr>
          <w:rFonts w:cs="Times New Roman"/>
          <w:sz w:val="16"/>
        </w:rPr>
      </w:pPr>
      <w:r w:rsidRPr="001F2698">
        <w:rPr>
          <w:rFonts w:cs="Times New Roman"/>
          <w:sz w:val="16"/>
        </w:rPr>
        <w:t xml:space="preserve">The above-mentioned Status of Coral Reefs Around the World, 2004 also notes (p. 21) that </w:t>
      </w:r>
      <w:r w:rsidRPr="001F2698">
        <w:rPr>
          <w:rFonts w:cs="Times New Roman"/>
          <w:u w:val="single"/>
        </w:rPr>
        <w:t>“</w:t>
      </w:r>
      <w:r w:rsidRPr="001F2698">
        <w:rPr>
          <w:rFonts w:cs="Times New Roman"/>
          <w:highlight w:val="yellow"/>
          <w:u w:val="single"/>
        </w:rPr>
        <w:t>The major emerging threat to coral reefs</w:t>
      </w:r>
      <w:r w:rsidRPr="001F2698">
        <w:rPr>
          <w:rFonts w:cs="Times New Roman"/>
          <w:u w:val="single"/>
        </w:rPr>
        <w:t xml:space="preserve"> in the last decade </w:t>
      </w:r>
      <w:r w:rsidRPr="001F2698">
        <w:rPr>
          <w:rFonts w:cs="Times New Roman"/>
          <w:highlight w:val="yellow"/>
          <w:u w:val="single"/>
        </w:rPr>
        <w:t>has been</w:t>
      </w:r>
      <w:r w:rsidRPr="001F2698">
        <w:rPr>
          <w:rFonts w:cs="Times New Roman"/>
          <w:u w:val="single"/>
        </w:rPr>
        <w:t xml:space="preserve"> coral bleaching and mortality </w:t>
      </w:r>
      <w:r w:rsidRPr="001F2698">
        <w:rPr>
          <w:rFonts w:cs="Times New Roman"/>
          <w:highlight w:val="yellow"/>
          <w:u w:val="single"/>
        </w:rPr>
        <w:t>associated with global climate change.</w:t>
      </w:r>
      <w:r w:rsidRPr="001F2698">
        <w:rPr>
          <w:rFonts w:cs="Times New Roman"/>
          <w:u w:val="single"/>
        </w:rPr>
        <w:t xml:space="preserve">” </w:t>
      </w:r>
      <w:r w:rsidRPr="001F2698">
        <w:rPr>
          <w:rFonts w:cs="Times New Roman"/>
          <w:sz w:val="16"/>
        </w:rPr>
        <w:t xml:space="preserve">As explained by Rob Painting on the popular Skeptical Science blog, bleaching can occur for a number of reasons such as Ocean acidification, Pollution, Excess nutrients from run-off, High UV radiation levels, Exposure at extremely low tides, Cooling or warming of the waters in which the coral reside. Bleaching is not new. Past bleaching has often been localized and mild, allowing coral time to recover. But as Painting also adds, </w:t>
      </w:r>
      <w:hyperlink r:id="rId27" w:tooltip="Rob Painting, 'Coral: life’s a bleach… and then you die', Skeptical Science, January 13, 2011" w:history="1">
        <w:r w:rsidRPr="001F2698">
          <w:rPr>
            <w:rFonts w:cs="Times New Roman"/>
            <w:sz w:val="16"/>
          </w:rPr>
          <w:t>mass coral bleaching on the huge scale being observed certainly appears to be, and represents a whole new level of coral reef decline</w:t>
        </w:r>
      </w:hyperlink>
      <w:r w:rsidRPr="001F2698">
        <w:rPr>
          <w:rFonts w:cs="Times New Roman"/>
          <w:sz w:val="16"/>
        </w:rPr>
        <w:t xml:space="preserve">.It is believed that almost all species of corals were </w:t>
      </w:r>
      <w:hyperlink r:id="rId28" w:history="1">
        <w:r w:rsidRPr="001F2698">
          <w:rPr>
            <w:rFonts w:cs="Times New Roman"/>
            <w:sz w:val="16"/>
          </w:rPr>
          <w:t>affected by high sea surface temperatures</w:t>
        </w:r>
      </w:hyperlink>
      <w:r w:rsidRPr="001F2698">
        <w:rPr>
          <w:rFonts w:cs="Times New Roman"/>
          <w:sz w:val="16"/>
        </w:rPr>
        <w:t xml:space="preserve"> during 1998 and the El Niño at the time, which resulted in global coral bleaching and mortality.</w:t>
      </w:r>
      <w:hyperlink r:id="rId29" w:tooltip="External Link: Jim Lobe, '2002 Another Bad Year for Coral Reefs', Inter Press Service, October 29 2002" w:history="1">
        <w:r w:rsidRPr="001F2698">
          <w:rPr>
            <w:rFonts w:cs="Times New Roman"/>
            <w:sz w:val="16"/>
          </w:rPr>
          <w:t>2002 was then the second worst year for coral bleaching</w:t>
        </w:r>
      </w:hyperlink>
      <w:r w:rsidRPr="001F2698">
        <w:rPr>
          <w:rFonts w:cs="Times New Roman"/>
          <w:sz w:val="16"/>
        </w:rPr>
        <w:t xml:space="preserve"> after 1998.In 2010 scientists observed huge coral death which struck Southeast Asian and Indian Ocean reefs over a period of a few months following a large bleaching event in the region. Dr Andrew Baird of the ARC Centre of Excellence for Coral Reef Studies and James Cook Universities was quoted as saying; it is certainly the worst coral die-off we have seen since 1998. It may prove to be the worst such event known to science. </w:t>
      </w:r>
      <w:r w:rsidRPr="001F2698">
        <w:rPr>
          <w:rFonts w:cs="Times New Roman"/>
          <w:highlight w:val="yellow"/>
          <w:u w:val="single"/>
        </w:rPr>
        <w:t xml:space="preserve">Scientists have long been </w:t>
      </w:r>
      <w:hyperlink r:id="rId30" w:tooltip="External Link: 'Climate change killing coral reefs', BBC, August 17, 1999" w:history="1">
        <w:r w:rsidRPr="001F2698">
          <w:rPr>
            <w:rFonts w:cs="Times New Roman"/>
            <w:highlight w:val="yellow"/>
            <w:u w:val="single"/>
          </w:rPr>
          <w:t>pessimistic about the future</w:t>
        </w:r>
      </w:hyperlink>
      <w:r w:rsidRPr="001F2698">
        <w:rPr>
          <w:rFonts w:cs="Times New Roman"/>
          <w:highlight w:val="yellow"/>
          <w:u w:val="single"/>
        </w:rPr>
        <w:t>, with some reefs expected to vanish by 2020</w:t>
      </w:r>
      <w:r w:rsidRPr="001F2698">
        <w:rPr>
          <w:rFonts w:cs="Times New Roman"/>
          <w:sz w:val="16"/>
        </w:rPr>
        <w:t>.</w:t>
      </w:r>
      <w:r w:rsidRPr="001F2698">
        <w:rPr>
          <w:rFonts w:cs="Times New Roman"/>
          <w:u w:val="single"/>
        </w:rPr>
        <w:t>Additional scientific research, reported by Greenpeace fears climate change will eliminate reefs from many areas</w:t>
      </w:r>
      <w:r w:rsidRPr="001F2698">
        <w:rPr>
          <w:rFonts w:cs="Times New Roman"/>
          <w:sz w:val="16"/>
        </w:rPr>
        <w:t xml:space="preserve">: Global trends in the extent and severity of mass bleaching. </w:t>
      </w:r>
      <w:r w:rsidRPr="001F2698">
        <w:rPr>
          <w:rFonts w:cs="Times New Roman"/>
          <w:u w:val="single"/>
        </w:rPr>
        <w:t>The extent and severity of mass coral bleaching events have increased worldwide</w:t>
      </w:r>
      <w:r w:rsidRPr="001F2698">
        <w:rPr>
          <w:rFonts w:cs="Times New Roman"/>
          <w:sz w:val="16"/>
        </w:rPr>
        <w:t xml:space="preserve"> over the last decade. Prior to 1998 mass coral bleaching had been recorded in most of the main coral reef regions, but many reef systems had not experienced the effects of severe bleaching. Since 1998 coral bleaching has become a common phenomenon around the world. </w:t>
      </w:r>
      <w:r w:rsidRPr="001F2698">
        <w:rPr>
          <w:rFonts w:cs="Times New Roman"/>
          <w:highlight w:val="yellow"/>
          <w:u w:val="single"/>
        </w:rPr>
        <w:t>Every region has now experienced severe bleaching,</w:t>
      </w:r>
      <w:r w:rsidRPr="001F2698">
        <w:rPr>
          <w:rFonts w:cs="Times New Roman"/>
          <w:u w:val="single"/>
        </w:rPr>
        <w:t xml:space="preserve"> with many areas suffering significant bleaching-induced mortality</w:t>
      </w:r>
      <w:r w:rsidRPr="001F2698">
        <w:rPr>
          <w:rFonts w:cs="Times New Roman"/>
          <w:sz w:val="16"/>
        </w:rPr>
        <w:t xml:space="preserve">. Source: Paul Marshall and Heidi Schuttenberg, </w:t>
      </w:r>
      <w:hyperlink r:id="rId31" w:history="1">
        <w:r w:rsidRPr="001F2698">
          <w:rPr>
            <w:rFonts w:cs="Times New Roman"/>
            <w:sz w:val="16"/>
          </w:rPr>
          <w:t>A Reef Manager’s Guide to Coral Bleaching</w:t>
        </w:r>
      </w:hyperlink>
      <w:r w:rsidRPr="001F2698">
        <w:rPr>
          <w:rFonts w:cs="Times New Roman"/>
          <w:sz w:val="16"/>
        </w:rPr>
        <w:t xml:space="preserve">, Great Barrier Reef Marine Park Authority, November 30, 2006. In 2010 scientists observed huge coral death which struck Southeast Asian and Indian Ocean reefs over a period of a few months following a large bleaching event in the region. Dr Andrew Baird of the ARC Centre of Excellence for Coral Reef Studies and James Cook Universities was quoted as </w:t>
      </w:r>
      <w:proofErr w:type="gramStart"/>
      <w:r w:rsidRPr="001F2698">
        <w:rPr>
          <w:rFonts w:cs="Times New Roman"/>
          <w:sz w:val="16"/>
        </w:rPr>
        <w:t>saying,</w:t>
      </w:r>
      <w:proofErr w:type="gramEnd"/>
      <w:r w:rsidRPr="001F2698">
        <w:rPr>
          <w:rFonts w:cs="Times New Roman"/>
          <w:sz w:val="16"/>
        </w:rPr>
        <w:t xml:space="preserve"> </w:t>
      </w:r>
      <w:hyperlink r:id="rId32" w:tooltip="External Link: 'Worst coral death strikes at SE Asia', ARC Centre of Excellence for Coral Reef Studies and James Cook Universities, October 18, 2010" w:history="1">
        <w:r w:rsidRPr="001F2698">
          <w:rPr>
            <w:rFonts w:cs="Times New Roman"/>
            <w:sz w:val="16"/>
          </w:rPr>
          <w:t>It is certainly the worst coral die-off we have seen since 1998. It may prove to be the worst such event known to science</w:t>
        </w:r>
      </w:hyperlink>
      <w:r w:rsidRPr="001F2698">
        <w:rPr>
          <w:rFonts w:cs="Times New Roman"/>
          <w:sz w:val="16"/>
        </w:rPr>
        <w:t xml:space="preserve">.Additional scientific research, reported by Greenpeace fears climate change will eliminate reefs from many areas: </w:t>
      </w:r>
      <w:r w:rsidRPr="001F2698">
        <w:rPr>
          <w:rFonts w:cs="Times New Roman"/>
          <w:u w:val="single"/>
        </w:rPr>
        <w:t>If climate change is not stopped, coral bleaching is set to steadily increase in frequency and intensity all over the world until it occurs annually by 2030—2070. This would devastate coral reefs globally to such an extent that they could be eliminated from most areas of the world by 2100</w:t>
      </w:r>
      <w:r w:rsidRPr="001F2698">
        <w:rPr>
          <w:rFonts w:cs="Times New Roman"/>
          <w:sz w:val="16"/>
        </w:rPr>
        <w:t xml:space="preserve">. Current estimates suggest that reefs could take hundreds of years to recover. </w:t>
      </w:r>
      <w:r w:rsidRPr="001F2698">
        <w:rPr>
          <w:rFonts w:cs="Times New Roman"/>
          <w:highlight w:val="yellow"/>
          <w:u w:val="single"/>
        </w:rPr>
        <w:t>The loss of these fragile ecosystems would cost billions of dollars in lost revenue</w:t>
      </w:r>
      <w:r w:rsidRPr="001F2698">
        <w:rPr>
          <w:rFonts w:cs="Times New Roman"/>
          <w:u w:val="single"/>
        </w:rPr>
        <w:t xml:space="preserve"> from tourism and fishing industries, </w:t>
      </w:r>
      <w:r w:rsidRPr="001F2698">
        <w:rPr>
          <w:rFonts w:cs="Times New Roman"/>
          <w:highlight w:val="yellow"/>
          <w:u w:val="single"/>
        </w:rPr>
        <w:t>as well as damage to coastal regions</w:t>
      </w:r>
      <w:r w:rsidRPr="001F2698">
        <w:rPr>
          <w:rFonts w:cs="Times New Roman"/>
          <w:u w:val="single"/>
        </w:rPr>
        <w:t xml:space="preserve"> that are currently protected by the coral reefs that line most tropical coastlines</w:t>
      </w:r>
      <w:r w:rsidRPr="001F2698">
        <w:rPr>
          <w:rFonts w:cs="Times New Roman"/>
          <w:sz w:val="16"/>
        </w:rPr>
        <w:t xml:space="preserve">.— </w:t>
      </w:r>
      <w:hyperlink r:id="rId33" w:history="1">
        <w:r w:rsidRPr="001F2698">
          <w:rPr>
            <w:rFonts w:cs="Times New Roman"/>
            <w:sz w:val="16"/>
          </w:rPr>
          <w:t>Climate Change and the World’s Coral Reefs</w:t>
        </w:r>
      </w:hyperlink>
      <w:r w:rsidRPr="001F2698">
        <w:rPr>
          <w:rFonts w:cs="Times New Roman"/>
          <w:sz w:val="16"/>
        </w:rPr>
        <w:t xml:space="preserve">, Greenpeace, 1999 Despite knowing the causes for many years, Australia’s The Great Barrier Reef Marine Park Authority has worried that </w:t>
      </w:r>
      <w:hyperlink r:id="rId34" w:tooltip="External Link: Paul Marshall and Heidi Schuttenberg, 'A Reef Manager’s Guide to Coral Bleaching', Great Barrier Reef Marine Park Authority, November 30, 2006, p.5" w:history="1">
        <w:r w:rsidRPr="001F2698">
          <w:rPr>
            <w:rFonts w:cs="Times New Roman"/>
            <w:sz w:val="16"/>
          </w:rPr>
          <w:t>identifying practicable and effective management responses has proven challenging</w:t>
        </w:r>
      </w:hyperlink>
      <w:r w:rsidRPr="001F2698">
        <w:rPr>
          <w:rFonts w:cs="Times New Roman"/>
          <w:sz w:val="16"/>
        </w:rPr>
        <w:t xml:space="preserve"> because traditional management approaches do not work. Coral reef managers are unable to directly mitigate or influence the main cause of mass bleaching: above average water temperatures. This makes mass bleaching a uniquely challenging environmental management problem.Despite knowing about these issues for many years, conditions have worsened. At the beginning of September, 2009, the Australian agency looking after the Great Barrier Reef released an outlook report warning the Great Barrier Reef is in trouble: Climate change, continued declining water quality from catchment runoff, loss of coastal habitats from coastal development and remaining impacts from fishing and illegal fishing and poaching [are] the priority issues reducing the resilience of the Great Barrier Reef.…[Despite being] one of the most healthy coral reef ecosystems … its condition has declined significantly since European settlement…. While … there are no records of extinctions, some ecologically important species … have declined significantly.… Disease in corals and pest outbreaks … appear to be becoming more frequent and more serious. Given the strong management of the Great Barrier Reef, it is likely that the ecosystem will survive better … than most reef ecosystems around the world. However … the overall outlook for the Great Barrier Reef is poor and catastrophic damage to the ecosystem may not be averted. Ultimately, if changes in the world’s climate become too severe, no management actions will be able to climate-proof the Great Barrier Reef ecosystem. — </w:t>
      </w:r>
      <w:hyperlink r:id="rId35" w:history="1">
        <w:r w:rsidRPr="001F2698">
          <w:rPr>
            <w:rFonts w:cs="Times New Roman"/>
            <w:sz w:val="16"/>
          </w:rPr>
          <w:t>Great Barrier Reef Outlook Report 2009</w:t>
        </w:r>
      </w:hyperlink>
      <w:r w:rsidRPr="001F2698">
        <w:rPr>
          <w:rFonts w:cs="Times New Roman"/>
          <w:sz w:val="16"/>
        </w:rPr>
        <w:t xml:space="preserve">, Great Barrier Reef Marine Park Authority, Australia, September 2009, (pp. i, ii) But it is not just the Great Barrier Reef at risk. They are all at risk as Charlie Veron, an Australian marine biologist who is widely regarded as the world’s foremost expert on coral reefs, says: The future is horrific. There is no hope of reefs surviving to even mid-century in any form that we now recognize. </w:t>
      </w:r>
      <w:r w:rsidRPr="001F2698">
        <w:rPr>
          <w:rFonts w:cs="Times New Roman"/>
          <w:u w:val="single"/>
        </w:rPr>
        <w:t>If</w:t>
      </w:r>
      <w:r w:rsidRPr="001F2698">
        <w:rPr>
          <w:rFonts w:cs="Times New Roman"/>
          <w:sz w:val="16"/>
        </w:rPr>
        <w:t xml:space="preserve">, and when, </w:t>
      </w:r>
      <w:r w:rsidRPr="001F2698">
        <w:rPr>
          <w:rFonts w:cs="Times New Roman"/>
          <w:u w:val="single"/>
        </w:rPr>
        <w:t>they go, they will take with them about one-third of the world’s marine biodiversity</w:t>
      </w:r>
      <w:r w:rsidRPr="001F2698">
        <w:rPr>
          <w:rFonts w:cs="Times New Roman"/>
          <w:sz w:val="16"/>
        </w:rPr>
        <w:t xml:space="preserve">. Then </w:t>
      </w:r>
      <w:r w:rsidRPr="001F2698">
        <w:rPr>
          <w:rFonts w:cs="Times New Roman"/>
          <w:b/>
          <w:highlight w:val="yellow"/>
          <w:u w:val="single"/>
        </w:rPr>
        <w:t>there is a domino effect, as reefs fail so will other ecosystems.</w:t>
      </w:r>
      <w:r w:rsidRPr="001F2698">
        <w:rPr>
          <w:rFonts w:cs="Times New Roman"/>
          <w:b/>
          <w:u w:val="single"/>
        </w:rPr>
        <w:t xml:space="preserve"> </w:t>
      </w:r>
      <w:r w:rsidRPr="001F2698">
        <w:rPr>
          <w:rFonts w:cs="Times New Roman"/>
          <w:b/>
          <w:highlight w:val="yellow"/>
          <w:u w:val="single"/>
        </w:rPr>
        <w:t>This is the path of a mass extinction event, when most life, especially tropical marine life, goes extinct</w:t>
      </w:r>
      <w:proofErr w:type="gramStart"/>
      <w:r w:rsidRPr="001F2698">
        <w:rPr>
          <w:rFonts w:cs="Times New Roman"/>
          <w:b/>
          <w:highlight w:val="yellow"/>
          <w:u w:val="single"/>
        </w:rPr>
        <w:t>.</w:t>
      </w:r>
      <w:r w:rsidRPr="001F2698">
        <w:rPr>
          <w:rFonts w:cs="Times New Roman"/>
          <w:sz w:val="16"/>
        </w:rPr>
        <w:t>-</w:t>
      </w:r>
      <w:proofErr w:type="gramEnd"/>
      <w:r w:rsidRPr="001F2698">
        <w:rPr>
          <w:rFonts w:cs="Times New Roman"/>
          <w:sz w:val="16"/>
        </w:rPr>
        <w:t xml:space="preserve"> Charlie Veron</w:t>
      </w:r>
    </w:p>
    <w:p w14:paraId="53712F65"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Impact Coral Reefs – Climate Change Destroys Reefs I/L Ext.</w:t>
      </w:r>
    </w:p>
    <w:p w14:paraId="3834135A"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Climate change destroys coral reefs – multiple reasons</w:t>
      </w:r>
    </w:p>
    <w:p w14:paraId="40D73F7C" w14:textId="77777777" w:rsidR="001F2698" w:rsidRPr="001F2698" w:rsidRDefault="001F2698" w:rsidP="001F2698">
      <w:pPr>
        <w:rPr>
          <w:rFonts w:cs="Times New Roman"/>
          <w:sz w:val="16"/>
        </w:rPr>
      </w:pPr>
      <w:r w:rsidRPr="001F2698">
        <w:rPr>
          <w:rFonts w:cs="Times New Roman"/>
          <w:b/>
        </w:rPr>
        <w:t xml:space="preserve">GBRMPA 11 </w:t>
      </w:r>
      <w:r w:rsidRPr="001F2698">
        <w:rPr>
          <w:rFonts w:cs="Times New Roman"/>
          <w:sz w:val="16"/>
        </w:rPr>
        <w:t>(Great Barrier Reef Marine Park Authority, “Climate change impacts on coral reefs,” Australian Government, 8/8/11, http://www.gbrmpa.gov.au/outlook-for-the-reef/climate-change/what-does-this-mean-for-habitats/coral-reefs, //JPL)</w:t>
      </w:r>
    </w:p>
    <w:p w14:paraId="1CAB3F15" w14:textId="77777777" w:rsidR="001F2698" w:rsidRPr="001F2698" w:rsidRDefault="001F2698" w:rsidP="001F2698">
      <w:pPr>
        <w:rPr>
          <w:rFonts w:cs="Times New Roman"/>
          <w:b/>
          <w:u w:val="single"/>
        </w:rPr>
      </w:pPr>
      <w:r w:rsidRPr="001F2698">
        <w:rPr>
          <w:rFonts w:cs="Times New Roman"/>
          <w:u w:val="single"/>
        </w:rPr>
        <w:t>Coral reefs are highly vulnerable to climate change and the impacts will be far reaching. Coral reefs are complex structures</w:t>
      </w:r>
      <w:r w:rsidRPr="001F2698">
        <w:rPr>
          <w:rFonts w:cs="Times New Roman"/>
          <w:sz w:val="16"/>
        </w:rPr>
        <w:t xml:space="preserve"> built mainly from the calcium carbonate (limestone) skeletons laid down by hard corals. These </w:t>
      </w:r>
      <w:r w:rsidRPr="001F2698">
        <w:rPr>
          <w:rFonts w:cs="Times New Roman"/>
          <w:u w:val="single"/>
        </w:rPr>
        <w:t>reef-building corals are highly vulnerable to rising sea temperatures and ocean acidification</w:t>
      </w:r>
      <w:r w:rsidRPr="001F2698">
        <w:rPr>
          <w:rFonts w:cs="Times New Roman"/>
          <w:sz w:val="16"/>
        </w:rPr>
        <w:t xml:space="preserve">. </w:t>
      </w:r>
      <w:r w:rsidRPr="001F2698">
        <w:rPr>
          <w:rFonts w:cs="Times New Roman"/>
          <w:u w:val="single"/>
        </w:rPr>
        <w:t>Slowed growth and loss of hard corals will reduce essential habitat for many other reef creatures. Reef structures</w:t>
      </w:r>
      <w:r w:rsidRPr="001F2698">
        <w:rPr>
          <w:rFonts w:cs="Times New Roman"/>
          <w:sz w:val="16"/>
        </w:rPr>
        <w:t xml:space="preserve"> themselves </w:t>
      </w:r>
      <w:r w:rsidRPr="001F2698">
        <w:rPr>
          <w:rFonts w:cs="Times New Roman"/>
          <w:u w:val="single"/>
        </w:rPr>
        <w:t>will</w:t>
      </w:r>
      <w:r w:rsidRPr="001F2698">
        <w:rPr>
          <w:rFonts w:cs="Times New Roman"/>
          <w:sz w:val="16"/>
        </w:rPr>
        <w:t xml:space="preserve"> also </w:t>
      </w:r>
      <w:r w:rsidRPr="001F2698">
        <w:rPr>
          <w:rFonts w:cs="Times New Roman"/>
          <w:iCs/>
          <w:u w:val="single"/>
        </w:rPr>
        <w:t>begin to crumble</w:t>
      </w:r>
      <w:r w:rsidRPr="001F2698">
        <w:rPr>
          <w:rFonts w:cs="Times New Roman"/>
          <w:sz w:val="16"/>
        </w:rPr>
        <w:t xml:space="preserve"> if reef growth does not keep pace with erosion by animals and storms.  </w:t>
      </w:r>
      <w:r w:rsidRPr="001F2698">
        <w:rPr>
          <w:rFonts w:cs="Times New Roman"/>
          <w:u w:val="single"/>
        </w:rPr>
        <w:t>Coral reefs</w:t>
      </w:r>
      <w:r w:rsidRPr="001F2698">
        <w:rPr>
          <w:rFonts w:cs="Times New Roman"/>
          <w:sz w:val="16"/>
        </w:rPr>
        <w:t xml:space="preserve"> comprise only six per cent of the area of the Great Barrier Reef, yet they </w:t>
      </w:r>
      <w:r w:rsidRPr="001F2698">
        <w:rPr>
          <w:rFonts w:cs="Times New Roman"/>
          <w:u w:val="single"/>
        </w:rPr>
        <w:t>provide critical habitat and food for many species in the ecosystem</w:t>
      </w:r>
      <w:r w:rsidRPr="001F2698">
        <w:rPr>
          <w:rFonts w:cs="Times New Roman"/>
          <w:sz w:val="16"/>
        </w:rPr>
        <w:t xml:space="preserve">. Healthy coral reefs are also the essential foundation for reef-based tourism and fishing. </w:t>
      </w:r>
      <w:r w:rsidRPr="001F2698">
        <w:rPr>
          <w:rFonts w:cs="Times New Roman"/>
          <w:u w:val="single"/>
        </w:rPr>
        <w:t>They are vitally connected to other</w:t>
      </w:r>
      <w:r w:rsidRPr="001F2698">
        <w:rPr>
          <w:rFonts w:cs="Times New Roman"/>
          <w:sz w:val="16"/>
        </w:rPr>
        <w:t xml:space="preserve"> Great Barrier Reef </w:t>
      </w:r>
      <w:r w:rsidRPr="001F2698">
        <w:rPr>
          <w:rFonts w:cs="Times New Roman"/>
          <w:u w:val="single"/>
        </w:rPr>
        <w:t>habitats</w:t>
      </w:r>
      <w:r w:rsidRPr="001F2698">
        <w:rPr>
          <w:rFonts w:cs="Times New Roman"/>
          <w:sz w:val="16"/>
        </w:rPr>
        <w:t xml:space="preserve"> including mangroves and salt marshes, seagrass meadows, estuaries, </w:t>
      </w:r>
      <w:r w:rsidRPr="001F2698">
        <w:rPr>
          <w:rFonts w:cs="Times New Roman"/>
          <w:u w:val="single"/>
        </w:rPr>
        <w:t>and open water environments</w:t>
      </w:r>
      <w:r w:rsidRPr="001F2698">
        <w:rPr>
          <w:rFonts w:cs="Times New Roman"/>
          <w:sz w:val="16"/>
        </w:rPr>
        <w:t xml:space="preserve">. Reefs also act as barriers, protecting inshore habitats and human communities from large waves and storm surges.  Rising sea temperature </w:t>
      </w:r>
      <w:r w:rsidRPr="001F2698">
        <w:rPr>
          <w:rFonts w:cs="Times New Roman"/>
          <w:u w:val="single"/>
        </w:rPr>
        <w:t>Hard corals are highly susceptible to coral bleaching caused by higher-than-normal sea temperatures. Coral bleaching is expected to occur more often and with greater severity in the future, making it difficult for corals to recover between bleaching events</w:t>
      </w:r>
      <w:r w:rsidRPr="001F2698">
        <w:rPr>
          <w:rFonts w:cs="Times New Roman"/>
          <w:sz w:val="16"/>
        </w:rPr>
        <w:t xml:space="preserve">. As a result, the </w:t>
      </w:r>
      <w:r w:rsidRPr="001F2698">
        <w:rPr>
          <w:rFonts w:cs="Times New Roman"/>
          <w:u w:val="single"/>
        </w:rPr>
        <w:t>abundance of living corals on reefs is likely to decline</w:t>
      </w:r>
      <w:r w:rsidRPr="001F2698">
        <w:rPr>
          <w:rFonts w:cs="Times New Roman"/>
          <w:sz w:val="16"/>
        </w:rPr>
        <w:t xml:space="preserve"> in coming decades.   Some coral types, such as staghorn corals, are especially sensitive to bleaching, and these will be the most seriously affected. Coral communities will increasingly be dominated by types that are more tolerant to temperature stress.   Large, fleshy </w:t>
      </w:r>
      <w:r w:rsidRPr="001F2698">
        <w:rPr>
          <w:rFonts w:cs="Times New Roman"/>
          <w:u w:val="single"/>
        </w:rPr>
        <w:t>seaweeds</w:t>
      </w:r>
      <w:r w:rsidRPr="001F2698">
        <w:rPr>
          <w:rFonts w:cs="Times New Roman"/>
          <w:sz w:val="16"/>
        </w:rPr>
        <w:t xml:space="preserve"> (macroalgae), </w:t>
      </w:r>
      <w:r w:rsidRPr="001F2698">
        <w:rPr>
          <w:rFonts w:cs="Times New Roman"/>
          <w:u w:val="single"/>
        </w:rPr>
        <w:t>which compete with corals for space on the reef, will</w:t>
      </w:r>
      <w:r w:rsidRPr="001F2698">
        <w:rPr>
          <w:rFonts w:cs="Times New Roman"/>
          <w:sz w:val="16"/>
        </w:rPr>
        <w:t xml:space="preserve"> also </w:t>
      </w:r>
      <w:r w:rsidRPr="001F2698">
        <w:rPr>
          <w:rFonts w:cs="Times New Roman"/>
          <w:u w:val="single"/>
        </w:rPr>
        <w:t>benefit from rising temperatures</w:t>
      </w:r>
      <w:r w:rsidRPr="001F2698">
        <w:rPr>
          <w:rFonts w:cs="Times New Roman"/>
          <w:sz w:val="16"/>
        </w:rPr>
        <w:t xml:space="preserve"> and coral bleaching. Scientists have shown that degrading reefs can be rapidly overgrown by these macroalgae, which in turn impede coral recovery. Reefs dominated by macroalgae and bleaching-resistant corals have less three-dimensional structure than healthy coral reefs. Such reefs provide fewer shelters and refuges for the many animals that rely on the reef for their habitat.  Ocean acidification Coral reefs are also highly vulnerable to ocean acidification. Hard corals and many other organisms that contribute to reef building, such as coralline algae, make their skeletons from calcium carbonate (limestone).   </w:t>
      </w:r>
      <w:r w:rsidRPr="001F2698">
        <w:rPr>
          <w:rFonts w:cs="Times New Roman"/>
          <w:u w:val="single"/>
        </w:rPr>
        <w:t>The rate of skeleton formation</w:t>
      </w:r>
      <w:r w:rsidRPr="001F2698">
        <w:rPr>
          <w:rFonts w:cs="Times New Roman"/>
          <w:sz w:val="16"/>
        </w:rPr>
        <w:t xml:space="preserve">, known as calcification, </w:t>
      </w:r>
      <w:r w:rsidRPr="001F2698">
        <w:rPr>
          <w:rFonts w:cs="Times New Roman"/>
          <w:u w:val="single"/>
        </w:rPr>
        <w:t>will slow if waters become more acidic and the skeletons of these animals and plants will be weaker</w:t>
      </w:r>
      <w:r w:rsidRPr="001F2698">
        <w:rPr>
          <w:rFonts w:cs="Times New Roman"/>
          <w:sz w:val="16"/>
        </w:rPr>
        <w:t xml:space="preserve">. </w:t>
      </w:r>
      <w:r w:rsidRPr="001F2698">
        <w:rPr>
          <w:rFonts w:cs="Times New Roman"/>
          <w:u w:val="single"/>
        </w:rPr>
        <w:t>Reefs are continually worn down by storms</w:t>
      </w:r>
      <w:r w:rsidRPr="001F2698">
        <w:rPr>
          <w:rFonts w:cs="Times New Roman"/>
          <w:sz w:val="16"/>
        </w:rPr>
        <w:t xml:space="preserve">, and creatures that eat, burrow or dissolve their way through limestone.   For a healthy reef to be maintained, the growth of corals and encrusting algae has to at least keep pace with this erosion. </w:t>
      </w:r>
      <w:r w:rsidRPr="001F2698">
        <w:rPr>
          <w:rFonts w:cs="Times New Roman"/>
          <w:u w:val="single"/>
        </w:rPr>
        <w:t>Continuing ocean acidification will</w:t>
      </w:r>
      <w:r w:rsidRPr="001F2698">
        <w:rPr>
          <w:rFonts w:cs="Times New Roman"/>
          <w:sz w:val="16"/>
        </w:rPr>
        <w:t xml:space="preserve"> ultimately </w:t>
      </w:r>
      <w:r w:rsidRPr="001F2698">
        <w:rPr>
          <w:rFonts w:cs="Times New Roman"/>
          <w:u w:val="single"/>
        </w:rPr>
        <w:t>contribute to coral loss, and a weakening and collapse of</w:t>
      </w:r>
      <w:r w:rsidRPr="001F2698">
        <w:rPr>
          <w:rFonts w:cs="Times New Roman"/>
          <w:sz w:val="16"/>
        </w:rPr>
        <w:t xml:space="preserve"> limestone </w:t>
      </w:r>
      <w:r w:rsidRPr="001F2698">
        <w:rPr>
          <w:rFonts w:cs="Times New Roman"/>
          <w:u w:val="single"/>
        </w:rPr>
        <w:t>reef structures</w:t>
      </w:r>
      <w:r w:rsidRPr="001F2698">
        <w:rPr>
          <w:rFonts w:cs="Times New Roman"/>
          <w:sz w:val="16"/>
        </w:rPr>
        <w:t xml:space="preserve">. Extreme weather events The Great Barrier Reef has adapted to cope with the impacts of cyclones and severe storms. However, </w:t>
      </w:r>
      <w:r w:rsidRPr="001F2698">
        <w:rPr>
          <w:rFonts w:cs="Times New Roman"/>
          <w:u w:val="single"/>
        </w:rPr>
        <w:t>many scientists predict that intense cyclones</w:t>
      </w:r>
      <w:r w:rsidRPr="001F2698">
        <w:rPr>
          <w:rFonts w:cs="Times New Roman"/>
          <w:sz w:val="16"/>
        </w:rPr>
        <w:t xml:space="preserve"> (such as cyclone Hamish and cyclone Yasi) </w:t>
      </w:r>
      <w:r w:rsidRPr="001F2698">
        <w:rPr>
          <w:rFonts w:cs="Times New Roman"/>
          <w:u w:val="single"/>
        </w:rPr>
        <w:t>will occur more often due to climate change. Reef recovery from such severe storms is slow</w:t>
      </w:r>
      <w:r w:rsidRPr="001F2698">
        <w:rPr>
          <w:rFonts w:cs="Times New Roman"/>
          <w:sz w:val="16"/>
        </w:rPr>
        <w:t xml:space="preserve">, because fewer corals survive to recolonise affected areas. </w:t>
      </w:r>
      <w:r w:rsidRPr="001F2698">
        <w:rPr>
          <w:rFonts w:cs="Times New Roman"/>
          <w:u w:val="single"/>
        </w:rPr>
        <w:t>An increase in severe cyclones could therefore contribute to the degradation of reefs structures already weakened by coral bleaching and ocean acidification</w:t>
      </w:r>
      <w:r w:rsidRPr="001F2698">
        <w:rPr>
          <w:rFonts w:cs="Times New Roman"/>
          <w:sz w:val="16"/>
        </w:rPr>
        <w:t>.</w:t>
      </w:r>
    </w:p>
    <w:p w14:paraId="709FC398" w14:textId="77777777" w:rsidR="001F2698" w:rsidRPr="001F2698" w:rsidRDefault="001F2698" w:rsidP="001F2698">
      <w:pPr>
        <w:keepNext/>
        <w:keepLines/>
        <w:spacing w:before="200"/>
        <w:outlineLvl w:val="3"/>
        <w:rPr>
          <w:rFonts w:asciiTheme="majorHAnsi" w:eastAsiaTheme="majorEastAsia" w:hAnsiTheme="majorHAnsi" w:cs="Times New Roman"/>
          <w:bCs/>
          <w:iCs/>
          <w:u w:val="single"/>
        </w:rPr>
      </w:pPr>
      <w:r w:rsidRPr="001F2698">
        <w:rPr>
          <w:rFonts w:asciiTheme="majorHAnsi" w:eastAsiaTheme="majorEastAsia" w:hAnsiTheme="majorHAnsi" w:cs="Times New Roman"/>
          <w:b/>
          <w:bCs/>
          <w:iCs/>
        </w:rPr>
        <w:t>Coral reef systems key to humyn survival</w:t>
      </w:r>
    </w:p>
    <w:p w14:paraId="3C1F9C8C" w14:textId="77777777" w:rsidR="001F2698" w:rsidRPr="001F2698" w:rsidRDefault="001F2698" w:rsidP="001F2698">
      <w:pPr>
        <w:rPr>
          <w:rFonts w:asciiTheme="majorHAnsi" w:eastAsiaTheme="majorEastAsia" w:hAnsiTheme="majorHAnsi" w:cs="Times New Roman"/>
          <w:bCs/>
          <w:iCs/>
          <w:u w:val="single"/>
        </w:rPr>
      </w:pPr>
      <w:r w:rsidRPr="001F2698">
        <w:rPr>
          <w:rFonts w:cs="Times New Roman"/>
          <w:b/>
        </w:rPr>
        <w:t>Green Reefs 12</w:t>
      </w:r>
      <w:r w:rsidRPr="001F2698">
        <w:rPr>
          <w:rFonts w:cs="Times New Roman"/>
        </w:rPr>
        <w:t xml:space="preserve"> </w:t>
      </w:r>
      <w:r w:rsidRPr="001F2698">
        <w:rPr>
          <w:rFonts w:cs="Times New Roman"/>
          <w:sz w:val="20"/>
        </w:rPr>
        <w:t>– Green Reefs environmental magazine (“About Us; Who Are We?” 4/22/12, http://green-reefs.com/GreenReefAboutUs.html, //JPL)</w:t>
      </w:r>
    </w:p>
    <w:p w14:paraId="23C58A4B" w14:textId="77777777" w:rsidR="001F2698" w:rsidRPr="001F2698" w:rsidRDefault="001F2698" w:rsidP="001F2698">
      <w:pPr>
        <w:rPr>
          <w:rFonts w:cs="Times New Roman"/>
          <w:b/>
          <w:u w:val="single"/>
        </w:rPr>
      </w:pPr>
      <w:r w:rsidRPr="001F2698">
        <w:rPr>
          <w:rFonts w:cs="Times New Roman"/>
          <w:i/>
          <w:sz w:val="20"/>
        </w:rPr>
        <w:t>**We disagree with the author’s use of gendered language</w:t>
      </w:r>
    </w:p>
    <w:p w14:paraId="6C571425" w14:textId="77777777" w:rsidR="001F2698" w:rsidRPr="001F2698" w:rsidRDefault="001F2698" w:rsidP="001F2698">
      <w:pPr>
        <w:rPr>
          <w:rFonts w:cs="Times New Roman"/>
          <w:b/>
          <w:u w:val="single"/>
        </w:rPr>
      </w:pPr>
      <w:r w:rsidRPr="001F2698">
        <w:rPr>
          <w:rFonts w:cs="Times New Roman"/>
          <w:sz w:val="16"/>
        </w:rPr>
        <w:t xml:space="preserve">Here at Green Reefs we are dedicated to the preservation of these precious marine ecosystems known as coral reefs. </w:t>
      </w:r>
      <w:r w:rsidRPr="001F2698">
        <w:rPr>
          <w:rFonts w:cs="Times New Roman"/>
          <w:u w:val="single"/>
        </w:rPr>
        <w:t>We will examine the role these fragile biotopes have in our everyday life</w:t>
      </w:r>
      <w:r w:rsidRPr="001F2698">
        <w:rPr>
          <w:rFonts w:cs="Times New Roman"/>
          <w:sz w:val="16"/>
        </w:rPr>
        <w:t xml:space="preserve">, from the food we eat to the medicines which may one day cure cancer. </w:t>
      </w:r>
      <w:r w:rsidRPr="001F2698">
        <w:rPr>
          <w:rFonts w:cs="Times New Roman"/>
          <w:u w:val="single"/>
        </w:rPr>
        <w:t>Not only do the reefs sustain much of human life, nearly all of aquatic life depends on these small ecosystems</w:t>
      </w:r>
      <w:r w:rsidRPr="001F2698">
        <w:rPr>
          <w:rFonts w:cs="Times New Roman"/>
          <w:sz w:val="16"/>
        </w:rPr>
        <w:t xml:space="preserve"> as well either directly or indirectly. As the </w:t>
      </w:r>
      <w:r w:rsidRPr="001F2698">
        <w:rPr>
          <w:rFonts w:cs="Times New Roman"/>
          <w:u w:val="single"/>
        </w:rPr>
        <w:t xml:space="preserve">effects of climate change, global warming, </w:t>
      </w:r>
      <w:r w:rsidRPr="001F2698">
        <w:rPr>
          <w:rFonts w:cs="Times New Roman"/>
          <w:sz w:val="16"/>
        </w:rPr>
        <w:t xml:space="preserve">overfishing and overpopulation </w:t>
      </w:r>
      <w:r w:rsidRPr="001F2698">
        <w:rPr>
          <w:rFonts w:cs="Times New Roman"/>
          <w:u w:val="single"/>
        </w:rPr>
        <w:t>become more dangerous, the reefs find themselves more</w:t>
      </w:r>
      <w:r w:rsidRPr="001F2698">
        <w:rPr>
          <w:rFonts w:cs="Times New Roman"/>
          <w:sz w:val="16"/>
        </w:rPr>
        <w:t xml:space="preserve"> and more </w:t>
      </w:r>
      <w:r w:rsidRPr="001F2698">
        <w:rPr>
          <w:rFonts w:cs="Times New Roman"/>
          <w:u w:val="single"/>
        </w:rPr>
        <w:t>vulnerable. Human survival may ultimately hinge on the survival of the reef ecosystems.</w:t>
      </w:r>
      <w:r w:rsidRPr="001F2698">
        <w:rPr>
          <w:rFonts w:cs="Times New Roman"/>
          <w:sz w:val="16"/>
        </w:rPr>
        <w:t xml:space="preserve"> With that being said, </w:t>
      </w:r>
      <w:r w:rsidRPr="001F2698">
        <w:rPr>
          <w:rFonts w:cs="Times New Roman"/>
          <w:u w:val="single"/>
        </w:rPr>
        <w:t>reefs are home to some of the most colorful and majestic creatures in the world</w:t>
      </w:r>
      <w:r w:rsidRPr="001F2698">
        <w:rPr>
          <w:rFonts w:cs="Times New Roman"/>
          <w:sz w:val="16"/>
        </w:rPr>
        <w:t xml:space="preserve">, as well as some of the strangest. </w:t>
      </w:r>
      <w:r w:rsidRPr="001F2698">
        <w:rPr>
          <w:rFonts w:cs="Times New Roman"/>
          <w:u w:val="single"/>
        </w:rPr>
        <w:t xml:space="preserve">With more biodiversity than the Amazon, new creatures are constantly being discovered. New medicines continue to be developed from venomous creatures in the seas. The oceans are becoming more impactful in human </w:t>
      </w:r>
      <w:r w:rsidRPr="001F2698">
        <w:rPr>
          <w:rFonts w:cs="Times New Roman"/>
          <w:u w:val="single"/>
        </w:rPr>
        <w:lastRenderedPageBreak/>
        <w:t>civilization</w:t>
      </w:r>
      <w:r w:rsidRPr="001F2698">
        <w:rPr>
          <w:rFonts w:cs="Times New Roman"/>
          <w:sz w:val="16"/>
        </w:rPr>
        <w:t xml:space="preserve">. Despite this, the ocean remains relatively unexplored, even though it covers nearly three quarters of our planet. Scientists know more about the surface of the moon than the ocean floor. </w:t>
      </w:r>
    </w:p>
    <w:p w14:paraId="63ACB26B"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Impact Coral Reefs – Key to Humyn Survival</w:t>
      </w:r>
    </w:p>
    <w:p w14:paraId="7345B11F" w14:textId="77777777" w:rsidR="001F2698" w:rsidRPr="001F2698" w:rsidRDefault="001F2698" w:rsidP="001F2698">
      <w:pPr>
        <w:keepNext/>
        <w:keepLines/>
        <w:spacing w:before="200"/>
        <w:outlineLvl w:val="3"/>
        <w:rPr>
          <w:rFonts w:asciiTheme="majorHAnsi" w:eastAsiaTheme="majorEastAsia" w:hAnsiTheme="majorHAnsi" w:cs="Times New Roman"/>
          <w:bCs/>
          <w:u w:val="single"/>
        </w:rPr>
      </w:pPr>
      <w:r w:rsidRPr="001F2698">
        <w:rPr>
          <w:rFonts w:asciiTheme="majorHAnsi" w:eastAsiaTheme="majorEastAsia" w:hAnsiTheme="majorHAnsi" w:cs="Times New Roman"/>
          <w:b/>
          <w:bCs/>
          <w:iCs/>
          <w:u w:val="single"/>
        </w:rPr>
        <w:t>Coral reef systems key to humyn survival</w:t>
      </w:r>
    </w:p>
    <w:p w14:paraId="53A8F4F0" w14:textId="77777777" w:rsidR="001F2698" w:rsidRPr="001F2698" w:rsidRDefault="001F2698" w:rsidP="001F2698">
      <w:pPr>
        <w:rPr>
          <w:rFonts w:asciiTheme="majorHAnsi" w:eastAsiaTheme="majorEastAsia" w:hAnsiTheme="majorHAnsi" w:cs="Times New Roman"/>
          <w:bCs/>
          <w:iCs/>
          <w:u w:val="single"/>
        </w:rPr>
      </w:pPr>
      <w:r w:rsidRPr="001F2698">
        <w:rPr>
          <w:rFonts w:cs="Times New Roman"/>
          <w:b/>
          <w:u w:val="single"/>
        </w:rPr>
        <w:t xml:space="preserve">Green Reefs 12 </w:t>
      </w:r>
      <w:r w:rsidRPr="001F2698">
        <w:rPr>
          <w:rFonts w:cs="Times New Roman"/>
          <w:sz w:val="20"/>
          <w:u w:val="single"/>
        </w:rPr>
        <w:t>– Green Reefs environmental magazine (“About Us; Who Are We?” 4/22/12, http://green-reefs.com/GreenReefAboutUs.html, //JPL)</w:t>
      </w:r>
    </w:p>
    <w:p w14:paraId="13C96CA3" w14:textId="77777777" w:rsidR="001F2698" w:rsidRPr="001F2698" w:rsidRDefault="001F2698" w:rsidP="001F2698">
      <w:pPr>
        <w:rPr>
          <w:rFonts w:cs="Times New Roman"/>
          <w:b/>
          <w:u w:val="single"/>
        </w:rPr>
      </w:pPr>
      <w:r w:rsidRPr="001F2698">
        <w:rPr>
          <w:rFonts w:cs="Times New Roman"/>
          <w:i/>
          <w:sz w:val="20"/>
          <w:u w:val="single"/>
        </w:rPr>
        <w:t>**We disagree with the author’s use of gendered language</w:t>
      </w:r>
    </w:p>
    <w:p w14:paraId="31596DB3" w14:textId="77777777" w:rsidR="001F2698" w:rsidRPr="001F2698" w:rsidRDefault="001F2698" w:rsidP="001F2698">
      <w:pPr>
        <w:rPr>
          <w:rFonts w:cs="Times New Roman"/>
          <w:b/>
          <w:u w:val="single"/>
        </w:rPr>
      </w:pPr>
      <w:r w:rsidRPr="00A87F38">
        <w:rPr>
          <w:rFonts w:cs="Times New Roman"/>
          <w:sz w:val="16"/>
        </w:rPr>
        <w:t xml:space="preserve">Here at Green Reefs we are dedicated to the preservation of these precious marine ecosystems known as coral reefs. </w:t>
      </w:r>
      <w:r w:rsidRPr="001F2698">
        <w:rPr>
          <w:rFonts w:cs="Times New Roman"/>
          <w:b/>
          <w:u w:val="single"/>
        </w:rPr>
        <w:t>We will examine the role these fragile biotopes have in our everyday life</w:t>
      </w:r>
      <w:r w:rsidRPr="001F2698">
        <w:rPr>
          <w:rFonts w:cs="Times New Roman"/>
          <w:b/>
          <w:sz w:val="16"/>
          <w:u w:val="single"/>
        </w:rPr>
        <w:t xml:space="preserve">, </w:t>
      </w:r>
      <w:r w:rsidRPr="00A87F38">
        <w:rPr>
          <w:rFonts w:cs="Times New Roman"/>
          <w:sz w:val="16"/>
        </w:rPr>
        <w:t xml:space="preserve">from the food we eat to the </w:t>
      </w:r>
      <w:proofErr w:type="gramStart"/>
      <w:r w:rsidRPr="00A87F38">
        <w:rPr>
          <w:rFonts w:cs="Times New Roman"/>
          <w:sz w:val="16"/>
        </w:rPr>
        <w:t>medicines which</w:t>
      </w:r>
      <w:proofErr w:type="gramEnd"/>
      <w:r w:rsidRPr="00A87F38">
        <w:rPr>
          <w:rFonts w:cs="Times New Roman"/>
          <w:sz w:val="16"/>
        </w:rPr>
        <w:t xml:space="preserve"> may one day cure cancer.</w:t>
      </w:r>
      <w:r w:rsidRPr="001F2698">
        <w:rPr>
          <w:rFonts w:cs="Times New Roman"/>
          <w:b/>
          <w:sz w:val="16"/>
          <w:u w:val="single"/>
        </w:rPr>
        <w:t xml:space="preserve"> </w:t>
      </w:r>
      <w:r w:rsidRPr="001F2698">
        <w:rPr>
          <w:rFonts w:cs="Times New Roman"/>
          <w:b/>
          <w:u w:val="single"/>
        </w:rPr>
        <w:t>Not only do the reefs sustain much of human life, nearly all of aquatic life depends on these small ecosystems</w:t>
      </w:r>
      <w:r w:rsidRPr="001F2698">
        <w:rPr>
          <w:rFonts w:cs="Times New Roman"/>
          <w:b/>
          <w:sz w:val="16"/>
          <w:u w:val="single"/>
        </w:rPr>
        <w:t xml:space="preserve"> </w:t>
      </w:r>
      <w:r w:rsidRPr="00A87F38">
        <w:rPr>
          <w:rFonts w:cs="Times New Roman"/>
          <w:sz w:val="16"/>
        </w:rPr>
        <w:t xml:space="preserve">as well either directly or indirectly. As the </w:t>
      </w:r>
      <w:r w:rsidRPr="001F2698">
        <w:rPr>
          <w:rFonts w:cs="Times New Roman"/>
          <w:b/>
          <w:u w:val="single"/>
        </w:rPr>
        <w:t>effects of climate change, global warming</w:t>
      </w:r>
      <w:r w:rsidRPr="001F2698">
        <w:rPr>
          <w:rFonts w:cs="Times New Roman"/>
          <w:u w:val="single"/>
        </w:rPr>
        <w:t xml:space="preserve">, </w:t>
      </w:r>
      <w:r w:rsidRPr="00A87F38">
        <w:rPr>
          <w:rFonts w:cs="Times New Roman"/>
          <w:sz w:val="16"/>
        </w:rPr>
        <w:t xml:space="preserve">overfishing and overpopulation </w:t>
      </w:r>
      <w:r w:rsidRPr="001F2698">
        <w:rPr>
          <w:rFonts w:cs="Times New Roman"/>
          <w:b/>
          <w:u w:val="single"/>
        </w:rPr>
        <w:t>become more dangerous, the reefs find themselves more</w:t>
      </w:r>
      <w:r w:rsidRPr="001F2698">
        <w:rPr>
          <w:rFonts w:cs="Times New Roman"/>
          <w:b/>
          <w:sz w:val="16"/>
          <w:u w:val="single"/>
        </w:rPr>
        <w:t xml:space="preserve"> </w:t>
      </w:r>
      <w:r w:rsidRPr="00A87F38">
        <w:rPr>
          <w:rFonts w:cs="Times New Roman"/>
          <w:sz w:val="16"/>
        </w:rPr>
        <w:t>and more</w:t>
      </w:r>
      <w:r w:rsidRPr="001F2698">
        <w:rPr>
          <w:rFonts w:cs="Times New Roman"/>
          <w:b/>
          <w:sz w:val="16"/>
          <w:u w:val="single"/>
        </w:rPr>
        <w:t xml:space="preserve"> </w:t>
      </w:r>
      <w:r w:rsidRPr="001F2698">
        <w:rPr>
          <w:rFonts w:cs="Times New Roman"/>
          <w:b/>
          <w:u w:val="single"/>
        </w:rPr>
        <w:t>vulnerable. Human survival may ultimately hinge on the survival of the reef ecosystems</w:t>
      </w:r>
      <w:r w:rsidRPr="001F2698">
        <w:rPr>
          <w:rFonts w:cs="Times New Roman"/>
          <w:u w:val="single"/>
        </w:rPr>
        <w:t>.</w:t>
      </w:r>
      <w:r w:rsidRPr="00A87F38">
        <w:rPr>
          <w:rFonts w:cs="Times New Roman"/>
          <w:sz w:val="16"/>
        </w:rPr>
        <w:t xml:space="preserve"> With that being said, </w:t>
      </w:r>
      <w:r w:rsidRPr="001F2698">
        <w:rPr>
          <w:rFonts w:cs="Times New Roman"/>
          <w:b/>
          <w:u w:val="single"/>
        </w:rPr>
        <w:t>reefs are home to some of the most colorful and majestic creatures in the world</w:t>
      </w:r>
      <w:r w:rsidRPr="001F2698">
        <w:rPr>
          <w:rFonts w:cs="Times New Roman"/>
          <w:b/>
          <w:sz w:val="16"/>
          <w:u w:val="single"/>
        </w:rPr>
        <w:t xml:space="preserve">, </w:t>
      </w:r>
      <w:r w:rsidRPr="00A87F38">
        <w:rPr>
          <w:rFonts w:cs="Times New Roman"/>
          <w:sz w:val="16"/>
        </w:rPr>
        <w:t>as well as some of the strangest.</w:t>
      </w:r>
      <w:r w:rsidRPr="001F2698">
        <w:rPr>
          <w:rFonts w:cs="Times New Roman"/>
          <w:b/>
          <w:sz w:val="16"/>
          <w:u w:val="single"/>
        </w:rPr>
        <w:t xml:space="preserve"> </w:t>
      </w:r>
      <w:r w:rsidRPr="001F2698">
        <w:rPr>
          <w:rFonts w:cs="Times New Roman"/>
          <w:b/>
          <w:u w:val="single"/>
        </w:rPr>
        <w:t>With more biodiversity than the Amazon, new creatures are constantly being discovered. New medicines continue to be developed from venomous creatures in the seas. The oceans are becoming more impactful in human civilization</w:t>
      </w:r>
      <w:r w:rsidRPr="001F2698">
        <w:rPr>
          <w:rFonts w:cs="Times New Roman"/>
          <w:b/>
          <w:sz w:val="16"/>
          <w:u w:val="single"/>
        </w:rPr>
        <w:t>.</w:t>
      </w:r>
      <w:r w:rsidRPr="00A87F38">
        <w:rPr>
          <w:rFonts w:cs="Times New Roman"/>
          <w:sz w:val="16"/>
        </w:rPr>
        <w:t xml:space="preserve"> Despite this, the ocean remains relatively unexplored, even though it covers nearly three quarters of our planet. Scientists know more about the surface of the moon than the ocean floor. </w:t>
      </w:r>
    </w:p>
    <w:p w14:paraId="4ED2469D" w14:textId="77777777" w:rsidR="001F2698" w:rsidRPr="001F2698" w:rsidRDefault="001F2698" w:rsidP="001F2698">
      <w:pPr>
        <w:rPr>
          <w:rFonts w:cs="Times New Roman"/>
        </w:rPr>
      </w:pPr>
    </w:p>
    <w:p w14:paraId="73EBE606" w14:textId="77777777" w:rsidR="001F2698" w:rsidRPr="001F2698" w:rsidRDefault="001F2698" w:rsidP="001F2698">
      <w:pPr>
        <w:rPr>
          <w:rFonts w:cs="Times New Roman"/>
        </w:rPr>
      </w:pPr>
    </w:p>
    <w:p w14:paraId="3BE47116"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Impact – Diseases</w:t>
      </w:r>
    </w:p>
    <w:p w14:paraId="45D32B0A"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 xml:space="preserve">A. Global warming spreads new versions of the world’s deadliest diseases </w:t>
      </w:r>
    </w:p>
    <w:p w14:paraId="5126F480" w14:textId="77777777" w:rsidR="001F2698" w:rsidRPr="001F2698" w:rsidRDefault="001F2698" w:rsidP="001F2698">
      <w:pPr>
        <w:rPr>
          <w:rFonts w:cs="Times New Roman"/>
          <w:b/>
        </w:rPr>
      </w:pPr>
      <w:r w:rsidRPr="001F2698">
        <w:rPr>
          <w:rFonts w:cs="Times New Roman"/>
          <w:b/>
        </w:rPr>
        <w:t xml:space="preserve">Yale Daily News 12 </w:t>
      </w:r>
      <w:r w:rsidRPr="001F2698">
        <w:rPr>
          <w:rFonts w:cs="Times New Roman"/>
          <w:sz w:val="20"/>
        </w:rPr>
        <w:t>(April 11, 2012,</w:t>
      </w:r>
      <w:r w:rsidRPr="001F2698">
        <w:rPr>
          <w:rFonts w:cs="Times New Roman"/>
          <w:b/>
        </w:rPr>
        <w:t xml:space="preserve"> </w:t>
      </w:r>
      <w:r w:rsidRPr="001F2698">
        <w:rPr>
          <w:rFonts w:cs="Times New Roman"/>
          <w:sz w:val="20"/>
        </w:rPr>
        <w:t>http://www.yaledailynews.com/news/2012/apr/11/global-warming-may-intensify-disease/)</w:t>
      </w:r>
    </w:p>
    <w:p w14:paraId="5E7EB27B" w14:textId="77777777" w:rsidR="001F2698" w:rsidRPr="001F2698" w:rsidRDefault="001F2698" w:rsidP="001F2698">
      <w:pPr>
        <w:rPr>
          <w:rFonts w:cs="Times New Roman"/>
          <w:sz w:val="16"/>
        </w:rPr>
      </w:pPr>
      <w:r w:rsidRPr="001F2698">
        <w:rPr>
          <w:rFonts w:cs="Times New Roman"/>
          <w:sz w:val="16"/>
        </w:rPr>
        <w:t xml:space="preserve">There may be more to fear from global warming than environmental changes. </w:t>
      </w:r>
      <w:r w:rsidRPr="001F2698">
        <w:rPr>
          <w:rFonts w:cs="Times New Roman"/>
          <w:u w:val="single"/>
        </w:rPr>
        <w:t>According to</w:t>
      </w:r>
      <w:r w:rsidRPr="001F2698">
        <w:rPr>
          <w:rFonts w:cs="Times New Roman"/>
          <w:sz w:val="16"/>
        </w:rPr>
        <w:t xml:space="preserve"> several </w:t>
      </w:r>
      <w:r w:rsidRPr="001F2698">
        <w:rPr>
          <w:rFonts w:cs="Times New Roman"/>
          <w:u w:val="single"/>
        </w:rPr>
        <w:t xml:space="preserve">leading climate scientists and public health researchers, </w:t>
      </w:r>
      <w:r w:rsidRPr="001F2698">
        <w:rPr>
          <w:rFonts w:cs="Times New Roman"/>
          <w:highlight w:val="cyan"/>
          <w:u w:val="single"/>
        </w:rPr>
        <w:t xml:space="preserve">global warming will lead to </w:t>
      </w:r>
      <w:r w:rsidRPr="001F2698">
        <w:rPr>
          <w:rFonts w:cs="Times New Roman"/>
          <w:b/>
          <w:highlight w:val="cyan"/>
          <w:u w:val="single"/>
        </w:rPr>
        <w:t>higher incidence and more intense versions of disease</w:t>
      </w:r>
      <w:r w:rsidRPr="001F2698">
        <w:rPr>
          <w:rFonts w:cs="Times New Roman"/>
          <w:sz w:val="16"/>
        </w:rPr>
        <w:t xml:space="preserve">. The direct or indirect effects of </w:t>
      </w:r>
      <w:r w:rsidRPr="001F2698">
        <w:rPr>
          <w:rFonts w:cs="Times New Roman"/>
          <w:b/>
          <w:highlight w:val="cyan"/>
          <w:u w:val="single"/>
        </w:rPr>
        <w:t>global warming might intensify the prevalence of tuberculosis, HIV/AIDS, dengue and Lyme disease</w:t>
      </w:r>
      <w:r w:rsidRPr="001F2698">
        <w:rPr>
          <w:rFonts w:cs="Times New Roman"/>
          <w:sz w:val="16"/>
        </w:rPr>
        <w:t>, they said, but the threat of increased health risks is likely to further motivate the public to combat global warming. “</w:t>
      </w:r>
      <w:r w:rsidRPr="001F2698">
        <w:rPr>
          <w:rFonts w:cs="Times New Roman"/>
          <w:u w:val="single"/>
        </w:rPr>
        <w:t>The environmental changes wrought by global warming will undoubtedly result in major ecologic changes that will alter patterns and intensity of</w:t>
      </w:r>
      <w:r w:rsidRPr="001F2698">
        <w:rPr>
          <w:rFonts w:cs="Times New Roman"/>
          <w:sz w:val="16"/>
        </w:rPr>
        <w:t xml:space="preserve"> some </w:t>
      </w:r>
      <w:r w:rsidRPr="001F2698">
        <w:rPr>
          <w:rFonts w:cs="Times New Roman"/>
          <w:u w:val="single"/>
        </w:rPr>
        <w:t>infectious diseases</w:t>
      </w:r>
      <w:r w:rsidRPr="001F2698">
        <w:rPr>
          <w:rFonts w:cs="Times New Roman"/>
          <w:sz w:val="16"/>
        </w:rPr>
        <w:t xml:space="preserve">,” said Gerald Friedland, professor of medicine and epidemiology and public health at the Yale School of Medicine. </w:t>
      </w:r>
      <w:r w:rsidRPr="001F2698">
        <w:rPr>
          <w:rFonts w:cs="Times New Roman"/>
          <w:highlight w:val="cyan"/>
          <w:u w:val="single"/>
        </w:rPr>
        <w:t>Global warming</w:t>
      </w:r>
      <w:r w:rsidRPr="001F2698">
        <w:rPr>
          <w:rFonts w:cs="Times New Roman"/>
          <w:u w:val="single"/>
        </w:rPr>
        <w:t xml:space="preserve"> </w:t>
      </w:r>
      <w:r w:rsidRPr="001F2698">
        <w:rPr>
          <w:rFonts w:cs="Times New Roman"/>
          <w:highlight w:val="cyan"/>
          <w:u w:val="single"/>
        </w:rPr>
        <w:t>will</w:t>
      </w:r>
      <w:r w:rsidRPr="001F2698">
        <w:rPr>
          <w:rFonts w:cs="Times New Roman"/>
          <w:sz w:val="16"/>
        </w:rPr>
        <w:t xml:space="preserve"> likely </w:t>
      </w:r>
      <w:r w:rsidRPr="001F2698">
        <w:rPr>
          <w:rFonts w:cs="Times New Roman"/>
          <w:highlight w:val="cyan"/>
          <w:u w:val="single"/>
        </w:rPr>
        <w:t>cause major population upheavals</w:t>
      </w:r>
      <w:r w:rsidRPr="001F2698">
        <w:rPr>
          <w:rFonts w:cs="Times New Roman"/>
          <w:u w:val="single"/>
        </w:rPr>
        <w:t>, creating crowded slums of refugees</w:t>
      </w:r>
      <w:r w:rsidRPr="001F2698">
        <w:rPr>
          <w:rFonts w:cs="Times New Roman"/>
          <w:sz w:val="16"/>
        </w:rPr>
        <w:t xml:space="preserve">, Friedland said. </w:t>
      </w:r>
      <w:r w:rsidRPr="001F2698">
        <w:rPr>
          <w:rFonts w:cs="Times New Roman"/>
          <w:u w:val="single"/>
        </w:rPr>
        <w:t xml:space="preserve">Not only do areas of high population density facilitate disease transmission, but </w:t>
      </w:r>
      <w:r w:rsidRPr="001F2698">
        <w:rPr>
          <w:rFonts w:cs="Times New Roman"/>
          <w:highlight w:val="cyan"/>
          <w:u w:val="single"/>
        </w:rPr>
        <w:t>their residents are more likely to be vulnerable to disease because of malnutrition and poverty</w:t>
      </w:r>
      <w:r w:rsidRPr="001F2698">
        <w:rPr>
          <w:rFonts w:cs="Times New Roman"/>
          <w:sz w:val="16"/>
        </w:rPr>
        <w:t xml:space="preserve">, he said. This pattern of vulnerability holds for both tuberculosis and HIV/AIDS, increasing the incidence of both the acquisition and spread of the diseases, he explained. He said these potential effects are not surprising, since tuberculosis epidemics historically have followed major population and environmental upheavals. By contrast, </w:t>
      </w:r>
      <w:r w:rsidRPr="001F2698">
        <w:rPr>
          <w:rFonts w:cs="Times New Roman"/>
          <w:highlight w:val="cyan"/>
          <w:u w:val="single"/>
        </w:rPr>
        <w:t>global warming may increase the infection rates of mosquito-borne diseases by creating a more mosquito-friendly habitat</w:t>
      </w:r>
      <w:r w:rsidRPr="001F2698">
        <w:rPr>
          <w:rFonts w:cs="Times New Roman"/>
          <w:sz w:val="16"/>
        </w:rPr>
        <w:t xml:space="preserve">. </w:t>
      </w:r>
      <w:r w:rsidRPr="001F2698">
        <w:rPr>
          <w:rFonts w:cs="Times New Roman"/>
          <w:u w:val="single"/>
        </w:rPr>
        <w:t>Warming, and the floods associated with it, are like to increase rates of both malaria and dengue</w:t>
      </w:r>
      <w:r w:rsidRPr="001F2698">
        <w:rPr>
          <w:rFonts w:cs="Times New Roman"/>
          <w:sz w:val="16"/>
        </w:rPr>
        <w:t>, a debilitating viral disease found in tropical areas and transmitted by mosquito bites, said Maria Diuk-Wasser, assistant professor of epidemiology at the Yale School of Public Health.</w:t>
      </w:r>
      <w:r w:rsidRPr="001F2698">
        <w:rPr>
          <w:rFonts w:cs="Times New Roman"/>
          <w:u w:val="single"/>
        </w:rPr>
        <w:t xml:space="preserve"> “The direct effects of temperature increase are an increase in immature mosquito development, virus development and mosquito biting rates, which increase</w:t>
      </w:r>
      <w:r w:rsidRPr="001F2698">
        <w:rPr>
          <w:rFonts w:cs="Times New Roman"/>
          <w:sz w:val="16"/>
        </w:rPr>
        <w:t xml:space="preserve"> contact rates </w:t>
      </w:r>
      <w:r w:rsidRPr="001F2698">
        <w:rPr>
          <w:rFonts w:cs="Times New Roman"/>
          <w:u w:val="single"/>
        </w:rPr>
        <w:t>(biting) with humans</w:t>
      </w:r>
      <w:r w:rsidRPr="001F2698">
        <w:rPr>
          <w:rFonts w:cs="Times New Roman"/>
          <w:sz w:val="16"/>
        </w:rPr>
        <w:t xml:space="preserve">. </w:t>
      </w:r>
      <w:r w:rsidRPr="001F2698">
        <w:rPr>
          <w:rFonts w:cs="Times New Roman"/>
          <w:u w:val="single"/>
        </w:rPr>
        <w:t>Indirect effects are linked to how humans manage water given increased uncertainty in the water supply caused by climate change</w:t>
      </w:r>
      <w:r w:rsidRPr="001F2698">
        <w:rPr>
          <w:rFonts w:cs="Times New Roman"/>
          <w:sz w:val="16"/>
        </w:rPr>
        <w:t xml:space="preserve">,” Diuk-Wasser said. </w:t>
      </w:r>
      <w:r w:rsidRPr="001F2698">
        <w:rPr>
          <w:rFonts w:cs="Times New Roman"/>
          <w:highlight w:val="cyan"/>
          <w:u w:val="single"/>
        </w:rPr>
        <w:t>Global warming may affect other diseases</w:t>
      </w:r>
      <w:r w:rsidRPr="001F2698">
        <w:rPr>
          <w:rFonts w:cs="Times New Roman"/>
          <w:u w:val="single"/>
        </w:rPr>
        <w:t xml:space="preserve"> in even more complicated ways</w:t>
      </w:r>
      <w:r w:rsidRPr="001F2698">
        <w:rPr>
          <w:rFonts w:cs="Times New Roman"/>
          <w:sz w:val="16"/>
        </w:rPr>
        <w:t xml:space="preserve">, Diuk-Wasser said. The effect of global warming on the incidence of Lyme disease, a tick-borne chronic disease, is more difficult to examine and measure, though she said it will probably increase. “One possible way in which temperature may limit tick populations is by increasing the length of their life cycle from two to three years in the north, where it is colder,” she said. “Climate change could be reverting that and therefore increasing production of ticks. The transmission of the Lyme bacterium is so complex, though, that it is difficult to ‘tease out’ a role of climate change.” Diuk-Wasser added, however, that scientists do find an effect of climate change on the distribution of Lyme disease in their data, but are not yet sure of the reasons behind such results. While the study of global warming itself is relatively new, research on the impact of global warming on disease is an even more recent endeavor that draws on the skills and expertise of a wide variety of scientists and researchers. “The field is multi-sourced, and recently interest has been evolving among climatologists, vector biologists, disease epidemiologists, ecologists, and policymakers alike,” said Uriel Kitron, professor and chair of the environmental studies department at Emory University. Kitron said that in order to mitigate the effects of global warming on disease, the public must turn its attention to water management and an increased understanding of the connecting between “global processes and local impact.” Diuk-Wasser said that raising awareness about the public health effects of global warming might aid climate control efforts, because it made the potential impact of global warming more personal. “There’s been a great interest in climate advocacy groups to look for negative effects of climate change on health, since studies have found that this motivates people to adopt measures to curb climate change,” Diuk-Wasser said. The Yale Climate and Engery Institute recently won a grant to study the direct and indirect effects of climate change on dengue transmission in Colombia. </w:t>
      </w:r>
    </w:p>
    <w:p w14:paraId="3D920CAC"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B. Disease spread causes extinction</w:t>
      </w:r>
    </w:p>
    <w:p w14:paraId="26FD0338" w14:textId="77777777" w:rsidR="001F2698" w:rsidRPr="001F2698" w:rsidRDefault="001F2698" w:rsidP="001F2698">
      <w:pPr>
        <w:rPr>
          <w:rFonts w:cs="Times New Roman"/>
        </w:rPr>
      </w:pPr>
      <w:r w:rsidRPr="001F2698">
        <w:rPr>
          <w:rFonts w:cs="Times New Roman"/>
          <w:b/>
        </w:rPr>
        <w:t>Leather</w:t>
      </w:r>
      <w:r w:rsidRPr="001F2698">
        <w:rPr>
          <w:rFonts w:cs="Times New Roman"/>
        </w:rPr>
        <w:t xml:space="preserve"> </w:t>
      </w:r>
      <w:r w:rsidRPr="001F2698">
        <w:rPr>
          <w:rFonts w:cs="Times New Roman"/>
          <w:b/>
        </w:rPr>
        <w:t>11</w:t>
      </w:r>
      <w:r w:rsidRPr="001F2698">
        <w:rPr>
          <w:rFonts w:cs="Times New Roman"/>
        </w:rPr>
        <w:t xml:space="preserve"> (Tony, “The Inevitable Pandemic,” 10/12/2011, http://healthmad.com/conditions-and-diseases/the-inevitable-pandemic/, PZ)</w:t>
      </w:r>
    </w:p>
    <w:p w14:paraId="537141ED" w14:textId="77777777" w:rsidR="001F2698" w:rsidRPr="001F2698" w:rsidRDefault="001F2698" w:rsidP="001F2698">
      <w:pPr>
        <w:rPr>
          <w:rFonts w:cs="Times New Roman"/>
          <w:i/>
        </w:rPr>
      </w:pPr>
      <w:r w:rsidRPr="001F2698">
        <w:rPr>
          <w:rFonts w:cs="Times New Roman"/>
          <w:i/>
        </w:rPr>
        <w:t>**We disagree with the author’s use of gendered language</w:t>
      </w:r>
    </w:p>
    <w:p w14:paraId="3AFAFEFC" w14:textId="77777777" w:rsidR="001F2698" w:rsidRPr="001F2698" w:rsidRDefault="001F2698" w:rsidP="001F2698">
      <w:pPr>
        <w:rPr>
          <w:rFonts w:cs="Times New Roman"/>
          <w:u w:val="single"/>
        </w:rPr>
      </w:pPr>
      <w:r w:rsidRPr="001F2698">
        <w:rPr>
          <w:rFonts w:cs="Times New Roman"/>
          <w:sz w:val="16"/>
        </w:rPr>
        <w:t xml:space="preserve">You will have </w:t>
      </w:r>
      <w:r w:rsidRPr="001F2698">
        <w:rPr>
          <w:rFonts w:cs="Times New Roman"/>
          <w:u w:val="single"/>
        </w:rPr>
        <w:t>picture</w:t>
      </w:r>
      <w:r w:rsidRPr="001F2698">
        <w:rPr>
          <w:rFonts w:cs="Times New Roman"/>
          <w:sz w:val="16"/>
        </w:rPr>
        <w:t xml:space="preserve">d </w:t>
      </w:r>
      <w:r w:rsidRPr="001F2698">
        <w:rPr>
          <w:rFonts w:cs="Times New Roman"/>
          <w:u w:val="single"/>
        </w:rPr>
        <w:t>this possible scenario</w:t>
      </w:r>
      <w:r w:rsidRPr="001F2698">
        <w:rPr>
          <w:rFonts w:cs="Times New Roman"/>
          <w:sz w:val="16"/>
        </w:rPr>
        <w:t xml:space="preserve"> many times, living in </w:t>
      </w:r>
      <w:r w:rsidRPr="001F2698">
        <w:rPr>
          <w:rFonts w:cs="Times New Roman"/>
          <w:highlight w:val="cyan"/>
          <w:u w:val="single"/>
        </w:rPr>
        <w:t>a country where people are suddenly dropping like flies because of some mystery virus</w:t>
      </w:r>
      <w:r w:rsidRPr="001F2698">
        <w:rPr>
          <w:rFonts w:cs="Times New Roman"/>
          <w:u w:val="single"/>
        </w:rPr>
        <w:t xml:space="preserve">. Hospitals full to overflowing, patients laid out in corridors, because of lack of room, health services frustrated, because they just can’t cope. </w:t>
      </w:r>
      <w:r w:rsidRPr="001F2698">
        <w:rPr>
          <w:rFonts w:cs="Times New Roman"/>
          <w:highlight w:val="cyan"/>
          <w:u w:val="single"/>
        </w:rPr>
        <w:t>You feel panic</w:t>
      </w:r>
      <w:r w:rsidRPr="001F2698">
        <w:rPr>
          <w:rFonts w:cs="Times New Roman"/>
          <w:sz w:val="16"/>
        </w:rPr>
        <w:t xml:space="preserve"> with no way of knowing who will be the next victim, intimate personal contact with anyone the death of you, quite possibly. This is no scene from a movie, or even a daydream, but </w:t>
      </w:r>
      <w:r w:rsidRPr="001F2698">
        <w:rPr>
          <w:rFonts w:cs="Times New Roman"/>
          <w:u w:val="single"/>
        </w:rPr>
        <w:t>UK reality in</w:t>
      </w:r>
      <w:r w:rsidRPr="001F2698">
        <w:rPr>
          <w:rFonts w:cs="Times New Roman"/>
          <w:sz w:val="16"/>
        </w:rPr>
        <w:t xml:space="preserve"> 19</w:t>
      </w:r>
      <w:r w:rsidRPr="001F2698">
        <w:rPr>
          <w:rFonts w:cs="Times New Roman"/>
          <w:u w:val="single"/>
        </w:rPr>
        <w:t>98, when the worst influenza epidemic in living memory swept savagely across the country</w:t>
      </w:r>
      <w:r w:rsidRPr="001F2698">
        <w:rPr>
          <w:rFonts w:cs="Times New Roman"/>
          <w:sz w:val="16"/>
        </w:rPr>
        <w:t xml:space="preserve">. </w:t>
      </w:r>
      <w:r w:rsidRPr="001F2698">
        <w:rPr>
          <w:rFonts w:cs="Times New Roman"/>
          <w:u w:val="single"/>
        </w:rPr>
        <w:t xml:space="preserve">Whilst this was just one epidemic in one country, how terrifying is the idea that a </w:t>
      </w:r>
      <w:r w:rsidRPr="001F2698">
        <w:rPr>
          <w:rFonts w:cs="Times New Roman"/>
          <w:highlight w:val="cyan"/>
          <w:u w:val="single"/>
        </w:rPr>
        <w:t xml:space="preserve">global pandemic would see this horror story repeated many times over around the globe, death toll </w:t>
      </w:r>
      <w:r w:rsidRPr="001F2698">
        <w:rPr>
          <w:rFonts w:cs="Times New Roman"/>
          <w:highlight w:val="cyan"/>
          <w:u w:val="single"/>
        </w:rPr>
        <w:lastRenderedPageBreak/>
        <w:t>numbers in the millions</w:t>
      </w:r>
      <w:r w:rsidRPr="001F2698">
        <w:rPr>
          <w:rFonts w:cs="Times New Roman"/>
          <w:sz w:val="16"/>
        </w:rPr>
        <w:t xml:space="preserve">. </w:t>
      </w:r>
      <w:r w:rsidRPr="001F2698">
        <w:rPr>
          <w:rFonts w:cs="Times New Roman"/>
          <w:u w:val="single"/>
        </w:rPr>
        <w:t>Humanity is outnumbered many fold by bacteria and viruses</w:t>
      </w:r>
      <w:r w:rsidRPr="001F2698">
        <w:rPr>
          <w:rFonts w:cs="Times New Roman"/>
          <w:highlight w:val="cyan"/>
          <w:u w:val="single"/>
        </w:rPr>
        <w:t>, the deadliest of all killers among these microscopic organisms.</w:t>
      </w:r>
      <w:r w:rsidRPr="001F2698">
        <w:rPr>
          <w:rFonts w:cs="Times New Roman"/>
          <w:u w:val="single"/>
        </w:rPr>
        <w:t xml:space="preserve"> </w:t>
      </w:r>
      <w:r w:rsidRPr="001F2698">
        <w:rPr>
          <w:rFonts w:cs="Times New Roman"/>
          <w:sz w:val="16"/>
        </w:rPr>
        <w:t xml:space="preserve">Death due to disease is a threat we all live with daily, trusting medical science combat it, but the fact is, frighteningly, that </w:t>
      </w:r>
      <w:r w:rsidRPr="001F2698">
        <w:rPr>
          <w:rFonts w:cs="Times New Roman"/>
          <w:u w:val="single"/>
          <w:bdr w:val="single" w:sz="4" w:space="0" w:color="auto"/>
        </w:rPr>
        <w:t>w</w:t>
      </w:r>
      <w:r w:rsidRPr="001F2698">
        <w:rPr>
          <w:rFonts w:cs="Times New Roman"/>
          <w:highlight w:val="cyan"/>
          <w:u w:val="single"/>
          <w:bdr w:val="single" w:sz="4" w:space="0" w:color="auto"/>
        </w:rPr>
        <w:t>e have yet to experience the inevitable pandemic that might conceivably push humanity to the edge of extinction because so many of us become victims</w:t>
      </w:r>
      <w:r w:rsidRPr="001F2698">
        <w:rPr>
          <w:rFonts w:cs="Times New Roman"/>
          <w:sz w:val="16"/>
        </w:rPr>
        <w:t xml:space="preserve">. Devastating viral diseases are nothing new. </w:t>
      </w:r>
      <w:r w:rsidRPr="001F2698">
        <w:rPr>
          <w:rFonts w:cs="Times New Roman"/>
          <w:u w:val="single"/>
        </w:rPr>
        <w:t>Bubonic plague killed almost half all Roman Empire citizens in542AD. Europe lost three quarters of the population to the Black Death in 1334. One fifth of Londoners succumbed to the 1665 Great Plague, and Russia was the site of the first official influenza pandemic, in 1729, which quickly spread to Europe and America, at the costs of many thousands of lives</w:t>
      </w:r>
      <w:r w:rsidRPr="001F2698">
        <w:rPr>
          <w:rFonts w:cs="Times New Roman"/>
          <w:sz w:val="16"/>
        </w:rPr>
        <w:t xml:space="preserve">. Another epidemic of so-called Russian flu, originating in 1889 in central Asia spreading rapidly around the world, </w:t>
      </w:r>
      <w:r w:rsidRPr="001F2698">
        <w:rPr>
          <w:rFonts w:cs="Times New Roman"/>
          <w:u w:val="single"/>
        </w:rPr>
        <w:t>European death toll alone 250,000 people. In 1918 so-called Spanish Influenza killed 40million people worldwide</w:t>
      </w:r>
      <w:r w:rsidRPr="001F2698">
        <w:rPr>
          <w:rFonts w:cs="Times New Roman"/>
          <w:sz w:val="16"/>
        </w:rPr>
        <w:t xml:space="preserve">, another strain originating Hong Kong in 1969 killed off 700,000, a 1989 UK epidemic killing 29,000. Small numbers, granted, as compared to the world population of seven billion, but the truth is that, </w:t>
      </w:r>
      <w:r w:rsidRPr="001F2698">
        <w:rPr>
          <w:rFonts w:cs="Times New Roman"/>
          <w:u w:val="single"/>
        </w:rPr>
        <w:t>should a true world pandemic occur, western governments will of course want to save their own people first, potentially globally disastrous</w:t>
      </w:r>
      <w:r w:rsidRPr="001F2698">
        <w:rPr>
          <w:rFonts w:cs="Times New Roman"/>
          <w:sz w:val="16"/>
        </w:rPr>
        <w:t xml:space="preserve">. World Health Organisation laboratories worldwide constantly monitor and record new strains of virus, ensuring drug companies maintain stockpiles against most virulent strains known, maintaining a fighting chance of coping with new pandemics. They do theoretical models of likely effects of new pandemics, their predictions making chilling reading. Put into perspective, during a pandemic, tanker loads of antiviral agents, which simply do not </w:t>
      </w:r>
      <w:proofErr w:type="gramStart"/>
      <w:r w:rsidRPr="001F2698">
        <w:rPr>
          <w:rFonts w:cs="Times New Roman"/>
          <w:sz w:val="16"/>
        </w:rPr>
        <w:t>exist</w:t>
      </w:r>
      <w:proofErr w:type="gramEnd"/>
      <w:r w:rsidRPr="001F2698">
        <w:rPr>
          <w:rFonts w:cs="Times New Roman"/>
          <w:sz w:val="16"/>
        </w:rPr>
        <w:t xml:space="preserve"> would be needed so prioritizing vaccination recipients would be inevitable. </w:t>
      </w:r>
      <w:r w:rsidRPr="001F2698">
        <w:rPr>
          <w:rFonts w:cs="Times New Roman"/>
          <w:highlight w:val="cyan"/>
          <w:u w:val="single"/>
        </w:rPr>
        <w:t>Such a pandemic would</w:t>
      </w:r>
      <w:r w:rsidRPr="001F2698">
        <w:rPr>
          <w:rFonts w:cs="Times New Roman"/>
          <w:sz w:val="16"/>
          <w:highlight w:val="cyan"/>
        </w:rPr>
        <w:t>,</w:t>
      </w:r>
      <w:r w:rsidRPr="001F2698">
        <w:rPr>
          <w:rFonts w:cs="Times New Roman"/>
          <w:sz w:val="16"/>
        </w:rPr>
        <w:t xml:space="preserve"> in UK alone</w:t>
      </w:r>
      <w:r w:rsidRPr="001F2698">
        <w:rPr>
          <w:rFonts w:cs="Times New Roman"/>
          <w:sz w:val="16"/>
          <w:highlight w:val="cyan"/>
        </w:rPr>
        <w:t xml:space="preserve">, </w:t>
      </w:r>
      <w:r w:rsidRPr="001F2698">
        <w:rPr>
          <w:rFonts w:cs="Times New Roman"/>
          <w:highlight w:val="cyan"/>
          <w:u w:val="single"/>
        </w:rPr>
        <w:t xml:space="preserve">be at least </w:t>
      </w:r>
      <w:r w:rsidRPr="001F2698">
        <w:rPr>
          <w:rFonts w:cs="Times New Roman"/>
          <w:highlight w:val="cyan"/>
          <w:u w:val="single"/>
          <w:bdr w:val="single" w:sz="4" w:space="0" w:color="auto"/>
        </w:rPr>
        <w:t>10 times deadlier</w:t>
      </w:r>
      <w:r w:rsidRPr="001F2698">
        <w:rPr>
          <w:rFonts w:cs="Times New Roman"/>
          <w:u w:val="single"/>
        </w:rPr>
        <w:t xml:space="preserve"> than previously experienced</w:t>
      </w:r>
      <w:r w:rsidRPr="001F2698">
        <w:rPr>
          <w:rFonts w:cs="Times New Roman"/>
          <w:sz w:val="16"/>
        </w:rPr>
        <w:t xml:space="preserve">, likely number of dead in first two months 72,000 in London alone. </w:t>
      </w:r>
      <w:r w:rsidRPr="001F2698">
        <w:rPr>
          <w:rFonts w:cs="Times New Roman"/>
          <w:u w:val="single"/>
        </w:rPr>
        <w:t xml:space="preserve">Any new virus would need a three to six month wait for effective vaccine, so </w:t>
      </w:r>
      <w:r w:rsidRPr="001F2698">
        <w:rPr>
          <w:rFonts w:cs="Times New Roman"/>
          <w:highlight w:val="cyan"/>
          <w:u w:val="single"/>
        </w:rPr>
        <w:t xml:space="preserve">the </w:t>
      </w:r>
      <w:r w:rsidRPr="001F2698">
        <w:rPr>
          <w:rFonts w:cs="Times New Roman"/>
          <w:highlight w:val="cyan"/>
          <w:u w:val="single"/>
          <w:bdr w:val="single" w:sz="4" w:space="0" w:color="auto"/>
        </w:rPr>
        <w:t>devastation on a global scale</w:t>
      </w:r>
      <w:r w:rsidRPr="001F2698">
        <w:rPr>
          <w:rFonts w:cs="Times New Roman"/>
          <w:highlight w:val="cyan"/>
          <w:u w:val="single"/>
        </w:rPr>
        <w:t xml:space="preserve">, flu virus notoriously indifferent to international borders, would be </w:t>
      </w:r>
      <w:r w:rsidRPr="001F2698">
        <w:rPr>
          <w:rFonts w:cs="Times New Roman"/>
          <w:highlight w:val="cyan"/>
          <w:u w:val="single"/>
          <w:bdr w:val="single" w:sz="4" w:space="0" w:color="auto"/>
        </w:rPr>
        <w:t>truly colossal</w:t>
      </w:r>
      <w:r w:rsidRPr="001F2698">
        <w:rPr>
          <w:rFonts w:cs="Times New Roman"/>
          <w:sz w:val="16"/>
        </w:rPr>
        <w:t xml:space="preserve">. Our knowledge of history should be pointing the way to prepare for that living nightmare of the next, inevitable world pandemic. </w:t>
      </w:r>
      <w:r w:rsidRPr="001F2698">
        <w:rPr>
          <w:rFonts w:cs="Times New Roman"/>
          <w:u w:val="single"/>
        </w:rPr>
        <w:t>The microscopic villains of these scenarios have inhabited this planet far longer than we have, and they too evolve. It would be comforting to think that humanity was genuinely ready, though it seems doubtful at best.</w:t>
      </w:r>
    </w:p>
    <w:p w14:paraId="4A14D3E0"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Impact – Econ</w:t>
      </w:r>
    </w:p>
    <w:p w14:paraId="1C111969"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A. Warming collapses the economy - causes complete chaos.</w:t>
      </w:r>
    </w:p>
    <w:p w14:paraId="57088D3C" w14:textId="77777777" w:rsidR="001F2698" w:rsidRPr="001F2698" w:rsidRDefault="001F2698" w:rsidP="001F2698">
      <w:pPr>
        <w:rPr>
          <w:rFonts w:cs="Times New Roman"/>
        </w:rPr>
      </w:pPr>
      <w:r w:rsidRPr="001F2698">
        <w:rPr>
          <w:rFonts w:cs="Times New Roman"/>
          <w:b/>
          <w:bCs/>
        </w:rPr>
        <w:t>Woodbridge 6</w:t>
      </w:r>
      <w:r w:rsidRPr="001F2698">
        <w:rPr>
          <w:rFonts w:cs="Times New Roman"/>
        </w:rPr>
        <w:t xml:space="preserve"> - president of Woodbridge &amp; Associates, an environmental policy consulting firm in Vancouver (Roy, 18 May 2006, "Jobs, Natural Capital and Economic Growth - What’s Next?</w:t>
      </w:r>
      <w:proofErr w:type="gramStart"/>
      <w:r w:rsidRPr="001F2698">
        <w:rPr>
          <w:rFonts w:cs="Times New Roman"/>
        </w:rPr>
        <w:t>”,</w:t>
      </w:r>
      <w:proofErr w:type="gramEnd"/>
      <w:r w:rsidRPr="001F2698">
        <w:rPr>
          <w:rFonts w:cs="Times New Roman"/>
        </w:rPr>
        <w:t xml:space="preserve"> www.roywoodbridge.com/images/pdf/calgary.pdf, RBatra)</w:t>
      </w:r>
    </w:p>
    <w:p w14:paraId="7E1F2A8F" w14:textId="77777777" w:rsidR="001F2698" w:rsidRPr="001F2698" w:rsidRDefault="001F2698" w:rsidP="001F2698">
      <w:pPr>
        <w:ind w:right="288"/>
        <w:rPr>
          <w:rFonts w:ascii="Times New Roman" w:hAnsi="Times New Roman" w:cs="Times New Roman"/>
          <w:sz w:val="16"/>
        </w:rPr>
      </w:pPr>
      <w:r w:rsidRPr="001F2698">
        <w:rPr>
          <w:rFonts w:ascii="Times New Roman" w:hAnsi="Times New Roman" w:cs="Times New Roman"/>
          <w:u w:val="single"/>
        </w:rPr>
        <w:t>There is</w:t>
      </w:r>
      <w:r w:rsidRPr="001F2698">
        <w:rPr>
          <w:rFonts w:ascii="Times New Roman" w:hAnsi="Times New Roman" w:cs="Times New Roman"/>
          <w:sz w:val="16"/>
        </w:rPr>
        <w:t xml:space="preserve"> a sort of </w:t>
      </w:r>
      <w:r w:rsidRPr="001F2698">
        <w:rPr>
          <w:rFonts w:ascii="Times New Roman" w:hAnsi="Times New Roman" w:cs="Times New Roman"/>
          <w:u w:val="single"/>
        </w:rPr>
        <w:t>scientific consensus</w:t>
      </w:r>
      <w:r w:rsidRPr="001F2698">
        <w:rPr>
          <w:rFonts w:ascii="Times New Roman" w:hAnsi="Times New Roman" w:cs="Times New Roman"/>
          <w:sz w:val="16"/>
        </w:rPr>
        <w:t xml:space="preserve"> </w:t>
      </w:r>
      <w:r w:rsidRPr="001F2698">
        <w:rPr>
          <w:rFonts w:ascii="Times New Roman" w:hAnsi="Times New Roman" w:cs="Times New Roman"/>
          <w:u w:val="single"/>
        </w:rPr>
        <w:t>that</w:t>
      </w:r>
      <w:r w:rsidRPr="001F2698">
        <w:rPr>
          <w:rFonts w:ascii="Times New Roman" w:hAnsi="Times New Roman" w:cs="Times New Roman"/>
          <w:sz w:val="16"/>
        </w:rPr>
        <w:t xml:space="preserve"> </w:t>
      </w:r>
      <w:r w:rsidRPr="001F2698">
        <w:rPr>
          <w:rFonts w:ascii="Times New Roman" w:hAnsi="Times New Roman" w:cs="Times New Roman"/>
          <w:highlight w:val="yellow"/>
          <w:u w:val="single"/>
        </w:rPr>
        <w:t>if</w:t>
      </w:r>
      <w:r w:rsidRPr="001F2698">
        <w:rPr>
          <w:rFonts w:ascii="Times New Roman" w:hAnsi="Times New Roman" w:cs="Times New Roman"/>
          <w:sz w:val="16"/>
        </w:rPr>
        <w:t xml:space="preserve"> the global </w:t>
      </w:r>
      <w:r w:rsidRPr="001F2698">
        <w:rPr>
          <w:rFonts w:ascii="Times New Roman" w:hAnsi="Times New Roman" w:cs="Times New Roman"/>
          <w:highlight w:val="yellow"/>
          <w:u w:val="single"/>
        </w:rPr>
        <w:t>average temperature increases</w:t>
      </w:r>
      <w:r w:rsidRPr="001F2698">
        <w:rPr>
          <w:rFonts w:ascii="Times New Roman" w:hAnsi="Times New Roman" w:cs="Times New Roman"/>
          <w:sz w:val="16"/>
        </w:rPr>
        <w:t xml:space="preserve"> by over 2 degrees, </w:t>
      </w:r>
      <w:r w:rsidRPr="001F2698">
        <w:rPr>
          <w:rFonts w:ascii="Times New Roman" w:hAnsi="Times New Roman" w:cs="Times New Roman"/>
          <w:u w:val="single"/>
        </w:rPr>
        <w:t>it will precipitate</w:t>
      </w:r>
      <w:r w:rsidRPr="001F2698">
        <w:rPr>
          <w:rFonts w:ascii="Times New Roman" w:hAnsi="Times New Roman" w:cs="Times New Roman"/>
          <w:sz w:val="16"/>
        </w:rPr>
        <w:t xml:space="preserve"> our </w:t>
      </w:r>
      <w:r w:rsidRPr="001F2698">
        <w:rPr>
          <w:rFonts w:ascii="Times New Roman" w:hAnsi="Times New Roman" w:cs="Times New Roman"/>
          <w:u w:val="single"/>
        </w:rPr>
        <w:t>worst nightmares</w:t>
      </w:r>
      <w:r w:rsidRPr="001F2698">
        <w:rPr>
          <w:rFonts w:ascii="Times New Roman" w:hAnsi="Times New Roman" w:cs="Times New Roman"/>
          <w:sz w:val="16"/>
        </w:rPr>
        <w:t xml:space="preserve"> about rapid global warming. The problem with the idea of thresholds is that no one really knows when we might reach them, or, indeed, if we have already exceeded them. What is clear is that at a certain point, global </w:t>
      </w:r>
      <w:r w:rsidRPr="001F2698">
        <w:rPr>
          <w:rFonts w:ascii="Times New Roman" w:hAnsi="Times New Roman" w:cs="Times New Roman"/>
          <w:highlight w:val="yellow"/>
          <w:u w:val="single"/>
        </w:rPr>
        <w:t>feedback</w:t>
      </w:r>
      <w:r w:rsidRPr="001F2698">
        <w:rPr>
          <w:rFonts w:ascii="Times New Roman" w:hAnsi="Times New Roman" w:cs="Times New Roman"/>
          <w:sz w:val="16"/>
          <w:highlight w:val="yellow"/>
        </w:rPr>
        <w:t xml:space="preserve"> </w:t>
      </w:r>
      <w:r w:rsidRPr="001F2698">
        <w:rPr>
          <w:rFonts w:ascii="Times New Roman" w:hAnsi="Times New Roman" w:cs="Times New Roman"/>
          <w:highlight w:val="yellow"/>
          <w:u w:val="single"/>
        </w:rPr>
        <w:t>mechanism</w:t>
      </w:r>
      <w:r w:rsidRPr="001F2698">
        <w:rPr>
          <w:rFonts w:ascii="Times New Roman" w:hAnsi="Times New Roman" w:cs="Times New Roman"/>
          <w:u w:val="single"/>
        </w:rPr>
        <w:t>s</w:t>
      </w:r>
      <w:r w:rsidRPr="001F2698">
        <w:rPr>
          <w:rFonts w:ascii="Times New Roman" w:hAnsi="Times New Roman" w:cs="Times New Roman"/>
          <w:sz w:val="16"/>
        </w:rPr>
        <w:t xml:space="preserve"> that now help to temper global warming </w:t>
      </w:r>
      <w:r w:rsidRPr="001F2698">
        <w:rPr>
          <w:rFonts w:ascii="Times New Roman" w:hAnsi="Times New Roman" w:cs="Times New Roman"/>
          <w:highlight w:val="yellow"/>
          <w:u w:val="single"/>
        </w:rPr>
        <w:t>will</w:t>
      </w:r>
      <w:r w:rsidRPr="001F2698">
        <w:rPr>
          <w:rFonts w:ascii="Times New Roman" w:hAnsi="Times New Roman" w:cs="Times New Roman"/>
          <w:sz w:val="16"/>
        </w:rPr>
        <w:t xml:space="preserve"> all begin to </w:t>
      </w:r>
      <w:r w:rsidRPr="001F2698">
        <w:rPr>
          <w:rFonts w:ascii="Times New Roman" w:hAnsi="Times New Roman" w:cs="Times New Roman"/>
          <w:highlight w:val="yellow"/>
          <w:u w:val="single"/>
        </w:rPr>
        <w:t>turn the other way setting off a chain reaction</w:t>
      </w:r>
      <w:r w:rsidRPr="001F2698">
        <w:rPr>
          <w:rFonts w:ascii="Times New Roman" w:hAnsi="Times New Roman" w:cs="Times New Roman"/>
          <w:sz w:val="16"/>
        </w:rPr>
        <w:t xml:space="preserve"> of parallel events. Warmer then begets warmer and </w:t>
      </w:r>
      <w:r w:rsidRPr="001F2698">
        <w:rPr>
          <w:rFonts w:ascii="Times New Roman" w:hAnsi="Times New Roman" w:cs="Times New Roman"/>
          <w:u w:val="single"/>
        </w:rPr>
        <w:t>we will</w:t>
      </w:r>
      <w:r w:rsidRPr="001F2698">
        <w:rPr>
          <w:rFonts w:ascii="Times New Roman" w:hAnsi="Times New Roman" w:cs="Times New Roman"/>
          <w:sz w:val="16"/>
        </w:rPr>
        <w:t xml:space="preserve"> have to </w:t>
      </w:r>
      <w:r w:rsidRPr="001F2698">
        <w:rPr>
          <w:rFonts w:ascii="Times New Roman" w:hAnsi="Times New Roman" w:cs="Times New Roman"/>
          <w:u w:val="single"/>
        </w:rPr>
        <w:t>deal with runaway</w:t>
      </w:r>
      <w:r w:rsidRPr="001F2698">
        <w:rPr>
          <w:rFonts w:ascii="Times New Roman" w:hAnsi="Times New Roman" w:cs="Times New Roman"/>
          <w:sz w:val="16"/>
        </w:rPr>
        <w:t xml:space="preserve"> </w:t>
      </w:r>
      <w:r w:rsidRPr="001F2698">
        <w:rPr>
          <w:rFonts w:ascii="Times New Roman" w:hAnsi="Times New Roman" w:cs="Times New Roman"/>
          <w:u w:val="single"/>
        </w:rPr>
        <w:t>climate</w:t>
      </w:r>
      <w:r w:rsidRPr="001F2698">
        <w:rPr>
          <w:rFonts w:ascii="Times New Roman" w:hAnsi="Times New Roman" w:cs="Times New Roman"/>
          <w:sz w:val="16"/>
        </w:rPr>
        <w:t xml:space="preserve"> </w:t>
      </w:r>
      <w:r w:rsidRPr="001F2698">
        <w:rPr>
          <w:rFonts w:ascii="Times New Roman" w:hAnsi="Times New Roman" w:cs="Times New Roman"/>
          <w:u w:val="single"/>
        </w:rPr>
        <w:t>change</w:t>
      </w:r>
      <w:r w:rsidRPr="001F2698">
        <w:rPr>
          <w:rFonts w:ascii="Times New Roman" w:hAnsi="Times New Roman" w:cs="Times New Roman"/>
          <w:sz w:val="16"/>
        </w:rPr>
        <w:t xml:space="preserve">. As these feedback mechanisms kick in, </w:t>
      </w:r>
      <w:r w:rsidRPr="001F2698">
        <w:rPr>
          <w:rFonts w:ascii="Times New Roman" w:hAnsi="Times New Roman" w:cs="Times New Roman"/>
          <w:highlight w:val="yellow"/>
          <w:u w:val="single"/>
        </w:rPr>
        <w:t>unstable weather will create havoc</w:t>
      </w:r>
      <w:r w:rsidRPr="001F2698">
        <w:rPr>
          <w:rFonts w:ascii="Times New Roman" w:hAnsi="Times New Roman" w:cs="Times New Roman"/>
          <w:u w:val="single"/>
        </w:rPr>
        <w:t xml:space="preserve"> for</w:t>
      </w:r>
      <w:r w:rsidRPr="001F2698">
        <w:rPr>
          <w:rFonts w:ascii="Times New Roman" w:hAnsi="Times New Roman" w:cs="Times New Roman"/>
          <w:sz w:val="16"/>
        </w:rPr>
        <w:t xml:space="preserve"> agricultural producers causing disruptions in </w:t>
      </w:r>
      <w:r w:rsidRPr="001F2698">
        <w:rPr>
          <w:rFonts w:ascii="Times New Roman" w:hAnsi="Times New Roman" w:cs="Times New Roman"/>
          <w:u w:val="single"/>
        </w:rPr>
        <w:t>food supply</w:t>
      </w:r>
      <w:r w:rsidRPr="001F2698">
        <w:rPr>
          <w:rFonts w:ascii="Times New Roman" w:hAnsi="Times New Roman" w:cs="Times New Roman"/>
          <w:sz w:val="16"/>
        </w:rPr>
        <w:t xml:space="preserve">. </w:t>
      </w:r>
      <w:r w:rsidRPr="001F2698">
        <w:rPr>
          <w:rFonts w:ascii="Times New Roman" w:hAnsi="Times New Roman" w:cs="Times New Roman"/>
          <w:u w:val="single"/>
        </w:rPr>
        <w:t>People will be forced</w:t>
      </w:r>
      <w:r w:rsidRPr="001F2698">
        <w:rPr>
          <w:rFonts w:ascii="Times New Roman" w:hAnsi="Times New Roman" w:cs="Times New Roman"/>
          <w:sz w:val="16"/>
        </w:rPr>
        <w:t xml:space="preserve"> </w:t>
      </w:r>
      <w:r w:rsidRPr="001F2698">
        <w:rPr>
          <w:rFonts w:ascii="Times New Roman" w:hAnsi="Times New Roman" w:cs="Times New Roman"/>
          <w:u w:val="single"/>
        </w:rPr>
        <w:t>to migrate</w:t>
      </w:r>
      <w:r w:rsidRPr="001F2698">
        <w:rPr>
          <w:rFonts w:ascii="Times New Roman" w:hAnsi="Times New Roman" w:cs="Times New Roman"/>
          <w:sz w:val="16"/>
        </w:rPr>
        <w:t xml:space="preserve"> to escape from intolerable heat. </w:t>
      </w:r>
      <w:r w:rsidRPr="001F2698">
        <w:rPr>
          <w:rFonts w:ascii="Times New Roman" w:hAnsi="Times New Roman" w:cs="Times New Roman"/>
          <w:highlight w:val="yellow"/>
          <w:u w:val="single"/>
        </w:rPr>
        <w:t>As</w:t>
      </w:r>
      <w:r w:rsidRPr="001F2698">
        <w:rPr>
          <w:rFonts w:ascii="Times New Roman" w:hAnsi="Times New Roman" w:cs="Times New Roman"/>
          <w:sz w:val="16"/>
        </w:rPr>
        <w:t xml:space="preserve"> the polar </w:t>
      </w:r>
      <w:r w:rsidRPr="001F2698">
        <w:rPr>
          <w:rFonts w:ascii="Times New Roman" w:hAnsi="Times New Roman" w:cs="Times New Roman"/>
          <w:highlight w:val="yellow"/>
          <w:u w:val="single"/>
        </w:rPr>
        <w:t>ice caps melt</w:t>
      </w:r>
      <w:r w:rsidRPr="001F2698">
        <w:rPr>
          <w:rFonts w:ascii="Times New Roman" w:hAnsi="Times New Roman" w:cs="Times New Roman"/>
          <w:u w:val="single"/>
        </w:rPr>
        <w:t>,</w:t>
      </w:r>
      <w:r w:rsidRPr="001F2698">
        <w:rPr>
          <w:rFonts w:ascii="Times New Roman" w:hAnsi="Times New Roman" w:cs="Times New Roman"/>
          <w:sz w:val="16"/>
        </w:rPr>
        <w:t xml:space="preserve"> coastal </w:t>
      </w:r>
      <w:r w:rsidRPr="001F2698">
        <w:rPr>
          <w:rFonts w:ascii="Times New Roman" w:hAnsi="Times New Roman" w:cs="Times New Roman"/>
          <w:highlight w:val="yellow"/>
          <w:u w:val="single"/>
        </w:rPr>
        <w:t>cities and communities will</w:t>
      </w:r>
      <w:r w:rsidRPr="001F2698">
        <w:rPr>
          <w:rFonts w:ascii="Times New Roman" w:hAnsi="Times New Roman" w:cs="Times New Roman"/>
          <w:sz w:val="16"/>
          <w:highlight w:val="yellow"/>
        </w:rPr>
        <w:t xml:space="preserve"> b</w:t>
      </w:r>
      <w:r w:rsidRPr="001F2698">
        <w:rPr>
          <w:rFonts w:ascii="Times New Roman" w:hAnsi="Times New Roman" w:cs="Times New Roman"/>
          <w:sz w:val="16"/>
        </w:rPr>
        <w:t xml:space="preserve">e forced to </w:t>
      </w:r>
      <w:r w:rsidRPr="001F2698">
        <w:rPr>
          <w:rFonts w:ascii="Times New Roman" w:hAnsi="Times New Roman" w:cs="Times New Roman"/>
          <w:highlight w:val="yellow"/>
          <w:u w:val="single"/>
        </w:rPr>
        <w:t>abandon</w:t>
      </w:r>
      <w:r w:rsidRPr="001F2698">
        <w:rPr>
          <w:rFonts w:ascii="Times New Roman" w:hAnsi="Times New Roman" w:cs="Times New Roman"/>
          <w:sz w:val="16"/>
        </w:rPr>
        <w:t xml:space="preserve"> their </w:t>
      </w:r>
      <w:r w:rsidRPr="001F2698">
        <w:rPr>
          <w:rFonts w:ascii="Times New Roman" w:hAnsi="Times New Roman" w:cs="Times New Roman"/>
          <w:highlight w:val="yellow"/>
          <w:u w:val="single"/>
        </w:rPr>
        <w:t>locations</w:t>
      </w:r>
      <w:r w:rsidRPr="001F2698">
        <w:rPr>
          <w:rFonts w:ascii="Times New Roman" w:hAnsi="Times New Roman" w:cs="Times New Roman"/>
          <w:sz w:val="16"/>
        </w:rPr>
        <w:t xml:space="preserve"> or resort to huge public works programs to hold back the rising oceans. </w:t>
      </w:r>
      <w:r w:rsidRPr="001F2698">
        <w:rPr>
          <w:rFonts w:ascii="Times New Roman" w:hAnsi="Times New Roman" w:cs="Times New Roman"/>
          <w:u w:val="single"/>
        </w:rPr>
        <w:t>Insects and disease will migrate</w:t>
      </w:r>
      <w:r w:rsidRPr="001F2698">
        <w:rPr>
          <w:rFonts w:ascii="Times New Roman" w:hAnsi="Times New Roman" w:cs="Times New Roman"/>
          <w:sz w:val="16"/>
        </w:rPr>
        <w:t xml:space="preserve">. </w:t>
      </w:r>
      <w:r w:rsidRPr="001F2698">
        <w:rPr>
          <w:rFonts w:ascii="Times New Roman" w:hAnsi="Times New Roman" w:cs="Times New Roman"/>
          <w:highlight w:val="yellow"/>
          <w:u w:val="single"/>
        </w:rPr>
        <w:t>Markets will</w:t>
      </w:r>
      <w:r w:rsidRPr="001F2698">
        <w:rPr>
          <w:rFonts w:ascii="Times New Roman" w:hAnsi="Times New Roman" w:cs="Times New Roman"/>
          <w:sz w:val="16"/>
        </w:rPr>
        <w:t xml:space="preserve"> surely </w:t>
      </w:r>
      <w:r w:rsidRPr="001F2698">
        <w:rPr>
          <w:rFonts w:ascii="Times New Roman" w:hAnsi="Times New Roman" w:cs="Times New Roman"/>
          <w:highlight w:val="yellow"/>
          <w:u w:val="single"/>
        </w:rPr>
        <w:t>collapse</w:t>
      </w:r>
      <w:r w:rsidRPr="001F2698">
        <w:rPr>
          <w:rFonts w:ascii="Times New Roman" w:hAnsi="Times New Roman" w:cs="Times New Roman"/>
          <w:sz w:val="16"/>
        </w:rPr>
        <w:t xml:space="preserve">. </w:t>
      </w:r>
      <w:r w:rsidRPr="001F2698">
        <w:rPr>
          <w:rFonts w:ascii="Times New Roman" w:hAnsi="Times New Roman" w:cs="Times New Roman"/>
          <w:highlight w:val="yellow"/>
          <w:u w:val="single"/>
        </w:rPr>
        <w:t>The</w:t>
      </w:r>
      <w:r w:rsidRPr="001F2698">
        <w:rPr>
          <w:rFonts w:ascii="Times New Roman" w:hAnsi="Times New Roman" w:cs="Times New Roman"/>
          <w:sz w:val="16"/>
        </w:rPr>
        <w:t xml:space="preserve"> </w:t>
      </w:r>
      <w:r w:rsidRPr="001F2698">
        <w:rPr>
          <w:rFonts w:ascii="Times New Roman" w:hAnsi="Times New Roman" w:cs="Times New Roman"/>
          <w:sz w:val="16"/>
          <w:highlight w:val="yellow"/>
          <w:u w:val="single"/>
        </w:rPr>
        <w:t>global</w:t>
      </w:r>
      <w:r w:rsidRPr="001F2698">
        <w:rPr>
          <w:rFonts w:ascii="Times New Roman" w:hAnsi="Times New Roman" w:cs="Times New Roman"/>
          <w:sz w:val="16"/>
        </w:rPr>
        <w:t xml:space="preserve"> </w:t>
      </w:r>
      <w:r w:rsidRPr="001F2698">
        <w:rPr>
          <w:rFonts w:ascii="Times New Roman" w:hAnsi="Times New Roman" w:cs="Times New Roman"/>
          <w:highlight w:val="yellow"/>
          <w:u w:val="single"/>
        </w:rPr>
        <w:t>economy will implode.</w:t>
      </w:r>
      <w:r w:rsidRPr="001F2698">
        <w:rPr>
          <w:rFonts w:ascii="Times New Roman" w:hAnsi="Times New Roman" w:cs="Times New Roman"/>
          <w:u w:val="single"/>
        </w:rPr>
        <w:t xml:space="preserve"> Chaos will ensue</w:t>
      </w:r>
      <w:r w:rsidRPr="001F2698">
        <w:rPr>
          <w:rFonts w:ascii="Times New Roman" w:hAnsi="Times New Roman" w:cs="Times New Roman"/>
          <w:sz w:val="16"/>
        </w:rPr>
        <w:t>.</w:t>
      </w:r>
    </w:p>
    <w:p w14:paraId="0CB0A225"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B. Global economic collapse causes multiple scenarios for extinction</w:t>
      </w:r>
    </w:p>
    <w:p w14:paraId="6F491205" w14:textId="77777777" w:rsidR="001F2698" w:rsidRPr="001F2698" w:rsidRDefault="001F2698" w:rsidP="001F2698">
      <w:pPr>
        <w:rPr>
          <w:rFonts w:cs="Times New Roman"/>
        </w:rPr>
      </w:pPr>
      <w:r w:rsidRPr="001F2698">
        <w:rPr>
          <w:rFonts w:cs="Times New Roman"/>
          <w:b/>
        </w:rPr>
        <w:t>Kemp 10</w:t>
      </w:r>
      <w:r w:rsidRPr="001F2698">
        <w:rPr>
          <w:rFonts w:cs="Times New Roman"/>
        </w:rPr>
        <w:t xml:space="preserve"> [Geoffrey,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pgs. 233-4]</w:t>
      </w:r>
    </w:p>
    <w:p w14:paraId="61454CF0" w14:textId="77777777" w:rsidR="001F2698" w:rsidRPr="001F2698" w:rsidRDefault="001F2698" w:rsidP="001F2698">
      <w:pPr>
        <w:rPr>
          <w:rFonts w:cs="Arial"/>
          <w:sz w:val="16"/>
        </w:rPr>
      </w:pPr>
      <w:r w:rsidRPr="001F2698">
        <w:rPr>
          <w:rFonts w:cs="Arial"/>
          <w:sz w:val="16"/>
        </w:rPr>
        <w:t xml:space="preserve">The second scenario, called Mayhem and Chaos, is the opposite of the first scenario; everything that can go wrong does go wrong. </w:t>
      </w:r>
      <w:r w:rsidRPr="001F2698">
        <w:rPr>
          <w:rFonts w:cs="Arial"/>
          <w:highlight w:val="cyan"/>
          <w:u w:val="single"/>
        </w:rPr>
        <w:t>The</w:t>
      </w:r>
      <w:r w:rsidRPr="001F2698">
        <w:rPr>
          <w:rFonts w:cs="Arial"/>
          <w:sz w:val="16"/>
          <w:highlight w:val="cyan"/>
        </w:rPr>
        <w:t xml:space="preserve"> </w:t>
      </w:r>
      <w:r w:rsidRPr="001F2698">
        <w:rPr>
          <w:rFonts w:cs="Arial"/>
          <w:sz w:val="16"/>
        </w:rPr>
        <w:t xml:space="preserve">world </w:t>
      </w:r>
      <w:r w:rsidRPr="001F2698">
        <w:rPr>
          <w:rFonts w:cs="Arial"/>
          <w:highlight w:val="cyan"/>
          <w:u w:val="single"/>
        </w:rPr>
        <w:t>economic</w:t>
      </w:r>
      <w:r w:rsidRPr="001F2698">
        <w:rPr>
          <w:rFonts w:cs="Arial"/>
          <w:sz w:val="16"/>
          <w:highlight w:val="cyan"/>
        </w:rPr>
        <w:t xml:space="preserve"> </w:t>
      </w:r>
      <w:r w:rsidRPr="001F2698">
        <w:rPr>
          <w:rFonts w:cs="Arial"/>
          <w:highlight w:val="cyan"/>
          <w:u w:val="single"/>
        </w:rPr>
        <w:t>situation</w:t>
      </w:r>
      <w:r w:rsidRPr="001F2698">
        <w:rPr>
          <w:rFonts w:cs="Arial"/>
          <w:sz w:val="16"/>
          <w:highlight w:val="cyan"/>
        </w:rPr>
        <w:t xml:space="preserve"> </w:t>
      </w:r>
      <w:r w:rsidRPr="001F2698">
        <w:rPr>
          <w:rFonts w:cs="Arial"/>
          <w:highlight w:val="cyan"/>
          <w:u w:val="single"/>
        </w:rPr>
        <w:t>weakens</w:t>
      </w:r>
      <w:r w:rsidRPr="001F2698">
        <w:rPr>
          <w:rFonts w:cs="Arial"/>
          <w:sz w:val="16"/>
          <w:highlight w:val="cyan"/>
        </w:rPr>
        <w:t xml:space="preserve"> </w:t>
      </w:r>
      <w:r w:rsidRPr="001F2698">
        <w:rPr>
          <w:rFonts w:cs="Arial"/>
          <w:sz w:val="16"/>
        </w:rPr>
        <w:t xml:space="preserve">rather than strengthens, and </w:t>
      </w:r>
      <w:r w:rsidRPr="001F2698">
        <w:rPr>
          <w:rFonts w:cs="Arial"/>
          <w:highlight w:val="cyan"/>
          <w:u w:val="single"/>
        </w:rPr>
        <w:t>India, China, and Japan suffer</w:t>
      </w:r>
      <w:r w:rsidRPr="001F2698">
        <w:rPr>
          <w:rFonts w:cs="Arial"/>
          <w:u w:val="single"/>
        </w:rPr>
        <w:t xml:space="preserve"> a </w:t>
      </w:r>
      <w:r w:rsidRPr="001F2698">
        <w:rPr>
          <w:rFonts w:cs="Arial"/>
          <w:highlight w:val="cyan"/>
          <w:u w:val="single"/>
        </w:rPr>
        <w:t>major reduction in</w:t>
      </w:r>
      <w:r w:rsidRPr="001F2698">
        <w:rPr>
          <w:rFonts w:cs="Arial"/>
          <w:u w:val="single"/>
        </w:rPr>
        <w:t xml:space="preserve"> their </w:t>
      </w:r>
      <w:r w:rsidRPr="001F2698">
        <w:rPr>
          <w:rFonts w:cs="Arial"/>
          <w:highlight w:val="cyan"/>
          <w:u w:val="single"/>
        </w:rPr>
        <w:t>growth rates</w:t>
      </w:r>
      <w:r w:rsidRPr="001F2698">
        <w:rPr>
          <w:rFonts w:cs="Arial"/>
          <w:u w:val="single"/>
        </w:rPr>
        <w:t>, further weakening the global economy</w:t>
      </w:r>
      <w:r w:rsidRPr="001F2698">
        <w:rPr>
          <w:rFonts w:cs="Arial"/>
          <w:sz w:val="16"/>
        </w:rPr>
        <w:t xml:space="preserve">. As a result, </w:t>
      </w:r>
      <w:r w:rsidRPr="001F2698">
        <w:rPr>
          <w:rFonts w:cs="Arial"/>
          <w:highlight w:val="cyan"/>
          <w:u w:val="single"/>
        </w:rPr>
        <w:t>energy demand falls and the price of fossil fuels plummets,</w:t>
      </w:r>
      <w:r w:rsidRPr="001F2698">
        <w:rPr>
          <w:rFonts w:cs="Arial"/>
          <w:u w:val="single"/>
        </w:rPr>
        <w:t xml:space="preserve"> </w:t>
      </w:r>
      <w:r w:rsidRPr="001F2698">
        <w:rPr>
          <w:rFonts w:cs="Arial"/>
          <w:highlight w:val="cyan"/>
          <w:u w:val="single"/>
        </w:rPr>
        <w:t>leading to</w:t>
      </w:r>
      <w:r w:rsidRPr="001F2698">
        <w:rPr>
          <w:rFonts w:cs="Arial"/>
          <w:u w:val="single"/>
        </w:rPr>
        <w:t xml:space="preserve"> a </w:t>
      </w:r>
      <w:r w:rsidRPr="001F2698">
        <w:rPr>
          <w:rFonts w:cs="Arial"/>
          <w:highlight w:val="cyan"/>
          <w:u w:val="single"/>
        </w:rPr>
        <w:t>financial crisis</w:t>
      </w:r>
      <w:r w:rsidRPr="001F2698">
        <w:rPr>
          <w:rFonts w:cs="Arial"/>
          <w:u w:val="single"/>
        </w:rPr>
        <w:t xml:space="preserve"> for the energy-producing states</w:t>
      </w:r>
      <w:r w:rsidRPr="001F2698">
        <w:rPr>
          <w:rFonts w:cs="Arial"/>
          <w:sz w:val="16"/>
        </w:rPr>
        <w:t xml:space="preserve">, which are forced to cut back dramatically on expansion programs and social welfare. </w:t>
      </w:r>
      <w:r w:rsidRPr="001F2698">
        <w:rPr>
          <w:rFonts w:cs="Arial"/>
          <w:u w:val="single"/>
        </w:rPr>
        <w:t>That</w:t>
      </w:r>
      <w:r w:rsidRPr="001F2698">
        <w:rPr>
          <w:rFonts w:cs="Arial"/>
          <w:sz w:val="16"/>
        </w:rPr>
        <w:t xml:space="preserve"> in turn </w:t>
      </w:r>
      <w:r w:rsidRPr="001F2698">
        <w:rPr>
          <w:rFonts w:cs="Arial"/>
          <w:u w:val="single"/>
        </w:rPr>
        <w:t xml:space="preserve">leads to </w:t>
      </w:r>
      <w:r w:rsidRPr="001F2698">
        <w:rPr>
          <w:rFonts w:cs="Arial"/>
          <w:highlight w:val="cyan"/>
          <w:u w:val="single"/>
        </w:rPr>
        <w:t>political unrest:</w:t>
      </w:r>
      <w:r w:rsidRPr="001F2698">
        <w:rPr>
          <w:rFonts w:cs="Arial"/>
          <w:u w:val="single"/>
        </w:rPr>
        <w:t xml:space="preserve"> and </w:t>
      </w:r>
      <w:r w:rsidRPr="001F2698">
        <w:rPr>
          <w:rFonts w:cs="Arial"/>
          <w:highlight w:val="cyan"/>
          <w:u w:val="single"/>
        </w:rPr>
        <w:t>nurtures</w:t>
      </w:r>
      <w:r w:rsidRPr="001F2698">
        <w:rPr>
          <w:rFonts w:cs="Arial"/>
          <w:u w:val="single"/>
        </w:rPr>
        <w:t xml:space="preserve"> different </w:t>
      </w:r>
      <w:r w:rsidRPr="001F2698">
        <w:rPr>
          <w:rFonts w:cs="Arial"/>
          <w:highlight w:val="cyan"/>
          <w:u w:val="single"/>
        </w:rPr>
        <w:t>radical groups</w:t>
      </w:r>
      <w:r w:rsidRPr="001F2698">
        <w:rPr>
          <w:rFonts w:cs="Arial"/>
          <w:u w:val="single"/>
        </w:rPr>
        <w:t>,</w:t>
      </w:r>
      <w:r w:rsidRPr="001F2698">
        <w:rPr>
          <w:rFonts w:cs="Arial"/>
          <w:sz w:val="16"/>
        </w:rPr>
        <w:t xml:space="preserve"> including, but not limited to, Islamic extremists. </w:t>
      </w:r>
      <w:r w:rsidRPr="001F2698">
        <w:rPr>
          <w:rFonts w:cs="Arial"/>
          <w:u w:val="single"/>
        </w:rPr>
        <w:t xml:space="preserve">The </w:t>
      </w:r>
      <w:r w:rsidRPr="001F2698">
        <w:rPr>
          <w:rFonts w:cs="Arial"/>
          <w:highlight w:val="cyan"/>
          <w:u w:val="single"/>
        </w:rPr>
        <w:t>internal stability</w:t>
      </w:r>
      <w:r w:rsidRPr="001F2698">
        <w:rPr>
          <w:rFonts w:cs="Arial"/>
          <w:u w:val="single"/>
        </w:rPr>
        <w:t xml:space="preserve"> of some countries </w:t>
      </w:r>
      <w:r w:rsidRPr="001F2698">
        <w:rPr>
          <w:rFonts w:cs="Arial"/>
          <w:highlight w:val="cyan"/>
          <w:u w:val="single"/>
        </w:rPr>
        <w:t>is challenged, and there are more “failed states.”</w:t>
      </w:r>
      <w:r w:rsidRPr="001F2698">
        <w:rPr>
          <w:rFonts w:cs="Arial"/>
          <w:u w:val="single"/>
        </w:rPr>
        <w:t xml:space="preserve"> Most serious is the </w:t>
      </w:r>
      <w:r w:rsidRPr="001F2698">
        <w:rPr>
          <w:rFonts w:cs="Arial"/>
          <w:highlight w:val="cyan"/>
          <w:u w:val="single"/>
        </w:rPr>
        <w:t>collapse of</w:t>
      </w:r>
      <w:r w:rsidRPr="001F2698">
        <w:rPr>
          <w:rFonts w:cs="Arial"/>
          <w:u w:val="single"/>
        </w:rPr>
        <w:t xml:space="preserve"> the democratic government in </w:t>
      </w:r>
      <w:r w:rsidRPr="001F2698">
        <w:rPr>
          <w:rFonts w:cs="Arial"/>
          <w:highlight w:val="cyan"/>
          <w:u w:val="single"/>
        </w:rPr>
        <w:t>Pakistan</w:t>
      </w:r>
      <w:r w:rsidRPr="001F2698">
        <w:rPr>
          <w:rFonts w:cs="Arial"/>
          <w:u w:val="single"/>
        </w:rPr>
        <w:t xml:space="preserve"> and its takeover by Muslim </w:t>
      </w:r>
      <w:r w:rsidRPr="001F2698">
        <w:rPr>
          <w:rFonts w:cs="Arial"/>
          <w:highlight w:val="cyan"/>
          <w:u w:val="single"/>
        </w:rPr>
        <w:t>extremists</w:t>
      </w:r>
      <w:r w:rsidRPr="001F2698">
        <w:rPr>
          <w:rFonts w:cs="Arial"/>
          <w:u w:val="single"/>
        </w:rPr>
        <w:t xml:space="preserve">, who then </w:t>
      </w:r>
      <w:r w:rsidRPr="001F2698">
        <w:rPr>
          <w:rFonts w:cs="Arial"/>
          <w:highlight w:val="cyan"/>
          <w:u w:val="single"/>
        </w:rPr>
        <w:t>take possession of</w:t>
      </w:r>
      <w:r w:rsidRPr="001F2698">
        <w:rPr>
          <w:rFonts w:cs="Arial"/>
          <w:u w:val="single"/>
        </w:rPr>
        <w:t xml:space="preserve"> a large number of </w:t>
      </w:r>
      <w:r w:rsidRPr="001F2698">
        <w:rPr>
          <w:rFonts w:cs="Arial"/>
          <w:highlight w:val="cyan"/>
          <w:u w:val="single"/>
        </w:rPr>
        <w:t>nuclear weapons.</w:t>
      </w:r>
      <w:r w:rsidRPr="001F2698">
        <w:rPr>
          <w:rFonts w:cs="Arial"/>
          <w:u w:val="single"/>
        </w:rPr>
        <w:t xml:space="preserve"> The </w:t>
      </w:r>
      <w:r w:rsidRPr="001F2698">
        <w:rPr>
          <w:rFonts w:cs="Arial"/>
          <w:highlight w:val="cyan"/>
          <w:u w:val="single"/>
        </w:rPr>
        <w:t>danger of war between India and Pakistan increases</w:t>
      </w:r>
      <w:r w:rsidRPr="001F2698">
        <w:rPr>
          <w:rFonts w:cs="Arial"/>
          <w:u w:val="single"/>
        </w:rPr>
        <w:t xml:space="preserve"> significantly. </w:t>
      </w:r>
      <w:r w:rsidRPr="001F2698">
        <w:rPr>
          <w:rFonts w:cs="Arial"/>
          <w:highlight w:val="cyan"/>
          <w:u w:val="single"/>
        </w:rPr>
        <w:t>Iran</w:t>
      </w:r>
      <w:r w:rsidRPr="001F2698">
        <w:rPr>
          <w:rFonts w:cs="Arial"/>
          <w:u w:val="single"/>
        </w:rPr>
        <w:t xml:space="preserve">, always worried about an extremist Pakistan, expands and </w:t>
      </w:r>
      <w:r w:rsidRPr="001F2698">
        <w:rPr>
          <w:rFonts w:cs="Arial"/>
          <w:highlight w:val="cyan"/>
          <w:u w:val="single"/>
        </w:rPr>
        <w:t>weaponizes</w:t>
      </w:r>
      <w:r w:rsidRPr="001F2698">
        <w:rPr>
          <w:rFonts w:cs="Arial"/>
          <w:u w:val="single"/>
        </w:rPr>
        <w:t xml:space="preserve"> its nuclear program. </w:t>
      </w:r>
      <w:r w:rsidRPr="001F2698">
        <w:rPr>
          <w:rFonts w:cs="Arial"/>
          <w:highlight w:val="cyan"/>
          <w:u w:val="single"/>
        </w:rPr>
        <w:t>That</w:t>
      </w:r>
      <w:r w:rsidRPr="001F2698">
        <w:rPr>
          <w:rFonts w:cs="Arial"/>
          <w:u w:val="single"/>
        </w:rPr>
        <w:t xml:space="preserve"> further </w:t>
      </w:r>
      <w:r w:rsidRPr="001F2698">
        <w:rPr>
          <w:rFonts w:cs="Arial"/>
          <w:highlight w:val="cyan"/>
          <w:u w:val="single"/>
        </w:rPr>
        <w:t>enhances</w:t>
      </w:r>
      <w:r w:rsidRPr="001F2698">
        <w:rPr>
          <w:rFonts w:cs="Arial"/>
          <w:u w:val="single"/>
        </w:rPr>
        <w:t xml:space="preserve"> nuclear </w:t>
      </w:r>
      <w:r w:rsidRPr="001F2698">
        <w:rPr>
          <w:rFonts w:cs="Arial"/>
          <w:highlight w:val="cyan"/>
          <w:u w:val="single"/>
        </w:rPr>
        <w:t>prolif</w:t>
      </w:r>
      <w:r w:rsidRPr="001F2698">
        <w:rPr>
          <w:rFonts w:cs="Arial"/>
          <w:u w:val="single"/>
        </w:rPr>
        <w:t>eration in the Middle East, with Saudi Arabia, Turkey, and Egypt joining Israel and Iran as nuclear states.</w:t>
      </w:r>
      <w:r w:rsidRPr="001F2698">
        <w:rPr>
          <w:rFonts w:cs="Arial"/>
          <w:sz w:val="16"/>
        </w:rPr>
        <w:t xml:space="preserve"> Under these circumstances, </w:t>
      </w:r>
      <w:r w:rsidRPr="001F2698">
        <w:rPr>
          <w:rFonts w:cs="Arial"/>
          <w:u w:val="single"/>
        </w:rPr>
        <w:t xml:space="preserve">the potential for nuclear terrorism increases, and </w:t>
      </w:r>
      <w:r w:rsidRPr="001F2698">
        <w:rPr>
          <w:rFonts w:cs="Arial"/>
          <w:highlight w:val="cyan"/>
          <w:u w:val="single"/>
        </w:rPr>
        <w:t>the possibility of a nuclear terrorist attack</w:t>
      </w:r>
      <w:r w:rsidRPr="001F2698">
        <w:rPr>
          <w:rFonts w:cs="Arial"/>
          <w:u w:val="single"/>
        </w:rPr>
        <w:t xml:space="preserve"> in either the Western world or in the oil-producing states </w:t>
      </w:r>
      <w:r w:rsidRPr="001F2698">
        <w:rPr>
          <w:rFonts w:cs="Arial"/>
          <w:highlight w:val="cyan"/>
          <w:u w:val="single"/>
        </w:rPr>
        <w:t>may lead to a further devastating collapse of the world economic market, with a tsunami-like impact on stability</w:t>
      </w:r>
      <w:r w:rsidRPr="001F2698">
        <w:rPr>
          <w:rFonts w:cs="Arial"/>
          <w:sz w:val="16"/>
        </w:rPr>
        <w:t xml:space="preserve">. In this scenario, </w:t>
      </w:r>
      <w:r w:rsidRPr="001F2698">
        <w:rPr>
          <w:rFonts w:cs="Arial"/>
          <w:highlight w:val="cyan"/>
          <w:u w:val="single"/>
        </w:rPr>
        <w:t>major disruptions can be expected, with dire consequences for</w:t>
      </w:r>
      <w:r w:rsidRPr="001F2698">
        <w:rPr>
          <w:rFonts w:cs="Arial"/>
          <w:u w:val="single"/>
        </w:rPr>
        <w:t xml:space="preserve"> two-thirds of </w:t>
      </w:r>
      <w:r w:rsidRPr="001F2698">
        <w:rPr>
          <w:rFonts w:cs="Arial"/>
          <w:highlight w:val="cyan"/>
          <w:u w:val="single"/>
        </w:rPr>
        <w:t>the planet’s population</w:t>
      </w:r>
      <w:r w:rsidRPr="001F2698">
        <w:rPr>
          <w:rFonts w:cs="Arial"/>
          <w:sz w:val="16"/>
        </w:rPr>
        <w:t>.</w:t>
      </w:r>
    </w:p>
    <w:p w14:paraId="3AA58E98" w14:textId="77777777" w:rsidR="001F2698" w:rsidRPr="001F2698" w:rsidRDefault="001F2698" w:rsidP="001F2698">
      <w:pPr>
        <w:rPr>
          <w:rFonts w:cs="Times New Roman"/>
        </w:rPr>
      </w:pPr>
    </w:p>
    <w:p w14:paraId="7C5C3D46"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Impact – Extinction</w:t>
      </w:r>
    </w:p>
    <w:p w14:paraId="79A7A162"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 xml:space="preserve">Warming causes extinction </w:t>
      </w:r>
    </w:p>
    <w:p w14:paraId="2EE72FA7" w14:textId="77777777" w:rsidR="001F2698" w:rsidRPr="001F2698" w:rsidRDefault="001F2698" w:rsidP="001F2698">
      <w:pPr>
        <w:rPr>
          <w:rFonts w:cs="Times New Roman"/>
        </w:rPr>
      </w:pPr>
      <w:r w:rsidRPr="001F2698">
        <w:rPr>
          <w:rFonts w:cs="Times New Roman"/>
          <w:b/>
          <w:sz w:val="26"/>
        </w:rPr>
        <w:t>Flournoy 12</w:t>
      </w:r>
      <w:r w:rsidRPr="001F2698">
        <w:rPr>
          <w:rFonts w:cs="Times New Roman"/>
        </w:rPr>
        <w:t xml:space="preserve"> [Citing Feng Hsu, PhdD NASA Scientist @ the Goddard Space Flight Center, Don FLournoy, PhD and MA from UT, former Dean of the University College @ Ohio University, former Associate Dean at SUNY and Case Institute of Technology, Former Manager for Unviersity/Industry Experiments for the NASA ACTS Satellite, currently Professor of Telecommunications @ Scripps College of Communications, Ohio University, “Solar Power Satellites,” Springer Briefs in Space Development, p. 10-11, January 2012,]</w:t>
      </w:r>
    </w:p>
    <w:p w14:paraId="761BE7AA" w14:textId="77777777" w:rsidR="001F2698" w:rsidRPr="001F2698" w:rsidRDefault="001F2698" w:rsidP="001F2698">
      <w:pPr>
        <w:rPr>
          <w:rFonts w:cs="Times New Roman"/>
          <w:i/>
        </w:rPr>
      </w:pPr>
      <w:r w:rsidRPr="001F2698">
        <w:rPr>
          <w:rFonts w:cs="Times New Roman"/>
          <w:i/>
        </w:rPr>
        <w:t>**We disagree with the author’s use of gendered language</w:t>
      </w:r>
    </w:p>
    <w:p w14:paraId="27936855" w14:textId="77777777" w:rsidR="001F2698" w:rsidRPr="001F2698" w:rsidRDefault="001F2698" w:rsidP="001F2698">
      <w:pPr>
        <w:ind w:right="288"/>
        <w:rPr>
          <w:rFonts w:ascii="Times New Roman" w:hAnsi="Times New Roman" w:cs="Times New Roman"/>
          <w:sz w:val="16"/>
        </w:rPr>
      </w:pPr>
      <w:r w:rsidRPr="001F2698">
        <w:rPr>
          <w:rFonts w:ascii="Times New Roman" w:hAnsi="Times New Roman" w:cs="Times New Roman"/>
          <w:sz w:val="16"/>
        </w:rPr>
        <w:t>In the Online Journal of Space Communication , Dr. Feng Hsu, a  NASA scientist at Goddard Space Flight Center, a research center in the forefront of science of space and Earth, writes, “</w:t>
      </w:r>
      <w:r w:rsidRPr="001F2698">
        <w:rPr>
          <w:rFonts w:ascii="Times New Roman" w:hAnsi="Times New Roman" w:cs="Times New Roman"/>
          <w:b/>
          <w:u w:val="single"/>
        </w:rPr>
        <w:t>The evidence of global warming is alarming</w:t>
      </w:r>
      <w:r w:rsidRPr="001F2698">
        <w:rPr>
          <w:rFonts w:ascii="Times New Roman" w:hAnsi="Times New Roman" w:cs="Times New Roman"/>
          <w:sz w:val="16"/>
        </w:rPr>
        <w:t xml:space="preserve">,” noting the </w:t>
      </w:r>
      <w:r w:rsidRPr="001F2698">
        <w:rPr>
          <w:rFonts w:ascii="Times New Roman" w:hAnsi="Times New Roman" w:cs="Times New Roman"/>
          <w:b/>
          <w:highlight w:val="yellow"/>
          <w:u w:val="single"/>
        </w:rPr>
        <w:t>potential for</w:t>
      </w:r>
      <w:r w:rsidRPr="001F2698">
        <w:rPr>
          <w:rFonts w:ascii="Times New Roman" w:hAnsi="Times New Roman" w:cs="Times New Roman"/>
          <w:b/>
          <w:u w:val="single"/>
        </w:rPr>
        <w:t xml:space="preserve"> a</w:t>
      </w:r>
      <w:r w:rsidRPr="001F2698">
        <w:rPr>
          <w:rFonts w:ascii="Times New Roman" w:hAnsi="Times New Roman" w:cs="Times New Roman"/>
          <w:sz w:val="16"/>
        </w:rPr>
        <w:t xml:space="preserve"> </w:t>
      </w:r>
      <w:r w:rsidRPr="001F2698">
        <w:rPr>
          <w:rFonts w:ascii="Times New Roman" w:hAnsi="Times New Roman" w:cs="Times New Roman"/>
          <w:b/>
          <w:highlight w:val="yellow"/>
          <w:u w:val="single"/>
        </w:rPr>
        <w:t>catastrophic</w:t>
      </w:r>
      <w:r w:rsidRPr="001F2698">
        <w:rPr>
          <w:rFonts w:ascii="Times New Roman" w:hAnsi="Times New Roman" w:cs="Times New Roman"/>
          <w:b/>
          <w:u w:val="single"/>
        </w:rPr>
        <w:t xml:space="preserve"> planetary </w:t>
      </w:r>
      <w:r w:rsidRPr="001F2698">
        <w:rPr>
          <w:rFonts w:ascii="Times New Roman" w:hAnsi="Times New Roman" w:cs="Times New Roman"/>
          <w:b/>
          <w:highlight w:val="yellow"/>
          <w:u w:val="single"/>
        </w:rPr>
        <w:t>climate change</w:t>
      </w:r>
      <w:r w:rsidRPr="001F2698">
        <w:rPr>
          <w:rFonts w:ascii="Times New Roman" w:hAnsi="Times New Roman" w:cs="Times New Roman"/>
          <w:sz w:val="16"/>
          <w:highlight w:val="yellow"/>
        </w:rPr>
        <w:t xml:space="preserve"> </w:t>
      </w:r>
      <w:r w:rsidRPr="001F2698">
        <w:rPr>
          <w:rFonts w:ascii="Times New Roman" w:hAnsi="Times New Roman" w:cs="Times New Roman"/>
          <w:b/>
          <w:highlight w:val="yellow"/>
          <w:u w:val="single"/>
        </w:rPr>
        <w:t>is real</w:t>
      </w:r>
      <w:r w:rsidRPr="001F2698">
        <w:rPr>
          <w:rFonts w:ascii="Times New Roman" w:hAnsi="Times New Roman" w:cs="Times New Roman"/>
          <w:b/>
          <w:u w:val="single"/>
        </w:rPr>
        <w:t xml:space="preserve"> and troubling</w:t>
      </w:r>
      <w:r w:rsidRPr="001F2698">
        <w:rPr>
          <w:rFonts w:ascii="Times New Roman" w:hAnsi="Times New Roman" w:cs="Times New Roman"/>
          <w:sz w:val="16"/>
        </w:rPr>
        <w:t> (Hsu 2010 ) . Hsu and his </w:t>
      </w:r>
      <w:r w:rsidRPr="001F2698">
        <w:rPr>
          <w:rFonts w:ascii="Times New Roman" w:hAnsi="Times New Roman" w:cs="Times New Roman"/>
          <w:b/>
          <w:u w:val="single"/>
        </w:rPr>
        <w:t>NASA</w:t>
      </w:r>
      <w:r w:rsidRPr="001F2698">
        <w:rPr>
          <w:rFonts w:ascii="Times New Roman" w:hAnsi="Times New Roman" w:cs="Times New Roman"/>
          <w:sz w:val="16"/>
        </w:rPr>
        <w:t xml:space="preserve"> colleagues </w:t>
      </w:r>
      <w:r w:rsidRPr="001F2698">
        <w:rPr>
          <w:rFonts w:ascii="Times New Roman" w:hAnsi="Times New Roman" w:cs="Times New Roman"/>
          <w:b/>
          <w:u w:val="single"/>
        </w:rPr>
        <w:t>were</w:t>
      </w:r>
      <w:r w:rsidRPr="001F2698">
        <w:rPr>
          <w:rFonts w:ascii="Times New Roman" w:hAnsi="Times New Roman" w:cs="Times New Roman"/>
          <w:sz w:val="16"/>
        </w:rPr>
        <w:t xml:space="preserve"> engaged in </w:t>
      </w:r>
      <w:r w:rsidRPr="001F2698">
        <w:rPr>
          <w:rFonts w:ascii="Times New Roman" w:hAnsi="Times New Roman" w:cs="Times New Roman"/>
          <w:b/>
          <w:u w:val="single"/>
        </w:rPr>
        <w:t>monitoring and analyzing climate changes on a global scale, through which they received first-hand scientific information and data</w:t>
      </w:r>
      <w:r w:rsidRPr="001F2698">
        <w:rPr>
          <w:rFonts w:ascii="Times New Roman" w:hAnsi="Times New Roman" w:cs="Times New Roman"/>
          <w:sz w:val="16"/>
        </w:rPr>
        <w:t xml:space="preserve"> relating to global warming issues, </w:t>
      </w:r>
      <w:r w:rsidRPr="001F2698">
        <w:rPr>
          <w:rFonts w:ascii="Times New Roman" w:hAnsi="Times New Roman" w:cs="Times New Roman"/>
          <w:b/>
          <w:u w:val="single"/>
        </w:rPr>
        <w:t>including</w:t>
      </w:r>
      <w:r w:rsidRPr="001F2698">
        <w:rPr>
          <w:rFonts w:ascii="Times New Roman" w:hAnsi="Times New Roman" w:cs="Times New Roman"/>
          <w:sz w:val="16"/>
        </w:rPr>
        <w:t xml:space="preserve"> the dynamics of </w:t>
      </w:r>
      <w:r w:rsidRPr="001F2698">
        <w:rPr>
          <w:rFonts w:ascii="Times New Roman" w:hAnsi="Times New Roman" w:cs="Times New Roman"/>
          <w:b/>
          <w:u w:val="single"/>
        </w:rPr>
        <w:t>polar ice cap melting.</w:t>
      </w:r>
      <w:r w:rsidRPr="001F2698">
        <w:rPr>
          <w:rFonts w:ascii="Times New Roman" w:hAnsi="Times New Roman" w:cs="Times New Roman"/>
          <w:sz w:val="16"/>
        </w:rPr>
        <w:t xml:space="preserve"> After discussing this research with colleagues who were world experts on the subject, he wrote: </w:t>
      </w:r>
      <w:r w:rsidRPr="001F2698">
        <w:rPr>
          <w:rFonts w:ascii="Times New Roman" w:hAnsi="Times New Roman" w:cs="Times New Roman"/>
          <w:b/>
          <w:u w:val="single"/>
        </w:rPr>
        <w:t>I now have no doubt global temperatures are rising, and</w:t>
      </w:r>
      <w:r w:rsidRPr="001F2698">
        <w:rPr>
          <w:rFonts w:ascii="Times New Roman" w:hAnsi="Times New Roman" w:cs="Times New Roman"/>
          <w:sz w:val="16"/>
        </w:rPr>
        <w:t xml:space="preserve"> that </w:t>
      </w:r>
      <w:r w:rsidRPr="001F2698">
        <w:rPr>
          <w:rFonts w:ascii="Times New Roman" w:hAnsi="Times New Roman" w:cs="Times New Roman"/>
          <w:b/>
          <w:u w:val="single"/>
        </w:rPr>
        <w:t>global warming is a serious problem confronting all of humanity</w:t>
      </w:r>
      <w:r w:rsidRPr="001F2698">
        <w:rPr>
          <w:rFonts w:ascii="Times New Roman" w:hAnsi="Times New Roman" w:cs="Times New Roman"/>
          <w:sz w:val="16"/>
        </w:rPr>
        <w:t xml:space="preserve">. </w:t>
      </w:r>
      <w:r w:rsidRPr="001F2698">
        <w:rPr>
          <w:rFonts w:ascii="Times New Roman" w:hAnsi="Times New Roman" w:cs="Times New Roman"/>
          <w:b/>
          <w:u w:val="single"/>
        </w:rPr>
        <w:t>No matter whether these trends are due to human interference or</w:t>
      </w:r>
      <w:r w:rsidRPr="001F2698">
        <w:rPr>
          <w:rFonts w:ascii="Times New Roman" w:hAnsi="Times New Roman" w:cs="Times New Roman"/>
          <w:sz w:val="16"/>
        </w:rPr>
        <w:t xml:space="preserve"> to the </w:t>
      </w:r>
      <w:r w:rsidRPr="001F2698">
        <w:rPr>
          <w:rFonts w:ascii="Times New Roman" w:hAnsi="Times New Roman" w:cs="Times New Roman"/>
          <w:b/>
          <w:u w:val="single"/>
        </w:rPr>
        <w:t>cosmic cycling</w:t>
      </w:r>
      <w:r w:rsidRPr="001F2698">
        <w:rPr>
          <w:rFonts w:ascii="Times New Roman" w:hAnsi="Times New Roman" w:cs="Times New Roman"/>
          <w:sz w:val="16"/>
        </w:rPr>
        <w:t xml:space="preserve"> of our solar system, there are two basic facts that are crystal clear: (a) </w:t>
      </w:r>
      <w:r w:rsidRPr="001F2698">
        <w:rPr>
          <w:rFonts w:ascii="Times New Roman" w:hAnsi="Times New Roman" w:cs="Times New Roman"/>
          <w:b/>
          <w:highlight w:val="yellow"/>
          <w:u w:val="single"/>
        </w:rPr>
        <w:t>there is</w:t>
      </w:r>
      <w:r w:rsidRPr="001F2698">
        <w:rPr>
          <w:rFonts w:ascii="Times New Roman" w:hAnsi="Times New Roman" w:cs="Times New Roman"/>
          <w:sz w:val="16"/>
          <w:highlight w:val="yellow"/>
        </w:rPr>
        <w:t xml:space="preserve"> </w:t>
      </w:r>
      <w:r w:rsidRPr="001F2698">
        <w:rPr>
          <w:rFonts w:ascii="Times New Roman" w:hAnsi="Times New Roman" w:cs="Times New Roman"/>
          <w:b/>
          <w:highlight w:val="yellow"/>
          <w:u w:val="single"/>
        </w:rPr>
        <w:t>overwhelming scientific evidence</w:t>
      </w:r>
      <w:r w:rsidRPr="001F2698">
        <w:rPr>
          <w:rFonts w:ascii="Times New Roman" w:hAnsi="Times New Roman" w:cs="Times New Roman"/>
          <w:sz w:val="16"/>
          <w:highlight w:val="yellow"/>
        </w:rPr>
        <w:t xml:space="preserve"> </w:t>
      </w:r>
      <w:r w:rsidRPr="001F2698">
        <w:rPr>
          <w:rFonts w:ascii="Times New Roman" w:hAnsi="Times New Roman" w:cs="Times New Roman"/>
          <w:b/>
          <w:highlight w:val="yellow"/>
          <w:u w:val="single"/>
        </w:rPr>
        <w:t>showing positive correlations between</w:t>
      </w:r>
      <w:r w:rsidRPr="001F2698">
        <w:rPr>
          <w:rFonts w:ascii="Times New Roman" w:hAnsi="Times New Roman" w:cs="Times New Roman"/>
          <w:b/>
          <w:u w:val="single"/>
        </w:rPr>
        <w:t xml:space="preserve"> the level of </w:t>
      </w:r>
      <w:r w:rsidRPr="001F2698">
        <w:rPr>
          <w:rFonts w:ascii="Times New Roman" w:hAnsi="Times New Roman" w:cs="Times New Roman"/>
          <w:b/>
          <w:highlight w:val="yellow"/>
          <w:u w:val="single"/>
        </w:rPr>
        <w:t>CO2</w:t>
      </w:r>
      <w:r w:rsidRPr="001F2698">
        <w:rPr>
          <w:rFonts w:ascii="Times New Roman" w:hAnsi="Times New Roman" w:cs="Times New Roman"/>
          <w:b/>
          <w:u w:val="single"/>
        </w:rPr>
        <w:t xml:space="preserve"> concentrations in Earth’s atmosphere </w:t>
      </w:r>
      <w:r w:rsidRPr="001F2698">
        <w:rPr>
          <w:rFonts w:ascii="Times New Roman" w:hAnsi="Times New Roman" w:cs="Times New Roman"/>
          <w:b/>
          <w:highlight w:val="yellow"/>
          <w:u w:val="single"/>
        </w:rPr>
        <w:t>with respect to</w:t>
      </w:r>
      <w:r w:rsidRPr="001F2698">
        <w:rPr>
          <w:rFonts w:ascii="Times New Roman" w:hAnsi="Times New Roman" w:cs="Times New Roman"/>
          <w:sz w:val="16"/>
        </w:rPr>
        <w:t xml:space="preserve"> the </w:t>
      </w:r>
      <w:r w:rsidRPr="001F2698">
        <w:rPr>
          <w:rFonts w:ascii="Times New Roman" w:hAnsi="Times New Roman" w:cs="Times New Roman"/>
          <w:b/>
          <w:u w:val="single"/>
        </w:rPr>
        <w:t xml:space="preserve">historical fluctuations of </w:t>
      </w:r>
      <w:r w:rsidRPr="001F2698">
        <w:rPr>
          <w:rFonts w:ascii="Times New Roman" w:hAnsi="Times New Roman" w:cs="Times New Roman"/>
          <w:b/>
          <w:highlight w:val="yellow"/>
          <w:u w:val="single"/>
        </w:rPr>
        <w:t>global temperature changes</w:t>
      </w:r>
      <w:r w:rsidRPr="001F2698">
        <w:rPr>
          <w:rFonts w:ascii="Times New Roman" w:hAnsi="Times New Roman" w:cs="Times New Roman"/>
          <w:b/>
          <w:u w:val="single"/>
        </w:rPr>
        <w:t>; and</w:t>
      </w:r>
      <w:r w:rsidRPr="001F2698">
        <w:rPr>
          <w:rFonts w:ascii="Times New Roman" w:hAnsi="Times New Roman" w:cs="Times New Roman"/>
          <w:sz w:val="16"/>
        </w:rPr>
        <w:t> (b) </w:t>
      </w:r>
      <w:r w:rsidRPr="001F2698">
        <w:rPr>
          <w:rFonts w:ascii="Times New Roman" w:hAnsi="Times New Roman" w:cs="Times New Roman"/>
          <w:b/>
          <w:highlight w:val="yellow"/>
          <w:u w:val="single"/>
        </w:rPr>
        <w:t>the</w:t>
      </w:r>
      <w:r w:rsidRPr="001F2698">
        <w:rPr>
          <w:rFonts w:ascii="Times New Roman" w:hAnsi="Times New Roman" w:cs="Times New Roman"/>
          <w:sz w:val="16"/>
          <w:highlight w:val="yellow"/>
        </w:rPr>
        <w:t xml:space="preserve"> </w:t>
      </w:r>
      <w:r w:rsidRPr="001F2698">
        <w:rPr>
          <w:rFonts w:ascii="Times New Roman" w:hAnsi="Times New Roman" w:cs="Times New Roman"/>
          <w:b/>
          <w:highlight w:val="yellow"/>
          <w:u w:val="single"/>
        </w:rPr>
        <w:t>overwhelming majority of the</w:t>
      </w:r>
      <w:r w:rsidRPr="001F2698">
        <w:rPr>
          <w:rFonts w:ascii="Times New Roman" w:hAnsi="Times New Roman" w:cs="Times New Roman"/>
          <w:b/>
          <w:u w:val="single"/>
        </w:rPr>
        <w:t xml:space="preserve"> world’s </w:t>
      </w:r>
      <w:r w:rsidRPr="001F2698">
        <w:rPr>
          <w:rFonts w:ascii="Times New Roman" w:hAnsi="Times New Roman" w:cs="Times New Roman"/>
          <w:b/>
          <w:highlight w:val="yellow"/>
          <w:u w:val="single"/>
        </w:rPr>
        <w:t>scientific community</w:t>
      </w:r>
      <w:r w:rsidRPr="001F2698">
        <w:rPr>
          <w:rFonts w:ascii="Times New Roman" w:hAnsi="Times New Roman" w:cs="Times New Roman"/>
          <w:sz w:val="16"/>
          <w:highlight w:val="yellow"/>
        </w:rPr>
        <w:t xml:space="preserve"> </w:t>
      </w:r>
      <w:r w:rsidRPr="001F2698">
        <w:rPr>
          <w:rFonts w:ascii="Times New Roman" w:hAnsi="Times New Roman" w:cs="Times New Roman"/>
          <w:b/>
          <w:highlight w:val="yellow"/>
          <w:u w:val="single"/>
        </w:rPr>
        <w:t>is in agreement about</w:t>
      </w:r>
      <w:r w:rsidRPr="001F2698">
        <w:rPr>
          <w:rFonts w:ascii="Times New Roman" w:hAnsi="Times New Roman" w:cs="Times New Roman"/>
          <w:b/>
          <w:u w:val="single"/>
        </w:rPr>
        <w:t xml:space="preserve"> the </w:t>
      </w:r>
      <w:r w:rsidRPr="001F2698">
        <w:rPr>
          <w:rFonts w:ascii="Times New Roman" w:hAnsi="Times New Roman" w:cs="Times New Roman"/>
          <w:b/>
          <w:highlight w:val="yellow"/>
          <w:u w:val="single"/>
        </w:rPr>
        <w:t>risks of</w:t>
      </w:r>
      <w:r w:rsidRPr="001F2698">
        <w:rPr>
          <w:rFonts w:ascii="Times New Roman" w:hAnsi="Times New Roman" w:cs="Times New Roman"/>
          <w:b/>
          <w:u w:val="single"/>
        </w:rPr>
        <w:t xml:space="preserve"> a</w:t>
      </w:r>
      <w:r w:rsidRPr="001F2698">
        <w:rPr>
          <w:rFonts w:ascii="Times New Roman" w:hAnsi="Times New Roman" w:cs="Times New Roman"/>
          <w:sz w:val="16"/>
        </w:rPr>
        <w:t xml:space="preserve"> </w:t>
      </w:r>
      <w:r w:rsidRPr="001F2698">
        <w:rPr>
          <w:rFonts w:ascii="Times New Roman" w:hAnsi="Times New Roman" w:cs="Times New Roman"/>
          <w:b/>
          <w:u w:val="single"/>
        </w:rPr>
        <w:t xml:space="preserve">potential </w:t>
      </w:r>
      <w:r w:rsidRPr="001F2698">
        <w:rPr>
          <w:rFonts w:ascii="Times New Roman" w:hAnsi="Times New Roman" w:cs="Times New Roman"/>
          <w:b/>
          <w:highlight w:val="yellow"/>
          <w:u w:val="single"/>
        </w:rPr>
        <w:t>catastrophic</w:t>
      </w:r>
      <w:r w:rsidRPr="001F2698">
        <w:rPr>
          <w:rFonts w:ascii="Times New Roman" w:hAnsi="Times New Roman" w:cs="Times New Roman"/>
          <w:b/>
          <w:u w:val="single"/>
        </w:rPr>
        <w:t xml:space="preserve"> global </w:t>
      </w:r>
      <w:r w:rsidRPr="001F2698">
        <w:rPr>
          <w:rFonts w:ascii="Times New Roman" w:hAnsi="Times New Roman" w:cs="Times New Roman"/>
          <w:b/>
          <w:highlight w:val="yellow"/>
          <w:u w:val="single"/>
        </w:rPr>
        <w:t>climate change</w:t>
      </w:r>
      <w:r w:rsidRPr="001F2698">
        <w:rPr>
          <w:rFonts w:ascii="Times New Roman" w:hAnsi="Times New Roman" w:cs="Times New Roman"/>
          <w:sz w:val="16"/>
        </w:rPr>
        <w:t xml:space="preserve">. That is, </w:t>
      </w:r>
      <w:r w:rsidRPr="001F2698">
        <w:rPr>
          <w:rFonts w:ascii="Times New Roman" w:hAnsi="Times New Roman" w:cs="Times New Roman"/>
          <w:b/>
          <w:u w:val="single"/>
        </w:rPr>
        <w:t>if</w:t>
      </w:r>
      <w:r w:rsidRPr="001F2698">
        <w:rPr>
          <w:rFonts w:ascii="Times New Roman" w:hAnsi="Times New Roman" w:cs="Times New Roman"/>
          <w:sz w:val="16"/>
        </w:rPr>
        <w:t xml:space="preserve"> we </w:t>
      </w:r>
      <w:r w:rsidRPr="001F2698">
        <w:rPr>
          <w:rFonts w:ascii="Times New Roman" w:hAnsi="Times New Roman" w:cs="Times New Roman"/>
          <w:b/>
          <w:u w:val="single"/>
        </w:rPr>
        <w:t>humans continue to ignore this problem</w:t>
      </w:r>
      <w:r w:rsidRPr="001F2698">
        <w:rPr>
          <w:rFonts w:ascii="Times New Roman" w:hAnsi="Times New Roman" w:cs="Times New Roman"/>
          <w:sz w:val="16"/>
        </w:rPr>
        <w:t xml:space="preserve"> and do nothing, if we continue dumping huge quantities of greenhouse gases into Earth’s biosphere, </w:t>
      </w:r>
      <w:r w:rsidRPr="001F2698">
        <w:rPr>
          <w:rFonts w:ascii="Times New Roman" w:hAnsi="Times New Roman" w:cs="Times New Roman"/>
          <w:b/>
          <w:u w:val="single"/>
        </w:rPr>
        <w:t>humanity will be at dire risk</w:t>
      </w:r>
      <w:r w:rsidRPr="001F2698">
        <w:rPr>
          <w:rFonts w:ascii="Times New Roman" w:hAnsi="Times New Roman" w:cs="Times New Roman"/>
          <w:sz w:val="16"/>
        </w:rPr>
        <w:t xml:space="preserve"> (Hsu </w:t>
      </w:r>
      <w:proofErr w:type="gramStart"/>
      <w:r w:rsidRPr="001F2698">
        <w:rPr>
          <w:rFonts w:ascii="Times New Roman" w:hAnsi="Times New Roman" w:cs="Times New Roman"/>
          <w:sz w:val="16"/>
        </w:rPr>
        <w:t>2010 )</w:t>
      </w:r>
      <w:proofErr w:type="gramEnd"/>
      <w:r w:rsidRPr="001F2698">
        <w:rPr>
          <w:rFonts w:ascii="Times New Roman" w:hAnsi="Times New Roman" w:cs="Times New Roman"/>
          <w:sz w:val="16"/>
        </w:rPr>
        <w:t xml:space="preserve"> . As a technology risk assessment expert, Hsu says he can show with some confidence that the planet will face more risk doing nothing to curb its fossil-based energy addictions than it will in making a fundamental shift in its energy supply. “This,” he writes, “is because </w:t>
      </w:r>
      <w:r w:rsidRPr="001F2698">
        <w:rPr>
          <w:rFonts w:ascii="Times New Roman" w:hAnsi="Times New Roman" w:cs="Times New Roman"/>
          <w:b/>
          <w:highlight w:val="yellow"/>
          <w:u w:val="single"/>
        </w:rPr>
        <w:t>the risks of</w:t>
      </w:r>
      <w:r w:rsidRPr="001F2698">
        <w:rPr>
          <w:rFonts w:ascii="Times New Roman" w:hAnsi="Times New Roman" w:cs="Times New Roman"/>
          <w:b/>
          <w:u w:val="single"/>
        </w:rPr>
        <w:t xml:space="preserve"> a </w:t>
      </w:r>
      <w:r w:rsidRPr="001F2698">
        <w:rPr>
          <w:rFonts w:ascii="Times New Roman" w:hAnsi="Times New Roman" w:cs="Times New Roman"/>
          <w:b/>
          <w:highlight w:val="yellow"/>
          <w:u w:val="single"/>
        </w:rPr>
        <w:t>catastrophic anthropogenic climate change can</w:t>
      </w:r>
      <w:r w:rsidRPr="001F2698">
        <w:rPr>
          <w:rFonts w:ascii="Times New Roman" w:hAnsi="Times New Roman" w:cs="Times New Roman"/>
          <w:sz w:val="16"/>
          <w:highlight w:val="yellow"/>
        </w:rPr>
        <w:t xml:space="preserve"> </w:t>
      </w:r>
      <w:r w:rsidRPr="001F2698">
        <w:rPr>
          <w:rFonts w:ascii="Times New Roman" w:hAnsi="Times New Roman" w:cs="Times New Roman"/>
          <w:b/>
          <w:highlight w:val="yellow"/>
          <w:u w:val="single"/>
        </w:rPr>
        <w:t>be</w:t>
      </w:r>
      <w:r w:rsidRPr="001F2698">
        <w:rPr>
          <w:rFonts w:ascii="Times New Roman" w:hAnsi="Times New Roman" w:cs="Times New Roman"/>
          <w:sz w:val="16"/>
        </w:rPr>
        <w:t xml:space="preserve"> potentially </w:t>
      </w:r>
      <w:r w:rsidRPr="001F2698">
        <w:rPr>
          <w:rFonts w:ascii="Times New Roman" w:hAnsi="Times New Roman" w:cs="Times New Roman"/>
          <w:b/>
          <w:sz w:val="24"/>
          <w:highlight w:val="yellow"/>
          <w:u w:val="single"/>
          <w:bdr w:val="single" w:sz="4" w:space="0" w:color="auto"/>
        </w:rPr>
        <w:t>the extinction of human species</w:t>
      </w:r>
      <w:r w:rsidRPr="001F2698">
        <w:rPr>
          <w:rFonts w:ascii="Times New Roman" w:hAnsi="Times New Roman" w:cs="Times New Roman"/>
          <w:sz w:val="16"/>
        </w:rPr>
        <w:t xml:space="preserve">, a risk that is simply too high for us to take any chances” (Hsu </w:t>
      </w:r>
      <w:proofErr w:type="gramStart"/>
      <w:r w:rsidRPr="001F2698">
        <w:rPr>
          <w:rFonts w:ascii="Times New Roman" w:hAnsi="Times New Roman" w:cs="Times New Roman"/>
          <w:sz w:val="16"/>
        </w:rPr>
        <w:t>2010 )</w:t>
      </w:r>
      <w:proofErr w:type="gramEnd"/>
      <w:r w:rsidRPr="001F2698">
        <w:rPr>
          <w:rFonts w:ascii="Times New Roman" w:hAnsi="Times New Roman" w:cs="Times New Roman"/>
          <w:sz w:val="16"/>
        </w:rPr>
        <w:t> </w:t>
      </w:r>
    </w:p>
    <w:p w14:paraId="5D165D38" w14:textId="77777777" w:rsidR="001F2698" w:rsidRPr="001F2698" w:rsidRDefault="001F2698" w:rsidP="001F2698">
      <w:pPr>
        <w:rPr>
          <w:rFonts w:cs="Times New Roman"/>
          <w:u w:val="single"/>
        </w:rPr>
      </w:pPr>
    </w:p>
    <w:p w14:paraId="3E030D1A"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Impact – Food Prices</w:t>
      </w:r>
    </w:p>
    <w:p w14:paraId="161A7D88"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A. Warming causes food prices to rise – decreases corn and wheat yields</w:t>
      </w:r>
    </w:p>
    <w:p w14:paraId="114E9124" w14:textId="77777777" w:rsidR="001F2698" w:rsidRPr="001F2698" w:rsidRDefault="001F2698" w:rsidP="001F2698">
      <w:pPr>
        <w:rPr>
          <w:rFonts w:ascii="Times New Roman" w:hAnsi="Times New Roman" w:cs="Times New Roman"/>
          <w:sz w:val="16"/>
        </w:rPr>
      </w:pPr>
      <w:r w:rsidRPr="001F2698">
        <w:rPr>
          <w:rFonts w:ascii="Times New Roman" w:hAnsi="Times New Roman" w:cs="Times New Roman"/>
          <w:b/>
          <w:sz w:val="24"/>
        </w:rPr>
        <w:t>Vastag and</w:t>
      </w:r>
      <w:r w:rsidRPr="001F2698">
        <w:rPr>
          <w:rFonts w:ascii="Times New Roman" w:hAnsi="Times New Roman" w:cs="Times New Roman"/>
          <w:sz w:val="16"/>
        </w:rPr>
        <w:t xml:space="preserve"> </w:t>
      </w:r>
      <w:r w:rsidRPr="001F2698">
        <w:rPr>
          <w:rFonts w:ascii="Times New Roman" w:hAnsi="Times New Roman" w:cs="Times New Roman"/>
          <w:b/>
          <w:sz w:val="24"/>
        </w:rPr>
        <w:t xml:space="preserve">Eilperin 11 </w:t>
      </w:r>
      <w:r w:rsidRPr="001F2698">
        <w:rPr>
          <w:rFonts w:ascii="Times New Roman" w:hAnsi="Times New Roman" w:cs="Times New Roman"/>
          <w:sz w:val="16"/>
        </w:rPr>
        <w:t xml:space="preserve">Brian Vastag is a science reporter at The Washington Post, where he covers general science, the environment, climate change, and space, Juliet Eilperin joined The Washington Post as the House of Representatives reporter, where she covered the impeachment of Bill Clinton, lobbying, legislation, and four national congressional campaigns., </w:t>
      </w:r>
      <w:r w:rsidRPr="001F2698">
        <w:rPr>
          <w:rFonts w:ascii="Times New Roman" w:hAnsi="Times New Roman" w:cs="Times New Roman"/>
          <w:sz w:val="18"/>
        </w:rPr>
        <w:t>5/5/11</w:t>
      </w:r>
      <w:r w:rsidRPr="001F2698">
        <w:rPr>
          <w:rFonts w:ascii="Times New Roman" w:hAnsi="Times New Roman" w:cs="Times New Roman"/>
          <w:sz w:val="16"/>
        </w:rPr>
        <w:t xml:space="preserve">, The Washington Post National, http://www.washingtonpost.com/national/report-global-warming-already-crimping-crop-production-pushing-prices-higher/2011/05/04/AFdsMSzF_story.html </w:t>
      </w:r>
    </w:p>
    <w:p w14:paraId="0E22D78A" w14:textId="77777777" w:rsidR="001F2698" w:rsidRPr="001F2698" w:rsidRDefault="001F2698" w:rsidP="001F2698">
      <w:pPr>
        <w:rPr>
          <w:rFonts w:ascii="Times New Roman" w:hAnsi="Times New Roman" w:cs="Times New Roman"/>
          <w:sz w:val="16"/>
        </w:rPr>
      </w:pPr>
      <w:r w:rsidRPr="001F2698">
        <w:rPr>
          <w:rFonts w:ascii="Times New Roman" w:hAnsi="Times New Roman" w:cs="Times New Roman"/>
          <w:sz w:val="24"/>
          <w:u w:val="single"/>
        </w:rPr>
        <w:t xml:space="preserve">The </w:t>
      </w:r>
      <w:r w:rsidRPr="001F2698">
        <w:rPr>
          <w:rFonts w:ascii="Times New Roman" w:hAnsi="Times New Roman" w:cs="Times New Roman"/>
          <w:sz w:val="24"/>
          <w:highlight w:val="yellow"/>
          <w:u w:val="single"/>
        </w:rPr>
        <w:t>warming of the Earth has cooled the yields of corn and wheat</w:t>
      </w:r>
      <w:r w:rsidRPr="001F2698">
        <w:rPr>
          <w:rFonts w:ascii="Times New Roman" w:hAnsi="Times New Roman" w:cs="Times New Roman"/>
          <w:sz w:val="24"/>
          <w:u w:val="single"/>
        </w:rPr>
        <w:t xml:space="preserve"> in much of the world</w:t>
      </w:r>
      <w:r w:rsidRPr="001F2698">
        <w:rPr>
          <w:rFonts w:ascii="Times New Roman" w:hAnsi="Times New Roman" w:cs="Times New Roman"/>
          <w:sz w:val="16"/>
        </w:rPr>
        <w:t xml:space="preserve">, a new study finds.  Although agricultural </w:t>
      </w:r>
      <w:r w:rsidRPr="001F2698">
        <w:rPr>
          <w:rFonts w:ascii="Times New Roman" w:hAnsi="Times New Roman" w:cs="Times New Roman"/>
          <w:sz w:val="24"/>
          <w:u w:val="single"/>
        </w:rPr>
        <w:t>advances have pushed global production of staple crops skyward, hotter temperatures in Russia, China, Mexico and elsewhere have stunted that growth and contributed to the long-term rise in food prices, says the analysis published Thursday in the journal Science</w:t>
      </w:r>
      <w:r w:rsidRPr="001F2698">
        <w:rPr>
          <w:rFonts w:ascii="Times New Roman" w:hAnsi="Times New Roman" w:cs="Times New Roman"/>
          <w:sz w:val="16"/>
        </w:rPr>
        <w:t xml:space="preserve">. </w:t>
      </w:r>
      <w:r w:rsidRPr="001F2698">
        <w:rPr>
          <w:rFonts w:ascii="Times New Roman" w:hAnsi="Times New Roman" w:cs="Times New Roman"/>
          <w:sz w:val="24"/>
          <w:u w:val="single"/>
        </w:rPr>
        <w:t>“</w:t>
      </w:r>
      <w:r w:rsidRPr="001F2698">
        <w:rPr>
          <w:rFonts w:ascii="Times New Roman" w:hAnsi="Times New Roman" w:cs="Times New Roman"/>
          <w:sz w:val="24"/>
          <w:highlight w:val="yellow"/>
          <w:u w:val="single"/>
        </w:rPr>
        <w:t>This is tens of billions of dollars a year in lost</w:t>
      </w:r>
      <w:r w:rsidRPr="001F2698">
        <w:rPr>
          <w:rFonts w:ascii="Times New Roman" w:hAnsi="Times New Roman" w:cs="Times New Roman"/>
          <w:sz w:val="24"/>
          <w:u w:val="single"/>
        </w:rPr>
        <w:t xml:space="preserve"> [agricultural] </w:t>
      </w:r>
      <w:r w:rsidRPr="001F2698">
        <w:rPr>
          <w:rFonts w:ascii="Times New Roman" w:hAnsi="Times New Roman" w:cs="Times New Roman"/>
          <w:sz w:val="24"/>
          <w:highlight w:val="yellow"/>
          <w:u w:val="single"/>
        </w:rPr>
        <w:t>productivity</w:t>
      </w:r>
      <w:r w:rsidRPr="001F2698">
        <w:rPr>
          <w:rFonts w:ascii="Times New Roman" w:hAnsi="Times New Roman" w:cs="Times New Roman"/>
          <w:sz w:val="24"/>
          <w:u w:val="single"/>
        </w:rPr>
        <w:t xml:space="preserve"> because of warming,” said David Lobell, an Earth scientist at Stanford University and an author on the report</w:t>
      </w:r>
      <w:r w:rsidRPr="001F2698">
        <w:rPr>
          <w:rFonts w:ascii="Times New Roman" w:hAnsi="Times New Roman" w:cs="Times New Roman"/>
          <w:sz w:val="16"/>
        </w:rPr>
        <w:t xml:space="preserve">.  Three decades of global warming crimped worldwide yields of corn by about 5.5 percent and wheat by about 3.8 percent compared with what would have been produced had world temperatures remained stable, the report says.  A burgeoning global population also needs more crops — and more grain-fed beef — which contributes to rising food prices much more than climate change, Lobell said. </w:t>
      </w:r>
      <w:r w:rsidRPr="001F2698">
        <w:rPr>
          <w:rFonts w:ascii="Times New Roman" w:hAnsi="Times New Roman" w:cs="Times New Roman"/>
          <w:sz w:val="24"/>
          <w:u w:val="single"/>
        </w:rPr>
        <w:t>This week, the United Nations also projected that the global population will hit 7 billion in October and 10.6 billion by 2050. Such a huge increase will continue to push food prices higher</w:t>
      </w:r>
      <w:r w:rsidRPr="001F2698">
        <w:rPr>
          <w:rFonts w:ascii="Times New Roman" w:hAnsi="Times New Roman" w:cs="Times New Roman"/>
          <w:sz w:val="16"/>
        </w:rPr>
        <w:t>.  For now, the bread basket of America bucked the trend, as agricultural regions of the United States have not warmed much during their growing seasons since 1980. Climate scientists debate the reasons, with some pointing to particulate pollution over the middle of the United States as a possible cooling counterbalance.  This climate hit adds about 6 percent to the cost of wheat and corn, staples whose prices have skyrocketed in recent years. Although global warming is “a small part of the overall story of why prices are going up,” Lobell said, “</w:t>
      </w:r>
      <w:proofErr w:type="gramStart"/>
      <w:r w:rsidRPr="001F2698">
        <w:rPr>
          <w:rFonts w:ascii="Times New Roman" w:hAnsi="Times New Roman" w:cs="Times New Roman"/>
          <w:sz w:val="16"/>
        </w:rPr>
        <w:t>it</w:t>
      </w:r>
      <w:proofErr w:type="gramEnd"/>
      <w:r w:rsidRPr="001F2698">
        <w:rPr>
          <w:rFonts w:ascii="Times New Roman" w:hAnsi="Times New Roman" w:cs="Times New Roman"/>
          <w:sz w:val="16"/>
        </w:rPr>
        <w:t xml:space="preserve">’s not negligible.”  </w:t>
      </w:r>
      <w:r w:rsidRPr="001F2698">
        <w:rPr>
          <w:rFonts w:ascii="Times New Roman" w:hAnsi="Times New Roman" w:cs="Times New Roman"/>
          <w:sz w:val="24"/>
          <w:highlight w:val="yellow"/>
          <w:u w:val="single"/>
        </w:rPr>
        <w:t>Global corn prices doubled between April 2010 and April 2011,</w:t>
      </w:r>
      <w:r w:rsidRPr="001F2698">
        <w:rPr>
          <w:rFonts w:ascii="Times New Roman" w:hAnsi="Times New Roman" w:cs="Times New Roman"/>
          <w:sz w:val="16"/>
        </w:rPr>
        <w:t xml:space="preserve"> the United Nation’s Food and Agriculture Organization reported Thursday. </w:t>
      </w:r>
      <w:r w:rsidRPr="001F2698">
        <w:rPr>
          <w:rFonts w:ascii="Times New Roman" w:hAnsi="Times New Roman" w:cs="Times New Roman"/>
          <w:sz w:val="24"/>
          <w:highlight w:val="yellow"/>
          <w:u w:val="single"/>
        </w:rPr>
        <w:t>Wheat prices are up 60 to 80 percent</w:t>
      </w:r>
      <w:r w:rsidRPr="001F2698">
        <w:rPr>
          <w:rFonts w:ascii="Times New Roman" w:hAnsi="Times New Roman" w:cs="Times New Roman"/>
          <w:sz w:val="24"/>
          <w:u w:val="single"/>
        </w:rPr>
        <w:t xml:space="preserve"> depending on the strain</w:t>
      </w:r>
      <w:r w:rsidRPr="001F2698">
        <w:rPr>
          <w:rFonts w:ascii="Times New Roman" w:hAnsi="Times New Roman" w:cs="Times New Roman"/>
          <w:sz w:val="16"/>
        </w:rPr>
        <w:t>, said Abdolreza Abbassian, an FAO analyst.  Diversion of corn for ethanol also adds to its rising cost, said Wolfram Schlenker, an economist at Columbia University who contributed to the Science report</w:t>
      </w:r>
      <w:r w:rsidRPr="001F2698">
        <w:rPr>
          <w:rFonts w:ascii="Times New Roman" w:hAnsi="Times New Roman" w:cs="Times New Roman"/>
          <w:sz w:val="24"/>
          <w:u w:val="single"/>
        </w:rPr>
        <w:t>. “</w:t>
      </w:r>
      <w:r w:rsidRPr="001F2698">
        <w:rPr>
          <w:rFonts w:ascii="Times New Roman" w:hAnsi="Times New Roman" w:cs="Times New Roman"/>
          <w:sz w:val="24"/>
          <w:highlight w:val="yellow"/>
          <w:u w:val="single"/>
        </w:rPr>
        <w:t>We need increasing yields to continue feeding the world,”</w:t>
      </w:r>
      <w:r w:rsidRPr="001F2698">
        <w:rPr>
          <w:rFonts w:ascii="Times New Roman" w:hAnsi="Times New Roman" w:cs="Times New Roman"/>
          <w:sz w:val="24"/>
          <w:u w:val="single"/>
        </w:rPr>
        <w:t xml:space="preserve"> he said.  Lobell and colleagues compiled temperature, rainfall and crop production data for growing regions around the world from 1980 through 2008. They found a striking increase in temperatures in many growing regions during the growing season.</w:t>
      </w:r>
      <w:r w:rsidRPr="001F2698">
        <w:rPr>
          <w:rFonts w:ascii="Times New Roman" w:hAnsi="Times New Roman" w:cs="Times New Roman"/>
          <w:sz w:val="16"/>
        </w:rPr>
        <w:t xml:space="preserve">  The team then compiled how much corn, wheat, rice and soybeans were grown in every country in 2008. They compared those figures with projections of how much of each crop could have been grown had global temperatures not risen since 1980.  Production of rice, which thrives in warm temperatures, and soybeans, which are largely grown in regions that did not experience much warming, were not affected by climate change. The study also found that increased atmospheric carbon dioxide — which many crops absorb for growth — boosted production of rice, wheat and soybeans. But for wheat, this boost was more than drowned out by the negative impact of higher temperatures. </w:t>
      </w:r>
    </w:p>
    <w:p w14:paraId="69B38B38"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 xml:space="preserve">B. High food prices kill billions </w:t>
      </w:r>
    </w:p>
    <w:p w14:paraId="27F0C521" w14:textId="77777777" w:rsidR="001F2698" w:rsidRPr="001F2698" w:rsidRDefault="001F2698" w:rsidP="001F2698">
      <w:pPr>
        <w:rPr>
          <w:rFonts w:cs="Times New Roman"/>
        </w:rPr>
      </w:pPr>
      <w:r w:rsidRPr="001F2698">
        <w:rPr>
          <w:rFonts w:cs="Times New Roman"/>
          <w:b/>
        </w:rPr>
        <w:t xml:space="preserve">Tampa Tribune 96 </w:t>
      </w:r>
      <w:r w:rsidRPr="001F2698">
        <w:rPr>
          <w:rFonts w:cs="Times New Roman"/>
        </w:rPr>
        <w:t>(1996, lexis)</w:t>
      </w:r>
    </w:p>
    <w:p w14:paraId="5AC73809" w14:textId="77777777" w:rsidR="001F2698" w:rsidRPr="001F2698" w:rsidRDefault="001F2698" w:rsidP="001F2698">
      <w:pPr>
        <w:rPr>
          <w:rFonts w:cs="Times New Roman"/>
        </w:rPr>
      </w:pPr>
      <w:r w:rsidRPr="001F2698">
        <w:rPr>
          <w:rFonts w:asciiTheme="majorHAnsi" w:hAnsiTheme="majorHAnsi" w:cs="Times New Roman"/>
          <w:bCs/>
          <w:iCs/>
          <w:sz w:val="16"/>
        </w:rPr>
        <w:t>On a global scale,</w:t>
      </w:r>
      <w:r w:rsidRPr="001F2698">
        <w:rPr>
          <w:rFonts w:cs="Times New Roman"/>
        </w:rPr>
        <w:t xml:space="preserve"> </w:t>
      </w:r>
      <w:r w:rsidRPr="001F2698">
        <w:rPr>
          <w:rFonts w:cs="Times New Roman"/>
          <w:u w:val="single"/>
          <w:shd w:val="clear" w:color="auto" w:fill="00FF00"/>
        </w:rPr>
        <w:t>food supplies</w:t>
      </w:r>
      <w:r w:rsidRPr="001F2698">
        <w:rPr>
          <w:rFonts w:cs="Times New Roman"/>
        </w:rPr>
        <w:t xml:space="preserve"> - </w:t>
      </w:r>
      <w:r w:rsidRPr="001F2698">
        <w:rPr>
          <w:rFonts w:asciiTheme="majorHAnsi" w:hAnsiTheme="majorHAnsi" w:cs="Times New Roman"/>
          <w:bCs/>
          <w:iCs/>
          <w:sz w:val="16"/>
        </w:rPr>
        <w:t>measured by stockpiles of grain</w:t>
      </w:r>
      <w:r w:rsidRPr="001F2698">
        <w:rPr>
          <w:rFonts w:cs="Times New Roman"/>
        </w:rPr>
        <w:t xml:space="preserve"> - </w:t>
      </w:r>
      <w:r w:rsidRPr="001F2698">
        <w:rPr>
          <w:rFonts w:cs="Times New Roman"/>
          <w:u w:val="single"/>
        </w:rPr>
        <w:t xml:space="preserve">are not abundant. </w:t>
      </w:r>
      <w:r w:rsidRPr="001F2698">
        <w:rPr>
          <w:rFonts w:asciiTheme="majorHAnsi" w:hAnsiTheme="majorHAnsi" w:cs="Times New Roman"/>
          <w:bCs/>
          <w:iCs/>
          <w:sz w:val="16"/>
        </w:rPr>
        <w:t>In 1995, world production failed to meet demand for the third consecutive year, said Per Pinstrup-Andersen, director of the International Food Policy Research Institute in Washington, D.C. As a result, grain stockpiles fell from an average of 17 percent of annual consumption in 1994-1995 to 13 percent at the end of the 1995-1996 season, he said. That's troubling, Pinstrup-Andersen noted, since 13 percent is well below the 17 percent the United Nations considers essential to provide a margin of safety in world food security. During the food crisis of the early 1970s, world grain stocks were at 15 percent.</w:t>
      </w:r>
      <w:r w:rsidRPr="001F2698">
        <w:rPr>
          <w:rFonts w:cs="Times New Roman"/>
        </w:rPr>
        <w:t xml:space="preserve"> "</w:t>
      </w:r>
      <w:r w:rsidRPr="001F2698">
        <w:rPr>
          <w:rFonts w:cs="Times New Roman"/>
          <w:u w:val="single"/>
        </w:rPr>
        <w:t xml:space="preserve">Even if they are </w:t>
      </w:r>
      <w:r w:rsidRPr="001F2698">
        <w:rPr>
          <w:rFonts w:cs="Times New Roman"/>
          <w:u w:val="single"/>
          <w:shd w:val="clear" w:color="auto" w:fill="00FF00"/>
        </w:rPr>
        <w:t>mere</w:t>
      </w:r>
      <w:r w:rsidRPr="001F2698">
        <w:rPr>
          <w:rFonts w:cs="Times New Roman"/>
          <w:u w:val="single"/>
        </w:rPr>
        <w:t xml:space="preserve">ly </w:t>
      </w:r>
      <w:r w:rsidRPr="001F2698">
        <w:rPr>
          <w:rFonts w:cs="Times New Roman"/>
          <w:u w:val="single"/>
          <w:shd w:val="clear" w:color="auto" w:fill="00FF00"/>
        </w:rPr>
        <w:t>blips,</w:t>
      </w:r>
      <w:r w:rsidRPr="001F2698">
        <w:rPr>
          <w:rFonts w:cs="Times New Roman"/>
          <w:u w:val="single"/>
        </w:rPr>
        <w:t xml:space="preserve"> </w:t>
      </w:r>
      <w:r w:rsidRPr="001F2698">
        <w:rPr>
          <w:rFonts w:cs="Times New Roman"/>
          <w:u w:val="single"/>
          <w:shd w:val="clear" w:color="auto" w:fill="00FF00"/>
        </w:rPr>
        <w:t>higher international prices can hurt poor countries that import a significant portion of their food</w:t>
      </w:r>
      <w:r w:rsidRPr="001F2698">
        <w:rPr>
          <w:rFonts w:cs="Times New Roman"/>
        </w:rPr>
        <w:t xml:space="preserve">," </w:t>
      </w:r>
      <w:r w:rsidRPr="001F2698">
        <w:rPr>
          <w:rFonts w:asciiTheme="majorHAnsi" w:hAnsiTheme="majorHAnsi" w:cs="Times New Roman"/>
          <w:bCs/>
          <w:iCs/>
          <w:sz w:val="16"/>
        </w:rPr>
        <w:t>he said</w:t>
      </w:r>
      <w:r w:rsidRPr="001F2698">
        <w:rPr>
          <w:rFonts w:cs="Times New Roman"/>
        </w:rPr>
        <w:t>. "</w:t>
      </w:r>
      <w:r w:rsidRPr="001F2698">
        <w:rPr>
          <w:rFonts w:cs="Times New Roman"/>
          <w:highlight w:val="green"/>
          <w:u w:val="single"/>
          <w:shd w:val="clear" w:color="auto" w:fill="00FF00"/>
        </w:rPr>
        <w:t>Rising prices can</w:t>
      </w:r>
      <w:r w:rsidRPr="001F2698">
        <w:rPr>
          <w:rFonts w:cs="Times New Roman"/>
        </w:rPr>
        <w:t xml:space="preserve"> </w:t>
      </w:r>
      <w:r w:rsidRPr="001F2698">
        <w:rPr>
          <w:rFonts w:asciiTheme="majorHAnsi" w:hAnsiTheme="majorHAnsi" w:cs="Times New Roman"/>
          <w:bCs/>
          <w:iCs/>
          <w:sz w:val="16"/>
        </w:rPr>
        <w:t>also</w:t>
      </w:r>
      <w:r w:rsidRPr="001F2698">
        <w:rPr>
          <w:rFonts w:cs="Times New Roman"/>
        </w:rPr>
        <w:t xml:space="preserve"> </w:t>
      </w:r>
      <w:r w:rsidRPr="001F2698">
        <w:rPr>
          <w:rFonts w:cs="Times New Roman"/>
          <w:highlight w:val="green"/>
          <w:u w:val="single"/>
          <w:shd w:val="clear" w:color="auto" w:fill="00FF00"/>
        </w:rPr>
        <w:t>quickly put food out of reach of the 1.1 billion people</w:t>
      </w:r>
      <w:r w:rsidRPr="001F2698">
        <w:rPr>
          <w:rFonts w:cs="Times New Roman"/>
        </w:rPr>
        <w:t xml:space="preserve"> </w:t>
      </w:r>
      <w:r w:rsidRPr="001F2698">
        <w:rPr>
          <w:rFonts w:asciiTheme="majorHAnsi" w:hAnsiTheme="majorHAnsi" w:cs="Times New Roman"/>
          <w:bCs/>
          <w:iCs/>
          <w:sz w:val="16"/>
        </w:rPr>
        <w:t>in the developing world</w:t>
      </w:r>
      <w:r w:rsidRPr="001F2698">
        <w:rPr>
          <w:rFonts w:cs="Times New Roman"/>
        </w:rPr>
        <w:t xml:space="preserve"> </w:t>
      </w:r>
      <w:r w:rsidRPr="001F2698">
        <w:rPr>
          <w:rFonts w:cs="Times New Roman"/>
          <w:highlight w:val="green"/>
          <w:u w:val="single"/>
        </w:rPr>
        <w:t>who live on a dollar a day</w:t>
      </w:r>
      <w:r w:rsidRPr="001F2698">
        <w:rPr>
          <w:rFonts w:cs="Times New Roman"/>
        </w:rPr>
        <w:t xml:space="preserve"> </w:t>
      </w:r>
      <w:r w:rsidRPr="001F2698">
        <w:rPr>
          <w:rFonts w:asciiTheme="majorHAnsi" w:hAnsiTheme="majorHAnsi" w:cs="Times New Roman"/>
          <w:bCs/>
          <w:iCs/>
          <w:sz w:val="16"/>
        </w:rPr>
        <w:t>or less." He also said many people in low-income countries already spend more than half of their income on food</w:t>
      </w:r>
      <w:r w:rsidRPr="001F2698">
        <w:rPr>
          <w:rFonts w:cs="Times New Roman"/>
        </w:rPr>
        <w:t>.</w:t>
      </w:r>
    </w:p>
    <w:p w14:paraId="27BDA230" w14:textId="77777777" w:rsidR="001F2698" w:rsidRPr="001F2698" w:rsidRDefault="001F2698" w:rsidP="001F2698">
      <w:pPr>
        <w:rPr>
          <w:rFonts w:cs="Times New Roman"/>
          <w:sz w:val="16"/>
        </w:rPr>
      </w:pPr>
    </w:p>
    <w:p w14:paraId="3103DB03" w14:textId="77777777" w:rsidR="001F2698" w:rsidRPr="001F2698" w:rsidRDefault="001F2698" w:rsidP="001F2698">
      <w:pPr>
        <w:rPr>
          <w:rFonts w:cs="Times New Roman"/>
        </w:rPr>
      </w:pPr>
    </w:p>
    <w:p w14:paraId="7BF5D82E"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Impact – Genetic Diversity</w:t>
      </w:r>
    </w:p>
    <w:p w14:paraId="2173519A"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 xml:space="preserve">A. Newest studies prove global warming will destroy 80% of genetic diversity </w:t>
      </w:r>
    </w:p>
    <w:p w14:paraId="600E4235" w14:textId="77777777" w:rsidR="001F2698" w:rsidRPr="001F2698" w:rsidRDefault="001F2698" w:rsidP="001F2698">
      <w:pPr>
        <w:rPr>
          <w:rFonts w:cs="Times New Roman"/>
          <w:b/>
        </w:rPr>
      </w:pPr>
      <w:r w:rsidRPr="001F2698">
        <w:rPr>
          <w:rFonts w:cs="Times New Roman"/>
          <w:b/>
        </w:rPr>
        <w:t xml:space="preserve">Senckenberg Research Institute and Natural History Museum 11 </w:t>
      </w:r>
    </w:p>
    <w:p w14:paraId="1E0ECD1D" w14:textId="77777777" w:rsidR="001F2698" w:rsidRPr="001F2698" w:rsidRDefault="001F2698" w:rsidP="001F2698">
      <w:pPr>
        <w:rPr>
          <w:rFonts w:cs="Times New Roman"/>
          <w:sz w:val="20"/>
        </w:rPr>
      </w:pPr>
      <w:r w:rsidRPr="001F2698">
        <w:rPr>
          <w:rFonts w:cs="Times New Roman"/>
          <w:sz w:val="20"/>
        </w:rPr>
        <w:t>(August 24, 2011, ScienceDaily, http://www.sciencedaily.com/releases/2011/08/110824091146.htm)</w:t>
      </w:r>
    </w:p>
    <w:p w14:paraId="38DF8D8E" w14:textId="77777777" w:rsidR="001F2698" w:rsidRPr="001F2698" w:rsidRDefault="001F2698" w:rsidP="001F2698">
      <w:pPr>
        <w:rPr>
          <w:rFonts w:cs="Times New Roman"/>
          <w:sz w:val="16"/>
        </w:rPr>
      </w:pPr>
      <w:r w:rsidRPr="001F2698">
        <w:rPr>
          <w:rFonts w:cs="Times New Roman"/>
          <w:sz w:val="16"/>
        </w:rPr>
        <w:t xml:space="preserve">ScienceDaily (Aug. 24, 2011) — </w:t>
      </w:r>
      <w:r w:rsidRPr="001F2698">
        <w:rPr>
          <w:rFonts w:cs="Times New Roman"/>
          <w:b/>
          <w:u w:val="single"/>
        </w:rPr>
        <w:t>If global warming continues as expected, it is estimated that almost a third of all flora and fauna species worldwide could become extinct</w:t>
      </w:r>
      <w:r w:rsidRPr="001F2698">
        <w:rPr>
          <w:rFonts w:cs="Times New Roman"/>
          <w:sz w:val="16"/>
        </w:rPr>
        <w:t xml:space="preserve">. </w:t>
      </w:r>
      <w:r w:rsidRPr="001F2698">
        <w:rPr>
          <w:rFonts w:cs="Times New Roman"/>
          <w:u w:val="single"/>
        </w:rPr>
        <w:t>Scientists from the Biodiversity and Climate Research Centre</w:t>
      </w:r>
      <w:r w:rsidRPr="001F2698">
        <w:rPr>
          <w:rFonts w:cs="Times New Roman"/>
          <w:sz w:val="16"/>
        </w:rPr>
        <w:t xml:space="preserve"> (Biodiversität und Klima Forschungszentrum, BiK-F) and the SENCKENBERG Gesellschaft für Naturkunde </w:t>
      </w:r>
      <w:r w:rsidRPr="001F2698">
        <w:rPr>
          <w:rFonts w:cs="Times New Roman"/>
          <w:u w:val="single"/>
        </w:rPr>
        <w:t xml:space="preserve">discovered that the proportion of actual biodiversity loss should </w:t>
      </w:r>
      <w:r w:rsidRPr="001F2698">
        <w:rPr>
          <w:rFonts w:cs="Times New Roman"/>
          <w:b/>
          <w:u w:val="single"/>
        </w:rPr>
        <w:t>quite clearly be revised upwards</w:t>
      </w:r>
      <w:r w:rsidRPr="001F2698">
        <w:rPr>
          <w:rFonts w:cs="Times New Roman"/>
          <w:sz w:val="16"/>
        </w:rPr>
        <w:t xml:space="preserve">: by 2080, more than 80 % of genetic diversity within species may disappear in certain groups of organisms, according to researchers in the title story of the journal Nature Climate Change. </w:t>
      </w:r>
      <w:r w:rsidRPr="001F2698">
        <w:rPr>
          <w:rFonts w:cs="Times New Roman"/>
          <w:u w:val="single"/>
        </w:rPr>
        <w:t>The study is the first world-wide to quantify the loss of biological diversity on the basis of genetic diversity</w:t>
      </w:r>
      <w:r w:rsidRPr="001F2698">
        <w:rPr>
          <w:rFonts w:cs="Times New Roman"/>
          <w:sz w:val="16"/>
        </w:rPr>
        <w:t xml:space="preserve">.  Most common models on the effects of climate change on flora and fauna concentrate on "classically" described species, in other words groups of organisms that are clearly separate from each other morphologically. Until now, however, so-called cryptic diversity has not been taken into account. </w:t>
      </w:r>
      <w:r w:rsidRPr="001F2698">
        <w:rPr>
          <w:rFonts w:cs="Times New Roman"/>
          <w:u w:val="single"/>
        </w:rPr>
        <w:t>It encompasses the diversity of genetic variations and deviations within described species, and can only be researched fully since the development of molecular-genetic methods</w:t>
      </w:r>
      <w:r w:rsidRPr="001F2698">
        <w:rPr>
          <w:rFonts w:cs="Times New Roman"/>
          <w:sz w:val="16"/>
        </w:rPr>
        <w:t xml:space="preserve">. As well as the diversity of ecosystems and species, these </w:t>
      </w:r>
      <w:r w:rsidRPr="001F2698">
        <w:rPr>
          <w:rFonts w:cs="Times New Roman"/>
          <w:u w:val="single"/>
        </w:rPr>
        <w:t>genetic variations are a central part of global biodiversity</w:t>
      </w:r>
      <w:r w:rsidRPr="001F2698">
        <w:rPr>
          <w:rFonts w:cs="Times New Roman"/>
          <w:sz w:val="16"/>
        </w:rPr>
        <w:t xml:space="preserve">. </w:t>
      </w:r>
      <w:r w:rsidRPr="001F2698">
        <w:rPr>
          <w:rFonts w:cs="Times New Roman"/>
          <w:u w:val="single"/>
        </w:rPr>
        <w:t>In a pioneering study, scientists</w:t>
      </w:r>
      <w:r w:rsidRPr="001F2698">
        <w:rPr>
          <w:rFonts w:cs="Times New Roman"/>
          <w:sz w:val="16"/>
        </w:rPr>
        <w:t xml:space="preserve"> from the Biodiversity and Climate Research Centre (BiK-F) and the Senckenberg Gesellschaft für Naturkunde </w:t>
      </w:r>
      <w:r w:rsidRPr="001F2698">
        <w:rPr>
          <w:rFonts w:cs="Times New Roman"/>
          <w:u w:val="single"/>
        </w:rPr>
        <w:t>have now examined the influence of global warming on genetic diversity within species</w:t>
      </w:r>
      <w:r w:rsidRPr="001F2698">
        <w:rPr>
          <w:rFonts w:cs="Times New Roman"/>
          <w:sz w:val="16"/>
        </w:rPr>
        <w:t xml:space="preserve">.  </w:t>
      </w:r>
      <w:r w:rsidRPr="001F2698">
        <w:rPr>
          <w:rFonts w:cs="Times New Roman"/>
          <w:b/>
          <w:u w:val="single"/>
        </w:rPr>
        <w:t>Over 80 percent of genetic variations may become extinct</w:t>
      </w:r>
      <w:r w:rsidRPr="001F2698">
        <w:rPr>
          <w:rFonts w:cs="Times New Roman"/>
          <w:sz w:val="16"/>
        </w:rPr>
        <w:t xml:space="preserve"> The distribution of nine European aquatic insect species, which still exist in the headwaters of streams in many high mountain areas in Central and Northern Europe, was modelled. They have already been widely researched, which means that the regional distribution of the inner-species diversity and the existence of morphologically cryptic, evolutionary lines are already known. If global warming does take place in the range that is predicted by the Intergovernmental Panel on Climate Change (IPCC), these creatures will be pushed back to only a few small refugia, e.g. in Scandinavia and the Alps, by 2080, according to model calculations. If Europe's climate warms up by up to two degrees only, eight of the species examined will survive, at least in some areas; with an increase in temperature of 4 degrees, six species will probably survive in some areas by 2080. However, </w:t>
      </w:r>
      <w:r w:rsidRPr="001F2698">
        <w:rPr>
          <w:rFonts w:cs="Times New Roman"/>
          <w:u w:val="single"/>
        </w:rPr>
        <w:t>due to the extinction of local populations, genetic diversity will decline to a much more dramatic extent</w:t>
      </w:r>
      <w:r w:rsidRPr="001F2698">
        <w:rPr>
          <w:rFonts w:cs="Times New Roman"/>
          <w:sz w:val="16"/>
        </w:rPr>
        <w:t xml:space="preserve">. According to the most pessimistic projections, </w:t>
      </w:r>
      <w:r w:rsidRPr="001F2698">
        <w:rPr>
          <w:rFonts w:cs="Times New Roman"/>
          <w:u w:val="single"/>
        </w:rPr>
        <w:t>84 percent of all genetic variations would die out</w:t>
      </w:r>
      <w:r w:rsidRPr="001F2698">
        <w:rPr>
          <w:rFonts w:cs="Times New Roman"/>
          <w:sz w:val="16"/>
        </w:rPr>
        <w:t xml:space="preserve"> by 2080; in the "best case," two-thirds of all genetic variations would disappear. The aquatic insects that were examined are representative for many species of mountainous regions of Central Europe. </w:t>
      </w:r>
      <w:r w:rsidRPr="001F2698">
        <w:rPr>
          <w:rFonts w:cs="Times New Roman"/>
          <w:u w:val="single"/>
        </w:rPr>
        <w:t>Slim chances in the long term for the emergence of new species and species survival</w:t>
      </w:r>
      <w:r w:rsidRPr="001F2698">
        <w:rPr>
          <w:rFonts w:cs="Times New Roman"/>
          <w:sz w:val="16"/>
        </w:rPr>
        <w:t xml:space="preserve"> Carsten Nowak of the Biodiversity and Climate Research Centre (BiK-F) and the Senckenberg Gesellschaft für Naturkunde, explains: "</w:t>
      </w:r>
      <w:r w:rsidRPr="001F2698">
        <w:rPr>
          <w:rFonts w:cs="Times New Roman"/>
          <w:u w:val="single"/>
        </w:rPr>
        <w:t xml:space="preserve">Our models of future distribution show that the "species" as such will usually survive. However, the majority of the genetic variations, which in each case exist only in certain places, </w:t>
      </w:r>
      <w:r w:rsidRPr="001F2698">
        <w:rPr>
          <w:rFonts w:cs="Times New Roman"/>
          <w:b/>
          <w:u w:val="single"/>
        </w:rPr>
        <w:t>will not survive</w:t>
      </w:r>
      <w:r w:rsidRPr="001F2698">
        <w:rPr>
          <w:rFonts w:cs="Times New Roman"/>
          <w:sz w:val="16"/>
        </w:rPr>
        <w:t xml:space="preserve">. This means that self-contained evolutionary lineages in other regions such as the Carpathians, Pyrenees or the German Central Uplands will be lost. </w:t>
      </w:r>
      <w:r w:rsidRPr="001F2698">
        <w:rPr>
          <w:rFonts w:cs="Times New Roman"/>
          <w:u w:val="single"/>
        </w:rPr>
        <w:t>Many of these lines are currently in the process of developing into separate species, but will become extinct before this is achieved</w:t>
      </w:r>
      <w:r w:rsidRPr="001F2698">
        <w:rPr>
          <w:rFonts w:cs="Times New Roman"/>
          <w:sz w:val="16"/>
        </w:rPr>
        <w:t xml:space="preserve">, if our model calculations are accurate."  </w:t>
      </w:r>
      <w:r w:rsidRPr="001F2698">
        <w:rPr>
          <w:rFonts w:cs="Times New Roman"/>
          <w:u w:val="single"/>
        </w:rPr>
        <w:t>Genetic variation within a species is also important for adaptability to changing habitats and climatic conditions</w:t>
      </w:r>
      <w:r w:rsidRPr="001F2698">
        <w:rPr>
          <w:rFonts w:cs="Times New Roman"/>
          <w:sz w:val="16"/>
        </w:rPr>
        <w:t xml:space="preserve">. </w:t>
      </w:r>
      <w:r w:rsidRPr="001F2698">
        <w:rPr>
          <w:rFonts w:cs="Times New Roman"/>
          <w:u w:val="single"/>
        </w:rPr>
        <w:t>Their loss therefore also reduces the chances for species survival in the long term</w:t>
      </w:r>
      <w:r w:rsidRPr="001F2698">
        <w:rPr>
          <w:rFonts w:cs="Times New Roman"/>
          <w:sz w:val="16"/>
        </w:rPr>
        <w:t xml:space="preserve">. New approach for conservation </w:t>
      </w:r>
      <w:proofErr w:type="gramStart"/>
      <w:r w:rsidRPr="001F2698">
        <w:rPr>
          <w:rFonts w:cs="Times New Roman"/>
          <w:u w:val="single"/>
        </w:rPr>
        <w:t>So</w:t>
      </w:r>
      <w:proofErr w:type="gramEnd"/>
      <w:r w:rsidRPr="001F2698">
        <w:rPr>
          <w:rFonts w:cs="Times New Roman"/>
          <w:u w:val="single"/>
        </w:rPr>
        <w:t xml:space="preserve"> the extinction of species hides an ever greater loss, in the form of the massive disappearance of genetic diversity. "The loss of biodiversity that can be expected in the course of global warming has probably been greatly underestimated in previous studies, which have only referred to species numbers</w:t>
      </w:r>
      <w:r w:rsidRPr="001F2698">
        <w:rPr>
          <w:rFonts w:cs="Times New Roman"/>
          <w:sz w:val="16"/>
        </w:rPr>
        <w:t xml:space="preserve">," says Steffen Pauls, Biodiversity and Climate Research Centre (BiK-F), of the findings. However, there is also an opportunity to use genetic diversity in order to make conservation and environmental protection more efficient. A topic that is subject to much discussion at present is how to deal with conservation areas under the conditions of climate change. The authors of the study urge that conservation areas should also be oriented to places where both a suitable habitat for the species and a high degree of inner-species genetic diversity can be preserved in the future. "It is high time," says Nowak, "that we see biodiversity not only as a static accumulation of species, but rather as a variety of evolutionary lines that are in a constant state of change. The loss of one such line, irrespective of whether it is defined today as a "species" in itself, could potentially mean a massive loss in biodiversity in the future." </w:t>
      </w:r>
    </w:p>
    <w:p w14:paraId="73464704"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B. Extinction</w:t>
      </w:r>
    </w:p>
    <w:p w14:paraId="6A1F5AC3" w14:textId="77777777" w:rsidR="001F2698" w:rsidRPr="001F2698" w:rsidRDefault="001F2698" w:rsidP="001F2698">
      <w:pPr>
        <w:rPr>
          <w:rFonts w:cs="Times New Roman"/>
          <w:sz w:val="20"/>
        </w:rPr>
      </w:pPr>
      <w:r w:rsidRPr="001F2698">
        <w:rPr>
          <w:rFonts w:cs="Times New Roman"/>
          <w:b/>
        </w:rPr>
        <w:t xml:space="preserve">Illinois Department of Natural Resources 10 </w:t>
      </w:r>
      <w:r w:rsidRPr="001F2698">
        <w:rPr>
          <w:rFonts w:cs="Times New Roman"/>
          <w:sz w:val="20"/>
        </w:rPr>
        <w:t>(www.dnr.state.il.us/education/classrm/biodiversity/pdf/supact.pdf)</w:t>
      </w:r>
    </w:p>
    <w:p w14:paraId="4FE9E3D9" w14:textId="77777777" w:rsidR="001F2698" w:rsidRPr="001F2698" w:rsidRDefault="001F2698" w:rsidP="001F2698">
      <w:pPr>
        <w:rPr>
          <w:rFonts w:cs="Times New Roman"/>
          <w:i/>
          <w:sz w:val="20"/>
        </w:rPr>
      </w:pPr>
      <w:r w:rsidRPr="001F2698">
        <w:rPr>
          <w:rFonts w:cs="Times New Roman"/>
          <w:i/>
          <w:sz w:val="20"/>
        </w:rPr>
        <w:t>**We disagree with the author’s use of gendered language</w:t>
      </w:r>
    </w:p>
    <w:p w14:paraId="5AD6E315" w14:textId="77777777" w:rsidR="001F2698" w:rsidRPr="001F2698" w:rsidRDefault="001F2698" w:rsidP="001F2698">
      <w:pPr>
        <w:rPr>
          <w:rFonts w:cs="Times New Roman"/>
          <w:sz w:val="16"/>
        </w:rPr>
      </w:pPr>
      <w:r w:rsidRPr="001F2698">
        <w:rPr>
          <w:rFonts w:cs="Times New Roman"/>
          <w:sz w:val="16"/>
        </w:rPr>
        <w:lastRenderedPageBreak/>
        <w:t xml:space="preserve">What is biodiversity? “Bio” means life and “diversity” refers to variety. So </w:t>
      </w:r>
      <w:r w:rsidRPr="001F2698">
        <w:rPr>
          <w:rFonts w:cs="Times New Roman"/>
          <w:u w:val="single"/>
        </w:rPr>
        <w:t>biodiversity is the “variety of life.”</w:t>
      </w:r>
      <w:r w:rsidRPr="001F2698">
        <w:rPr>
          <w:rFonts w:cs="Times New Roman"/>
          <w:sz w:val="16"/>
        </w:rPr>
        <w:t xml:space="preserve">  </w:t>
      </w:r>
      <w:r w:rsidRPr="001F2698">
        <w:rPr>
          <w:rFonts w:cs="Times New Roman"/>
          <w:u w:val="single"/>
        </w:rPr>
        <w:t>But there are really several types of biodiversity</w:t>
      </w:r>
      <w:r w:rsidRPr="001F2698">
        <w:rPr>
          <w:rFonts w:cs="Times New Roman"/>
          <w:sz w:val="16"/>
        </w:rPr>
        <w:t xml:space="preserve">. Biodiversity is species diversity. Species diversity includes all of the different types of living things: from microscopic bacteria to the large white-tailed deer and white oak. Some people believe that Illinois is a state with little more biodiversity than corn and soybeans, but Illinois actually has a great variety of species. Nearly 54,000 species have been identified in Illinois so far, with many more to be discovered. This number does not include the bacteria, an immense group of organisms which are structurally different from other living things. Scientists estimate that there are millions of kinds of bacteria.  </w:t>
      </w:r>
      <w:r w:rsidRPr="001F2698">
        <w:rPr>
          <w:rFonts w:cs="Times New Roman"/>
          <w:u w:val="single"/>
        </w:rPr>
        <w:t>Biodiversity is also genetic diversity. Let’s look at humans as an example. Unless they are identical twins, no two people will be the same. There is a tremendous amount of diversity in the human species, as there is in most species. Genetic diversity includes the variety within species, which is determined by the genes on the chromosomes. Genetic diversity makes every living thing unique. Coded messages in the genes are passed from one generation to the next. The results of the code are sometimes visible but more likely to be unseen within the cells.</w:t>
      </w:r>
      <w:r w:rsidRPr="001F2698">
        <w:rPr>
          <w:rFonts w:cs="Times New Roman"/>
          <w:sz w:val="16"/>
        </w:rPr>
        <w:t xml:space="preserve">  </w:t>
      </w:r>
      <w:r w:rsidRPr="001F2698">
        <w:rPr>
          <w:rFonts w:cs="Times New Roman"/>
          <w:b/>
          <w:u w:val="single"/>
        </w:rPr>
        <w:t xml:space="preserve">Genetic diversity is a safeguard against future problems like disease and natural disasters. The more genetic diversity present, the more likely the individual will be able to adapt successfully to changes and survive. Populations must be large and have access to suitable habitats to maintain genetic diversity. When numbers of individuals decline, genes are eliminated from the population, decreasing genetic diversity. </w:t>
      </w:r>
      <w:r w:rsidRPr="001F2698">
        <w:rPr>
          <w:rFonts w:cs="Times New Roman"/>
          <w:b/>
          <w:u w:val="single"/>
          <w:bdr w:val="single" w:sz="4" w:space="0" w:color="auto"/>
        </w:rPr>
        <w:t>Losing genetic diversity may lead to extinction</w:t>
      </w:r>
      <w:r w:rsidRPr="001F2698">
        <w:rPr>
          <w:rFonts w:cs="Times New Roman"/>
          <w:sz w:val="16"/>
          <w:bdr w:val="single" w:sz="4" w:space="0" w:color="auto"/>
        </w:rPr>
        <w:t>.</w:t>
      </w:r>
      <w:r w:rsidRPr="001F2698">
        <w:rPr>
          <w:rFonts w:cs="Times New Roman"/>
          <w:sz w:val="16"/>
        </w:rPr>
        <w:t xml:space="preserve"> When a species becomes extinct, all of its genetic information vanishes. </w:t>
      </w:r>
    </w:p>
    <w:p w14:paraId="00D28203"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Impact – Heg</w:t>
      </w:r>
    </w:p>
    <w:p w14:paraId="26D2575A"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A. Warming collapses US heg</w:t>
      </w:r>
    </w:p>
    <w:p w14:paraId="6E6DDC41" w14:textId="77777777" w:rsidR="001F2698" w:rsidRPr="001F2698" w:rsidRDefault="001F2698" w:rsidP="001F2698">
      <w:pPr>
        <w:rPr>
          <w:rFonts w:cs="Times New Roman"/>
          <w:sz w:val="16"/>
        </w:rPr>
      </w:pPr>
      <w:r w:rsidRPr="001F2698">
        <w:rPr>
          <w:rFonts w:cs="Times New Roman"/>
          <w:b/>
        </w:rPr>
        <w:t xml:space="preserve">Smith 11 </w:t>
      </w:r>
      <w:r w:rsidRPr="001F2698">
        <w:rPr>
          <w:rFonts w:cs="Times New Roman"/>
          <w:sz w:val="16"/>
        </w:rPr>
        <w:t>– professor of  Security Strategies at the Naval War College, former  associate/assistant professor with the Asia-Pacific Center for Security Studies (Paul, “ The geopolitics of climate change: power transitions, conflict and the future of military activities,” Conflict, Security, &amp; Development, http://www.tandfonline.com/doi/full/10.1080/14678802.2011.593810, //JPL)</w:t>
      </w:r>
    </w:p>
    <w:p w14:paraId="07A796AD" w14:textId="77777777" w:rsidR="001F2698" w:rsidRPr="001F2698" w:rsidRDefault="001F2698" w:rsidP="001F2698">
      <w:pPr>
        <w:rPr>
          <w:rFonts w:cs="Times New Roman"/>
          <w:sz w:val="16"/>
        </w:rPr>
      </w:pPr>
      <w:r w:rsidRPr="001F2698">
        <w:rPr>
          <w:rFonts w:cs="Times New Roman"/>
          <w:sz w:val="16"/>
        </w:rPr>
        <w:t xml:space="preserve"> In particular, </w:t>
      </w:r>
      <w:r w:rsidRPr="001F2698">
        <w:rPr>
          <w:rFonts w:cs="Times New Roman"/>
          <w:u w:val="single"/>
        </w:rPr>
        <w:t>extreme weather events could create social, economic and political disruption for developed countries and</w:t>
      </w:r>
      <w:r w:rsidRPr="001F2698">
        <w:rPr>
          <w:rFonts w:cs="Times New Roman"/>
          <w:sz w:val="16"/>
        </w:rPr>
        <w:t xml:space="preserve">, in some cases, </w:t>
      </w:r>
      <w:r w:rsidRPr="001F2698">
        <w:rPr>
          <w:rFonts w:cs="Times New Roman"/>
          <w:u w:val="single"/>
        </w:rPr>
        <w:t>undermine public morale and confidence</w:t>
      </w:r>
      <w:r w:rsidRPr="001F2698">
        <w:rPr>
          <w:rFonts w:cs="Times New Roman"/>
          <w:sz w:val="16"/>
        </w:rPr>
        <w:t xml:space="preserve">. Recent extreme weather events demonstrate the persistent vulnerability of richer, powerful states to such scenarios. In Japan, a heat wave in the summer of 2010 killed 66 people and resulted in more than 15,000 hospitalisations.62 In 2003, a heat wave in Europe killed at least, 35,000 people during a two-week period. Two years later, </w:t>
      </w:r>
      <w:r w:rsidRPr="001F2698">
        <w:rPr>
          <w:rFonts w:cs="Times New Roman"/>
          <w:u w:val="single"/>
        </w:rPr>
        <w:t>Hurricane Katrina not only nearly destroyed an American city, it killed roughly 1,800 people, left thousands homeless and displaced tens of thousands</w:t>
      </w:r>
      <w:r w:rsidRPr="001F2698">
        <w:rPr>
          <w:rFonts w:cs="Times New Roman"/>
          <w:sz w:val="16"/>
        </w:rPr>
        <w:t xml:space="preserve">. Moreover, Hurricane </w:t>
      </w:r>
      <w:r w:rsidRPr="001F2698">
        <w:rPr>
          <w:rFonts w:cs="Times New Roman"/>
          <w:u w:val="single"/>
        </w:rPr>
        <w:t>Katrina had a deleterious effect on Americans' psyche, just as the country was engaged in ‘state-building’ efforts in Iraq and Afghanistan</w:t>
      </w:r>
      <w:r w:rsidRPr="001F2698">
        <w:rPr>
          <w:rFonts w:cs="Times New Roman"/>
          <w:sz w:val="16"/>
        </w:rPr>
        <w:t xml:space="preserve">. </w:t>
      </w:r>
      <w:r w:rsidRPr="001F2698">
        <w:rPr>
          <w:rFonts w:cs="Times New Roman"/>
          <w:u w:val="single"/>
        </w:rPr>
        <w:t>The storm put the U</w:t>
      </w:r>
      <w:r w:rsidRPr="001F2698">
        <w:rPr>
          <w:rFonts w:cs="Times New Roman"/>
          <w:sz w:val="16"/>
        </w:rPr>
        <w:t xml:space="preserve">nited </w:t>
      </w:r>
      <w:r w:rsidRPr="001F2698">
        <w:rPr>
          <w:rFonts w:cs="Times New Roman"/>
          <w:u w:val="single"/>
        </w:rPr>
        <w:t>S</w:t>
      </w:r>
      <w:r w:rsidRPr="001F2698">
        <w:rPr>
          <w:rFonts w:cs="Times New Roman"/>
          <w:sz w:val="16"/>
        </w:rPr>
        <w:t xml:space="preserve">tates </w:t>
      </w:r>
      <w:r w:rsidRPr="001F2698">
        <w:rPr>
          <w:rFonts w:cs="Times New Roman"/>
          <w:u w:val="single"/>
        </w:rPr>
        <w:t>in</w:t>
      </w:r>
      <w:r w:rsidRPr="001F2698">
        <w:rPr>
          <w:rFonts w:cs="Times New Roman"/>
          <w:sz w:val="16"/>
        </w:rPr>
        <w:t xml:space="preserve">to </w:t>
      </w:r>
      <w:r w:rsidRPr="001F2698">
        <w:rPr>
          <w:rFonts w:cs="Times New Roman"/>
          <w:u w:val="single"/>
        </w:rPr>
        <w:t>an awkward position of having been transformed into a major recipient of foreign financial assistance, for which the American bureaucracy was ill-prepared</w:t>
      </w:r>
      <w:r w:rsidRPr="001F2698">
        <w:rPr>
          <w:rFonts w:cs="Times New Roman"/>
          <w:sz w:val="16"/>
        </w:rPr>
        <w:t xml:space="preserve">.63 As in the case of the BRICS countries, adaptive capacity will determine the degree to which climate change (and its varied effects) will influence current major powers. In general, it is assumed that wealthier countries have, by virtue of available capital and other factors, high adaptive capacity and that such capacities can effectively immunise these countries from the effects of climate change. In reality, however, </w:t>
      </w:r>
      <w:r w:rsidRPr="001F2698">
        <w:rPr>
          <w:rFonts w:cs="Times New Roman"/>
          <w:u w:val="single"/>
        </w:rPr>
        <w:t>extreme climate change events can exceed adaptation measures, even in wealthier, developed countries</w:t>
      </w:r>
      <w:r w:rsidRPr="001F2698">
        <w:rPr>
          <w:rFonts w:cs="Times New Roman"/>
          <w:sz w:val="16"/>
        </w:rPr>
        <w:t xml:space="preserve">.64 Even when such </w:t>
      </w:r>
      <w:r w:rsidRPr="001F2698">
        <w:rPr>
          <w:rFonts w:cs="Times New Roman"/>
          <w:u w:val="single"/>
        </w:rPr>
        <w:t xml:space="preserve">investments </w:t>
      </w:r>
      <w:r w:rsidRPr="001F2698">
        <w:rPr>
          <w:rFonts w:cs="Times New Roman"/>
          <w:sz w:val="16"/>
        </w:rPr>
        <w:t xml:space="preserve">are planned, they </w:t>
      </w:r>
      <w:r w:rsidRPr="001F2698">
        <w:rPr>
          <w:rFonts w:cs="Times New Roman"/>
          <w:u w:val="single"/>
        </w:rPr>
        <w:t>will compete against other fiscal priorities, at a time when public debt-to-GDP ratios in richer, developed countries are soaring</w:t>
      </w:r>
      <w:r w:rsidRPr="001F2698">
        <w:rPr>
          <w:rFonts w:cs="Times New Roman"/>
          <w:sz w:val="16"/>
        </w:rPr>
        <w:t xml:space="preserve">.65 Thus, </w:t>
      </w:r>
      <w:r w:rsidRPr="001F2698">
        <w:rPr>
          <w:rFonts w:cs="Times New Roman"/>
          <w:u w:val="single"/>
        </w:rPr>
        <w:t>climate change potentially could affect the major powers by undermining national resilience and public confidence</w:t>
      </w:r>
      <w:r w:rsidRPr="001F2698">
        <w:rPr>
          <w:rFonts w:cs="Times New Roman"/>
          <w:sz w:val="16"/>
        </w:rPr>
        <w:t xml:space="preserve">. At the very least, </w:t>
      </w:r>
      <w:r w:rsidRPr="001F2698">
        <w:rPr>
          <w:rFonts w:cs="Times New Roman"/>
          <w:u w:val="single"/>
        </w:rPr>
        <w:t>the effects of climate change</w:t>
      </w:r>
      <w:r w:rsidRPr="001F2698">
        <w:rPr>
          <w:rFonts w:cs="Times New Roman"/>
          <w:sz w:val="16"/>
        </w:rPr>
        <w:t xml:space="preserve"> (such as extreme weather events) </w:t>
      </w:r>
      <w:r w:rsidRPr="001F2698">
        <w:rPr>
          <w:rFonts w:cs="Times New Roman"/>
          <w:u w:val="single"/>
        </w:rPr>
        <w:t>could provoke a more inward political orientation in the United States</w:t>
      </w:r>
      <w:r w:rsidRPr="001F2698">
        <w:rPr>
          <w:rFonts w:cs="Times New Roman"/>
          <w:sz w:val="16"/>
        </w:rPr>
        <w:t xml:space="preserve">, European Union or Japan, as their respective populations demand their governments deploy national assets (including military forces) solely for domestic disaster assistance or reconstruction missions. This would also imply less willingness to act in the global commons or in countries (or continents) confronting far less favourable conditions brought about by climate change. </w:t>
      </w:r>
    </w:p>
    <w:p w14:paraId="434C19AE"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B. Heg decline causes great power war</w:t>
      </w:r>
    </w:p>
    <w:p w14:paraId="5981EFD7" w14:textId="77777777" w:rsidR="001F2698" w:rsidRPr="001F2698" w:rsidRDefault="001F2698" w:rsidP="001F2698">
      <w:pPr>
        <w:rPr>
          <w:rFonts w:cs="Times New Roman"/>
          <w:b/>
          <w:sz w:val="16"/>
        </w:rPr>
      </w:pPr>
      <w:r w:rsidRPr="001F2698">
        <w:rPr>
          <w:rFonts w:cs="Times New Roman"/>
          <w:b/>
        </w:rPr>
        <w:t xml:space="preserve">Khalilzad 11 </w:t>
      </w:r>
      <w:r w:rsidRPr="001F2698">
        <w:rPr>
          <w:rFonts w:cs="Times New Roman"/>
          <w:sz w:val="16"/>
        </w:rPr>
        <w:t>(Zalmay, The Economy and National Security, Feb 8, http://www.nationalreview.com/articles/259024/economy-and-national-security-zalmay-khalilzad?page=1)</w:t>
      </w:r>
    </w:p>
    <w:p w14:paraId="68DAFDD2" w14:textId="77777777" w:rsidR="001F2698" w:rsidRPr="001F2698" w:rsidRDefault="001F2698" w:rsidP="001F2698">
      <w:pPr>
        <w:rPr>
          <w:rFonts w:cs="Times New Roman"/>
          <w:u w:val="single"/>
        </w:rPr>
      </w:pPr>
      <w:r w:rsidRPr="001F2698">
        <w:rPr>
          <w:rFonts w:cs="Times New Roman"/>
          <w:sz w:val="16"/>
        </w:rPr>
        <w:t xml:space="preserve">The stakes are high. In modern history, the longest period of peace among the great powers has been the era of U.S. </w:t>
      </w:r>
      <w:r w:rsidRPr="001F2698">
        <w:rPr>
          <w:rFonts w:cs="Times New Roman"/>
          <w:u w:val="single"/>
        </w:rPr>
        <w:t>In modern history, the longest period of peace among the great powers has been the era of U.S. leadership.</w:t>
      </w:r>
      <w:r w:rsidRPr="001F2698">
        <w:rPr>
          <w:rFonts w:cs="Times New Roman"/>
          <w:sz w:val="16"/>
        </w:rPr>
        <w:t xml:space="preserve"> By contrast, </w:t>
      </w:r>
      <w:r w:rsidRPr="001F2698">
        <w:rPr>
          <w:rFonts w:cs="Times New Roman"/>
          <w:u w:val="single"/>
        </w:rPr>
        <w:t>multi-polar systems have been unstable, with their competitive dynamics resulting in frequent crises and major wars among the great powers.</w:t>
      </w:r>
      <w:r w:rsidRPr="001F2698">
        <w:rPr>
          <w:rFonts w:cs="Times New Roman"/>
          <w:sz w:val="16"/>
        </w:rPr>
        <w:t xml:space="preserve"> </w:t>
      </w:r>
      <w:r w:rsidRPr="001F2698">
        <w:rPr>
          <w:rFonts w:cs="Times New Roman"/>
          <w:u w:val="single"/>
        </w:rPr>
        <w:t>Failures of multi-polar international systems produced both world wars.</w:t>
      </w:r>
      <w:r w:rsidRPr="001F2698">
        <w:rPr>
          <w:rFonts w:cs="Times New Roman"/>
          <w:sz w:val="16"/>
        </w:rPr>
        <w:t xml:space="preserve"> American retrenchment could have devastating consequences. </w:t>
      </w:r>
      <w:r w:rsidRPr="001F2698">
        <w:rPr>
          <w:rFonts w:cs="Times New Roman"/>
          <w:u w:val="single"/>
        </w:rPr>
        <w:t>Without an American security blanket, regional powers could rearm</w:t>
      </w:r>
      <w:r w:rsidRPr="001F2698">
        <w:rPr>
          <w:rFonts w:cs="Times New Roman"/>
          <w:sz w:val="16"/>
        </w:rPr>
        <w:t xml:space="preserve"> </w:t>
      </w:r>
      <w:r w:rsidRPr="001F2698">
        <w:rPr>
          <w:rFonts w:cs="Times New Roman"/>
          <w:u w:val="single"/>
        </w:rPr>
        <w:t>in an attempt to balance</w:t>
      </w:r>
      <w:r w:rsidRPr="001F2698">
        <w:rPr>
          <w:rFonts w:cs="Times New Roman"/>
          <w:sz w:val="16"/>
        </w:rPr>
        <w:t xml:space="preserve"> against emerging threats. Under this scenario, </w:t>
      </w:r>
      <w:r w:rsidRPr="001F2698">
        <w:rPr>
          <w:rFonts w:cs="Times New Roman"/>
          <w:u w:val="single"/>
        </w:rPr>
        <w:t xml:space="preserve">there would be a heightened possibility of arms races, miscalculation, or other crises </w:t>
      </w:r>
      <w:r w:rsidRPr="001F2698">
        <w:rPr>
          <w:rFonts w:cs="Times New Roman"/>
          <w:b/>
          <w:iCs/>
          <w:u w:val="single"/>
        </w:rPr>
        <w:t>spiraling into all-out conflict</w:t>
      </w:r>
      <w:r w:rsidRPr="001F2698">
        <w:rPr>
          <w:rFonts w:cs="Times New Roman"/>
          <w:u w:val="single"/>
        </w:rPr>
        <w:t>.</w:t>
      </w:r>
      <w:r w:rsidRPr="001F2698">
        <w:rPr>
          <w:rFonts w:cs="Times New Roman"/>
          <w:sz w:val="16"/>
        </w:rPr>
        <w:t xml:space="preserve"> Alternatively, in seeking to accommodate the stronger powers, weaker powers may shift their geopolitical posture away from the United States. Either way, </w:t>
      </w:r>
      <w:r w:rsidRPr="001F2698">
        <w:rPr>
          <w:rFonts w:cs="Times New Roman"/>
          <w:u w:val="single"/>
        </w:rPr>
        <w:t>hostile states would be emboldened to make aggressive moves in their regions.</w:t>
      </w:r>
      <w:r w:rsidRPr="001F2698">
        <w:rPr>
          <w:rFonts w:cs="Times New Roman"/>
          <w:sz w:val="16"/>
        </w:rPr>
        <w:t xml:space="preserve"> As rival powers rise, </w:t>
      </w:r>
      <w:r w:rsidRPr="001F2698">
        <w:rPr>
          <w:rFonts w:cs="Times New Roman"/>
          <w:u w:val="single"/>
        </w:rPr>
        <w:t>Asia in particular is likely to emerge as a zone of great-power competition. Beijing’s economic rise has enabled a dramatic military buildup</w:t>
      </w:r>
      <w:r w:rsidRPr="001F2698">
        <w:rPr>
          <w:rFonts w:cs="Times New Roman"/>
          <w:sz w:val="16"/>
        </w:rPr>
        <w:t xml:space="preserve"> focused on acquisitions of naval, cruise, and ballistic missiles, long-range stealth aircraft, and anti-satellite capabilities. </w:t>
      </w:r>
      <w:r w:rsidRPr="001F2698">
        <w:rPr>
          <w:rFonts w:cs="Times New Roman"/>
          <w:u w:val="single"/>
        </w:rPr>
        <w:t>China’s</w:t>
      </w:r>
      <w:r w:rsidRPr="001F2698">
        <w:rPr>
          <w:rFonts w:cs="Times New Roman"/>
          <w:sz w:val="16"/>
        </w:rPr>
        <w:t xml:space="preserve"> </w:t>
      </w:r>
      <w:r w:rsidRPr="001F2698">
        <w:rPr>
          <w:rFonts w:cs="Times New Roman"/>
          <w:u w:val="single"/>
        </w:rPr>
        <w:t>strategic modernization is aimed</w:t>
      </w:r>
      <w:r w:rsidRPr="001F2698">
        <w:rPr>
          <w:rFonts w:cs="Times New Roman"/>
          <w:sz w:val="16"/>
        </w:rPr>
        <w:t xml:space="preserve">, ultimately, </w:t>
      </w:r>
      <w:r w:rsidRPr="001F2698">
        <w:rPr>
          <w:rFonts w:cs="Times New Roman"/>
          <w:u w:val="single"/>
        </w:rPr>
        <w:t>at denying the U</w:t>
      </w:r>
      <w:r w:rsidRPr="001F2698">
        <w:rPr>
          <w:rFonts w:cs="Times New Roman"/>
          <w:sz w:val="16"/>
        </w:rPr>
        <w:t xml:space="preserve">nited </w:t>
      </w:r>
      <w:r w:rsidRPr="001F2698">
        <w:rPr>
          <w:rFonts w:cs="Times New Roman"/>
          <w:u w:val="single"/>
        </w:rPr>
        <w:t>S</w:t>
      </w:r>
      <w:r w:rsidRPr="001F2698">
        <w:rPr>
          <w:rFonts w:cs="Times New Roman"/>
          <w:sz w:val="16"/>
        </w:rPr>
        <w:t xml:space="preserve">tates </w:t>
      </w:r>
      <w:r w:rsidRPr="001F2698">
        <w:rPr>
          <w:rFonts w:cs="Times New Roman"/>
          <w:u w:val="single"/>
        </w:rPr>
        <w:t>access to the seas around China.</w:t>
      </w:r>
      <w:r w:rsidRPr="001F2698">
        <w:rPr>
          <w:rFonts w:cs="Times New Roman"/>
          <w:sz w:val="16"/>
        </w:rPr>
        <w:t xml:space="preserve"> Even as cooperative economic ties in the region have grown, </w:t>
      </w:r>
      <w:r w:rsidRPr="001F2698">
        <w:rPr>
          <w:rFonts w:cs="Times New Roman"/>
          <w:u w:val="single"/>
        </w:rPr>
        <w:t>China’s expansive territorial claims</w:t>
      </w:r>
      <w:r w:rsidRPr="001F2698">
        <w:rPr>
          <w:rFonts w:cs="Times New Roman"/>
          <w:sz w:val="16"/>
        </w:rPr>
        <w:t xml:space="preserve"> — and provocative statements and actions following crises in Korea and incidents at sea — </w:t>
      </w:r>
      <w:r w:rsidRPr="001F2698">
        <w:rPr>
          <w:rFonts w:cs="Times New Roman"/>
          <w:u w:val="single"/>
        </w:rPr>
        <w:t>have roiled its relations with South Korea, Japan, India, and Southeast Asian state</w:t>
      </w:r>
      <w:r w:rsidRPr="001F2698">
        <w:rPr>
          <w:rFonts w:cs="Times New Roman"/>
          <w:sz w:val="16"/>
        </w:rPr>
        <w:t xml:space="preserve">s. Still, </w:t>
      </w:r>
      <w:r w:rsidRPr="001F2698">
        <w:rPr>
          <w:rFonts w:cs="Times New Roman"/>
          <w:u w:val="single"/>
        </w:rPr>
        <w:t>the United States is the most significant barrier facing</w:t>
      </w:r>
      <w:r w:rsidRPr="001F2698">
        <w:rPr>
          <w:rFonts w:cs="Times New Roman"/>
          <w:sz w:val="16"/>
        </w:rPr>
        <w:t xml:space="preserve"> </w:t>
      </w:r>
      <w:r w:rsidRPr="001F2698">
        <w:rPr>
          <w:rFonts w:cs="Times New Roman"/>
          <w:u w:val="single"/>
        </w:rPr>
        <w:t>Chinese</w:t>
      </w:r>
      <w:r w:rsidRPr="001F2698">
        <w:rPr>
          <w:rFonts w:cs="Times New Roman"/>
          <w:sz w:val="16"/>
        </w:rPr>
        <w:t xml:space="preserve"> hegemony and </w:t>
      </w:r>
      <w:r w:rsidRPr="001F2698">
        <w:rPr>
          <w:rFonts w:cs="Times New Roman"/>
          <w:u w:val="single"/>
        </w:rPr>
        <w:t>aggression.</w:t>
      </w:r>
    </w:p>
    <w:p w14:paraId="34483EA7"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Impact – Honeybees</w:t>
      </w:r>
    </w:p>
    <w:p w14:paraId="52984C95"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A. Warming kills bees – math models prove</w:t>
      </w:r>
    </w:p>
    <w:p w14:paraId="37BEC7A5" w14:textId="77777777" w:rsidR="001F2698" w:rsidRPr="001F2698" w:rsidRDefault="001F2698" w:rsidP="001F2698">
      <w:pPr>
        <w:rPr>
          <w:rFonts w:cs="Times New Roman"/>
        </w:rPr>
      </w:pPr>
      <w:r w:rsidRPr="001F2698">
        <w:rPr>
          <w:rFonts w:cs="Times New Roman"/>
          <w:b/>
        </w:rPr>
        <w:t>Worrall 14</w:t>
      </w:r>
      <w:r w:rsidRPr="001F2698">
        <w:rPr>
          <w:rFonts w:cs="Times New Roman"/>
        </w:rPr>
        <w:t xml:space="preserve"> </w:t>
      </w:r>
      <w:r w:rsidRPr="001F2698">
        <w:rPr>
          <w:rFonts w:cs="Times New Roman"/>
          <w:sz w:val="19"/>
        </w:rPr>
        <w:t>[Eric, citing Scott Groom, PhD student at Flinders University, “Claim: Climate Change will kill the bees,” May 9, 2014, http://wattsupwiththat.com/2014/05/09/claim-climate-change-will-kill-the-bees/]</w:t>
      </w:r>
    </w:p>
    <w:p w14:paraId="2CFDE4C7" w14:textId="77777777" w:rsidR="001F2698" w:rsidRPr="001F2698" w:rsidRDefault="001F2698" w:rsidP="001F2698">
      <w:pPr>
        <w:rPr>
          <w:rFonts w:cs="Times New Roman"/>
          <w:sz w:val="14"/>
        </w:rPr>
      </w:pPr>
      <w:r w:rsidRPr="001F2698">
        <w:rPr>
          <w:rFonts w:cs="Times New Roman"/>
          <w:u w:val="single"/>
        </w:rPr>
        <w:t>Another claim that its worse than we thought</w:t>
      </w:r>
      <w:r w:rsidRPr="001F2698">
        <w:rPr>
          <w:rFonts w:cs="Times New Roman"/>
          <w:sz w:val="14"/>
        </w:rPr>
        <w:t xml:space="preserve"> – this time </w:t>
      </w:r>
      <w:r w:rsidRPr="001F2698">
        <w:rPr>
          <w:rFonts w:cs="Times New Roman"/>
          <w:b/>
          <w:u w:val="single"/>
        </w:rPr>
        <w:t>warmer temperatures are killing the bees</w:t>
      </w:r>
      <w:r w:rsidRPr="001F2698">
        <w:rPr>
          <w:rFonts w:cs="Times New Roman"/>
          <w:sz w:val="14"/>
        </w:rPr>
        <w:t>.</w:t>
      </w:r>
      <w:r w:rsidRPr="001F2698">
        <w:rPr>
          <w:rFonts w:cs="Times New Roman"/>
          <w:sz w:val="12"/>
        </w:rPr>
        <w:t>¶</w:t>
      </w:r>
      <w:r w:rsidRPr="001F2698">
        <w:rPr>
          <w:rFonts w:cs="Times New Roman"/>
          <w:sz w:val="14"/>
        </w:rPr>
        <w:t xml:space="preserve"> </w:t>
      </w:r>
      <w:r w:rsidRPr="001F2698">
        <w:rPr>
          <w:rFonts w:cs="Times New Roman"/>
          <w:sz w:val="12"/>
        </w:rPr>
        <w:t>¶</w:t>
      </w:r>
      <w:r w:rsidRPr="001F2698">
        <w:rPr>
          <w:rFonts w:cs="Times New Roman"/>
          <w:sz w:val="14"/>
        </w:rPr>
        <w:t xml:space="preserve"> </w:t>
      </w:r>
      <w:r w:rsidRPr="001F2698">
        <w:rPr>
          <w:rFonts w:cs="Times New Roman"/>
          <w:u w:val="single"/>
        </w:rPr>
        <w:t>According to</w:t>
      </w:r>
      <w:r w:rsidRPr="001F2698">
        <w:rPr>
          <w:rFonts w:cs="Times New Roman"/>
          <w:sz w:val="14"/>
        </w:rPr>
        <w:t xml:space="preserve"> Scott </w:t>
      </w:r>
      <w:r w:rsidRPr="001F2698">
        <w:rPr>
          <w:rFonts w:cs="Times New Roman"/>
          <w:u w:val="single"/>
        </w:rPr>
        <w:t xml:space="preserve">Groom, PhD student at Flinders University, mathematical modelling has connected changes in bee populations over the past 20,000 years across the South Pacific region, and exceptionally </w:t>
      </w:r>
      <w:r w:rsidRPr="001F2698">
        <w:rPr>
          <w:rFonts w:cs="Times New Roman"/>
          <w:b/>
          <w:u w:val="single"/>
        </w:rPr>
        <w:t>large declines in bee populations</w:t>
      </w:r>
      <w:r w:rsidRPr="001F2698">
        <w:rPr>
          <w:rFonts w:cs="Times New Roman"/>
          <w:b/>
          <w:sz w:val="14"/>
        </w:rPr>
        <w:t xml:space="preserve">, </w:t>
      </w:r>
      <w:r w:rsidRPr="001F2698">
        <w:rPr>
          <w:rFonts w:cs="Times New Roman"/>
          <w:b/>
          <w:u w:val="single"/>
        </w:rPr>
        <w:t>with changes in temperature</w:t>
      </w:r>
      <w:r w:rsidRPr="001F2698">
        <w:rPr>
          <w:rFonts w:cs="Times New Roman"/>
          <w:sz w:val="14"/>
        </w:rPr>
        <w:t>.</w:t>
      </w:r>
      <w:r w:rsidRPr="001F2698">
        <w:rPr>
          <w:rFonts w:cs="Times New Roman"/>
          <w:sz w:val="12"/>
        </w:rPr>
        <w:t>¶</w:t>
      </w:r>
      <w:r w:rsidRPr="001F2698">
        <w:rPr>
          <w:rFonts w:cs="Times New Roman"/>
          <w:sz w:val="14"/>
        </w:rPr>
        <w:t xml:space="preserve"> </w:t>
      </w:r>
      <w:r w:rsidRPr="001F2698">
        <w:rPr>
          <w:rFonts w:cs="Times New Roman"/>
          <w:sz w:val="12"/>
        </w:rPr>
        <w:t>¶</w:t>
      </w:r>
      <w:r w:rsidRPr="001F2698">
        <w:rPr>
          <w:rFonts w:cs="Times New Roman"/>
          <w:sz w:val="14"/>
        </w:rPr>
        <w:t xml:space="preserve"> Groom says that prior to the ice age </w:t>
      </w:r>
      <w:r w:rsidRPr="001F2698">
        <w:rPr>
          <w:rFonts w:cs="Times New Roman"/>
          <w:u w:val="single"/>
        </w:rPr>
        <w:t>when temperatures rose</w:t>
      </w:r>
      <w:r w:rsidRPr="001F2698">
        <w:rPr>
          <w:rFonts w:cs="Times New Roman"/>
          <w:sz w:val="14"/>
        </w:rPr>
        <w:t xml:space="preserve">, many </w:t>
      </w:r>
      <w:r w:rsidRPr="001F2698">
        <w:rPr>
          <w:rFonts w:cs="Times New Roman"/>
          <w:u w:val="single"/>
        </w:rPr>
        <w:t>bee species migrated to</w:t>
      </w:r>
      <w:r w:rsidRPr="001F2698">
        <w:rPr>
          <w:rFonts w:cs="Times New Roman"/>
          <w:sz w:val="14"/>
        </w:rPr>
        <w:t xml:space="preserve"> </w:t>
      </w:r>
      <w:r w:rsidRPr="001F2698">
        <w:rPr>
          <w:rFonts w:cs="Times New Roman"/>
          <w:u w:val="single"/>
        </w:rPr>
        <w:t>cooler areas</w:t>
      </w:r>
      <w:r w:rsidRPr="001F2698">
        <w:rPr>
          <w:rFonts w:cs="Times New Roman"/>
          <w:sz w:val="14"/>
        </w:rPr>
        <w:t xml:space="preserve">, with only one hardy species able to adapt to the warmer temperature. </w:t>
      </w:r>
      <w:r w:rsidRPr="001F2698">
        <w:rPr>
          <w:rFonts w:cs="Times New Roman"/>
          <w:b/>
          <w:u w:val="single"/>
        </w:rPr>
        <w:t>“They’re</w:t>
      </w:r>
      <w:r w:rsidRPr="001F2698">
        <w:rPr>
          <w:rFonts w:cs="Times New Roman"/>
          <w:sz w:val="14"/>
        </w:rPr>
        <w:t xml:space="preserve"> almost </w:t>
      </w:r>
      <w:r w:rsidRPr="001F2698">
        <w:rPr>
          <w:rFonts w:cs="Times New Roman"/>
          <w:b/>
          <w:u w:val="single"/>
        </w:rPr>
        <w:t>canaries in the coal mine</w:t>
      </w:r>
      <w:r w:rsidRPr="001F2698">
        <w:rPr>
          <w:rFonts w:cs="Times New Roman"/>
          <w:sz w:val="14"/>
        </w:rPr>
        <w:t>, you can see that they’re going to be the first sort of species to be impacted by changes in climate,” Groom said.</w:t>
      </w:r>
    </w:p>
    <w:p w14:paraId="233E65FC"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B. Bee population decline leads to extinction – the timeframe is four years</w:t>
      </w:r>
    </w:p>
    <w:p w14:paraId="2BDB3729" w14:textId="77777777" w:rsidR="001F2698" w:rsidRPr="001F2698" w:rsidRDefault="001F2698" w:rsidP="001F2698">
      <w:pPr>
        <w:rPr>
          <w:rFonts w:cs="Times New Roman"/>
        </w:rPr>
      </w:pPr>
      <w:r w:rsidRPr="001F2698">
        <w:rPr>
          <w:rFonts w:cs="Times New Roman"/>
          <w:b/>
        </w:rPr>
        <w:t>The Guardian 8</w:t>
      </w:r>
      <w:r w:rsidRPr="001F2698">
        <w:rPr>
          <w:rFonts w:cs="Times New Roman"/>
        </w:rPr>
        <w:t xml:space="preserve"> (“Last flight of the honeybee</w:t>
      </w:r>
      <w:proofErr w:type="gramStart"/>
      <w:r w:rsidRPr="001F2698">
        <w:rPr>
          <w:rFonts w:cs="Times New Roman"/>
        </w:rPr>
        <w:t>?,</w:t>
      </w:r>
      <w:proofErr w:type="gramEnd"/>
      <w:r w:rsidRPr="001F2698">
        <w:rPr>
          <w:rFonts w:cs="Times New Roman"/>
        </w:rPr>
        <w:t>” May 30, 2008, http://www.theguardian.com/environment/2008/may/31/animalwelfare.environment)</w:t>
      </w:r>
    </w:p>
    <w:p w14:paraId="13DFE5BB" w14:textId="77777777" w:rsidR="001F2698" w:rsidRPr="001F2698" w:rsidRDefault="001F2698" w:rsidP="001F2698">
      <w:pPr>
        <w:rPr>
          <w:rFonts w:cs="Times New Roman"/>
          <w:u w:val="single"/>
        </w:rPr>
      </w:pPr>
      <w:r w:rsidRPr="001F2698">
        <w:rPr>
          <w:rFonts w:asciiTheme="majorHAnsi" w:hAnsiTheme="majorHAnsi" w:cs="Times New Roman"/>
          <w:b/>
          <w:bCs/>
          <w:iCs/>
          <w:sz w:val="16"/>
        </w:rPr>
        <w:t>People's initial response to the idea of a bee-less world is often either, "That's a shame, I'll have no honey to spread on my toast" or, "Good - one less insect that can sting me." In fact</w:t>
      </w:r>
      <w:r w:rsidRPr="001F2698">
        <w:rPr>
          <w:rFonts w:cs="Times New Roman"/>
          <w:sz w:val="16"/>
        </w:rPr>
        <w:t xml:space="preserve">, </w:t>
      </w:r>
      <w:r w:rsidRPr="001F2698">
        <w:rPr>
          <w:rFonts w:cs="Times New Roman"/>
          <w:highlight w:val="yellow"/>
          <w:u w:val="single"/>
        </w:rPr>
        <w:t>honeybees are vital for the pollination of</w:t>
      </w:r>
      <w:r w:rsidRPr="001F2698">
        <w:rPr>
          <w:rFonts w:cs="Times New Roman"/>
          <w:sz w:val="16"/>
        </w:rPr>
        <w:t xml:space="preserve"> </w:t>
      </w:r>
      <w:r w:rsidRPr="001F2698">
        <w:rPr>
          <w:rFonts w:asciiTheme="majorHAnsi" w:hAnsiTheme="majorHAnsi" w:cs="Times New Roman"/>
          <w:b/>
          <w:bCs/>
          <w:iCs/>
          <w:sz w:val="16"/>
        </w:rPr>
        <w:t>around</w:t>
      </w:r>
      <w:r w:rsidRPr="001F2698">
        <w:rPr>
          <w:rFonts w:cs="Times New Roman"/>
          <w:sz w:val="16"/>
        </w:rPr>
        <w:t xml:space="preserve"> </w:t>
      </w:r>
      <w:r w:rsidRPr="001F2698">
        <w:rPr>
          <w:rFonts w:cs="Times New Roman"/>
          <w:highlight w:val="yellow"/>
          <w:u w:val="single"/>
        </w:rPr>
        <w:t>90 crops worldwide</w:t>
      </w:r>
      <w:r w:rsidRPr="001F2698">
        <w:rPr>
          <w:rFonts w:cs="Times New Roman"/>
          <w:sz w:val="16"/>
        </w:rPr>
        <w:t xml:space="preserve">. </w:t>
      </w:r>
      <w:r w:rsidRPr="001F2698">
        <w:rPr>
          <w:rFonts w:asciiTheme="majorHAnsi" w:hAnsiTheme="majorHAnsi" w:cs="Times New Roman"/>
          <w:b/>
          <w:bCs/>
          <w:iCs/>
          <w:sz w:val="16"/>
        </w:rPr>
        <w:t>In addition to almonds, most fruits, vegetables, nuts and seeds are dependent on honeybees</w:t>
      </w:r>
      <w:r w:rsidRPr="001F2698">
        <w:rPr>
          <w:rFonts w:cs="Times New Roman"/>
          <w:sz w:val="16"/>
        </w:rPr>
        <w:t xml:space="preserve">. </w:t>
      </w:r>
      <w:r w:rsidRPr="001F2698">
        <w:rPr>
          <w:rFonts w:cs="Times New Roman"/>
          <w:u w:val="single"/>
        </w:rPr>
        <w:t xml:space="preserve">Crops that are used as </w:t>
      </w:r>
      <w:r w:rsidRPr="001F2698">
        <w:rPr>
          <w:rFonts w:cs="Times New Roman"/>
          <w:sz w:val="16"/>
        </w:rPr>
        <w:t xml:space="preserve">cattle and pig </w:t>
      </w:r>
      <w:r w:rsidRPr="001F2698">
        <w:rPr>
          <w:rFonts w:cs="Times New Roman"/>
          <w:u w:val="single"/>
        </w:rPr>
        <w:t>feed</w:t>
      </w:r>
      <w:r w:rsidRPr="001F2698">
        <w:rPr>
          <w:rFonts w:cs="Times New Roman"/>
          <w:sz w:val="16"/>
        </w:rPr>
        <w:t xml:space="preserve"> </w:t>
      </w:r>
      <w:r w:rsidRPr="001F2698">
        <w:rPr>
          <w:rFonts w:asciiTheme="majorHAnsi" w:hAnsiTheme="majorHAnsi" w:cs="Times New Roman"/>
          <w:b/>
          <w:bCs/>
          <w:iCs/>
          <w:sz w:val="16"/>
        </w:rPr>
        <w:t>also rely on honeybee pollination</w:t>
      </w:r>
      <w:r w:rsidRPr="001F2698">
        <w:rPr>
          <w:rFonts w:cs="Times New Roman"/>
          <w:sz w:val="16"/>
        </w:rPr>
        <w:t xml:space="preserve">, </w:t>
      </w:r>
      <w:r w:rsidRPr="001F2698">
        <w:rPr>
          <w:rFonts w:cs="Times New Roman"/>
          <w:u w:val="single"/>
        </w:rPr>
        <w:t>as does</w:t>
      </w:r>
      <w:r w:rsidRPr="001F2698">
        <w:rPr>
          <w:rFonts w:cs="Times New Roman"/>
          <w:sz w:val="16"/>
        </w:rPr>
        <w:t xml:space="preserve"> </w:t>
      </w:r>
      <w:r w:rsidRPr="001F2698">
        <w:rPr>
          <w:rFonts w:asciiTheme="majorHAnsi" w:hAnsiTheme="majorHAnsi" w:cs="Times New Roman"/>
          <w:b/>
          <w:bCs/>
          <w:iCs/>
          <w:sz w:val="16"/>
        </w:rPr>
        <w:t>the</w:t>
      </w:r>
      <w:r w:rsidRPr="001F2698">
        <w:rPr>
          <w:rFonts w:cs="Times New Roman"/>
          <w:sz w:val="16"/>
        </w:rPr>
        <w:t xml:space="preserve"> </w:t>
      </w:r>
      <w:r w:rsidRPr="001F2698">
        <w:rPr>
          <w:rFonts w:cs="Times New Roman"/>
          <w:u w:val="single"/>
        </w:rPr>
        <w:t>cotton</w:t>
      </w:r>
      <w:r w:rsidRPr="001F2698">
        <w:rPr>
          <w:rFonts w:cs="Times New Roman"/>
          <w:sz w:val="16"/>
        </w:rPr>
        <w:t xml:space="preserve"> </w:t>
      </w:r>
      <w:r w:rsidRPr="001F2698">
        <w:rPr>
          <w:rFonts w:asciiTheme="majorHAnsi" w:hAnsiTheme="majorHAnsi" w:cs="Times New Roman"/>
          <w:b/>
          <w:bCs/>
          <w:iCs/>
          <w:sz w:val="16"/>
        </w:rPr>
        <w:t>plant. So if all the honeybees disappeared, we would have to switch our diet to cereals and grain, and give our wardrobes a drastic makeover. According to Albert Einstein</w:t>
      </w:r>
      <w:r w:rsidRPr="001F2698">
        <w:rPr>
          <w:rFonts w:cs="Times New Roman"/>
        </w:rPr>
        <w:t xml:space="preserve">, </w:t>
      </w:r>
      <w:r w:rsidRPr="001F2698">
        <w:rPr>
          <w:rFonts w:cs="Times New Roman"/>
          <w:u w:val="single"/>
        </w:rPr>
        <w:t xml:space="preserve">our very </w:t>
      </w:r>
      <w:r w:rsidRPr="001F2698">
        <w:rPr>
          <w:rFonts w:cs="Times New Roman"/>
          <w:highlight w:val="yellow"/>
          <w:u w:val="single"/>
        </w:rPr>
        <w:t>existence is inextricably linked to bees</w:t>
      </w:r>
      <w:r w:rsidRPr="001F2698">
        <w:rPr>
          <w:rFonts w:cs="Times New Roman"/>
        </w:rPr>
        <w:t xml:space="preserve"> - </w:t>
      </w:r>
      <w:r w:rsidRPr="001F2698">
        <w:rPr>
          <w:rFonts w:asciiTheme="majorHAnsi" w:hAnsiTheme="majorHAnsi" w:cs="Times New Roman"/>
          <w:b/>
          <w:bCs/>
          <w:iCs/>
          <w:sz w:val="16"/>
        </w:rPr>
        <w:t>he is reputed to have said</w:t>
      </w:r>
      <w:r w:rsidRPr="001F2698">
        <w:rPr>
          <w:rFonts w:cs="Times New Roman"/>
        </w:rPr>
        <w:t>: "</w:t>
      </w:r>
      <w:r w:rsidRPr="001F2698">
        <w:rPr>
          <w:rFonts w:cs="Times New Roman"/>
          <w:u w:val="single"/>
        </w:rPr>
        <w:t>I</w:t>
      </w:r>
      <w:r w:rsidRPr="001F2698">
        <w:rPr>
          <w:rFonts w:cs="Times New Roman"/>
          <w:highlight w:val="yellow"/>
          <w:u w:val="single"/>
        </w:rPr>
        <w:t>f the bee disappears off the surface of the globe, then man would only have four years of life left."</w:t>
      </w:r>
    </w:p>
    <w:p w14:paraId="0F7CF581"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Impact Honeybees – Brink Ev</w:t>
      </w:r>
    </w:p>
    <w:p w14:paraId="47E2FCAD"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Colonies on brink now</w:t>
      </w:r>
    </w:p>
    <w:p w14:paraId="6A045622" w14:textId="77777777" w:rsidR="001F2698" w:rsidRPr="001F2698" w:rsidRDefault="001F2698" w:rsidP="001F2698">
      <w:pPr>
        <w:rPr>
          <w:rFonts w:cs="Times New Roman"/>
          <w:sz w:val="16"/>
        </w:rPr>
      </w:pPr>
      <w:r w:rsidRPr="001F2698">
        <w:rPr>
          <w:rFonts w:cs="Times New Roman"/>
          <w:b/>
        </w:rPr>
        <w:t>Potter 10</w:t>
      </w:r>
      <w:r w:rsidRPr="001F2698">
        <w:rPr>
          <w:rFonts w:cs="Times New Roman"/>
        </w:rPr>
        <w:t xml:space="preserve"> (</w:t>
      </w:r>
      <w:r w:rsidRPr="001F2698">
        <w:rPr>
          <w:rFonts w:cs="Times New Roman"/>
          <w:sz w:val="16"/>
        </w:rPr>
        <w:t>Ned, ABC senior international correspondent and reporter. March 25, 2010 “Honeybees Dying: Scientists Wonder Why, and Worry about Food Supply” http://abcnews.go.com/Technology/honey-bees-dying-scientists-suspect-pesticides-disease-worry/story?id=10191391)</w:t>
      </w:r>
    </w:p>
    <w:p w14:paraId="436935A9" w14:textId="77777777" w:rsidR="001F2698" w:rsidRPr="001F2698" w:rsidRDefault="001F2698" w:rsidP="001F2698">
      <w:pPr>
        <w:rPr>
          <w:rFonts w:cs="Times New Roman"/>
          <w:u w:val="single"/>
        </w:rPr>
      </w:pPr>
      <w:r w:rsidRPr="001F2698">
        <w:rPr>
          <w:rFonts w:cs="Times New Roman"/>
          <w:highlight w:val="yellow"/>
          <w:u w:val="single"/>
        </w:rPr>
        <w:t>No matter where you live</w:t>
      </w:r>
      <w:r w:rsidRPr="001F2698">
        <w:rPr>
          <w:rFonts w:cs="Times New Roman"/>
          <w:sz w:val="16"/>
        </w:rPr>
        <w:t xml:space="preserve"> -- in a brick Philadelphia row house, the sprawling suburbs of Dallas or an apartment in Seattle -- </w:t>
      </w:r>
      <w:r w:rsidRPr="001F2698">
        <w:rPr>
          <w:rFonts w:cs="Times New Roman"/>
          <w:highlight w:val="yellow"/>
          <w:u w:val="single"/>
        </w:rPr>
        <w:t>you depend</w:t>
      </w:r>
      <w:r w:rsidRPr="001F2698">
        <w:rPr>
          <w:rFonts w:cs="Times New Roman"/>
          <w:sz w:val="16"/>
        </w:rPr>
        <w:t xml:space="preserve">, more than most of us know, </w:t>
      </w:r>
      <w:r w:rsidRPr="001F2698">
        <w:rPr>
          <w:rFonts w:cs="Times New Roman"/>
          <w:highlight w:val="yellow"/>
          <w:u w:val="single"/>
        </w:rPr>
        <w:t>on honeybees</w:t>
      </w:r>
      <w:r w:rsidRPr="001F2698">
        <w:rPr>
          <w:rFonts w:cs="Times New Roman"/>
          <w:sz w:val="16"/>
        </w:rPr>
        <w:t xml:space="preserve"> raised in California or Florida. </w:t>
      </w:r>
      <w:r w:rsidRPr="001F2698">
        <w:rPr>
          <w:rFonts w:cs="Times New Roman"/>
          <w:u w:val="single"/>
        </w:rPr>
        <w:t xml:space="preserve">The </w:t>
      </w:r>
      <w:r w:rsidRPr="001F2698">
        <w:rPr>
          <w:rFonts w:cs="Times New Roman"/>
          <w:highlight w:val="yellow"/>
          <w:u w:val="single"/>
        </w:rPr>
        <w:t>bees have been dying in unusually large numbers</w:t>
      </w:r>
      <w:r w:rsidRPr="001F2698">
        <w:rPr>
          <w:rFonts w:cs="Times New Roman"/>
          <w:sz w:val="16"/>
        </w:rPr>
        <w:t>, and scientists are trying to figure out why. "</w:t>
      </w:r>
      <w:r w:rsidRPr="001F2698">
        <w:rPr>
          <w:rFonts w:cs="Times New Roman"/>
          <w:u w:val="single"/>
        </w:rPr>
        <w:t xml:space="preserve">One in every three bites of food you eat comes </w:t>
      </w:r>
      <w:r w:rsidRPr="001F2698">
        <w:rPr>
          <w:rFonts w:cs="Times New Roman"/>
          <w:sz w:val="16"/>
        </w:rPr>
        <w:t>from a plant, or depends on a plant, that was pollinated by an insect, most likely a</w:t>
      </w:r>
      <w:r w:rsidRPr="001F2698">
        <w:rPr>
          <w:rFonts w:cs="Times New Roman"/>
          <w:u w:val="single"/>
        </w:rPr>
        <w:t xml:space="preserve"> bee</w:t>
      </w:r>
      <w:r w:rsidRPr="001F2698">
        <w:rPr>
          <w:rFonts w:cs="Times New Roman"/>
          <w:sz w:val="16"/>
        </w:rPr>
        <w:t xml:space="preserve">," said Dennis vanEngelsdorp of Penn State University's College of Agricultural Sciences. "We're still managing to pollinate all the orchards," he said. "But we're really cutting it close out there." It has been going on for four years. </w:t>
      </w:r>
      <w:r w:rsidRPr="001F2698">
        <w:rPr>
          <w:rFonts w:cs="Times New Roman"/>
          <w:highlight w:val="yellow"/>
          <w:u w:val="single"/>
        </w:rPr>
        <w:t>In</w:t>
      </w:r>
      <w:r w:rsidRPr="001F2698">
        <w:rPr>
          <w:rFonts w:cs="Times New Roman"/>
          <w:u w:val="single"/>
        </w:rPr>
        <w:t xml:space="preserve"> 20</w:t>
      </w:r>
      <w:r w:rsidRPr="001F2698">
        <w:rPr>
          <w:rFonts w:cs="Times New Roman"/>
          <w:highlight w:val="yellow"/>
          <w:u w:val="single"/>
        </w:rPr>
        <w:t>09 almost 29 percent of the bee colonies in the U</w:t>
      </w:r>
      <w:r w:rsidRPr="001F2698">
        <w:rPr>
          <w:rFonts w:cs="Times New Roman"/>
          <w:u w:val="single"/>
        </w:rPr>
        <w:t xml:space="preserve">nited </w:t>
      </w:r>
      <w:r w:rsidRPr="001F2698">
        <w:rPr>
          <w:rFonts w:cs="Times New Roman"/>
          <w:highlight w:val="yellow"/>
          <w:u w:val="single"/>
        </w:rPr>
        <w:t>S</w:t>
      </w:r>
      <w:r w:rsidRPr="001F2698">
        <w:rPr>
          <w:rFonts w:cs="Times New Roman"/>
          <w:u w:val="single"/>
        </w:rPr>
        <w:t xml:space="preserve">tates </w:t>
      </w:r>
      <w:r w:rsidRPr="001F2698">
        <w:rPr>
          <w:rFonts w:cs="Times New Roman"/>
          <w:highlight w:val="yellow"/>
          <w:u w:val="single"/>
        </w:rPr>
        <w:t>collapsed</w:t>
      </w:r>
      <w:r w:rsidRPr="001F2698">
        <w:rPr>
          <w:rFonts w:cs="Times New Roman"/>
          <w:sz w:val="16"/>
        </w:rPr>
        <w:t xml:space="preserve">, say scientists who surveyed commercial beekeepers and brokers. </w:t>
      </w:r>
      <w:r w:rsidRPr="001F2698">
        <w:rPr>
          <w:rFonts w:cs="Times New Roman"/>
          <w:u w:val="single"/>
        </w:rPr>
        <w:t>That's slightly less than the 36 percent loss in 2008 and the 32 percent counted in 2007</w:t>
      </w:r>
      <w:r w:rsidRPr="001F2698">
        <w:rPr>
          <w:rFonts w:cs="Times New Roman"/>
          <w:sz w:val="16"/>
        </w:rPr>
        <w:t>, but an informal survey just finished suggests that the die-off continues. "Something is wrong out there," said David Mendes, a commercial beekeeper near Fort Myers, Fla., who is also president of the American Beekeeping Federation. "It may be something in the agricultural environment that's making them sicker and more vulnerable to illness. "</w:t>
      </w:r>
      <w:r w:rsidRPr="001F2698">
        <w:rPr>
          <w:rFonts w:cs="Times New Roman"/>
          <w:highlight w:val="yellow"/>
          <w:u w:val="single"/>
        </w:rPr>
        <w:t>It didn't used to be like this</w:t>
      </w:r>
      <w:r w:rsidRPr="001F2698">
        <w:rPr>
          <w:rFonts w:cs="Times New Roman"/>
          <w:sz w:val="16"/>
        </w:rPr>
        <w:t>," he said. "</w:t>
      </w:r>
      <w:r w:rsidRPr="001F2698">
        <w:rPr>
          <w:rFonts w:cs="Times New Roman"/>
          <w:u w:val="single"/>
        </w:rPr>
        <w:t>I'm managing to hold my numbers, but it's hard."</w:t>
      </w:r>
    </w:p>
    <w:p w14:paraId="363C7008" w14:textId="77777777" w:rsidR="001F2698" w:rsidRPr="00A87F38" w:rsidRDefault="001F2698" w:rsidP="001F2698">
      <w:pPr>
        <w:rPr>
          <w:rFonts w:cs="Times New Roman"/>
          <w:sz w:val="16"/>
        </w:rPr>
      </w:pPr>
    </w:p>
    <w:p w14:paraId="47A2C25D"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Impact – Invasive Species</w:t>
      </w:r>
    </w:p>
    <w:p w14:paraId="4A07535C"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 xml:space="preserve">A. Warming increases invasive species – destroys global </w:t>
      </w:r>
      <w:proofErr w:type="gramStart"/>
      <w:r w:rsidRPr="001F2698">
        <w:rPr>
          <w:rFonts w:asciiTheme="majorHAnsi" w:eastAsiaTheme="majorEastAsia" w:hAnsiTheme="majorHAnsi" w:cs="Times New Roman"/>
          <w:b/>
          <w:bCs/>
          <w:iCs/>
          <w:sz w:val="26"/>
        </w:rPr>
        <w:t>ag</w:t>
      </w:r>
      <w:proofErr w:type="gramEnd"/>
      <w:r w:rsidRPr="001F2698">
        <w:rPr>
          <w:rFonts w:asciiTheme="majorHAnsi" w:eastAsiaTheme="majorEastAsia" w:hAnsiTheme="majorHAnsi" w:cs="Times New Roman"/>
          <w:b/>
          <w:bCs/>
          <w:iCs/>
          <w:sz w:val="26"/>
        </w:rPr>
        <w:t xml:space="preserve"> production</w:t>
      </w:r>
    </w:p>
    <w:p w14:paraId="1615C7A4" w14:textId="77777777" w:rsidR="001F2698" w:rsidRPr="001F2698" w:rsidRDefault="001F2698" w:rsidP="001F2698">
      <w:pPr>
        <w:rPr>
          <w:rFonts w:cs="Times New Roman"/>
        </w:rPr>
      </w:pPr>
      <w:r w:rsidRPr="001F2698">
        <w:rPr>
          <w:rFonts w:cs="Times New Roman"/>
          <w:b/>
          <w:sz w:val="26"/>
        </w:rPr>
        <w:t>Kjøhl, Nielsen and Stenseth 11</w:t>
      </w:r>
      <w:r w:rsidRPr="001F2698">
        <w:rPr>
          <w:rFonts w:cs="Times New Roman"/>
        </w:rPr>
        <w:t xml:space="preserve"> (Mariken, Anders, Nils Christian, Centre for Ecological and Evolutionary Synthesis Department of Biology, University of Oslo, 2011, http://www.fao.org/docrep/014/i2242e/i2242e.pdf)</w:t>
      </w:r>
    </w:p>
    <w:p w14:paraId="5C98A289" w14:textId="77777777" w:rsidR="001F2698" w:rsidRPr="001F2698" w:rsidRDefault="001F2698" w:rsidP="001F2698">
      <w:pPr>
        <w:rPr>
          <w:rFonts w:cs="Times New Roman"/>
        </w:rPr>
      </w:pPr>
      <w:r w:rsidRPr="001F2698">
        <w:rPr>
          <w:rFonts w:cs="Times New Roman"/>
        </w:rPr>
        <w:t>**We disagree with the author’s use of gendered language</w:t>
      </w:r>
    </w:p>
    <w:p w14:paraId="66A0584E" w14:textId="77777777" w:rsidR="001F2698" w:rsidRPr="001F2698" w:rsidRDefault="001F2698" w:rsidP="001F2698">
      <w:pPr>
        <w:rPr>
          <w:rFonts w:cs="Times New Roman"/>
          <w:sz w:val="12"/>
        </w:rPr>
      </w:pPr>
      <w:r w:rsidRPr="001F2698">
        <w:rPr>
          <w:rFonts w:cs="Times New Roman"/>
          <w:sz w:val="12"/>
        </w:rPr>
        <w:t xml:space="preserve">Invasive species </w:t>
      </w:r>
      <w:r w:rsidRPr="001F2698">
        <w:rPr>
          <w:rFonts w:cs="Times New Roman"/>
          <w:b/>
          <w:u w:val="single"/>
        </w:rPr>
        <w:t>Invasive species</w:t>
      </w:r>
      <w:r w:rsidRPr="001F2698">
        <w:rPr>
          <w:rFonts w:cs="Times New Roman"/>
          <w:sz w:val="12"/>
        </w:rPr>
        <w:t xml:space="preserve"> may </w:t>
      </w:r>
      <w:r w:rsidRPr="001F2698">
        <w:rPr>
          <w:rFonts w:cs="Times New Roman"/>
          <w:b/>
          <w:u w:val="single"/>
        </w:rPr>
        <w:t>benefit from climatic changes and proliferate in their new habitats. Climate change is predicted to increase invasion of alien species</w:t>
      </w:r>
      <w:r w:rsidRPr="001F2698">
        <w:rPr>
          <w:rFonts w:cs="Times New Roman"/>
          <w:sz w:val="12"/>
        </w:rPr>
        <w:t xml:space="preserve">, especially in northern regions. However, the effects of climate change on invasive species and pollination interactions may vary depending on the species and ecosystem in focus (Schweiger et al. 2010). It is necessary to assess the controllability of invaders in order to assist policy makers in ranking threats from different invasive species for more effective use of limited resources (Ceddia et al. 2009). Pest species, pesticides and pathogens </w:t>
      </w:r>
      <w:proofErr w:type="gramStart"/>
      <w:r w:rsidRPr="001F2698">
        <w:rPr>
          <w:rFonts w:cs="Times New Roman"/>
          <w:b/>
          <w:u w:val="single"/>
        </w:rPr>
        <w:t>Some</w:t>
      </w:r>
      <w:proofErr w:type="gramEnd"/>
      <w:r w:rsidRPr="001F2698">
        <w:rPr>
          <w:rFonts w:cs="Times New Roman"/>
          <w:b/>
          <w:u w:val="single"/>
        </w:rPr>
        <w:t xml:space="preserve"> invasive insect and plant species are pest organisms, which may cause severe damage to agricultural production</w:t>
      </w:r>
      <w:r w:rsidRPr="001F2698">
        <w:rPr>
          <w:rFonts w:cs="Times New Roman"/>
          <w:b/>
          <w:sz w:val="12"/>
          <w:u w:val="single"/>
        </w:rPr>
        <w:t xml:space="preserve">. </w:t>
      </w:r>
      <w:r w:rsidRPr="001F2698">
        <w:rPr>
          <w:rFonts w:cs="Times New Roman"/>
          <w:b/>
          <w:u w:val="single"/>
        </w:rPr>
        <w:t>It is expected that climate change will affect various types of pests in different ways</w:t>
      </w:r>
      <w:r w:rsidRPr="001F2698">
        <w:rPr>
          <w:rFonts w:cs="Times New Roman"/>
          <w:b/>
          <w:sz w:val="12"/>
          <w:u w:val="single"/>
        </w:rPr>
        <w:t xml:space="preserve"> </w:t>
      </w:r>
      <w:r w:rsidRPr="001F2698">
        <w:rPr>
          <w:rFonts w:cs="Times New Roman"/>
          <w:sz w:val="12"/>
        </w:rPr>
        <w:t xml:space="preserve">(Garrett et al. 2006; Ghini and Morandi 2006). </w:t>
      </w:r>
      <w:r w:rsidRPr="001F2698">
        <w:rPr>
          <w:rFonts w:cs="Times New Roman"/>
          <w:b/>
          <w:u w:val="single"/>
        </w:rPr>
        <w:t>Increased temperatures may speed up pathogen growth rates. Warming may also favour weeds in comparison to crops and increase the abundance, growth rate and geographic range of many crop-attacking insect pests</w:t>
      </w:r>
      <w:r w:rsidRPr="001F2698">
        <w:rPr>
          <w:rFonts w:cs="Times New Roman"/>
          <w:sz w:val="12"/>
        </w:rPr>
        <w:t xml:space="preserve"> (Cerri et al. 2007). </w:t>
      </w:r>
      <w:r w:rsidRPr="001F2698">
        <w:rPr>
          <w:rFonts w:cs="Times New Roman"/>
          <w:b/>
          <w:u w:val="single"/>
        </w:rPr>
        <w:t xml:space="preserve">Increased demand for control of plant pests often involves the use of pesticides, which can have negative impacts on human health and the environment </w:t>
      </w:r>
      <w:r w:rsidRPr="001F2698">
        <w:rPr>
          <w:rFonts w:cs="Times New Roman"/>
          <w:sz w:val="12"/>
        </w:rPr>
        <w:t xml:space="preserve">(Damalas 2009), </w:t>
      </w:r>
      <w:r w:rsidRPr="001F2698">
        <w:rPr>
          <w:rFonts w:cs="Times New Roman"/>
          <w:b/>
          <w:u w:val="single"/>
        </w:rPr>
        <w:t>including ecosystem services such as pollination</w:t>
      </w:r>
      <w:r w:rsidRPr="001F2698">
        <w:rPr>
          <w:rFonts w:cs="Times New Roman"/>
          <w:sz w:val="12"/>
        </w:rPr>
        <w:t xml:space="preserve">. Diffenbaugh et al. (2008) assessed the potential future ranges of pest species by using empirically generated estimates of pest overwintering thresholds and degree-day requirements along with climate change projections from climate models. </w:t>
      </w:r>
    </w:p>
    <w:p w14:paraId="30688FD0" w14:textId="77777777" w:rsidR="001F2698" w:rsidRPr="001F2698" w:rsidRDefault="001F2698" w:rsidP="001F2698">
      <w:pPr>
        <w:keepNext/>
        <w:keepLines/>
        <w:spacing w:before="200"/>
        <w:outlineLvl w:val="3"/>
        <w:rPr>
          <w:rFonts w:cs="Times New Roman"/>
          <w:b/>
          <w:sz w:val="26"/>
        </w:rPr>
      </w:pPr>
      <w:r w:rsidRPr="001F2698">
        <w:rPr>
          <w:rFonts w:asciiTheme="majorHAnsi" w:eastAsiaTheme="majorEastAsia" w:hAnsiTheme="majorHAnsi" w:cs="Times New Roman"/>
          <w:b/>
          <w:bCs/>
          <w:iCs/>
          <w:sz w:val="26"/>
        </w:rPr>
        <w:t>B. Invasive species pose immense threats to bio-diverse ecosystems</w:t>
      </w:r>
      <w:r w:rsidRPr="001F2698">
        <w:rPr>
          <w:rFonts w:ascii="Times New Roman" w:eastAsiaTheme="majorEastAsia" w:hAnsi="Times New Roman" w:cs="Times New Roman"/>
          <w:b/>
          <w:bCs/>
          <w:iCs/>
          <w:u w:val="single"/>
        </w:rPr>
        <w:t>.</w:t>
      </w:r>
      <w:r w:rsidRPr="001F2698">
        <w:rPr>
          <w:rFonts w:ascii="Times New Roman" w:eastAsiaTheme="majorEastAsia" w:hAnsi="Times New Roman" w:cs="Times New Roman"/>
          <w:bCs/>
          <w:iCs/>
          <w:sz w:val="26"/>
        </w:rPr>
        <w:t xml:space="preserve"> </w:t>
      </w:r>
    </w:p>
    <w:p w14:paraId="3661F27C" w14:textId="77777777" w:rsidR="001F2698" w:rsidRPr="001F2698" w:rsidRDefault="001F2698" w:rsidP="001F2698">
      <w:pPr>
        <w:rPr>
          <w:rFonts w:cs="Times New Roman"/>
          <w:sz w:val="18"/>
        </w:rPr>
      </w:pPr>
      <w:r w:rsidRPr="001F2698">
        <w:rPr>
          <w:rFonts w:cs="Times New Roman"/>
          <w:b/>
          <w:sz w:val="26"/>
        </w:rPr>
        <w:t>NatureServe 10</w:t>
      </w:r>
      <w:r w:rsidRPr="001F2698">
        <w:rPr>
          <w:rFonts w:cs="Times New Roman"/>
          <w:b/>
          <w:sz w:val="28"/>
        </w:rPr>
        <w:t xml:space="preserve"> </w:t>
      </w:r>
      <w:r w:rsidRPr="001F2698">
        <w:rPr>
          <w:rFonts w:cs="Times New Roman"/>
          <w:b/>
          <w:sz w:val="18"/>
        </w:rPr>
        <w:t xml:space="preserve"> </w:t>
      </w:r>
      <w:r w:rsidRPr="001F2698">
        <w:rPr>
          <w:rFonts w:cs="Times New Roman"/>
          <w:sz w:val="16"/>
        </w:rPr>
        <w:t>(</w:t>
      </w:r>
      <w:r w:rsidRPr="001F2698">
        <w:rPr>
          <w:rFonts w:cs="Times New Roman"/>
          <w:sz w:val="16"/>
          <w:lang w:val="en"/>
        </w:rPr>
        <w:t>NatureServe is an international network of biological inventories operating in the United States, Canada, Latin America and the Caribbean)</w:t>
      </w:r>
      <w:r w:rsidRPr="001F2698">
        <w:rPr>
          <w:rFonts w:cs="Times New Roman"/>
          <w:lang w:val="en"/>
        </w:rPr>
        <w:t xml:space="preserve"> </w:t>
      </w:r>
      <w:r w:rsidRPr="001F2698">
        <w:rPr>
          <w:rFonts w:cs="Times New Roman"/>
          <w:sz w:val="16"/>
          <w:lang w:val="en"/>
        </w:rPr>
        <w:t>http://www.natureserve.org/consIssues/invasivespecies.jsp</w:t>
      </w:r>
    </w:p>
    <w:p w14:paraId="66A0434E" w14:textId="77777777" w:rsidR="001F2698" w:rsidRPr="001F2698" w:rsidRDefault="001F2698" w:rsidP="001F2698">
      <w:pPr>
        <w:rPr>
          <w:rFonts w:cs="Times New Roman"/>
          <w:sz w:val="16"/>
        </w:rPr>
      </w:pPr>
      <w:r w:rsidRPr="001F2698">
        <w:rPr>
          <w:rFonts w:cs="Times New Roman"/>
          <w:b/>
          <w:u w:val="single"/>
        </w:rPr>
        <w:t>Invasive species affect our native biodiversity</w:t>
      </w:r>
      <w:r w:rsidRPr="001F2698">
        <w:rPr>
          <w:rFonts w:cs="Times New Roman"/>
          <w:u w:val="single"/>
        </w:rPr>
        <w:t xml:space="preserve"> </w:t>
      </w:r>
      <w:r w:rsidRPr="001F2698">
        <w:rPr>
          <w:rFonts w:cs="Times New Roman"/>
          <w:sz w:val="16"/>
        </w:rPr>
        <w:t xml:space="preserve">in a number of ways. </w:t>
      </w:r>
      <w:r w:rsidRPr="001F2698">
        <w:rPr>
          <w:rFonts w:cs="Times New Roman"/>
          <w:b/>
          <w:u w:val="single"/>
        </w:rPr>
        <w:t>They</w:t>
      </w:r>
      <w:r w:rsidRPr="001F2698">
        <w:rPr>
          <w:rFonts w:cs="Times New Roman"/>
          <w:sz w:val="16"/>
        </w:rPr>
        <w:t xml:space="preserve"> may </w:t>
      </w:r>
      <w:r w:rsidRPr="001F2698">
        <w:rPr>
          <w:rFonts w:cs="Times New Roman"/>
          <w:b/>
          <w:u w:val="single"/>
        </w:rPr>
        <w:t>compete directly with native species for food or space</w:t>
      </w:r>
      <w:r w:rsidRPr="001F2698">
        <w:rPr>
          <w:rFonts w:cs="Times New Roman"/>
          <w:sz w:val="16"/>
        </w:rPr>
        <w:t xml:space="preserve">, may compete </w:t>
      </w:r>
      <w:r w:rsidRPr="001F2698">
        <w:rPr>
          <w:rFonts w:cs="Times New Roman"/>
          <w:b/>
          <w:u w:val="single"/>
        </w:rPr>
        <w:t>indirectly by changing the food web or physical environment,</w:t>
      </w:r>
      <w:r w:rsidRPr="001F2698">
        <w:rPr>
          <w:rFonts w:cs="Times New Roman"/>
          <w:b/>
          <w:sz w:val="16"/>
          <w:u w:val="single"/>
        </w:rPr>
        <w:t xml:space="preserve"> </w:t>
      </w:r>
      <w:r w:rsidRPr="001F2698">
        <w:rPr>
          <w:rFonts w:cs="Times New Roman"/>
          <w:b/>
          <w:u w:val="single"/>
        </w:rPr>
        <w:t>or may prey on or hybridize with native species</w:t>
      </w:r>
      <w:r w:rsidRPr="001F2698">
        <w:rPr>
          <w:rFonts w:cs="Times New Roman"/>
          <w:b/>
          <w:sz w:val="16"/>
          <w:u w:val="single"/>
        </w:rPr>
        <w:t xml:space="preserve">. </w:t>
      </w:r>
      <w:r w:rsidRPr="001F2698">
        <w:rPr>
          <w:rFonts w:cs="Times New Roman"/>
          <w:b/>
          <w:u w:val="single"/>
        </w:rPr>
        <w:t>Rare species</w:t>
      </w:r>
      <w:r w:rsidRPr="001F2698">
        <w:rPr>
          <w:rFonts w:cs="Times New Roman"/>
          <w:sz w:val="16"/>
        </w:rPr>
        <w:t xml:space="preserve"> with limited ranges and restricted habitat requirements </w:t>
      </w:r>
      <w:r w:rsidRPr="001F2698">
        <w:rPr>
          <w:rFonts w:cs="Times New Roman"/>
          <w:b/>
          <w:u w:val="single"/>
        </w:rPr>
        <w:t>are often particularly vulnerable to</w:t>
      </w:r>
      <w:r w:rsidRPr="001F2698">
        <w:rPr>
          <w:rFonts w:cs="Times New Roman"/>
          <w:b/>
          <w:sz w:val="16"/>
        </w:rPr>
        <w:t xml:space="preserve"> </w:t>
      </w:r>
      <w:r w:rsidRPr="001F2698">
        <w:rPr>
          <w:rFonts w:cs="Times New Roman"/>
          <w:sz w:val="16"/>
        </w:rPr>
        <w:t xml:space="preserve">the influence of these </w:t>
      </w:r>
      <w:r w:rsidRPr="001F2698">
        <w:rPr>
          <w:rFonts w:cs="Times New Roman"/>
          <w:b/>
          <w:u w:val="single"/>
        </w:rPr>
        <w:t>alien invaders</w:t>
      </w:r>
      <w:r w:rsidRPr="001F2698">
        <w:rPr>
          <w:rFonts w:cs="Times New Roman"/>
          <w:b/>
          <w:sz w:val="16"/>
          <w:u w:val="single"/>
        </w:rPr>
        <w:t xml:space="preserve">. </w:t>
      </w:r>
      <w:r w:rsidRPr="001F2698">
        <w:rPr>
          <w:rFonts w:cs="Times New Roman"/>
          <w:b/>
          <w:u w:val="single"/>
        </w:rPr>
        <w:t>This is especially acute</w:t>
      </w:r>
      <w:r w:rsidRPr="001F2698">
        <w:rPr>
          <w:rFonts w:cs="Times New Roman"/>
          <w:b/>
          <w:sz w:val="16"/>
          <w:u w:val="single"/>
        </w:rPr>
        <w:t xml:space="preserve"> </w:t>
      </w:r>
      <w:r w:rsidRPr="001F2698">
        <w:rPr>
          <w:rFonts w:cs="Times New Roman"/>
          <w:b/>
          <w:u w:val="single"/>
        </w:rPr>
        <w:t>in island environments</w:t>
      </w:r>
      <w:r w:rsidRPr="001F2698">
        <w:rPr>
          <w:rFonts w:cs="Times New Roman"/>
          <w:sz w:val="16"/>
        </w:rPr>
        <w:t xml:space="preserve">, such as Hawaii, </w:t>
      </w:r>
      <w:r w:rsidRPr="001F2698">
        <w:rPr>
          <w:rFonts w:cs="Times New Roman"/>
          <w:b/>
          <w:u w:val="single"/>
        </w:rPr>
        <w:t>where most species evolved in isolation—</w:t>
      </w:r>
      <w:r w:rsidRPr="001F2698">
        <w:rPr>
          <w:rFonts w:cs="Times New Roman"/>
          <w:sz w:val="16"/>
        </w:rPr>
        <w:t>without continental competitors, predators, and pathogens—</w:t>
      </w:r>
      <w:r w:rsidRPr="001F2698">
        <w:rPr>
          <w:rFonts w:cs="Times New Roman"/>
          <w:b/>
          <w:u w:val="single"/>
        </w:rPr>
        <w:t>and lack defenses against foreign invaders</w:t>
      </w:r>
      <w:r w:rsidRPr="001F2698">
        <w:rPr>
          <w:rFonts w:cs="Times New Roman"/>
          <w:sz w:val="16"/>
        </w:rPr>
        <w:t xml:space="preserve"> </w:t>
      </w:r>
    </w:p>
    <w:p w14:paraId="2D42F362" w14:textId="77777777" w:rsidR="001F2698" w:rsidRPr="001F2698" w:rsidRDefault="001F2698" w:rsidP="001F2698">
      <w:pPr>
        <w:keepNext/>
        <w:keepLines/>
        <w:spacing w:before="200"/>
        <w:outlineLvl w:val="3"/>
        <w:rPr>
          <w:rFonts w:ascii="Times New Roman" w:eastAsiaTheme="majorEastAsia" w:hAnsi="Times New Roman" w:cs="Times New Roman"/>
          <w:b/>
          <w:bCs/>
          <w:iCs/>
          <w:sz w:val="26"/>
        </w:rPr>
      </w:pPr>
      <w:r w:rsidRPr="001F2698">
        <w:rPr>
          <w:rFonts w:ascii="Times New Roman" w:eastAsiaTheme="majorEastAsia" w:hAnsi="Times New Roman" w:cs="Times New Roman"/>
          <w:b/>
          <w:bCs/>
          <w:iCs/>
          <w:sz w:val="26"/>
        </w:rPr>
        <w:t xml:space="preserve">C. Biodiversity key to humyn survival </w:t>
      </w:r>
    </w:p>
    <w:p w14:paraId="7C7FCD97" w14:textId="77777777" w:rsidR="001F2698" w:rsidRPr="001F2698" w:rsidRDefault="001F2698" w:rsidP="001F2698">
      <w:pPr>
        <w:rPr>
          <w:rFonts w:cs="Times New Roman"/>
          <w:sz w:val="16"/>
        </w:rPr>
      </w:pPr>
      <w:r w:rsidRPr="001F2698">
        <w:rPr>
          <w:rFonts w:cs="Times New Roman"/>
          <w:b/>
          <w:sz w:val="26"/>
        </w:rPr>
        <w:t>Raj 12</w:t>
      </w:r>
      <w:r w:rsidRPr="001F2698">
        <w:rPr>
          <w:rFonts w:cs="Times New Roman"/>
        </w:rPr>
        <w:t xml:space="preserve"> </w:t>
      </w:r>
      <w:r w:rsidRPr="001F2698">
        <w:rPr>
          <w:rFonts w:cs="Times New Roman"/>
          <w:sz w:val="16"/>
        </w:rPr>
        <w:t>- Consultant ecologist [Prof. P. J. Sanjeeva Raj (Head of the Zoology dept of Madras Christian College), “Beware the loss of biodiversity,” The Hindu, Published: September 23, 2012 00:32 IST | pg. http://tinyurl.com/8oate79</w:t>
      </w:r>
    </w:p>
    <w:p w14:paraId="4DFF15A3" w14:textId="77777777" w:rsidR="001F2698" w:rsidRPr="001F2698" w:rsidRDefault="001F2698" w:rsidP="001F2698">
      <w:pPr>
        <w:rPr>
          <w:rFonts w:cs="Times New Roman"/>
          <w:i/>
        </w:rPr>
      </w:pPr>
      <w:r w:rsidRPr="001F2698">
        <w:rPr>
          <w:rFonts w:cs="Times New Roman"/>
          <w:i/>
          <w:sz w:val="16"/>
        </w:rPr>
        <w:t>**We disagree with the author’s use of gendered language</w:t>
      </w:r>
    </w:p>
    <w:p w14:paraId="4DEDEAC0" w14:textId="77777777" w:rsidR="001F2698" w:rsidRPr="001F2698" w:rsidRDefault="001F2698" w:rsidP="001F2698">
      <w:pPr>
        <w:rPr>
          <w:rFonts w:cs="Times New Roman"/>
          <w:sz w:val="16"/>
        </w:rPr>
      </w:pPr>
      <w:r w:rsidRPr="001F2698">
        <w:rPr>
          <w:rFonts w:cs="Times New Roman"/>
          <w:b/>
          <w:highlight w:val="yellow"/>
          <w:u w:val="single"/>
        </w:rPr>
        <w:t>Biodiversity is</w:t>
      </w:r>
      <w:r w:rsidRPr="001F2698">
        <w:rPr>
          <w:rFonts w:cs="Times New Roman"/>
          <w:sz w:val="16"/>
        </w:rPr>
        <w:t xml:space="preserve"> so </w:t>
      </w:r>
      <w:r w:rsidRPr="001F2698">
        <w:rPr>
          <w:rFonts w:ascii="Times New Roman" w:hAnsi="Times New Roman" w:cs="Times New Roman"/>
          <w:b/>
          <w:iCs/>
          <w:highlight w:val="yellow"/>
          <w:u w:val="single"/>
          <w:bdr w:val="single" w:sz="18" w:space="0" w:color="auto"/>
        </w:rPr>
        <w:t xml:space="preserve">indispensable </w:t>
      </w:r>
      <w:r w:rsidRPr="001F2698">
        <w:rPr>
          <w:rFonts w:cs="Times New Roman"/>
          <w:b/>
          <w:highlight w:val="yellow"/>
          <w:u w:val="single"/>
        </w:rPr>
        <w:t>for</w:t>
      </w:r>
      <w:r w:rsidRPr="001F2698">
        <w:rPr>
          <w:rFonts w:cs="Times New Roman"/>
          <w:u w:val="single"/>
        </w:rPr>
        <w:t xml:space="preserve"> human </w:t>
      </w:r>
      <w:r w:rsidRPr="001F2698">
        <w:rPr>
          <w:rFonts w:cs="Times New Roman"/>
          <w:b/>
          <w:highlight w:val="yellow"/>
          <w:u w:val="single"/>
        </w:rPr>
        <w:t>survival</w:t>
      </w:r>
      <w:r w:rsidRPr="001F2698">
        <w:rPr>
          <w:rFonts w:cs="Times New Roman"/>
          <w:sz w:val="16"/>
        </w:rPr>
        <w:t xml:space="preserve"> that the United Nations General Assembly has designated the decade 2011- 2020 as the ‘Biodiversity Decade’ with the chief objective of enabling humans to live peaceably or harmoniously with nature and its biodiversity. We should be happy that during October 1-19, 2012, XI Conference of Parties (CoP-11), a global mega event on biodiversity, is taking place in Hyderabad, when delegates from 193 party countries are expected to meet. They will review the Convention on Biological Diversity (CBD), which was originally introduced at the Earth Summit or the United Nations Conference on Environment and Development (UNCED) in Rio de Janeiro in 1992. The Ministry of Environment and Forests (MoEF) is the nodal agency for CoP-11. Today, India is one of the 17 mega-diverse (richest biodiversity) countries. </w:t>
      </w:r>
      <w:r w:rsidRPr="001F2698">
        <w:rPr>
          <w:rFonts w:cs="Times New Roman"/>
          <w:highlight w:val="yellow"/>
          <w:u w:val="single"/>
        </w:rPr>
        <w:t xml:space="preserve">Biodiversity provides all basic needs for </w:t>
      </w:r>
      <w:r w:rsidRPr="001F2698">
        <w:rPr>
          <w:rFonts w:ascii="Times New Roman" w:hAnsi="Times New Roman" w:cs="Times New Roman"/>
          <w:b/>
          <w:iCs/>
          <w:highlight w:val="yellow"/>
          <w:u w:val="single"/>
          <w:bdr w:val="single" w:sz="18" w:space="0" w:color="auto"/>
        </w:rPr>
        <w:t>our healthy survival</w:t>
      </w:r>
      <w:r w:rsidRPr="001F2698">
        <w:rPr>
          <w:rFonts w:cs="Times New Roman"/>
          <w:u w:val="single"/>
        </w:rPr>
        <w:t xml:space="preserve"> — </w:t>
      </w:r>
      <w:r w:rsidRPr="001F2698">
        <w:rPr>
          <w:rFonts w:cs="Times New Roman"/>
          <w:highlight w:val="yellow"/>
          <w:u w:val="single"/>
        </w:rPr>
        <w:t>oxygen</w:t>
      </w:r>
      <w:r w:rsidRPr="001F2698">
        <w:rPr>
          <w:rFonts w:cs="Times New Roman"/>
          <w:u w:val="single"/>
        </w:rPr>
        <w:t xml:space="preserve">, </w:t>
      </w:r>
      <w:r w:rsidRPr="001F2698">
        <w:rPr>
          <w:rFonts w:cs="Times New Roman"/>
          <w:highlight w:val="yellow"/>
          <w:u w:val="single"/>
        </w:rPr>
        <w:t>food</w:t>
      </w:r>
      <w:r w:rsidRPr="001F2698">
        <w:rPr>
          <w:rFonts w:cs="Times New Roman"/>
          <w:u w:val="single"/>
        </w:rPr>
        <w:t xml:space="preserve">, </w:t>
      </w:r>
      <w:r w:rsidRPr="001F2698">
        <w:rPr>
          <w:rFonts w:cs="Times New Roman"/>
          <w:highlight w:val="yellow"/>
          <w:u w:val="single"/>
        </w:rPr>
        <w:t>medicines</w:t>
      </w:r>
      <w:r w:rsidRPr="001F2698">
        <w:rPr>
          <w:rFonts w:cs="Times New Roman"/>
          <w:u w:val="single"/>
        </w:rPr>
        <w:t xml:space="preserve">, </w:t>
      </w:r>
      <w:r w:rsidRPr="001F2698">
        <w:rPr>
          <w:rFonts w:cs="Times New Roman"/>
          <w:highlight w:val="yellow"/>
          <w:u w:val="single"/>
        </w:rPr>
        <w:t>fibre</w:t>
      </w:r>
      <w:r w:rsidRPr="001F2698">
        <w:rPr>
          <w:rFonts w:cs="Times New Roman"/>
          <w:u w:val="single"/>
        </w:rPr>
        <w:t xml:space="preserve">, </w:t>
      </w:r>
      <w:r w:rsidRPr="001F2698">
        <w:rPr>
          <w:rFonts w:cs="Times New Roman"/>
          <w:highlight w:val="yellow"/>
          <w:u w:val="single"/>
        </w:rPr>
        <w:t>fuel</w:t>
      </w:r>
      <w:r w:rsidRPr="001F2698">
        <w:rPr>
          <w:rFonts w:cs="Times New Roman"/>
          <w:u w:val="single"/>
        </w:rPr>
        <w:t xml:space="preserve">, </w:t>
      </w:r>
      <w:r w:rsidRPr="001F2698">
        <w:rPr>
          <w:rFonts w:cs="Times New Roman"/>
          <w:highlight w:val="yellow"/>
          <w:u w:val="single"/>
        </w:rPr>
        <w:t>energy</w:t>
      </w:r>
      <w:r w:rsidRPr="001F2698">
        <w:rPr>
          <w:rFonts w:cs="Times New Roman"/>
          <w:u w:val="single"/>
        </w:rPr>
        <w:t xml:space="preserve">, </w:t>
      </w:r>
      <w:r w:rsidRPr="001F2698">
        <w:rPr>
          <w:rFonts w:cs="Times New Roman"/>
          <w:highlight w:val="yellow"/>
          <w:u w:val="single"/>
        </w:rPr>
        <w:t>fertilizers</w:t>
      </w:r>
      <w:r w:rsidRPr="001F2698">
        <w:rPr>
          <w:rFonts w:cs="Times New Roman"/>
          <w:u w:val="single"/>
        </w:rPr>
        <w:t xml:space="preserve">, </w:t>
      </w:r>
      <w:r w:rsidRPr="001F2698">
        <w:rPr>
          <w:rFonts w:cs="Times New Roman"/>
          <w:highlight w:val="yellow"/>
          <w:u w:val="single"/>
        </w:rPr>
        <w:t>fodder and waste-</w:t>
      </w:r>
      <w:r w:rsidRPr="001F2698">
        <w:rPr>
          <w:rFonts w:cs="Times New Roman"/>
          <w:u w:val="single"/>
        </w:rPr>
        <w:t>disposal,</w:t>
      </w:r>
      <w:r w:rsidRPr="001F2698">
        <w:rPr>
          <w:rFonts w:cs="Times New Roman"/>
          <w:sz w:val="16"/>
        </w:rPr>
        <w:t xml:space="preserve"> etc</w:t>
      </w:r>
      <w:r w:rsidRPr="001F2698">
        <w:rPr>
          <w:rFonts w:cs="Times New Roman"/>
          <w:sz w:val="16"/>
          <w:highlight w:val="yellow"/>
        </w:rPr>
        <w:t xml:space="preserve">. </w:t>
      </w:r>
      <w:r w:rsidRPr="001F2698">
        <w:rPr>
          <w:rFonts w:cs="Times New Roman"/>
          <w:highlight w:val="yellow"/>
          <w:u w:val="single"/>
        </w:rPr>
        <w:t>Fast vanishing</w:t>
      </w:r>
      <w:r w:rsidRPr="001F2698">
        <w:rPr>
          <w:rFonts w:cs="Times New Roman"/>
          <w:sz w:val="16"/>
        </w:rPr>
        <w:t xml:space="preserve"> honeybees, dragonflies, bats, frogs, house sparrows, filter (suspension)-feeder oysters and all </w:t>
      </w:r>
      <w:r w:rsidRPr="001F2698">
        <w:rPr>
          <w:rFonts w:cs="Times New Roman"/>
          <w:highlight w:val="yellow"/>
          <w:u w:val="single"/>
        </w:rPr>
        <w:t>keystone species</w:t>
      </w:r>
      <w:r w:rsidRPr="001F2698">
        <w:rPr>
          <w:rFonts w:cs="Times New Roman"/>
          <w:sz w:val="16"/>
        </w:rPr>
        <w:t xml:space="preserve"> are </w:t>
      </w:r>
      <w:r w:rsidRPr="001F2698">
        <w:rPr>
          <w:rFonts w:cs="Times New Roman"/>
          <w:u w:val="single"/>
        </w:rPr>
        <w:t>caus</w:t>
      </w:r>
      <w:r w:rsidRPr="001F2698">
        <w:rPr>
          <w:rFonts w:cs="Times New Roman"/>
          <w:sz w:val="16"/>
        </w:rPr>
        <w:t xml:space="preserve">ing </w:t>
      </w:r>
      <w:r w:rsidRPr="001F2698">
        <w:rPr>
          <w:rFonts w:cs="Times New Roman"/>
          <w:u w:val="single"/>
        </w:rPr>
        <w:t xml:space="preserve">great economic loss as well as </w:t>
      </w:r>
      <w:r w:rsidRPr="001F2698">
        <w:rPr>
          <w:rFonts w:cs="Times New Roman"/>
          <w:highlight w:val="yellow"/>
          <w:u w:val="single"/>
        </w:rPr>
        <w:t>pos</w:t>
      </w:r>
      <w:r w:rsidRPr="001F2698">
        <w:rPr>
          <w:rFonts w:cs="Times New Roman"/>
          <w:u w:val="single"/>
        </w:rPr>
        <w:t xml:space="preserve">ing </w:t>
      </w:r>
      <w:r w:rsidRPr="001F2698">
        <w:rPr>
          <w:rFonts w:cs="Times New Roman"/>
          <w:highlight w:val="yellow"/>
          <w:u w:val="single"/>
        </w:rPr>
        <w:t xml:space="preserve">an </w:t>
      </w:r>
      <w:r w:rsidRPr="001F2698">
        <w:rPr>
          <w:rFonts w:ascii="Times New Roman" w:hAnsi="Times New Roman" w:cs="Times New Roman"/>
          <w:b/>
          <w:iCs/>
          <w:highlight w:val="yellow"/>
          <w:u w:val="single"/>
          <w:bdr w:val="single" w:sz="18" w:space="0" w:color="auto"/>
        </w:rPr>
        <w:t>imminent threat</w:t>
      </w:r>
      <w:r w:rsidRPr="001F2698">
        <w:rPr>
          <w:rFonts w:cs="Times New Roman"/>
          <w:i/>
          <w:highlight w:val="yellow"/>
          <w:u w:val="single"/>
        </w:rPr>
        <w:t xml:space="preserve"> </w:t>
      </w:r>
      <w:r w:rsidRPr="001F2698">
        <w:rPr>
          <w:rFonts w:cs="Times New Roman"/>
          <w:highlight w:val="yellow"/>
          <w:u w:val="single"/>
        </w:rPr>
        <w:t>to human</w:t>
      </w:r>
      <w:r w:rsidRPr="001F2698">
        <w:rPr>
          <w:rFonts w:cs="Times New Roman"/>
          <w:u w:val="single"/>
        </w:rPr>
        <w:t xml:space="preserve"> peace and </w:t>
      </w:r>
      <w:r w:rsidRPr="001F2698">
        <w:rPr>
          <w:rFonts w:cs="Times New Roman"/>
          <w:highlight w:val="yellow"/>
          <w:u w:val="single"/>
        </w:rPr>
        <w:t>survival</w:t>
      </w:r>
      <w:r w:rsidRPr="001F2698">
        <w:rPr>
          <w:rFonts w:cs="Times New Roman"/>
          <w:sz w:val="16"/>
        </w:rPr>
        <w:t xml:space="preserve">. The three-fold biodiversity mission before us is to inventorise the existing biodiversity, conserve it, and, above all, equitably share the sustainable benefits out of it. Unique role Contrary to all such utilitarian objectives of biodiversity, the concept of ‘Deep Ecology’ believes in the intrinsic value of every living being, wherein all life is to be respected for its own sake, not for any of its monetary values. There is no living being that is so abject and absolutely useless for its ecosystem, even if we have not yet understood its utility. </w:t>
      </w:r>
      <w:r w:rsidRPr="001F2698">
        <w:rPr>
          <w:rFonts w:cs="Times New Roman"/>
          <w:u w:val="single"/>
        </w:rPr>
        <w:t xml:space="preserve">Every living being discharges its own unique ecosystem functions or services, and hence the </w:t>
      </w:r>
      <w:r w:rsidRPr="001F2698">
        <w:rPr>
          <w:rFonts w:ascii="Times New Roman" w:hAnsi="Times New Roman" w:cs="Times New Roman"/>
          <w:b/>
          <w:iCs/>
          <w:highlight w:val="yellow"/>
          <w:u w:val="single"/>
          <w:bdr w:val="single" w:sz="18" w:space="0" w:color="auto"/>
        </w:rPr>
        <w:t>loss of any single species</w:t>
      </w:r>
      <w:r w:rsidRPr="001F2698">
        <w:rPr>
          <w:rFonts w:cs="Times New Roman"/>
          <w:highlight w:val="yellow"/>
          <w:u w:val="single"/>
        </w:rPr>
        <w:t xml:space="preserve"> destabilises the whole </w:t>
      </w:r>
      <w:r w:rsidRPr="001F2698">
        <w:rPr>
          <w:rFonts w:cs="Times New Roman"/>
          <w:highlight w:val="yellow"/>
          <w:u w:val="single"/>
        </w:rPr>
        <w:lastRenderedPageBreak/>
        <w:t>ecosystem</w:t>
      </w:r>
      <w:r w:rsidRPr="001F2698">
        <w:rPr>
          <w:rFonts w:cs="Times New Roman"/>
          <w:u w:val="single"/>
        </w:rPr>
        <w:t xml:space="preserve">. Keystone species render more obvious </w:t>
      </w:r>
      <w:r w:rsidRPr="001F2698">
        <w:rPr>
          <w:rFonts w:cs="Times New Roman"/>
          <w:sz w:val="16"/>
        </w:rPr>
        <w:t xml:space="preserve">or even altruistic </w:t>
      </w:r>
      <w:r w:rsidRPr="001F2698">
        <w:rPr>
          <w:rFonts w:cs="Times New Roman"/>
          <w:u w:val="single"/>
        </w:rPr>
        <w:t>services to their ecosystems</w:t>
      </w:r>
      <w:r w:rsidRPr="001F2698">
        <w:rPr>
          <w:rFonts w:cs="Times New Roman"/>
          <w:sz w:val="16"/>
        </w:rPr>
        <w:t xml:space="preserve">. Hot spots The tropics have the most luxurious biodiversity but, unfortunately, overpopulation by their poor eco-societies, which are compelled to live at the expense of their own biodiversity, poses such great dilemmas and threats to conservationists that ‘hot spots’ had to be identified to save their marginalised poor as well as their biodiversity simultaneously. The Assam Himalayas and the Western Ghats are two such little explored but richest biodiversity treasure banks in India. However, some lacunae in our knowledge base of our biodiversity still exist such as the precise ecosystem functions or services of each species, and also, the economic valuation of benefits from not only every species but also every type of ecosystem and, above all, from the more difficult gene-pools, all of which need to be studied all over the world. The slogan of the Hyderabad CBD CoP-11, inscribed on the logo, in Sanskrit, “Prakruthi: Rakshathi Rakshitha,” and the same in English, “Nature Protects if She is Protected,” truly underscores that </w:t>
      </w:r>
      <w:r w:rsidRPr="001F2698">
        <w:rPr>
          <w:rFonts w:cs="Times New Roman"/>
          <w:u w:val="single"/>
        </w:rPr>
        <w:t>humans should realise the symbiotic relation between themselves and nature, so imperative for their mutual survival on planet Earth</w:t>
      </w:r>
      <w:r w:rsidRPr="001F2698">
        <w:rPr>
          <w:rFonts w:cs="Times New Roman"/>
          <w:sz w:val="16"/>
        </w:rPr>
        <w:t xml:space="preserve">. </w:t>
      </w:r>
    </w:p>
    <w:p w14:paraId="3B53AE1A" w14:textId="77777777" w:rsidR="001F2698" w:rsidRPr="001F2698" w:rsidRDefault="001F2698" w:rsidP="001F2698">
      <w:pPr>
        <w:rPr>
          <w:rFonts w:cs="Times New Roman"/>
        </w:rPr>
      </w:pPr>
      <w:r w:rsidRPr="001F2698">
        <w:rPr>
          <w:rFonts w:cs="Times New Roman"/>
        </w:rPr>
        <w:t xml:space="preserve">(The writer is a consultant ecologist, His email is rajsanjeeva@gmail.com) </w:t>
      </w:r>
    </w:p>
    <w:p w14:paraId="144AF9EF" w14:textId="77777777" w:rsidR="001F2698" w:rsidRPr="001F2698" w:rsidRDefault="001F2698" w:rsidP="001F2698">
      <w:pPr>
        <w:rPr>
          <w:rFonts w:cs="Times New Roman"/>
        </w:rPr>
      </w:pPr>
    </w:p>
    <w:p w14:paraId="1B62FB2D" w14:textId="77777777" w:rsidR="001F2698" w:rsidRPr="001F2698" w:rsidRDefault="001F2698" w:rsidP="001F2698">
      <w:pPr>
        <w:keepNext/>
        <w:keepLines/>
        <w:pageBreakBefore/>
        <w:spacing w:before="200"/>
        <w:jc w:val="center"/>
        <w:outlineLvl w:val="2"/>
        <w:rPr>
          <w:rFonts w:ascii="Times New Roman" w:eastAsiaTheme="majorEastAsia" w:hAnsi="Times New Roman" w:cs="Times New Roman"/>
          <w:b/>
          <w:bCs/>
          <w:sz w:val="32"/>
          <w:u w:val="single"/>
        </w:rPr>
      </w:pPr>
      <w:r w:rsidRPr="001F2698">
        <w:rPr>
          <w:rFonts w:ascii="Times New Roman" w:eastAsiaTheme="majorEastAsia" w:hAnsi="Times New Roman" w:cs="Times New Roman"/>
          <w:b/>
          <w:bCs/>
          <w:sz w:val="32"/>
          <w:u w:val="single"/>
        </w:rPr>
        <w:lastRenderedPageBreak/>
        <w:t>Impact – Methane Burps</w:t>
      </w:r>
    </w:p>
    <w:p w14:paraId="3F4AAD69"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A. Warming causes hydrate burps leading to extinction</w:t>
      </w:r>
    </w:p>
    <w:p w14:paraId="2EEB7A99" w14:textId="77777777" w:rsidR="001F2698" w:rsidRPr="001F2698" w:rsidRDefault="001F2698" w:rsidP="001F2698">
      <w:pPr>
        <w:rPr>
          <w:rFonts w:cs="Times New Roman"/>
        </w:rPr>
      </w:pPr>
      <w:r w:rsidRPr="001F2698">
        <w:rPr>
          <w:rFonts w:cs="Times New Roman"/>
          <w:b/>
          <w:bCs/>
          <w:sz w:val="24"/>
        </w:rPr>
        <w:t>Atcheson 4</w:t>
      </w:r>
      <w:r w:rsidRPr="001F2698">
        <w:rPr>
          <w:rFonts w:cs="Times New Roman"/>
        </w:rPr>
        <w:t xml:space="preserve"> (John, Geologist at several federal agencies, Baltimore Sun, “Ticking time bomb”, 12-15, Lexis)</w:t>
      </w:r>
    </w:p>
    <w:p w14:paraId="1ACB172D" w14:textId="77777777" w:rsidR="001F2698" w:rsidRPr="001F2698" w:rsidRDefault="001F2698" w:rsidP="001F2698">
      <w:pPr>
        <w:rPr>
          <w:rFonts w:cs="Times New Roman"/>
          <w:sz w:val="16"/>
        </w:rPr>
      </w:pPr>
      <w:r w:rsidRPr="001F2698">
        <w:rPr>
          <w:rFonts w:cs="Times New Roman"/>
          <w:sz w:val="16"/>
        </w:rPr>
        <w:t>The Arctic Council's recent report on the effects of global warming in the far north paints a grim picture: global floods, extinction of polar bears and other marine mammals, collapsed fisheries. But it ignored a ticking time bomb buried in the Arctic tundra.    There are enormous quantities of naturally occurring</w:t>
      </w:r>
      <w:r w:rsidRPr="001F2698">
        <w:rPr>
          <w:rFonts w:cs="Times New Roman"/>
        </w:rPr>
        <w:t xml:space="preserve"> </w:t>
      </w:r>
      <w:r w:rsidRPr="001F2698">
        <w:rPr>
          <w:rFonts w:ascii="Times New Roman" w:hAnsi="Times New Roman" w:cs="Times New Roman"/>
          <w:highlight w:val="yellow"/>
          <w:u w:val="single"/>
        </w:rPr>
        <w:t>greenhouse gasses trapped in ice-like structures</w:t>
      </w:r>
      <w:r w:rsidRPr="001F2698">
        <w:rPr>
          <w:rFonts w:cs="Times New Roman"/>
        </w:rPr>
        <w:t xml:space="preserve"> </w:t>
      </w:r>
      <w:r w:rsidRPr="001F2698">
        <w:rPr>
          <w:rFonts w:cs="Times New Roman"/>
          <w:sz w:val="16"/>
        </w:rPr>
        <w:t xml:space="preserve">in the cold northern muds and </w:t>
      </w:r>
      <w:r w:rsidRPr="001F2698">
        <w:rPr>
          <w:rFonts w:ascii="Times New Roman" w:hAnsi="Times New Roman" w:cs="Times New Roman"/>
          <w:highlight w:val="yellow"/>
          <w:u w:val="single"/>
        </w:rPr>
        <w:t>at the bottom of the seas</w:t>
      </w:r>
      <w:r w:rsidRPr="001F2698">
        <w:rPr>
          <w:rFonts w:ascii="Times New Roman" w:hAnsi="Times New Roman" w:cs="Times New Roman"/>
          <w:u w:val="single"/>
        </w:rPr>
        <w:t>.</w:t>
      </w:r>
      <w:r w:rsidRPr="001F2698">
        <w:rPr>
          <w:rFonts w:cs="Times New Roman"/>
        </w:rPr>
        <w:t xml:space="preserve"> </w:t>
      </w:r>
      <w:r w:rsidRPr="001F2698">
        <w:rPr>
          <w:rFonts w:cs="Times New Roman"/>
          <w:sz w:val="16"/>
        </w:rPr>
        <w:t>These ices</w:t>
      </w:r>
      <w:r w:rsidRPr="001F2698">
        <w:rPr>
          <w:rFonts w:cs="Times New Roman"/>
        </w:rPr>
        <w:t xml:space="preserve">, </w:t>
      </w:r>
      <w:r w:rsidRPr="001F2698">
        <w:rPr>
          <w:rFonts w:ascii="Times New Roman" w:hAnsi="Times New Roman" w:cs="Times New Roman"/>
          <w:highlight w:val="yellow"/>
          <w:u w:val="single"/>
        </w:rPr>
        <w:t>called clathrates</w:t>
      </w:r>
      <w:r w:rsidRPr="001F2698">
        <w:rPr>
          <w:rFonts w:ascii="Times New Roman" w:hAnsi="Times New Roman" w:cs="Times New Roman"/>
          <w:u w:val="single"/>
        </w:rPr>
        <w:t xml:space="preserve">, </w:t>
      </w:r>
      <w:r w:rsidRPr="001F2698">
        <w:rPr>
          <w:rFonts w:ascii="Times New Roman" w:hAnsi="Times New Roman" w:cs="Times New Roman"/>
          <w:highlight w:val="yellow"/>
          <w:u w:val="single"/>
        </w:rPr>
        <w:t>contain 3,000 times as much methane as is in the atmosphere</w:t>
      </w:r>
      <w:r w:rsidRPr="001F2698">
        <w:rPr>
          <w:rFonts w:ascii="Times New Roman" w:hAnsi="Times New Roman" w:cs="Times New Roman"/>
          <w:u w:val="single"/>
        </w:rPr>
        <w:t xml:space="preserve">. </w:t>
      </w:r>
      <w:r w:rsidRPr="001F2698">
        <w:rPr>
          <w:rFonts w:cs="Times New Roman"/>
          <w:sz w:val="16"/>
        </w:rPr>
        <w:t>Methane is more than 20 times as strong a greenhouse gas as carbon dioxide.    Now here's the scary part.</w:t>
      </w:r>
      <w:r w:rsidRPr="001F2698">
        <w:rPr>
          <w:rFonts w:cs="Times New Roman"/>
        </w:rPr>
        <w:t xml:space="preserve"> </w:t>
      </w:r>
      <w:r w:rsidRPr="001F2698">
        <w:rPr>
          <w:rFonts w:ascii="Times New Roman" w:hAnsi="Times New Roman" w:cs="Times New Roman"/>
          <w:highlight w:val="yellow"/>
          <w:u w:val="single"/>
        </w:rPr>
        <w:t>A temperature increase of</w:t>
      </w:r>
      <w:r w:rsidRPr="001F2698">
        <w:rPr>
          <w:rFonts w:ascii="Times New Roman" w:hAnsi="Times New Roman" w:cs="Times New Roman"/>
          <w:u w:val="single"/>
        </w:rPr>
        <w:t xml:space="preserve"> merely </w:t>
      </w:r>
      <w:r w:rsidRPr="001F2698">
        <w:rPr>
          <w:rFonts w:ascii="Times New Roman" w:hAnsi="Times New Roman" w:cs="Times New Roman"/>
          <w:b/>
          <w:highlight w:val="yellow"/>
          <w:u w:val="single"/>
        </w:rPr>
        <w:t>a</w:t>
      </w:r>
      <w:r w:rsidRPr="001F2698">
        <w:rPr>
          <w:rFonts w:ascii="Times New Roman" w:hAnsi="Times New Roman" w:cs="Times New Roman"/>
          <w:b/>
          <w:u w:val="single"/>
        </w:rPr>
        <w:t xml:space="preserve"> </w:t>
      </w:r>
      <w:r w:rsidRPr="001F2698">
        <w:rPr>
          <w:rFonts w:ascii="Times New Roman" w:hAnsi="Times New Roman" w:cs="Times New Roman"/>
          <w:b/>
          <w:highlight w:val="yellow"/>
          <w:u w:val="single"/>
        </w:rPr>
        <w:t>few degrees</w:t>
      </w:r>
      <w:r w:rsidRPr="001F2698">
        <w:rPr>
          <w:rFonts w:ascii="Times New Roman" w:hAnsi="Times New Roman" w:cs="Times New Roman"/>
          <w:highlight w:val="yellow"/>
          <w:u w:val="single"/>
        </w:rPr>
        <w:t xml:space="preserve"> would cause these gases to</w:t>
      </w:r>
      <w:r w:rsidRPr="001F2698">
        <w:rPr>
          <w:rFonts w:ascii="Times New Roman" w:hAnsi="Times New Roman" w:cs="Times New Roman"/>
          <w:u w:val="single"/>
        </w:rPr>
        <w:t xml:space="preserve"> volatilize and </w:t>
      </w:r>
      <w:r w:rsidRPr="001F2698">
        <w:rPr>
          <w:rFonts w:ascii="Times New Roman" w:hAnsi="Times New Roman" w:cs="Times New Roman"/>
          <w:highlight w:val="yellow"/>
          <w:u w:val="single"/>
        </w:rPr>
        <w:t>"burp" into the atmosphere, which would further raise temperatures, which would release yet more methane, heating the Earth and seas further</w:t>
      </w:r>
      <w:r w:rsidRPr="001F2698">
        <w:rPr>
          <w:rFonts w:ascii="Times New Roman" w:hAnsi="Times New Roman" w:cs="Times New Roman"/>
          <w:u w:val="single"/>
        </w:rPr>
        <w:t>, and so on</w:t>
      </w:r>
      <w:r w:rsidRPr="001F2698">
        <w:rPr>
          <w:rFonts w:cs="Times New Roman"/>
          <w:u w:val="single"/>
        </w:rPr>
        <w:t xml:space="preserve">. </w:t>
      </w:r>
      <w:r w:rsidRPr="001F2698">
        <w:rPr>
          <w:rFonts w:cs="Times New Roman"/>
          <w:sz w:val="16"/>
        </w:rPr>
        <w:t xml:space="preserve">There's 400 gigatons of methane locked in the frozen arctic tundra - enough to start this chain reaction - and the kind of warming the Arctic Council predicts is sufficient to melt the clathrates and release these greenhouse gases into the atmosphere.    </w:t>
      </w:r>
      <w:r w:rsidRPr="001F2698">
        <w:rPr>
          <w:rFonts w:ascii="Times New Roman" w:hAnsi="Times New Roman" w:cs="Times New Roman"/>
          <w:u w:val="single"/>
        </w:rPr>
        <w:t xml:space="preserve">Once triggered, </w:t>
      </w:r>
      <w:r w:rsidRPr="001F2698">
        <w:rPr>
          <w:rFonts w:ascii="Times New Roman" w:hAnsi="Times New Roman" w:cs="Times New Roman"/>
          <w:b/>
          <w:highlight w:val="yellow"/>
          <w:u w:val="single"/>
        </w:rPr>
        <w:t>this cycle could result in runaway global warming</w:t>
      </w:r>
      <w:r w:rsidRPr="001F2698">
        <w:rPr>
          <w:rFonts w:ascii="Times New Roman" w:hAnsi="Times New Roman" w:cs="Times New Roman"/>
          <w:u w:val="single"/>
        </w:rPr>
        <w:t xml:space="preserve"> the likes of which even the most pessimistic doomsayers aren't talking about.</w:t>
      </w:r>
      <w:r w:rsidRPr="001F2698">
        <w:rPr>
          <w:rFonts w:cs="Times New Roman"/>
          <w:u w:val="single"/>
        </w:rPr>
        <w:t xml:space="preserve">    </w:t>
      </w:r>
      <w:r w:rsidRPr="001F2698">
        <w:rPr>
          <w:rFonts w:cs="Times New Roman"/>
          <w:sz w:val="16"/>
        </w:rPr>
        <w:t>An apocalyptic fantasy concocted by hysterical environmentalists? Unfortunately, no</w:t>
      </w:r>
      <w:r w:rsidRPr="001F2698">
        <w:rPr>
          <w:rFonts w:cs="Times New Roman"/>
        </w:rPr>
        <w:t xml:space="preserve">. </w:t>
      </w:r>
      <w:r w:rsidRPr="001F2698">
        <w:rPr>
          <w:rFonts w:ascii="Times New Roman" w:hAnsi="Times New Roman" w:cs="Times New Roman"/>
          <w:u w:val="single"/>
        </w:rPr>
        <w:t>Strong geologic evidence suggests something similar has happened at least twice before</w:t>
      </w:r>
      <w:r w:rsidRPr="001F2698">
        <w:rPr>
          <w:rFonts w:cs="Times New Roman"/>
          <w:u w:val="single"/>
        </w:rPr>
        <w:t>.</w:t>
      </w:r>
      <w:r w:rsidRPr="001F2698">
        <w:rPr>
          <w:rFonts w:cs="Times New Roman"/>
        </w:rPr>
        <w:t xml:space="preserve">    </w:t>
      </w:r>
      <w:r w:rsidRPr="001F2698">
        <w:rPr>
          <w:rFonts w:cs="Times New Roman"/>
          <w:sz w:val="16"/>
        </w:rPr>
        <w:t>The most recent of these catastrophes occurred about 55 million years ago in what geologists call the Paleocene-Eocene Thermal Maximum (PETM), when methane burps caused rapid warming and massive die-offs, disrupting the climate for more than 100,000 years.</w:t>
      </w:r>
      <w:r w:rsidRPr="001F2698">
        <w:rPr>
          <w:rFonts w:cs="Times New Roman"/>
        </w:rPr>
        <w:t xml:space="preserve">    </w:t>
      </w:r>
      <w:r w:rsidRPr="001F2698">
        <w:rPr>
          <w:rFonts w:ascii="Times New Roman" w:hAnsi="Times New Roman" w:cs="Times New Roman"/>
          <w:highlight w:val="yellow"/>
          <w:u w:val="single"/>
        </w:rPr>
        <w:t>The granddaddy of these catastrophes occurred 251 million years ago</w:t>
      </w:r>
      <w:r w:rsidRPr="001F2698">
        <w:rPr>
          <w:rFonts w:ascii="Times New Roman" w:hAnsi="Times New Roman" w:cs="Times New Roman"/>
          <w:u w:val="single"/>
        </w:rPr>
        <w:t xml:space="preserve">, at the end of the Permian period, </w:t>
      </w:r>
      <w:r w:rsidRPr="001F2698">
        <w:rPr>
          <w:rFonts w:ascii="Times New Roman" w:hAnsi="Times New Roman" w:cs="Times New Roman"/>
          <w:highlight w:val="yellow"/>
          <w:u w:val="single"/>
        </w:rPr>
        <w:t xml:space="preserve">when a series of methane burps came close to </w:t>
      </w:r>
      <w:r w:rsidRPr="001F2698">
        <w:rPr>
          <w:rFonts w:ascii="Times New Roman" w:hAnsi="Times New Roman" w:cs="Times New Roman"/>
          <w:b/>
          <w:highlight w:val="yellow"/>
          <w:u w:val="single"/>
        </w:rPr>
        <w:t>wiping out all life on Earth</w:t>
      </w:r>
      <w:r w:rsidRPr="001F2698">
        <w:rPr>
          <w:rFonts w:cs="Times New Roman"/>
          <w:u w:val="single"/>
        </w:rPr>
        <w:t>.</w:t>
      </w:r>
      <w:r w:rsidRPr="001F2698">
        <w:rPr>
          <w:rFonts w:cs="Times New Roman"/>
        </w:rPr>
        <w:t xml:space="preserve">    </w:t>
      </w:r>
      <w:r w:rsidRPr="001F2698">
        <w:rPr>
          <w:rFonts w:cs="Times New Roman"/>
          <w:sz w:val="16"/>
        </w:rPr>
        <w:t>More than 94 percent of the marine species present in the fossil record disappeared suddenly as oxygen levels plummeted and life teetered on the verge of extinction. Over the ensuing 500,000 years, a few species struggled to gain a foothold in the hostile environment. It took 20 million to 30 million years for even rudimentary coral reefs to re-establish themselves and for forests to regrow. In some areas, it took more than 100 million years for ecosystems to reach their former healthy diversity.    Geologist Michael J. Benton lays out the scientific evidence for this epochal tragedy in a recent book, When Life Nearly Died: The Greatest Mass Extinction of All Time. As with the PETM, greenhouse gases, mostly carbon dioxide from increased volcanic activity, warmed the earth and seas enough to release massive amounts of methane from these sensitive clathrates, setting off a runaway greenhouse effect.    The cause of all this havoc?    In both cases, a temperature increase of about 10.8 degrees Fahrenheit, about the upper range for the average global increase today's models predict can be expected from burning fossil fuels by 2100. But these models could be the tail wagging the dog since they don't add in the effect of burps from warming gas hydrates. Worse, as the Arctic Council found, the highest temperature increases from human greenhouse gas emissions will occur in the arctic regions - an area rich in these unstable clathrates.</w:t>
      </w:r>
      <w:r w:rsidRPr="001F2698">
        <w:rPr>
          <w:rFonts w:cs="Times New Roman"/>
        </w:rPr>
        <w:t xml:space="preserve">    </w:t>
      </w:r>
      <w:r w:rsidRPr="001F2698">
        <w:rPr>
          <w:rFonts w:ascii="Times New Roman" w:hAnsi="Times New Roman" w:cs="Times New Roman"/>
          <w:b/>
          <w:highlight w:val="yellow"/>
          <w:u w:val="single"/>
        </w:rPr>
        <w:t>If we trigger this runaway release of methane, there's no turning back. No do-overs.</w:t>
      </w:r>
      <w:r w:rsidRPr="001F2698">
        <w:rPr>
          <w:rFonts w:cs="Times New Roman"/>
          <w:sz w:val="16"/>
        </w:rPr>
        <w:t xml:space="preserve"> Once it starts, it's likely to play out all the way.    Humans appear to be capable of emitting carbon dioxide in quantities comparable to the volcanic activity that started these chain reactions. According to the U.S. Geological Survey, burning fossil fuels releases more than 150 times the amount of carbon dioxide emitted by volcanoes - the equivalent of nearly 17,000 additional volcanoes the size of Hawaii's Kilauea.    And that is the time bomb the Arctic Council ignored.    How likely is it </w:t>
      </w:r>
      <w:r w:rsidRPr="001F2698">
        <w:rPr>
          <w:rFonts w:ascii="Times New Roman" w:hAnsi="Times New Roman" w:cs="Times New Roman"/>
          <w:sz w:val="16"/>
        </w:rPr>
        <w:t xml:space="preserve">that </w:t>
      </w:r>
      <w:r w:rsidRPr="001F2698">
        <w:rPr>
          <w:rFonts w:ascii="Times New Roman" w:hAnsi="Times New Roman" w:cs="Times New Roman"/>
          <w:u w:val="single"/>
        </w:rPr>
        <w:t xml:space="preserve">humans </w:t>
      </w:r>
      <w:r w:rsidRPr="001F2698">
        <w:rPr>
          <w:rFonts w:ascii="Times New Roman" w:hAnsi="Times New Roman" w:cs="Times New Roman"/>
          <w:sz w:val="16"/>
        </w:rPr>
        <w:t xml:space="preserve">will </w:t>
      </w:r>
      <w:r w:rsidRPr="001F2698">
        <w:rPr>
          <w:rFonts w:ascii="Times New Roman" w:hAnsi="Times New Roman" w:cs="Times New Roman"/>
          <w:u w:val="single"/>
        </w:rPr>
        <w:t>cause methane burps by burning fossil fuels?</w:t>
      </w:r>
      <w:r w:rsidRPr="001F2698">
        <w:rPr>
          <w:rFonts w:cs="Times New Roman"/>
          <w:u w:val="single"/>
        </w:rPr>
        <w:t xml:space="preserve"> No one knows. But it</w:t>
      </w:r>
      <w:r w:rsidRPr="001F2698">
        <w:rPr>
          <w:rFonts w:ascii="Times New Roman" w:hAnsi="Times New Roman" w:cs="Times New Roman"/>
          <w:i/>
          <w:iCs/>
          <w:u w:val="thick"/>
        </w:rPr>
        <w:t xml:space="preserve"> </w:t>
      </w:r>
      <w:r w:rsidRPr="001F2698">
        <w:rPr>
          <w:rFonts w:ascii="Times New Roman" w:hAnsi="Times New Roman" w:cs="Times New Roman"/>
          <w:u w:val="single"/>
        </w:rPr>
        <w:t xml:space="preserve">is </w:t>
      </w:r>
      <w:r w:rsidRPr="001F2698">
        <w:rPr>
          <w:rFonts w:ascii="Times New Roman" w:hAnsi="Times New Roman" w:cs="Times New Roman"/>
          <w:sz w:val="16"/>
        </w:rPr>
        <w:t>somewhere between</w:t>
      </w:r>
      <w:r w:rsidRPr="001F2698">
        <w:rPr>
          <w:rFonts w:ascii="Times New Roman" w:hAnsi="Times New Roman" w:cs="Times New Roman"/>
          <w:u w:val="single"/>
        </w:rPr>
        <w:t xml:space="preserve"> possible and likely at this point, and it becomes more likely with each passing year</w:t>
      </w:r>
      <w:r w:rsidRPr="001F2698">
        <w:rPr>
          <w:rFonts w:ascii="Times New Roman" w:hAnsi="Times New Roman" w:cs="Times New Roman"/>
          <w:sz w:val="16"/>
        </w:rPr>
        <w:t xml:space="preserve"> that </w:t>
      </w:r>
      <w:r w:rsidRPr="001F2698">
        <w:rPr>
          <w:rFonts w:ascii="Times New Roman" w:hAnsi="Times New Roman" w:cs="Times New Roman"/>
          <w:u w:val="single"/>
        </w:rPr>
        <w:t>we fail to act</w:t>
      </w:r>
      <w:r w:rsidRPr="00A87F38">
        <w:rPr>
          <w:rFonts w:cs="Times New Roman"/>
          <w:sz w:val="16"/>
        </w:rPr>
        <w:t xml:space="preserve">.    </w:t>
      </w:r>
      <w:r w:rsidRPr="001F2698">
        <w:rPr>
          <w:rFonts w:cs="Times New Roman"/>
          <w:sz w:val="16"/>
        </w:rPr>
        <w:t>So forget rising sea levels, melting ice caps, more intense storms, more floods, destruction of habitats and the extinction of polar bears. Forget warnings that global warming might turn some of the world's major agricultural areas into deserts and increase the range of tropical diseases, even though this is the stuff we're pretty sure will happen.    Instead, let's just get with the Bush administration's policy of pre-emption. We can't afford to have the first sign of a failed energy policy be the mass extinction of life on Earth. We have to act now.</w:t>
      </w:r>
    </w:p>
    <w:p w14:paraId="7C44D9C8"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B. Methane burps outweigh all other impacts – an eruption would be equivalent to 10,000 times the world’s stockpile of nuclear weapons</w:t>
      </w:r>
    </w:p>
    <w:p w14:paraId="7863D5F3" w14:textId="77777777" w:rsidR="001F2698" w:rsidRPr="001F2698" w:rsidRDefault="001F2698" w:rsidP="001F2698">
      <w:pPr>
        <w:rPr>
          <w:rFonts w:ascii="Times New Roman" w:hAnsi="Times New Roman" w:cs="Times New Roman"/>
          <w:sz w:val="24"/>
          <w:lang w:eastAsia="zh-TW"/>
        </w:rPr>
      </w:pPr>
      <w:r w:rsidRPr="001F2698">
        <w:rPr>
          <w:rFonts w:ascii="Times New Roman" w:hAnsi="Times New Roman" w:cs="Times New Roman"/>
          <w:b/>
          <w:bCs/>
          <w:sz w:val="24"/>
          <w:lang w:eastAsia="zh-TW"/>
        </w:rPr>
        <w:t>Lynas 7</w:t>
      </w:r>
      <w:r w:rsidRPr="001F2698">
        <w:rPr>
          <w:rFonts w:ascii="Times New Roman" w:hAnsi="Times New Roman" w:cs="Times New Roman"/>
          <w:sz w:val="24"/>
          <w:lang w:eastAsia="zh-TW"/>
        </w:rPr>
        <w:t> (“Six Steps to hell” The Guardian, 4-23-2007,</w:t>
      </w:r>
    </w:p>
    <w:p w14:paraId="2913B4B4" w14:textId="77777777" w:rsidR="001F2698" w:rsidRPr="001F2698" w:rsidRDefault="001F2698" w:rsidP="001F2698">
      <w:pPr>
        <w:rPr>
          <w:rFonts w:ascii="Times New Roman" w:hAnsi="Times New Roman" w:cs="Times New Roman"/>
          <w:sz w:val="27"/>
          <w:lang w:eastAsia="zh-TW"/>
        </w:rPr>
      </w:pPr>
      <w:r w:rsidRPr="001F2698">
        <w:rPr>
          <w:rFonts w:ascii="Times New Roman" w:hAnsi="Times New Roman" w:cs="Times New Roman"/>
          <w:sz w:val="24"/>
          <w:lang w:eastAsia="zh-TW"/>
        </w:rPr>
        <w:t>http://www.guardian.co.uk/books/2007/apr/23/scienceandnature.climatechange)</w:t>
      </w:r>
    </w:p>
    <w:p w14:paraId="740826BE" w14:textId="77777777" w:rsidR="001F2698" w:rsidRPr="001F2698" w:rsidRDefault="001F2698" w:rsidP="001F2698">
      <w:pPr>
        <w:rPr>
          <w:rFonts w:ascii="Times New Roman" w:hAnsi="Times New Roman" w:cs="Times New Roman"/>
          <w:b/>
          <w:sz w:val="24"/>
          <w:u w:val="single"/>
          <w:bdr w:val="single" w:sz="4" w:space="0" w:color="auto"/>
          <w:lang w:eastAsia="zh-TW"/>
        </w:rPr>
      </w:pPr>
      <w:r w:rsidRPr="001F2698">
        <w:rPr>
          <w:rFonts w:ascii="Times New Roman" w:hAnsi="Times New Roman" w:cs="Times New Roman"/>
          <w:sz w:val="24"/>
          <w:u w:val="single"/>
          <w:lang w:eastAsia="zh-TW"/>
        </w:rPr>
        <w:t xml:space="preserve">The Eocene greenhouse event fascinates scientists not just because of its effects, which also saw a major mass extinction in the seas, but also because of its </w:t>
      </w:r>
      <w:r w:rsidRPr="001F2698">
        <w:rPr>
          <w:rFonts w:ascii="Times New Roman" w:hAnsi="Times New Roman" w:cs="Times New Roman"/>
          <w:sz w:val="16"/>
          <w:lang w:eastAsia="zh-TW"/>
        </w:rPr>
        <w:t>likely</w:t>
      </w:r>
      <w:r w:rsidRPr="001F2698">
        <w:rPr>
          <w:rFonts w:ascii="Times New Roman" w:hAnsi="Times New Roman" w:cs="Times New Roman"/>
          <w:sz w:val="24"/>
          <w:lang w:eastAsia="zh-TW"/>
        </w:rPr>
        <w:t> </w:t>
      </w:r>
      <w:r w:rsidRPr="001F2698">
        <w:rPr>
          <w:rFonts w:ascii="Times New Roman" w:hAnsi="Times New Roman" w:cs="Times New Roman"/>
          <w:sz w:val="24"/>
          <w:u w:val="single"/>
          <w:lang w:eastAsia="zh-TW"/>
        </w:rPr>
        <w:t xml:space="preserve">cause: </w:t>
      </w:r>
      <w:r w:rsidRPr="001F2698">
        <w:rPr>
          <w:rFonts w:ascii="Times New Roman" w:hAnsi="Times New Roman" w:cs="Times New Roman"/>
          <w:sz w:val="24"/>
          <w:highlight w:val="yellow"/>
          <w:u w:val="single"/>
          <w:lang w:eastAsia="zh-TW"/>
        </w:rPr>
        <w:t>methane hydrates</w:t>
      </w:r>
      <w:r w:rsidRPr="001F2698">
        <w:rPr>
          <w:rFonts w:ascii="Times New Roman" w:hAnsi="Times New Roman" w:cs="Times New Roman"/>
          <w:sz w:val="16"/>
          <w:lang w:eastAsia="zh-TW"/>
        </w:rPr>
        <w:t>.</w:t>
      </w:r>
      <w:r w:rsidRPr="001F2698">
        <w:rPr>
          <w:rFonts w:ascii="Times New Roman" w:hAnsi="Times New Roman" w:cs="Times New Roman"/>
          <w:sz w:val="24"/>
          <w:u w:val="single"/>
          <w:lang w:eastAsia="zh-TW"/>
        </w:rPr>
        <w:t> This</w:t>
      </w:r>
      <w:r w:rsidRPr="001F2698">
        <w:rPr>
          <w:rFonts w:ascii="Times New Roman" w:hAnsi="Times New Roman" w:cs="Times New Roman"/>
          <w:sz w:val="24"/>
          <w:lang w:eastAsia="zh-TW"/>
        </w:rPr>
        <w:t> </w:t>
      </w:r>
      <w:r w:rsidRPr="001F2698">
        <w:rPr>
          <w:rFonts w:ascii="Times New Roman" w:hAnsi="Times New Roman" w:cs="Times New Roman"/>
          <w:sz w:val="16"/>
          <w:lang w:eastAsia="zh-TW"/>
        </w:rPr>
        <w:t xml:space="preserve">unlikely substance, </w:t>
      </w:r>
      <w:r w:rsidRPr="001F2698">
        <w:rPr>
          <w:rFonts w:ascii="Times New Roman" w:hAnsi="Times New Roman" w:cs="Times New Roman"/>
          <w:sz w:val="24"/>
          <w:u w:val="single"/>
          <w:lang w:eastAsia="zh-TW"/>
        </w:rPr>
        <w:t>a</w:t>
      </w:r>
      <w:r w:rsidRPr="001F2698">
        <w:rPr>
          <w:rFonts w:ascii="Times New Roman" w:hAnsi="Times New Roman" w:cs="Times New Roman"/>
          <w:sz w:val="16"/>
          <w:lang w:eastAsia="zh-TW"/>
        </w:rPr>
        <w:t xml:space="preserve"> sort of</w:t>
      </w:r>
      <w:r w:rsidRPr="001F2698">
        <w:rPr>
          <w:rFonts w:ascii="Times New Roman" w:hAnsi="Times New Roman" w:cs="Times New Roman"/>
          <w:sz w:val="24"/>
          <w:lang w:eastAsia="zh-TW"/>
        </w:rPr>
        <w:t> </w:t>
      </w:r>
      <w:r w:rsidRPr="001F2698">
        <w:rPr>
          <w:rFonts w:ascii="Times New Roman" w:hAnsi="Times New Roman" w:cs="Times New Roman"/>
          <w:sz w:val="24"/>
          <w:u w:val="single"/>
          <w:lang w:eastAsia="zh-TW"/>
        </w:rPr>
        <w:t>ice-like combination of methane and water</w:t>
      </w:r>
      <w:r w:rsidRPr="001F2698">
        <w:rPr>
          <w:rFonts w:ascii="Times New Roman" w:hAnsi="Times New Roman" w:cs="Times New Roman"/>
          <w:sz w:val="24"/>
          <w:lang w:eastAsia="zh-TW"/>
        </w:rPr>
        <w:t> </w:t>
      </w:r>
      <w:r w:rsidRPr="001F2698">
        <w:rPr>
          <w:rFonts w:ascii="Times New Roman" w:hAnsi="Times New Roman" w:cs="Times New Roman"/>
          <w:sz w:val="16"/>
          <w:lang w:eastAsia="zh-TW"/>
        </w:rPr>
        <w:t>that</w:t>
      </w:r>
      <w:r w:rsidRPr="001F2698">
        <w:rPr>
          <w:rFonts w:ascii="Times New Roman" w:hAnsi="Times New Roman" w:cs="Times New Roman"/>
          <w:sz w:val="24"/>
          <w:lang w:eastAsia="zh-TW"/>
        </w:rPr>
        <w:t> </w:t>
      </w:r>
      <w:r w:rsidRPr="001F2698">
        <w:rPr>
          <w:rFonts w:ascii="Times New Roman" w:hAnsi="Times New Roman" w:cs="Times New Roman"/>
          <w:sz w:val="24"/>
          <w:u w:val="single"/>
          <w:lang w:eastAsia="zh-TW"/>
        </w:rPr>
        <w:t xml:space="preserve">is only stable at low temperatures and high pressure, may have </w:t>
      </w:r>
      <w:r w:rsidRPr="001F2698">
        <w:rPr>
          <w:rFonts w:ascii="Times New Roman" w:hAnsi="Times New Roman" w:cs="Times New Roman"/>
          <w:sz w:val="24"/>
          <w:highlight w:val="yellow"/>
          <w:u w:val="single"/>
          <w:lang w:eastAsia="zh-TW"/>
        </w:rPr>
        <w:t>burst into the atmosphere</w:t>
      </w:r>
      <w:r w:rsidRPr="001F2698">
        <w:rPr>
          <w:rFonts w:ascii="Times New Roman" w:hAnsi="Times New Roman" w:cs="Times New Roman"/>
          <w:sz w:val="24"/>
          <w:u w:val="single"/>
          <w:lang w:eastAsia="zh-TW"/>
        </w:rPr>
        <w:t xml:space="preserve"> from the seabed </w:t>
      </w:r>
      <w:r w:rsidRPr="001F2698">
        <w:rPr>
          <w:rFonts w:ascii="Times New Roman" w:hAnsi="Times New Roman" w:cs="Times New Roman"/>
          <w:sz w:val="24"/>
          <w:highlight w:val="yellow"/>
          <w:u w:val="single"/>
          <w:lang w:eastAsia="zh-TW"/>
        </w:rPr>
        <w:t xml:space="preserve">in an immense "ocean burp", </w:t>
      </w:r>
      <w:r w:rsidRPr="001F2698">
        <w:rPr>
          <w:rFonts w:ascii="Times New Roman" w:hAnsi="Times New Roman" w:cs="Times New Roman"/>
          <w:b/>
          <w:sz w:val="24"/>
          <w:highlight w:val="yellow"/>
          <w:u w:val="single"/>
          <w:lang w:eastAsia="zh-TW"/>
        </w:rPr>
        <w:t>sparking a surge in global temperatures</w:t>
      </w:r>
      <w:r w:rsidRPr="001F2698">
        <w:rPr>
          <w:rFonts w:ascii="Times New Roman" w:hAnsi="Times New Roman" w:cs="Times New Roman"/>
          <w:sz w:val="24"/>
          <w:u w:val="single"/>
          <w:lang w:eastAsia="zh-TW"/>
        </w:rPr>
        <w:t xml:space="preserve"> (methane is</w:t>
      </w:r>
      <w:r w:rsidRPr="001F2698">
        <w:rPr>
          <w:rFonts w:ascii="Times New Roman" w:hAnsi="Times New Roman" w:cs="Times New Roman"/>
          <w:sz w:val="24"/>
          <w:lang w:eastAsia="zh-TW"/>
        </w:rPr>
        <w:t> </w:t>
      </w:r>
      <w:r w:rsidRPr="001F2698">
        <w:rPr>
          <w:rFonts w:ascii="Times New Roman" w:hAnsi="Times New Roman" w:cs="Times New Roman"/>
          <w:sz w:val="16"/>
          <w:lang w:eastAsia="zh-TW"/>
        </w:rPr>
        <w:t>even</w:t>
      </w:r>
      <w:r w:rsidRPr="001F2698">
        <w:rPr>
          <w:rFonts w:ascii="Times New Roman" w:hAnsi="Times New Roman" w:cs="Times New Roman"/>
          <w:sz w:val="24"/>
          <w:lang w:eastAsia="zh-TW"/>
        </w:rPr>
        <w:t> </w:t>
      </w:r>
      <w:r w:rsidRPr="001F2698">
        <w:rPr>
          <w:rFonts w:ascii="Times New Roman" w:hAnsi="Times New Roman" w:cs="Times New Roman"/>
          <w:sz w:val="24"/>
          <w:u w:val="single"/>
          <w:lang w:eastAsia="zh-TW"/>
        </w:rPr>
        <w:t>more powerful</w:t>
      </w:r>
      <w:r w:rsidRPr="001F2698">
        <w:rPr>
          <w:rFonts w:ascii="Times New Roman" w:hAnsi="Times New Roman" w:cs="Times New Roman"/>
          <w:sz w:val="24"/>
          <w:lang w:eastAsia="zh-TW"/>
        </w:rPr>
        <w:t> </w:t>
      </w:r>
      <w:r w:rsidRPr="001F2698">
        <w:rPr>
          <w:rFonts w:ascii="Times New Roman" w:hAnsi="Times New Roman" w:cs="Times New Roman"/>
          <w:sz w:val="24"/>
          <w:u w:val="single"/>
          <w:lang w:eastAsia="zh-TW"/>
        </w:rPr>
        <w:t xml:space="preserve">as a greenhouse gas than carbon dioxide). Today vast amounts of these same methane </w:t>
      </w:r>
      <w:r w:rsidRPr="001F2698">
        <w:rPr>
          <w:rFonts w:ascii="Times New Roman" w:hAnsi="Times New Roman" w:cs="Times New Roman"/>
          <w:sz w:val="24"/>
          <w:u w:val="single"/>
          <w:lang w:eastAsia="zh-TW"/>
        </w:rPr>
        <w:lastRenderedPageBreak/>
        <w:t xml:space="preserve">hydrates still sit on subsea continental shelves. </w:t>
      </w:r>
      <w:r w:rsidRPr="001F2698">
        <w:rPr>
          <w:rFonts w:ascii="Times New Roman" w:hAnsi="Times New Roman" w:cs="Times New Roman"/>
          <w:sz w:val="24"/>
          <w:highlight w:val="yellow"/>
          <w:u w:val="single"/>
          <w:lang w:eastAsia="zh-TW"/>
        </w:rPr>
        <w:t>As the oceans warm, they could be released</w:t>
      </w:r>
      <w:r w:rsidRPr="001F2698">
        <w:rPr>
          <w:rFonts w:ascii="Times New Roman" w:hAnsi="Times New Roman" w:cs="Times New Roman"/>
          <w:sz w:val="24"/>
          <w:u w:val="single"/>
          <w:lang w:eastAsia="zh-TW"/>
        </w:rPr>
        <w:t xml:space="preserve"> once more </w:t>
      </w:r>
      <w:r w:rsidRPr="001F2698">
        <w:rPr>
          <w:rFonts w:ascii="Times New Roman" w:hAnsi="Times New Roman" w:cs="Times New Roman"/>
          <w:sz w:val="24"/>
          <w:highlight w:val="yellow"/>
          <w:u w:val="single"/>
          <w:lang w:eastAsia="zh-TW"/>
        </w:rPr>
        <w:t>in a terrifying echo of that methane belch of 55 million years ago</w:t>
      </w:r>
      <w:r w:rsidRPr="001F2698">
        <w:rPr>
          <w:rFonts w:ascii="Times New Roman" w:hAnsi="Times New Roman" w:cs="Times New Roman"/>
          <w:sz w:val="16"/>
          <w:lang w:eastAsia="zh-TW"/>
        </w:rPr>
        <w:t>. In the process, moreover,</w:t>
      </w:r>
      <w:r w:rsidRPr="001F2698">
        <w:rPr>
          <w:rFonts w:ascii="Times New Roman" w:hAnsi="Times New Roman" w:cs="Times New Roman"/>
          <w:sz w:val="24"/>
          <w:lang w:eastAsia="zh-TW"/>
        </w:rPr>
        <w:t> </w:t>
      </w:r>
      <w:r w:rsidRPr="001F2698">
        <w:rPr>
          <w:rFonts w:ascii="Times New Roman" w:hAnsi="Times New Roman" w:cs="Times New Roman"/>
          <w:sz w:val="24"/>
          <w:u w:val="single"/>
          <w:lang w:eastAsia="zh-TW"/>
        </w:rPr>
        <w:t>the seafloor could slump as the gas is released, sparking massive tsunamis that would further devastate the coasts</w:t>
      </w:r>
      <w:r w:rsidRPr="001F2698">
        <w:rPr>
          <w:rFonts w:ascii="Times New Roman" w:hAnsi="Times New Roman" w:cs="Times New Roman"/>
          <w:sz w:val="16"/>
          <w:lang w:eastAsia="zh-TW"/>
        </w:rPr>
        <w:t xml:space="preserve">. Again, no one knows how likely this apocalyptic scenario is to unfold in today's world. The good news is that it could take centuries for warmer water to penetrate down to the bottom of the oceans and release the stored methane. The bad news is that it could happen much sooner in shallower seas that see a stronger heating effect (and contain lots of methane hydrate) such as in the Arctic. It is also important to realise that </w:t>
      </w:r>
      <w:r w:rsidRPr="001F2698">
        <w:rPr>
          <w:rFonts w:ascii="Times New Roman" w:hAnsi="Times New Roman" w:cs="Times New Roman"/>
          <w:sz w:val="24"/>
          <w:highlight w:val="yellow"/>
          <w:u w:val="single"/>
          <w:lang w:eastAsia="zh-TW"/>
        </w:rPr>
        <w:t>the early</w:t>
      </w:r>
      <w:r w:rsidRPr="001F2698">
        <w:rPr>
          <w:rFonts w:ascii="Times New Roman" w:hAnsi="Times New Roman" w:cs="Times New Roman"/>
          <w:sz w:val="24"/>
          <w:u w:val="single"/>
          <w:lang w:eastAsia="zh-TW"/>
        </w:rPr>
        <w:t xml:space="preserve"> </w:t>
      </w:r>
      <w:r w:rsidRPr="001F2698">
        <w:rPr>
          <w:rFonts w:ascii="Times New Roman" w:hAnsi="Times New Roman" w:cs="Times New Roman"/>
          <w:sz w:val="24"/>
          <w:highlight w:val="yellow"/>
          <w:u w:val="single"/>
          <w:lang w:eastAsia="zh-TW"/>
        </w:rPr>
        <w:t>Eocene greenhouse took at least 10,000 years</w:t>
      </w:r>
      <w:r w:rsidRPr="001F2698">
        <w:rPr>
          <w:rFonts w:ascii="Times New Roman" w:hAnsi="Times New Roman" w:cs="Times New Roman"/>
          <w:sz w:val="24"/>
          <w:u w:val="single"/>
          <w:lang w:eastAsia="zh-TW"/>
        </w:rPr>
        <w:t xml:space="preserve"> to come about. </w:t>
      </w:r>
      <w:r w:rsidRPr="001F2698">
        <w:rPr>
          <w:rFonts w:ascii="Times New Roman" w:hAnsi="Times New Roman" w:cs="Times New Roman"/>
          <w:sz w:val="24"/>
          <w:highlight w:val="yellow"/>
          <w:u w:val="single"/>
          <w:lang w:eastAsia="zh-TW"/>
        </w:rPr>
        <w:t>Today</w:t>
      </w:r>
      <w:r w:rsidRPr="001F2698">
        <w:rPr>
          <w:rFonts w:ascii="Times New Roman" w:hAnsi="Times New Roman" w:cs="Times New Roman"/>
          <w:sz w:val="24"/>
          <w:u w:val="single"/>
          <w:lang w:eastAsia="zh-TW"/>
        </w:rPr>
        <w:t xml:space="preserve"> we could accomplish the same feat in </w:t>
      </w:r>
      <w:r w:rsidRPr="001F2698">
        <w:rPr>
          <w:rFonts w:ascii="Times New Roman" w:hAnsi="Times New Roman" w:cs="Times New Roman"/>
          <w:b/>
          <w:sz w:val="24"/>
          <w:highlight w:val="yellow"/>
          <w:u w:val="single"/>
          <w:lang w:eastAsia="zh-TW"/>
        </w:rPr>
        <w:t>less than a century</w:t>
      </w:r>
      <w:r w:rsidRPr="001F2698">
        <w:rPr>
          <w:rFonts w:ascii="Times New Roman" w:hAnsi="Times New Roman" w:cs="Times New Roman"/>
          <w:sz w:val="24"/>
          <w:highlight w:val="yellow"/>
          <w:u w:val="single"/>
          <w:lang w:eastAsia="zh-TW"/>
        </w:rPr>
        <w:t xml:space="preserve">. </w:t>
      </w:r>
      <w:r w:rsidRPr="001F2698">
        <w:rPr>
          <w:rFonts w:ascii="Times New Roman" w:hAnsi="Times New Roman" w:cs="Times New Roman"/>
          <w:sz w:val="24"/>
          <w:u w:val="single"/>
          <w:lang w:eastAsia="zh-TW"/>
        </w:rPr>
        <w:t xml:space="preserve">If there is one episode in the Earth's history that </w:t>
      </w:r>
      <w:r w:rsidRPr="001F2698">
        <w:rPr>
          <w:rFonts w:ascii="Times New Roman" w:hAnsi="Times New Roman" w:cs="Times New Roman"/>
          <w:sz w:val="24"/>
          <w:highlight w:val="yellow"/>
          <w:u w:val="single"/>
          <w:lang w:eastAsia="zh-TW"/>
        </w:rPr>
        <w:t>we should</w:t>
      </w:r>
      <w:r w:rsidRPr="001F2698">
        <w:rPr>
          <w:rFonts w:ascii="Times New Roman" w:hAnsi="Times New Roman" w:cs="Times New Roman"/>
          <w:sz w:val="24"/>
          <w:u w:val="single"/>
          <w:lang w:eastAsia="zh-TW"/>
        </w:rPr>
        <w:t xml:space="preserve"> try above all </w:t>
      </w:r>
      <w:r w:rsidRPr="001F2698">
        <w:rPr>
          <w:rFonts w:ascii="Times New Roman" w:hAnsi="Times New Roman" w:cs="Times New Roman"/>
          <w:sz w:val="24"/>
          <w:highlight w:val="yellow"/>
          <w:u w:val="single"/>
          <w:lang w:eastAsia="zh-TW"/>
        </w:rPr>
        <w:t>not</w:t>
      </w:r>
      <w:r w:rsidRPr="001F2698">
        <w:rPr>
          <w:rFonts w:ascii="Times New Roman" w:hAnsi="Times New Roman" w:cs="Times New Roman"/>
          <w:sz w:val="24"/>
          <w:u w:val="single"/>
          <w:lang w:eastAsia="zh-TW"/>
        </w:rPr>
        <w:t xml:space="preserve"> to </w:t>
      </w:r>
      <w:r w:rsidRPr="001F2698">
        <w:rPr>
          <w:rFonts w:ascii="Times New Roman" w:hAnsi="Times New Roman" w:cs="Times New Roman"/>
          <w:sz w:val="24"/>
          <w:highlight w:val="yellow"/>
          <w:u w:val="single"/>
          <w:lang w:eastAsia="zh-TW"/>
        </w:rPr>
        <w:t>repeat,</w:t>
      </w:r>
      <w:r w:rsidRPr="001F2698">
        <w:rPr>
          <w:rFonts w:ascii="Times New Roman" w:hAnsi="Times New Roman" w:cs="Times New Roman"/>
          <w:sz w:val="24"/>
          <w:u w:val="single"/>
          <w:lang w:eastAsia="zh-TW"/>
        </w:rPr>
        <w:t xml:space="preserve"> it is surely </w:t>
      </w:r>
      <w:r w:rsidRPr="001F2698">
        <w:rPr>
          <w:rFonts w:ascii="Times New Roman" w:hAnsi="Times New Roman" w:cs="Times New Roman"/>
          <w:sz w:val="24"/>
          <w:highlight w:val="yellow"/>
          <w:u w:val="single"/>
          <w:lang w:eastAsia="zh-TW"/>
        </w:rPr>
        <w:t>the catastrophe that befell the planet at the end of the Permian period</w:t>
      </w:r>
      <w:r w:rsidRPr="001F2698">
        <w:rPr>
          <w:rFonts w:ascii="Times New Roman" w:hAnsi="Times New Roman" w:cs="Times New Roman"/>
          <w:sz w:val="16"/>
          <w:lang w:eastAsia="zh-TW"/>
        </w:rPr>
        <w:t>, 251 million years ago.</w:t>
      </w:r>
      <w:r w:rsidRPr="001F2698">
        <w:rPr>
          <w:rFonts w:ascii="Times New Roman" w:hAnsi="Times New Roman" w:cs="Times New Roman"/>
          <w:sz w:val="24"/>
          <w:lang w:eastAsia="zh-TW"/>
        </w:rPr>
        <w:t> </w:t>
      </w:r>
      <w:r w:rsidRPr="001F2698">
        <w:rPr>
          <w:rFonts w:ascii="Times New Roman" w:hAnsi="Times New Roman" w:cs="Times New Roman"/>
          <w:sz w:val="24"/>
          <w:highlight w:val="yellow"/>
          <w:u w:val="single"/>
          <w:lang w:eastAsia="zh-TW"/>
        </w:rPr>
        <w:t>By the end</w:t>
      </w:r>
      <w:r w:rsidRPr="001F2698">
        <w:rPr>
          <w:rFonts w:ascii="Times New Roman" w:hAnsi="Times New Roman" w:cs="Times New Roman"/>
          <w:sz w:val="24"/>
          <w:u w:val="single"/>
          <w:lang w:eastAsia="zh-TW"/>
        </w:rPr>
        <w:t xml:space="preserve"> of this calamity, up to </w:t>
      </w:r>
      <w:r w:rsidRPr="001F2698">
        <w:rPr>
          <w:rFonts w:ascii="Times New Roman" w:hAnsi="Times New Roman" w:cs="Times New Roman"/>
          <w:b/>
          <w:sz w:val="24"/>
          <w:highlight w:val="yellow"/>
          <w:u w:val="single"/>
          <w:lang w:eastAsia="zh-TW"/>
        </w:rPr>
        <w:t>95% of species were extinct</w:t>
      </w:r>
      <w:r w:rsidRPr="001F2698">
        <w:rPr>
          <w:rFonts w:ascii="Times New Roman" w:hAnsi="Times New Roman" w:cs="Times New Roman"/>
          <w:sz w:val="16"/>
          <w:lang w:eastAsia="zh-TW"/>
        </w:rPr>
        <w:t>. The end-Permian wipeout is the nearest this planet has ever come to becoming just another lifeless rock drifting through space. The precise cause remains unclear, but</w:t>
      </w:r>
      <w:r w:rsidRPr="001F2698">
        <w:rPr>
          <w:rFonts w:ascii="Times New Roman" w:hAnsi="Times New Roman" w:cs="Times New Roman"/>
          <w:sz w:val="24"/>
          <w:lang w:eastAsia="zh-TW"/>
        </w:rPr>
        <w:t> </w:t>
      </w:r>
      <w:r w:rsidRPr="001F2698">
        <w:rPr>
          <w:rFonts w:ascii="Times New Roman" w:hAnsi="Times New Roman" w:cs="Times New Roman"/>
          <w:sz w:val="24"/>
          <w:u w:val="single"/>
          <w:lang w:eastAsia="zh-TW"/>
        </w:rPr>
        <w:t>what is undeniable is that the end-Permian mass extinction was associated with a super-greenhouse event</w:t>
      </w:r>
      <w:r w:rsidRPr="001F2698">
        <w:rPr>
          <w:rFonts w:ascii="Times New Roman" w:hAnsi="Times New Roman" w:cs="Times New Roman"/>
          <w:sz w:val="16"/>
          <w:lang w:eastAsia="zh-TW"/>
        </w:rPr>
        <w:t>. Oxygen isotopes in rocks dating from the time suggest that temperatures rose by six degrees, perhaps because of an even bigger methane belch than happened 200 million years later in the Eocene. Sedimentary layers show that most of the world's plant cover was removed in a catastrophic bout of soil erosion. Rocks also show a "fungal spike" as plants and animals rotted in situ. Still more corpses were washed into the oceans, helping to turn them stagnant and anoxic. Deserts invaded central Europe, and may even have reached close to the Arctic Circle.</w:t>
      </w:r>
      <w:r w:rsidRPr="001F2698">
        <w:rPr>
          <w:rFonts w:ascii="Times New Roman" w:hAnsi="Times New Roman" w:cs="Times New Roman"/>
          <w:sz w:val="24"/>
          <w:lang w:eastAsia="zh-TW"/>
        </w:rPr>
        <w:t> </w:t>
      </w:r>
      <w:r w:rsidRPr="001F2698">
        <w:rPr>
          <w:rFonts w:ascii="Times New Roman" w:hAnsi="Times New Roman" w:cs="Times New Roman"/>
          <w:sz w:val="24"/>
          <w:u w:val="single"/>
          <w:lang w:eastAsia="zh-TW"/>
        </w:rPr>
        <w:t xml:space="preserve">One scientific paper investigating "kill mechanisms" during the end-Permian suggests that </w:t>
      </w:r>
      <w:r w:rsidRPr="001F2698">
        <w:rPr>
          <w:rFonts w:ascii="Times New Roman" w:hAnsi="Times New Roman" w:cs="Times New Roman"/>
          <w:b/>
          <w:sz w:val="24"/>
          <w:highlight w:val="yellow"/>
          <w:u w:val="single"/>
          <w:lang w:eastAsia="zh-TW"/>
        </w:rPr>
        <w:t>methane hydrate explosions "could destroy terrestrial life</w:t>
      </w:r>
      <w:r w:rsidRPr="001F2698">
        <w:rPr>
          <w:rFonts w:ascii="Times New Roman" w:hAnsi="Times New Roman" w:cs="Times New Roman"/>
          <w:sz w:val="24"/>
          <w:u w:val="single"/>
          <w:lang w:eastAsia="zh-TW"/>
        </w:rPr>
        <w:t> </w:t>
      </w:r>
      <w:r w:rsidRPr="001F2698">
        <w:rPr>
          <w:rFonts w:ascii="Times New Roman" w:hAnsi="Times New Roman" w:cs="Times New Roman"/>
          <w:sz w:val="16"/>
          <w:lang w:eastAsia="zh-TW"/>
        </w:rPr>
        <w:t>almost</w:t>
      </w:r>
      <w:r w:rsidRPr="001F2698">
        <w:rPr>
          <w:rFonts w:ascii="Times New Roman" w:hAnsi="Times New Roman" w:cs="Times New Roman"/>
          <w:sz w:val="24"/>
          <w:u w:val="single"/>
          <w:lang w:eastAsia="zh-TW"/>
        </w:rPr>
        <w:t> </w:t>
      </w:r>
      <w:r w:rsidRPr="001F2698">
        <w:rPr>
          <w:rFonts w:ascii="Times New Roman" w:hAnsi="Times New Roman" w:cs="Times New Roman"/>
          <w:b/>
          <w:sz w:val="24"/>
          <w:highlight w:val="yellow"/>
          <w:u w:val="single"/>
          <w:lang w:eastAsia="zh-TW"/>
        </w:rPr>
        <w:t>entirely</w:t>
      </w:r>
      <w:r w:rsidRPr="001F2698">
        <w:rPr>
          <w:rFonts w:ascii="Times New Roman" w:hAnsi="Times New Roman" w:cs="Times New Roman"/>
          <w:sz w:val="16"/>
          <w:lang w:eastAsia="zh-TW"/>
        </w:rPr>
        <w:t>". Acting much like today's fuel-air explosives (or "vacuum bombs"),</w:t>
      </w:r>
      <w:r w:rsidRPr="001F2698">
        <w:rPr>
          <w:rFonts w:ascii="Times New Roman" w:hAnsi="Times New Roman" w:cs="Times New Roman"/>
          <w:sz w:val="24"/>
          <w:lang w:eastAsia="zh-TW"/>
        </w:rPr>
        <w:t> </w:t>
      </w:r>
      <w:r w:rsidRPr="001F2698">
        <w:rPr>
          <w:rFonts w:ascii="Times New Roman" w:hAnsi="Times New Roman" w:cs="Times New Roman"/>
          <w:b/>
          <w:sz w:val="24"/>
          <w:highlight w:val="yellow"/>
          <w:u w:val="single"/>
          <w:lang w:eastAsia="zh-TW"/>
        </w:rPr>
        <w:t xml:space="preserve">major oceanic methane eruptions could release energy equivalent to </w:t>
      </w:r>
      <w:r w:rsidRPr="001F2698">
        <w:rPr>
          <w:rFonts w:ascii="Times New Roman" w:hAnsi="Times New Roman" w:cs="Times New Roman"/>
          <w:b/>
          <w:sz w:val="24"/>
          <w:highlight w:val="yellow"/>
          <w:u w:val="single"/>
          <w:bdr w:val="single" w:sz="4" w:space="0" w:color="auto"/>
          <w:lang w:eastAsia="zh-TW"/>
        </w:rPr>
        <w:t>10,000 times the world's stockpile of nuclear weapons.</w:t>
      </w:r>
    </w:p>
    <w:p w14:paraId="77C3408E" w14:textId="77777777" w:rsidR="001F2698" w:rsidRPr="001F2698" w:rsidRDefault="001F2698" w:rsidP="001F2698">
      <w:pPr>
        <w:rPr>
          <w:rFonts w:cs="Times New Roman"/>
        </w:rPr>
      </w:pPr>
    </w:p>
    <w:p w14:paraId="18907968"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Impact – Minority Rights</w:t>
      </w:r>
    </w:p>
    <w:p w14:paraId="798E3AF5" w14:textId="77777777" w:rsidR="001F2698" w:rsidRPr="001F2698" w:rsidRDefault="001F2698" w:rsidP="001F2698">
      <w:pPr>
        <w:keepNext/>
        <w:keepLines/>
        <w:spacing w:before="200"/>
        <w:outlineLvl w:val="3"/>
        <w:rPr>
          <w:rFonts w:asciiTheme="majorHAnsi" w:eastAsiaTheme="majorEastAsia" w:hAnsiTheme="majorHAnsi" w:cs="Times New Roman"/>
          <w:b/>
          <w:bCs/>
          <w:iCs/>
          <w:color w:val="000000"/>
          <w:sz w:val="26"/>
          <w:shd w:val="clear" w:color="auto" w:fill="FFFFFF"/>
        </w:rPr>
      </w:pPr>
      <w:r w:rsidRPr="001F2698">
        <w:rPr>
          <w:rFonts w:asciiTheme="majorHAnsi" w:eastAsiaTheme="majorEastAsia" w:hAnsiTheme="majorHAnsi" w:cs="Times New Roman"/>
          <w:b/>
          <w:bCs/>
          <w:iCs/>
          <w:sz w:val="26"/>
        </w:rPr>
        <w:t>A. The effects of global warming strike at the heart of minority rights – systematic discrimination mean marginalized communities are less likely to survive global warming threating their unique culture – the US has an obligation to these populations</w:t>
      </w:r>
    </w:p>
    <w:p w14:paraId="6078C156" w14:textId="77777777" w:rsidR="001F2698" w:rsidRPr="001F2698" w:rsidRDefault="001F2698" w:rsidP="001F2698">
      <w:pPr>
        <w:rPr>
          <w:rFonts w:cs="Times New Roman"/>
          <w:sz w:val="18"/>
        </w:rPr>
      </w:pPr>
      <w:r w:rsidRPr="001F2698">
        <w:rPr>
          <w:rFonts w:cs="Times New Roman"/>
          <w:b/>
          <w:color w:val="000000"/>
          <w:shd w:val="clear" w:color="auto" w:fill="FFFFFF"/>
        </w:rPr>
        <w:t>Minority Rights Groups International</w:t>
      </w:r>
      <w:r w:rsidRPr="001F2698">
        <w:rPr>
          <w:rFonts w:cs="Times New Roman"/>
          <w:color w:val="000000"/>
          <w:shd w:val="clear" w:color="auto" w:fill="FFFFFF"/>
        </w:rPr>
        <w:t xml:space="preserve"> </w:t>
      </w:r>
      <w:r w:rsidRPr="001F2698">
        <w:rPr>
          <w:rFonts w:cs="Times New Roman"/>
          <w:b/>
          <w:color w:val="000000"/>
          <w:shd w:val="clear" w:color="auto" w:fill="FFFFFF"/>
        </w:rPr>
        <w:t xml:space="preserve">8 </w:t>
      </w:r>
      <w:r w:rsidRPr="001F2698">
        <w:rPr>
          <w:rFonts w:cs="Times New Roman"/>
          <w:sz w:val="18"/>
        </w:rPr>
        <w:t>[[Author: Rachel Baird (MRG) is a non-governmental organization (NGO) working to secure the rights of ethnic, religious and linguistic minorities worldwide, and to promote cooperation and understanding between communities. April 2008, http://www.ohchr.org/Documents/Issues/ClimateChange/Submissions/Minority_Rights_Group_International.pdf]</w:t>
      </w:r>
    </w:p>
    <w:p w14:paraId="139DF5A8" w14:textId="77777777" w:rsidR="001F2698" w:rsidRPr="001F2698" w:rsidRDefault="001F2698" w:rsidP="001F2698">
      <w:pPr>
        <w:rPr>
          <w:rFonts w:asciiTheme="majorHAnsi" w:eastAsiaTheme="majorEastAsia" w:hAnsiTheme="majorHAnsi" w:cs="Times New Roman"/>
          <w:b/>
          <w:bCs/>
          <w:iCs/>
          <w:sz w:val="26"/>
        </w:rPr>
      </w:pPr>
      <w:r w:rsidRPr="001F2698">
        <w:rPr>
          <w:rFonts w:cs="Times New Roman"/>
          <w:i/>
          <w:sz w:val="18"/>
        </w:rPr>
        <w:t>**We disagree with the author’s use of gendered language</w:t>
      </w:r>
      <w:r w:rsidRPr="001F2698">
        <w:rPr>
          <w:rFonts w:cs="Times New Roman"/>
          <w:sz w:val="18"/>
        </w:rPr>
        <w:br/>
      </w:r>
      <w:r w:rsidRPr="001F2698">
        <w:rPr>
          <w:rFonts w:cs="Times New Roman"/>
          <w:color w:val="000000"/>
          <w:highlight w:val="yellow"/>
          <w:u w:val="single"/>
          <w:shd w:val="clear" w:color="auto" w:fill="FFFFFF"/>
        </w:rPr>
        <w:t>Climate change is just beginning to be articulated as a human rights issu</w:t>
      </w:r>
      <w:r w:rsidRPr="001F2698">
        <w:rPr>
          <w:rFonts w:cs="Times New Roman"/>
          <w:color w:val="000000"/>
          <w:sz w:val="16"/>
          <w:highlight w:val="yellow"/>
          <w:shd w:val="clear" w:color="auto" w:fill="FFFFFF"/>
        </w:rPr>
        <w:t>e</w:t>
      </w:r>
      <w:r w:rsidRPr="001F2698">
        <w:rPr>
          <w:rFonts w:cs="Times New Roman"/>
          <w:color w:val="000000"/>
          <w:sz w:val="16"/>
          <w:shd w:val="clear" w:color="auto" w:fill="FFFFFF"/>
        </w:rPr>
        <w:t xml:space="preserve"> – rather than a purely development or environmental crisis. Yet </w:t>
      </w:r>
      <w:r w:rsidRPr="001F2698">
        <w:rPr>
          <w:rFonts w:cs="Times New Roman"/>
          <w:color w:val="000000"/>
          <w:u w:val="single"/>
          <w:shd w:val="clear" w:color="auto" w:fill="FFFFFF"/>
        </w:rPr>
        <w:t xml:space="preserve">the effects of global </w:t>
      </w:r>
      <w:r w:rsidRPr="001F2698">
        <w:rPr>
          <w:rFonts w:cs="Times New Roman"/>
          <w:color w:val="000000"/>
          <w:highlight w:val="yellow"/>
          <w:u w:val="single"/>
          <w:shd w:val="clear" w:color="auto" w:fill="FFFFFF"/>
        </w:rPr>
        <w:t>warming</w:t>
      </w:r>
      <w:r w:rsidRPr="001F2698">
        <w:rPr>
          <w:rFonts w:cs="Times New Roman"/>
          <w:color w:val="000000"/>
          <w:sz w:val="16"/>
          <w:shd w:val="clear" w:color="auto" w:fill="FFFFFF"/>
        </w:rPr>
        <w:t xml:space="preserve"> described above, </w:t>
      </w:r>
      <w:r w:rsidRPr="001F2698">
        <w:rPr>
          <w:rFonts w:cs="Times New Roman"/>
          <w:color w:val="000000"/>
          <w:highlight w:val="yellow"/>
          <w:u w:val="single"/>
          <w:shd w:val="clear" w:color="auto" w:fill="FFFFFF"/>
        </w:rPr>
        <w:t>go to the heart of minority rights</w:t>
      </w:r>
      <w:r w:rsidRPr="001F2698">
        <w:rPr>
          <w:rFonts w:cs="Times New Roman"/>
          <w:color w:val="000000"/>
          <w:sz w:val="16"/>
          <w:highlight w:val="yellow"/>
          <w:shd w:val="clear" w:color="auto" w:fill="FFFFFF"/>
        </w:rPr>
        <w:t xml:space="preserve">, </w:t>
      </w:r>
      <w:r w:rsidRPr="001F2698">
        <w:rPr>
          <w:rFonts w:cs="Times New Roman"/>
          <w:color w:val="000000"/>
          <w:highlight w:val="yellow"/>
          <w:u w:val="single"/>
          <w:shd w:val="clear" w:color="auto" w:fill="FFFFFF"/>
        </w:rPr>
        <w:t>and the key issues of existence, identity, discrimination and participation. If marginalized communities experience systemic discrimination, then they are less likely to survive the upheavals of global warming</w:t>
      </w:r>
      <w:r w:rsidRPr="001F2698">
        <w:rPr>
          <w:rFonts w:cs="Times New Roman"/>
          <w:color w:val="000000"/>
          <w:sz w:val="16"/>
          <w:shd w:val="clear" w:color="auto" w:fill="FFFFFF"/>
        </w:rPr>
        <w:t xml:space="preserve">. If a minority’s lifestyle is being eroded by environmental changes, then their unique culture and language are also under threat. </w:t>
      </w:r>
      <w:r w:rsidRPr="001F2698">
        <w:rPr>
          <w:rFonts w:cs="Times New Roman"/>
          <w:color w:val="000000"/>
          <w:u w:val="single"/>
          <w:shd w:val="clear" w:color="auto" w:fill="FFFFFF"/>
        </w:rPr>
        <w:t xml:space="preserve">If they cannot participate in the decisions that will affect the outcomes of global warming, then the chances are that their needs will be ignored or sidelined. </w:t>
      </w:r>
      <w:r w:rsidRPr="001F2698">
        <w:rPr>
          <w:rFonts w:cs="Times New Roman"/>
          <w:color w:val="000000"/>
          <w:highlight w:val="yellow"/>
          <w:u w:val="single"/>
          <w:shd w:val="clear" w:color="auto" w:fill="FFFFFF"/>
        </w:rPr>
        <w:t>These</w:t>
      </w:r>
      <w:r w:rsidRPr="001F2698">
        <w:rPr>
          <w:rFonts w:cs="Times New Roman"/>
          <w:color w:val="000000"/>
          <w:sz w:val="16"/>
          <w:shd w:val="clear" w:color="auto" w:fill="FFFFFF"/>
        </w:rPr>
        <w:t xml:space="preserve"> outcomes</w:t>
      </w:r>
      <w:r w:rsidRPr="001F2698">
        <w:rPr>
          <w:rFonts w:cs="Times New Roman"/>
          <w:color w:val="000000"/>
          <w:u w:val="single"/>
          <w:shd w:val="clear" w:color="auto" w:fill="FFFFFF"/>
        </w:rPr>
        <w:t xml:space="preserve"> </w:t>
      </w:r>
      <w:r w:rsidRPr="001F2698">
        <w:rPr>
          <w:rFonts w:cs="Times New Roman"/>
          <w:color w:val="000000"/>
          <w:highlight w:val="yellow"/>
          <w:u w:val="single"/>
          <w:shd w:val="clear" w:color="auto" w:fill="FFFFFF"/>
        </w:rPr>
        <w:t>are violations of a state’s obligations to minorities</w:t>
      </w:r>
      <w:r w:rsidRPr="001F2698">
        <w:rPr>
          <w:rFonts w:cs="Times New Roman"/>
          <w:color w:val="000000"/>
          <w:sz w:val="16"/>
          <w:shd w:val="clear" w:color="auto" w:fill="FFFFFF"/>
        </w:rPr>
        <w:t xml:space="preserve">, under international human rights law </w:t>
      </w:r>
      <w:r w:rsidRPr="001F2698">
        <w:rPr>
          <w:rFonts w:cs="Times New Roman"/>
          <w:color w:val="000000"/>
          <w:sz w:val="16"/>
          <w:highlight w:val="yellow"/>
          <w:shd w:val="clear" w:color="auto" w:fill="FFFFFF"/>
        </w:rPr>
        <w:t xml:space="preserve">– </w:t>
      </w:r>
      <w:r w:rsidRPr="001F2698">
        <w:rPr>
          <w:rFonts w:cs="Times New Roman"/>
          <w:color w:val="000000"/>
          <w:highlight w:val="yellow"/>
          <w:u w:val="single"/>
          <w:shd w:val="clear" w:color="auto" w:fill="FFFFFF"/>
        </w:rPr>
        <w:t>a fact already being utilized by some indigenous groups seeking to hold their government to account for climate change-related impacts on their communities</w:t>
      </w:r>
      <w:r w:rsidRPr="001F2698">
        <w:rPr>
          <w:rFonts w:cs="Times New Roman"/>
          <w:color w:val="000000"/>
          <w:sz w:val="16"/>
          <w:shd w:val="clear" w:color="auto" w:fill="FFFFFF"/>
        </w:rPr>
        <w:t>. The most famous attempt to use human rights law so far has been the petition submitted to the Inter-American Commission on Human Rights on behalf of the Inuit in Alaska and Canada. This was submitted by Sheila WattClouthier, supported by the Inuit Circumpolar Council (ICC) against the United States in 2005. Their 175-page petition argued that the Arctic was more severely affected by climate change than any other place on earth and that the US, as the world’s largest greenhouse gas emitter, bore more responsibility for this than any other nation.</w:t>
      </w:r>
    </w:p>
    <w:p w14:paraId="2DE5F9B6"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B. The consequences of this discrimination is equivalent to an ongoing genocide – climate deniers risk the lives of hundreds of millions</w:t>
      </w:r>
    </w:p>
    <w:p w14:paraId="6AA98020" w14:textId="77777777" w:rsidR="001F2698" w:rsidRPr="001F2698" w:rsidRDefault="001F2698" w:rsidP="001F2698">
      <w:pPr>
        <w:rPr>
          <w:rFonts w:cs="Times New Roman"/>
          <w:u w:val="single"/>
          <w:shd w:val="clear" w:color="auto" w:fill="FFFFFF"/>
        </w:rPr>
      </w:pPr>
      <w:r w:rsidRPr="001F2698">
        <w:rPr>
          <w:rFonts w:cs="Times New Roman"/>
          <w:b/>
          <w:sz w:val="24"/>
          <w:shd w:val="clear" w:color="auto" w:fill="FFFFFF"/>
        </w:rPr>
        <w:t>Hamilton</w:t>
      </w:r>
      <w:r w:rsidRPr="001F2698">
        <w:rPr>
          <w:rFonts w:cs="Times New Roman"/>
          <w:sz w:val="24"/>
          <w:shd w:val="clear" w:color="auto" w:fill="FFFFFF"/>
        </w:rPr>
        <w:t> </w:t>
      </w:r>
      <w:r w:rsidRPr="001F2698">
        <w:rPr>
          <w:rFonts w:cs="Times New Roman"/>
          <w:b/>
          <w:sz w:val="24"/>
          <w:shd w:val="clear" w:color="auto" w:fill="FFFFFF"/>
        </w:rPr>
        <w:t>9</w:t>
      </w:r>
      <w:r w:rsidRPr="001F2698">
        <w:rPr>
          <w:rFonts w:cs="Times New Roman"/>
          <w:sz w:val="24"/>
          <w:shd w:val="clear" w:color="auto" w:fill="FFFFFF"/>
        </w:rPr>
        <w:t>  </w:t>
      </w:r>
      <w:r w:rsidRPr="001F2698">
        <w:rPr>
          <w:rFonts w:cs="Times New Roman"/>
          <w:sz w:val="16"/>
          <w:shd w:val="clear" w:color="auto" w:fill="FFFFFF"/>
        </w:rPr>
        <w:t xml:space="preserve">[Clive , Professor of Public Ethics at the Centre for Applied Philosophy and Public Ethics (CAPPE)[1] and the Vice-Chancellor's Chair in Public Ethics at Charles Sturt University.[2] He is the Founder and former Executive Director of the The Australia Institute. Overseas Commonwealth Postgraduate Scholar and completed his Doctorate at the Institute of Development Studies at the University of Sussex. Senior Visiting Fellow of the School of Forestry and Environmental Studies of Yale University. Professor at Oxford, Hamilton: Denying the coming global holocaust, </w:t>
      </w:r>
      <w:proofErr w:type="gramStart"/>
      <w:r w:rsidRPr="001F2698">
        <w:rPr>
          <w:rFonts w:cs="Times New Roman"/>
          <w:sz w:val="16"/>
          <w:shd w:val="clear" w:color="auto" w:fill="FFFFFF"/>
        </w:rPr>
        <w:t>November,</w:t>
      </w:r>
      <w:proofErr w:type="gramEnd"/>
      <w:r w:rsidRPr="001F2698">
        <w:rPr>
          <w:rFonts w:cs="Times New Roman"/>
          <w:sz w:val="16"/>
          <w:shd w:val="clear" w:color="auto" w:fill="FFFFFF"/>
        </w:rPr>
        <w:t xml:space="preserve"> 16th 2009, http://www.crikey.com.au/2009/11/16/hamilton-denying-the-coming-climate-holocaust/]</w:t>
      </w:r>
      <w:r w:rsidRPr="001F2698">
        <w:rPr>
          <w:rFonts w:cs="Times New Roman"/>
          <w:sz w:val="16"/>
        </w:rPr>
        <w:br/>
      </w:r>
      <w:r w:rsidRPr="001F2698">
        <w:rPr>
          <w:rFonts w:cs="Times New Roman"/>
          <w:sz w:val="16"/>
          <w:shd w:val="clear" w:color="auto" w:fill="FFFFFF"/>
        </w:rPr>
        <w:t xml:space="preserve">Climate sceptics resent being called deniers because of the odium associated with Holocaust revisionism. Even critics of the sceptics are careful to distance themselves from the implication that they are comparing climate denialism with Holocaust denialism for fear of being seen to trivialise the Holocaust by suggesting some sort of moral equivalence. Judgments about moral equivalence depend on the ethical standpoint one adopts. For consequentialists the morality of an action is judged by its outcomes. For those who adopt this ethical standpoint, any assessment of the consequences of the two forms of truth-rejection would conclude that climate deniers deserve greater moral censure than Holocaust deniers because their activities are more dangerous. If the David Irvings of the world were to succeed, and the public rejected the mountain of evidence for the Holocaust, then the consequences would be a rewriting of history and a probable increase in anti-Semitism. </w:t>
      </w:r>
      <w:r w:rsidRPr="001F2698">
        <w:rPr>
          <w:rFonts w:cs="Times New Roman"/>
          <w:u w:val="single"/>
          <w:shd w:val="clear" w:color="auto" w:fill="FFFFFF"/>
        </w:rPr>
        <w:t xml:space="preserve">If </w:t>
      </w:r>
      <w:r w:rsidRPr="001F2698">
        <w:rPr>
          <w:rFonts w:cs="Times New Roman"/>
          <w:highlight w:val="yellow"/>
          <w:u w:val="single"/>
          <w:shd w:val="clear" w:color="auto" w:fill="FFFFFF"/>
        </w:rPr>
        <w:t>the climate deniers were to succeed</w:t>
      </w:r>
      <w:r w:rsidRPr="001F2698">
        <w:rPr>
          <w:rFonts w:cs="Times New Roman"/>
          <w:u w:val="single"/>
          <w:shd w:val="clear" w:color="auto" w:fill="FFFFFF"/>
        </w:rPr>
        <w:t>, and stop</w:t>
      </w:r>
      <w:r w:rsidRPr="001F2698">
        <w:rPr>
          <w:rFonts w:cs="Times New Roman"/>
          <w:sz w:val="16"/>
          <w:shd w:val="clear" w:color="auto" w:fill="FFFFFF"/>
        </w:rPr>
        <w:t>p</w:t>
      </w:r>
      <w:r w:rsidRPr="001F2698">
        <w:rPr>
          <w:rFonts w:cs="Times New Roman"/>
          <w:u w:val="single"/>
          <w:shd w:val="clear" w:color="auto" w:fill="FFFFFF"/>
        </w:rPr>
        <w:t xml:space="preserve">ed the world responding to the mountain of evidence for human-induced global warming, </w:t>
      </w:r>
      <w:r w:rsidRPr="001F2698">
        <w:rPr>
          <w:rFonts w:cs="Times New Roman"/>
          <w:highlight w:val="yellow"/>
          <w:u w:val="single"/>
          <w:shd w:val="clear" w:color="auto" w:fill="FFFFFF"/>
        </w:rPr>
        <w:t>then hundreds of millions of mostly impoverished people around the world would die from the effects of climate change</w:t>
      </w:r>
      <w:r w:rsidRPr="001F2698">
        <w:rPr>
          <w:rFonts w:cs="Times New Roman"/>
          <w:u w:val="single"/>
          <w:shd w:val="clear" w:color="auto" w:fill="FFFFFF"/>
        </w:rPr>
        <w:t>. They will die from famine, flood and disease caused by our unwillingness to act.</w:t>
      </w:r>
      <w:r w:rsidRPr="001F2698">
        <w:rPr>
          <w:rFonts w:cs="Times New Roman"/>
          <w:sz w:val="16"/>
          <w:shd w:val="clear" w:color="auto" w:fill="FFFFFF"/>
        </w:rPr>
        <w:t xml:space="preserve"> The Stern report provides some sobering estimates: an additional 30-200 million people at risk of hunger with warming of only 2-3°C; an additional </w:t>
      </w:r>
      <w:r w:rsidRPr="001F2698">
        <w:rPr>
          <w:rFonts w:cs="Times New Roman"/>
          <w:u w:val="single"/>
          <w:shd w:val="clear" w:color="auto" w:fill="FFFFFF"/>
        </w:rPr>
        <w:t>250-500 million at risk</w:t>
      </w:r>
      <w:r w:rsidRPr="001F2698">
        <w:rPr>
          <w:rFonts w:cs="Times New Roman"/>
          <w:sz w:val="16"/>
          <w:shd w:val="clear" w:color="auto" w:fill="FFFFFF"/>
        </w:rPr>
        <w:t xml:space="preserve"> if </w:t>
      </w:r>
      <w:r w:rsidRPr="001F2698">
        <w:rPr>
          <w:rFonts w:cs="Times New Roman"/>
          <w:u w:val="single"/>
          <w:shd w:val="clear" w:color="auto" w:fill="FFFFFF"/>
        </w:rPr>
        <w:t>temperatures rise above 3°C</w:t>
      </w:r>
      <w:r w:rsidRPr="001F2698">
        <w:rPr>
          <w:rFonts w:cs="Times New Roman"/>
          <w:sz w:val="16"/>
          <w:shd w:val="clear" w:color="auto" w:fill="FFFFFF"/>
        </w:rPr>
        <w:t xml:space="preserve">; some </w:t>
      </w:r>
      <w:r w:rsidRPr="001F2698">
        <w:rPr>
          <w:rFonts w:cs="Times New Roman"/>
          <w:u w:val="single"/>
          <w:shd w:val="clear" w:color="auto" w:fill="FFFFFF"/>
        </w:rPr>
        <w:t>70-80 million more Africans exposed to malaria; and</w:t>
      </w:r>
      <w:r w:rsidRPr="001F2698">
        <w:rPr>
          <w:rFonts w:cs="Times New Roman"/>
          <w:sz w:val="16"/>
          <w:shd w:val="clear" w:color="auto" w:fill="FFFFFF"/>
        </w:rPr>
        <w:t xml:space="preserve"> an additional </w:t>
      </w:r>
      <w:r w:rsidRPr="001F2698">
        <w:rPr>
          <w:rFonts w:cs="Times New Roman"/>
          <w:u w:val="single"/>
          <w:shd w:val="clear" w:color="auto" w:fill="FFFFFF"/>
        </w:rPr>
        <w:t>1.5 billion exposed to dengue fever</w:t>
      </w:r>
      <w:r w:rsidRPr="001F2698">
        <w:rPr>
          <w:rFonts w:cs="Times New Roman"/>
          <w:sz w:val="16"/>
          <w:shd w:val="clear" w:color="auto" w:fill="FFFFFF"/>
        </w:rPr>
        <w:t xml:space="preserve">. Instead of dishonouring the deaths of six million in the past, </w:t>
      </w:r>
      <w:r w:rsidRPr="001F2698">
        <w:rPr>
          <w:rFonts w:cs="Times New Roman"/>
          <w:u w:val="single"/>
          <w:shd w:val="clear" w:color="auto" w:fill="FFFFFF"/>
        </w:rPr>
        <w:t>climate deniers risk the lives of hundreds of millions in the future</w:t>
      </w:r>
      <w:r w:rsidRPr="001F2698">
        <w:rPr>
          <w:rFonts w:cs="Times New Roman"/>
          <w:sz w:val="16"/>
          <w:shd w:val="clear" w:color="auto" w:fill="FFFFFF"/>
        </w:rPr>
        <w:t xml:space="preserve">. Holocaust deniers are not responsible for the Holocaust, but </w:t>
      </w:r>
      <w:r w:rsidRPr="001F2698">
        <w:rPr>
          <w:rFonts w:cs="Times New Roman"/>
          <w:u w:val="single"/>
          <w:shd w:val="clear" w:color="auto" w:fill="FFFFFF"/>
        </w:rPr>
        <w:t>climate deniers</w:t>
      </w:r>
      <w:r w:rsidRPr="001F2698">
        <w:rPr>
          <w:rFonts w:cs="Times New Roman"/>
          <w:sz w:val="16"/>
          <w:shd w:val="clear" w:color="auto" w:fill="FFFFFF"/>
        </w:rPr>
        <w:t xml:space="preserve">, if they were to succeed, </w:t>
      </w:r>
      <w:r w:rsidRPr="001F2698">
        <w:rPr>
          <w:rFonts w:cs="Times New Roman"/>
          <w:u w:val="single"/>
          <w:shd w:val="clear" w:color="auto" w:fill="FFFFFF"/>
        </w:rPr>
        <w:t xml:space="preserve">would share responsibility for the enormous suffering caused by global warming. It </w:t>
      </w:r>
      <w:r w:rsidRPr="001F2698">
        <w:rPr>
          <w:rFonts w:cs="Times New Roman"/>
          <w:highlight w:val="yellow"/>
          <w:u w:val="single"/>
          <w:shd w:val="clear" w:color="auto" w:fill="FFFFFF"/>
        </w:rPr>
        <w:t>is a ghastly calculus, yet it is worth making because the hundreds of millions of dead are not abstractions, mere chimera until they happen</w:t>
      </w:r>
      <w:r w:rsidRPr="001F2698">
        <w:rPr>
          <w:rFonts w:cs="Times New Roman"/>
          <w:sz w:val="16"/>
          <w:shd w:val="clear" w:color="auto" w:fill="FFFFFF"/>
        </w:rPr>
        <w:t xml:space="preserve">. </w:t>
      </w:r>
      <w:r w:rsidRPr="001F2698">
        <w:rPr>
          <w:rFonts w:cs="Times New Roman"/>
          <w:u w:val="single"/>
          <w:shd w:val="clear" w:color="auto" w:fill="FFFFFF"/>
        </w:rPr>
        <w:t>We know with a high degree of certainty that if we do nothing they will die.</w:t>
      </w:r>
    </w:p>
    <w:p w14:paraId="03A530A2" w14:textId="77777777" w:rsidR="001F2698" w:rsidRPr="001F2698" w:rsidRDefault="001F2698" w:rsidP="001F2698">
      <w:pPr>
        <w:keepNext/>
        <w:keepLines/>
        <w:spacing w:before="200"/>
        <w:outlineLvl w:val="3"/>
        <w:rPr>
          <w:rFonts w:asciiTheme="majorHAnsi" w:eastAsiaTheme="majorEastAsia" w:hAnsiTheme="majorHAnsi" w:cs="Times New Roman"/>
          <w:b/>
          <w:bCs/>
          <w:iCs/>
          <w:color w:val="000000"/>
          <w:sz w:val="26"/>
          <w:shd w:val="clear" w:color="auto" w:fill="FFFFFF"/>
        </w:rPr>
      </w:pPr>
      <w:r w:rsidRPr="001F2698">
        <w:rPr>
          <w:rFonts w:asciiTheme="majorHAnsi" w:eastAsiaTheme="majorEastAsia" w:hAnsiTheme="majorHAnsi" w:cs="Times New Roman"/>
          <w:b/>
          <w:bCs/>
          <w:iCs/>
          <w:sz w:val="26"/>
        </w:rPr>
        <w:lastRenderedPageBreak/>
        <w:t>C. Racism must be rejected in every instance – necessary to avert violence and ultimately destruction</w:t>
      </w:r>
    </w:p>
    <w:p w14:paraId="734764A1" w14:textId="77777777" w:rsidR="001F2698" w:rsidRPr="001F2698" w:rsidRDefault="001F2698" w:rsidP="001F2698">
      <w:pPr>
        <w:widowControl w:val="0"/>
        <w:kinsoku w:val="0"/>
        <w:rPr>
          <w:rFonts w:cs="Times New Roman"/>
          <w:b/>
          <w:bCs/>
        </w:rPr>
      </w:pPr>
      <w:r w:rsidRPr="001F2698">
        <w:rPr>
          <w:rFonts w:cs="Times New Roman"/>
          <w:b/>
          <w:bCs/>
        </w:rPr>
        <w:t xml:space="preserve">Memmi 2000 </w:t>
      </w:r>
      <w:r w:rsidRPr="001F2698">
        <w:rPr>
          <w:rFonts w:cs="Times New Roman"/>
        </w:rPr>
        <w:t xml:space="preserve">[Albert, Professor Emeritus of Sociology Qa U of Pans, </w:t>
      </w:r>
      <w:r w:rsidRPr="001F2698">
        <w:rPr>
          <w:rFonts w:cs="Times New Roman"/>
          <w:i/>
          <w:iCs/>
        </w:rPr>
        <w:t xml:space="preserve">Naiteire Racism, </w:t>
      </w:r>
      <w:r w:rsidRPr="001F2698">
        <w:rPr>
          <w:rFonts w:cs="Times New Roman"/>
          <w:bCs/>
        </w:rPr>
        <w:t>Translated</w:t>
      </w:r>
      <w:r w:rsidRPr="001F2698">
        <w:rPr>
          <w:rFonts w:cs="Times New Roman"/>
          <w:b/>
          <w:bCs/>
        </w:rPr>
        <w:t xml:space="preserve"> </w:t>
      </w:r>
      <w:r w:rsidRPr="001F2698">
        <w:rPr>
          <w:rFonts w:cs="Times New Roman"/>
        </w:rPr>
        <w:t>by Steve Martinot, 163-165]</w:t>
      </w:r>
    </w:p>
    <w:p w14:paraId="14EC7405" w14:textId="77777777" w:rsidR="001F2698" w:rsidRPr="001F2698" w:rsidRDefault="001F2698" w:rsidP="001F2698">
      <w:pPr>
        <w:widowControl w:val="0"/>
        <w:kinsoku w:val="0"/>
        <w:rPr>
          <w:rFonts w:cs="Times New Roman"/>
          <w:sz w:val="16"/>
        </w:rPr>
      </w:pPr>
      <w:r w:rsidRPr="001F2698">
        <w:rPr>
          <w:rFonts w:cs="Times New Roman"/>
          <w:u w:val="single"/>
        </w:rPr>
        <w:t>The struggle against racism will be long, difficult, without intermission, without remission,</w:t>
      </w:r>
      <w:r w:rsidRPr="001F2698">
        <w:rPr>
          <w:rFonts w:cs="Times New Roman"/>
          <w:sz w:val="16"/>
        </w:rPr>
        <w:t xml:space="preserve"> probably never achieved. </w:t>
      </w:r>
      <w:r w:rsidRPr="001F2698">
        <w:rPr>
          <w:rFonts w:cs="Times New Roman"/>
          <w:u w:val="single"/>
        </w:rPr>
        <w:t xml:space="preserve">Yet for this very reason. </w:t>
      </w:r>
      <w:proofErr w:type="gramStart"/>
      <w:r w:rsidRPr="001F2698">
        <w:rPr>
          <w:rFonts w:cs="Times New Roman"/>
          <w:u w:val="single"/>
        </w:rPr>
        <w:t>it</w:t>
      </w:r>
      <w:proofErr w:type="gramEnd"/>
      <w:r w:rsidRPr="001F2698">
        <w:rPr>
          <w:rFonts w:cs="Times New Roman"/>
          <w:u w:val="single"/>
        </w:rPr>
        <w:t xml:space="preserve"> is a struggle to be undertaken without surcease and without concessionss One cannot be indulgent toward racjsm; one must not </w:t>
      </w:r>
      <w:r w:rsidRPr="001F2698">
        <w:rPr>
          <w:rFonts w:cs="Times New Roman"/>
          <w:i/>
          <w:iCs/>
          <w:u w:val="single"/>
        </w:rPr>
        <w:t xml:space="preserve">even </w:t>
      </w:r>
      <w:r w:rsidRPr="001F2698">
        <w:rPr>
          <w:rFonts w:cs="Times New Roman"/>
          <w:u w:val="single"/>
        </w:rPr>
        <w:t xml:space="preserve">let the monster in the house, especially not in a mask. To </w:t>
      </w:r>
      <w:r w:rsidRPr="001F2698">
        <w:rPr>
          <w:rFonts w:cs="Times New Roman"/>
          <w:bCs/>
          <w:u w:val="single"/>
        </w:rPr>
        <w:t>give</w:t>
      </w:r>
      <w:r w:rsidRPr="001F2698">
        <w:rPr>
          <w:rFonts w:cs="Times New Roman"/>
          <w:b/>
          <w:bCs/>
          <w:u w:val="single"/>
        </w:rPr>
        <w:t xml:space="preserve"> </w:t>
      </w:r>
      <w:r w:rsidRPr="001F2698">
        <w:rPr>
          <w:rFonts w:cs="Times New Roman"/>
          <w:u w:val="single"/>
        </w:rPr>
        <w:t>it merely a foothold means to augment the bestial pan in us and in other people, which is to diminish what is human.</w:t>
      </w:r>
      <w:r w:rsidRPr="001F2698">
        <w:rPr>
          <w:rFonts w:cs="Times New Roman"/>
          <w:sz w:val="16"/>
        </w:rPr>
        <w:t xml:space="preserve"> To accept the racist universe to the slightest degree is to endorse fear, injustice and violence. </w:t>
      </w:r>
      <w:proofErr w:type="gramStart"/>
      <w:r w:rsidRPr="001F2698">
        <w:rPr>
          <w:rFonts w:cs="Times New Roman"/>
          <w:sz w:val="16"/>
        </w:rPr>
        <w:t>it</w:t>
      </w:r>
      <w:proofErr w:type="gramEnd"/>
      <w:r w:rsidRPr="001F2698">
        <w:rPr>
          <w:rFonts w:cs="Times New Roman"/>
          <w:sz w:val="16"/>
        </w:rPr>
        <w:t xml:space="preserve"> is to accept the persistence of the dark history in which we still largely live. It is to agree that the outsider will always be a possible victim (and which (person) man is not [themself) himself an outsider relative to someone else?). </w:t>
      </w:r>
      <w:r w:rsidRPr="001F2698">
        <w:rPr>
          <w:rFonts w:cs="Times New Roman"/>
          <w:highlight w:val="yellow"/>
          <w:u w:val="single"/>
        </w:rPr>
        <w:t>Racism illustrates</w:t>
      </w:r>
      <w:r w:rsidRPr="001F2698">
        <w:rPr>
          <w:rFonts w:cs="Times New Roman"/>
          <w:u w:val="single"/>
        </w:rPr>
        <w:t xml:space="preserve"> in sum, the inevitable negativity of </w:t>
      </w:r>
      <w:r w:rsidRPr="001F2698">
        <w:rPr>
          <w:rFonts w:cs="Times New Roman"/>
          <w:highlight w:val="yellow"/>
          <w:u w:val="single"/>
        </w:rPr>
        <w:t>the condition of the dominated</w:t>
      </w:r>
      <w:r w:rsidRPr="001F2698">
        <w:rPr>
          <w:rFonts w:cs="Times New Roman"/>
          <w:u w:val="single"/>
        </w:rPr>
        <w:t xml:space="preserve">; that is, it illuminates in a certain sense the entire human conditions </w:t>
      </w:r>
      <w:proofErr w:type="gramStart"/>
      <w:r w:rsidRPr="001F2698">
        <w:rPr>
          <w:rFonts w:cs="Times New Roman"/>
          <w:highlight w:val="yellow"/>
          <w:u w:val="single"/>
        </w:rPr>
        <w:t>The</w:t>
      </w:r>
      <w:proofErr w:type="gramEnd"/>
      <w:r w:rsidRPr="001F2698">
        <w:rPr>
          <w:rFonts w:cs="Times New Roman"/>
          <w:highlight w:val="yellow"/>
          <w:u w:val="single"/>
        </w:rPr>
        <w:t xml:space="preserve"> anti-racist struggle,</w:t>
      </w:r>
      <w:r w:rsidRPr="001F2698">
        <w:rPr>
          <w:rFonts w:cs="Times New Roman"/>
          <w:u w:val="single"/>
        </w:rPr>
        <w:t xml:space="preserve"> difficult though it </w:t>
      </w:r>
      <w:r w:rsidRPr="001F2698">
        <w:rPr>
          <w:rFonts w:cs="Times New Roman"/>
          <w:bCs/>
          <w:u w:val="single"/>
        </w:rPr>
        <w:t>is.</w:t>
      </w:r>
      <w:r w:rsidRPr="001F2698">
        <w:rPr>
          <w:rFonts w:cs="Times New Roman"/>
          <w:b/>
          <w:bCs/>
          <w:u w:val="single"/>
        </w:rPr>
        <w:t xml:space="preserve"> </w:t>
      </w:r>
      <w:proofErr w:type="gramStart"/>
      <w:r w:rsidRPr="001F2698">
        <w:rPr>
          <w:rFonts w:cs="Times New Roman"/>
          <w:u w:val="single"/>
        </w:rPr>
        <w:t>and</w:t>
      </w:r>
      <w:proofErr w:type="gramEnd"/>
      <w:r w:rsidRPr="001F2698">
        <w:rPr>
          <w:rFonts w:cs="Times New Roman"/>
          <w:u w:val="single"/>
        </w:rPr>
        <w:t xml:space="preserve"> always in question. </w:t>
      </w:r>
      <w:proofErr w:type="gramStart"/>
      <w:r w:rsidRPr="001F2698">
        <w:rPr>
          <w:rFonts w:cs="Times New Roman"/>
          <w:u w:val="single"/>
        </w:rPr>
        <w:t>is</w:t>
      </w:r>
      <w:proofErr w:type="gramEnd"/>
      <w:r w:rsidRPr="001F2698">
        <w:rPr>
          <w:rFonts w:cs="Times New Roman"/>
          <w:u w:val="single"/>
        </w:rPr>
        <w:t xml:space="preserve"> nevertheless one of the </w:t>
      </w:r>
      <w:r w:rsidRPr="001F2698">
        <w:rPr>
          <w:rFonts w:cs="Times New Roman"/>
          <w:highlight w:val="yellow"/>
          <w:u w:val="single"/>
        </w:rPr>
        <w:t>prologues</w:t>
      </w:r>
      <w:r w:rsidRPr="001F2698">
        <w:rPr>
          <w:rFonts w:cs="Times New Roman"/>
          <w:u w:val="single"/>
        </w:rPr>
        <w:t xml:space="preserve"> to </w:t>
      </w:r>
      <w:r w:rsidRPr="001F2698">
        <w:rPr>
          <w:rFonts w:cs="Times New Roman"/>
          <w:highlight w:val="yellow"/>
          <w:u w:val="single"/>
        </w:rPr>
        <w:t>the ultjmate passage from animality to humanity</w:t>
      </w:r>
      <w:r w:rsidRPr="001F2698">
        <w:rPr>
          <w:rFonts w:cs="Times New Roman"/>
          <w:u w:val="single"/>
        </w:rPr>
        <w:t xml:space="preserve">. In that sense, </w:t>
      </w:r>
      <w:r w:rsidRPr="001F2698">
        <w:rPr>
          <w:rFonts w:cs="Times New Roman"/>
          <w:b/>
          <w:highlight w:val="yellow"/>
          <w:u w:val="single"/>
        </w:rPr>
        <w:t>we cannot fail to rise to the racist challenge.</w:t>
      </w:r>
      <w:r w:rsidRPr="001F2698">
        <w:rPr>
          <w:rFonts w:cs="Times New Roman"/>
          <w:u w:val="single"/>
        </w:rPr>
        <w:t xml:space="preserve"> However. </w:t>
      </w:r>
      <w:proofErr w:type="gramStart"/>
      <w:r w:rsidRPr="001F2698">
        <w:rPr>
          <w:rFonts w:cs="Times New Roman"/>
          <w:u w:val="single"/>
        </w:rPr>
        <w:t>it</w:t>
      </w:r>
      <w:proofErr w:type="gramEnd"/>
      <w:r w:rsidRPr="001F2698">
        <w:rPr>
          <w:rFonts w:cs="Times New Roman"/>
          <w:u w:val="single"/>
        </w:rPr>
        <w:t xml:space="preserve"> remains true that one's moral conduct only emerges from a choice; one has to want its it is a choice among other choices, and always debatable in its foundations and its consequences. Let us</w:t>
      </w:r>
      <w:r w:rsidRPr="001F2698">
        <w:rPr>
          <w:rFonts w:cs="Times New Roman"/>
          <w:sz w:val="16"/>
        </w:rPr>
        <w:t xml:space="preserve"> say. </w:t>
      </w:r>
      <w:proofErr w:type="gramStart"/>
      <w:r w:rsidRPr="001F2698">
        <w:rPr>
          <w:rFonts w:cs="Times New Roman"/>
          <w:u w:val="single"/>
        </w:rPr>
        <w:t>broadly</w:t>
      </w:r>
      <w:proofErr w:type="gramEnd"/>
      <w:r w:rsidRPr="001F2698">
        <w:rPr>
          <w:rFonts w:cs="Times New Roman"/>
          <w:u w:val="single"/>
        </w:rPr>
        <w:t xml:space="preserve"> speaking, that the choke to conduct oneself morally is the condition for the establishment of a human order, for which racism is the very negations</w:t>
      </w:r>
      <w:r w:rsidRPr="001F2698">
        <w:rPr>
          <w:rFonts w:cs="Times New Roman"/>
          <w:sz w:val="16"/>
        </w:rPr>
        <w:t xml:space="preserve"> This is almost a redundancy. One cannot found a moral order, let alone a legislative order, on racism, because racism signifies the exclusion of the other and his or her subjection to violence and domination. </w:t>
      </w:r>
      <w:r w:rsidRPr="001F2698">
        <w:rPr>
          <w:rFonts w:cs="Times New Roman"/>
          <w:u w:val="single"/>
        </w:rPr>
        <w:t>From an ethical point of view if one can deploy a little religious language, racism is "the truly capital sin."fn22</w:t>
      </w:r>
      <w:r w:rsidRPr="001F2698">
        <w:rPr>
          <w:rFonts w:cs="Times New Roman"/>
          <w:sz w:val="16"/>
        </w:rPr>
        <w:t xml:space="preserve"> it is not an accident that almost all of humanity's spiritual traditions counsel respect for the weak, for orphans, widows, or strangerss it is not just a question of theoretical counsel respect for the weak, 'for orphans, widows, or strangers. </w:t>
      </w:r>
      <w:proofErr w:type="gramStart"/>
      <w:r w:rsidRPr="001F2698">
        <w:rPr>
          <w:rFonts w:cs="Times New Roman"/>
          <w:sz w:val="16"/>
        </w:rPr>
        <w:t>it</w:t>
      </w:r>
      <w:proofErr w:type="gramEnd"/>
      <w:r w:rsidRPr="001F2698">
        <w:rPr>
          <w:rFonts w:cs="Times New Roman"/>
          <w:sz w:val="16"/>
        </w:rPr>
        <w:t xml:space="preserve"> is not just a question of theoretical morality and disinterested commandmentss Such unanimity in the safeguarding of the other suggests the real utility of such sentiments. </w:t>
      </w:r>
      <w:r w:rsidRPr="001F2698">
        <w:rPr>
          <w:rFonts w:cs="Times New Roman"/>
          <w:u w:val="single"/>
        </w:rPr>
        <w:t xml:space="preserve">All things considered, </w:t>
      </w:r>
      <w:r w:rsidRPr="001F2698">
        <w:rPr>
          <w:rFonts w:cs="Times New Roman"/>
          <w:highlight w:val="yellow"/>
          <w:u w:val="single"/>
        </w:rPr>
        <w:t xml:space="preserve">we have an interest in banishing iniustice. </w:t>
      </w:r>
      <w:proofErr w:type="gramStart"/>
      <w:r w:rsidRPr="001F2698">
        <w:rPr>
          <w:rFonts w:cs="Times New Roman"/>
          <w:highlight w:val="yellow"/>
          <w:u w:val="single"/>
        </w:rPr>
        <w:t>because</w:t>
      </w:r>
      <w:proofErr w:type="gramEnd"/>
      <w:r w:rsidRPr="001F2698">
        <w:rPr>
          <w:rFonts w:cs="Times New Roman"/>
          <w:highlight w:val="yellow"/>
          <w:u w:val="single"/>
        </w:rPr>
        <w:t xml:space="preserve"> injustice engenders violence and death</w:t>
      </w:r>
      <w:r w:rsidRPr="001F2698">
        <w:rPr>
          <w:rFonts w:cs="Times New Roman"/>
          <w:u w:val="single"/>
        </w:rPr>
        <w:t xml:space="preserve">. </w:t>
      </w:r>
      <w:r w:rsidRPr="001F2698">
        <w:rPr>
          <w:rFonts w:cs="Times New Roman"/>
          <w:sz w:val="16"/>
        </w:rPr>
        <w:t>Of course this is debatable.</w:t>
      </w:r>
      <w:r w:rsidRPr="001F2698">
        <w:rPr>
          <w:rFonts w:cs="Times New Roman"/>
          <w:u w:val="single"/>
        </w:rPr>
        <w:t xml:space="preserve"> There are those who think that if one is strong enough, the assault on and </w:t>
      </w:r>
      <w:r w:rsidRPr="001F2698">
        <w:rPr>
          <w:rFonts w:cs="Times New Roman"/>
          <w:sz w:val="16"/>
        </w:rPr>
        <w:t xml:space="preserve">ors of is permissible. But no one is ever sure of remaining the strongest. One strongest. One da </w:t>
      </w:r>
      <w:r w:rsidRPr="001F2698">
        <w:rPr>
          <w:rFonts w:cs="Times New Roman"/>
          <w:u w:val="single"/>
        </w:rPr>
        <w:t>the roles will be reversed. All unjust society contains within itself the seeds of its own death.</w:t>
      </w:r>
      <w:r w:rsidRPr="001F2698">
        <w:rPr>
          <w:rFonts w:cs="Times New Roman"/>
          <w:sz w:val="16"/>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once again someday. It is an ethical and a practical appeal--indeed, it is a contract, however implicit it might be. </w:t>
      </w:r>
      <w:proofErr w:type="gramStart"/>
      <w:r w:rsidRPr="001F2698">
        <w:rPr>
          <w:rFonts w:cs="Times New Roman"/>
          <w:sz w:val="16"/>
        </w:rPr>
        <w:t>in</w:t>
      </w:r>
      <w:proofErr w:type="gramEnd"/>
      <w:r w:rsidRPr="001F2698">
        <w:rPr>
          <w:rFonts w:cs="Times New Roman"/>
          <w:sz w:val="16"/>
        </w:rPr>
        <w:t xml:space="preserve"> short </w:t>
      </w:r>
      <w:r w:rsidRPr="001F2698">
        <w:rPr>
          <w:rFonts w:cs="Times New Roman"/>
          <w:highlight w:val="yellow"/>
          <w:u w:val="single"/>
        </w:rPr>
        <w:t>the refusal of racism is the condition for all theoretical and practical morality</w:t>
      </w:r>
      <w:r w:rsidRPr="001F2698">
        <w:rPr>
          <w:rFonts w:cs="Times New Roman"/>
          <w:u w:val="single"/>
        </w:rPr>
        <w:t xml:space="preserve">. Because, in the end, the ethical choice commands the political choice a just society must be a society accepted by alls </w:t>
      </w:r>
      <w:r w:rsidRPr="001F2698">
        <w:rPr>
          <w:rFonts w:cs="Times New Roman"/>
          <w:highlight w:val="yellow"/>
          <w:u w:val="single"/>
        </w:rPr>
        <w:t xml:space="preserve">if </w:t>
      </w:r>
      <w:r w:rsidRPr="001F2698">
        <w:rPr>
          <w:rFonts w:cs="Times New Roman"/>
          <w:bCs/>
          <w:highlight w:val="yellow"/>
          <w:u w:val="single"/>
        </w:rPr>
        <w:t>this</w:t>
      </w:r>
      <w:r w:rsidRPr="001F2698">
        <w:rPr>
          <w:rFonts w:cs="Times New Roman"/>
          <w:b/>
          <w:bCs/>
          <w:highlight w:val="yellow"/>
          <w:u w:val="single"/>
        </w:rPr>
        <w:t xml:space="preserve"> </w:t>
      </w:r>
      <w:r w:rsidRPr="001F2698">
        <w:rPr>
          <w:rFonts w:cs="Times New Roman"/>
          <w:bCs/>
          <w:highlight w:val="yellow"/>
          <w:u w:val="single"/>
        </w:rPr>
        <w:t>contractual</w:t>
      </w:r>
      <w:r w:rsidRPr="001F2698">
        <w:rPr>
          <w:rFonts w:cs="Times New Roman"/>
          <w:b/>
          <w:bCs/>
          <w:highlight w:val="yellow"/>
          <w:u w:val="single"/>
        </w:rPr>
        <w:t xml:space="preserve"> </w:t>
      </w:r>
      <w:r w:rsidRPr="001F2698">
        <w:rPr>
          <w:rFonts w:cs="Times New Roman"/>
          <w:highlight w:val="yellow"/>
          <w:u w:val="single"/>
        </w:rPr>
        <w:t>principle is not accepted, then only conflict, violence, and destruction will be our</w:t>
      </w:r>
      <w:r w:rsidRPr="001F2698">
        <w:rPr>
          <w:rFonts w:cs="Times New Roman"/>
          <w:u w:val="single"/>
        </w:rPr>
        <w:t xml:space="preserve"> lot. </w:t>
      </w:r>
      <w:proofErr w:type="gramStart"/>
      <w:r w:rsidRPr="001F2698">
        <w:rPr>
          <w:rFonts w:cs="Times New Roman"/>
          <w:u w:val="single"/>
        </w:rPr>
        <w:t>if</w:t>
      </w:r>
      <w:proofErr w:type="gramEnd"/>
      <w:r w:rsidRPr="001F2698">
        <w:rPr>
          <w:rFonts w:cs="Times New Roman"/>
          <w:u w:val="single"/>
        </w:rPr>
        <w:t xml:space="preserve"> it is accepted we can hope someday to live in peace </w:t>
      </w:r>
      <w:r w:rsidRPr="001F2698">
        <w:rPr>
          <w:rFonts w:cs="Times New Roman"/>
          <w:sz w:val="16"/>
        </w:rPr>
        <w:t xml:space="preserve">True. </w:t>
      </w:r>
      <w:proofErr w:type="gramStart"/>
      <w:r w:rsidRPr="001F2698">
        <w:rPr>
          <w:rFonts w:cs="Times New Roman"/>
          <w:sz w:val="16"/>
        </w:rPr>
        <w:t>it</w:t>
      </w:r>
      <w:proofErr w:type="gramEnd"/>
      <w:r w:rsidRPr="001F2698">
        <w:rPr>
          <w:rFonts w:cs="Times New Roman"/>
          <w:sz w:val="16"/>
        </w:rPr>
        <w:t xml:space="preserve"> is a waiter, but the stakes are irresistibles</w:t>
      </w:r>
    </w:p>
    <w:p w14:paraId="4E2B9D49"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Impact – Laundry List</w:t>
      </w:r>
    </w:p>
    <w:p w14:paraId="7A3DDF92" w14:textId="77777777" w:rsidR="001F2698" w:rsidRPr="001F2698" w:rsidRDefault="001F2698" w:rsidP="001F2698">
      <w:pPr>
        <w:keepNext/>
        <w:keepLines/>
        <w:spacing w:before="200"/>
        <w:outlineLvl w:val="3"/>
        <w:rPr>
          <w:rFonts w:asciiTheme="majorHAnsi" w:eastAsiaTheme="majorEastAsia" w:hAnsiTheme="majorHAnsi" w:cs="Times New Roman"/>
          <w:bCs/>
          <w:iCs/>
          <w:sz w:val="26"/>
        </w:rPr>
      </w:pPr>
      <w:r w:rsidRPr="001F2698">
        <w:rPr>
          <w:rFonts w:asciiTheme="majorHAnsi" w:eastAsiaTheme="majorEastAsia" w:hAnsiTheme="majorHAnsi" w:cs="Times New Roman"/>
          <w:b/>
          <w:bCs/>
          <w:iCs/>
          <w:sz w:val="26"/>
        </w:rPr>
        <w:t>Climate change fuels a laundry list of impacts</w:t>
      </w:r>
    </w:p>
    <w:p w14:paraId="32B6CD04" w14:textId="77777777" w:rsidR="001F2698" w:rsidRPr="001F2698" w:rsidRDefault="001F2698" w:rsidP="001F2698">
      <w:pPr>
        <w:rPr>
          <w:rFonts w:cs="Times New Roman"/>
        </w:rPr>
      </w:pPr>
      <w:r w:rsidRPr="001F2698">
        <w:rPr>
          <w:rFonts w:cs="Times New Roman"/>
          <w:b/>
        </w:rPr>
        <w:t>IX Power 12</w:t>
      </w:r>
      <w:r w:rsidRPr="001F2698">
        <w:rPr>
          <w:rFonts w:cs="Times New Roman"/>
        </w:rPr>
        <w:t xml:space="preserve"> [“Y-12 Protestors Should Refocus Efforts on more Insidious Threat – Global Warming &amp; Climate Change,” August 9, 2012, http://ixpower.com/2012/08/y-12-protestors-should-re-focus-efforts-on-more-insidious-threat-global-warming-climate-change/]</w:t>
      </w:r>
    </w:p>
    <w:p w14:paraId="29E3D85D" w14:textId="77777777" w:rsidR="001F2698" w:rsidRPr="001F2698" w:rsidRDefault="001F2698" w:rsidP="001F2698">
      <w:pPr>
        <w:rPr>
          <w:rFonts w:cs="Times New Roman"/>
          <w:sz w:val="16"/>
        </w:rPr>
      </w:pPr>
      <w:r w:rsidRPr="001F2698">
        <w:rPr>
          <w:rFonts w:cs="Times New Roman"/>
          <w:u w:val="single"/>
        </w:rPr>
        <w:t>Here’s what we have to look forward to with Climate Change:  longer droughts, bigger floods, the loss of coastline and cities</w:t>
      </w:r>
      <w:r w:rsidRPr="001F2698">
        <w:rPr>
          <w:rFonts w:cs="Times New Roman"/>
          <w:sz w:val="16"/>
        </w:rPr>
        <w:t xml:space="preserve"> that are on the coast, </w:t>
      </w:r>
      <w:r w:rsidRPr="001F2698">
        <w:rPr>
          <w:rFonts w:cs="Times New Roman"/>
          <w:u w:val="single"/>
        </w:rPr>
        <w:t>acidification of the oceans and the eventual death of many species of sea creatures including those we depend upon as a food source, hotter temperatures, more storms</w:t>
      </w:r>
      <w:r w:rsidRPr="001F2698">
        <w:rPr>
          <w:rFonts w:cs="Times New Roman"/>
          <w:sz w:val="16"/>
        </w:rPr>
        <w:t xml:space="preserve"> – stronger hurricanes and tornadoes, </w:t>
      </w:r>
      <w:r w:rsidRPr="001F2698">
        <w:rPr>
          <w:rFonts w:cs="Times New Roman"/>
          <w:u w:val="single"/>
        </w:rPr>
        <w:t>worse pest problems, more</w:t>
      </w:r>
      <w:r w:rsidRPr="001F2698">
        <w:rPr>
          <w:rFonts w:cs="Times New Roman"/>
          <w:sz w:val="16"/>
        </w:rPr>
        <w:t xml:space="preserve"> </w:t>
      </w:r>
      <w:r w:rsidRPr="001F2698">
        <w:rPr>
          <w:rFonts w:cs="Times New Roman"/>
          <w:u w:val="single"/>
        </w:rPr>
        <w:t>disease – including the regeneration o</w:t>
      </w:r>
      <w:r w:rsidRPr="001F2698">
        <w:rPr>
          <w:rFonts w:cs="Times New Roman"/>
          <w:sz w:val="16"/>
        </w:rPr>
        <w:t xml:space="preserve">f some </w:t>
      </w:r>
      <w:r w:rsidRPr="001F2698">
        <w:rPr>
          <w:rFonts w:cs="Times New Roman"/>
          <w:u w:val="single"/>
        </w:rPr>
        <w:t>diseases like the bubonic plague</w:t>
      </w:r>
      <w:r w:rsidRPr="001F2698">
        <w:rPr>
          <w:rFonts w:cs="Times New Roman"/>
          <w:sz w:val="16"/>
        </w:rPr>
        <w:t xml:space="preserve">, </w:t>
      </w:r>
      <w:r w:rsidRPr="001F2698">
        <w:rPr>
          <w:rFonts w:cs="Times New Roman"/>
          <w:u w:val="single"/>
        </w:rPr>
        <w:t>more</w:t>
      </w:r>
      <w:r w:rsidRPr="001F2698">
        <w:rPr>
          <w:rFonts w:cs="Times New Roman"/>
          <w:sz w:val="16"/>
        </w:rPr>
        <w:t xml:space="preserve"> and bigger </w:t>
      </w:r>
      <w:r w:rsidRPr="001F2698">
        <w:rPr>
          <w:rFonts w:cs="Times New Roman"/>
          <w:u w:val="single"/>
        </w:rPr>
        <w:t>wildfires,</w:t>
      </w:r>
      <w:r w:rsidRPr="001F2698">
        <w:rPr>
          <w:rFonts w:cs="Times New Roman"/>
          <w:sz w:val="16"/>
        </w:rPr>
        <w:t xml:space="preserve"> more </w:t>
      </w:r>
      <w:r w:rsidRPr="001F2698">
        <w:rPr>
          <w:rFonts w:cs="Times New Roman"/>
          <w:u w:val="single"/>
        </w:rPr>
        <w:t>air pollution</w:t>
      </w:r>
      <w:r w:rsidRPr="001F2698">
        <w:rPr>
          <w:rFonts w:cs="Times New Roman"/>
          <w:sz w:val="16"/>
        </w:rPr>
        <w:t xml:space="preserve">, </w:t>
      </w:r>
      <w:r w:rsidRPr="001F2698">
        <w:rPr>
          <w:rFonts w:cs="Times New Roman"/>
          <w:u w:val="single"/>
        </w:rPr>
        <w:t>less food</w:t>
      </w:r>
      <w:r w:rsidRPr="001F2698">
        <w:rPr>
          <w:rFonts w:cs="Times New Roman"/>
          <w:sz w:val="16"/>
        </w:rPr>
        <w:t xml:space="preserve"> for everyone, </w:t>
      </w:r>
      <w:r w:rsidRPr="001F2698">
        <w:rPr>
          <w:rFonts w:cs="Times New Roman"/>
          <w:u w:val="single"/>
        </w:rPr>
        <w:t>mass extinctions</w:t>
      </w:r>
      <w:r w:rsidRPr="001F2698">
        <w:rPr>
          <w:rFonts w:cs="Times New Roman"/>
          <w:sz w:val="16"/>
        </w:rPr>
        <w:t xml:space="preserve">,  </w:t>
      </w:r>
      <w:r w:rsidRPr="001F2698">
        <w:rPr>
          <w:rFonts w:cs="Times New Roman"/>
          <w:u w:val="single"/>
        </w:rPr>
        <w:t>and</w:t>
      </w:r>
      <w:r w:rsidRPr="001F2698">
        <w:rPr>
          <w:rFonts w:cs="Times New Roman"/>
          <w:sz w:val="16"/>
        </w:rPr>
        <w:t xml:space="preserve"> in general, </w:t>
      </w:r>
      <w:r w:rsidRPr="001F2698">
        <w:rPr>
          <w:rFonts w:cs="Times New Roman"/>
          <w:u w:val="single"/>
        </w:rPr>
        <w:t>less water</w:t>
      </w:r>
      <w:r w:rsidRPr="001F2698">
        <w:rPr>
          <w:rFonts w:cs="Times New Roman"/>
          <w:sz w:val="16"/>
        </w:rPr>
        <w:t xml:space="preserve"> where it’s needed – more where it’s not.</w:t>
      </w:r>
    </w:p>
    <w:p w14:paraId="24F02D52" w14:textId="77777777" w:rsidR="001F2698" w:rsidRPr="001F2698" w:rsidRDefault="001F2698" w:rsidP="001F2698">
      <w:pPr>
        <w:rPr>
          <w:rFonts w:cs="Times New Roman"/>
          <w:sz w:val="16"/>
        </w:rPr>
      </w:pPr>
    </w:p>
    <w:p w14:paraId="2D076BD8" w14:textId="77777777" w:rsidR="001F2698" w:rsidRPr="001F2698" w:rsidRDefault="001F2698" w:rsidP="001F2698">
      <w:pPr>
        <w:keepNext/>
        <w:keepLines/>
        <w:pageBreakBefore/>
        <w:spacing w:before="200"/>
        <w:jc w:val="center"/>
        <w:outlineLvl w:val="2"/>
        <w:rPr>
          <w:rFonts w:ascii="Times New Roman" w:eastAsiaTheme="majorEastAsia" w:hAnsi="Times New Roman" w:cs="Times New Roman"/>
          <w:b/>
          <w:bCs/>
          <w:sz w:val="32"/>
          <w:u w:val="single"/>
        </w:rPr>
      </w:pPr>
      <w:r w:rsidRPr="001F2698">
        <w:rPr>
          <w:rFonts w:ascii="Times New Roman" w:eastAsiaTheme="majorEastAsia" w:hAnsi="Times New Roman" w:cs="Times New Roman"/>
          <w:b/>
          <w:bCs/>
          <w:sz w:val="32"/>
          <w:u w:val="single"/>
        </w:rPr>
        <w:lastRenderedPageBreak/>
        <w:t xml:space="preserve">Impact - Military Readiness </w:t>
      </w:r>
    </w:p>
    <w:p w14:paraId="10C11B22" w14:textId="77777777" w:rsidR="001F2698" w:rsidRPr="001F2698" w:rsidRDefault="001F2698" w:rsidP="001F2698">
      <w:pPr>
        <w:keepNext/>
        <w:keepLines/>
        <w:spacing w:before="200"/>
        <w:outlineLvl w:val="3"/>
        <w:rPr>
          <w:rFonts w:ascii="Times New Roman" w:eastAsiaTheme="majorEastAsia" w:hAnsi="Times New Roman" w:cs="Times New Roman"/>
          <w:b/>
          <w:bCs/>
          <w:iCs/>
          <w:sz w:val="26"/>
        </w:rPr>
      </w:pPr>
      <w:r w:rsidRPr="001F2698">
        <w:rPr>
          <w:rFonts w:ascii="Times New Roman" w:eastAsiaTheme="majorEastAsia" w:hAnsi="Times New Roman" w:cs="Times New Roman"/>
          <w:b/>
          <w:bCs/>
          <w:iCs/>
          <w:sz w:val="26"/>
        </w:rPr>
        <w:t>A. Climate change hurts military readiness and strains base resilience</w:t>
      </w:r>
    </w:p>
    <w:p w14:paraId="5B3A9CC6" w14:textId="77777777" w:rsidR="001F2698" w:rsidRPr="001F2698" w:rsidRDefault="001F2698" w:rsidP="001F2698">
      <w:pPr>
        <w:rPr>
          <w:rFonts w:ascii="Times New Roman" w:hAnsi="Times New Roman" w:cs="Times New Roman"/>
        </w:rPr>
      </w:pPr>
      <w:r w:rsidRPr="001F2698">
        <w:rPr>
          <w:rFonts w:ascii="Times New Roman" w:hAnsi="Times New Roman" w:cs="Times New Roman"/>
          <w:b/>
        </w:rPr>
        <w:t>Titley 7-6</w:t>
      </w:r>
      <w:r w:rsidRPr="001F2698">
        <w:rPr>
          <w:rFonts w:ascii="Times New Roman" w:hAnsi="Times New Roman" w:cs="Times New Roman"/>
        </w:rPr>
        <w:t xml:space="preserve"> [David, a retired rear admiral who directs the Center for Solutions to Weather and Climate Risk at Penn State, “Climate change threatens national security,” July 5, 2014, http://www.post-gazette.com/opinion/Op-Ed/2014/07/06/Climate-change-threatens-national-security-by-David-Titley/stories/201407060071]</w:t>
      </w:r>
    </w:p>
    <w:p w14:paraId="729D4552" w14:textId="77777777" w:rsidR="001F2698" w:rsidRPr="001F2698" w:rsidRDefault="001F2698" w:rsidP="001F2698">
      <w:pPr>
        <w:rPr>
          <w:rFonts w:ascii="Times New Roman" w:hAnsi="Times New Roman" w:cs="Times New Roman"/>
          <w:i/>
        </w:rPr>
      </w:pPr>
      <w:r w:rsidRPr="001F2698">
        <w:rPr>
          <w:rFonts w:ascii="Times New Roman" w:hAnsi="Times New Roman" w:cs="Times New Roman"/>
          <w:i/>
        </w:rPr>
        <w:t>**We disagree with the author’s use of gendered language</w:t>
      </w:r>
    </w:p>
    <w:p w14:paraId="1679627D" w14:textId="77777777" w:rsidR="001F2698" w:rsidRPr="001F2698" w:rsidRDefault="001F2698" w:rsidP="001F2698">
      <w:pPr>
        <w:rPr>
          <w:rFonts w:ascii="Times New Roman" w:hAnsi="Times New Roman" w:cs="Times New Roman"/>
          <w:sz w:val="16"/>
        </w:rPr>
      </w:pPr>
      <w:r w:rsidRPr="001F2698">
        <w:rPr>
          <w:rFonts w:ascii="Times New Roman" w:hAnsi="Times New Roman" w:cs="Times New Roman"/>
          <w:u w:val="single"/>
        </w:rPr>
        <w:t>Climate change affects military readiness, strains base resilience, creates missions in new regions of the world and increases the likelihood that our armed forces will be deployed for humanitarian missions</w:t>
      </w:r>
      <w:r w:rsidRPr="001F2698">
        <w:rPr>
          <w:rFonts w:ascii="Times New Roman" w:hAnsi="Times New Roman" w:cs="Times New Roman"/>
          <w:sz w:val="16"/>
        </w:rPr>
        <w:t xml:space="preserve">. In many cases </w:t>
      </w:r>
      <w:r w:rsidRPr="001F2698">
        <w:rPr>
          <w:rFonts w:ascii="Times New Roman" w:hAnsi="Times New Roman" w:cs="Times New Roman"/>
          <w:u w:val="single"/>
        </w:rPr>
        <w:t>it</w:t>
      </w:r>
      <w:r w:rsidRPr="001F2698">
        <w:rPr>
          <w:rFonts w:ascii="Times New Roman" w:hAnsi="Times New Roman" w:cs="Times New Roman"/>
          <w:sz w:val="16"/>
        </w:rPr>
        <w:t xml:space="preserve"> also </w:t>
      </w:r>
      <w:r w:rsidRPr="001F2698">
        <w:rPr>
          <w:rFonts w:ascii="Times New Roman" w:hAnsi="Times New Roman" w:cs="Times New Roman"/>
          <w:u w:val="single"/>
        </w:rPr>
        <w:t>threatens our infrastructure and affects our economy</w:t>
      </w:r>
      <w:r w:rsidRPr="001F2698">
        <w:rPr>
          <w:rFonts w:ascii="Times New Roman" w:hAnsi="Times New Roman" w:cs="Times New Roman"/>
          <w:sz w:val="16"/>
        </w:rPr>
        <w:t>. And our continued reliance on the fossil fuels whose consumption leads to climate change ties our nation’s hands on the world stage and tethers us to nations that do not always have our best interests at heart.</w:t>
      </w:r>
    </w:p>
    <w:p w14:paraId="49C40716"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B. Military readiness is vital to national security</w:t>
      </w:r>
    </w:p>
    <w:p w14:paraId="0050C13F" w14:textId="77777777" w:rsidR="001F2698" w:rsidRPr="001F2698" w:rsidRDefault="001F2698" w:rsidP="001F2698">
      <w:pPr>
        <w:rPr>
          <w:rFonts w:ascii="Times New Roman" w:hAnsi="Times New Roman" w:cs="Times New Roman"/>
          <w:sz w:val="24"/>
        </w:rPr>
      </w:pPr>
      <w:r w:rsidRPr="001F2698">
        <w:rPr>
          <w:rFonts w:ascii="Times New Roman" w:hAnsi="Times New Roman" w:cs="Times New Roman"/>
          <w:b/>
          <w:sz w:val="24"/>
        </w:rPr>
        <w:t>McKeon 13</w:t>
      </w:r>
      <w:r w:rsidRPr="001F2698">
        <w:rPr>
          <w:rFonts w:ascii="Times New Roman" w:hAnsi="Times New Roman" w:cs="Times New Roman"/>
          <w:sz w:val="24"/>
        </w:rPr>
        <w:t>[Howard P. "Buck," chairman of the House Armed Services Committee, “Budget cuts chip away at military readiness,” June 6, 2013, http://www.washingtonpost.com/opinions/budget-cuts-chip-away-at-military-readiness/2013/06/06/55647598-cd36-11e2-8845-d970ccb04497_story.html]</w:t>
      </w:r>
    </w:p>
    <w:p w14:paraId="351230BB" w14:textId="77777777" w:rsidR="001F2698" w:rsidRPr="001F2698" w:rsidRDefault="001F2698" w:rsidP="001F2698">
      <w:pPr>
        <w:rPr>
          <w:rFonts w:ascii="Times New Roman" w:hAnsi="Times New Roman" w:cs="Times New Roman"/>
          <w:i/>
          <w:sz w:val="24"/>
        </w:rPr>
      </w:pPr>
      <w:r w:rsidRPr="001F2698">
        <w:rPr>
          <w:rFonts w:ascii="Times New Roman" w:hAnsi="Times New Roman" w:cs="Times New Roman"/>
          <w:i/>
          <w:sz w:val="24"/>
        </w:rPr>
        <w:t>**We disagree with the author’s use of gendered language</w:t>
      </w:r>
    </w:p>
    <w:p w14:paraId="15E43B2C" w14:textId="77777777" w:rsidR="001F2698" w:rsidRPr="001F2698" w:rsidRDefault="001F2698" w:rsidP="001F2698">
      <w:pPr>
        <w:rPr>
          <w:rFonts w:ascii="Times New Roman" w:hAnsi="Times New Roman" w:cs="Times New Roman"/>
          <w:sz w:val="16"/>
        </w:rPr>
      </w:pPr>
      <w:r w:rsidRPr="001F2698">
        <w:rPr>
          <w:rFonts w:ascii="Times New Roman" w:hAnsi="Times New Roman" w:cs="Times New Roman"/>
          <w:b/>
          <w:sz w:val="24"/>
          <w:u w:val="single"/>
        </w:rPr>
        <w:t>In national security circles, much is made about the importance of military readiness.</w:t>
      </w:r>
      <w:r w:rsidRPr="001F2698">
        <w:rPr>
          <w:rFonts w:ascii="Times New Roman" w:hAnsi="Times New Roman" w:cs="Times New Roman"/>
          <w:sz w:val="16"/>
        </w:rPr>
        <w:t xml:space="preserve"> </w:t>
      </w:r>
      <w:r w:rsidRPr="001F2698">
        <w:rPr>
          <w:rFonts w:ascii="Times New Roman" w:hAnsi="Times New Roman" w:cs="Times New Roman"/>
          <w:sz w:val="24"/>
          <w:u w:val="single"/>
        </w:rPr>
        <w:t>Readiness is a way of estimating whether our troops are fit to fight</w:t>
      </w:r>
      <w:r w:rsidRPr="001F2698">
        <w:rPr>
          <w:rFonts w:ascii="Times New Roman" w:hAnsi="Times New Roman" w:cs="Times New Roman"/>
          <w:sz w:val="16"/>
        </w:rPr>
        <w:t xml:space="preserve">; </w:t>
      </w:r>
      <w:r w:rsidRPr="001F2698">
        <w:rPr>
          <w:rFonts w:ascii="Times New Roman" w:hAnsi="Times New Roman" w:cs="Times New Roman"/>
          <w:sz w:val="24"/>
          <w:u w:val="single"/>
        </w:rPr>
        <w:t>whether we have the manpower, skills, equipment and capabilities necessary to perform, efficiently and effectively</w:t>
      </w:r>
      <w:r w:rsidRPr="001F2698">
        <w:rPr>
          <w:rFonts w:ascii="Times New Roman" w:hAnsi="Times New Roman" w:cs="Times New Roman"/>
          <w:sz w:val="16"/>
        </w:rPr>
        <w:t>, the missions assigned by the commander in chief.</w:t>
      </w:r>
      <w:r w:rsidRPr="001F2698">
        <w:rPr>
          <w:rFonts w:ascii="Times New Roman" w:hAnsi="Times New Roman" w:cs="Times New Roman"/>
          <w:sz w:val="12"/>
        </w:rPr>
        <w:t>¶</w:t>
      </w:r>
      <w:r w:rsidRPr="001F2698">
        <w:rPr>
          <w:rFonts w:ascii="Times New Roman" w:hAnsi="Times New Roman" w:cs="Times New Roman"/>
          <w:sz w:val="16"/>
        </w:rPr>
        <w:t xml:space="preserve"> History has taught us, painfully, that </w:t>
      </w:r>
      <w:r w:rsidRPr="001F2698">
        <w:rPr>
          <w:rFonts w:ascii="Times New Roman" w:hAnsi="Times New Roman" w:cs="Times New Roman"/>
          <w:b/>
          <w:sz w:val="24"/>
          <w:u w:val="single"/>
        </w:rPr>
        <w:t>when readiness is low, the threat to U.S. national security is high</w:t>
      </w:r>
      <w:r w:rsidRPr="001F2698">
        <w:rPr>
          <w:rFonts w:ascii="Times New Roman" w:hAnsi="Times New Roman" w:cs="Times New Roman"/>
          <w:sz w:val="16"/>
        </w:rPr>
        <w:t>. During the Korean War, the first U.S. Army unit to see combat — Task Force Smith — was ill-equipped, lacking antitank weapons and sufficient ammunition. They endured terrible and unnecessary casualties. During World War II, ill-prepared U.S. forces were rushed into North Africa and paid a horrendous price. Many of the soldiers who perished after being sent into unfair fights should still be with us. These lessons have guided our foreign and defense policy for decades — until recently.</w:t>
      </w:r>
    </w:p>
    <w:p w14:paraId="6FBEC28D"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C. Key to deterrence and war prevention</w:t>
      </w:r>
    </w:p>
    <w:p w14:paraId="043A8493" w14:textId="77777777" w:rsidR="001F2698" w:rsidRPr="001F2698" w:rsidRDefault="001F2698" w:rsidP="001F2698">
      <w:pPr>
        <w:rPr>
          <w:rFonts w:cs="Times New Roman"/>
          <w:bCs/>
        </w:rPr>
      </w:pPr>
      <w:r w:rsidRPr="001F2698">
        <w:rPr>
          <w:rFonts w:cs="Times New Roman"/>
          <w:b/>
          <w:bCs/>
        </w:rPr>
        <w:t xml:space="preserve">Spencer 2K </w:t>
      </w:r>
      <w:r w:rsidRPr="001F2698">
        <w:rPr>
          <w:rFonts w:cs="Times New Roman"/>
          <w:bCs/>
          <w:sz w:val="20"/>
        </w:rPr>
        <w:t>(Jack, Research Fellow at Thomas A. Roe Institute for Economic Policy Studies, “The Facts About Military Readiness”, Heritage Foundation, September 15</w:t>
      </w:r>
      <w:r w:rsidRPr="001F2698">
        <w:rPr>
          <w:rFonts w:cs="Times New Roman"/>
          <w:bCs/>
          <w:sz w:val="20"/>
          <w:vertAlign w:val="superscript"/>
        </w:rPr>
        <w:t>th</w:t>
      </w:r>
      <w:r w:rsidRPr="001F2698">
        <w:rPr>
          <w:rFonts w:cs="Times New Roman"/>
          <w:bCs/>
          <w:sz w:val="20"/>
        </w:rPr>
        <w:t>, http://www.heritage.org/Research/Reports/2000/09/BG1394-The-Facts-About-Military-Readiness)</w:t>
      </w:r>
    </w:p>
    <w:p w14:paraId="53FCBDDD" w14:textId="77777777" w:rsidR="001F2698" w:rsidRPr="001F2698" w:rsidRDefault="001F2698" w:rsidP="001F2698">
      <w:pPr>
        <w:rPr>
          <w:rFonts w:cs="Times New Roman"/>
          <w:u w:val="single"/>
        </w:rPr>
      </w:pPr>
      <w:r w:rsidRPr="001F2698">
        <w:rPr>
          <w:rFonts w:cs="Times New Roman"/>
          <w:u w:val="single"/>
        </w:rPr>
        <w:t>America's national security requirements dictate that the armed forces must be prepared to defeat groups of adversaries in a given war.</w:t>
      </w:r>
      <w:r w:rsidRPr="001F2698">
        <w:rPr>
          <w:rFonts w:cs="Times New Roman"/>
          <w:sz w:val="16"/>
        </w:rPr>
        <w:t xml:space="preserve"> </w:t>
      </w:r>
      <w:r w:rsidRPr="001F2698">
        <w:rPr>
          <w:rFonts w:cs="Times New Roman"/>
          <w:u w:val="single"/>
        </w:rPr>
        <w:t>America</w:t>
      </w:r>
      <w:r w:rsidRPr="001F2698">
        <w:rPr>
          <w:rFonts w:cs="Times New Roman"/>
          <w:sz w:val="16"/>
        </w:rPr>
        <w:t xml:space="preserve">, as the sole remaining superpower, </w:t>
      </w:r>
      <w:r w:rsidRPr="001F2698">
        <w:rPr>
          <w:rFonts w:cs="Times New Roman"/>
          <w:u w:val="single"/>
        </w:rPr>
        <w:t>has many enemies. Because attacking America or its interests alone would surely end in defeat for a single nation, these enemies are likely to form alliances</w:t>
      </w:r>
      <w:r w:rsidRPr="001F2698">
        <w:rPr>
          <w:rFonts w:cs="Times New Roman"/>
          <w:sz w:val="16"/>
        </w:rPr>
        <w:t xml:space="preserve">. </w:t>
      </w:r>
      <w:r w:rsidRPr="001F2698">
        <w:rPr>
          <w:rFonts w:cs="Times New Roman"/>
          <w:u w:val="single"/>
        </w:rPr>
        <w:t>Therefore, basing readiness on American military superiority over any single nation has little saliency</w:t>
      </w:r>
      <w:r w:rsidRPr="001F2698">
        <w:rPr>
          <w:rFonts w:cs="Times New Roman"/>
          <w:sz w:val="16"/>
        </w:rPr>
        <w:t>. The evidence indicates that the U.S. armed forces are not ready to support America's national security requirements. Moreover, regarding the broader capability to defeat groups of enemies, military readiness has been declining. The National Security Strategy, the U.S. official statement of national security objectives</w:t>
      </w:r>
      <w:proofErr w:type="gramStart"/>
      <w:r w:rsidRPr="001F2698">
        <w:rPr>
          <w:rFonts w:cs="Times New Roman"/>
          <w:sz w:val="16"/>
        </w:rPr>
        <w:t>,</w:t>
      </w:r>
      <w:r w:rsidRPr="001F2698">
        <w:rPr>
          <w:rFonts w:cs="Times New Roman"/>
          <w:sz w:val="16"/>
          <w:vertAlign w:val="superscript"/>
        </w:rPr>
        <w:t>3</w:t>
      </w:r>
      <w:proofErr w:type="gramEnd"/>
      <w:r w:rsidRPr="001F2698">
        <w:rPr>
          <w:rFonts w:cs="Times New Roman"/>
          <w:sz w:val="16"/>
        </w:rPr>
        <w:t xml:space="preserve"> concludes that the United States "must have the capability to deter and, if deterrence fails, defeat large-scale, cross-border aggression in two distant theaters in overlapping time frames."</w:t>
      </w:r>
      <w:r w:rsidRPr="001F2698">
        <w:rPr>
          <w:rFonts w:cs="Times New Roman"/>
          <w:sz w:val="16"/>
          <w:vertAlign w:val="superscript"/>
        </w:rPr>
        <w:t>4</w:t>
      </w:r>
      <w:r w:rsidRPr="001F2698">
        <w:rPr>
          <w:rFonts w:cs="Times New Roman"/>
          <w:sz w:val="16"/>
        </w:rPr>
        <w:t>According to some of the military's highest-ranking officials, however, the United States cannot achieve this goal. Commandant of the Marine Corps General James Jones, former Chief of Naval Operations Admiral Jay Johnson, and Air Force Chief of Staff General Michael Ryan have all expressed serious concerns about their respective services' ability to carry out a two major theater war strategy.</w:t>
      </w:r>
      <w:r w:rsidRPr="001F2698">
        <w:rPr>
          <w:rFonts w:cs="Times New Roman"/>
          <w:sz w:val="16"/>
          <w:vertAlign w:val="superscript"/>
        </w:rPr>
        <w:t>5</w:t>
      </w:r>
      <w:r w:rsidRPr="001F2698">
        <w:rPr>
          <w:rFonts w:cs="Times New Roman"/>
          <w:sz w:val="16"/>
        </w:rPr>
        <w:t xml:space="preserve"> Recently retired Generals Anthony Zinni of the U.S. Marine Corps and George Joulwan of the U.S. Army have even questioned America's ability to conduct one major theater war the size of the 1991 Gulf War.</w:t>
      </w:r>
      <w:r w:rsidRPr="001F2698">
        <w:rPr>
          <w:rFonts w:cs="Times New Roman"/>
          <w:sz w:val="16"/>
          <w:vertAlign w:val="superscript"/>
        </w:rPr>
        <w:t>6</w:t>
      </w:r>
      <w:r w:rsidRPr="001F2698">
        <w:rPr>
          <w:rFonts w:cs="Times New Roman"/>
          <w:sz w:val="16"/>
        </w:rPr>
        <w:t xml:space="preserve"> </w:t>
      </w:r>
      <w:r w:rsidRPr="001F2698">
        <w:rPr>
          <w:rFonts w:cs="Times New Roman"/>
          <w:u w:val="single"/>
        </w:rPr>
        <w:t>Military readiness is vital because declines in America's military readiness signal to the rest of the world that the United States is not prepared to defend its interests. Therefore, potentially hostile nations will be more likely to lash out against American allies and interests, inevitably leading to U.S. involvement in combat. A high state of military readiness is more likely to deter potentially hostile nations from acting aggressively in regions of vital national interest, thereby preserving peace.</w:t>
      </w:r>
    </w:p>
    <w:p w14:paraId="220CA58C" w14:textId="77777777" w:rsidR="001F2698" w:rsidRPr="001F2698" w:rsidRDefault="001F2698" w:rsidP="001F2698">
      <w:pPr>
        <w:rPr>
          <w:rFonts w:ascii="Times New Roman" w:hAnsi="Times New Roman" w:cs="Times New Roman"/>
          <w:sz w:val="16"/>
        </w:rPr>
      </w:pPr>
    </w:p>
    <w:p w14:paraId="5A37B2AA" w14:textId="77777777" w:rsidR="001F2698" w:rsidRPr="001F2698" w:rsidRDefault="001F2698" w:rsidP="001F2698">
      <w:pPr>
        <w:rPr>
          <w:rFonts w:cs="Times New Roman"/>
          <w:sz w:val="16"/>
        </w:rPr>
      </w:pPr>
    </w:p>
    <w:p w14:paraId="25CE168D"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Impact - National Security/Conflict</w:t>
      </w:r>
    </w:p>
    <w:p w14:paraId="6E43DD30" w14:textId="77777777" w:rsidR="001F2698" w:rsidRPr="001F2698" w:rsidRDefault="001F2698" w:rsidP="001F2698">
      <w:pPr>
        <w:keepNext/>
        <w:keepLines/>
        <w:spacing w:before="200"/>
        <w:outlineLvl w:val="3"/>
        <w:rPr>
          <w:rFonts w:ascii="Times New Roman" w:eastAsiaTheme="majorEastAsia" w:hAnsi="Times New Roman" w:cs="Times New Roman"/>
          <w:b/>
          <w:bCs/>
          <w:iCs/>
          <w:sz w:val="26"/>
        </w:rPr>
      </w:pPr>
      <w:r w:rsidRPr="001F2698">
        <w:rPr>
          <w:rFonts w:ascii="Times New Roman" w:eastAsiaTheme="majorEastAsia" w:hAnsi="Times New Roman" w:cs="Times New Roman"/>
          <w:b/>
          <w:bCs/>
          <w:iCs/>
          <w:sz w:val="26"/>
        </w:rPr>
        <w:t>Climate change accelerates national security threats and serves as a catalyst for conflict – empirics and studies prove</w:t>
      </w:r>
    </w:p>
    <w:p w14:paraId="3C895C98" w14:textId="77777777" w:rsidR="001F2698" w:rsidRPr="001F2698" w:rsidRDefault="001F2698" w:rsidP="001F2698">
      <w:pPr>
        <w:rPr>
          <w:rFonts w:ascii="Times New Roman" w:hAnsi="Times New Roman" w:cs="Times New Roman"/>
        </w:rPr>
      </w:pPr>
      <w:r w:rsidRPr="001F2698">
        <w:rPr>
          <w:rFonts w:ascii="Times New Roman" w:hAnsi="Times New Roman" w:cs="Times New Roman"/>
          <w:b/>
        </w:rPr>
        <w:t>Titley 7-6</w:t>
      </w:r>
      <w:r w:rsidRPr="001F2698">
        <w:rPr>
          <w:rFonts w:ascii="Times New Roman" w:hAnsi="Times New Roman" w:cs="Times New Roman"/>
        </w:rPr>
        <w:t xml:space="preserve"> [David, a retired rear admiral who directs the Center for Solutions to Weather and Climate Risk at Penn State, “Climate change threatens national security,” July 5, 2014, http://www.post-gazette.com/opinion/Op-Ed/2014/07/06/Climate-change-threatens-national-security-by-David-Titley/stories/201407060071]</w:t>
      </w:r>
    </w:p>
    <w:p w14:paraId="7CB20B42" w14:textId="77777777" w:rsidR="001F2698" w:rsidRPr="001F2698" w:rsidRDefault="001F2698" w:rsidP="001F2698">
      <w:pPr>
        <w:rPr>
          <w:rFonts w:ascii="Times New Roman" w:hAnsi="Times New Roman" w:cs="Times New Roman"/>
          <w:sz w:val="16"/>
        </w:rPr>
      </w:pPr>
      <w:r w:rsidRPr="001F2698">
        <w:rPr>
          <w:rFonts w:ascii="Times New Roman" w:hAnsi="Times New Roman" w:cs="Times New Roman"/>
          <w:b/>
          <w:u w:val="single"/>
        </w:rPr>
        <w:t>Climate change is an accelerating threat to national security</w:t>
      </w:r>
      <w:r w:rsidRPr="001F2698">
        <w:rPr>
          <w:rFonts w:ascii="Times New Roman" w:hAnsi="Times New Roman" w:cs="Times New Roman"/>
          <w:u w:val="single"/>
        </w:rPr>
        <w:t>. That’s the finding of a recent report by the CNA Corporation’s Military Advisory Board</w:t>
      </w:r>
      <w:r w:rsidRPr="001F2698">
        <w:rPr>
          <w:rFonts w:ascii="Times New Roman" w:hAnsi="Times New Roman" w:cs="Times New Roman"/>
          <w:sz w:val="16"/>
        </w:rPr>
        <w:t>, a panel I serve on along with some of our country’s most senior retired military leaders</w:t>
      </w:r>
      <w:proofErr w:type="gramStart"/>
      <w:r w:rsidRPr="001F2698">
        <w:rPr>
          <w:rFonts w:ascii="Times New Roman" w:hAnsi="Times New Roman" w:cs="Times New Roman"/>
          <w:sz w:val="16"/>
        </w:rPr>
        <w:t>.</w:t>
      </w:r>
      <w:r w:rsidRPr="001F2698">
        <w:rPr>
          <w:rFonts w:ascii="Times New Roman" w:hAnsi="Times New Roman" w:cs="Times New Roman"/>
          <w:sz w:val="12"/>
        </w:rPr>
        <w:t>¶</w:t>
      </w:r>
      <w:proofErr w:type="gramEnd"/>
      <w:r w:rsidRPr="001F2698">
        <w:rPr>
          <w:rFonts w:ascii="Times New Roman" w:hAnsi="Times New Roman" w:cs="Times New Roman"/>
          <w:sz w:val="16"/>
        </w:rPr>
        <w:t xml:space="preserve"> Each of us is a hard-nosed leader with decades of experience evaluating national security risks. We have been keeping an eye on climate change for years, first reporting on it as a potential national security threat in 2007.</w:t>
      </w:r>
      <w:r w:rsidRPr="001F2698">
        <w:rPr>
          <w:rFonts w:ascii="Times New Roman" w:hAnsi="Times New Roman" w:cs="Times New Roman"/>
          <w:sz w:val="12"/>
        </w:rPr>
        <w:t>¶</w:t>
      </w:r>
      <w:r w:rsidRPr="001F2698">
        <w:rPr>
          <w:rFonts w:ascii="Times New Roman" w:hAnsi="Times New Roman" w:cs="Times New Roman"/>
          <w:sz w:val="16"/>
        </w:rPr>
        <w:t xml:space="preserve"> Since then, </w:t>
      </w:r>
      <w:r w:rsidRPr="001F2698">
        <w:rPr>
          <w:rFonts w:ascii="Times New Roman" w:hAnsi="Times New Roman" w:cs="Times New Roman"/>
          <w:u w:val="single"/>
        </w:rPr>
        <w:t>we have seen the scientific consensus continue to develop and solidify</w:t>
      </w:r>
      <w:r w:rsidRPr="001F2698">
        <w:rPr>
          <w:rFonts w:ascii="Times New Roman" w:hAnsi="Times New Roman" w:cs="Times New Roman"/>
          <w:sz w:val="16"/>
        </w:rPr>
        <w:t xml:space="preserve">, while signatures of a warming world — from global temperature trends to severe weather events — strongly suggest that </w:t>
      </w:r>
      <w:r w:rsidRPr="001F2698">
        <w:rPr>
          <w:rFonts w:ascii="Times New Roman" w:hAnsi="Times New Roman" w:cs="Times New Roman"/>
          <w:u w:val="single"/>
        </w:rPr>
        <w:t>our climate is already changing</w:t>
      </w:r>
      <w:r w:rsidRPr="001F2698">
        <w:rPr>
          <w:rFonts w:ascii="Times New Roman" w:hAnsi="Times New Roman" w:cs="Times New Roman"/>
          <w:sz w:val="16"/>
        </w:rPr>
        <w:t xml:space="preserve">. And </w:t>
      </w:r>
      <w:r w:rsidRPr="001F2698">
        <w:rPr>
          <w:rFonts w:ascii="Times New Roman" w:hAnsi="Times New Roman" w:cs="Times New Roman"/>
          <w:u w:val="single"/>
        </w:rPr>
        <w:t>we are increasingly worried about the lack of comprehensive action by the U</w:t>
      </w:r>
      <w:r w:rsidRPr="001F2698">
        <w:rPr>
          <w:rFonts w:ascii="Times New Roman" w:hAnsi="Times New Roman" w:cs="Times New Roman"/>
          <w:sz w:val="16"/>
        </w:rPr>
        <w:t xml:space="preserve">nited </w:t>
      </w:r>
      <w:r w:rsidRPr="001F2698">
        <w:rPr>
          <w:rFonts w:ascii="Times New Roman" w:hAnsi="Times New Roman" w:cs="Times New Roman"/>
          <w:u w:val="single"/>
        </w:rPr>
        <w:t>S</w:t>
      </w:r>
      <w:r w:rsidRPr="001F2698">
        <w:rPr>
          <w:rFonts w:ascii="Times New Roman" w:hAnsi="Times New Roman" w:cs="Times New Roman"/>
          <w:sz w:val="16"/>
        </w:rPr>
        <w:t>tates and the global community</w:t>
      </w:r>
      <w:proofErr w:type="gramStart"/>
      <w:r w:rsidRPr="001F2698">
        <w:rPr>
          <w:rFonts w:ascii="Times New Roman" w:hAnsi="Times New Roman" w:cs="Times New Roman"/>
          <w:sz w:val="16"/>
        </w:rPr>
        <w:t>.</w:t>
      </w:r>
      <w:r w:rsidRPr="001F2698">
        <w:rPr>
          <w:rFonts w:ascii="Times New Roman" w:hAnsi="Times New Roman" w:cs="Times New Roman"/>
          <w:sz w:val="12"/>
        </w:rPr>
        <w:t>¶</w:t>
      </w:r>
      <w:proofErr w:type="gramEnd"/>
      <w:r w:rsidRPr="001F2698">
        <w:rPr>
          <w:rFonts w:ascii="Times New Roman" w:hAnsi="Times New Roman" w:cs="Times New Roman"/>
          <w:sz w:val="16"/>
        </w:rPr>
        <w:t xml:space="preserve"> </w:t>
      </w:r>
      <w:r w:rsidRPr="001F2698">
        <w:rPr>
          <w:rFonts w:ascii="Times New Roman" w:hAnsi="Times New Roman" w:cs="Times New Roman"/>
          <w:b/>
          <w:u w:val="single"/>
        </w:rPr>
        <w:t>The changing climate is already serving as a catalyst for conflict</w:t>
      </w:r>
      <w:r w:rsidRPr="001F2698">
        <w:rPr>
          <w:rFonts w:ascii="Times New Roman" w:hAnsi="Times New Roman" w:cs="Times New Roman"/>
          <w:sz w:val="16"/>
        </w:rPr>
        <w:t xml:space="preserve">. </w:t>
      </w:r>
      <w:r w:rsidRPr="001F2698">
        <w:rPr>
          <w:rFonts w:ascii="Times New Roman" w:hAnsi="Times New Roman" w:cs="Times New Roman"/>
          <w:u w:val="single"/>
        </w:rPr>
        <w:t>Consider</w:t>
      </w:r>
      <w:r w:rsidRPr="001F2698">
        <w:rPr>
          <w:rFonts w:ascii="Times New Roman" w:hAnsi="Times New Roman" w:cs="Times New Roman"/>
          <w:sz w:val="16"/>
        </w:rPr>
        <w:t xml:space="preserve">, for example, </w:t>
      </w:r>
      <w:r w:rsidRPr="001F2698">
        <w:rPr>
          <w:rFonts w:ascii="Times New Roman" w:hAnsi="Times New Roman" w:cs="Times New Roman"/>
          <w:u w:val="single"/>
        </w:rPr>
        <w:t>the severe drought in the years leading up to the civil war in Syria</w:t>
      </w:r>
      <w:r w:rsidRPr="001F2698">
        <w:rPr>
          <w:rFonts w:ascii="Times New Roman" w:hAnsi="Times New Roman" w:cs="Times New Roman"/>
          <w:sz w:val="16"/>
        </w:rPr>
        <w:t xml:space="preserve">. </w:t>
      </w:r>
      <w:r w:rsidRPr="001F2698">
        <w:rPr>
          <w:rFonts w:ascii="Times New Roman" w:hAnsi="Times New Roman" w:cs="Times New Roman"/>
          <w:u w:val="single"/>
        </w:rPr>
        <w:t>The drought</w:t>
      </w:r>
      <w:r w:rsidRPr="001F2698">
        <w:rPr>
          <w:rFonts w:ascii="Times New Roman" w:hAnsi="Times New Roman" w:cs="Times New Roman"/>
          <w:sz w:val="16"/>
        </w:rPr>
        <w:t xml:space="preserve"> didn’t cause the war, but it certainly</w:t>
      </w:r>
      <w:r w:rsidRPr="001F2698">
        <w:rPr>
          <w:rFonts w:ascii="Times New Roman" w:hAnsi="Times New Roman" w:cs="Times New Roman"/>
          <w:u w:val="single"/>
        </w:rPr>
        <w:t xml:space="preserve"> served as a destabilizing factor</w:t>
      </w:r>
      <w:r w:rsidRPr="001F2698">
        <w:rPr>
          <w:rFonts w:ascii="Times New Roman" w:hAnsi="Times New Roman" w:cs="Times New Roman"/>
          <w:sz w:val="16"/>
        </w:rPr>
        <w:t>.</w:t>
      </w:r>
      <w:r w:rsidRPr="001F2698">
        <w:rPr>
          <w:rFonts w:ascii="Times New Roman" w:hAnsi="Times New Roman" w:cs="Times New Roman"/>
          <w:sz w:val="12"/>
        </w:rPr>
        <w:t>¶</w:t>
      </w:r>
      <w:r w:rsidRPr="001F2698">
        <w:rPr>
          <w:rFonts w:ascii="Times New Roman" w:hAnsi="Times New Roman" w:cs="Times New Roman"/>
          <w:sz w:val="16"/>
        </w:rPr>
        <w:t xml:space="preserve"> </w:t>
      </w:r>
      <w:r w:rsidRPr="001F2698">
        <w:rPr>
          <w:rFonts w:ascii="Times New Roman" w:hAnsi="Times New Roman" w:cs="Times New Roman"/>
          <w:b/>
          <w:u w:val="single"/>
        </w:rPr>
        <w:t>Struggles for control of food, water and energy supplies escalate tensions between ethnic groups, religious groups and nations</w:t>
      </w:r>
      <w:r w:rsidRPr="001F2698">
        <w:rPr>
          <w:rFonts w:ascii="Times New Roman" w:hAnsi="Times New Roman" w:cs="Times New Roman"/>
          <w:sz w:val="16"/>
        </w:rPr>
        <w:t xml:space="preserve">. And as </w:t>
      </w:r>
      <w:r w:rsidRPr="001F2698">
        <w:rPr>
          <w:rFonts w:ascii="Times New Roman" w:hAnsi="Times New Roman" w:cs="Times New Roman"/>
          <w:u w:val="single"/>
        </w:rPr>
        <w:t>we’re seeing in Iraq, ancient tensions can flare up into deadly conflict</w:t>
      </w:r>
      <w:r w:rsidRPr="001F2698">
        <w:rPr>
          <w:rFonts w:ascii="Times New Roman" w:hAnsi="Times New Roman" w:cs="Times New Roman"/>
          <w:sz w:val="16"/>
        </w:rPr>
        <w:t>.</w:t>
      </w:r>
    </w:p>
    <w:p w14:paraId="5566CD39"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Impact – Navy Power</w:t>
      </w:r>
    </w:p>
    <w:p w14:paraId="63DBF36C"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A. Warming intensifies geopolitical instability and will overstretch America’s Navy</w:t>
      </w:r>
    </w:p>
    <w:p w14:paraId="08166FC6" w14:textId="77777777" w:rsidR="001F2698" w:rsidRPr="001F2698" w:rsidRDefault="001F2698" w:rsidP="001F2698">
      <w:pPr>
        <w:rPr>
          <w:rFonts w:cs="Times New Roman"/>
          <w:sz w:val="16"/>
        </w:rPr>
      </w:pPr>
      <w:r w:rsidRPr="001F2698">
        <w:rPr>
          <w:rFonts w:cs="Times New Roman"/>
          <w:b/>
        </w:rPr>
        <w:t xml:space="preserve">Smith 11 </w:t>
      </w:r>
      <w:r w:rsidRPr="001F2698">
        <w:rPr>
          <w:rFonts w:cs="Times New Roman"/>
          <w:sz w:val="16"/>
        </w:rPr>
        <w:t>– professor of  Security Strategies at the Naval War College, former  associate/assistant professor with the Asia-Pacific Center for Security Studies (Paul, “ The geopolitics of climate change: power transitions, conflict and the future of military activities,” Conflict, Security, &amp; Development, http://www.tandfonline.com/doi/full/10.1080/14678802.2011.593810, //JPL)</w:t>
      </w:r>
    </w:p>
    <w:p w14:paraId="5FCAA3DE" w14:textId="77777777" w:rsidR="001F2698" w:rsidRPr="001F2698" w:rsidRDefault="001F2698" w:rsidP="001F2698">
      <w:pPr>
        <w:rPr>
          <w:rFonts w:cs="Times New Roman"/>
          <w:sz w:val="16"/>
        </w:rPr>
      </w:pPr>
      <w:r w:rsidRPr="001F2698">
        <w:rPr>
          <w:rFonts w:cs="Times New Roman"/>
          <w:sz w:val="16"/>
        </w:rPr>
        <w:t xml:space="preserve">When </w:t>
      </w:r>
      <w:r w:rsidRPr="001F2698">
        <w:rPr>
          <w:rFonts w:cs="Times New Roman"/>
          <w:u w:val="single"/>
        </w:rPr>
        <w:t>the US Department of Defense released its Quadrennial Defense Review</w:t>
      </w:r>
      <w:r w:rsidRPr="001F2698">
        <w:rPr>
          <w:rFonts w:cs="Times New Roman"/>
          <w:sz w:val="16"/>
        </w:rPr>
        <w:t xml:space="preserve"> (QDR) in February 2010, it </w:t>
      </w:r>
      <w:r w:rsidRPr="001F2698">
        <w:rPr>
          <w:rFonts w:cs="Times New Roman"/>
          <w:u w:val="single"/>
        </w:rPr>
        <w:t>marked the first time a major Pentagon force planning document had described the strategic implications of climate change and its likely effect on future military missions</w:t>
      </w:r>
      <w:r w:rsidRPr="001F2698">
        <w:rPr>
          <w:rFonts w:cs="Times New Roman"/>
          <w:sz w:val="16"/>
        </w:rPr>
        <w:t xml:space="preserve">. Citing US intelligence assessments, </w:t>
      </w:r>
      <w:r w:rsidRPr="001F2698">
        <w:rPr>
          <w:rFonts w:cs="Times New Roman"/>
          <w:u w:val="single"/>
        </w:rPr>
        <w:t>the QDR stated that ‘climate change could have significant geopolitical impacts around the world, contributing to poverty, environmental degradation and the further weakening of fragile governments’</w:t>
      </w:r>
      <w:r w:rsidRPr="001F2698">
        <w:rPr>
          <w:rFonts w:cs="Times New Roman"/>
          <w:sz w:val="16"/>
        </w:rPr>
        <w:t xml:space="preserve">.1 In addition, the document noted, </w:t>
      </w:r>
      <w:r w:rsidRPr="001F2698">
        <w:rPr>
          <w:rFonts w:cs="Times New Roman"/>
          <w:u w:val="single"/>
        </w:rPr>
        <w:t>climate change could contribute to food and water scarcities, increase the spread of disease and exacerbate mass migration</w:t>
      </w:r>
      <w:r w:rsidRPr="001F2698">
        <w:rPr>
          <w:rFonts w:cs="Times New Roman"/>
          <w:sz w:val="16"/>
        </w:rPr>
        <w:t xml:space="preserve">.2 Nine months after publication of the QDR, Rear Admiral David Titley, the US Navy's chief oceanographer and the head of the Navy's Task Force Climate Change (TFCC), told a US Congressional committee how </w:t>
      </w:r>
      <w:r w:rsidRPr="001F2698">
        <w:rPr>
          <w:rFonts w:cs="Times New Roman"/>
          <w:u w:val="single"/>
        </w:rPr>
        <w:t>climate change would affect future US Navy missions. ‘While the Arctic is a bellwether for global climate change’, he noted, ‘there are other impacts of climate change on missions that the Navy must consider, including water resources, fisheries and implications for humanitarian assistance and disaster relief’</w:t>
      </w:r>
      <w:r w:rsidRPr="001F2698">
        <w:rPr>
          <w:rFonts w:cs="Times New Roman"/>
          <w:sz w:val="16"/>
        </w:rPr>
        <w:t xml:space="preserve">.3 The following year, </w:t>
      </w:r>
      <w:r w:rsidRPr="001F2698">
        <w:rPr>
          <w:rFonts w:cs="Times New Roman"/>
          <w:u w:val="single"/>
        </w:rPr>
        <w:t>the National Research Council (NRC) issued a report on the implications of climate change for future naval operations. Among its various findings, the NRC concluded that climate change would likely ‘generate geopolitical instability in already vulnerable regions’ of the world, which would have implications for future US military missions</w:t>
      </w:r>
      <w:r w:rsidRPr="001F2698">
        <w:rPr>
          <w:rFonts w:cs="Times New Roman"/>
          <w:sz w:val="16"/>
        </w:rPr>
        <w:t>.4</w:t>
      </w:r>
    </w:p>
    <w:p w14:paraId="7BFD6A8A"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B. Naval power solves multiple scenarios for nuclear war</w:t>
      </w:r>
    </w:p>
    <w:p w14:paraId="43ED29BE" w14:textId="77777777" w:rsidR="001F2698" w:rsidRPr="001F2698" w:rsidRDefault="001F2698" w:rsidP="001F2698">
      <w:pPr>
        <w:rPr>
          <w:rFonts w:cs="Times New Roman"/>
        </w:rPr>
      </w:pPr>
      <w:r w:rsidRPr="001F2698">
        <w:rPr>
          <w:rFonts w:cs="Times New Roman"/>
          <w:b/>
        </w:rPr>
        <w:t>Eaglen and McGrath 11</w:t>
      </w:r>
      <w:r w:rsidRPr="001F2698">
        <w:rPr>
          <w:rFonts w:cs="Times New Roman"/>
        </w:rPr>
        <w:t xml:space="preserve"> </w:t>
      </w:r>
      <w:r w:rsidRPr="001F2698">
        <w:rPr>
          <w:rFonts w:cs="Times New Roman"/>
          <w:sz w:val="16"/>
        </w:rPr>
        <w:t>[Mackenzie Eaglen is Research Fellow for National Security in the Douglas and Sarah Allison Center for Foreign Policy Studies, a division of the Kathryn and Shelby Cullom Davis Institute for International Studies, at The Heritage Foundation. Bryan McGrath is a retired naval officer and the Director of Delex Consulting, Studies and Analysis in Vienna, Virginia. On active duty, he commanded the destroyer USS Bulkeley (DDG 84) and served as the primary author of the current maritime strategy. “Thinking About a Day Without Sea Power: Implications for U.S. Defense Policy” 5/16/11 http://www.heritage.org/research/reports/2011/05/thinking-about-a-day-without-sea-power-implications-for-us-defense-policy]</w:t>
      </w:r>
    </w:p>
    <w:p w14:paraId="7C67305E" w14:textId="77777777" w:rsidR="001F2698" w:rsidRPr="001F2698" w:rsidRDefault="001F2698" w:rsidP="001F2698">
      <w:pPr>
        <w:rPr>
          <w:rFonts w:cs="Times New Roman"/>
          <w:sz w:val="16"/>
        </w:rPr>
      </w:pPr>
      <w:r w:rsidRPr="001F2698">
        <w:rPr>
          <w:rFonts w:cs="Times New Roman"/>
          <w:sz w:val="16"/>
        </w:rPr>
        <w:t xml:space="preserve">Abstract: America is a maritime power, and </w:t>
      </w:r>
      <w:r w:rsidRPr="001F2698">
        <w:rPr>
          <w:rFonts w:cs="Times New Roman"/>
          <w:u w:val="single"/>
        </w:rPr>
        <w:t>a strong U.S. Navy is both in America’s long-term interest and essential to the nation’s prosperity</w:t>
      </w:r>
      <w:r w:rsidRPr="001F2698">
        <w:rPr>
          <w:rFonts w:cs="Times New Roman"/>
          <w:sz w:val="16"/>
        </w:rPr>
        <w:t xml:space="preserve">. Yet U.S. </w:t>
      </w:r>
      <w:r w:rsidRPr="001F2698">
        <w:rPr>
          <w:rFonts w:cs="Times New Roman"/>
          <w:u w:val="single"/>
        </w:rPr>
        <w:t>sea power</w:t>
      </w:r>
      <w:r w:rsidRPr="001F2698">
        <w:rPr>
          <w:rFonts w:cs="Times New Roman"/>
          <w:sz w:val="16"/>
        </w:rPr>
        <w:t xml:space="preserve"> is in </w:t>
      </w:r>
      <w:r w:rsidRPr="001F2698">
        <w:rPr>
          <w:rFonts w:cs="Times New Roman"/>
          <w:u w:val="single"/>
        </w:rPr>
        <w:t>decline.</w:t>
      </w:r>
      <w:r w:rsidRPr="001F2698">
        <w:rPr>
          <w:rFonts w:cs="Times New Roman"/>
          <w:sz w:val="16"/>
        </w:rPr>
        <w:t xml:space="preserve"> If not reversed, this decline </w:t>
      </w:r>
      <w:r w:rsidRPr="001F2698">
        <w:rPr>
          <w:rFonts w:cs="Times New Roman"/>
          <w:u w:val="single"/>
        </w:rPr>
        <w:t>could</w:t>
      </w:r>
      <w:r w:rsidRPr="001F2698">
        <w:rPr>
          <w:rFonts w:cs="Times New Roman"/>
          <w:sz w:val="16"/>
        </w:rPr>
        <w:t xml:space="preserve"> pass the tipping point, </w:t>
      </w:r>
      <w:r w:rsidRPr="001F2698">
        <w:rPr>
          <w:rFonts w:cs="Times New Roman"/>
          <w:u w:val="single"/>
        </w:rPr>
        <w:t>l</w:t>
      </w:r>
      <w:r w:rsidRPr="001F2698">
        <w:rPr>
          <w:rFonts w:cs="Times New Roman"/>
          <w:sz w:val="16"/>
        </w:rPr>
        <w:t xml:space="preserve">eaving the country economically and strategically unable to reverse course, which would </w:t>
      </w:r>
      <w:r w:rsidRPr="001F2698">
        <w:rPr>
          <w:rFonts w:cs="Times New Roman"/>
          <w:u w:val="single"/>
        </w:rPr>
        <w:t>have profound economic and geopolitical consequences</w:t>
      </w:r>
      <w:r w:rsidRPr="001F2698">
        <w:rPr>
          <w:rFonts w:cs="Times New Roman"/>
          <w:sz w:val="16"/>
        </w:rPr>
        <w:t xml:space="preserve">. Members of Congress and the Navy need to work together to develop long-range technology road maps, foster innovation, and properly fund and manage shipbuilding to ensure that the future </w:t>
      </w:r>
      <w:r w:rsidRPr="001F2698">
        <w:rPr>
          <w:rFonts w:cs="Times New Roman"/>
          <w:u w:val="single"/>
        </w:rPr>
        <w:t>Navy has the size and capabilities needed to protect and advance U.S. interests around the world</w:t>
      </w:r>
      <w:r w:rsidRPr="001F2698">
        <w:rPr>
          <w:rFonts w:cs="Times New Roman"/>
          <w:sz w:val="16"/>
        </w:rPr>
        <w:t xml:space="preserve">. Implications of the Loss of Preponderant Sea Power How the United States might replace its preponderant sea power—if that day ever comes—seems less straightforward. Indeed, the question seems almost ludicrous. The United States is a maritime nation, bordered by two oceans and for much of its history protected by them. Over the past 60 years, </w:t>
      </w:r>
      <w:r w:rsidRPr="001F2698">
        <w:rPr>
          <w:rFonts w:cs="Times New Roman"/>
          <w:u w:val="single"/>
        </w:rPr>
        <w:t>the oceans have been highways for worldwide trade that has helped to lift more than a billion people out of poverty</w:t>
      </w:r>
      <w:proofErr w:type="gramStart"/>
      <w:r w:rsidRPr="001F2698">
        <w:rPr>
          <w:rFonts w:cs="Times New Roman"/>
          <w:u w:val="single"/>
        </w:rPr>
        <w:t>,[</w:t>
      </w:r>
      <w:proofErr w:type="gramEnd"/>
      <w:r w:rsidRPr="001F2698">
        <w:rPr>
          <w:rFonts w:cs="Times New Roman"/>
          <w:u w:val="single"/>
        </w:rPr>
        <w:t>3] and those sea lanes have been patrolled by the U.S. Navy, the world’s preeminent naval power</w:t>
      </w:r>
      <w:r w:rsidRPr="001F2698">
        <w:rPr>
          <w:rFonts w:cs="Times New Roman"/>
          <w:sz w:val="16"/>
        </w:rPr>
        <w:t xml:space="preserve">. </w:t>
      </w:r>
      <w:r w:rsidRPr="001F2698">
        <w:rPr>
          <w:rFonts w:cs="Times New Roman"/>
          <w:u w:val="single"/>
        </w:rPr>
        <w:t>The U.S. Navy’s global presence has added immeasurably to U.S. economic vitality and to the economies of America’s friends and allies,</w:t>
      </w:r>
      <w:r w:rsidRPr="001F2698">
        <w:rPr>
          <w:rFonts w:cs="Times New Roman"/>
          <w:sz w:val="16"/>
        </w:rPr>
        <w:t xml:space="preserve"> not to mention those of its enemies. </w:t>
      </w:r>
      <w:r w:rsidRPr="001F2698">
        <w:rPr>
          <w:rFonts w:cs="Times New Roman"/>
          <w:u w:val="single"/>
        </w:rPr>
        <w:t>World wars</w:t>
      </w:r>
      <w:r w:rsidRPr="001F2698">
        <w:rPr>
          <w:rFonts w:cs="Times New Roman"/>
          <w:sz w:val="16"/>
        </w:rPr>
        <w:t>, which destroyed Europe and much of East Asia</w:t>
      </w:r>
      <w:r w:rsidRPr="001F2698">
        <w:rPr>
          <w:rFonts w:cs="Times New Roman"/>
          <w:u w:val="single"/>
        </w:rPr>
        <w:t xml:space="preserve">, have become almost incomprehensible thanks to </w:t>
      </w:r>
      <w:r w:rsidRPr="001F2698">
        <w:rPr>
          <w:rFonts w:cs="Times New Roman"/>
          <w:sz w:val="16"/>
        </w:rPr>
        <w:t>the “nuclear taboo” and</w:t>
      </w:r>
      <w:r w:rsidRPr="001F2698">
        <w:rPr>
          <w:rFonts w:cs="Times New Roman"/>
          <w:u w:val="single"/>
        </w:rPr>
        <w:t xml:space="preserve"> preponderant American sea power</w:t>
      </w:r>
      <w:r w:rsidRPr="001F2698">
        <w:rPr>
          <w:rFonts w:cs="Times New Roman"/>
          <w:sz w:val="16"/>
        </w:rPr>
        <w:t xml:space="preserve">. </w:t>
      </w:r>
      <w:r w:rsidRPr="001F2698">
        <w:rPr>
          <w:rFonts w:cs="Times New Roman"/>
          <w:u w:val="single"/>
        </w:rPr>
        <w:t>If these conditions are removed, all bets are off.</w:t>
      </w:r>
      <w:r w:rsidRPr="001F2698">
        <w:rPr>
          <w:rFonts w:cs="Times New Roman"/>
          <w:sz w:val="16"/>
        </w:rPr>
        <w:t xml:space="preserve"> For more than five centuries, </w:t>
      </w:r>
      <w:r w:rsidRPr="001F2698">
        <w:rPr>
          <w:rFonts w:cs="Times New Roman"/>
          <w:u w:val="single"/>
        </w:rPr>
        <w:t>the global system of trade and economic development has grown and prospered in the presence of some dominant naval power.</w:t>
      </w:r>
      <w:r w:rsidRPr="001F2698">
        <w:rPr>
          <w:rFonts w:cs="Times New Roman"/>
          <w:sz w:val="16"/>
        </w:rPr>
        <w:t xml:space="preserve"> Portugal, Spain, the Netherlands, the United Kingdom, and now </w:t>
      </w:r>
      <w:r w:rsidRPr="001F2698">
        <w:rPr>
          <w:rFonts w:cs="Times New Roman"/>
          <w:u w:val="single"/>
        </w:rPr>
        <w:t>the U.S.</w:t>
      </w:r>
      <w:r w:rsidRPr="001F2698">
        <w:rPr>
          <w:rFonts w:cs="Times New Roman"/>
          <w:sz w:val="16"/>
        </w:rPr>
        <w:t xml:space="preserve"> have each taken a turn as the major provider of naval power to maintain the global system. Each benefited handsomely from the investment: [These </w:t>
      </w:r>
      <w:r w:rsidRPr="001F2698">
        <w:rPr>
          <w:rFonts w:cs="Times New Roman"/>
          <w:u w:val="single"/>
        </w:rPr>
        <w:t>navie</w:t>
      </w:r>
      <w:r w:rsidRPr="001F2698">
        <w:rPr>
          <w:rFonts w:cs="Times New Roman"/>
          <w:sz w:val="16"/>
        </w:rPr>
        <w:t xml:space="preserve">s], in times of peace, </w:t>
      </w:r>
      <w:r w:rsidRPr="001F2698">
        <w:rPr>
          <w:rFonts w:cs="Times New Roman"/>
          <w:u w:val="single"/>
        </w:rPr>
        <w:t>secured the global commons and ensured freedom of movement of goods and people across the globe</w:t>
      </w:r>
      <w:r w:rsidRPr="001F2698">
        <w:rPr>
          <w:rFonts w:cs="Times New Roman"/>
          <w:sz w:val="16"/>
        </w:rPr>
        <w:t xml:space="preserve">. They </w:t>
      </w:r>
      <w:r w:rsidRPr="001F2698">
        <w:rPr>
          <w:rFonts w:cs="Times New Roman"/>
          <w:u w:val="single"/>
        </w:rPr>
        <w:t>support</w:t>
      </w:r>
      <w:r w:rsidRPr="001F2698">
        <w:rPr>
          <w:rFonts w:cs="Times New Roman"/>
          <w:sz w:val="16"/>
        </w:rPr>
        <w:t xml:space="preserve">ed </w:t>
      </w:r>
      <w:r w:rsidRPr="001F2698">
        <w:rPr>
          <w:rFonts w:cs="Times New Roman"/>
          <w:u w:val="single"/>
        </w:rPr>
        <w:t>global trading systems</w:t>
      </w:r>
      <w:r w:rsidRPr="001F2698">
        <w:rPr>
          <w:rFonts w:cs="Times New Roman"/>
          <w:sz w:val="16"/>
        </w:rPr>
        <w:t xml:space="preserve"> from the age of mercantilism to the industrial revolution and into the modern era of </w:t>
      </w:r>
      <w:r w:rsidRPr="001F2698">
        <w:rPr>
          <w:rFonts w:cs="Times New Roman"/>
          <w:sz w:val="16"/>
        </w:rPr>
        <w:lastRenderedPageBreak/>
        <w:t xml:space="preserve">capitalism. They were a gold standard for international exchange. These forces supported national governments that had specific global agendas for liberal trade, </w:t>
      </w:r>
      <w:r w:rsidRPr="001F2698">
        <w:rPr>
          <w:rFonts w:cs="Times New Roman"/>
          <w:u w:val="single"/>
        </w:rPr>
        <w:t>the rule of law at sea, and the protection of maritime commerce</w:t>
      </w:r>
      <w:r w:rsidRPr="001F2698">
        <w:rPr>
          <w:rFonts w:cs="Times New Roman"/>
          <w:sz w:val="16"/>
        </w:rPr>
        <w:t xml:space="preserve"> from illicit activities such as piracy and smuggling.[4] </w:t>
      </w:r>
      <w:r w:rsidRPr="001F2698">
        <w:rPr>
          <w:rFonts w:cs="Times New Roman"/>
          <w:u w:val="single"/>
        </w:rPr>
        <w:t>A preponderant naval power occupies a unique position in the global order,</w:t>
      </w:r>
      <w:r w:rsidRPr="001F2698">
        <w:rPr>
          <w:rFonts w:cs="Times New Roman"/>
          <w:sz w:val="16"/>
        </w:rPr>
        <w:t xml:space="preserve"> a special seat at the table, which when unoccupied creates conditions for instability. </w:t>
      </w:r>
      <w:r w:rsidRPr="001F2698">
        <w:rPr>
          <w:rFonts w:cs="Times New Roman"/>
          <w:u w:val="single"/>
        </w:rPr>
        <w:t>Both world wars</w:t>
      </w:r>
      <w:r w:rsidRPr="001F2698">
        <w:rPr>
          <w:rFonts w:cs="Times New Roman"/>
          <w:sz w:val="16"/>
        </w:rPr>
        <w:t xml:space="preserve">, </w:t>
      </w:r>
      <w:r w:rsidRPr="001F2698">
        <w:rPr>
          <w:rFonts w:cs="Times New Roman"/>
          <w:u w:val="single"/>
        </w:rPr>
        <w:t xml:space="preserve">several European-wide conflicts, and innumerable regional fights have been fueled by naval arms races, inflamed by </w:t>
      </w:r>
      <w:r w:rsidRPr="001F2698">
        <w:rPr>
          <w:rFonts w:cs="Times New Roman"/>
          <w:sz w:val="16"/>
        </w:rPr>
        <w:t xml:space="preserve">the combination of passionate rising powers and </w:t>
      </w:r>
      <w:r w:rsidRPr="001F2698">
        <w:rPr>
          <w:rFonts w:cs="Times New Roman"/>
          <w:u w:val="single"/>
        </w:rPr>
        <w:t>feckless declining powers</w:t>
      </w:r>
      <w:r w:rsidRPr="001F2698">
        <w:rPr>
          <w:rFonts w:cs="Times New Roman"/>
          <w:sz w:val="16"/>
        </w:rPr>
        <w:t xml:space="preserve">. In this scenario, events unfold in a world that is very unstable and unsafe. </w:t>
      </w:r>
      <w:r w:rsidRPr="001F2698">
        <w:rPr>
          <w:rFonts w:cs="Times New Roman"/>
          <w:u w:val="single"/>
        </w:rPr>
        <w:t>International cooperation declines dramatically as countries hoard natural resources and the U.S. struggles against the strength of other resource-rich and economically robust regions of the world</w:t>
      </w:r>
      <w:r w:rsidRPr="001F2698">
        <w:rPr>
          <w:rFonts w:cs="Times New Roman"/>
          <w:sz w:val="16"/>
        </w:rPr>
        <w:t xml:space="preserve">. Like the recession of 2008, the main trigger for this catastrophe is the international finance system. In 2020, several major European nations default on their debt, causing a flight of private money from the formal financial systems of the European Union (EU), the U.S., and Japan. </w:t>
      </w:r>
      <w:r w:rsidRPr="001F2698">
        <w:rPr>
          <w:rFonts w:cs="Times New Roman"/>
          <w:u w:val="single"/>
        </w:rPr>
        <w:t>Contagion in the financial markets plunges the world economy into global depression</w:t>
      </w:r>
      <w:r w:rsidRPr="001F2698">
        <w:rPr>
          <w:rFonts w:cs="Times New Roman"/>
          <w:sz w:val="16"/>
        </w:rPr>
        <w:t xml:space="preserve">. Virtually every major Western nation finds itself in horrific economic straits, and only nations without expansive social safety nets are able to meet current obligations. Those with robust social welfare programs face aging populations, smaller workforces, and drastic cuts in services that spill over into all sectors of their economies. The U.S. economy contracts from $20 trillion in 2020 to $12 trillion in 2025. During this time, two separate U.S. presidential Administrations seek and obtain significant cuts in the size of the U.S. armed forces. Homeland security becomes the sole focus of the Department of Defense, with policymakers concentrating primarily on port and border security, land-based strategic nuclear forces, anti-terrorism, and managing civil unrest. </w:t>
      </w:r>
      <w:r w:rsidRPr="001F2698">
        <w:rPr>
          <w:rFonts w:cs="Times New Roman"/>
          <w:u w:val="single"/>
        </w:rPr>
        <w:t>Islamic terrorism accelerates the turn inward</w:t>
      </w:r>
      <w:r w:rsidRPr="001F2698">
        <w:rPr>
          <w:rFonts w:cs="Times New Roman"/>
          <w:sz w:val="16"/>
        </w:rPr>
        <w:t xml:space="preserve">, which had abated in the second decade of the 21st century, </w:t>
      </w:r>
      <w:r w:rsidRPr="001F2698">
        <w:rPr>
          <w:rFonts w:cs="Times New Roman"/>
          <w:u w:val="single"/>
        </w:rPr>
        <w:t>as terrorists take advantage of the weakened condition of the West, especially the United States. Two “dirty bomb” explosions</w:t>
      </w:r>
      <w:r w:rsidRPr="001F2698">
        <w:rPr>
          <w:rFonts w:cs="Times New Roman"/>
          <w:sz w:val="16"/>
        </w:rPr>
        <w:t xml:space="preserve"> in 2021 </w:t>
      </w:r>
      <w:r w:rsidRPr="001F2698">
        <w:rPr>
          <w:rFonts w:cs="Times New Roman"/>
          <w:u w:val="single"/>
        </w:rPr>
        <w:t>accelerate the worldwide redeployment of U.S. military forces</w:t>
      </w:r>
      <w:r w:rsidRPr="001F2698">
        <w:rPr>
          <w:rFonts w:cs="Times New Roman"/>
          <w:sz w:val="16"/>
        </w:rPr>
        <w:t xml:space="preserve"> to home bases as the nation demands protection from terrorism. By 2025, U.S. international influence has all but disappeared, and U.S. efforts to counter Islamic terrorism garner little worldwide support due to economic and political interests. </w:t>
      </w:r>
      <w:r w:rsidRPr="001F2698">
        <w:rPr>
          <w:rFonts w:cs="Times New Roman"/>
          <w:u w:val="single"/>
        </w:rPr>
        <w:t>While the worldwide depression is devastating</w:t>
      </w:r>
      <w:r w:rsidRPr="001F2698">
        <w:rPr>
          <w:rFonts w:cs="Times New Roman"/>
          <w:sz w:val="16"/>
        </w:rPr>
        <w:t xml:space="preserve">, it is less so in China, which in 2015 began to rebalance its economy aggressively toward domestic consumption. A China–Russia entente dominates the international distribution of resources and is ascendant economically. A global “basket currency” replaces the dollar as the reserve currency of choice, and Southeast Asia leads in technology development. </w:t>
      </w:r>
      <w:r w:rsidRPr="001F2698">
        <w:rPr>
          <w:rFonts w:cs="Times New Roman"/>
          <w:u w:val="single"/>
        </w:rPr>
        <w:t>Global maritime trade declines dramatically due to rising oil prices, terrorism, and piracy, and international cooperation to provide enhanced security does not materialize</w:t>
      </w:r>
      <w:r w:rsidRPr="001F2698">
        <w:rPr>
          <w:rFonts w:cs="Times New Roman"/>
          <w:sz w:val="16"/>
        </w:rPr>
        <w:t xml:space="preserve">. With the decrease in long-haul international trade, regional trade blocs become the dominant mode of commerce. Even as the depression reduces demand, supply is reduced further. The United Nations is ineffective and ignored, a relic of an age of international cooperation long since past. </w:t>
      </w:r>
      <w:r w:rsidRPr="001F2698">
        <w:rPr>
          <w:rFonts w:cs="Times New Roman"/>
          <w:u w:val="single"/>
        </w:rPr>
        <w:t>Worldwide competition for declining energy resources increases</w:t>
      </w:r>
      <w:r w:rsidRPr="001F2698">
        <w:rPr>
          <w:rFonts w:cs="Times New Roman"/>
          <w:sz w:val="16"/>
        </w:rPr>
        <w:t>, exacerbated by a global decline in energy innovation as commercial investment slows dramatically. Industrial nations with domestic access to energy engage in power politics, creating even more conflict in an already unstable world. In this environment, Americans are not embraced internationally, and the U.S. military loses many of its basing rights as it redeploys to the United States.</w:t>
      </w:r>
    </w:p>
    <w:p w14:paraId="1DB777E4"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Impact – Nuclear War/Extinction</w:t>
      </w:r>
    </w:p>
    <w:p w14:paraId="227F357B"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Global warming is real, feedbacks cause rapid escalation, and it causes population migrations fueling political instability and failed states, escalating to nuclear war and extinction</w:t>
      </w:r>
    </w:p>
    <w:p w14:paraId="05336663" w14:textId="77777777" w:rsidR="001F2698" w:rsidRPr="001F2698" w:rsidRDefault="001F2698" w:rsidP="001F2698">
      <w:pPr>
        <w:tabs>
          <w:tab w:val="left" w:pos="12510"/>
        </w:tabs>
        <w:rPr>
          <w:rFonts w:cs="Times New Roman"/>
          <w:sz w:val="24"/>
        </w:rPr>
      </w:pPr>
      <w:r w:rsidRPr="001F2698">
        <w:rPr>
          <w:rFonts w:ascii="Times New Roman" w:hAnsi="Times New Roman" w:cs="Times New Roman"/>
          <w:b/>
          <w:sz w:val="24"/>
        </w:rPr>
        <w:t xml:space="preserve">Kaku 11 </w:t>
      </w:r>
      <w:r w:rsidRPr="001F2698">
        <w:rPr>
          <w:rFonts w:ascii="Times New Roman" w:hAnsi="Times New Roman" w:cs="Times New Roman"/>
          <w:sz w:val="14"/>
        </w:rPr>
        <w:t>Michio Kaku, co-creator of string field theory, a branch of string theory. He received a B.S. (summa cum laude) from Harvard University in 1968 where he came first in his physics class. He went on to the Berkeley Radiation Laboratory at the University of California, Berkeley and received a Ph.D. in 1972. In 1973, he held a lectureship at Princeton University. Michio continues Einstein’s search for a “Theory of Everything,” seeking to unify the four fundamental forces of the universe—the strong force, the weak force, gravity and electromagnetism. He is the author of several scholarly, Ph.D. level textbooks and has had more than 70 articles published in physics journals, covering topics such as superstring theory, supergravity, supersymmetry, and hadronic physics. Professor of Physics — He holds the Henry Semat Chair and Professorship in theoretical physics at the City College of New York, where he has taught for over 25 years. He has also been a visiting professor at the Institute for Advanced Study at Princeton, as well as New York University (NYU). “Physics of the Future” http://213.55.83.52/ebooks/physics/Physics%20of%20the%20Future.pdf Accessed 6/26/12 BJM</w:t>
      </w:r>
      <w:r w:rsidRPr="001F2698">
        <w:rPr>
          <w:rFonts w:ascii="Times New Roman" w:hAnsi="Times New Roman" w:cs="Times New Roman"/>
          <w:sz w:val="20"/>
        </w:rPr>
        <w:tab/>
      </w:r>
    </w:p>
    <w:p w14:paraId="1FEB8802" w14:textId="77777777" w:rsidR="001F2698" w:rsidRPr="001F2698" w:rsidRDefault="001F2698" w:rsidP="001F2698">
      <w:pPr>
        <w:rPr>
          <w:rFonts w:cs="Times New Roman"/>
          <w:u w:val="single"/>
        </w:rPr>
      </w:pPr>
      <w:r w:rsidRPr="001F2698">
        <w:rPr>
          <w:rFonts w:cs="Times New Roman"/>
          <w:sz w:val="12"/>
        </w:rPr>
        <w:t xml:space="preserve">By midcentury, the full impact of a fossil fuel economy should be in full swing: global warming. </w:t>
      </w:r>
      <w:r w:rsidRPr="001F2698">
        <w:rPr>
          <w:rFonts w:cs="Times New Roman"/>
          <w:u w:val="single"/>
        </w:rPr>
        <w:t>It is now indisputable that the earth is heating up</w:t>
      </w:r>
      <w:r w:rsidRPr="001F2698">
        <w:rPr>
          <w:rFonts w:cs="Times New Roman"/>
          <w:sz w:val="12"/>
        </w:rPr>
        <w:t xml:space="preserve">. Within the last century, </w:t>
      </w:r>
      <w:r w:rsidRPr="001F2698">
        <w:rPr>
          <w:rFonts w:cs="Times New Roman"/>
          <w:u w:val="single"/>
        </w:rPr>
        <w:t>the earth’s temperature rose 1.3° F, and the pace is accelerating.</w:t>
      </w:r>
      <w:r w:rsidRPr="001F2698">
        <w:rPr>
          <w:rFonts w:cs="Times New Roman"/>
          <w:sz w:val="12"/>
        </w:rPr>
        <w:t xml:space="preserve"> The signs are unmistakable everywhere we look: </w:t>
      </w:r>
      <w:r w:rsidRPr="001F2698">
        <w:rPr>
          <w:rFonts w:cs="Times New Roman"/>
          <w:u w:val="single"/>
        </w:rPr>
        <w:t>The thickness of Arctic ice has decreased by</w:t>
      </w:r>
      <w:r w:rsidRPr="001F2698">
        <w:rPr>
          <w:rFonts w:cs="Times New Roman"/>
          <w:sz w:val="12"/>
        </w:rPr>
        <w:t xml:space="preserve"> an astonishing </w:t>
      </w:r>
      <w:r w:rsidRPr="001F2698">
        <w:rPr>
          <w:rFonts w:cs="Times New Roman"/>
          <w:u w:val="single"/>
        </w:rPr>
        <w:t>50 percent in</w:t>
      </w:r>
      <w:r w:rsidRPr="001F2698">
        <w:rPr>
          <w:rFonts w:cs="Times New Roman"/>
          <w:sz w:val="12"/>
        </w:rPr>
        <w:t xml:space="preserve"> just the past fifty years. Much of this Arctic ice is just below the freezing point, floating on water. Hence, </w:t>
      </w:r>
      <w:r w:rsidRPr="001F2698">
        <w:rPr>
          <w:rFonts w:cs="Times New Roman"/>
          <w:u w:val="single"/>
        </w:rPr>
        <w:t>it is acutely sensitive to small temperature variations</w:t>
      </w:r>
      <w:r w:rsidRPr="001F2698">
        <w:rPr>
          <w:rFonts w:cs="Times New Roman"/>
          <w:sz w:val="12"/>
        </w:rPr>
        <w:t xml:space="preserve"> of the oceans, acting as a canary in a mineshaft, an early warning system. Today, parts of the northern polar ice caps disappear during the summer months, and may disappear entirely during summer as early as 2015. </w:t>
      </w:r>
      <w:r w:rsidRPr="001F2698">
        <w:rPr>
          <w:rFonts w:cs="Times New Roman"/>
          <w:u w:val="single"/>
        </w:rPr>
        <w:t>The polar ice cap may vanish permanently by the end of the century</w:t>
      </w:r>
      <w:r w:rsidRPr="001F2698">
        <w:rPr>
          <w:rFonts w:cs="Times New Roman"/>
          <w:sz w:val="12"/>
        </w:rPr>
        <w:t xml:space="preserve">, </w:t>
      </w:r>
      <w:r w:rsidRPr="001F2698">
        <w:rPr>
          <w:rFonts w:cs="Times New Roman"/>
          <w:u w:val="single"/>
        </w:rPr>
        <w:t>disrupting the world’s weather by altering the flow of ocean and air currents around the planet</w:t>
      </w:r>
      <w:r w:rsidRPr="001F2698">
        <w:rPr>
          <w:rFonts w:cs="Times New Roman"/>
          <w:sz w:val="12"/>
        </w:rPr>
        <w:t xml:space="preserve">. Greenland’s ice shelves shrank by twenty-four square miles in 2007. This figure jumped to seventy-one square miles in 2008. (If all the Greenland ice were somehow to melt, sea levels would rise about twenty feet around the world.) </w:t>
      </w:r>
      <w:r w:rsidRPr="001F2698">
        <w:rPr>
          <w:rFonts w:cs="Times New Roman"/>
          <w:u w:val="single"/>
        </w:rPr>
        <w:t xml:space="preserve">Large chunks of Antarctica’s ice, which have been stable for tens of thousands of years, are </w:t>
      </w:r>
      <w:r w:rsidRPr="001F2698">
        <w:rPr>
          <w:rFonts w:cs="Times New Roman"/>
          <w:sz w:val="12"/>
        </w:rPr>
        <w:t>gradually</w:t>
      </w:r>
      <w:r w:rsidRPr="001F2698">
        <w:rPr>
          <w:rFonts w:cs="Times New Roman"/>
          <w:u w:val="single"/>
        </w:rPr>
        <w:t xml:space="preserve"> breaking off</w:t>
      </w:r>
      <w:r w:rsidRPr="001F2698">
        <w:rPr>
          <w:rFonts w:cs="Times New Roman"/>
          <w:sz w:val="12"/>
        </w:rPr>
        <w:t xml:space="preserve">. In 2000, a piece the size of Connecticut broke off, containing 4,200 square miles of ice. In 2002, a piece of ice the size of Rhode Island broke off the Thwaites Glacier. (If all Antarctica’s ice were to melt, sea levels would rise about 180 feet around the world.) </w:t>
      </w:r>
      <w:r w:rsidRPr="001F2698">
        <w:rPr>
          <w:rFonts w:cs="Times New Roman"/>
          <w:u w:val="single"/>
        </w:rPr>
        <w:t>For every vertical foot that the ocean rises, the horizontal spread of the ocean is about 100 feet.</w:t>
      </w:r>
      <w:r w:rsidRPr="001F2698">
        <w:rPr>
          <w:rFonts w:cs="Times New Roman"/>
          <w:sz w:val="12"/>
        </w:rPr>
        <w:t xml:space="preserve"> Already, </w:t>
      </w:r>
      <w:r w:rsidRPr="001F2698">
        <w:rPr>
          <w:rFonts w:cs="Times New Roman"/>
          <w:u w:val="single"/>
        </w:rPr>
        <w:t>sea levels have risen 8 inches in the past century, mainly caused by the expansion of seawater as it heats up</w:t>
      </w:r>
      <w:r w:rsidRPr="001F2698">
        <w:rPr>
          <w:rFonts w:cs="Times New Roman"/>
          <w:sz w:val="12"/>
        </w:rPr>
        <w:t xml:space="preserve">. According to the United Nations, sea levels could rise by 7 to 23 inches by 2100. Some scientists have said that the UN report was too cautious in interpreting the data. According to scientists at the University of Colorado’s Institute of Arctic and Alpine Research, by </w:t>
      </w:r>
      <w:r w:rsidRPr="001F2698">
        <w:rPr>
          <w:rFonts w:cs="Times New Roman"/>
          <w:u w:val="single"/>
        </w:rPr>
        <w:t>2100 sea levels could rise by 3 to 6 feet</w:t>
      </w:r>
      <w:r w:rsidRPr="001F2698">
        <w:rPr>
          <w:rFonts w:cs="Times New Roman"/>
          <w:sz w:val="12"/>
        </w:rPr>
        <w:t xml:space="preserve">. So gradually the map of the earth’s coastlines will change. Temperatures started to be reliably recorded in the late 1700s; 1995, 2005, and 2010 ranked among the hottest years ever recorded; 2000 to 2009 was the hottest decade. </w:t>
      </w:r>
      <w:r w:rsidRPr="001F2698">
        <w:rPr>
          <w:rFonts w:cs="Times New Roman"/>
          <w:u w:val="single"/>
        </w:rPr>
        <w:t>Likewise, levels of carbon dioxide are rising dramatically. They are at the highest levels in 100,000 years.</w:t>
      </w:r>
      <w:r w:rsidRPr="001F2698">
        <w:rPr>
          <w:rFonts w:cs="Times New Roman"/>
          <w:sz w:val="12"/>
        </w:rPr>
        <w:t xml:space="preserve"> As the earth heats up, </w:t>
      </w:r>
      <w:r w:rsidRPr="001F2698">
        <w:rPr>
          <w:rFonts w:cs="Times New Roman"/>
          <w:u w:val="single"/>
        </w:rPr>
        <w:t>tropical diseases are gradually migrating northward</w:t>
      </w:r>
      <w:r w:rsidRPr="001F2698">
        <w:rPr>
          <w:rFonts w:cs="Times New Roman"/>
          <w:sz w:val="12"/>
        </w:rPr>
        <w:t xml:space="preserve">. </w:t>
      </w:r>
      <w:r w:rsidRPr="001F2698">
        <w:rPr>
          <w:rFonts w:cs="Times New Roman"/>
          <w:u w:val="single"/>
        </w:rPr>
        <w:t>The</w:t>
      </w:r>
      <w:r w:rsidRPr="001F2698">
        <w:rPr>
          <w:rFonts w:cs="Times New Roman"/>
          <w:sz w:val="12"/>
        </w:rPr>
        <w:t xml:space="preserve"> recent </w:t>
      </w:r>
      <w:r w:rsidRPr="001F2698">
        <w:rPr>
          <w:rFonts w:cs="Times New Roman"/>
          <w:u w:val="single"/>
        </w:rPr>
        <w:t>spread of the West Nile virus carried by mosquitoes may be a harbinger of things to come</w:t>
      </w:r>
      <w:r w:rsidRPr="001F2698">
        <w:rPr>
          <w:rFonts w:cs="Times New Roman"/>
          <w:sz w:val="12"/>
        </w:rPr>
        <w:t xml:space="preserve">. </w:t>
      </w:r>
      <w:r w:rsidRPr="001F2698">
        <w:rPr>
          <w:rFonts w:cs="Times New Roman"/>
          <w:u w:val="single"/>
        </w:rPr>
        <w:t xml:space="preserve">UN officials are especially concerned about the spread of malaria </w:t>
      </w:r>
      <w:r w:rsidRPr="001F2698">
        <w:rPr>
          <w:rFonts w:cs="Times New Roman"/>
          <w:sz w:val="12"/>
        </w:rPr>
        <w:t xml:space="preserve">northward. Usually, the eggs of many harmful insects die every winter when the soil freezes. But </w:t>
      </w:r>
      <w:r w:rsidRPr="001F2698">
        <w:rPr>
          <w:rFonts w:cs="Times New Roman"/>
          <w:u w:val="single"/>
        </w:rPr>
        <w:t>with the shortening of the winter season, it means the inexorable spread of dangerous insects northward</w:t>
      </w:r>
      <w:r w:rsidRPr="001F2698">
        <w:rPr>
          <w:rFonts w:cs="Times New Roman"/>
          <w:sz w:val="12"/>
        </w:rPr>
        <w:t xml:space="preserve">. </w:t>
      </w:r>
      <w:r w:rsidRPr="001F2698">
        <w:rPr>
          <w:rFonts w:cs="Times New Roman"/>
          <w:bCs/>
          <w:sz w:val="12"/>
        </w:rPr>
        <w:t xml:space="preserve">CARBONDIOXIDE—GREENHOUSEGAS </w:t>
      </w:r>
      <w:r w:rsidRPr="001F2698">
        <w:rPr>
          <w:rFonts w:cs="Times New Roman"/>
          <w:sz w:val="12"/>
        </w:rPr>
        <w:t xml:space="preserve">According to the UN’s Intergovernmental Panel on Climate Change, </w:t>
      </w:r>
      <w:r w:rsidRPr="001F2698">
        <w:rPr>
          <w:rFonts w:cs="Times New Roman"/>
          <w:u w:val="single"/>
        </w:rPr>
        <w:t xml:space="preserve">scientists have concluded with </w:t>
      </w:r>
      <w:r w:rsidRPr="001F2698">
        <w:rPr>
          <w:rFonts w:cs="Times New Roman"/>
          <w:u w:val="single"/>
          <w:bdr w:val="single" w:sz="4" w:space="0" w:color="auto"/>
        </w:rPr>
        <w:t>90 percent confidence</w:t>
      </w:r>
      <w:r w:rsidRPr="001F2698">
        <w:rPr>
          <w:rFonts w:cs="Times New Roman"/>
          <w:u w:val="single"/>
        </w:rPr>
        <w:t xml:space="preserve"> that global warming is driven by human activity, </w:t>
      </w:r>
      <w:r w:rsidRPr="001F2698">
        <w:rPr>
          <w:rFonts w:cs="Times New Roman"/>
          <w:u w:val="single"/>
          <w:bdr w:val="single" w:sz="4" w:space="0" w:color="auto"/>
        </w:rPr>
        <w:t>especially the production of carbon dioxide</w:t>
      </w:r>
      <w:r w:rsidRPr="001F2698">
        <w:rPr>
          <w:rFonts w:cs="Times New Roman"/>
          <w:sz w:val="12"/>
        </w:rPr>
        <w:t xml:space="preserve"> </w:t>
      </w:r>
      <w:r w:rsidRPr="001F2698">
        <w:rPr>
          <w:rFonts w:cs="Times New Roman"/>
          <w:u w:val="single"/>
        </w:rPr>
        <w:t>via the burning of oil and coal</w:t>
      </w:r>
      <w:r w:rsidRPr="001F2698">
        <w:rPr>
          <w:rFonts w:cs="Times New Roman"/>
          <w:sz w:val="12"/>
        </w:rPr>
        <w:t xml:space="preserve">. Sunlight easily passes through carbon dioxide. But as sunlight heats up the earth, it creates infrared radiation, which does not pass back through carbon dioxide so easily. The energy from sunlight cannot escape back into space and is trapped. We also see a somewhat similar effect in greenhouses or cars. The sunlight warms the air, which is prevented from escaping by the glass. Ominously, </w:t>
      </w:r>
      <w:r w:rsidRPr="001F2698">
        <w:rPr>
          <w:rFonts w:cs="Times New Roman"/>
          <w:u w:val="single"/>
        </w:rPr>
        <w:t>the amount of carbon dioxide generated has grown explosively, especially in the last century</w:t>
      </w:r>
      <w:r w:rsidRPr="001F2698">
        <w:rPr>
          <w:rFonts w:cs="Times New Roman"/>
          <w:sz w:val="12"/>
        </w:rPr>
        <w:t xml:space="preserve">. Before the Industrial Revolution, the carbon dioxide content of the air was 270 parts per million (ppm). Today, it has soared to 387 ppm. (In 1900, the world consumed 150 million barrels of oil. In 2000, it jumped to 28 billion barrels, a 185-fold jump. In 2008, 9.4 billion tons of carbon dioxide </w:t>
      </w:r>
      <w:proofErr w:type="gramStart"/>
      <w:r w:rsidRPr="001F2698">
        <w:rPr>
          <w:rFonts w:cs="Times New Roman"/>
          <w:sz w:val="12"/>
        </w:rPr>
        <w:t>were</w:t>
      </w:r>
      <w:proofErr w:type="gramEnd"/>
      <w:r w:rsidRPr="001F2698">
        <w:rPr>
          <w:rFonts w:cs="Times New Roman"/>
          <w:sz w:val="12"/>
        </w:rPr>
        <w:t xml:space="preserve"> sent into the air from fossil fuel burning and also deforestation, but only 5 billion tons were recycled into the oceans, soil, and vegetation. The remainder will stay in the air for decades to come, heating up the earth.) VISIT TO ICELAND </w:t>
      </w:r>
      <w:r w:rsidRPr="001F2698">
        <w:rPr>
          <w:rFonts w:cs="Times New Roman"/>
          <w:u w:val="single"/>
        </w:rPr>
        <w:t>The rise in temperature is not a fluke, as we can see by analyzing ice cores.</w:t>
      </w:r>
      <w:r w:rsidRPr="001F2698">
        <w:rPr>
          <w:rFonts w:cs="Times New Roman"/>
          <w:sz w:val="12"/>
        </w:rPr>
        <w:t xml:space="preserve"> By drilling deep into the ancient ice of the Arctic, scientists have been able to extract air bubbles that are thousands of years old. By chemically analyzing the air in these bubbles, </w:t>
      </w:r>
      <w:r w:rsidRPr="001F2698">
        <w:rPr>
          <w:rFonts w:cs="Times New Roman"/>
          <w:u w:val="single"/>
        </w:rPr>
        <w:t>scientists can reconstruct the temperature and carbon dioxide content of the atmosphere going back more than 600,000 years.</w:t>
      </w:r>
      <w:r w:rsidRPr="001F2698">
        <w:rPr>
          <w:rFonts w:cs="Times New Roman"/>
          <w:sz w:val="12"/>
        </w:rPr>
        <w:t xml:space="preserve"> Soon, they will be able to determine the weather conditions going back a million years. I had a chance to see this firsthand. I once gave a lecture in Reykjavik, the capital of Iceland, and had the privilege of visiting the University of Iceland, where ice cores are being analyzed. When your airplane lands in Reykjavik, at first all you see is snow and jagged rock, resembling the bleak landscape of the moon. Although barren and forbidding, the terrain makes the Arctic an ideal place to analyze the climate of the earth hundreds of thousands of years ago. When I visited their laboratory, which is kept at freezing temperatures, I had to pass through thick refrigerator doors. Once inside, I could see racks and racks containing long metal tubes, each about an inch and a half in diameter and about ten feet long. Each hollow tube had been drilled deep into the ice of a glacier. As the tube penetrated the ice, it captured samples from snows that had fallen thousands of years ago. When the tubes were removed, I could carefully examine the icy contents of each. At first, all I could see was a long column of white ice. But upon closer examination, I could see that the ice had stripes made of tiny bands of different colors. Scientists have to use a variety of techniques to date them. Some of the ice layers contain markers indicating important events, such as the soot emitted from a volcanic eruption. Since the dates of these eruptions are known to great accuracy, one can use them to determine how old that layer is. These ice cores were then cut in various slices so they could be examined. When I peered into one slice under a microscope, I saw tiny, microscopic bubbles. I shuddered to realize that I was seeing air bubbles that were deposited tens of thousands of years ago, even before the rise of human civilization. The carbon dioxide content within each air bubble is easily measured. But calculating the temperature of the air when the ice was first deposited is more difficult. (To do this, scientists analyze the water in the bubble. Water molecules can contain different isotopes. As the temperature falls, heavier water isotopes condense faster than ordinary water molecules. Hence, by measuring the amount of the heavier isotopes, one can calculate the temperature at which the water molecule condensed.) Finally, after painfully analyzing the contents of thousands of ice cores, these scientists have come to some important conclusions. They found that </w:t>
      </w:r>
      <w:r w:rsidRPr="001F2698">
        <w:rPr>
          <w:rFonts w:cs="Times New Roman"/>
          <w:u w:val="single"/>
        </w:rPr>
        <w:lastRenderedPageBreak/>
        <w:t>temperature and carbon dioxide levels have oscillated in parallel</w:t>
      </w:r>
      <w:r w:rsidRPr="001F2698">
        <w:rPr>
          <w:rFonts w:cs="Times New Roman"/>
          <w:sz w:val="12"/>
        </w:rPr>
        <w:t xml:space="preserve">, like two roller coasters moving together, in synchronization </w:t>
      </w:r>
      <w:r w:rsidRPr="001F2698">
        <w:rPr>
          <w:rFonts w:cs="Times New Roman"/>
          <w:u w:val="single"/>
        </w:rPr>
        <w:t>over many thousands of years</w:t>
      </w:r>
      <w:r w:rsidRPr="001F2698">
        <w:rPr>
          <w:rFonts w:cs="Times New Roman"/>
          <w:sz w:val="12"/>
        </w:rPr>
        <w:t xml:space="preserve">. When one curve rises or falls, so does the other. Most important, </w:t>
      </w:r>
      <w:r w:rsidRPr="001F2698">
        <w:rPr>
          <w:rFonts w:cs="Times New Roman"/>
          <w:u w:val="single"/>
        </w:rPr>
        <w:t>they found a sudden spike in temperature and carbon dioxide content happening just within the last century</w:t>
      </w:r>
      <w:r w:rsidRPr="001F2698">
        <w:rPr>
          <w:rFonts w:cs="Times New Roman"/>
          <w:sz w:val="12"/>
        </w:rPr>
        <w:t xml:space="preserve">. This is highly unusual, since most fluctuations occur slowly over millennia. </w:t>
      </w:r>
      <w:r w:rsidRPr="001F2698">
        <w:rPr>
          <w:rFonts w:cs="Times New Roman"/>
          <w:u w:val="single"/>
        </w:rPr>
        <w:t xml:space="preserve">This unusual spike is not part of this natural heating process, scientists claim, but is </w:t>
      </w:r>
      <w:r w:rsidRPr="001F2698">
        <w:rPr>
          <w:rFonts w:cs="Times New Roman"/>
          <w:b/>
          <w:u w:val="single"/>
        </w:rPr>
        <w:t>a direct indicator of human activity</w:t>
      </w:r>
      <w:r w:rsidRPr="001F2698">
        <w:rPr>
          <w:rFonts w:cs="Times New Roman"/>
          <w:u w:val="single"/>
        </w:rPr>
        <w:t>.</w:t>
      </w:r>
      <w:r w:rsidRPr="001F2698">
        <w:rPr>
          <w:rFonts w:cs="Times New Roman"/>
          <w:sz w:val="12"/>
        </w:rPr>
        <w:t xml:space="preserve"> There are other ways to show that this sudden spike is caused by human activity, and not natural cycles. </w:t>
      </w:r>
      <w:r w:rsidRPr="001F2698">
        <w:rPr>
          <w:rFonts w:cs="Times New Roman"/>
          <w:u w:val="single"/>
        </w:rPr>
        <w:t>Computer simulations are now so advanced that we can simulate the temperature of the earth with and without the presence of human activity</w:t>
      </w:r>
      <w:r w:rsidRPr="001F2698">
        <w:rPr>
          <w:rFonts w:cs="Times New Roman"/>
          <w:sz w:val="12"/>
        </w:rPr>
        <w:t xml:space="preserve">. Without civilization producing carbon dioxide, we find a relatively flat temperature curve. But with the addition of human activity, </w:t>
      </w:r>
      <w:r w:rsidRPr="001F2698">
        <w:rPr>
          <w:rFonts w:cs="Times New Roman"/>
          <w:u w:val="single"/>
        </w:rPr>
        <w:t>we can show that there should be a sudden spike in both temperature and carbon dioxide.</w:t>
      </w:r>
      <w:r w:rsidRPr="001F2698">
        <w:rPr>
          <w:rFonts w:cs="Times New Roman"/>
          <w:sz w:val="12"/>
        </w:rPr>
        <w:t xml:space="preserve"> The predicted spike fits the actual spike perfectly. Lastly, one can measure the amount of sunlight that lands on every square foot of the earth’s surface. Scientists can also calculate the amount of heat that is reflected into outer space from the earth. Normally, we expect these two amounts to be equal, with input equaling output. But in reality, we find the net amount of energy that is currently heating the earth. Then if we calculate the amount of energy being produced by human activity, we find a perfect match. Hence, human activity is causing the current heating of the earth. Unfortunately, even if we were to suddenly stop producing any carbon dioxide, the gas that has already been released into the atmosphere is enough to continue global warming for decades to come. As a result, </w:t>
      </w:r>
      <w:r w:rsidRPr="001F2698">
        <w:rPr>
          <w:rFonts w:cs="Times New Roman"/>
          <w:u w:val="single"/>
        </w:rPr>
        <w:t>by midcentury, the situation could be dire</w:t>
      </w:r>
      <w:r w:rsidRPr="001F2698">
        <w:rPr>
          <w:rFonts w:cs="Times New Roman"/>
          <w:sz w:val="12"/>
        </w:rPr>
        <w:t xml:space="preserve">. Scientists have created pictures of what our coastal cities will look like at midcentury and beyond if sea levels continue to rise. </w:t>
      </w:r>
      <w:r w:rsidRPr="001F2698">
        <w:rPr>
          <w:rFonts w:cs="Times New Roman"/>
          <w:u w:val="single"/>
        </w:rPr>
        <w:t>Coastal cities may disappear</w:t>
      </w:r>
      <w:r w:rsidRPr="001F2698">
        <w:rPr>
          <w:rFonts w:cs="Times New Roman"/>
          <w:sz w:val="12"/>
        </w:rPr>
        <w:t xml:space="preserve">. </w:t>
      </w:r>
      <w:r w:rsidRPr="001F2698">
        <w:rPr>
          <w:rFonts w:cs="Times New Roman"/>
          <w:u w:val="single"/>
        </w:rPr>
        <w:t>Large parts of Manhattan may have to be evacuated, with Wall Street underwater</w:t>
      </w:r>
      <w:r w:rsidRPr="001F2698">
        <w:rPr>
          <w:rFonts w:cs="Times New Roman"/>
          <w:sz w:val="12"/>
        </w:rPr>
        <w:t xml:space="preserve">. </w:t>
      </w:r>
      <w:r w:rsidRPr="001F2698">
        <w:rPr>
          <w:rFonts w:cs="Times New Roman"/>
          <w:u w:val="single"/>
        </w:rPr>
        <w:t>Governments will have to decide which of their great cities and capitals are worth saving and which are beyond hope</w:t>
      </w:r>
      <w:r w:rsidRPr="001F2698">
        <w:rPr>
          <w:rFonts w:cs="Times New Roman"/>
          <w:sz w:val="12"/>
        </w:rPr>
        <w:t xml:space="preserve">. Some cities may be saved via a combination of sophisticated dikes and water gates. Other </w:t>
      </w:r>
      <w:r w:rsidRPr="001F2698">
        <w:rPr>
          <w:rFonts w:cs="Times New Roman"/>
          <w:u w:val="single"/>
        </w:rPr>
        <w:t>cities may be deemed hopeless and allowed to vanish under the ocean, creating mass migrations of people</w:t>
      </w:r>
      <w:r w:rsidRPr="001F2698">
        <w:rPr>
          <w:rFonts w:cs="Times New Roman"/>
          <w:sz w:val="12"/>
        </w:rPr>
        <w:t xml:space="preserve">. </w:t>
      </w:r>
      <w:r w:rsidRPr="001F2698">
        <w:rPr>
          <w:rFonts w:cs="Times New Roman"/>
          <w:u w:val="single"/>
        </w:rPr>
        <w:t>Since most of the commercial and population centers of the world are next to the ocean, this could have a disastrous effect on the world economy</w:t>
      </w:r>
      <w:r w:rsidRPr="001F2698">
        <w:rPr>
          <w:rFonts w:cs="Times New Roman"/>
          <w:sz w:val="12"/>
        </w:rPr>
        <w:t xml:space="preserve">. Even if some cities can be salvaged, there is still the danger that </w:t>
      </w:r>
      <w:r w:rsidRPr="001F2698">
        <w:rPr>
          <w:rFonts w:cs="Times New Roman"/>
          <w:u w:val="single"/>
        </w:rPr>
        <w:t>large storms can send surges of water into a city, paralyzing its infrastructure</w:t>
      </w:r>
      <w:r w:rsidRPr="001F2698">
        <w:rPr>
          <w:rFonts w:cs="Times New Roman"/>
          <w:sz w:val="12"/>
        </w:rPr>
        <w:t xml:space="preserve">. For example, in 1992 a huge storm surge flooded Manhattan, paralyzing the subway system and trains to New Jersey. </w:t>
      </w:r>
      <w:r w:rsidRPr="001F2698">
        <w:rPr>
          <w:rFonts w:cs="Times New Roman"/>
          <w:u w:val="single"/>
        </w:rPr>
        <w:t>With transportation flooded, the economy grinds to a halt.</w:t>
      </w:r>
      <w:r w:rsidRPr="001F2698">
        <w:rPr>
          <w:rFonts w:cs="Times New Roman"/>
          <w:sz w:val="12"/>
        </w:rPr>
        <w:t xml:space="preserve"> </w:t>
      </w:r>
      <w:r w:rsidRPr="001F2698">
        <w:rPr>
          <w:rFonts w:cs="Times New Roman"/>
          <w:bCs/>
          <w:sz w:val="12"/>
        </w:rPr>
        <w:t xml:space="preserve">FLOODING BANGLADESH AND VIETNAM </w:t>
      </w:r>
      <w:r w:rsidRPr="001F2698">
        <w:rPr>
          <w:rFonts w:cs="Times New Roman"/>
          <w:sz w:val="12"/>
        </w:rPr>
        <w:t>A report by the Intergovernmental Panel on Climate Change isolated three hot spots for potential disaster: Bangladesh, the Mekong Delta of Vietnam, and the Nile Delta in Egypt. The worst situation is that of Bangladesh, a country regularly flooded by storms even without global warming. Most of the country is flat and at sea level. Although it has made significant gains in the last few decades, it is still one of the poorest nations on earth, with one of the highest population densities. (It has a population of 161 million, comparable to that of Russia, but with 1/120 of the land area.) About 50 percent of the land area will be permanently flooded if sea levels rise by three feet. Natural calamities occur there almost every year, but in September 1998, the world witnessed in horror a preview of what may become commonplace. Massive flooding submerged two-thirds of the nation, leaving 30 million people homeless almost overnight; 1,000 were killed, and 6,000 miles of roads were destroyed. This was one of the worst natural disasters in modern history. Another country that would be devastated by a rise in sea level is Vietnam, where the Mekong Delta is particularly vulnerable. By midcentury, this country of 87 million people could face a collapse of its main food-growing area. Half the rice in Vietnam is grown in the Mekong Delta, home to 17 million people, and much of it will be flooded permanently by rising sea levels. According to the World Bank, 11 percent of the entire population would be displaced if sea levels rise by three feet by midcentury. The Mekong Delta will also be flooded with salt water, permanently destroying the fertile soil of the area. If millions are flooded out of their homes in Vietnam, many will flock to Ho Chi Minh City seeking refuge. But one-fourth of the city will also be underwater. In 2003 the Pentagon commissioned a study, done by the Global Business Network, that showed that, in a worst-case scenario</w:t>
      </w:r>
      <w:r w:rsidRPr="001F2698">
        <w:rPr>
          <w:rFonts w:cs="Times New Roman"/>
          <w:u w:val="single"/>
        </w:rPr>
        <w:t>, chaos could spread around the world due to global warming</w:t>
      </w:r>
      <w:r w:rsidRPr="001F2698">
        <w:rPr>
          <w:rFonts w:cs="Times New Roman"/>
          <w:sz w:val="12"/>
        </w:rPr>
        <w:t xml:space="preserve">. </w:t>
      </w:r>
      <w:r w:rsidRPr="001F2698">
        <w:rPr>
          <w:rFonts w:cs="Times New Roman"/>
          <w:u w:val="single"/>
        </w:rPr>
        <w:t>As millions of refugees cross national borders, governments could lose all authority and collapse, so countries could descend into the nightmare of looting, rioting, and chaos</w:t>
      </w:r>
      <w:r w:rsidRPr="001F2698">
        <w:rPr>
          <w:rFonts w:cs="Times New Roman"/>
          <w:sz w:val="12"/>
        </w:rPr>
        <w:t xml:space="preserve">. In this desperate situation, </w:t>
      </w:r>
      <w:r w:rsidRPr="001F2698">
        <w:rPr>
          <w:rFonts w:cs="Times New Roman"/>
          <w:u w:val="single"/>
        </w:rPr>
        <w:t xml:space="preserve">nations, when faced with the prospect of the influx of millions of desperate people, </w:t>
      </w:r>
      <w:r w:rsidRPr="001F2698">
        <w:rPr>
          <w:rFonts w:cs="Times New Roman"/>
          <w:b/>
          <w:u w:val="single"/>
        </w:rPr>
        <w:t>may resort to nuclear weapons.</w:t>
      </w:r>
      <w:r w:rsidRPr="001F2698">
        <w:rPr>
          <w:rFonts w:cs="Times New Roman"/>
          <w:sz w:val="12"/>
        </w:rPr>
        <w:t xml:space="preserve"> </w:t>
      </w:r>
      <w:r w:rsidRPr="001F2698">
        <w:rPr>
          <w:rFonts w:cs="Times New Roman"/>
          <w:u w:val="single"/>
        </w:rPr>
        <w:t>“Envision Pakistan, India, and China—all armed with nuclear weapons—skirmishing at their borders over refugees, access to shared rivers, and arable land</w:t>
      </w:r>
      <w:r w:rsidRPr="001F2698">
        <w:rPr>
          <w:rFonts w:cs="Times New Roman"/>
          <w:sz w:val="12"/>
        </w:rPr>
        <w:t xml:space="preserve">,” the report said. Peter Schwartz, founder of the Global Business Network and a principal author of the Pentagon study, confided to me the details of this scenario. He told me that the </w:t>
      </w:r>
      <w:r w:rsidRPr="001F2698">
        <w:rPr>
          <w:rFonts w:cs="Times New Roman"/>
          <w:u w:val="single"/>
        </w:rPr>
        <w:t>biggest hot spot would be the border between India and Bangladesh</w:t>
      </w:r>
      <w:r w:rsidRPr="001F2698">
        <w:rPr>
          <w:rFonts w:cs="Times New Roman"/>
          <w:sz w:val="12"/>
        </w:rPr>
        <w:t xml:space="preserve">. In a major crisis in Bangladesh, </w:t>
      </w:r>
      <w:r w:rsidRPr="001F2698">
        <w:rPr>
          <w:rFonts w:cs="Times New Roman"/>
          <w:u w:val="single"/>
        </w:rPr>
        <w:t>up to 160 million people could be driven out of their homes, sparking one of the greatest migrations in human history</w:t>
      </w:r>
      <w:r w:rsidRPr="001F2698">
        <w:rPr>
          <w:rFonts w:cs="Times New Roman"/>
          <w:sz w:val="12"/>
        </w:rPr>
        <w:t xml:space="preserve">. </w:t>
      </w:r>
      <w:r w:rsidRPr="001F2698">
        <w:rPr>
          <w:rFonts w:cs="Times New Roman"/>
          <w:u w:val="single"/>
        </w:rPr>
        <w:t>Tensions could rapidly rise as borders collapse, local governments are paralyzed, and mass rioting breaks out</w:t>
      </w:r>
      <w:r w:rsidRPr="001F2698">
        <w:rPr>
          <w:rFonts w:cs="Times New Roman"/>
          <w:sz w:val="12"/>
        </w:rPr>
        <w:t xml:space="preserve">. Schwartz sees that </w:t>
      </w:r>
      <w:r w:rsidRPr="001F2698">
        <w:rPr>
          <w:rFonts w:cs="Times New Roman"/>
          <w:u w:val="single"/>
        </w:rPr>
        <w:t xml:space="preserve">nations may </w:t>
      </w:r>
      <w:r w:rsidRPr="001F2698">
        <w:rPr>
          <w:rFonts w:cs="Times New Roman"/>
          <w:b/>
          <w:u w:val="single"/>
        </w:rPr>
        <w:t>use nuclear weapons</w:t>
      </w:r>
      <w:r w:rsidRPr="001F2698">
        <w:rPr>
          <w:rFonts w:cs="Times New Roman"/>
          <w:b/>
          <w:sz w:val="12"/>
        </w:rPr>
        <w:t xml:space="preserve"> </w:t>
      </w:r>
      <w:r w:rsidRPr="001F2698">
        <w:rPr>
          <w:rFonts w:cs="Times New Roman"/>
          <w:sz w:val="12"/>
        </w:rPr>
        <w:t xml:space="preserve">as a last resort. In a worst-case scenario, </w:t>
      </w:r>
      <w:r w:rsidRPr="001F2698">
        <w:rPr>
          <w:rFonts w:cs="Times New Roman"/>
          <w:u w:val="single"/>
        </w:rPr>
        <w:t>we could have a greenhouse effect that feeds on itself</w:t>
      </w:r>
      <w:r w:rsidRPr="001F2698">
        <w:rPr>
          <w:rFonts w:cs="Times New Roman"/>
          <w:sz w:val="12"/>
        </w:rPr>
        <w:t xml:space="preserve">. For example, </w:t>
      </w:r>
      <w:r w:rsidRPr="001F2698">
        <w:rPr>
          <w:rFonts w:cs="Times New Roman"/>
          <w:u w:val="single"/>
        </w:rPr>
        <w:t>the melting of the tundra in the Arctic regions may release millions of tons of methane gas</w:t>
      </w:r>
      <w:r w:rsidRPr="001F2698">
        <w:rPr>
          <w:rFonts w:cs="Times New Roman"/>
          <w:sz w:val="12"/>
        </w:rPr>
        <w:t xml:space="preserve"> from rotting vegetation. Tundra covers nearly 9 million square miles of land in the Northern Hemisphere, containing vegetation frozen since the last Ice Age tens of thousands of years ago. </w:t>
      </w:r>
      <w:r w:rsidRPr="001F2698">
        <w:rPr>
          <w:rFonts w:cs="Times New Roman"/>
          <w:u w:val="single"/>
        </w:rPr>
        <w:t>This tundra contains more carbon dioxide and methane than the atmosphere, and this poses an enormous threat to the world’s weather.</w:t>
      </w:r>
      <w:r w:rsidRPr="001F2698">
        <w:rPr>
          <w:rFonts w:cs="Times New Roman"/>
          <w:sz w:val="12"/>
        </w:rPr>
        <w:t xml:space="preserve"> Methane gas, moreover, is a much deadlier greenhouse gas than carbon dioxide. It does not stay in the atmosphere as long, but it causes much more damage than carbon dioxide. </w:t>
      </w:r>
      <w:r w:rsidRPr="001F2698">
        <w:rPr>
          <w:rFonts w:cs="Times New Roman"/>
          <w:u w:val="single"/>
        </w:rPr>
        <w:t xml:space="preserve">The release of so much methane gas from the melting tundra could cause temperatures to rapidly rise, which will cause even more methane gas to be released, causing a runaway cycle of global warming. </w:t>
      </w:r>
    </w:p>
    <w:p w14:paraId="29CD765E"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Impact – Polar Melting</w:t>
      </w:r>
    </w:p>
    <w:p w14:paraId="4A42AC1F" w14:textId="77777777" w:rsidR="001F2698" w:rsidRPr="001F2698" w:rsidRDefault="001F2698" w:rsidP="001F2698">
      <w:pPr>
        <w:keepNext/>
        <w:keepLines/>
        <w:spacing w:before="200"/>
        <w:outlineLvl w:val="3"/>
        <w:rPr>
          <w:rFonts w:asciiTheme="majorHAnsi" w:eastAsiaTheme="majorEastAsia" w:hAnsiTheme="majorHAnsi" w:cs="Times New Roman"/>
          <w:bCs/>
          <w:u w:val="single"/>
        </w:rPr>
      </w:pPr>
      <w:r w:rsidRPr="001F2698">
        <w:rPr>
          <w:rFonts w:asciiTheme="majorHAnsi" w:eastAsiaTheme="majorEastAsia" w:hAnsiTheme="majorHAnsi" w:cs="Times New Roman"/>
          <w:b/>
          <w:bCs/>
          <w:iCs/>
        </w:rPr>
        <w:t>A. Warming causes polar melting - independently causes a methane feedback that causes extinction</w:t>
      </w:r>
    </w:p>
    <w:p w14:paraId="7AD1EF09" w14:textId="77777777" w:rsidR="001F2698" w:rsidRPr="001F2698" w:rsidRDefault="001F2698" w:rsidP="001F2698">
      <w:pPr>
        <w:rPr>
          <w:rFonts w:asciiTheme="majorHAnsi" w:eastAsiaTheme="majorEastAsia" w:hAnsiTheme="majorHAnsi" w:cs="Times New Roman"/>
          <w:bCs/>
          <w:iCs/>
          <w:sz w:val="26"/>
        </w:rPr>
      </w:pPr>
      <w:r w:rsidRPr="001F2698">
        <w:rPr>
          <w:rFonts w:ascii="Times New Roman" w:hAnsi="Times New Roman" w:cs="Times New Roman"/>
          <w:b/>
          <w:sz w:val="26"/>
        </w:rPr>
        <w:t>Connor 11 (</w:t>
      </w:r>
      <w:r w:rsidRPr="001F2698">
        <w:rPr>
          <w:rFonts w:ascii="Times New Roman" w:hAnsi="Times New Roman" w:cs="Times New Roman"/>
          <w:sz w:val="26"/>
        </w:rPr>
        <w:t>Steve Connor- The Independent's Science Editor, November 9 2011, “Climate change melting polar regions faster than ever before One of the clearest signs of climate change is the loss of floating sea ice in the Arctic”, http://www.independent.co.uk/environment/climate-change/climate-change-melting-polar-regions-faster-than-ever-before-6259145.html)//JM</w:t>
      </w:r>
    </w:p>
    <w:p w14:paraId="62CC1AF0" w14:textId="77777777" w:rsidR="001F2698" w:rsidRPr="001F2698" w:rsidRDefault="001F2698" w:rsidP="001F2698">
      <w:pPr>
        <w:rPr>
          <w:rFonts w:cs="Times New Roman"/>
          <w:sz w:val="16"/>
        </w:rPr>
      </w:pPr>
      <w:r w:rsidRPr="001F2698">
        <w:rPr>
          <w:rFonts w:cs="Times New Roman"/>
          <w:b/>
          <w:u w:val="single"/>
        </w:rPr>
        <w:t>The frozen “cryosphere” of the Earth, from the Arctic sea in the north to the massive ice shelves of Antarctica in the south, is showing the unequivocal signs of climate change as global warming accelerates the melting of the coldest regions of the planet, leading polar scientists warned yesterday</w:t>
      </w:r>
      <w:r w:rsidRPr="001F2698">
        <w:rPr>
          <w:rFonts w:cs="Times New Roman"/>
          <w:u w:val="single"/>
        </w:rPr>
        <w:t xml:space="preserve">. </w:t>
      </w:r>
      <w:r w:rsidRPr="001F2698">
        <w:rPr>
          <w:rFonts w:cs="Times New Roman"/>
          <w:b/>
          <w:u w:val="single"/>
        </w:rPr>
        <w:t>A rapid loss of ice is clear from the records kept by military submarines, from land measurements taken over many decades and from satellite observations from space.</w:t>
      </w:r>
      <w:r w:rsidRPr="001F2698">
        <w:rPr>
          <w:rFonts w:cs="Times New Roman"/>
          <w:sz w:val="16"/>
        </w:rPr>
        <w:t xml:space="preserve"> It can be seen on the ice sheets of Greenland, the glaciers of mountain ranges from the Andes to the Himalayas, and the vast ice shelves that stretch out into the sea from the Antarctic continent, the experts said. </w:t>
      </w:r>
      <w:r w:rsidRPr="001F2698">
        <w:rPr>
          <w:rFonts w:cs="Times New Roman"/>
          <w:u w:val="single"/>
        </w:rPr>
        <w:t>T</w:t>
      </w:r>
      <w:r w:rsidRPr="001F2698">
        <w:rPr>
          <w:rFonts w:cs="Times New Roman"/>
          <w:b/>
          <w:u w:val="single"/>
        </w:rPr>
        <w:t>he effect of the melting cryosphere will be felt by rapidly rising sea levels that threaten to flood coastal cities and low-lying nations,</w:t>
      </w:r>
      <w:r w:rsidRPr="001F2698">
        <w:rPr>
          <w:rFonts w:cs="Times New Roman"/>
          <w:sz w:val="16"/>
        </w:rPr>
        <w:t xml:space="preserve"> changes to the circulation of ocean currents such as the Gulf Stream, and possible alterations to the weather patterns that influence more southerly regions of the northern hemisphere, they said. </w:t>
      </w:r>
      <w:r w:rsidRPr="001F2698">
        <w:rPr>
          <w:rFonts w:cs="Times New Roman"/>
          <w:b/>
          <w:u w:val="single"/>
        </w:rPr>
        <w:t>One of the greatest threats is the melting of the permafrost regions of the northern hemisphere which could release vast quantities of methane gas from frozen deposits stored underground for many thousands of years</w:t>
      </w:r>
      <w:r w:rsidRPr="001F2698">
        <w:rPr>
          <w:rFonts w:cs="Times New Roman"/>
          <w:u w:val="single"/>
        </w:rPr>
        <w:t xml:space="preserve">. </w:t>
      </w:r>
      <w:r w:rsidRPr="001F2698">
        <w:rPr>
          <w:rFonts w:cs="Times New Roman"/>
          <w:b/>
          <w:u w:val="single"/>
        </w:rPr>
        <w:t>Scientists are already seeing an increase in methane concentrations in the atmosphere that could be the result of melting permafrost</w:t>
      </w:r>
      <w:r w:rsidRPr="001F2698">
        <w:rPr>
          <w:rFonts w:cs="Times New Roman"/>
          <w:sz w:val="16"/>
        </w:rPr>
        <w:t xml:space="preserve">, they said. </w:t>
      </w:r>
      <w:r w:rsidRPr="001F2698">
        <w:rPr>
          <w:rFonts w:cs="Times New Roman"/>
          <w:u w:val="single"/>
        </w:rPr>
        <w:t>“</w:t>
      </w:r>
      <w:r w:rsidRPr="001F2698">
        <w:rPr>
          <w:rFonts w:cs="Times New Roman"/>
          <w:b/>
          <w:u w:val="single"/>
        </w:rPr>
        <w:t>The melting of the cryosphere is such a clear, visibly graphic signal of climate change. Almost every aspect is changing and</w:t>
      </w:r>
      <w:r w:rsidRPr="001F2698">
        <w:rPr>
          <w:rFonts w:cs="Times New Roman"/>
          <w:sz w:val="16"/>
        </w:rPr>
        <w:t xml:space="preserve">, if you take </w:t>
      </w:r>
      <w:r w:rsidRPr="001F2698">
        <w:rPr>
          <w:rFonts w:cs="Times New Roman"/>
          <w:b/>
          <w:u w:val="single"/>
        </w:rPr>
        <w:t>the global average</w:t>
      </w:r>
      <w:r w:rsidRPr="001F2698">
        <w:rPr>
          <w:rFonts w:cs="Times New Roman"/>
          <w:sz w:val="16"/>
        </w:rPr>
        <w:t xml:space="preserve">, it </w:t>
      </w:r>
      <w:r w:rsidRPr="001F2698">
        <w:rPr>
          <w:rFonts w:cs="Times New Roman"/>
          <w:b/>
          <w:u w:val="single"/>
        </w:rPr>
        <w:t>is</w:t>
      </w:r>
      <w:r w:rsidRPr="001F2698">
        <w:rPr>
          <w:rFonts w:cs="Times New Roman"/>
          <w:sz w:val="16"/>
        </w:rPr>
        <w:t xml:space="preserve"> all </w:t>
      </w:r>
      <w:r w:rsidRPr="001F2698">
        <w:rPr>
          <w:rFonts w:cs="Times New Roman"/>
          <w:b/>
          <w:u w:val="single"/>
        </w:rPr>
        <w:t>in one direction</w:t>
      </w:r>
      <w:r w:rsidRPr="001F2698">
        <w:rPr>
          <w:rFonts w:cs="Times New Roman"/>
          <w:sz w:val="16"/>
        </w:rPr>
        <w:t xml:space="preserve">,” said Professor David Vaughan, a geologist at the British Antarctic Survey in Cambridge. </w:t>
      </w:r>
      <w:r w:rsidRPr="001F2698">
        <w:rPr>
          <w:rFonts w:cs="Times New Roman"/>
          <w:b/>
          <w:u w:val="single"/>
        </w:rPr>
        <w:t>One of the clearest signals of climate change is the rapid loss of floating sea ice in the Arctic, which has been monitored by satellites since the late</w:t>
      </w:r>
      <w:r w:rsidRPr="001F2698">
        <w:rPr>
          <w:rFonts w:cs="Times New Roman"/>
          <w:sz w:val="16"/>
        </w:rPr>
        <w:t xml:space="preserve"> 19</w:t>
      </w:r>
      <w:r w:rsidRPr="001F2698">
        <w:rPr>
          <w:rFonts w:cs="Times New Roman"/>
          <w:b/>
          <w:u w:val="single"/>
        </w:rPr>
        <w:t>70s and by nuclear submarines since the beginning of the cold war,</w:t>
      </w:r>
      <w:r w:rsidRPr="001F2698">
        <w:rPr>
          <w:rFonts w:cs="Times New Roman"/>
          <w:sz w:val="16"/>
        </w:rPr>
        <w:t xml:space="preserve"> said Professor Peter Wadhams of Cambridge University, one of the first civilians to travel under the Arctic sea ice on a nuclear submarine. </w:t>
      </w:r>
      <w:r w:rsidRPr="001F2698">
        <w:rPr>
          <w:rFonts w:cs="Times New Roman"/>
          <w:b/>
          <w:u w:val="single"/>
        </w:rPr>
        <w:t xml:space="preserve">The sea ice is retreating faster and further than at any time on record and this year it probably reached an all-time record minimum in terms of volume and a close second in terms of surface area. On current projections, if the current rate of loss continues, there could be virtually no September sea ice as early as 2015, </w:t>
      </w:r>
      <w:r w:rsidRPr="001F2698">
        <w:rPr>
          <w:rFonts w:cs="Times New Roman"/>
          <w:sz w:val="16"/>
        </w:rPr>
        <w:t xml:space="preserve">Professor Wadhams said at a briefing held at the Science Media Centre in London. </w:t>
      </w:r>
      <w:r w:rsidRPr="001F2698">
        <w:rPr>
          <w:rFonts w:cs="Times New Roman"/>
          <w:b/>
          <w:u w:val="single"/>
        </w:rPr>
        <w:t>“The changes are more drastic that we thought. The effect is more dramatic than if you just look at the surface area of the ocean covered by sea ice. Submarine records show a big area north of Greenland is reduced in sea ice thickness</w:t>
      </w:r>
      <w:r w:rsidRPr="001F2698">
        <w:rPr>
          <w:rFonts w:cs="Times New Roman"/>
          <w:sz w:val="16"/>
        </w:rPr>
        <w:t xml:space="preserve">,” Professor Wadhams said. </w:t>
      </w:r>
      <w:r w:rsidRPr="001F2698">
        <w:rPr>
          <w:rFonts w:cs="Times New Roman"/>
          <w:b/>
          <w:u w:val="single"/>
        </w:rPr>
        <w:t xml:space="preserve">The loss of sea ice and the warming of the Arctic region </w:t>
      </w:r>
      <w:proofErr w:type="gramStart"/>
      <w:r w:rsidRPr="001F2698">
        <w:rPr>
          <w:rFonts w:cs="Times New Roman"/>
          <w:b/>
          <w:u w:val="single"/>
        </w:rPr>
        <w:t>is</w:t>
      </w:r>
      <w:proofErr w:type="gramEnd"/>
      <w:r w:rsidRPr="001F2698">
        <w:rPr>
          <w:rFonts w:cs="Times New Roman"/>
          <w:b/>
          <w:u w:val="single"/>
        </w:rPr>
        <w:t xml:space="preserve"> having an impact on the permafrost regions of the north, both on land and in the shallow sea above the continental shelf of northern Russia, he said. Scientists have documented vast methane releases both on land and above the sea. </w:t>
      </w:r>
      <w:r w:rsidRPr="001F2698">
        <w:rPr>
          <w:rFonts w:cs="Times New Roman"/>
          <w:u w:val="single"/>
        </w:rPr>
        <w:t>“</w:t>
      </w:r>
      <w:r w:rsidRPr="001F2698">
        <w:rPr>
          <w:rFonts w:cs="Times New Roman"/>
          <w:b/>
          <w:u w:val="single"/>
        </w:rPr>
        <w:t>Methane is 23 times more potent as a greenhouse gas than carbon dioxide. We can expect the possibility of a methane boost to global warming. We have to warn about the loss of sea ice, and the retreat is accelerating,”</w:t>
      </w:r>
      <w:r w:rsidRPr="001F2698">
        <w:rPr>
          <w:rFonts w:cs="Times New Roman"/>
          <w:sz w:val="16"/>
        </w:rPr>
        <w:t xml:space="preserve"> Professor Wadhams said. One of the greatest threats in the coming century will be the possible rapid rise in sea levels as a result of melting mountain glaciers and polar ice sheets. Scientists believe that about two thirds of the current rate of average sea level rise, about 3 millimetres a year, is the result of melting ice, both from mountain glaciers and polar ice sheets. “</w:t>
      </w:r>
      <w:r w:rsidRPr="001F2698">
        <w:rPr>
          <w:rFonts w:cs="Times New Roman"/>
          <w:b/>
          <w:u w:val="single"/>
        </w:rPr>
        <w:t>In a warmer world, one thing you can guarantee is that ice will melt. Sea levels are now rising at a third of the rate they were when we had truly massive ice sheets at the end of the last ice age</w:t>
      </w:r>
      <w:r w:rsidRPr="001F2698">
        <w:rPr>
          <w:rFonts w:cs="Times New Roman"/>
          <w:sz w:val="16"/>
        </w:rPr>
        <w:t>,” said Chris Rapley, professor of climate science at University College London, and a former head of the British Antarctic Survey.</w:t>
      </w:r>
    </w:p>
    <w:p w14:paraId="4B324DF7" w14:textId="77777777" w:rsidR="001F2698" w:rsidRPr="001F2698" w:rsidRDefault="001F2698" w:rsidP="001F2698">
      <w:pPr>
        <w:keepNext/>
        <w:keepLines/>
        <w:spacing w:before="200"/>
        <w:outlineLvl w:val="3"/>
        <w:rPr>
          <w:rFonts w:cs="Times New Roman"/>
          <w:b/>
          <w:u w:val="single"/>
        </w:rPr>
      </w:pPr>
      <w:r w:rsidRPr="001F2698">
        <w:rPr>
          <w:rFonts w:asciiTheme="majorHAnsi" w:eastAsiaTheme="majorEastAsia" w:hAnsiTheme="majorHAnsi" w:cs="Times New Roman"/>
          <w:b/>
          <w:bCs/>
          <w:iCs/>
          <w:sz w:val="24"/>
        </w:rPr>
        <w:lastRenderedPageBreak/>
        <w:t>B. This makes arctic war inevitable - multiple scenarios for conflict</w:t>
      </w:r>
    </w:p>
    <w:p w14:paraId="63E5E255" w14:textId="77777777" w:rsidR="001F2698" w:rsidRPr="001F2698" w:rsidRDefault="001F2698" w:rsidP="001F2698">
      <w:pPr>
        <w:rPr>
          <w:rFonts w:asciiTheme="majorHAnsi" w:eastAsiaTheme="majorEastAsia" w:hAnsiTheme="majorHAnsi" w:cs="Times New Roman"/>
          <w:bCs/>
          <w:iCs/>
          <w:sz w:val="26"/>
        </w:rPr>
      </w:pPr>
      <w:r w:rsidRPr="001F2698">
        <w:rPr>
          <w:rFonts w:ascii="Times New Roman" w:hAnsi="Times New Roman" w:cs="Times New Roman"/>
          <w:b/>
          <w:sz w:val="26"/>
        </w:rPr>
        <w:t xml:space="preserve">Brandt 12 </w:t>
      </w:r>
      <w:r w:rsidRPr="001F2698">
        <w:rPr>
          <w:rFonts w:ascii="Times New Roman" w:hAnsi="Times New Roman" w:cs="Times New Roman"/>
          <w:sz w:val="26"/>
        </w:rPr>
        <w:t>(Kate Brandt- Gates Cambridge Scholar and previously served as a policy analyst in the White House Office of Energy and Climate Change, January 2012, “Climate Change in the Arctic Brings Potential Conflict Between the U.S. and Russia”, http://www.policymic.com/articles/3576/climate-change-in-the-arctic-brings-potential-conflict-between-the-u-s-and-russia)//JM</w:t>
      </w:r>
    </w:p>
    <w:p w14:paraId="0528BC69" w14:textId="77777777" w:rsidR="001F2698" w:rsidRPr="001F2698" w:rsidRDefault="001F2698" w:rsidP="001F2698">
      <w:pPr>
        <w:rPr>
          <w:rFonts w:cs="Times New Roman"/>
          <w:sz w:val="16"/>
        </w:rPr>
      </w:pPr>
      <w:r w:rsidRPr="001F2698">
        <w:rPr>
          <w:rFonts w:cs="Times New Roman"/>
          <w:b/>
          <w:u w:val="single"/>
        </w:rPr>
        <w:t>Climate change in the Arctic is creating new international challenges that the U.S. must be prepared to meet, both through cooperation and preservation of our national interests</w:t>
      </w:r>
      <w:r w:rsidRPr="001F2698">
        <w:rPr>
          <w:rFonts w:cs="Times New Roman"/>
          <w:sz w:val="16"/>
        </w:rPr>
        <w:t xml:space="preserve">. In the city of Nome, Alaska, extreme weather in the Arctic Circle led to international cooperation; however, this may not always be the case. </w:t>
      </w:r>
      <w:r w:rsidRPr="001F2698">
        <w:rPr>
          <w:rFonts w:cs="Times New Roman"/>
          <w:b/>
          <w:u w:val="single"/>
        </w:rPr>
        <w:t>Significant polar ice cap melt</w:t>
      </w:r>
      <w:r w:rsidRPr="001F2698">
        <w:rPr>
          <w:rFonts w:cs="Times New Roman"/>
          <w:sz w:val="16"/>
        </w:rPr>
        <w:t xml:space="preserve"> is another weather extreme of the region, which </w:t>
      </w:r>
      <w:r w:rsidRPr="001F2698">
        <w:rPr>
          <w:rFonts w:cs="Times New Roman"/>
          <w:b/>
          <w:u w:val="single"/>
        </w:rPr>
        <w:t>creates newly accessible shipping lanes, as well as oil and gas resources</w:t>
      </w:r>
      <w:r w:rsidRPr="001F2698">
        <w:rPr>
          <w:rFonts w:cs="Times New Roman"/>
          <w:sz w:val="16"/>
        </w:rPr>
        <w:t xml:space="preserve">. In 2004, an international team of scientists published the Arctic Climate Impact Assessment (ACIA). The report found that </w:t>
      </w:r>
      <w:r w:rsidRPr="001F2698">
        <w:rPr>
          <w:rFonts w:cs="Times New Roman"/>
          <w:b/>
          <w:u w:val="single"/>
        </w:rPr>
        <w:t>over the past few decades, the average temperature in the Arctic has risen nearly twice as fast as the temperatures in the rest of the world</w:t>
      </w:r>
      <w:r w:rsidRPr="001F2698">
        <w:rPr>
          <w:rFonts w:cs="Times New Roman"/>
          <w:sz w:val="16"/>
        </w:rPr>
        <w:t xml:space="preserve"> and concluded that the summer polar ice cap could melt completely before the end of this century. </w:t>
      </w:r>
      <w:r w:rsidRPr="001F2698">
        <w:rPr>
          <w:rFonts w:cs="Times New Roman"/>
          <w:b/>
          <w:u w:val="single"/>
        </w:rPr>
        <w:t>A reduction in sea ice will likely increase access to the region’s precious natural resources, both expanding opportunities for international shipping as well as for offshore oil drilling.</w:t>
      </w:r>
      <w:r w:rsidRPr="001F2698">
        <w:rPr>
          <w:rFonts w:cs="Times New Roman"/>
          <w:sz w:val="16"/>
        </w:rPr>
        <w:t xml:space="preserve"> The U.S. Geological Survey estimates that 13% of the undiscovered oil and 30% of the undiscovered natural gas resides in the arctic. </w:t>
      </w:r>
      <w:r w:rsidRPr="001F2698">
        <w:rPr>
          <w:rFonts w:cs="Times New Roman"/>
          <w:b/>
          <w:u w:val="single"/>
        </w:rPr>
        <w:t>These new opportunities bring international competition</w:t>
      </w:r>
      <w:r w:rsidRPr="001F2698">
        <w:rPr>
          <w:rFonts w:cs="Times New Roman"/>
          <w:sz w:val="16"/>
        </w:rPr>
        <w:t xml:space="preserve">. For instance, </w:t>
      </w:r>
      <w:r w:rsidRPr="001F2698">
        <w:rPr>
          <w:rFonts w:cs="Times New Roman"/>
          <w:b/>
          <w:u w:val="single"/>
        </w:rPr>
        <w:t>Russia claims that an underwater mountain known as the Lomonosov Ridge is actually an extension of the Russian state</w:t>
      </w:r>
      <w:r w:rsidRPr="001F2698">
        <w:rPr>
          <w:rFonts w:cs="Times New Roman"/>
          <w:sz w:val="16"/>
        </w:rPr>
        <w:t>. Artur</w:t>
      </w:r>
      <w:r w:rsidRPr="001F2698">
        <w:rPr>
          <w:rFonts w:cs="Times New Roman"/>
          <w:b/>
          <w:u w:val="single"/>
        </w:rPr>
        <w:t xml:space="preserve"> Chilingarov, a famous Russian explorer, led the mission to plant a Russian flag in a capsule on the ocean seabed under the North Pole. "The Arctic is Russian</w:t>
      </w:r>
      <w:r w:rsidRPr="001F2698">
        <w:rPr>
          <w:rFonts w:cs="Times New Roman"/>
          <w:sz w:val="16"/>
        </w:rPr>
        <w:t xml:space="preserve">," Chilingarov said. </w:t>
      </w:r>
      <w:r w:rsidRPr="001F2698">
        <w:rPr>
          <w:rFonts w:cs="Times New Roman"/>
          <w:u w:val="single"/>
        </w:rPr>
        <w:t>"</w:t>
      </w:r>
      <w:r w:rsidRPr="001F2698">
        <w:rPr>
          <w:rFonts w:cs="Times New Roman"/>
          <w:b/>
          <w:u w:val="single"/>
        </w:rPr>
        <w:t xml:space="preserve">We must prove the North Pole is an extension of the Russian coastal shelf." </w:t>
      </w:r>
      <w:r w:rsidRPr="001F2698">
        <w:rPr>
          <w:rFonts w:cs="Times New Roman"/>
          <w:sz w:val="16"/>
        </w:rPr>
        <w:t xml:space="preserve">At the moment, </w:t>
      </w:r>
      <w:r w:rsidRPr="001F2698">
        <w:rPr>
          <w:rFonts w:cs="Times New Roman"/>
          <w:b/>
          <w:u w:val="single"/>
        </w:rPr>
        <w:t xml:space="preserve">no particular nation’s shelf officially extends up to the North Pole. </w:t>
      </w:r>
      <w:r w:rsidRPr="001F2698">
        <w:rPr>
          <w:rFonts w:cs="Times New Roman"/>
          <w:sz w:val="16"/>
        </w:rPr>
        <w:t xml:space="preserve">There is an international zone around the Pole that is managed by the International Seabed Authority based in Kingston, Jamaica. </w:t>
      </w:r>
      <w:r w:rsidRPr="001F2698">
        <w:rPr>
          <w:rFonts w:cs="Times New Roman"/>
          <w:b/>
          <w:u w:val="single"/>
        </w:rPr>
        <w:t>In addition to the Russian claim, the U.S. and Canada dispute rights to the Northwest Passage. Canada is also clashing with Denmark over a small island off Greenland, and Denmark claims the North Pole as its own. A recent Government Accountability Office report</w:t>
      </w:r>
      <w:r w:rsidRPr="001F2698">
        <w:rPr>
          <w:rFonts w:cs="Times New Roman"/>
          <w:sz w:val="16"/>
        </w:rPr>
        <w:t xml:space="preserve"> looks at U.S. preparation for operations in an Arctic with increasing human activity, and the potential for increasing international tensions. The report </w:t>
      </w:r>
      <w:r w:rsidRPr="001F2698">
        <w:rPr>
          <w:rFonts w:cs="Times New Roman"/>
          <w:b/>
          <w:u w:val="single"/>
        </w:rPr>
        <w:t xml:space="preserve">warns that although the Department of Defense has begun to assess the capabilities required to operate in this region, more is required, including developing a risk-based investment strategy and a timeline for developing Arctic capabilities and establishing a forum with the Coast Guard to identify collaborative Arctic capability investments. </w:t>
      </w:r>
      <w:r w:rsidRPr="001F2698">
        <w:rPr>
          <w:rFonts w:cs="Times New Roman"/>
          <w:sz w:val="16"/>
        </w:rPr>
        <w:t>The GAO report’s findings must be taken seriously, but the model of cooperation in a changing Arctic landscape offered by the Renda should also not be ignored.</w:t>
      </w:r>
    </w:p>
    <w:p w14:paraId="06D0C058"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C. World War III</w:t>
      </w:r>
    </w:p>
    <w:p w14:paraId="116FAC4A" w14:textId="77777777" w:rsidR="001F2698" w:rsidRPr="001F2698" w:rsidRDefault="001F2698" w:rsidP="001F2698">
      <w:pPr>
        <w:rPr>
          <w:rFonts w:cs="Times New Roman"/>
          <w:sz w:val="16"/>
        </w:rPr>
      </w:pPr>
      <w:r w:rsidRPr="001F2698">
        <w:rPr>
          <w:rFonts w:ascii="Times New Roman" w:hAnsi="Times New Roman" w:cs="Times New Roman"/>
          <w:b/>
          <w:sz w:val="26"/>
        </w:rPr>
        <w:t>Rodgers 10</w:t>
      </w:r>
      <w:r w:rsidRPr="001F2698">
        <w:rPr>
          <w:rFonts w:cs="Times New Roman"/>
        </w:rPr>
        <w:t xml:space="preserve"> </w:t>
      </w:r>
      <w:r w:rsidRPr="001F2698">
        <w:rPr>
          <w:rFonts w:cs="Times New Roman"/>
          <w:sz w:val="16"/>
        </w:rPr>
        <w:t xml:space="preserve">– former senior international correspondent for CNN (Walter, “War over the Arctic? Global warming skeptics distract us from security risks.” 3/2/10; </w:t>
      </w:r>
      <w:hyperlink r:id="rId36" w:history="1">
        <w:r w:rsidRPr="001F2698">
          <w:rPr>
            <w:rFonts w:cs="Times New Roman"/>
            <w:sz w:val="16"/>
          </w:rPr>
          <w:t>http://www.csmonitor.com/Commentary/Walter-Rodgers/2010/0302/War-over-the-Arctic-Global-warming-skeptics-distract-us-from-security-risks</w:t>
        </w:r>
      </w:hyperlink>
      <w:r w:rsidRPr="001F2698">
        <w:rPr>
          <w:rFonts w:cs="Times New Roman"/>
          <w:sz w:val="16"/>
        </w:rPr>
        <w:t>)//AB</w:t>
      </w:r>
    </w:p>
    <w:p w14:paraId="04314ED4" w14:textId="77777777" w:rsidR="001F2698" w:rsidRPr="001F2698" w:rsidRDefault="001F2698" w:rsidP="001F2698">
      <w:pPr>
        <w:rPr>
          <w:rFonts w:cs="Times New Roman"/>
          <w:b/>
          <w:u w:val="single"/>
        </w:rPr>
      </w:pPr>
      <w:r w:rsidRPr="001F2698">
        <w:rPr>
          <w:rFonts w:eastAsia="MS Mincho" w:cs="Times New Roman"/>
          <w:sz w:val="16"/>
        </w:rPr>
        <w:t xml:space="preserve">Skepticism about climate change is going mainstream, and that is worrying. One-third of Americans now say global warming doesn’t exist – triple the percentage of three years ago. This defiance of science isn’t just harmful for the environment. It’s also distracting us from </w:t>
      </w:r>
      <w:r w:rsidRPr="001F2698">
        <w:rPr>
          <w:rFonts w:eastAsia="MS Mincho" w:cs="Times New Roman"/>
          <w:u w:val="single"/>
        </w:rPr>
        <w:t xml:space="preserve">growing threats to US national security. Actual – not theoretical – effects of climate change are turning the Arctic into a potential military flash point. Expected melting of summer sea ice in the </w:t>
      </w:r>
      <w:r w:rsidR="009E17D5">
        <w:fldChar w:fldCharType="begin"/>
      </w:r>
      <w:r w:rsidR="009E17D5">
        <w:instrText xml:space="preserve"> HYPERLINK "http://www.csmonitor.com/tags/topic/Arctic+Ocean" \t "_self" </w:instrText>
      </w:r>
      <w:r w:rsidR="009E17D5">
        <w:fldChar w:fldCharType="separate"/>
      </w:r>
      <w:r w:rsidRPr="001F2698">
        <w:rPr>
          <w:rFonts w:eastAsia="MS Mincho" w:cs="Times New Roman"/>
          <w:sz w:val="16"/>
        </w:rPr>
        <w:t>Arctic Ocean</w:t>
      </w:r>
      <w:r w:rsidR="009E17D5">
        <w:rPr>
          <w:rFonts w:eastAsia="MS Mincho" w:cs="Times New Roman"/>
          <w:sz w:val="16"/>
        </w:rPr>
        <w:fldChar w:fldCharType="end"/>
      </w:r>
      <w:r w:rsidRPr="001F2698">
        <w:rPr>
          <w:rFonts w:eastAsia="MS Mincho" w:cs="Times New Roman"/>
          <w:u w:val="single"/>
        </w:rPr>
        <w:t xml:space="preserve"> means greatly expanded access to increasingly scarce fossil fuels. It also means tensions over Arctic real estate</w:t>
      </w:r>
      <w:r w:rsidRPr="001F2698">
        <w:rPr>
          <w:rFonts w:eastAsia="MS Mincho" w:cs="Times New Roman"/>
          <w:sz w:val="16"/>
        </w:rPr>
        <w:t xml:space="preserve">. What the </w:t>
      </w:r>
      <w:r w:rsidR="009E17D5">
        <w:fldChar w:fldCharType="begin"/>
      </w:r>
      <w:r w:rsidR="009E17D5">
        <w:instrText xml:space="preserve"> HYPERLINK "http://www.csmonitor.com/tags/topic/Middle+East" \t "_self" </w:instrText>
      </w:r>
      <w:r w:rsidR="009E17D5">
        <w:fldChar w:fldCharType="separate"/>
      </w:r>
      <w:r w:rsidRPr="001F2698">
        <w:rPr>
          <w:rFonts w:eastAsia="MS Mincho" w:cs="Times New Roman"/>
          <w:sz w:val="16"/>
        </w:rPr>
        <w:t>Middle East</w:t>
      </w:r>
      <w:r w:rsidR="009E17D5">
        <w:rPr>
          <w:rFonts w:eastAsia="MS Mincho" w:cs="Times New Roman"/>
          <w:sz w:val="16"/>
        </w:rPr>
        <w:fldChar w:fldCharType="end"/>
      </w:r>
      <w:r w:rsidRPr="001F2698">
        <w:rPr>
          <w:rFonts w:eastAsia="MS Mincho" w:cs="Times New Roman"/>
          <w:sz w:val="16"/>
        </w:rPr>
        <w:t xml:space="preserve"> was to the second half of the 20th century, the Arctic could be to the first half of the 21st. </w:t>
      </w:r>
      <w:r w:rsidRPr="001F2698">
        <w:rPr>
          <w:rFonts w:eastAsia="MS Mincho" w:cs="Times New Roman"/>
          <w:u w:val="single"/>
        </w:rPr>
        <w:t>Because America has been so slow to wake up to climate change, it’s lagging behind in protecting its Arctic interests</w:t>
      </w:r>
      <w:r w:rsidRPr="001F2698">
        <w:rPr>
          <w:rFonts w:eastAsia="MS Mincho" w:cs="Times New Roman"/>
          <w:sz w:val="16"/>
        </w:rPr>
        <w:t xml:space="preserve">. “Since 1995 we have lost 40 percent of the </w:t>
      </w:r>
      <w:r w:rsidR="009E17D5">
        <w:fldChar w:fldCharType="begin"/>
      </w:r>
      <w:r w:rsidR="009E17D5">
        <w:instrText xml:space="preserve"> HYPERLINK "http://www.csmonitor.com/tags/topic/North+Pole" \t "_self" </w:instrText>
      </w:r>
      <w:r w:rsidR="009E17D5">
        <w:fldChar w:fldCharType="separate"/>
      </w:r>
      <w:r w:rsidRPr="001F2698">
        <w:rPr>
          <w:rFonts w:eastAsia="MS Mincho" w:cs="Times New Roman"/>
          <w:sz w:val="16"/>
        </w:rPr>
        <w:t>North Pole</w:t>
      </w:r>
      <w:r w:rsidR="009E17D5">
        <w:rPr>
          <w:rFonts w:eastAsia="MS Mincho" w:cs="Times New Roman"/>
          <w:sz w:val="16"/>
        </w:rPr>
        <w:fldChar w:fldCharType="end"/>
      </w:r>
      <w:r w:rsidRPr="001F2698">
        <w:rPr>
          <w:rFonts w:eastAsia="MS Mincho" w:cs="Times New Roman"/>
          <w:sz w:val="16"/>
        </w:rPr>
        <w:t xml:space="preserve">’s icecap,” said </w:t>
      </w:r>
      <w:r w:rsidR="009E17D5">
        <w:fldChar w:fldCharType="begin"/>
      </w:r>
      <w:r w:rsidR="009E17D5">
        <w:instrText xml:space="preserve"> HYPERLINK "http://www.csmonitor.com/tags/topic/Robert+Huebert" \t "_self" </w:instrText>
      </w:r>
      <w:r w:rsidR="009E17D5">
        <w:fldChar w:fldCharType="separate"/>
      </w:r>
      <w:r w:rsidRPr="001F2698">
        <w:rPr>
          <w:rFonts w:eastAsia="MS Mincho" w:cs="Times New Roman"/>
          <w:sz w:val="16"/>
        </w:rPr>
        <w:t>Professor Robert Huebert</w:t>
      </w:r>
      <w:r w:rsidR="009E17D5">
        <w:rPr>
          <w:rFonts w:eastAsia="MS Mincho" w:cs="Times New Roman"/>
          <w:sz w:val="16"/>
        </w:rPr>
        <w:fldChar w:fldCharType="end"/>
      </w:r>
      <w:r w:rsidRPr="001F2698">
        <w:rPr>
          <w:rFonts w:eastAsia="MS Mincho" w:cs="Times New Roman"/>
          <w:sz w:val="16"/>
        </w:rPr>
        <w:t xml:space="preserve">, of the </w:t>
      </w:r>
      <w:r w:rsidR="009E17D5">
        <w:fldChar w:fldCharType="begin"/>
      </w:r>
      <w:r w:rsidR="009E17D5">
        <w:instrText xml:space="preserve"> HYPERLINK "http://www.csmonitor.com/tags/topic/University+of+Calgary" \t "_self" </w:instrText>
      </w:r>
      <w:r w:rsidR="009E17D5">
        <w:fldChar w:fldCharType="separate"/>
      </w:r>
      <w:r w:rsidRPr="001F2698">
        <w:rPr>
          <w:rFonts w:eastAsia="MS Mincho" w:cs="Times New Roman"/>
          <w:sz w:val="16"/>
        </w:rPr>
        <w:t>University of Calgary</w:t>
      </w:r>
      <w:r w:rsidR="009E17D5">
        <w:rPr>
          <w:rFonts w:eastAsia="MS Mincho" w:cs="Times New Roman"/>
          <w:sz w:val="16"/>
        </w:rPr>
        <w:fldChar w:fldCharType="end"/>
      </w:r>
      <w:r w:rsidRPr="001F2698">
        <w:rPr>
          <w:rFonts w:eastAsia="MS Mincho" w:cs="Times New Roman"/>
          <w:sz w:val="16"/>
        </w:rPr>
        <w:t xml:space="preserve"> and an adviser to the Canadian government. Mr. Huebert and other experts spoke at a recent conference on climate change security risks hosted by the </w:t>
      </w:r>
      <w:r w:rsidR="009E17D5">
        <w:fldChar w:fldCharType="begin"/>
      </w:r>
      <w:r w:rsidR="009E17D5">
        <w:instrText xml:space="preserve"> HYPERLINK "http://www.csmonitor.com/tags/topic/Center+for+National+Policy" \t "_self" </w:instrText>
      </w:r>
      <w:r w:rsidR="009E17D5">
        <w:fldChar w:fldCharType="separate"/>
      </w:r>
      <w:r w:rsidRPr="001F2698">
        <w:rPr>
          <w:rFonts w:eastAsia="MS Mincho" w:cs="Times New Roman"/>
          <w:sz w:val="16"/>
        </w:rPr>
        <w:t>Center for National Policy</w:t>
      </w:r>
      <w:r w:rsidR="009E17D5">
        <w:rPr>
          <w:rFonts w:eastAsia="MS Mincho" w:cs="Times New Roman"/>
          <w:sz w:val="16"/>
        </w:rPr>
        <w:fldChar w:fldCharType="end"/>
      </w:r>
      <w:r w:rsidRPr="001F2698">
        <w:rPr>
          <w:rFonts w:eastAsia="MS Mincho" w:cs="Times New Roman"/>
          <w:sz w:val="16"/>
        </w:rPr>
        <w:t>. “</w:t>
      </w:r>
      <w:r w:rsidRPr="001F2698">
        <w:rPr>
          <w:rFonts w:eastAsia="MS Mincho" w:cs="Times New Roman"/>
          <w:u w:val="single"/>
        </w:rPr>
        <w:t>It is not a matter of if, but when, the ice will be gone,”</w:t>
      </w:r>
      <w:r w:rsidRPr="001F2698">
        <w:rPr>
          <w:rFonts w:eastAsia="MS Mincho" w:cs="Times New Roman"/>
          <w:sz w:val="16"/>
        </w:rPr>
        <w:t xml:space="preserve"> he said. </w:t>
      </w:r>
      <w:r w:rsidR="009E17D5">
        <w:fldChar w:fldCharType="begin"/>
      </w:r>
      <w:r w:rsidR="009E17D5">
        <w:instrText xml:space="preserve"> HYPERLINK "http://www.csmonitor.com/tags/topic/Moscow" \t "_self" </w:instrText>
      </w:r>
      <w:r w:rsidR="009E17D5">
        <w:fldChar w:fldCharType="separate"/>
      </w:r>
      <w:r w:rsidRPr="001F2698">
        <w:rPr>
          <w:rFonts w:eastAsia="MS Mincho" w:cs="Times New Roman"/>
          <w:sz w:val="16"/>
        </w:rPr>
        <w:t>Moscow</w:t>
      </w:r>
      <w:r w:rsidR="009E17D5">
        <w:rPr>
          <w:rFonts w:eastAsia="MS Mincho" w:cs="Times New Roman"/>
          <w:sz w:val="16"/>
        </w:rPr>
        <w:fldChar w:fldCharType="end"/>
      </w:r>
      <w:r w:rsidRPr="001F2698">
        <w:rPr>
          <w:rFonts w:eastAsia="MS Mincho" w:cs="Times New Roman"/>
          <w:sz w:val="16"/>
        </w:rPr>
        <w:t xml:space="preserve"> gets this, even if the US public does not. “</w:t>
      </w:r>
      <w:r w:rsidRPr="001F2698">
        <w:rPr>
          <w:rFonts w:eastAsia="MS Mincho" w:cs="Times New Roman"/>
          <w:u w:val="single"/>
        </w:rPr>
        <w:t xml:space="preserve">The Arctic must become </w:t>
      </w:r>
      <w:r w:rsidR="009E17D5">
        <w:fldChar w:fldCharType="begin"/>
      </w:r>
      <w:r w:rsidR="009E17D5">
        <w:instrText xml:space="preserve"> HYPERLINK "http://www.csmonitor.com/tags/topic/Russia" \t "_self" </w:instrText>
      </w:r>
      <w:r w:rsidR="009E17D5">
        <w:fldChar w:fldCharType="separate"/>
      </w:r>
      <w:r w:rsidRPr="001F2698">
        <w:rPr>
          <w:rFonts w:eastAsia="MS Mincho" w:cs="Times New Roman"/>
          <w:sz w:val="16"/>
        </w:rPr>
        <w:t>Russia</w:t>
      </w:r>
      <w:r w:rsidR="009E17D5">
        <w:rPr>
          <w:rFonts w:eastAsia="MS Mincho" w:cs="Times New Roman"/>
          <w:sz w:val="16"/>
        </w:rPr>
        <w:fldChar w:fldCharType="end"/>
      </w:r>
      <w:r w:rsidRPr="001F2698">
        <w:rPr>
          <w:rFonts w:eastAsia="MS Mincho" w:cs="Times New Roman"/>
          <w:u w:val="single"/>
        </w:rPr>
        <w:t>’s main strategic resource base</w:t>
      </w:r>
      <w:r w:rsidRPr="001F2698">
        <w:rPr>
          <w:rFonts w:eastAsia="MS Mincho" w:cs="Times New Roman"/>
          <w:sz w:val="16"/>
        </w:rPr>
        <w:t xml:space="preserve">,” </w:t>
      </w:r>
      <w:r w:rsidR="009E17D5">
        <w:fldChar w:fldCharType="begin"/>
      </w:r>
      <w:r w:rsidR="009E17D5">
        <w:instrText xml:space="preserve"> HYPERLINK "http://www.csmonitor.com/tags/topic/Nikolai+Patrushev" \t "_self" </w:instrText>
      </w:r>
      <w:r w:rsidR="009E17D5">
        <w:fldChar w:fldCharType="separate"/>
      </w:r>
      <w:r w:rsidRPr="001F2698">
        <w:rPr>
          <w:rFonts w:eastAsia="MS Mincho" w:cs="Times New Roman"/>
          <w:sz w:val="16"/>
        </w:rPr>
        <w:t>Nikolai Patrushev</w:t>
      </w:r>
      <w:r w:rsidR="009E17D5">
        <w:rPr>
          <w:rFonts w:eastAsia="MS Mincho" w:cs="Times New Roman"/>
          <w:sz w:val="16"/>
        </w:rPr>
        <w:fldChar w:fldCharType="end"/>
      </w:r>
      <w:r w:rsidRPr="001F2698">
        <w:rPr>
          <w:rFonts w:eastAsia="MS Mincho" w:cs="Times New Roman"/>
          <w:sz w:val="16"/>
        </w:rPr>
        <w:t xml:space="preserve">, the </w:t>
      </w:r>
      <w:r w:rsidRPr="001F2698">
        <w:rPr>
          <w:rFonts w:eastAsia="MS Mincho" w:cs="Times New Roman"/>
          <w:u w:val="single"/>
        </w:rPr>
        <w:t xml:space="preserve">secretary of the </w:t>
      </w:r>
      <w:r w:rsidR="009E17D5">
        <w:fldChar w:fldCharType="begin"/>
      </w:r>
      <w:r w:rsidR="009E17D5">
        <w:instrText xml:space="preserve"> HYPERLINK "http://www.csmonitor.com/tags/topic/Security+Council+of+the+Russian+Federation" \t "_self" </w:instrText>
      </w:r>
      <w:r w:rsidR="009E17D5">
        <w:fldChar w:fldCharType="separate"/>
      </w:r>
      <w:r w:rsidRPr="001F2698">
        <w:rPr>
          <w:rFonts w:eastAsia="MS Mincho" w:cs="Times New Roman"/>
          <w:sz w:val="16"/>
        </w:rPr>
        <w:t>Russian Security Council</w:t>
      </w:r>
      <w:r w:rsidR="009E17D5">
        <w:rPr>
          <w:rFonts w:eastAsia="MS Mincho" w:cs="Times New Roman"/>
          <w:sz w:val="16"/>
        </w:rPr>
        <w:fldChar w:fldCharType="end"/>
      </w:r>
      <w:r w:rsidRPr="001F2698">
        <w:rPr>
          <w:rFonts w:eastAsia="MS Mincho" w:cs="Times New Roman"/>
          <w:sz w:val="16"/>
        </w:rPr>
        <w:t>, declared last year. “</w:t>
      </w:r>
      <w:r w:rsidRPr="001F2698">
        <w:rPr>
          <w:rFonts w:eastAsia="MS Mincho" w:cs="Times New Roman"/>
          <w:u w:val="single"/>
        </w:rPr>
        <w:t>It cannot be ruled out that the battle for raw materials will be waged by military means,”</w:t>
      </w:r>
      <w:r w:rsidRPr="001F2698">
        <w:rPr>
          <w:rFonts w:eastAsia="MS Mincho" w:cs="Times New Roman"/>
          <w:sz w:val="16"/>
        </w:rPr>
        <w:t xml:space="preserve"> a Russian planning document has warned. Partially because of years of climate change denial, “the </w:t>
      </w:r>
      <w:r w:rsidR="009E17D5">
        <w:fldChar w:fldCharType="begin"/>
      </w:r>
      <w:r w:rsidR="009E17D5">
        <w:instrText xml:space="preserve"> HYPERLINK "http://www.csmonitor.com/tags/topic/United+States" \t "_self" </w:instrText>
      </w:r>
      <w:r w:rsidR="009E17D5">
        <w:fldChar w:fldCharType="separate"/>
      </w:r>
      <w:r w:rsidRPr="001F2698">
        <w:rPr>
          <w:rFonts w:eastAsia="MS Mincho" w:cs="Times New Roman"/>
          <w:sz w:val="16"/>
        </w:rPr>
        <w:t>United States</w:t>
      </w:r>
      <w:r w:rsidR="009E17D5">
        <w:rPr>
          <w:rFonts w:eastAsia="MS Mincho" w:cs="Times New Roman"/>
          <w:sz w:val="16"/>
        </w:rPr>
        <w:fldChar w:fldCharType="end"/>
      </w:r>
      <w:r w:rsidRPr="001F2698">
        <w:rPr>
          <w:rFonts w:eastAsia="MS Mincho" w:cs="Times New Roman"/>
          <w:sz w:val="16"/>
        </w:rPr>
        <w:t xml:space="preserve"> </w:t>
      </w:r>
      <w:r w:rsidRPr="001F2698">
        <w:rPr>
          <w:rFonts w:eastAsia="MS Mincho" w:cs="Times New Roman"/>
          <w:sz w:val="16"/>
        </w:rPr>
        <w:lastRenderedPageBreak/>
        <w:t xml:space="preserve">remains largely asleep at the wheel,” according to a Foreign Affairs article last March by Scott Borgerson, a fellow at the </w:t>
      </w:r>
      <w:r w:rsidR="009E17D5">
        <w:fldChar w:fldCharType="begin"/>
      </w:r>
      <w:r w:rsidR="009E17D5">
        <w:instrText xml:space="preserve"> HYPERLINK "http://www.csmonitor.com/tags/topic/U.S+Council+on+Foreign+Relations" \t "_self" </w:instrText>
      </w:r>
      <w:r w:rsidR="009E17D5">
        <w:fldChar w:fldCharType="separate"/>
      </w:r>
      <w:r w:rsidRPr="001F2698">
        <w:rPr>
          <w:rFonts w:eastAsia="MS Mincho" w:cs="Times New Roman"/>
          <w:sz w:val="16"/>
        </w:rPr>
        <w:t>Council on Foreign Relations</w:t>
      </w:r>
      <w:r w:rsidR="009E17D5">
        <w:rPr>
          <w:rFonts w:eastAsia="MS Mincho" w:cs="Times New Roman"/>
          <w:sz w:val="16"/>
        </w:rPr>
        <w:fldChar w:fldCharType="end"/>
      </w:r>
      <w:r w:rsidRPr="001F2698">
        <w:rPr>
          <w:rFonts w:eastAsia="MS Mincho" w:cs="Times New Roman"/>
          <w:sz w:val="16"/>
        </w:rPr>
        <w:t xml:space="preserve">. </w:t>
      </w:r>
      <w:r w:rsidRPr="001F2698">
        <w:rPr>
          <w:rFonts w:eastAsia="MS Mincho" w:cs="Times New Roman"/>
          <w:u w:val="single"/>
        </w:rPr>
        <w:t xml:space="preserve">Meanwhile, other Arctic nations are moving to muscularly stake their sovereignty claims while prospecting for hundreds of billions of dollars of treasure buried on the ocean floor up there. Major melting has spurred Russia, Canada, </w:t>
      </w:r>
      <w:r w:rsidR="009E17D5">
        <w:fldChar w:fldCharType="begin"/>
      </w:r>
      <w:r w:rsidR="009E17D5">
        <w:instrText xml:space="preserve"> HYPERLINK "http://www.csmonitor.com/tags/topic/Denmark" \t "_self" </w:instrText>
      </w:r>
      <w:r w:rsidR="009E17D5">
        <w:fldChar w:fldCharType="separate"/>
      </w:r>
      <w:r w:rsidRPr="001F2698">
        <w:rPr>
          <w:rFonts w:eastAsia="MS Mincho" w:cs="Times New Roman"/>
          <w:sz w:val="16"/>
        </w:rPr>
        <w:t>Denmark</w:t>
      </w:r>
      <w:r w:rsidR="009E17D5">
        <w:rPr>
          <w:rFonts w:eastAsia="MS Mincho" w:cs="Times New Roman"/>
          <w:sz w:val="16"/>
        </w:rPr>
        <w:fldChar w:fldCharType="end"/>
      </w:r>
      <w:r w:rsidRPr="001F2698">
        <w:rPr>
          <w:rFonts w:eastAsia="MS Mincho" w:cs="Times New Roman"/>
          <w:u w:val="single"/>
        </w:rPr>
        <w:t xml:space="preserve"> (via Greenland), and Norway into a new gold rush, except this time it’s about staking claim to huge reservoirs of natural gas, petroleum, and untold deposits of minerals previously inaccessible because of the polar ice shield</w:t>
      </w:r>
      <w:r w:rsidRPr="001F2698">
        <w:rPr>
          <w:rFonts w:eastAsia="MS Mincho" w:cs="Times New Roman"/>
          <w:sz w:val="16"/>
        </w:rPr>
        <w:t>. Much of the sub-sea Arctic wealth will of necessity be transported by ships because thawing tundra will be too unstable for pipelines. The South Koreans anticipated this more than a decade ago, building giant vessels to secure a big share of the shipping market. The US and other Arctic nations are meeting this month to discuss Arctic sovereignty. Previous summits have included agreements to act responsibly and peacefully as the polar icecap recedes, but nearly all nations involved are rearming militarily to defend their sovereignty. “We are already in an Arctic arms race,” Huebert says. “</w:t>
      </w:r>
      <w:r w:rsidRPr="001F2698">
        <w:rPr>
          <w:rFonts w:eastAsia="MS Mincho" w:cs="Times New Roman"/>
          <w:u w:val="single"/>
        </w:rPr>
        <w:t>The year 2010 in the Arctic is akin to 1935 in Europe.” Russia is building military bases on the Arctic coast and has 10,000 troops deployed near its northern border to assert its expanding claims. Norway has in recent years bought five new supermodern Navy frigates with advanced Aegis weapons systems to defend its undersea claims. Denmark is also increasing military spending to support its polar position</w:t>
      </w:r>
      <w:r w:rsidRPr="001F2698">
        <w:rPr>
          <w:rFonts w:eastAsia="MS Mincho" w:cs="Times New Roman"/>
          <w:sz w:val="16"/>
        </w:rPr>
        <w:t xml:space="preserve">. Because of the vagueness of undersea borders, the US and Canada are also arguing about overlapping sovereignty claims with hundreds of billions in petro profits hanging in the balance. </w:t>
      </w:r>
      <w:r w:rsidRPr="001F2698">
        <w:rPr>
          <w:rFonts w:eastAsia="MS Mincho" w:cs="Times New Roman"/>
          <w:u w:val="single"/>
        </w:rPr>
        <w:t xml:space="preserve">China has no polar border, yet it is building an advanced icebreaker to promote “scientific “and “commercial’ pursuits both in the Arctic and Antarctic regions. Former </w:t>
      </w:r>
      <w:r w:rsidR="009E17D5">
        <w:fldChar w:fldCharType="begin"/>
      </w:r>
      <w:r w:rsidR="009E17D5">
        <w:instrText xml:space="preserve"> HYPERLINK "http://www.csmonitor.com/tags/topic/Gary+Hart" \t "_self" </w:instrText>
      </w:r>
      <w:r w:rsidR="009E17D5">
        <w:fldChar w:fldCharType="separate"/>
      </w:r>
      <w:r w:rsidRPr="001F2698">
        <w:rPr>
          <w:rFonts w:eastAsia="MS Mincho" w:cs="Times New Roman"/>
          <w:sz w:val="16"/>
        </w:rPr>
        <w:t>US Sen. Gary Hart</w:t>
      </w:r>
      <w:r w:rsidR="009E17D5">
        <w:rPr>
          <w:rFonts w:eastAsia="MS Mincho" w:cs="Times New Roman"/>
          <w:sz w:val="16"/>
        </w:rPr>
        <w:fldChar w:fldCharType="end"/>
      </w:r>
      <w:r w:rsidRPr="001F2698">
        <w:rPr>
          <w:rFonts w:eastAsia="MS Mincho" w:cs="Times New Roman"/>
          <w:u w:val="single"/>
        </w:rPr>
        <w:t xml:space="preserve"> is worried that the Arctic could become the new Fulda Gap, the cold-war fulcrum of potential battle in </w:t>
      </w:r>
      <w:r w:rsidR="009E17D5">
        <w:fldChar w:fldCharType="begin"/>
      </w:r>
      <w:r w:rsidR="009E17D5">
        <w:instrText xml:space="preserve"> HYPERLINK "http://www.csmonitor.com/tags/topic/Germany" \t "_self" </w:instrText>
      </w:r>
      <w:r w:rsidR="009E17D5">
        <w:fldChar w:fldCharType="separate"/>
      </w:r>
      <w:r w:rsidRPr="001F2698">
        <w:rPr>
          <w:rFonts w:eastAsia="MS Mincho" w:cs="Times New Roman"/>
          <w:sz w:val="16"/>
        </w:rPr>
        <w:t>Germany</w:t>
      </w:r>
      <w:r w:rsidR="009E17D5">
        <w:rPr>
          <w:rFonts w:eastAsia="MS Mincho" w:cs="Times New Roman"/>
          <w:sz w:val="16"/>
        </w:rPr>
        <w:fldChar w:fldCharType="end"/>
      </w:r>
      <w:r w:rsidRPr="001F2698">
        <w:rPr>
          <w:rFonts w:eastAsia="MS Mincho" w:cs="Times New Roman"/>
          <w:u w:val="single"/>
        </w:rPr>
        <w:t xml:space="preserve">, where the West feared Soviet divisions would pour into </w:t>
      </w:r>
      <w:r w:rsidR="009E17D5">
        <w:fldChar w:fldCharType="begin"/>
      </w:r>
      <w:r w:rsidR="009E17D5">
        <w:instrText xml:space="preserve"> HYPERLINK "http://www.csmonitor.com/tags/topic/Western+Europe" \t "_self" </w:instrText>
      </w:r>
      <w:r w:rsidR="009E17D5">
        <w:fldChar w:fldCharType="separate"/>
      </w:r>
      <w:r w:rsidRPr="001F2698">
        <w:rPr>
          <w:rFonts w:eastAsia="MS Mincho" w:cs="Times New Roman"/>
          <w:sz w:val="16"/>
        </w:rPr>
        <w:t>Western Europe</w:t>
      </w:r>
      <w:r w:rsidR="009E17D5">
        <w:rPr>
          <w:rFonts w:eastAsia="MS Mincho" w:cs="Times New Roman"/>
          <w:sz w:val="16"/>
        </w:rPr>
        <w:fldChar w:fldCharType="end"/>
      </w:r>
      <w:r w:rsidRPr="001F2698">
        <w:rPr>
          <w:rFonts w:eastAsia="MS Mincho" w:cs="Times New Roman"/>
          <w:u w:val="single"/>
        </w:rPr>
        <w:t>. “</w:t>
      </w:r>
      <w:r w:rsidRPr="001F2698">
        <w:rPr>
          <w:rFonts w:eastAsia="MS Mincho" w:cs="Times New Roman"/>
          <w:sz w:val="16"/>
        </w:rPr>
        <w:t xml:space="preserve">We don’t need to start another cold war,” Mr. Hart said, “but we do need to determine Russia’s intent.” </w:t>
      </w:r>
      <w:r w:rsidRPr="001F2698">
        <w:rPr>
          <w:rFonts w:eastAsia="MS Mincho" w:cs="Times New Roman"/>
          <w:u w:val="single"/>
        </w:rPr>
        <w:t>As the Arctic thaws and the Northwest Passage becomes a navigable strait for shipping, there could be seismic consequences. Under international law, the term “strait” also affords flyover rights to other countries. When the Northwest Passage becomes a regularly navigable strait, Russia could legally and perhaps provocatively send its warplanes into North American airspace, something it never would have done in the cold war.</w:t>
      </w:r>
      <w:r w:rsidRPr="001F2698">
        <w:rPr>
          <w:rFonts w:eastAsia="MS Mincho" w:cs="Times New Roman"/>
          <w:sz w:val="16"/>
        </w:rPr>
        <w:t xml:space="preserve"> Canadian political experts claim the </w:t>
      </w:r>
      <w:r w:rsidRPr="001F2698">
        <w:rPr>
          <w:rFonts w:eastAsia="MS Mincho" w:cs="Times New Roman"/>
          <w:u w:val="single"/>
        </w:rPr>
        <w:t>Russians are already becoming more assertive, bordering on aggressive. “If that’s the case, the Russians need to be stopped now</w:t>
      </w:r>
      <w:r w:rsidRPr="001F2698">
        <w:rPr>
          <w:rFonts w:eastAsia="MS Mincho" w:cs="Times New Roman"/>
          <w:sz w:val="16"/>
        </w:rPr>
        <w:t xml:space="preserve">,” Huebert said. “Most Americans have no clue the United States is an Arctic nation,” said </w:t>
      </w:r>
      <w:r w:rsidR="009E17D5">
        <w:fldChar w:fldCharType="begin"/>
      </w:r>
      <w:r w:rsidR="009E17D5">
        <w:instrText xml:space="preserve"> HYPERLINK "http://www.csmonitor.com/tags/topic/U.S.+Coast+Guard" \t "_self" </w:instrText>
      </w:r>
      <w:r w:rsidR="009E17D5">
        <w:fldChar w:fldCharType="separate"/>
      </w:r>
      <w:r w:rsidRPr="001F2698">
        <w:rPr>
          <w:rFonts w:eastAsia="MS Mincho" w:cs="Times New Roman"/>
          <w:sz w:val="16"/>
        </w:rPr>
        <w:t>US Coast Guard</w:t>
      </w:r>
      <w:r w:rsidR="009E17D5">
        <w:rPr>
          <w:rFonts w:eastAsia="MS Mincho" w:cs="Times New Roman"/>
          <w:sz w:val="16"/>
        </w:rPr>
        <w:fldChar w:fldCharType="end"/>
      </w:r>
      <w:r w:rsidRPr="001F2698">
        <w:rPr>
          <w:rFonts w:eastAsia="MS Mincho" w:cs="Times New Roman"/>
          <w:sz w:val="16"/>
        </w:rPr>
        <w:t xml:space="preserve"> Rear Adm. Gene Brooks. Such ignorance carries a heavy price. Yet broader public ignorance about climate change is the goal of some skeptics and deniers. It wasn’t that long ago when cigarette manufacturers told Congress that nicotine wasn’t addictive, or when </w:t>
      </w:r>
      <w:r w:rsidR="009E17D5">
        <w:fldChar w:fldCharType="begin"/>
      </w:r>
      <w:r w:rsidR="009E17D5">
        <w:instrText xml:space="preserve"> HYPERLINK "http://www.csmonitor.com/tags/topic/Detroit" \t "_self" </w:instrText>
      </w:r>
      <w:r w:rsidR="009E17D5">
        <w:fldChar w:fldCharType="separate"/>
      </w:r>
      <w:r w:rsidRPr="001F2698">
        <w:rPr>
          <w:rFonts w:eastAsia="MS Mincho" w:cs="Times New Roman"/>
          <w:sz w:val="16"/>
        </w:rPr>
        <w:t>Detroit</w:t>
      </w:r>
      <w:r w:rsidR="009E17D5">
        <w:rPr>
          <w:rFonts w:eastAsia="MS Mincho" w:cs="Times New Roman"/>
          <w:sz w:val="16"/>
        </w:rPr>
        <w:fldChar w:fldCharType="end"/>
      </w:r>
      <w:r w:rsidRPr="001F2698">
        <w:rPr>
          <w:rFonts w:eastAsia="MS Mincho" w:cs="Times New Roman"/>
          <w:sz w:val="16"/>
        </w:rPr>
        <w:t>’s auto moguls insisted that seat belts were a bad idea. Responsible dissent is one thing. But defiance of facts on the ground that imperil US national and energy security is quite another. Says Brooks: “The age of the Arctic is upon us.”</w:t>
      </w:r>
    </w:p>
    <w:p w14:paraId="72A9DA7A"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iCs/>
          <w:sz w:val="26"/>
          <w:u w:val="single"/>
        </w:rPr>
        <w:lastRenderedPageBreak/>
        <w:br w:type="column"/>
      </w:r>
      <w:r w:rsidRPr="001F2698">
        <w:rPr>
          <w:rFonts w:asciiTheme="majorHAnsi" w:eastAsiaTheme="majorEastAsia" w:hAnsiTheme="majorHAnsi" w:cs="Times New Roman"/>
          <w:b/>
          <w:bCs/>
          <w:sz w:val="32"/>
          <w:u w:val="single"/>
        </w:rPr>
        <w:lastRenderedPageBreak/>
        <w:t>Impact – Polar Melting – Happening Now</w:t>
      </w:r>
    </w:p>
    <w:p w14:paraId="792F74C0"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 xml:space="preserve">And, there’s unprecedented polar melting happening now - multiple climate sats and data models prove </w:t>
      </w:r>
    </w:p>
    <w:p w14:paraId="2C9EE276" w14:textId="77777777" w:rsidR="001F2698" w:rsidRPr="001F2698" w:rsidRDefault="001F2698" w:rsidP="001F2698">
      <w:pPr>
        <w:rPr>
          <w:rFonts w:asciiTheme="majorHAnsi" w:eastAsiaTheme="majorEastAsia" w:hAnsiTheme="majorHAnsi" w:cs="Times New Roman"/>
          <w:bCs/>
          <w:iCs/>
          <w:sz w:val="26"/>
        </w:rPr>
      </w:pPr>
      <w:r w:rsidRPr="001F2698">
        <w:rPr>
          <w:rFonts w:ascii="Times New Roman" w:hAnsi="Times New Roman" w:cs="Times New Roman"/>
          <w:b/>
          <w:sz w:val="24"/>
        </w:rPr>
        <w:t>NASA 12</w:t>
      </w:r>
      <w:r w:rsidRPr="001F2698">
        <w:rPr>
          <w:rFonts w:ascii="Times New Roman" w:hAnsi="Times New Roman" w:cs="Times New Roman"/>
          <w:b/>
          <w:sz w:val="26"/>
        </w:rPr>
        <w:t xml:space="preserve"> </w:t>
      </w:r>
      <w:r w:rsidRPr="001F2698">
        <w:rPr>
          <w:rFonts w:ascii="Times New Roman" w:hAnsi="Times New Roman" w:cs="Times New Roman"/>
          <w:sz w:val="26"/>
        </w:rPr>
        <w:t xml:space="preserve">(National </w:t>
      </w:r>
      <w:proofErr w:type="gramStart"/>
      <w:r w:rsidRPr="001F2698">
        <w:rPr>
          <w:rFonts w:ascii="Times New Roman" w:hAnsi="Times New Roman" w:cs="Times New Roman"/>
          <w:sz w:val="26"/>
        </w:rPr>
        <w:t>Aeronautics  and</w:t>
      </w:r>
      <w:proofErr w:type="gramEnd"/>
      <w:r w:rsidRPr="001F2698">
        <w:rPr>
          <w:rFonts w:ascii="Times New Roman" w:hAnsi="Times New Roman" w:cs="Times New Roman"/>
          <w:sz w:val="26"/>
        </w:rPr>
        <w:t xml:space="preserve"> Space Administration, July 24 2012, “Satellites See Unprecedented Greenland Ice Sheet Surface Melt”, </w:t>
      </w:r>
      <w:hyperlink r:id="rId37" w:history="1">
        <w:r w:rsidRPr="001F2698">
          <w:rPr>
            <w:rFonts w:cs="Times New Roman"/>
          </w:rPr>
          <w:t>http://www.nasa.gov/topics/earth/features/greenland-melt.html</w:t>
        </w:r>
      </w:hyperlink>
      <w:r w:rsidRPr="001F2698">
        <w:rPr>
          <w:rFonts w:ascii="Times New Roman" w:hAnsi="Times New Roman" w:cs="Times New Roman"/>
          <w:sz w:val="26"/>
        </w:rPr>
        <w:t>)//JM</w:t>
      </w:r>
    </w:p>
    <w:p w14:paraId="66629451" w14:textId="77777777" w:rsidR="001F2698" w:rsidRPr="001F2698" w:rsidRDefault="001F2698" w:rsidP="001F2698">
      <w:pPr>
        <w:rPr>
          <w:rFonts w:cs="Times New Roman"/>
          <w:b/>
          <w:u w:val="single"/>
        </w:rPr>
      </w:pPr>
      <w:r w:rsidRPr="001F2698">
        <w:rPr>
          <w:rFonts w:cs="Times New Roman"/>
          <w:sz w:val="16"/>
        </w:rPr>
        <w:t xml:space="preserve">For several days this month, </w:t>
      </w:r>
      <w:r w:rsidRPr="001F2698">
        <w:rPr>
          <w:rFonts w:cs="Times New Roman"/>
          <w:b/>
          <w:u w:val="single"/>
        </w:rPr>
        <w:t>Greenland's surface ice cover melted over a larger area than at any time in more than 30 years of satellite observations</w:t>
      </w:r>
      <w:r w:rsidRPr="001F2698">
        <w:rPr>
          <w:rFonts w:cs="Times New Roman"/>
          <w:sz w:val="16"/>
        </w:rPr>
        <w:t xml:space="preserve">. </w:t>
      </w:r>
      <w:r w:rsidRPr="001F2698">
        <w:rPr>
          <w:rFonts w:cs="Times New Roman"/>
          <w:b/>
          <w:u w:val="single"/>
        </w:rPr>
        <w:t xml:space="preserve">Nearly the entire ice cover of Greenland, from its thin, low-lying coastal edges to its two-mile-thick center, experienced some degree of melting at its surface, according to measurements from three independent satellites analyzed by NASA and university scientists. </w:t>
      </w:r>
      <w:r w:rsidRPr="001F2698">
        <w:rPr>
          <w:rFonts w:cs="Times New Roman"/>
          <w:sz w:val="16"/>
        </w:rPr>
        <w:t xml:space="preserve">On average in the summer, about half of the surface of Greenland's ice sheet naturally melts. At high elevations, most of that melt water quickly refreezes in place. Near the coast, some of the melt water is retained by the ice sheet and the rest is lost to the ocean. But </w:t>
      </w:r>
      <w:r w:rsidRPr="001F2698">
        <w:rPr>
          <w:rFonts w:cs="Times New Roman"/>
          <w:b/>
          <w:u w:val="single"/>
        </w:rPr>
        <w:t xml:space="preserve">this year the extent of ice melting at or near the surface jumped dramatically. According to satellite data, an estimated 97 percent of the ice sheet surface thawed at some point in mid-July. </w:t>
      </w:r>
      <w:r w:rsidRPr="001F2698">
        <w:rPr>
          <w:rFonts w:cs="Times New Roman"/>
          <w:sz w:val="16"/>
        </w:rPr>
        <w:t xml:space="preserve">Researchers have not yet determined whether this extensive melt event will affect the overall volume of ice loss this summer and contribute to sea level rise. "The Greenland ice sheet is a vast area with a varied history of change. </w:t>
      </w:r>
      <w:r w:rsidRPr="001F2698">
        <w:rPr>
          <w:rFonts w:cs="Times New Roman"/>
          <w:b/>
          <w:u w:val="single"/>
        </w:rPr>
        <w:t>This event, combined with other natural but uncommon phenomena, such as the large calving event last week on Petermann Glacier, are part of a complex story</w:t>
      </w:r>
      <w:r w:rsidRPr="001F2698">
        <w:rPr>
          <w:rFonts w:cs="Times New Roman"/>
          <w:sz w:val="16"/>
        </w:rPr>
        <w:t>," said Tom Wagner, NASA's cryosphere program manager in Washington. "</w:t>
      </w:r>
      <w:r w:rsidRPr="001F2698">
        <w:rPr>
          <w:rFonts w:cs="Times New Roman"/>
          <w:b/>
          <w:u w:val="single"/>
        </w:rPr>
        <w:t>Satellite observations are helping us understand how events like these may relate to one another as well as to the broader climate system</w:t>
      </w:r>
      <w:r w:rsidRPr="001F2698">
        <w:rPr>
          <w:rFonts w:cs="Times New Roman"/>
          <w:sz w:val="16"/>
        </w:rPr>
        <w:t xml:space="preserve">." </w:t>
      </w:r>
      <w:r w:rsidRPr="001F2698">
        <w:rPr>
          <w:rFonts w:cs="Times New Roman"/>
          <w:b/>
          <w:u w:val="single"/>
        </w:rPr>
        <w:t>Son Nghiem of NASA's</w:t>
      </w:r>
      <w:r w:rsidRPr="001F2698">
        <w:rPr>
          <w:rFonts w:cs="Times New Roman"/>
        </w:rPr>
        <w:t xml:space="preserve"> Jet Propulsion </w:t>
      </w:r>
      <w:r w:rsidRPr="001F2698">
        <w:rPr>
          <w:rFonts w:cs="Times New Roman"/>
          <w:b/>
          <w:u w:val="single"/>
        </w:rPr>
        <w:t>Laboratory</w:t>
      </w:r>
      <w:r w:rsidRPr="001F2698">
        <w:rPr>
          <w:rFonts w:cs="Times New Roman"/>
          <w:sz w:val="16"/>
        </w:rPr>
        <w:t xml:space="preserve"> in Pasadena, Calif</w:t>
      </w:r>
      <w:r w:rsidRPr="001F2698">
        <w:rPr>
          <w:rFonts w:cs="Times New Roman"/>
          <w:b/>
          <w:u w:val="single"/>
        </w:rPr>
        <w:t>., was analyzing radar data from the Indian Space Research Organisation's</w:t>
      </w:r>
      <w:r w:rsidRPr="001F2698">
        <w:rPr>
          <w:rFonts w:cs="Times New Roman"/>
          <w:sz w:val="16"/>
        </w:rPr>
        <w:t xml:space="preserve"> (ISRO) </w:t>
      </w:r>
      <w:r w:rsidRPr="001F2698">
        <w:rPr>
          <w:rFonts w:cs="Times New Roman"/>
          <w:b/>
          <w:u w:val="single"/>
        </w:rPr>
        <w:t>Oceansat-2 satellite</w:t>
      </w:r>
      <w:r w:rsidRPr="001F2698">
        <w:rPr>
          <w:rFonts w:cs="Times New Roman"/>
          <w:sz w:val="16"/>
        </w:rPr>
        <w:t xml:space="preserve"> last week when he noticed that most of Greenland appeared to have undergone surface melting on July 12. Nghiem said, "</w:t>
      </w:r>
      <w:r w:rsidRPr="001F2698">
        <w:rPr>
          <w:rFonts w:cs="Times New Roman"/>
          <w:b/>
          <w:u w:val="single"/>
        </w:rPr>
        <w:t>This was so extraordinary that at first I questioned the result: was this real or was it due to a data error?"</w:t>
      </w:r>
      <w:r w:rsidRPr="001F2698">
        <w:rPr>
          <w:rFonts w:cs="Times New Roman"/>
          <w:sz w:val="16"/>
        </w:rPr>
        <w:t xml:space="preserve"> </w:t>
      </w:r>
      <w:r w:rsidRPr="001F2698">
        <w:rPr>
          <w:rFonts w:cs="Times New Roman"/>
          <w:b/>
          <w:u w:val="single"/>
        </w:rPr>
        <w:t>Nghiem consulted with Dorothy Hall at NASA's Goddard Space Flight Center</w:t>
      </w:r>
      <w:r w:rsidRPr="001F2698">
        <w:rPr>
          <w:rFonts w:cs="Times New Roman"/>
          <w:sz w:val="16"/>
        </w:rPr>
        <w:t xml:space="preserve"> in Greenbelt, Md. Hall studies </w:t>
      </w:r>
      <w:r w:rsidRPr="001F2698">
        <w:rPr>
          <w:rFonts w:cs="Times New Roman"/>
          <w:b/>
          <w:u w:val="single"/>
        </w:rPr>
        <w:t>the</w:t>
      </w:r>
      <w:r w:rsidRPr="001F2698">
        <w:rPr>
          <w:rFonts w:cs="Times New Roman"/>
          <w:sz w:val="16"/>
        </w:rPr>
        <w:t xml:space="preserve"> surface temperature of Greenland using the Moderate-resolution Imaging Spectroradiometer (MODIS) on NASA's </w:t>
      </w:r>
      <w:r w:rsidRPr="001F2698">
        <w:rPr>
          <w:rFonts w:cs="Times New Roman"/>
          <w:b/>
          <w:u w:val="single"/>
        </w:rPr>
        <w:t>Terra and Aqua satellites</w:t>
      </w:r>
      <w:r w:rsidRPr="001F2698">
        <w:rPr>
          <w:rFonts w:cs="Times New Roman"/>
          <w:sz w:val="16"/>
        </w:rPr>
        <w:t xml:space="preserve">. She </w:t>
      </w:r>
      <w:r w:rsidRPr="001F2698">
        <w:rPr>
          <w:rFonts w:cs="Times New Roman"/>
          <w:b/>
          <w:u w:val="single"/>
        </w:rPr>
        <w:t>confirmed</w:t>
      </w:r>
      <w:r w:rsidRPr="001F2698">
        <w:rPr>
          <w:rFonts w:cs="Times New Roman"/>
          <w:sz w:val="16"/>
        </w:rPr>
        <w:t xml:space="preserve"> that MODIS showed </w:t>
      </w:r>
      <w:r w:rsidRPr="001F2698">
        <w:rPr>
          <w:rFonts w:cs="Times New Roman"/>
          <w:b/>
          <w:u w:val="single"/>
        </w:rPr>
        <w:t xml:space="preserve">unusually high temperatures </w:t>
      </w:r>
      <w:r w:rsidRPr="001F2698">
        <w:rPr>
          <w:rFonts w:cs="Times New Roman"/>
          <w:sz w:val="16"/>
        </w:rPr>
        <w:t xml:space="preserve">and that melt was extensive over the ice sheet surface. </w:t>
      </w:r>
      <w:r w:rsidRPr="001F2698">
        <w:rPr>
          <w:rFonts w:cs="Times New Roman"/>
          <w:b/>
          <w:u w:val="single"/>
        </w:rPr>
        <w:t>Thomas Mote</w:t>
      </w:r>
      <w:r w:rsidRPr="001F2698">
        <w:rPr>
          <w:rFonts w:cs="Times New Roman"/>
          <w:sz w:val="16"/>
        </w:rPr>
        <w:t xml:space="preserve">, a climatologist at the University of Georgia, Athens, Ga; </w:t>
      </w:r>
      <w:r w:rsidRPr="001F2698">
        <w:rPr>
          <w:rFonts w:cs="Times New Roman"/>
          <w:b/>
          <w:u w:val="single"/>
        </w:rPr>
        <w:t>and Marco Tedesco</w:t>
      </w:r>
      <w:r w:rsidRPr="001F2698">
        <w:rPr>
          <w:rFonts w:cs="Times New Roman"/>
          <w:sz w:val="16"/>
        </w:rPr>
        <w:t xml:space="preserve"> of City University of New York also </w:t>
      </w:r>
      <w:r w:rsidRPr="001F2698">
        <w:rPr>
          <w:rFonts w:cs="Times New Roman"/>
          <w:b/>
          <w:u w:val="single"/>
        </w:rPr>
        <w:t xml:space="preserve">confirmed the melt seen by Oceansat-2 and MODIS with passive-microwave satellite data from the Special Sensor Microwave Imager/Sounder on a U.S. Air Force meteorological satellite. The melting spread quickly. Melt maps derived from the three satellites showed that on July 8, about 40 percent of the ice sheet's surface had melted. By July 12, 97 percent had melted. </w:t>
      </w:r>
      <w:r w:rsidRPr="001F2698">
        <w:rPr>
          <w:rFonts w:cs="Times New Roman"/>
          <w:sz w:val="16"/>
        </w:rPr>
        <w:t xml:space="preserve">This extreme melt event coincided with an unusually strong ridge of warm air, or a heat dome, over Greenland. The ridge was one of a series that has dominated Greenland's weather since the end of May. "Each successive ridge has been stronger than the previous one," said Mote. This latest heat dome started to move over Greenland on July 8, and then parked itself over the ice sheet about three days later. By July 16, it had begun to dissipate. </w:t>
      </w:r>
      <w:r w:rsidRPr="001F2698">
        <w:rPr>
          <w:rFonts w:cs="Times New Roman"/>
        </w:rPr>
        <w:t>Ev</w:t>
      </w:r>
      <w:r w:rsidRPr="001F2698">
        <w:rPr>
          <w:rFonts w:cs="Times New Roman"/>
          <w:b/>
          <w:u w:val="single"/>
        </w:rPr>
        <w:t>en the area around Summit Station in central Greenland, which at 2 miles above sea level is near the highest point of the ice sheet, showed signs of melting.</w:t>
      </w:r>
      <w:r w:rsidRPr="001F2698">
        <w:rPr>
          <w:rFonts w:cs="Times New Roman"/>
        </w:rPr>
        <w:t xml:space="preserve"> Such pronounced melting at Summit and across the ice sheet has not occurred since </w:t>
      </w:r>
      <w:r w:rsidRPr="001F2698">
        <w:rPr>
          <w:rFonts w:cs="Times New Roman"/>
          <w:b/>
          <w:u w:val="single"/>
        </w:rPr>
        <w:t>1889</w:t>
      </w:r>
      <w:r w:rsidRPr="001F2698">
        <w:rPr>
          <w:rFonts w:cs="Times New Roman"/>
          <w:sz w:val="16"/>
        </w:rPr>
        <w:t>, according to ice cores analyzed by Kaitlin Keegan at Dartmouth College in Hanover, N.H. A National Oceanic and Atmospheric Administration weather station at Summit confirmed air temperatures hovered above or within a degree of freezing for several hours July 11-12. "</w:t>
      </w:r>
      <w:r w:rsidRPr="001F2698">
        <w:rPr>
          <w:rFonts w:cs="Times New Roman"/>
          <w:b/>
          <w:u w:val="single"/>
        </w:rPr>
        <w:t>Ice cores from Summit show that melting events of this type occur about once every 150 years on average.</w:t>
      </w:r>
      <w:r w:rsidRPr="001F2698">
        <w:rPr>
          <w:rFonts w:cs="Times New Roman"/>
          <w:sz w:val="16"/>
        </w:rPr>
        <w:t xml:space="preserve"> With the last one happening in 1889, </w:t>
      </w:r>
      <w:r w:rsidRPr="001F2698">
        <w:rPr>
          <w:rFonts w:cs="Times New Roman"/>
          <w:b/>
          <w:u w:val="single"/>
        </w:rPr>
        <w:t>this event is right on time</w:t>
      </w:r>
      <w:r w:rsidRPr="001F2698">
        <w:rPr>
          <w:rFonts w:cs="Times New Roman"/>
          <w:sz w:val="16"/>
        </w:rPr>
        <w:t>," says Lora Koenig, a Goddard glaciologist and a member of the research team analyzing the satellite data. "</w:t>
      </w:r>
      <w:r w:rsidRPr="001F2698">
        <w:rPr>
          <w:rFonts w:cs="Times New Roman"/>
          <w:b/>
          <w:u w:val="single"/>
        </w:rPr>
        <w:t>But if we continue to observe melting events like this in upcoming years, it will be worrisome."</w:t>
      </w:r>
    </w:p>
    <w:p w14:paraId="6EE0E441"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Impact – Russian Instability</w:t>
      </w:r>
    </w:p>
    <w:p w14:paraId="44A182FB"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A. Warming ensures migrations from other countries - that ensures tensions between Russians and Chechens</w:t>
      </w:r>
    </w:p>
    <w:p w14:paraId="032AAA48" w14:textId="77777777" w:rsidR="001F2698" w:rsidRPr="001F2698" w:rsidRDefault="001F2698" w:rsidP="001F2698">
      <w:pPr>
        <w:rPr>
          <w:rFonts w:cs="Times New Roman"/>
          <w:i/>
          <w:sz w:val="16"/>
        </w:rPr>
      </w:pPr>
      <w:r w:rsidRPr="001F2698">
        <w:rPr>
          <w:rFonts w:cs="Times New Roman"/>
          <w:b/>
        </w:rPr>
        <w:t>Welzer 12</w:t>
      </w:r>
      <w:r w:rsidRPr="001F2698">
        <w:rPr>
          <w:rFonts w:cs="Times New Roman"/>
          <w:sz w:val="16"/>
        </w:rPr>
        <w:t xml:space="preserve"> - director of the Center for Interdisciplinary Memory Research at the Institute for Advanced Study in the Humanities in Essen and Research Professor of Social Psychology at the University of Witten/Herdecke (Harald, </w:t>
      </w:r>
      <w:r w:rsidRPr="001F2698">
        <w:rPr>
          <w:rFonts w:cs="Times New Roman"/>
          <w:i/>
          <w:sz w:val="16"/>
        </w:rPr>
        <w:t>Climate Wars: What People Will Be Killed For in the 21st Century</w:t>
      </w:r>
      <w:r w:rsidRPr="001F2698">
        <w:rPr>
          <w:rFonts w:cs="Times New Roman"/>
          <w:sz w:val="16"/>
        </w:rPr>
        <w:t xml:space="preserve">, pg. 110-111, Google Books, //JLENART) </w:t>
      </w:r>
    </w:p>
    <w:p w14:paraId="16D3507E" w14:textId="77777777" w:rsidR="001F2698" w:rsidRPr="001F2698" w:rsidRDefault="001F2698" w:rsidP="001F2698">
      <w:pPr>
        <w:tabs>
          <w:tab w:val="center" w:pos="7155"/>
        </w:tabs>
        <w:rPr>
          <w:rFonts w:cs="Times New Roman"/>
          <w:u w:val="single"/>
        </w:rPr>
      </w:pPr>
      <w:r w:rsidRPr="001F2698">
        <w:rPr>
          <w:rFonts w:cs="Times New Roman"/>
          <w:sz w:val="16"/>
        </w:rPr>
        <w:t xml:space="preserve">But </w:t>
      </w:r>
      <w:r w:rsidRPr="001F2698">
        <w:rPr>
          <w:rFonts w:cs="Times New Roman"/>
          <w:u w:val="single"/>
        </w:rPr>
        <w:t>if climate change affects population distribution and redraws the boundaries of agrarian and waste land</w:t>
      </w:r>
      <w:r w:rsidRPr="001F2698">
        <w:rPr>
          <w:rFonts w:cs="Times New Roman"/>
          <w:sz w:val="16"/>
        </w:rPr>
        <w:t xml:space="preserve">, variously </w:t>
      </w:r>
      <w:r w:rsidRPr="001F2698">
        <w:rPr>
          <w:rFonts w:cs="Times New Roman"/>
          <w:u w:val="single"/>
        </w:rPr>
        <w:t xml:space="preserve">producing water shortages and flooding, then this </w:t>
      </w:r>
      <w:r w:rsidRPr="001F2698">
        <w:rPr>
          <w:rFonts w:cs="Times New Roman"/>
          <w:u w:val="single"/>
          <w:bdr w:val="single" w:sz="4" w:space="0" w:color="auto"/>
        </w:rPr>
        <w:t>upsets the geopolitical balance and fuels international tensions</w:t>
      </w:r>
      <w:r w:rsidRPr="001F2698">
        <w:rPr>
          <w:rFonts w:cs="Times New Roman"/>
          <w:u w:val="single"/>
        </w:rPr>
        <w:t xml:space="preserve"> at the level of power and resource politics.</w:t>
      </w:r>
      <w:r w:rsidRPr="001F2698">
        <w:rPr>
          <w:rFonts w:cs="Times New Roman"/>
          <w:sz w:val="16"/>
        </w:rPr>
        <w:t xml:space="preserve"> Thus, </w:t>
      </w:r>
      <w:r w:rsidRPr="001F2698">
        <w:rPr>
          <w:rFonts w:cs="Times New Roman"/>
          <w:u w:val="single"/>
        </w:rPr>
        <w:t>there is every sign that the twenty-first century will see an increased potential for tensions and a major danger of violent solutions.</w:t>
      </w:r>
      <w:r w:rsidRPr="001F2698">
        <w:rPr>
          <w:rFonts w:cs="Times New Roman"/>
          <w:sz w:val="16"/>
        </w:rPr>
        <w:t xml:space="preserve"> Michael </w:t>
      </w:r>
      <w:r w:rsidRPr="001F2698">
        <w:rPr>
          <w:rFonts w:cs="Times New Roman"/>
          <w:u w:val="single"/>
        </w:rPr>
        <w:t>Mann lines up a number of likely candidates for the next conflicts</w:t>
      </w:r>
      <w:r w:rsidRPr="001F2698">
        <w:rPr>
          <w:rFonts w:cs="Times New Roman"/>
          <w:sz w:val="16"/>
        </w:rPr>
        <w:t xml:space="preserve">: Indonesia will be unable to assimilate or repress Aceh or West Papuan autonomy movements; India will lie unable to assimilate or repress Muslim Kashmiris or several of its small border peoples; Sri Lanka will be unable to assimilate or repress Tamils; Macedonia will be unable to assimilate or repress Albanians; Turkey, Iran and Iraq will be unable to assimilate or repress Kurdish movements; China will be unable to assimilate or repress Tibetans or Central Asian Muslims; </w:t>
      </w:r>
      <w:r w:rsidRPr="001F2698">
        <w:rPr>
          <w:rFonts w:cs="Times New Roman"/>
          <w:u w:val="single"/>
        </w:rPr>
        <w:t>Russia will be unable to repress Chechens</w:t>
      </w:r>
      <w:r w:rsidRPr="001F2698">
        <w:rPr>
          <w:rFonts w:cs="Times New Roman"/>
          <w:sz w:val="16"/>
        </w:rPr>
        <w:t xml:space="preserve">; the Khartoum regime will be unable to contain South Sudanese movements, Israel will be unable to repress Palestinians. </w:t>
      </w:r>
      <w:r w:rsidRPr="001F2698">
        <w:rPr>
          <w:rFonts w:cs="Times New Roman"/>
          <w:u w:val="single"/>
        </w:rPr>
        <w:t xml:space="preserve">Conflicts are to be expected in the Baltic too, since ethnic Russians are in a majority in many industrial regions that have offered extreme environmental damage. </w:t>
      </w:r>
    </w:p>
    <w:p w14:paraId="43C3BE6D" w14:textId="77777777" w:rsidR="001F2698" w:rsidRPr="001F2698" w:rsidRDefault="001F2698" w:rsidP="001F2698">
      <w:pPr>
        <w:keepNext/>
        <w:keepLines/>
        <w:spacing w:before="200"/>
        <w:outlineLvl w:val="3"/>
        <w:rPr>
          <w:rFonts w:cs="Times New Roman"/>
          <w:b/>
          <w:u w:val="single"/>
        </w:rPr>
      </w:pPr>
      <w:r w:rsidRPr="001F2698">
        <w:rPr>
          <w:rFonts w:asciiTheme="majorHAnsi" w:eastAsiaTheme="majorEastAsia" w:hAnsiTheme="majorHAnsi" w:cs="Times New Roman"/>
          <w:b/>
          <w:bCs/>
          <w:iCs/>
        </w:rPr>
        <w:t>B. Turns Russia into warring states - ensures terrorism, loose nukes, and removes Russia from the international sphere</w:t>
      </w:r>
    </w:p>
    <w:p w14:paraId="476D4579" w14:textId="77777777" w:rsidR="001F2698" w:rsidRPr="001F2698" w:rsidRDefault="001F2698" w:rsidP="001F2698">
      <w:pPr>
        <w:rPr>
          <w:rFonts w:asciiTheme="majorHAnsi" w:eastAsiaTheme="majorEastAsia" w:hAnsiTheme="majorHAnsi" w:cs="Times New Roman"/>
          <w:bCs/>
          <w:iCs/>
          <w:u w:val="single"/>
        </w:rPr>
      </w:pPr>
      <w:r w:rsidRPr="001F2698">
        <w:rPr>
          <w:rFonts w:cs="Times New Roman"/>
          <w:b/>
        </w:rPr>
        <w:t>Motyl 12</w:t>
      </w:r>
      <w:r w:rsidRPr="001F2698">
        <w:rPr>
          <w:rFonts w:cs="Times New Roman"/>
          <w:sz w:val="20"/>
        </w:rPr>
        <w:t xml:space="preserve"> – professor of political science at Rutgers University (Alexander, “ Fascistoid Russia: Whither Putin’s Brittle Realm</w:t>
      </w:r>
      <w:proofErr w:type="gramStart"/>
      <w:r w:rsidRPr="001F2698">
        <w:rPr>
          <w:rFonts w:cs="Times New Roman"/>
          <w:sz w:val="20"/>
        </w:rPr>
        <w:t>?,</w:t>
      </w:r>
      <w:proofErr w:type="gramEnd"/>
      <w:r w:rsidRPr="001F2698">
        <w:rPr>
          <w:rFonts w:cs="Times New Roman"/>
          <w:sz w:val="20"/>
        </w:rPr>
        <w:t>” World Affairs, March/April 2012, http://www.worldaffairsjournal.org/article/fascistoid-russia-whither-putin%E2%80%99s-brittle-realm)</w:t>
      </w:r>
    </w:p>
    <w:p w14:paraId="460EFFAF" w14:textId="77777777" w:rsidR="001F2698" w:rsidRPr="001F2698" w:rsidRDefault="001F2698" w:rsidP="001F2698">
      <w:pPr>
        <w:rPr>
          <w:rFonts w:cs="Times New Roman"/>
          <w:b/>
          <w:u w:val="single"/>
        </w:rPr>
      </w:pPr>
      <w:r w:rsidRPr="001F2698">
        <w:rPr>
          <w:rFonts w:cs="Times New Roman"/>
          <w:b/>
          <w:u w:val="single"/>
        </w:rPr>
        <w:t xml:space="preserve">If things were to get out of hand and Russia’s non-Russian regional elites began claiming power, Russia could </w:t>
      </w:r>
      <w:r w:rsidRPr="001F2698">
        <w:rPr>
          <w:rFonts w:cs="Times New Roman"/>
          <w:sz w:val="16"/>
        </w:rPr>
        <w:t xml:space="preserve">even </w:t>
      </w:r>
      <w:r w:rsidRPr="001F2698">
        <w:rPr>
          <w:rFonts w:cs="Times New Roman"/>
          <w:b/>
          <w:u w:val="single"/>
        </w:rPr>
        <w:t>turn</w:t>
      </w:r>
      <w:r w:rsidRPr="001F2698">
        <w:rPr>
          <w:rFonts w:cs="Times New Roman"/>
          <w:sz w:val="16"/>
        </w:rPr>
        <w:t xml:space="preserve"> into competing, if not quite </w:t>
      </w:r>
      <w:r w:rsidRPr="001F2698">
        <w:rPr>
          <w:rFonts w:cs="Times New Roman"/>
          <w:b/>
          <w:u w:val="single"/>
        </w:rPr>
        <w:t>warring</w:t>
      </w:r>
      <w:r w:rsidRPr="001F2698">
        <w:rPr>
          <w:rFonts w:cs="Times New Roman"/>
          <w:sz w:val="16"/>
        </w:rPr>
        <w:t xml:space="preserve">, principalities. Whatever the outcome, </w:t>
      </w:r>
      <w:r w:rsidRPr="001F2698">
        <w:rPr>
          <w:rFonts w:cs="Times New Roman"/>
          <w:u w:val="single"/>
        </w:rPr>
        <w:t>the global effects of Russian turmoil would be substantial</w:t>
      </w:r>
      <w:r w:rsidRPr="001F2698">
        <w:rPr>
          <w:rFonts w:cs="Times New Roman"/>
          <w:b/>
          <w:u w:val="single"/>
        </w:rPr>
        <w:t>. These</w:t>
      </w:r>
      <w:r w:rsidRPr="001F2698">
        <w:rPr>
          <w:rFonts w:cs="Times New Roman"/>
          <w:sz w:val="16"/>
        </w:rPr>
        <w:t xml:space="preserve"> could </w:t>
      </w:r>
      <w:r w:rsidRPr="001F2698">
        <w:rPr>
          <w:rFonts w:cs="Times New Roman"/>
          <w:b/>
          <w:u w:val="single"/>
        </w:rPr>
        <w:t>include disruptions in energy production</w:t>
      </w:r>
      <w:r w:rsidRPr="001F2698">
        <w:rPr>
          <w:rFonts w:cs="Times New Roman"/>
          <w:sz w:val="16"/>
        </w:rPr>
        <w:t xml:space="preserve"> and supplies, the revival of the “</w:t>
      </w:r>
      <w:r w:rsidRPr="001F2698">
        <w:rPr>
          <w:rFonts w:cs="Times New Roman"/>
          <w:u w:val="single"/>
        </w:rPr>
        <w:t>loose nukes</w:t>
      </w:r>
      <w:r w:rsidRPr="001F2698">
        <w:rPr>
          <w:rFonts w:cs="Times New Roman"/>
          <w:sz w:val="16"/>
        </w:rPr>
        <w:t xml:space="preserve">” problem, the emergence of </w:t>
      </w:r>
      <w:r w:rsidRPr="001F2698">
        <w:rPr>
          <w:rFonts w:cs="Times New Roman"/>
          <w:b/>
          <w:u w:val="single"/>
        </w:rPr>
        <w:t>full-fledged guerrilla and terrorist movements</w:t>
      </w:r>
      <w:r w:rsidRPr="001F2698">
        <w:rPr>
          <w:rFonts w:cs="Times New Roman"/>
          <w:sz w:val="16"/>
        </w:rPr>
        <w:t xml:space="preserve"> in Russia’s provinces, </w:t>
      </w:r>
      <w:r w:rsidRPr="001F2698">
        <w:rPr>
          <w:rFonts w:cs="Times New Roman"/>
          <w:b/>
          <w:u w:val="single"/>
        </w:rPr>
        <w:t>and the inability of Russia to play any kind of role in global affairs</w:t>
      </w:r>
      <w:r w:rsidRPr="001F2698">
        <w:rPr>
          <w:rFonts w:cs="Times New Roman"/>
          <w:sz w:val="16"/>
        </w:rPr>
        <w:t xml:space="preserve">. If Russia’s problems spill over into the near abroad, some of the more fragile </w:t>
      </w:r>
      <w:r w:rsidRPr="001F2698">
        <w:rPr>
          <w:rFonts w:cs="Times New Roman"/>
          <w:b/>
          <w:u w:val="single"/>
        </w:rPr>
        <w:t>non-Russian states could follow in its footsteps</w:t>
      </w:r>
      <w:r w:rsidRPr="001F2698">
        <w:rPr>
          <w:rFonts w:cs="Times New Roman"/>
          <w:sz w:val="16"/>
        </w:rPr>
        <w:t xml:space="preserve">, thereby </w:t>
      </w:r>
      <w:r w:rsidRPr="001F2698">
        <w:rPr>
          <w:rFonts w:cs="Times New Roman"/>
          <w:b/>
          <w:u w:val="single"/>
        </w:rPr>
        <w:t>compounding all the threats emanating from Russian instability</w:t>
      </w:r>
      <w:r w:rsidRPr="001F2698">
        <w:rPr>
          <w:rFonts w:cs="Times New Roman"/>
          <w:sz w:val="16"/>
        </w:rPr>
        <w:t xml:space="preserve">. What can the world do to forestall such a scenario? Very little. Russia’s well-wishers can reduce the risk of the worst kind of turmoil by encouraging Putin to fix his problems at home and not overextend himself with ill-advised, neo-imperial schemes. They can also minimize the likelihood that Russia’s turmoil will spill over into its neighbors by propping up the non-Russian states and enabling them to deal with their own sources of instability. Seen in this light, Germany’s foreign policy toward the former Soviet Union is a textbook case of what not to do. On the one hand, Berlin encourages Moscow to assert its regional primacy by means of the North Stream pipeline. On the other hand, Berlin has done little to help such pivotal states as Ukraine to strengthen their sovereignty. Such </w:t>
      </w:r>
      <w:r w:rsidRPr="001F2698">
        <w:rPr>
          <w:rFonts w:cs="Times New Roman"/>
          <w:b/>
          <w:u w:val="single"/>
        </w:rPr>
        <w:t xml:space="preserve">shortsightedness </w:t>
      </w:r>
      <w:r w:rsidRPr="001F2698">
        <w:rPr>
          <w:rFonts w:cs="Times New Roman"/>
          <w:sz w:val="16"/>
        </w:rPr>
        <w:t xml:space="preserve">also </w:t>
      </w:r>
      <w:r w:rsidRPr="001F2698">
        <w:rPr>
          <w:rFonts w:cs="Times New Roman"/>
          <w:b/>
          <w:u w:val="single"/>
        </w:rPr>
        <w:t>encourages Russia’s neighbors to imitate Putin’s authoritarianism.</w:t>
      </w:r>
      <w:r w:rsidRPr="001F2698">
        <w:rPr>
          <w:rFonts w:cs="Times New Roman"/>
          <w:sz w:val="16"/>
        </w:rPr>
        <w:t xml:space="preserve"> But consider this. </w:t>
      </w:r>
      <w:r w:rsidRPr="001F2698">
        <w:rPr>
          <w:rFonts w:cs="Times New Roman"/>
          <w:b/>
          <w:u w:val="single"/>
        </w:rPr>
        <w:t>If the scenario I have sketched out holds for Russia, then it holds no less for</w:t>
      </w:r>
      <w:r w:rsidRPr="001F2698">
        <w:rPr>
          <w:rFonts w:cs="Times New Roman"/>
          <w:sz w:val="16"/>
        </w:rPr>
        <w:t xml:space="preserve"> Lukashenko’s </w:t>
      </w:r>
      <w:r w:rsidRPr="001F2698">
        <w:rPr>
          <w:rFonts w:cs="Times New Roman"/>
          <w:b/>
          <w:u w:val="single"/>
        </w:rPr>
        <w:t>Belarus</w:t>
      </w:r>
      <w:r w:rsidRPr="001F2698">
        <w:rPr>
          <w:rFonts w:cs="Times New Roman"/>
          <w:sz w:val="16"/>
        </w:rPr>
        <w:t xml:space="preserve">, Yanukovich’s </w:t>
      </w:r>
      <w:r w:rsidRPr="001F2698">
        <w:rPr>
          <w:rFonts w:cs="Times New Roman"/>
          <w:b/>
          <w:u w:val="single"/>
        </w:rPr>
        <w:t>Ukraine</w:t>
      </w:r>
      <w:r w:rsidRPr="001F2698">
        <w:rPr>
          <w:rFonts w:cs="Times New Roman"/>
          <w:sz w:val="16"/>
        </w:rPr>
        <w:t xml:space="preserve">, Nazarbayev’s </w:t>
      </w:r>
      <w:r w:rsidRPr="001F2698">
        <w:rPr>
          <w:rFonts w:cs="Times New Roman"/>
          <w:b/>
          <w:u w:val="single"/>
        </w:rPr>
        <w:t>Kazakhstan, and a score of other non-Russian states. Serial crashes cannot then be discounted,</w:t>
      </w:r>
      <w:r w:rsidRPr="001F2698">
        <w:rPr>
          <w:rFonts w:cs="Times New Roman"/>
          <w:sz w:val="16"/>
        </w:rPr>
        <w:t xml:space="preserve"> especially as both the Communist breakdowns of 1989 and the Arab Spring of 2011 suggest that even seemingly stable authoritarian states can, amazingly, crumble overnight. </w:t>
      </w:r>
    </w:p>
    <w:p w14:paraId="4873B66A"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Impact – South Asian Nuclear Conflict</w:t>
      </w:r>
    </w:p>
    <w:p w14:paraId="1A29D22F"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Warming causes nuclear conflict in South Asia</w:t>
      </w:r>
    </w:p>
    <w:p w14:paraId="5171081A" w14:textId="77777777" w:rsidR="001F2698" w:rsidRPr="001F2698" w:rsidRDefault="001F2698" w:rsidP="001F2698">
      <w:pPr>
        <w:rPr>
          <w:rFonts w:cs="Times New Roman"/>
          <w:sz w:val="16"/>
        </w:rPr>
      </w:pPr>
      <w:r w:rsidRPr="001F2698">
        <w:rPr>
          <w:rFonts w:cs="Times New Roman"/>
          <w:b/>
        </w:rPr>
        <w:t xml:space="preserve">Smith 11 </w:t>
      </w:r>
      <w:r w:rsidRPr="001F2698">
        <w:rPr>
          <w:rFonts w:cs="Times New Roman"/>
          <w:sz w:val="16"/>
        </w:rPr>
        <w:t>– professor of  Security Strategies at the Naval War College, former  associate/assistant professor with the Asia-Pacific Center for Security Studies (Paul, “ The geopolitics of climate change: power transitions, conflict and the future of military activities,” Conflict, Security, &amp; Development, http://www.tandfonline.com/doi/full/10.1080/14678802.2011.593810, //JPL)</w:t>
      </w:r>
    </w:p>
    <w:p w14:paraId="78509BAB" w14:textId="77777777" w:rsidR="001F2698" w:rsidRPr="001F2698" w:rsidRDefault="001F2698" w:rsidP="001F2698">
      <w:pPr>
        <w:rPr>
          <w:rFonts w:cs="Times New Roman"/>
          <w:i/>
          <w:sz w:val="16"/>
        </w:rPr>
      </w:pPr>
      <w:r w:rsidRPr="001F2698">
        <w:rPr>
          <w:rFonts w:cs="Times New Roman"/>
          <w:i/>
          <w:sz w:val="16"/>
        </w:rPr>
        <w:t>**We disagree with the author’s sue of gendered language</w:t>
      </w:r>
    </w:p>
    <w:p w14:paraId="4770E13D" w14:textId="77777777" w:rsidR="001F2698" w:rsidRPr="001F2698" w:rsidRDefault="001F2698" w:rsidP="001F2698">
      <w:pPr>
        <w:rPr>
          <w:rFonts w:cs="Times New Roman"/>
          <w:sz w:val="16"/>
        </w:rPr>
      </w:pPr>
      <w:r w:rsidRPr="001F2698">
        <w:rPr>
          <w:rFonts w:cs="Times New Roman"/>
          <w:sz w:val="16"/>
        </w:rPr>
        <w:t xml:space="preserve"> By contrast, </w:t>
      </w:r>
      <w:r w:rsidRPr="001F2698">
        <w:rPr>
          <w:rFonts w:cs="Times New Roman"/>
          <w:u w:val="single"/>
        </w:rPr>
        <w:t>resource conflicts involving more basic human necessities—most notably water and food—may prove much more resistant to</w:t>
      </w:r>
      <w:r w:rsidRPr="001F2698">
        <w:rPr>
          <w:rFonts w:cs="Times New Roman"/>
          <w:sz w:val="16"/>
        </w:rPr>
        <w:t xml:space="preserve"> effective </w:t>
      </w:r>
      <w:r w:rsidRPr="001F2698">
        <w:rPr>
          <w:rFonts w:cs="Times New Roman"/>
          <w:u w:val="single"/>
        </w:rPr>
        <w:t>resolution</w:t>
      </w:r>
      <w:r w:rsidRPr="001F2698">
        <w:rPr>
          <w:rFonts w:cs="Times New Roman"/>
          <w:sz w:val="16"/>
        </w:rPr>
        <w:t xml:space="preserve">. </w:t>
      </w:r>
      <w:r w:rsidRPr="001F2698">
        <w:rPr>
          <w:rFonts w:cs="Times New Roman"/>
          <w:u w:val="single"/>
        </w:rPr>
        <w:t>Water conflicts</w:t>
      </w:r>
      <w:r w:rsidRPr="001F2698">
        <w:rPr>
          <w:rFonts w:cs="Times New Roman"/>
          <w:sz w:val="16"/>
        </w:rPr>
        <w:t xml:space="preserve">, for example, </w:t>
      </w:r>
      <w:r w:rsidRPr="001F2698">
        <w:rPr>
          <w:rFonts w:cs="Times New Roman"/>
          <w:u w:val="single"/>
        </w:rPr>
        <w:t>may be exacerbated by climate change, particularly as the number of individuals living in water-stressed regions appears to be growing. By the year 2030, an estimated four billion people will reside in water-stressed countries</w:t>
      </w:r>
      <w:r w:rsidRPr="001F2698">
        <w:rPr>
          <w:rFonts w:cs="Times New Roman"/>
          <w:sz w:val="16"/>
        </w:rPr>
        <w:t xml:space="preserve"> ‘where governments encounter serious constraints in their ability to satisfy domestic, industrial and agricultural water demands’.75 Moreover, </w:t>
      </w:r>
      <w:r w:rsidRPr="001F2698">
        <w:rPr>
          <w:rFonts w:cs="Times New Roman"/>
          <w:u w:val="single"/>
        </w:rPr>
        <w:t>water scarcity in the context of shared river resources could trigger international conflict</w:t>
      </w:r>
      <w:r w:rsidRPr="001F2698">
        <w:rPr>
          <w:rFonts w:cs="Times New Roman"/>
          <w:sz w:val="16"/>
        </w:rPr>
        <w:t xml:space="preserve">, particularly as roughly 40 per cent of the world's population lives in an international river basin.76 </w:t>
      </w:r>
      <w:r w:rsidRPr="001F2698">
        <w:rPr>
          <w:rFonts w:cs="Times New Roman"/>
          <w:u w:val="single"/>
        </w:rPr>
        <w:t>Climate change is expected to intensify these shortages and consequently associated tensions,</w:t>
      </w:r>
      <w:r w:rsidRPr="001F2698">
        <w:rPr>
          <w:rFonts w:cs="Times New Roman"/>
          <w:sz w:val="16"/>
        </w:rPr>
        <w:t xml:space="preserve"> particularly in areas rife with pre-existing antagonisms. </w:t>
      </w:r>
      <w:r w:rsidRPr="001F2698">
        <w:rPr>
          <w:rFonts w:cs="Times New Roman"/>
          <w:u w:val="single"/>
        </w:rPr>
        <w:t>In South Asia, a large portion of the population in India, Pakistan and Bangladesh is dependent on water supplies from two major river systems</w:t>
      </w:r>
      <w:r w:rsidRPr="001F2698">
        <w:rPr>
          <w:rFonts w:cs="Times New Roman"/>
          <w:sz w:val="16"/>
        </w:rPr>
        <w:t xml:space="preserve">, the Brahmaputra and Indus Rivers. These systems originate in the Tibetan plateau and nearby Himalayan mountain ranges and are originally derived from snow and glacial melt. The Brahmaputra River, which originates in south-western Tibet, provides an aquatic lifeline to Northeastern India and Bangladesh. For years, fears and suspicions abounded in South Asia regarding perceptions that China was planning to dam the river (in Tibet) and divert some of its water to northern China. When China finally announced plans to dam the Yarlung Zangbo River (which flows into India as the Brahmaputra), the decision quickly generated alarm within India, particularly within the country's north-eastern states that depend on the river's water for agricultural and industrial purposes.77 Indian intelligence agencies regularly monitor Chinese dam and hydroelectric projects along the river on the Chinese side as a result of inadequate data-sharing protocols between Beijing and New Delhi.78 </w:t>
      </w:r>
      <w:r w:rsidRPr="001F2698">
        <w:rPr>
          <w:rFonts w:cs="Times New Roman"/>
          <w:u w:val="single"/>
        </w:rPr>
        <w:t>Farther to the west, the Indus River provides crucial water supplies to both Pakistan and India; the river also passes through the disputed region of Jammu and Kashmir. It is particularly critical for Pakistan's agricultural sector</w:t>
      </w:r>
      <w:r w:rsidRPr="001F2698">
        <w:rPr>
          <w:rFonts w:cs="Times New Roman"/>
          <w:sz w:val="16"/>
        </w:rPr>
        <w:t xml:space="preserve">: ‘Pakistan depends on the Indus for its survival and sustenance’.79 The Indus Water Treaty, signed in 1960, is the formal mechanism designed to help the two rival countries maintain reasonably equitable distributions of water and mitigate associated disputes. Nevertheless, </w:t>
      </w:r>
      <w:r w:rsidRPr="001F2698">
        <w:rPr>
          <w:rFonts w:cs="Times New Roman"/>
          <w:u w:val="single"/>
        </w:rPr>
        <w:t>Pakistan has occasionally accused India of taking more than its fair share</w:t>
      </w:r>
      <w:r w:rsidRPr="001F2698">
        <w:rPr>
          <w:rFonts w:cs="Times New Roman"/>
          <w:sz w:val="16"/>
        </w:rPr>
        <w:t xml:space="preserve">. In 2008, Pakistan's President Asif Ali Zardari complained about an Indian hydroelectric dam project on the Chenab River, one of the key Indus River tributaries. Zardari reportedly stated that ‘Pakistan would be paying a very high price for India's move to block Pakistan's water supply from the Chenab River’.80 More ominously, </w:t>
      </w:r>
      <w:r w:rsidRPr="001F2698">
        <w:rPr>
          <w:rFonts w:cs="Times New Roman"/>
          <w:u w:val="single"/>
        </w:rPr>
        <w:t>senior Pakistani officials and security experts have accused India of using water as a weapon against their country, which ultimately may require Pakistan to seek redress by employing nuclear weapons</w:t>
      </w:r>
      <w:r w:rsidRPr="001F2698">
        <w:rPr>
          <w:rFonts w:cs="Times New Roman"/>
          <w:sz w:val="16"/>
        </w:rPr>
        <w:t xml:space="preserve">.81 </w:t>
      </w:r>
      <w:r w:rsidRPr="001F2698">
        <w:rPr>
          <w:rFonts w:cs="Times New Roman"/>
          <w:u w:val="single"/>
        </w:rPr>
        <w:t>Climate change may add a new and more sinister dynamic to river geopolitics in the region</w:t>
      </w:r>
      <w:r w:rsidRPr="001F2698">
        <w:rPr>
          <w:rFonts w:cs="Times New Roman"/>
          <w:sz w:val="16"/>
        </w:rPr>
        <w:t xml:space="preserve">. One study found that </w:t>
      </w:r>
      <w:r w:rsidRPr="001F2698">
        <w:rPr>
          <w:rFonts w:cs="Times New Roman"/>
          <w:u w:val="single"/>
        </w:rPr>
        <w:t>the Brahmaputra and Indus Rivers are particularly vulnerable to climate change effects</w:t>
      </w:r>
      <w:r w:rsidRPr="001F2698">
        <w:rPr>
          <w:rFonts w:cs="Times New Roman"/>
          <w:sz w:val="16"/>
        </w:rPr>
        <w:t xml:space="preserve">. Since downstream populations depend on the river for agricultural purposes, the study found that </w:t>
      </w:r>
      <w:r w:rsidRPr="001F2698">
        <w:rPr>
          <w:rFonts w:cs="Times New Roman"/>
          <w:u w:val="single"/>
        </w:rPr>
        <w:t>food security would be threatened in a number of regions</w:t>
      </w:r>
      <w:r w:rsidRPr="001F2698">
        <w:rPr>
          <w:rFonts w:cs="Times New Roman"/>
          <w:sz w:val="16"/>
        </w:rPr>
        <w:t xml:space="preserve">, but particularly in the Brahmaputra and Indus basins ‘owing to the large population and the high dependence on irrigated agriculture and meltwater’.82 </w:t>
      </w:r>
      <w:r w:rsidRPr="001F2698">
        <w:rPr>
          <w:rFonts w:cs="Times New Roman"/>
          <w:u w:val="single"/>
        </w:rPr>
        <w:t>Reduced water availability</w:t>
      </w:r>
      <w:r w:rsidRPr="001F2698">
        <w:rPr>
          <w:rFonts w:cs="Times New Roman"/>
          <w:sz w:val="16"/>
        </w:rPr>
        <w:t>—a longer-term risk associated with sustained glacial melt—</w:t>
      </w:r>
      <w:r w:rsidRPr="001F2698">
        <w:rPr>
          <w:rFonts w:cs="Times New Roman"/>
          <w:u w:val="single"/>
        </w:rPr>
        <w:t>could exacerbate tensions between affected countries, including China, India, Pakistan and Bangladesh</w:t>
      </w:r>
      <w:r w:rsidRPr="001F2698">
        <w:rPr>
          <w:rFonts w:cs="Times New Roman"/>
          <w:sz w:val="16"/>
        </w:rPr>
        <w:t xml:space="preserve">. </w:t>
      </w:r>
    </w:p>
    <w:p w14:paraId="507DAD36"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Impact – War</w:t>
      </w:r>
    </w:p>
    <w:p w14:paraId="006AD879"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Climate change leads to war – statistically rigorous analysis proves</w:t>
      </w:r>
    </w:p>
    <w:p w14:paraId="1DFF43FF" w14:textId="77777777" w:rsidR="001F2698" w:rsidRPr="001F2698" w:rsidRDefault="001F2698" w:rsidP="001F2698">
      <w:pPr>
        <w:rPr>
          <w:rFonts w:cs="Times New Roman"/>
        </w:rPr>
      </w:pPr>
      <w:r w:rsidRPr="001F2698">
        <w:rPr>
          <w:rFonts w:cs="Times New Roman"/>
          <w:b/>
          <w:sz w:val="26"/>
        </w:rPr>
        <w:t>Hsiang 13</w:t>
      </w:r>
      <w:r w:rsidRPr="001F2698">
        <w:rPr>
          <w:rFonts w:cs="Times New Roman"/>
        </w:rPr>
        <w:t xml:space="preserve"> – Professor of Public Policy @ UC-Berkeley</w:t>
      </w:r>
    </w:p>
    <w:p w14:paraId="64E03D4A" w14:textId="77777777" w:rsidR="001F2698" w:rsidRPr="001F2698" w:rsidRDefault="001F2698" w:rsidP="001F2698">
      <w:pPr>
        <w:rPr>
          <w:rFonts w:cs="Times New Roman"/>
        </w:rPr>
      </w:pPr>
      <w:r w:rsidRPr="001F2698">
        <w:rPr>
          <w:rFonts w:cs="Times New Roman"/>
        </w:rPr>
        <w:t>(Solomon, et al., “Quantifying the Influence of Climate on Human Conflict,” August, 10.1126/science.1235367)</w:t>
      </w:r>
    </w:p>
    <w:p w14:paraId="099C394F" w14:textId="77777777" w:rsidR="001F2698" w:rsidRPr="001F2698" w:rsidRDefault="001F2698" w:rsidP="001F2698">
      <w:pPr>
        <w:ind w:right="288"/>
        <w:rPr>
          <w:rFonts w:asciiTheme="minorHAnsi" w:hAnsiTheme="minorHAnsi" w:cs="Times New Roman"/>
          <w:sz w:val="8"/>
        </w:rPr>
      </w:pPr>
      <w:r w:rsidRPr="001F2698">
        <w:rPr>
          <w:rFonts w:asciiTheme="minorHAnsi" w:hAnsiTheme="minorHAnsi" w:cs="Times New Roman"/>
          <w:b/>
          <w:u w:val="single"/>
        </w:rPr>
        <w:t>Human behavior is complex</w:t>
      </w:r>
      <w:r w:rsidRPr="001F2698">
        <w:rPr>
          <w:rFonts w:asciiTheme="minorHAnsi" w:hAnsiTheme="minorHAnsi" w:cs="Times New Roman"/>
          <w:sz w:val="8"/>
        </w:rPr>
        <w:t xml:space="preserve">, and despite the existence of institutions designed to promote peace, interactions between individuals and groups sometimes lead to conflict. When such conflict becomes violent, it can have dramatic consequences on human wellbeing. </w:t>
      </w:r>
      <w:r w:rsidRPr="001F2698">
        <w:rPr>
          <w:rFonts w:asciiTheme="minorHAnsi" w:hAnsiTheme="minorHAnsi" w:cs="Times New Roman"/>
          <w:b/>
          <w:u w:val="single"/>
        </w:rPr>
        <w:t>Mortality alone from war and interpersonal violence amounts to 0.5-1 million deaths annually</w:t>
      </w:r>
      <w:r w:rsidRPr="001F2698">
        <w:rPr>
          <w:rFonts w:asciiTheme="minorHAnsi" w:hAnsiTheme="minorHAnsi" w:cs="Times New Roman"/>
          <w:sz w:val="8"/>
        </w:rPr>
        <w:t xml:space="preserve"> (1, 2), with non-lethal impacts including injury and lost economic opportunities affecting millions more. </w:t>
      </w:r>
      <w:r w:rsidRPr="001F2698">
        <w:rPr>
          <w:rFonts w:asciiTheme="minorHAnsi" w:hAnsiTheme="minorHAnsi" w:cs="Times New Roman"/>
          <w:b/>
          <w:u w:val="single"/>
        </w:rPr>
        <w:t>Because the stakes are so high, understanding the causes of human conflict has been a major project in the social sciences</w:t>
      </w:r>
      <w:r w:rsidRPr="001F2698">
        <w:rPr>
          <w:rFonts w:asciiTheme="minorHAnsi" w:hAnsiTheme="minorHAnsi" w:cs="Times New Roman"/>
          <w:sz w:val="8"/>
        </w:rPr>
        <w:t xml:space="preserve">. </w:t>
      </w:r>
      <w:r w:rsidRPr="001F2698">
        <w:rPr>
          <w:rFonts w:asciiTheme="minorHAnsi" w:hAnsiTheme="minorHAnsi" w:cs="Times New Roman"/>
          <w:b/>
          <w:u w:val="single"/>
        </w:rPr>
        <w:t>Researchers working across multiple disciplines including archeology, criminology, economics, geography, history, political science, and psychology have long debated the extent to which climatic changes are responsible for causing conflict</w:t>
      </w:r>
      <w:r w:rsidRPr="001F2698">
        <w:rPr>
          <w:rFonts w:asciiTheme="minorHAnsi" w:hAnsiTheme="minorHAnsi" w:cs="Times New Roman"/>
          <w:sz w:val="8"/>
        </w:rPr>
        <w:t xml:space="preserve">, violence or political instability. Numerous pathways linking the climate to these outcomes have been proposed. For example, climatic changes may alter the supply of a resource and cause disagreement over its allocation, or climatic conditions may shape the relative appeal of using violence or cooperation to achieve some preconceived objective. Qualitative researchers have a well-developed history of studying these issues (3–7) dating back at least to the start of the twentieth century (8). Yet in recent years, growing recognition that the climate is changing, coupled with improvements in data quality and computing, have prompted an explosion of quantitative analyses seeking to test these theories and quantify the strength of these previously proposed linkages. </w:t>
      </w:r>
      <w:r w:rsidRPr="001F2698">
        <w:rPr>
          <w:rFonts w:asciiTheme="minorHAnsi" w:hAnsiTheme="minorHAnsi" w:cs="Times New Roman"/>
          <w:b/>
          <w:u w:val="single"/>
        </w:rPr>
        <w:t>Thus far, this work has remained scattered across multiple disciplines and has been difficult to synthesize</w:t>
      </w:r>
      <w:r w:rsidRPr="001F2698">
        <w:rPr>
          <w:rFonts w:asciiTheme="minorHAnsi" w:hAnsiTheme="minorHAnsi" w:cs="Times New Roman"/>
          <w:sz w:val="8"/>
        </w:rPr>
        <w:t xml:space="preserve"> given the disparate methodologies, data and interests of the various research teams. Here </w:t>
      </w:r>
      <w:r w:rsidRPr="001F2698">
        <w:rPr>
          <w:rFonts w:asciiTheme="minorHAnsi" w:hAnsiTheme="minorHAnsi" w:cs="Times New Roman"/>
          <w:b/>
          <w:highlight w:val="yellow"/>
          <w:u w:val="single"/>
        </w:rPr>
        <w:t xml:space="preserve">we assemble the </w:t>
      </w:r>
      <w:r w:rsidRPr="001F2698">
        <w:rPr>
          <w:rFonts w:asciiTheme="minorHAnsi" w:hAnsiTheme="minorHAnsi" w:cs="Times New Roman"/>
          <w:b/>
          <w:iCs/>
          <w:highlight w:val="yellow"/>
          <w:u w:val="single"/>
          <w:bdr w:val="single" w:sz="18" w:space="0" w:color="auto"/>
        </w:rPr>
        <w:t>first comprehensive synthesis</w:t>
      </w:r>
      <w:r w:rsidRPr="001F2698">
        <w:rPr>
          <w:rFonts w:asciiTheme="minorHAnsi" w:hAnsiTheme="minorHAnsi" w:cs="Times New Roman"/>
          <w:b/>
          <w:highlight w:val="yellow"/>
          <w:u w:val="single"/>
        </w:rPr>
        <w:t xml:space="preserve"> of</w:t>
      </w:r>
      <w:r w:rsidRPr="001F2698">
        <w:rPr>
          <w:rFonts w:asciiTheme="minorHAnsi" w:hAnsiTheme="minorHAnsi" w:cs="Times New Roman"/>
          <w:b/>
          <w:u w:val="single"/>
        </w:rPr>
        <w:t xml:space="preserve"> this rapidly growing quantitative </w:t>
      </w:r>
      <w:r w:rsidRPr="001F2698">
        <w:rPr>
          <w:rFonts w:asciiTheme="minorHAnsi" w:hAnsiTheme="minorHAnsi" w:cs="Times New Roman"/>
          <w:b/>
          <w:highlight w:val="yellow"/>
          <w:u w:val="single"/>
        </w:rPr>
        <w:t>literature</w:t>
      </w:r>
      <w:r w:rsidRPr="001F2698">
        <w:rPr>
          <w:rFonts w:asciiTheme="minorHAnsi" w:hAnsiTheme="minorHAnsi" w:cs="Times New Roman"/>
          <w:sz w:val="8"/>
        </w:rPr>
        <w:t xml:space="preserve">. We adopt a broad definition of “conflict,” using the term to encompass a range of outcomes from individual-level violence and aggression to country-level political instability and civil war. We then collect all available candidate studies and - guided by previous criticisms that not all correlations imply causation (9–11) - focus only on those quantitative studies that can reliably infer causal associations (9, 12) between climate variables and conflict outcomes. The studies we examine exploit either experimental or natural-experimental variation in climate, where the latter term refers to variation in climate over time that is plausibly independent of other variables that also affect conflict. To meet this standard, studies must account for unobservable confounding factors across populations, as well as for unobservable time-trending factors that could be correlated with both climate and conflict (13). In many cases we obtained data from studies that did not meet this criteria and reanalyzed it using a common statistical model that met this criteria (see supplementary materials). The importance of this rigorous approach is highlighted by an example where our standardized analysis generated findings consistent with other studies but at odds with the original conclusions of the study in question (14). In total, we obtained 60 primary studies that either met this criteria or were reanalyzed with a method that met this criteria (Table 1). Collectively, these studies analyze 45 different conflict data sets published across 26 different journals and represent the work of over 190 researchers from around the world. Our evaluation summarizes the recent explosion of research on this topic, with 78% of studies released since 2009 and the median study released in 2011. </w:t>
      </w:r>
      <w:r w:rsidRPr="001F2698">
        <w:rPr>
          <w:rFonts w:asciiTheme="minorHAnsi" w:hAnsiTheme="minorHAnsi" w:cs="Times New Roman"/>
          <w:b/>
          <w:u w:val="single"/>
        </w:rPr>
        <w:t xml:space="preserve">We collect findings across a wide range of conflict outcomes, across time periods </w:t>
      </w:r>
      <w:r w:rsidRPr="001F2698">
        <w:rPr>
          <w:rFonts w:asciiTheme="minorHAnsi" w:hAnsiTheme="minorHAnsi" w:cs="Times New Roman"/>
          <w:b/>
          <w:highlight w:val="yellow"/>
          <w:u w:val="single"/>
        </w:rPr>
        <w:t>spanning 10,000 B.C.E. to the present day</w:t>
      </w:r>
      <w:r w:rsidRPr="001F2698">
        <w:rPr>
          <w:rFonts w:asciiTheme="minorHAnsi" w:hAnsiTheme="minorHAnsi" w:cs="Times New Roman"/>
          <w:sz w:val="8"/>
          <w:highlight w:val="yellow"/>
        </w:rPr>
        <w:t>,</w:t>
      </w:r>
      <w:r w:rsidRPr="001F2698">
        <w:rPr>
          <w:rFonts w:asciiTheme="minorHAnsi" w:hAnsiTheme="minorHAnsi" w:cs="Times New Roman"/>
          <w:sz w:val="8"/>
        </w:rPr>
        <w:t xml:space="preserve"> and across all major regions of the world (Fig. 1). View this table: In this window In a new window Table 1 Unique quantitative studies testing for a relationship between climate and conflict, violence or political instability. Fig. 1 View larger version: In this page In a new window Download PowerPoint Slide for Teaching Fig. 1 Samples and spatiotemporal resolutions of 60 studies examining intertemporal associations between climatic variables and human conflict. (A) The location of each study region (y-axis) against the period of time included in the study (x-axis). The x-axis is scaled according to log years before present but labeled according to the year of the Common Era. (B) The level of aggregation in social outcomes (y-axis) against the timescale of climatic events (x-axis). The envelope of spatial and temporal scales where associations are documented is shaded, with studies at extreme vertices labeled for reference. Marker size denotes the number of studies at each location, with the smallest bubbles marking individual studies and the largest bubble marking 10 studies. While various conflict outcomes differ in important ways, we find that the behavior of these outcomes relative to the climate system is remarkably similar. Put most simply, we find that large deviations from normal precipitation and mild temperatures systematically increase the risk of many types of conflict, often substantially, and that this relationship appears to hold over a variety of temporal and spatial scales. Our meta-analysis of studies that examine populations in the post-1950 era suggest that these relationships continue to be highly significant in the modern world - although there are important differences in the magnitude of the relationship when different variables are considered: the standardized effect of temperature is generally larger than the standardized effect of rainfall and the effect on intergroup violence (e.g., civil war) is larger than the effect on interpersonal violence (e.g., assault). We conclude that there is substantially more agreement and generality in the findings of this burgeoning literature than has been previously recognized. Given the large potential changes in precipitation and temperature regimes projected in coming decades, our findings have important implications for the social impact of anthropogenic climate change in both low- and high-income countries. Estimation of Climate-Conflict Linkages Reliably measuring an effect of climatic conditions on human conflict is complicated by the inherent complexity of social systems. In particular, a central concern is whether statistical relationships can be interpreted causally or if they are confounded by omitted variables. To address this concern, we restrict our attention to studies with research designs that are a scientific experiment or that approximate one (i.e., “natural experiments”). After describing how studies meet this criteria, we discuss how we interpret the precision of results, how we assess the “importance” of climatic factors, and how we address choices over functional form. Research Design In an ideal experiment, we would observe two identical populations, change the climate of one, and observe whether this “treatment” lead to more or less conflict relative to the “control” conditions. Because the climate cannot be experimentally manipulated, researchers primarily rely on natural experiments where a given population is compared to itself at different moments in time when it is exposed to different climatic conditions - conditions which are exogenously determined by the climate system (9, 15). In this research design, a single population serves as both the “control” population - e.g., just before a change in climatic conditions- and the “treatment” population - e.g., just after a change in climatic conditions. Inferences are thus based only on how a fixed population responds to different climatic </w:t>
      </w:r>
      <w:proofErr w:type="gramStart"/>
      <w:r w:rsidRPr="001F2698">
        <w:rPr>
          <w:rFonts w:asciiTheme="minorHAnsi" w:hAnsiTheme="minorHAnsi" w:cs="Times New Roman"/>
          <w:sz w:val="8"/>
        </w:rPr>
        <w:t>conditions which</w:t>
      </w:r>
      <w:proofErr w:type="gramEnd"/>
      <w:r w:rsidRPr="001F2698">
        <w:rPr>
          <w:rFonts w:asciiTheme="minorHAnsi" w:hAnsiTheme="minorHAnsi" w:cs="Times New Roman"/>
          <w:sz w:val="8"/>
        </w:rPr>
        <w:t xml:space="preserve"> vary over time, and time-series or longitudinal analysis is used to construct a credible estimate for the causal effect of climate on conflict (12, 15, 16). To minimize statistical bias and to improve the comparability of studies, we focus on studies that use versions of the general model conflict_variableit = β × climate_variableit + μi + θt + ϵit (1) where locations are indexed by i, observational periods are indexed by t, β is the parameter of interest and ϵ is the error. If different locations in a sample exhibit different average levels of conflict - perhaps because of cultural, historical, political, economic, geographic or institutional differences between the locations - this will be accounted for by the location-specific constants μ (commonly known as “fixed effects”). Time-specific constants θ (a dummy for each time period) flexibly account for other time-trending variables such as economic growth or gradual demographic changes that could be correlated with both climate and conflict. In some cases, such as in time series, the θt parameters may be replaced by a generic trend (e.g.</w:t>
      </w:r>
      <w:proofErr w:type="gramStart"/>
      <w:r w:rsidRPr="001F2698">
        <w:rPr>
          <w:rFonts w:asciiTheme="minorHAnsi" w:hAnsiTheme="minorHAnsi" w:cs="Times New Roman"/>
          <w:sz w:val="8"/>
        </w:rPr>
        <w:t>,Formula</w:t>
      </w:r>
      <w:proofErr w:type="gramEnd"/>
      <w:r w:rsidRPr="001F2698">
        <w:rPr>
          <w:rFonts w:asciiTheme="minorHAnsi" w:hAnsiTheme="minorHAnsi" w:cs="Times New Roman"/>
          <w:sz w:val="8"/>
        </w:rPr>
        <w:t xml:space="preserve">) which is possibly nonlinear and is either common to all locations or may be location-specific (e.g., Formula). Our conclusions from the literature are based only on those studies that implement Eq. 1 or one of the mentioned alternatives. In select cases, when studies did not meet this criteria but the data from these analyses were publicly available or supplied by the authors, we reanalyzed the data using this common method (see supplementary materials). Many estimates of Eq. 1 in the literature and in our reanalysis account for temporal and/or spatial autocorrelation in the error term ϵ, although this adjustment was not considered a requirement for inclusion here. In the case of some paleoclimatological/archeological studies, formal statistical analysis is not implemented because the outcome variables of interest are essentially singular cataclysmic events; however, we include these studies because they follow populations over time at a fixed location and are thus implicitly using the model in Eq. 1 (these cases are noted in Table 1). We do not consider studies that are purely cross-sectional, i.e., studies that only compare rates of conflict across different locations and that attribute differences in average levels of conflict to average climatic conditions. There are many ways in which populations differ from one another (culture, history, etc.), many of them unobserved, and these “omitted variables” are likely to confound these analyses. In the language of the natural experiment, the “treatment” and “control” populations in these analyses are not comparable units, so we cannot infer whether a climatic “treatment” has a causal effect or not (12, 13, 15–17). For example, a cross-sectional study might compare average rates of civil conflict in Norway and Nigeria, attributing observed differences to the different climate of these countries - despite the fact that there are clearly many other relevant ways in which these countries differ. Nonetheless, some studies use cross-sectional analyses and attempt to control for confounding variables in regression analyses, typically using a handful of covariates such as average income or political indices. However, because the full suite of determinants of conflict are unknown and unmeasured, it is likely impossible that any cross-sectional study can explicitly account for all important differences between populations. Rather than presuming that all confounders are accounted for, the studies we evaluate only compare Norway or Nigeria to themselves at different moments in time, thereby ensuring that the structure, history and geography of comparison populations are nearly identical. Some studies implement versions of Eq. 1 that are expanded to explicitly “control” for potential confounding factors, such as average income. In many cases this approach is more harmful than helpful because it introduces bias in the coefficients describing the effect of climate on conflict. This problem occurs when researchers control for variables that are themselves affected by climate variation, causing either (i) the signal in the climate variable of interest to be inappropriately absorbed by the “control” variable, or (ii) the estimate to be biased because populations differ in unobserved ways that become artificially correlated with climate when the “control” variable is included. This methodological error is commonly termed “bad control” (12) and we exclude results obtained using this approach. The difficulty in this setting is that climatic variables affect many of the socioeconomic factors commonly included as control variables - things like crop production, infant mortality, population (via migration or mortality), and even political regime type. To the extent that these outcome variables are used as controls in Eq. 1, studies might draw mistaken conclusions about the relationship between climate and conflict. Because this error is so salient in the literature, we provide examples below. A full treatment can be found in (12, 18). For an example of (i), consider whether variation in temperature increases conflict. In many studies of conflict, researchers often employ a “standard” set of controls which are correlates of conflict, such as per capita income. However, evidence suggests that income is itself affected by temperature (19–21), so if part of the effect of temperature on conflict is through income, then “controlling” for income in Eq. 1 will lead the researcher to underestimate the role of temperature in conflict. This occurs because much of the effect of temperature will be absorbed by the income variable, biasing the temperature coefficient toward zero. At the extreme, if temperature influences conflict only through income, then controlling for income would lead the researcher in this example to draw exactly the wrong conclusion about the relationship between temperature and conflict: that there is no effect of temperature on conflict. For an example of (ii), imagine that a measure of “politics” and temperature both have a causal effect on conflict and that both politics and temperature have an effect on income, but that income has no effect on conflict. If politics and temperature are uncorrelated, estimates of Eq. 1 that do not control for politics will still recover the unbiased effect of temperature. However, If income is introduced to Eq. 1 as a “control” while politics is left out of the model, perhaps because it is more difficult to measure, then it will appear as if there is an association between income and conflict because income will be serving as a proxy measure for politics. In addition, this adjustment to Eq. 1 also biases the estimated effect of temperature. This bias occurs because the types of countries that have high income when temperature is high are different, in terms of their average politics, than those countries that have high income when temperature is low. Thus, if income is “held fixed” as a control variable in a regression model, the comparison of conflict across temperatures is not an apples-to-apples comparison because politics will be systematically different across countries at different temperatures, generating a bias that can have either sign. In this example, the inclusion of income in the model leads to two incorrect conclusions: it biases the estimated relationship between climate and conflict and it implicates income as playing a role in conflict when it does not. Statistical Precision </w:t>
      </w:r>
      <w:proofErr w:type="gramStart"/>
      <w:r w:rsidRPr="001F2698">
        <w:rPr>
          <w:rFonts w:asciiTheme="minorHAnsi" w:hAnsiTheme="minorHAnsi" w:cs="Times New Roman"/>
          <w:b/>
          <w:u w:val="single"/>
        </w:rPr>
        <w:t>We</w:t>
      </w:r>
      <w:proofErr w:type="gramEnd"/>
      <w:r w:rsidRPr="001F2698">
        <w:rPr>
          <w:rFonts w:asciiTheme="minorHAnsi" w:hAnsiTheme="minorHAnsi" w:cs="Times New Roman"/>
          <w:b/>
          <w:u w:val="single"/>
        </w:rPr>
        <w:t xml:space="preserve"> consider each study’s estimated relationship between climate and conflict</w:t>
      </w:r>
      <w:r w:rsidRPr="001F2698">
        <w:rPr>
          <w:rFonts w:asciiTheme="minorHAnsi" w:hAnsiTheme="minorHAnsi" w:cs="Times New Roman"/>
          <w:sz w:val="8"/>
        </w:rPr>
        <w:t xml:space="preserve"> as well as the estimate’s precision. Because sampling variability and sample sizes differ across studies, some analyses present results that are more precise than other studies. Recognizing this fact is important when synthesizing a diverse literature, as some apparent differences between studies can be reconciled by evaluating the uncertainty in their findings. For example, some studies report associations that are very large or very small but with uncertainties that are also very large, leading us to place less confidence in these extreme findings. This intuition is formalized in our meta-analysis which aggregates results across studies by down-weighting results that are less precisely estimated. The strength of a finding is sometimes summarized in a statement regarding its “statistical significance,” which describes the signal-to-noise ratio in an individual study. However, in principle the “signal” is a relationship that exists in the real world and cannot be affected by the researcher, whereas the level of “noise” in a given study’s finding (i.e., its uncertainty) is a feature specific to that study - a feature that can be affected by a researcher's decisions, such as the size of the sample they choose to analyze. Thus, while it is useful to evaluate whether individual findings are statistically significant and it is important to down-weight highly imprecise findings, individual studies provide useful information even when they are not statistically significant. To summarize the evidence that each statistical study provides while also taking into account its precision, we separately consider three questions for each study in Table 1: (1) Is the estimated average effect of climate on conflict quantitatively “large” in magnitude (discussed below), regardless of its uncertainty? (2) Is the reported effect large enough and estimated with sufficient precision that the study can reject the null hypothesis of “no relationship” at the 5% level? (3) If the study cannot reject the hypothesis of “no relationship,” can it reject the hypothesis that the relationship is quantitatively large? In the literature, often only question 2 is evaluated in any single analysis. Yet it is important to consider the magnitude of climate influence (question 1) separately from its statistical precision because the magnitude of these effects tell us something about the potential importance of climate as a factor that may influence conflict, so long as we are mindful that evidence is weaker if a study’s results are less certain. In cases where the estimated effect is smaller in magnitude and not statistically different than zero, it is important to consider whether a study provides strong evidence of zero association - i.e., the study rejects the hypothesis that an effect is large in magnitude (question 3) - or relatively weak evidence because the estimated confidence interval spans large effects as well as spanning zero effect. Evaluating If an Effect Is “Important” Evaluating whether an observed causal relationship is “important” is a subjective judgement that is not essential to our scientific understanding of whether there is a causal relationship. Nonetheless, because “importance” in this literature has sometimes been incorrectly conflated with statistical precision or inferred from incorrect interpretations of Eq. 1 and its variants, we explain our approach to evaluating importance. Our preferred measure of importance is to ask a straightforward question: Do changes in climate cause changes in conflict risk that an expert, policy-maker or citizen would consider large? To aid comparisons, we operationalize this question by considering an effect important if authors of a particular study state the size of the effect is substantive, or if the effect is greater than a 10% change in conflict risk for each 1 standard deviation (1σ) change in climate variables. This second criteria uses an admittedly arbitrary threshold, and other threshold selections would be justifiable. However, we contend this threshold is relatively conservative since most policy-makers or citizens would be concerned by effects well below 10%/σ. For instance, since random variation in a normally distributed climate variable lies in a 4σ range for 95% of its realizations, even a 3%/σ effect size would generate variation in conflict of 12% of its mean, which is probably important to those individuals experiencing these shifts. In some prior studies, authors have argued that a particular estimated effect is “unimportant” based on whether a climatic variable substantially changes goodness-of-fit measures (e.g., R2) for a particular statistical model, sometimes in comparison to other predictor variables (14, 22–24). We do not use this criteria here for two reasons. First, goodness-of-fit measures are sensitive to the quantity of noise in a conflict variable: more noise reduces goodness-of-fit - thus, under this metric, irrelevant measurement errors that introduce noise into conflict data will reduce the apparent “importance” of climate as a cause of conflict, even if the effect of climate on conflict is quantitatively large. Second, comparing the goodness-of-fit across multiple predictor variables often makes little sense in many contexts since (i) longitudinal models typically compare variables that predict both where a conflict will occur and when a conflict occur and (ii) these models typically compare the causal effect of climatic variables with the non-causal effects of confounding variables, such as endogenous covariates. These are apples-to-oranges comparisons and the faulty logic of both types of comparison </w:t>
      </w:r>
      <w:proofErr w:type="gramStart"/>
      <w:r w:rsidRPr="001F2698">
        <w:rPr>
          <w:rFonts w:asciiTheme="minorHAnsi" w:hAnsiTheme="minorHAnsi" w:cs="Times New Roman"/>
          <w:sz w:val="8"/>
        </w:rPr>
        <w:t>are</w:t>
      </w:r>
      <w:proofErr w:type="gramEnd"/>
      <w:r w:rsidRPr="001F2698">
        <w:rPr>
          <w:rFonts w:asciiTheme="minorHAnsi" w:hAnsiTheme="minorHAnsi" w:cs="Times New Roman"/>
          <w:sz w:val="8"/>
        </w:rPr>
        <w:t xml:space="preserve"> made clear with examples. For an example of (i), consider an analyst comparing violent crime over time in New York City and North Dakota who finds that the number of police on the street each day are important for predicting how much crime occurs on that day, but that a population variable describes more of the variation in crime since crime and population in North Dakota are both low. Clearly this comparison is not informative, since the reason that there is little crime in North Dakota has nothing to do with the reason why crime is lower in New York City on days when there are many police on the street. The argument that variations in climate are “not important” to predicting when conflict occurs because other variables are good predictors of where conflict occurs is analogous to the strange statement that the number of police in New York City are “not important” for predicting crime rates because North Dakota has lower crime that is attributable to its lower population. For an example of (ii), suppose that both higher rainfall and higher household income lower the likelihood of civil conflict, but household income is not observed and instead a variable describing the average </w:t>
      </w:r>
      <w:r w:rsidRPr="001F2698">
        <w:rPr>
          <w:rFonts w:asciiTheme="minorHAnsi" w:hAnsiTheme="minorHAnsi" w:cs="Times New Roman"/>
          <w:sz w:val="8"/>
        </w:rPr>
        <w:lastRenderedPageBreak/>
        <w:t xml:space="preserve">observable number of cars each household owns is included in the regression. Because wealthier households are better able to afford cars, the analyst finds that populations with more cars have a lower risk of conflict. This relationship clearly does not have a causal interpretation and comparing the “effect of car ownership on conflict” with the effect of rainfall on conflict does not help us better understand the importance of the rainfall variable. Published studies that make similar comparisons do so with variables that the authors suggest are more relevant than cars, but the uninformative nature of comparisons between causal effects and non-causal correlations is the same. Functional Form and Evidence of Nonlinearity </w:t>
      </w:r>
      <w:r w:rsidRPr="001F2698">
        <w:rPr>
          <w:rFonts w:asciiTheme="minorHAnsi" w:hAnsiTheme="minorHAnsi" w:cs="Times New Roman"/>
          <w:b/>
          <w:u w:val="single"/>
        </w:rPr>
        <w:t>Some studies assume a linear relationship between climatic factors and conflict risk, while others assume a non-linear relationship</w:t>
      </w:r>
      <w:r w:rsidRPr="001F2698">
        <w:rPr>
          <w:rFonts w:asciiTheme="minorHAnsi" w:hAnsiTheme="minorHAnsi" w:cs="Times New Roman"/>
          <w:sz w:val="8"/>
        </w:rPr>
        <w:t xml:space="preserve">. Taken as a whole, the evidence suggests that over a sufficiently large range of temperatures and rainfall levels, both temperature and precipitation appear to have a non-linear relationship with conflict, at least in some contexts. However, this curvature is not apparent in every study, probably because the range of temperatures or rainfall levels contained within a sample may be relatively limited. Thus, most studies report only linear relationships that should be interpreted as local linearizations of a more complex - and possibly curved - response function. As we will show, all modern analyses that address temperature impacts find that higher temperatures lead to more conflict. However, a few historical studies that examine temperate locations during cold epochs do find that abrupt cooling from an already cold baseline temperature may lead to conflict. Taken together, this collection of locally linear relationships indicates a global relationship with temperature that is non-linear. In studies of rainfall impacts, the distinction between linearity and curvature is made fuzzy by the multiple ways that rainfall changes have been parameterized in existing studies. Not all studies use the same independent variable, and because a simple transformation of an independent variable can change the response function from curved to linear and visa versa, this makes it difficult to determine whether results agree. In an attempt to make findings comparable, when replicating the studies that originally examine a non-linear relationship between rainfall and conflict we follow the approach of Hidalgo et al. (25) and use the absolute value of rainfall deviations from the mean as the independent variable; in studies that originally examined linear relationships we leave the independent variable unaltered. Because these two approaches in the literature (and our reanalysis) differ, we make the distinction clear in our figures through the use of two different colors. Results from the Quantitative Literature We divide our review topically, examining in turn the evidence on how climatic changes shape personal violence, group-level violence, and the breakdown of social order and political institutions. Results from twelve example studies of recent data (post-1950) are displayed in Fig. 2, which we replicated using the common statistical framework described above, and which were chosen to represent a broad cross section of outcomes, geographies, and time periods (see supplementary materials). Findings from several studies of historical data are collected in Fig. 3, where the different time scales of climatic events can be easily compared. A listing and description of all primary studies are in Table 1. For a detailed description and evaluation of each individual study, we refer readers to (26). Fig. 2 View larger version: In this page In a new window Download PowerPoint Slide for Teaching Fig. 2 Empirical studies indicate that climatological variables have a large effect on the risk of violence or instability in the modern world. Examples from studies of modern data that identify the causal effect of climate variables on human conflict. Both dependent and independent variables have had location-effects and trends removed, so all samples have a mean of zero. Relationships between climate and conflict outcomes are shown with non-parametric “watercolor regressions”, where the color intensity of 95% confidence intervals depicts the likelihood that the true regression line passes through a given value (darker is more likely) (128). White line is the conditional mean (129, 130). Climate variables are indicated by color: red = temperature, green = rainfall deviations from normal, blue = precipitation loss, black = ENSO. Panel titles describe the outcome variable, location, unit of analysis, sample size and study. Because the samples examined in each study differ, the units and scales change across each panel (see Figs. 4 and 5 for standardized effect-sizes). “Rainfall deviation” represents the absolute value of location-specific rainfall anomalies, with both abnormally high and abnormally low rainfall events described as having a large rainfall deviation. “Precipitation Loss” is an index describing how much lower precipitation is relative to the prior year or long-term mean. Fig. 3 View larger version: In this page In a new window Download PowerPoint Slide for Teaching Fig. 3 Examples of paleoclimate reconstructions that find associations between climatic changes and human conflict. Lines are climate reconstructions (red = temperature, blue = precipitation, orange = drought; smoothed moving averages when light gray lines are shown), and dark gray bars indicate periods of substantial social instability, violent conflict, or the breakdown of political institutions. (A) Alluvial sediments from the Cariaco Basin indicate substantial multi-year droughts coinciding with the collapse of the Maya (84). (B) Reconstruction of a drought index from tree rings in Vietnam show sustained mega-droughts prior the collapse of the Angkor kingdom (85). (C) Sediments from Lake Huguang Maar in China indicate abrupt and sustained periods of reduced summertime precipitation that coincided with most major dynastic transitions (79). The collapse of the Tang Dynasty (907) coincided with the terminal collapse of the Maya (A), both of which occurred when the Pacific Ocean altered rainfall patterns in both hemispheres (79). Similarly, the collapse of the Yuan Dynasty (1368) coincided with collapse of Angkor (B) which shares the same regional climate. (D) Tiwanaku cultivation of the Lake Titicaca region ended abruptly following a drying of the region, as measured by ice accumulation in the Quelccaya Ice Cap, Peru (80). (E) Continental dust blown from Mesopotamia into the Gulf of Oman indicate terrestrial drying that is coincident with the collapse of the Akkadian empire (83). (F) European tree rings indicate that anomalously cold periods were associated with major periods of instability on the European continent (62). Personal Violence and Crime </w:t>
      </w:r>
      <w:r w:rsidRPr="001F2698">
        <w:rPr>
          <w:rFonts w:asciiTheme="minorHAnsi" w:hAnsiTheme="minorHAnsi" w:cs="Times New Roman"/>
          <w:b/>
          <w:highlight w:val="yellow"/>
          <w:u w:val="single"/>
        </w:rPr>
        <w:t xml:space="preserve">Studies </w:t>
      </w:r>
      <w:r w:rsidRPr="001F2698">
        <w:rPr>
          <w:rFonts w:asciiTheme="minorHAnsi" w:hAnsiTheme="minorHAnsi" w:cs="Times New Roman"/>
          <w:b/>
          <w:u w:val="single"/>
        </w:rPr>
        <w:t xml:space="preserve">in psychology and economics have repeatedly </w:t>
      </w:r>
      <w:r w:rsidRPr="001F2698">
        <w:rPr>
          <w:rFonts w:asciiTheme="minorHAnsi" w:hAnsiTheme="minorHAnsi" w:cs="Times New Roman"/>
          <w:b/>
          <w:highlight w:val="yellow"/>
          <w:u w:val="single"/>
        </w:rPr>
        <w:t>found that subjects are</w:t>
      </w:r>
      <w:r w:rsidRPr="001F2698">
        <w:rPr>
          <w:rFonts w:asciiTheme="minorHAnsi" w:hAnsiTheme="minorHAnsi" w:cs="Times New Roman"/>
          <w:b/>
          <w:u w:val="single"/>
        </w:rPr>
        <w:t xml:space="preserve"> more </w:t>
      </w:r>
      <w:r w:rsidRPr="001F2698">
        <w:rPr>
          <w:rFonts w:asciiTheme="minorHAnsi" w:hAnsiTheme="minorHAnsi" w:cs="Times New Roman"/>
          <w:b/>
          <w:highlight w:val="yellow"/>
          <w:u w:val="single"/>
        </w:rPr>
        <w:t>likely to exhibit aggressive or violent behavior</w:t>
      </w:r>
      <w:r w:rsidRPr="001F2698">
        <w:rPr>
          <w:rFonts w:asciiTheme="minorHAnsi" w:hAnsiTheme="minorHAnsi" w:cs="Times New Roman"/>
          <w:sz w:val="8"/>
        </w:rPr>
        <w:t xml:space="preserve"> toward others </w:t>
      </w:r>
      <w:r w:rsidRPr="001F2698">
        <w:rPr>
          <w:rFonts w:asciiTheme="minorHAnsi" w:hAnsiTheme="minorHAnsi" w:cs="Times New Roman"/>
          <w:b/>
          <w:highlight w:val="yellow"/>
          <w:u w:val="single"/>
        </w:rPr>
        <w:t>if ambient temperatures</w:t>
      </w:r>
      <w:r w:rsidRPr="001F2698">
        <w:rPr>
          <w:rFonts w:asciiTheme="minorHAnsi" w:hAnsiTheme="minorHAnsi" w:cs="Times New Roman"/>
          <w:b/>
          <w:u w:val="single"/>
        </w:rPr>
        <w:t xml:space="preserve"> at the time of observation </w:t>
      </w:r>
      <w:r w:rsidRPr="001F2698">
        <w:rPr>
          <w:rFonts w:asciiTheme="minorHAnsi" w:hAnsiTheme="minorHAnsi" w:cs="Times New Roman"/>
          <w:b/>
          <w:highlight w:val="yellow"/>
          <w:u w:val="single"/>
        </w:rPr>
        <w:t>are higher</w:t>
      </w:r>
      <w:r w:rsidRPr="001F2698">
        <w:rPr>
          <w:rFonts w:asciiTheme="minorHAnsi" w:hAnsiTheme="minorHAnsi" w:cs="Times New Roman"/>
          <w:sz w:val="8"/>
        </w:rPr>
        <w:t xml:space="preserve"> (Fig. 2, A to C), a result that has been obtained in both experimental (27, 28) and natural-experimental (29–39) settings. Documented aggressive behaviors that respond to temperature range from somewhat less consequential - e.g., horn-honking while driving (27) and inter-player violence during sporting events (36) - to much more serious - e.g., the use of force during police training (28), domestic violence within households (29, 37), and violent crimes such as assault or rape (30–35, 38). Although the physiological mechanism linking temperature to aggression remains unknown, the causal association appears robust across a variety of contexts. Importantly, because aggression at high temperature increases the likelihood that intergroup conflicts escalate in some contexts (36) and the likelihood that police officers use force (28), it is possible that this mechanism could affect the prevalence of larger scale group-level conflicts. In low-income settings, extreme rainfall events that adversely affect agricultural income are also associated with higher rates of personal violence (40–42) and property crime (43). High temperatures are also associated with increased property crime (34, 35, 38), but violent crimes appear to rise with temperature more quickly than property crimes (38). Group-Level Violence and Political Instability </w:t>
      </w:r>
      <w:r w:rsidRPr="001F2698">
        <w:rPr>
          <w:rFonts w:asciiTheme="minorHAnsi" w:hAnsiTheme="minorHAnsi" w:cs="Times New Roman"/>
          <w:b/>
          <w:u w:val="single"/>
        </w:rPr>
        <w:t>Some forms of intergroup violence</w:t>
      </w:r>
      <w:r w:rsidRPr="001F2698">
        <w:rPr>
          <w:rFonts w:asciiTheme="minorHAnsi" w:hAnsiTheme="minorHAnsi" w:cs="Times New Roman"/>
          <w:sz w:val="8"/>
        </w:rPr>
        <w:t xml:space="preserve">, such as Hindu-Muslim riots (Fig. 2D), </w:t>
      </w:r>
      <w:r w:rsidRPr="001F2698">
        <w:rPr>
          <w:rFonts w:asciiTheme="minorHAnsi" w:hAnsiTheme="minorHAnsi" w:cs="Times New Roman"/>
          <w:b/>
          <w:u w:val="single"/>
        </w:rPr>
        <w:t>tend to be more likely following extreme rainfall conditions</w:t>
      </w:r>
      <w:r w:rsidRPr="001F2698">
        <w:rPr>
          <w:rFonts w:asciiTheme="minorHAnsi" w:hAnsiTheme="minorHAnsi" w:cs="Times New Roman"/>
          <w:sz w:val="8"/>
        </w:rPr>
        <w:t xml:space="preserve"> (44–47). This relationship between intergroup violence and rainfall is primarily documented in low-income settings, suggesting that reduced agricultural production may be an important mediating mechanism - although alternative explanations cannot be excluded. </w:t>
      </w:r>
      <w:r w:rsidRPr="001F2698">
        <w:rPr>
          <w:rFonts w:asciiTheme="minorHAnsi" w:hAnsiTheme="minorHAnsi" w:cs="Times New Roman"/>
          <w:b/>
          <w:highlight w:val="yellow"/>
          <w:u w:val="single"/>
        </w:rPr>
        <w:t>Low water availability</w:t>
      </w:r>
      <w:r w:rsidRPr="001F2698">
        <w:rPr>
          <w:rFonts w:asciiTheme="minorHAnsi" w:hAnsiTheme="minorHAnsi" w:cs="Times New Roman"/>
          <w:sz w:val="8"/>
        </w:rPr>
        <w:t xml:space="preserve"> (23, 46, 48–57), very low temperatures (58–63) </w:t>
      </w:r>
      <w:r w:rsidRPr="001F2698">
        <w:rPr>
          <w:rFonts w:asciiTheme="minorHAnsi" w:hAnsiTheme="minorHAnsi" w:cs="Times New Roman"/>
          <w:b/>
          <w:highlight w:val="yellow"/>
          <w:u w:val="single"/>
        </w:rPr>
        <w:t>and</w:t>
      </w:r>
      <w:r w:rsidRPr="001F2698">
        <w:rPr>
          <w:rFonts w:asciiTheme="minorHAnsi" w:hAnsiTheme="minorHAnsi" w:cs="Times New Roman"/>
          <w:b/>
          <w:u w:val="single"/>
        </w:rPr>
        <w:t xml:space="preserve"> very </w:t>
      </w:r>
      <w:r w:rsidRPr="001F2698">
        <w:rPr>
          <w:rFonts w:asciiTheme="minorHAnsi" w:hAnsiTheme="minorHAnsi" w:cs="Times New Roman"/>
          <w:b/>
          <w:highlight w:val="yellow"/>
          <w:u w:val="single"/>
        </w:rPr>
        <w:t>high temperatures</w:t>
      </w:r>
      <w:r w:rsidRPr="001F2698">
        <w:rPr>
          <w:rFonts w:asciiTheme="minorHAnsi" w:hAnsiTheme="minorHAnsi" w:cs="Times New Roman"/>
          <w:sz w:val="8"/>
        </w:rPr>
        <w:t xml:space="preserve"> (14, 21, 23, 51, 64–66</w:t>
      </w:r>
      <w:r w:rsidRPr="001F2698">
        <w:rPr>
          <w:rFonts w:asciiTheme="minorHAnsi" w:hAnsiTheme="minorHAnsi" w:cs="Times New Roman"/>
          <w:sz w:val="8"/>
          <w:highlight w:val="yellow"/>
        </w:rPr>
        <w:t xml:space="preserve">) </w:t>
      </w:r>
      <w:r w:rsidRPr="001F2698">
        <w:rPr>
          <w:rFonts w:asciiTheme="minorHAnsi" w:hAnsiTheme="minorHAnsi" w:cs="Times New Roman"/>
          <w:b/>
          <w:highlight w:val="yellow"/>
          <w:u w:val="single"/>
        </w:rPr>
        <w:t>have been associated with organized</w:t>
      </w:r>
      <w:r w:rsidRPr="001F2698">
        <w:rPr>
          <w:rFonts w:asciiTheme="minorHAnsi" w:hAnsiTheme="minorHAnsi" w:cs="Times New Roman"/>
          <w:b/>
          <w:u w:val="single"/>
        </w:rPr>
        <w:t xml:space="preserve"> </w:t>
      </w:r>
      <w:r w:rsidRPr="001F2698">
        <w:rPr>
          <w:rFonts w:asciiTheme="minorHAnsi" w:hAnsiTheme="minorHAnsi" w:cs="Times New Roman"/>
          <w:b/>
          <w:highlight w:val="yellow"/>
          <w:u w:val="single"/>
        </w:rPr>
        <w:t>political conflicts</w:t>
      </w:r>
      <w:r w:rsidRPr="001F2698">
        <w:rPr>
          <w:rFonts w:asciiTheme="minorHAnsi" w:hAnsiTheme="minorHAnsi" w:cs="Times New Roman"/>
          <w:sz w:val="8"/>
        </w:rPr>
        <w:t xml:space="preserve"> in a variety of low-income contexts (Fig. 2, E, F, H, I, K, and L). The structure of this relationship again seems to implicate a pathway through climate-induced changes in income, either agricultural (48, 67–69) or non-agricultural (20, 21), although this hypothesis remains speculative. Large deviations from normal precipitation have also been shown to lead to the forceful reallocation of wealth (25) (Fig. 2G) or the non-violent replacement of incumbent leaders (70, 71) (Fig. 2J). Some authors recently suggested that contradictory evidence is widespread among quantitative studies of climate and human conflict (72–74), but the level of disagreement appears overstated. Two studies (22, 24) estimate that temperature and rainfall events have a limited impact on civil war in Africa, but the confidence intervals around these estimates are sufficiently wide that they do not reject a relatively large effect of climate on conflict that is consistent with 35 other studies of modern data and 28 other studies of inter-group conflict. Within the broader literature of primary statistical studies, these results represent 4% of all reported findings (Table 1). Isolated studies also suggest that windstorms and floods have limited observable effect on civil conflicts (75) and that anomalously high rainfall is associated with higher incidence of terrorist attacks (76). Institutional Breakdown </w:t>
      </w:r>
      <w:r w:rsidRPr="001F2698">
        <w:rPr>
          <w:rFonts w:asciiTheme="minorHAnsi" w:hAnsiTheme="minorHAnsi" w:cs="Times New Roman"/>
          <w:b/>
          <w:u w:val="single"/>
        </w:rPr>
        <w:t>Under</w:t>
      </w:r>
      <w:r w:rsidRPr="001F2698">
        <w:rPr>
          <w:rFonts w:asciiTheme="minorHAnsi" w:hAnsiTheme="minorHAnsi" w:cs="Times New Roman"/>
          <w:sz w:val="8"/>
        </w:rPr>
        <w:t xml:space="preserve"> sufficiently high levels of </w:t>
      </w:r>
      <w:r w:rsidRPr="001F2698">
        <w:rPr>
          <w:rFonts w:asciiTheme="minorHAnsi" w:hAnsiTheme="minorHAnsi" w:cs="Times New Roman"/>
          <w:b/>
          <w:u w:val="single"/>
        </w:rPr>
        <w:t xml:space="preserve">climatological stress, </w:t>
      </w:r>
      <w:r w:rsidRPr="001F2698">
        <w:rPr>
          <w:rFonts w:asciiTheme="minorHAnsi" w:hAnsiTheme="minorHAnsi" w:cs="Times New Roman"/>
          <w:b/>
          <w:highlight w:val="yellow"/>
          <w:u w:val="single"/>
        </w:rPr>
        <w:t>pre-existing social</w:t>
      </w:r>
      <w:r w:rsidRPr="001F2698">
        <w:rPr>
          <w:rFonts w:asciiTheme="minorHAnsi" w:hAnsiTheme="minorHAnsi" w:cs="Times New Roman"/>
          <w:b/>
          <w:u w:val="single"/>
        </w:rPr>
        <w:t xml:space="preserve"> </w:t>
      </w:r>
      <w:r w:rsidRPr="001F2698">
        <w:rPr>
          <w:rFonts w:asciiTheme="minorHAnsi" w:hAnsiTheme="minorHAnsi" w:cs="Times New Roman"/>
          <w:b/>
          <w:highlight w:val="yellow"/>
          <w:u w:val="single"/>
        </w:rPr>
        <w:t>institutions</w:t>
      </w:r>
      <w:r w:rsidRPr="001F2698">
        <w:rPr>
          <w:rFonts w:asciiTheme="minorHAnsi" w:hAnsiTheme="minorHAnsi" w:cs="Times New Roman"/>
          <w:b/>
          <w:u w:val="single"/>
        </w:rPr>
        <w:t xml:space="preserve"> </w:t>
      </w:r>
      <w:r w:rsidRPr="001F2698">
        <w:rPr>
          <w:rFonts w:asciiTheme="minorHAnsi" w:hAnsiTheme="minorHAnsi" w:cs="Times New Roman"/>
          <w:b/>
          <w:highlight w:val="yellow"/>
          <w:u w:val="single"/>
        </w:rPr>
        <w:t>may strain beyond recovery</w:t>
      </w:r>
      <w:r w:rsidRPr="001F2698">
        <w:rPr>
          <w:rFonts w:asciiTheme="minorHAnsi" w:hAnsiTheme="minorHAnsi" w:cs="Times New Roman"/>
          <w:b/>
          <w:u w:val="single"/>
        </w:rPr>
        <w:t xml:space="preserve"> and lead to major changes in governing institutions </w:t>
      </w:r>
      <w:r w:rsidRPr="001F2698">
        <w:rPr>
          <w:rFonts w:asciiTheme="minorHAnsi" w:hAnsiTheme="minorHAnsi" w:cs="Times New Roman"/>
          <w:sz w:val="8"/>
        </w:rPr>
        <w:t xml:space="preserve">(77–79) (Fig. 3C), a process that often involves the forcible removal of rulers. High levels of climatological stress have also led to major changes in settlement patterns and social organization (80, 81) (Fig. 3D). Finally, in extreme cases, entire communities, civilizations and empires collapse entirely following large changes in climatic conditions (62, 79, 80, 82–89) (Fig. 3, A to C, E, and F). These documented catastrophic failures all precede the twentieth century, yet the level of economic development in these communities at the time of their collapse was similar to the level of development in many poor countries of the modern world [see (26) for a comparison], an indicator that these historical cases may continue to have modern relevance. Synthesis of Findings </w:t>
      </w:r>
      <w:r w:rsidRPr="001F2698">
        <w:rPr>
          <w:rFonts w:asciiTheme="minorHAnsi" w:hAnsiTheme="minorHAnsi" w:cs="Times New Roman"/>
          <w:b/>
          <w:u w:val="single"/>
        </w:rPr>
        <w:t>Once attention is restricted to those studies</w:t>
      </w:r>
      <w:r w:rsidRPr="001F2698">
        <w:rPr>
          <w:rFonts w:asciiTheme="minorHAnsi" w:hAnsiTheme="minorHAnsi" w:cs="Times New Roman"/>
          <w:sz w:val="8"/>
        </w:rPr>
        <w:t xml:space="preserve"> able to make rigorous causal claims about the relationship between climate and conflict, some </w:t>
      </w:r>
      <w:r w:rsidRPr="001F2698">
        <w:rPr>
          <w:rFonts w:asciiTheme="minorHAnsi" w:hAnsiTheme="minorHAnsi" w:cs="Times New Roman"/>
          <w:b/>
          <w:u w:val="single"/>
        </w:rPr>
        <w:t>general patterns become clear.</w:t>
      </w:r>
      <w:r w:rsidRPr="001F2698">
        <w:rPr>
          <w:rFonts w:asciiTheme="minorHAnsi" w:hAnsiTheme="minorHAnsi" w:cs="Times New Roman"/>
          <w:sz w:val="8"/>
        </w:rPr>
        <w:t xml:space="preserve"> Here we identify, for the first time, commonalities across results that span diverse socials systems, climatological stimuli and research disciplines. Generality: Samples, Spatial Scales, and Rates of Climate Change Social conflicts at all scales and levels of organization appear susceptible to climatic influence, and multiple dimensions of the climate system are capable of influencing these various outcomes. Studies documenting this relationship can be found in data samples covering 10,000 BCE to the present and this relationship has been identified multiple times in each major region, as well as in multiple samples with global coverage (Fig. 1A). </w:t>
      </w:r>
      <w:r w:rsidRPr="001F2698">
        <w:rPr>
          <w:rFonts w:asciiTheme="minorHAnsi" w:hAnsiTheme="minorHAnsi" w:cs="Times New Roman"/>
          <w:b/>
          <w:u w:val="single"/>
        </w:rPr>
        <w:t>Climatic influence on human conflict appears in both high and low income societies</w:t>
      </w:r>
      <w:r w:rsidRPr="001F2698">
        <w:rPr>
          <w:rFonts w:asciiTheme="minorHAnsi" w:hAnsiTheme="minorHAnsi" w:cs="Times New Roman"/>
          <w:sz w:val="8"/>
        </w:rPr>
        <w:t xml:space="preserve">, although some types of conflict, such as civil war, are rare in </w:t>
      </w:r>
      <w:proofErr w:type="gramStart"/>
      <w:r w:rsidRPr="001F2698">
        <w:rPr>
          <w:rFonts w:asciiTheme="minorHAnsi" w:hAnsiTheme="minorHAnsi" w:cs="Times New Roman"/>
          <w:sz w:val="8"/>
        </w:rPr>
        <w:t>high income</w:t>
      </w:r>
      <w:proofErr w:type="gramEnd"/>
      <w:r w:rsidRPr="001F2698">
        <w:rPr>
          <w:rFonts w:asciiTheme="minorHAnsi" w:hAnsiTheme="minorHAnsi" w:cs="Times New Roman"/>
          <w:sz w:val="8"/>
        </w:rPr>
        <w:t xml:space="preserve"> populations do not exhibit a strong dependance on climate in those regions (51). Nonetheless, many other forms of conflict in high income countries such as violent crime (35, 38), police violence (28), or leadership changes (71), do respond to climatic changes. These forms of conflict are individually less extreme, but their total social cost may be large because they are widespread. For example, during 1979-2009 there were more than two million violent crimes (assault, murder and rape) per year on average in the United States alone (38), so small percentage changes can lead to substantial increases in the absolute number of these types of events. Climatic perturbations at spatial scales ranging from a building (27, 28, 36) to the globe (51) have been found to influence human conflict or social stability (Fig. 1B). The finding that climate influences conflict across multiple scales suggests that coping or adaptation mechanisms are often limited. Interestingly, as shown in Fig. 1B, there is a positive association between the temporal and spatial scales of observational units in studies documenting a climate-conflict link. This might indicate that larger social systems are less vulnerable to high frequency climate events, or it may be that higher-frequency climate events are more difficult to detect in studies examining outcomes over wide spatial scales. Finally, it is sometimes argued that societies are particularly resilient to climate perturbations of a specific temporal scale - perhaps they are capable of buffering themselves against short-lived climate events, or alternatively that they are able to adapt to conditions that are persistent. With respect to human conflict, the available evidence does not support either of these claims. Climatic anomalies of all temporal durations, from the anomalous hour (28) to the anomalous millennium (81), have been implicated in some form of human conflict (Fig. 1B). </w:t>
      </w:r>
      <w:r w:rsidRPr="001F2698">
        <w:rPr>
          <w:rFonts w:asciiTheme="minorHAnsi" w:hAnsiTheme="minorHAnsi" w:cs="Times New Roman"/>
          <w:b/>
          <w:highlight w:val="yellow"/>
          <w:u w:val="single"/>
        </w:rPr>
        <w:t>The association between</w:t>
      </w:r>
      <w:r w:rsidRPr="001F2698">
        <w:rPr>
          <w:rFonts w:asciiTheme="minorHAnsi" w:hAnsiTheme="minorHAnsi" w:cs="Times New Roman"/>
          <w:b/>
          <w:u w:val="single"/>
        </w:rPr>
        <w:t xml:space="preserve"> </w:t>
      </w:r>
      <w:r w:rsidRPr="001F2698">
        <w:rPr>
          <w:rFonts w:asciiTheme="minorHAnsi" w:hAnsiTheme="minorHAnsi" w:cs="Times New Roman"/>
          <w:b/>
          <w:highlight w:val="yellow"/>
          <w:u w:val="single"/>
        </w:rPr>
        <w:t>climatic events and human conflict</w:t>
      </w:r>
      <w:r w:rsidRPr="001F2698">
        <w:rPr>
          <w:rFonts w:asciiTheme="minorHAnsi" w:hAnsiTheme="minorHAnsi" w:cs="Times New Roman"/>
          <w:sz w:val="8"/>
        </w:rPr>
        <w:t xml:space="preserve"> is general in the sense that it </w:t>
      </w:r>
      <w:r w:rsidRPr="001F2698">
        <w:rPr>
          <w:rFonts w:asciiTheme="minorHAnsi" w:hAnsiTheme="minorHAnsi" w:cs="Times New Roman"/>
          <w:b/>
          <w:highlight w:val="yellow"/>
          <w:u w:val="single"/>
        </w:rPr>
        <w:t xml:space="preserve">has been observed </w:t>
      </w:r>
      <w:r w:rsidRPr="001F2698">
        <w:rPr>
          <w:rFonts w:asciiTheme="minorHAnsi" w:hAnsiTheme="minorHAnsi" w:cs="Times New Roman"/>
          <w:b/>
          <w:u w:val="single"/>
        </w:rPr>
        <w:t xml:space="preserve">almost everywhere: </w:t>
      </w:r>
      <w:r w:rsidRPr="001F2698">
        <w:rPr>
          <w:rFonts w:asciiTheme="minorHAnsi" w:hAnsiTheme="minorHAnsi" w:cs="Times New Roman"/>
          <w:b/>
          <w:highlight w:val="yellow"/>
          <w:u w:val="single"/>
        </w:rPr>
        <w:t>across types of conflict</w:t>
      </w:r>
      <w:r w:rsidRPr="001F2698">
        <w:rPr>
          <w:rFonts w:asciiTheme="minorHAnsi" w:hAnsiTheme="minorHAnsi" w:cs="Times New Roman"/>
          <w:b/>
          <w:u w:val="single"/>
        </w:rPr>
        <w:t xml:space="preserve">, across </w:t>
      </w:r>
      <w:r w:rsidRPr="001F2698">
        <w:rPr>
          <w:rFonts w:asciiTheme="minorHAnsi" w:hAnsiTheme="minorHAnsi" w:cs="Times New Roman"/>
          <w:b/>
          <w:highlight w:val="yellow"/>
          <w:u w:val="single"/>
        </w:rPr>
        <w:t>human history</w:t>
      </w:r>
      <w:r w:rsidRPr="001F2698">
        <w:rPr>
          <w:rFonts w:asciiTheme="minorHAnsi" w:hAnsiTheme="minorHAnsi" w:cs="Times New Roman"/>
          <w:b/>
          <w:u w:val="single"/>
        </w:rPr>
        <w:t xml:space="preserve">, across </w:t>
      </w:r>
      <w:r w:rsidRPr="001F2698">
        <w:rPr>
          <w:rFonts w:asciiTheme="minorHAnsi" w:hAnsiTheme="minorHAnsi" w:cs="Times New Roman"/>
          <w:b/>
          <w:highlight w:val="yellow"/>
          <w:u w:val="single"/>
        </w:rPr>
        <w:t>regions</w:t>
      </w:r>
      <w:r w:rsidRPr="001F2698">
        <w:rPr>
          <w:rFonts w:asciiTheme="minorHAnsi" w:hAnsiTheme="minorHAnsi" w:cs="Times New Roman"/>
          <w:b/>
          <w:u w:val="single"/>
        </w:rPr>
        <w:t xml:space="preserve"> of the world, across </w:t>
      </w:r>
      <w:r w:rsidRPr="001F2698">
        <w:rPr>
          <w:rFonts w:asciiTheme="minorHAnsi" w:hAnsiTheme="minorHAnsi" w:cs="Times New Roman"/>
          <w:b/>
          <w:highlight w:val="yellow"/>
          <w:u w:val="single"/>
        </w:rPr>
        <w:t>income groups,</w:t>
      </w:r>
      <w:r w:rsidRPr="001F2698">
        <w:rPr>
          <w:rFonts w:asciiTheme="minorHAnsi" w:hAnsiTheme="minorHAnsi" w:cs="Times New Roman"/>
          <w:b/>
          <w:u w:val="single"/>
        </w:rPr>
        <w:t xml:space="preserve"> across the various </w:t>
      </w:r>
      <w:r w:rsidRPr="001F2698">
        <w:rPr>
          <w:rFonts w:asciiTheme="minorHAnsi" w:hAnsiTheme="minorHAnsi" w:cs="Times New Roman"/>
          <w:b/>
          <w:highlight w:val="yellow"/>
          <w:u w:val="single"/>
        </w:rPr>
        <w:t>durations of climatic changes</w:t>
      </w:r>
      <w:r w:rsidRPr="001F2698">
        <w:rPr>
          <w:rFonts w:asciiTheme="minorHAnsi" w:hAnsiTheme="minorHAnsi" w:cs="Times New Roman"/>
          <w:b/>
          <w:u w:val="single"/>
        </w:rPr>
        <w:t xml:space="preserve">, </w:t>
      </w:r>
      <w:r w:rsidRPr="001F2698">
        <w:rPr>
          <w:rFonts w:asciiTheme="minorHAnsi" w:hAnsiTheme="minorHAnsi" w:cs="Times New Roman"/>
          <w:b/>
          <w:highlight w:val="yellow"/>
          <w:u w:val="single"/>
        </w:rPr>
        <w:t>and</w:t>
      </w:r>
      <w:r w:rsidRPr="001F2698">
        <w:rPr>
          <w:rFonts w:asciiTheme="minorHAnsi" w:hAnsiTheme="minorHAnsi" w:cs="Times New Roman"/>
          <w:b/>
          <w:u w:val="single"/>
        </w:rPr>
        <w:t xml:space="preserve"> across all </w:t>
      </w:r>
      <w:r w:rsidRPr="001F2698">
        <w:rPr>
          <w:rFonts w:asciiTheme="minorHAnsi" w:hAnsiTheme="minorHAnsi" w:cs="Times New Roman"/>
          <w:b/>
          <w:highlight w:val="yellow"/>
          <w:u w:val="single"/>
        </w:rPr>
        <w:t>spatial scales</w:t>
      </w:r>
      <w:r w:rsidRPr="001F2698">
        <w:rPr>
          <w:rFonts w:asciiTheme="minorHAnsi" w:hAnsiTheme="minorHAnsi" w:cs="Times New Roman"/>
          <w:sz w:val="8"/>
        </w:rPr>
        <w:t xml:space="preserve">. However, it is not true that all types of climatic events influence all forms of human conflict or that climatic conditions are the sole determinant of human conflict. The influence of climate is detectable across contexts, but we strongly emphasize that it is only one of many factors that contribute to conflict [see (90) for a review of these other factors]. The Direction and Magnitude of Climatic Influence on Human Conflict We must consider the magnitude of the climate's influence in order to evaluate whether climatic events play an important role in the occurrence of conflict, and whether anthropogenic climate change has the potential to substantially alter future conflict outcomes. Quantifying the magnitude of climatic impact in archeological/paleo-climatological studies is difficult because outcomes of interest are often one-off cataclysmic events (e.g., societal collapse) and we typically do not observe how the universe of societies would have responded to similar sized shocks. Modern data samples, however, generally contain a large number of comparable social units (e.g., countries) that are repeatedly exposed to climatic variation, and this setting that is more amenable to statistical analyses that quantify how changes in climate affect the risk of conflict within an individual social unit. To compare quantitative results across studies of modern data, we computed standardized effect sizes for those studies where it was possible to do so, evaluating the effect of a 1σ change in the explanatory climate variable and expressing the result as a percentage change in the outcome variable. Because we restrict our attention to studies that examine changes in climate variables over time, the relevant standard deviation is based only on inter-temporal changes at each specific location instead of comparing variation in climate across different geographic locations. Our results are displayed in Figs. 4 and 5 (colors match Figs. 2 and 3). Nearly all studies suggest that warmer temperatures, lower or more extreme rainfall, or warmer El Niño-Southern Oscillation (ENSO) conditions lead to a 2-40% increase in the conflict outcome per 1σ in the observed climate variable. The consistent direction of temperature’s influence is particularly remarkable since all 27 modern estimates (including ENSO and temperature-based drought indices, 20 estimates are shown in Figs. 4 and 5) indicate that warmer conditions generate more conflict, a result that would be extremely unlikely to occur by chance alone if temperature had no effect on conflict. It is more difficult to interpret whether the sign of rainfall-related variables agree because these variables are parametrized several different ways, so Figs. 4 and 5 present likelihoods for different parameterizations separately. However, if all modern rainfall estimates are pooled (including ENSO and rainfall-based drought indices, 13 estimates are shown in Figs. 4 and 5) using signs shown in Figs. 4 and 5, then the sign of the effect in 16 out of 18 estimates agree. Fig. 4 View larger version: In this page In a new window Download PowerPoint Slide for Teaching Fig. 4 Modern empirical estimates for the effect of climatic events on the risk of interpersonal violence. Each marker represents the estimated effect of a 1σ increase in a climate variable, expressed as a percentage change in the outcome variable relative to its mean. Whiskers represent the 95% confidence interval on this point estimate. Colors indicate the forcing climate variable. A coefficient is positive if conflict increases with higher temperature (red), greater rainfall loss (blue), or greater rainfall deviation from normal (green). Dashed line is the median estimate, and the solid </w:t>
      </w:r>
      <w:proofErr w:type="gramStart"/>
      <w:r w:rsidRPr="001F2698">
        <w:rPr>
          <w:rFonts w:asciiTheme="minorHAnsi" w:hAnsiTheme="minorHAnsi" w:cs="Times New Roman"/>
          <w:sz w:val="8"/>
        </w:rPr>
        <w:t>black line</w:t>
      </w:r>
      <w:proofErr w:type="gramEnd"/>
      <w:r w:rsidRPr="001F2698">
        <w:rPr>
          <w:rFonts w:asciiTheme="minorHAnsi" w:hAnsiTheme="minorHAnsi" w:cs="Times New Roman"/>
          <w:sz w:val="8"/>
        </w:rPr>
        <w:t xml:space="preserve"> the precision-weighted mean with its 95% confidence interval shown in gray. The panels on the right show the precision-weighted mean effect (circle) and the distribution of study results for all 11 results looking at individual conflict or for the subset of 8 results focusing on temperature effects; distributions of effect sizes are either precision-weighted (solid line) or derived from a Bayesian hierarchical model (dashed line). See supplementary materials for details on the individual studies and on the calculation of mean effects and their distribution. Fig. 5 View larger version: In this page In a new window Download PowerPoint Slide for Teaching Fig. 5 Modern empirical estimates for the effect of climatic events on the risk of intergroup conflict. Each marker represents the estimated effect of a 1σ increase in a climate variable, expressed as a percentage change in the outcome variable relative to its mean. Whiskers represent the 95% confidence interval on this point estimate. Colors indicate the forcing climate variable. A coefficient is positive if conflict increases with higher temperature (red), greater rainfall loss (blue), greater rainfall deviation from normal (green), more floods and storms (gray), more El Niño-like conditions (brown), or more drought (orange) as captured by different drought indices. Dashed line is the median estimate, and the solid </w:t>
      </w:r>
      <w:proofErr w:type="gramStart"/>
      <w:r w:rsidRPr="001F2698">
        <w:rPr>
          <w:rFonts w:asciiTheme="minorHAnsi" w:hAnsiTheme="minorHAnsi" w:cs="Times New Roman"/>
          <w:sz w:val="8"/>
        </w:rPr>
        <w:t>black line</w:t>
      </w:r>
      <w:proofErr w:type="gramEnd"/>
      <w:r w:rsidRPr="001F2698">
        <w:rPr>
          <w:rFonts w:asciiTheme="minorHAnsi" w:hAnsiTheme="minorHAnsi" w:cs="Times New Roman"/>
          <w:sz w:val="8"/>
        </w:rPr>
        <w:t xml:space="preserve"> the precision-weighted mean with its 95% confidence interval shown in gray. The panels at right show the precision-weighted mean effect (circle) and the distribution of study results for all 21 results looking at intergroup conflict or for the subset of 12 results focusing on temperature effects (which includes the ENSO and drought studies); distributions of effect sizes are either precision-weighted (solid line) or derived from a Bayesian hierarchical model (dashed line). See supplementary materials for details on the individual studies and on the calculation of mean effects and their distribution. Under the assumption that there is some underlying similarity across studies, we compute the average effect of climate variables across studies by weighting each estimate according to its precision (the inverse of the estimated variance), a common approach that penalizes uncertain estimates (91). We also calculate the confidence interval on this mean by assuming independence across studies, although this assumption is not critical to our central findings (in the supplementary materials we present results where we relax this assumption and show that it is not essential). The precision-weighted average effect on interpersonal conflict is a 2.3% increase for each 1σ change in climatic variables (s.e</w:t>
      </w:r>
      <w:proofErr w:type="gramStart"/>
      <w:r w:rsidRPr="001F2698">
        <w:rPr>
          <w:rFonts w:asciiTheme="minorHAnsi" w:hAnsiTheme="minorHAnsi" w:cs="Times New Roman"/>
          <w:sz w:val="8"/>
        </w:rPr>
        <w:t>.=</w:t>
      </w:r>
      <w:proofErr w:type="gramEnd"/>
      <w:r w:rsidRPr="001F2698">
        <w:rPr>
          <w:rFonts w:asciiTheme="minorHAnsi" w:hAnsiTheme="minorHAnsi" w:cs="Times New Roman"/>
          <w:sz w:val="8"/>
        </w:rPr>
        <w:t xml:space="preserve"> 0.12%, p &lt; 0.001, Fig. 4 and table S1) and the analogous estimate for intergroup conflict is 11.1% (s.e.= 1.3%, p &lt; 0.001, Fig. 5 and table S1). These precision-weighted averages are relatively un-influenced by outliers since outlier estimates in our sample tend to have low precision and thus low weight in the meta-analysis. The corresponding medians, which are also insensitive to outliers, are comparable: 3.9% for personal conflict and 13.6% for group conflict. If we restrict our attention to only the effects of temperature, the precision-weighted average effect is similar for interpersonal conflict (2.3%), but for intergroup conflict rises to 13.2% per 1σ in temperature (s.e.= 2.0, p &lt; 0.001, Fig. 5). Regarding the interpretation of these effect sizes, we note that while the average effect for interpersonal violence is smaller than the average effect for intergroup conflict in percentage terms, the baseline number of incidents of interpersonal violence is dramatically higher, meaning a small percentage increase can represent a substantial increase in total incidents. We estimate the precision-weighted probability distribution of study-level effect-sizes in Figs. 4 and 5 and in table S1. These distributions are centered at the precision-weighted averages described above and can be interpreted as the distribution of results from which studies’ findings are drawn. The distribution for interpersonal conflict is narrow around its mean, likely because most interpersonal conflict studies focus on one country (the United States) and use very large samples and derive very precise estimates. The distribution for intergroup conflict is broader and covers values that are larger in magnitude, with an interquartile range 6 to 14% per 1σ and the 5-95th percentiles spanning –5 to 32% per 1σ (table S1). We estimate that for the intergroup and interpersonal conflict studies, respectively, 10% and 0% of the probability mass of the distributions of effect sizes lies below zero. Figures 4 and 5 make it clear that even though there is substantial agreement across results, some heterogeneity across estimates remains. It is possible that some of this variation is meaningful, perhaps because different types of climate variables have different impacts or because the social, economic, political or geographic conditions of a society mediate its response to climatic events. For instance, poorer populations appear to have larger responses, consistent with prior findings that such populations are more vulnerable to climatic shifts (51). However, it is also possible that some of this variation is due to differences in how conflict outcomes are defined, to measurement error in climate variables, or to remaining differences in model specifications that we could not correct in our reanalysis. To formally characterize the variation in estimated responses across studies, we use a Bayesian hierarchical model that does not require knowledge of the source of between-study variation (92) (see supplementary materials). Under this approach, estimates of the precision-weighted mean are essentially unchanged, and we recover estimates for the between-study standard deviation (a measure of the underlying dispersion of “true” effect sizes across studies) that are half of the precision-weighted mean for interpersonal conflict, and two-thirds of the precision-weighted mean for intergroup conflict (median estimates; see supplementary materials, fig. S3 and tables S2 and S3). By comparison, if variation in effect sizes across studies was driven by sampling variation alone, then this standard deviation in the underlying distribution of effect sizes would be zero. This suggests “true” effects likely differ across settings, and understanding this heterogeneity should be a primary goal of future </w:t>
      </w:r>
      <w:r w:rsidRPr="001F2698">
        <w:rPr>
          <w:rFonts w:asciiTheme="minorHAnsi" w:hAnsiTheme="minorHAnsi" w:cs="Times New Roman"/>
          <w:sz w:val="8"/>
        </w:rPr>
        <w:lastRenderedPageBreak/>
        <w:t xml:space="preserve">research. Publication Bias Publication bias is a longstanding concern across the sciences, with a common form of bias arising from the research community’s perceived preference for positive rather than null results. Although it is always possible that publication bias played a role in the publication of a specific analysis, there are multiple reasons why publication bias is unlikely to be driving our findings about the literature on climate and conflict. First, we include working papers in our analysis (as is common practice in the social sciences), thereby eliminating editorial selection. Second, the central results presented here are replicated in multiple disciplines and across diverse samples. Third, the large number of positive findings present in the literature since 2009 could provide limited professional incentive for researchers to publish yet another positive finding, and benefits might be higher to those who publish results with alternative findings. Fourth, many analyses are not explicitly focused on the direct effect of climate on conflict but instead use climatic variations instrumentally (25, 35, 48, 71, 77) or account for it as an ancillary covariate in their analysis [e.g., (37)] while trying to study a different research question - indicating that these authors have little professional stake in the sign, magnitude or statical significance of the climatic effects they are presenting. Fifth, we reanalyze the raw data from many studies using a common statistical framework, possibly “undoing” adjustments that authors might be making to their analysis (consciously or unconsciously) that make their findings appear stronger - partial support for this idea is provided by individual studies that present significant results, but whose results are only marginally significant or no longer significant after our reanalysis (see supplementary materials for details). Finally, we look for evidence of publication bias by examining whether the statistical strength of individual studies reflects their sample size (93) and do not find systematic evidence of strong bias in absolute terms or in comparison to other social science literatures (see fig. S4, table S4, and supplementary materials). Implications for Future Climatic Changes </w:t>
      </w:r>
      <w:r w:rsidRPr="001F2698">
        <w:rPr>
          <w:rFonts w:asciiTheme="minorHAnsi" w:hAnsiTheme="minorHAnsi" w:cs="Times New Roman"/>
          <w:b/>
          <w:highlight w:val="yellow"/>
          <w:u w:val="single"/>
        </w:rPr>
        <w:t>The</w:t>
      </w:r>
      <w:r w:rsidRPr="001F2698">
        <w:rPr>
          <w:rFonts w:asciiTheme="minorHAnsi" w:hAnsiTheme="minorHAnsi" w:cs="Times New Roman"/>
          <w:sz w:val="8"/>
        </w:rPr>
        <w:t xml:space="preserve"> above </w:t>
      </w:r>
      <w:r w:rsidRPr="001F2698">
        <w:rPr>
          <w:rFonts w:asciiTheme="minorHAnsi" w:hAnsiTheme="minorHAnsi" w:cs="Times New Roman"/>
          <w:b/>
          <w:highlight w:val="yellow"/>
          <w:u w:val="single"/>
        </w:rPr>
        <w:t xml:space="preserve">evidence makes a </w:t>
      </w:r>
      <w:r w:rsidRPr="001F2698">
        <w:rPr>
          <w:rFonts w:asciiTheme="minorHAnsi" w:hAnsiTheme="minorHAnsi" w:cs="Times New Roman"/>
          <w:b/>
          <w:iCs/>
          <w:highlight w:val="yellow"/>
          <w:u w:val="single"/>
          <w:bdr w:val="single" w:sz="18" w:space="0" w:color="auto"/>
        </w:rPr>
        <w:t>prima facie</w:t>
      </w:r>
      <w:r w:rsidRPr="001F2698">
        <w:rPr>
          <w:rFonts w:asciiTheme="minorHAnsi" w:hAnsiTheme="minorHAnsi" w:cs="Times New Roman"/>
          <w:b/>
          <w:u w:val="single"/>
        </w:rPr>
        <w:t xml:space="preserve"> </w:t>
      </w:r>
      <w:r w:rsidRPr="001F2698">
        <w:rPr>
          <w:rFonts w:asciiTheme="minorHAnsi" w:hAnsiTheme="minorHAnsi" w:cs="Times New Roman"/>
          <w:b/>
          <w:highlight w:val="yellow"/>
          <w:u w:val="single"/>
        </w:rPr>
        <w:t>case that</w:t>
      </w:r>
      <w:r w:rsidRPr="001F2698">
        <w:rPr>
          <w:rFonts w:asciiTheme="minorHAnsi" w:hAnsiTheme="minorHAnsi" w:cs="Times New Roman"/>
          <w:b/>
          <w:u w:val="single"/>
        </w:rPr>
        <w:t xml:space="preserve"> future </w:t>
      </w:r>
      <w:r w:rsidRPr="001F2698">
        <w:rPr>
          <w:rFonts w:asciiTheme="minorHAnsi" w:hAnsiTheme="minorHAnsi" w:cs="Times New Roman"/>
          <w:b/>
          <w:iCs/>
          <w:highlight w:val="yellow"/>
          <w:u w:val="single"/>
          <w:bdr w:val="single" w:sz="18" w:space="0" w:color="auto"/>
        </w:rPr>
        <w:t>anthropogenic climate change could worsen conflict outcomes</w:t>
      </w:r>
      <w:r w:rsidRPr="001F2698">
        <w:rPr>
          <w:rFonts w:asciiTheme="minorHAnsi" w:hAnsiTheme="minorHAnsi" w:cs="Times New Roman"/>
          <w:b/>
          <w:u w:val="single"/>
        </w:rPr>
        <w:t xml:space="preserve"> across the globe in comparison to a future with no climatic changes</w:t>
      </w:r>
      <w:r w:rsidRPr="001F2698">
        <w:rPr>
          <w:rFonts w:asciiTheme="minorHAnsi" w:hAnsiTheme="minorHAnsi" w:cs="Times New Roman"/>
          <w:sz w:val="8"/>
        </w:rPr>
        <w:t xml:space="preserve">, </w:t>
      </w:r>
      <w:r w:rsidRPr="001F2698">
        <w:rPr>
          <w:rFonts w:asciiTheme="minorHAnsi" w:hAnsiTheme="minorHAnsi" w:cs="Times New Roman"/>
          <w:b/>
          <w:u w:val="single"/>
        </w:rPr>
        <w:t>given the large expected increase in global surface temperatures and the likely increase in variability of precipitation across many regions over coming decades</w:t>
      </w:r>
      <w:r w:rsidRPr="001F2698">
        <w:rPr>
          <w:rFonts w:asciiTheme="minorHAnsi" w:hAnsiTheme="minorHAnsi" w:cs="Times New Roman"/>
          <w:sz w:val="8"/>
        </w:rPr>
        <w:t xml:space="preserve"> (94, 95). Recalling our finding that a 1σ change in a location's temperature is associated with an average 2.3% increase in the rate of interpersonal conflict and a 13.2% increase in the rate of intergroup conflict, and assuming that future populations will respond to climatic shifts similarly to how current populations respond, one can consider the potential effect of anthropogenic warming by rescaling expected temperature changes according to each location’s historical variability. While not all conflict outcomes have been shown responsive to changes in temperature, many have, and the results uniformly indicate that increasing temperatures are harmful in regions that are temperate or warm initially. In Fig. 6 we plot expected warming by 2050, computed as the ensemble mean for 21 climate models running the A1B emissions scenario, in terms of location-specific standard deviations (96). Almost all inhabited locations warm by &gt; 2σ, with the largest increases exceeding 4σ in tropical regions that are already warm and currently experience relatively low inter-annual temperature variability. These large climatological changes, combined with the quantitatively large effect of climate on conflict - particularly intergroup conflict - suggest that </w:t>
      </w:r>
      <w:r w:rsidRPr="001F2698">
        <w:rPr>
          <w:rFonts w:asciiTheme="minorHAnsi" w:hAnsiTheme="minorHAnsi" w:cs="Times New Roman"/>
          <w:b/>
          <w:highlight w:val="yellow"/>
          <w:u w:val="single"/>
        </w:rPr>
        <w:t xml:space="preserve">amplified rates of human conflict could represent a </w:t>
      </w:r>
      <w:r w:rsidRPr="001F2698">
        <w:rPr>
          <w:rFonts w:asciiTheme="minorHAnsi" w:hAnsiTheme="minorHAnsi" w:cs="Times New Roman"/>
          <w:b/>
          <w:iCs/>
          <w:highlight w:val="yellow"/>
          <w:u w:val="single"/>
          <w:bdr w:val="single" w:sz="18" w:space="0" w:color="auto"/>
        </w:rPr>
        <w:t>large</w:t>
      </w:r>
      <w:r w:rsidRPr="001F2698">
        <w:rPr>
          <w:rFonts w:asciiTheme="minorHAnsi" w:hAnsiTheme="minorHAnsi" w:cs="Times New Roman"/>
          <w:b/>
          <w:highlight w:val="yellow"/>
          <w:u w:val="single"/>
        </w:rPr>
        <w:t xml:space="preserve"> and </w:t>
      </w:r>
      <w:r w:rsidRPr="001F2698">
        <w:rPr>
          <w:rFonts w:asciiTheme="minorHAnsi" w:hAnsiTheme="minorHAnsi" w:cs="Times New Roman"/>
          <w:b/>
          <w:iCs/>
          <w:highlight w:val="yellow"/>
          <w:u w:val="single"/>
          <w:bdr w:val="single" w:sz="18" w:space="0" w:color="auto"/>
        </w:rPr>
        <w:t>critical impact</w:t>
      </w:r>
      <w:r w:rsidRPr="001F2698">
        <w:rPr>
          <w:rFonts w:asciiTheme="minorHAnsi" w:hAnsiTheme="minorHAnsi" w:cs="Times New Roman"/>
          <w:b/>
          <w:highlight w:val="yellow"/>
          <w:u w:val="single"/>
        </w:rPr>
        <w:t xml:space="preserve"> of </w:t>
      </w:r>
      <w:r w:rsidRPr="001F2698">
        <w:rPr>
          <w:rFonts w:asciiTheme="minorHAnsi" w:hAnsiTheme="minorHAnsi" w:cs="Times New Roman"/>
          <w:b/>
          <w:u w:val="single"/>
        </w:rPr>
        <w:t xml:space="preserve">anthropogenic </w:t>
      </w:r>
      <w:r w:rsidRPr="001F2698">
        <w:rPr>
          <w:rFonts w:asciiTheme="minorHAnsi" w:hAnsiTheme="minorHAnsi" w:cs="Times New Roman"/>
          <w:b/>
          <w:highlight w:val="yellow"/>
          <w:u w:val="single"/>
        </w:rPr>
        <w:t>climate change</w:t>
      </w:r>
      <w:r w:rsidRPr="001F2698">
        <w:rPr>
          <w:rFonts w:asciiTheme="minorHAnsi" w:hAnsiTheme="minorHAnsi" w:cs="Times New Roman"/>
          <w:sz w:val="8"/>
        </w:rPr>
        <w:t xml:space="preserve"> Two reasons are often given as to why climate change might not have a substantive impact on human conflict: future climate change will occur gradually and will thus allow societies to adapt, and the modern world today is less susceptible to climate variation than it has been in the past. However, if slower-moving climate shocks have smaller effects, or if the world has become less climate sensitive, it is unfortunately not obvious in the data. Gradual climatic changes appear to adversely affect conflict outcomes, and the majority of the studies we review use a sample period that extends into the 21st century (recall Fig. 1). Furthermore, some studies explicitly examine whether populations inhabiting hotter climates exhibit less conflict when hot events occur, but find little evidence that these areas are more adapted (31, 38). We also note that many of the modern linkages between high temperature anomalies and intergroup conflict have been characterized in Africa (14, 23, 52, 64, 66) or the global tropics and subtropics (21, 51), regions with hot climates where we would expect populations to be best adapted to high temperatures. Nevertheless, it is always possible that future populations will adapt in previously unobserved ways, but it is impossible to know if and to what extent these adaptations will make conflict more or less likely. Studies of non-conflict outcomes do indicate that in some situations, historical adaptation to climate is observable, albeit costly (97–100), while in other cases there is limited evidence that any adaptation is occurring (19, 101). To our knowledge, no study has characterized the scale or scope for adaptation to climate in terms of conflict outcomes, and we believe this is an important area for future research. Given the quantitatively large effect of climate on conflict, future adaptations will need to be dramatic if they are to offset the potentially large amplification of conflict. Future Research Given the remarkable consistency of available quantitative evidence linking climate and conflict, in our view the top research priority in this field should be to narrow the number of competing explanatory hypotheses. Beyond efforts to mitigate future warming, limiting climate’s future influence on conflict requires that we understand the causal pathways that generate the observed association. This task is made difficult by the likely situation that multiple mechanisms contribute to the observed relationships and that different mechanisms dominate in different contexts. The rich qualitative literature (3–7) </w:t>
      </w:r>
      <w:proofErr w:type="gramStart"/>
      <w:r w:rsidRPr="001F2698">
        <w:rPr>
          <w:rFonts w:asciiTheme="minorHAnsi" w:hAnsiTheme="minorHAnsi" w:cs="Times New Roman"/>
          <w:sz w:val="8"/>
        </w:rPr>
        <w:t>suggest</w:t>
      </w:r>
      <w:proofErr w:type="gramEnd"/>
      <w:r w:rsidRPr="001F2698">
        <w:rPr>
          <w:rFonts w:asciiTheme="minorHAnsi" w:hAnsiTheme="minorHAnsi" w:cs="Times New Roman"/>
          <w:sz w:val="8"/>
        </w:rPr>
        <w:t xml:space="preserve"> that a multiplicity of mechanisms may be at work. To date, no study has been able to conclusively pin down the full set of causal mechanisms, although some studies find suggestive evidence that a particular pathway contributes to the observed association in a particular context. In most cases, this is accomplished by “fingerprinting” the effect of climate on an intermediary variable, such as income, and showing that the same statistical fingerprint is visible in the climate's effect on conflict. This approach - typically called “instrumental variables” (12) in the social sciences - identifies a mechanism linking climate and conflict under the assumption that climate's only influence on conflict is through the particular intermediate variable in question. Because this assumption is often difficult or impossible to test, evidence from this approach is more suggestive than conclusive in uncovering mechanisms (51). An alternate and promising research design that can help rule out certain hypotheses is to study situations where plausibly exogenous events block a proposed pathway in a “treated” subpopulation and then to compare whether the climate-conflict association persists or disappears in both the treatment and control subpopulations. An example of this approach, Sarsons (2011) examines whether rainfall shortages in India lead to riots because they depress local agricultural income (45). By showing that rainfall shortages and riots continue to occur together in districts with dams that supply irrigation, investments that partially decouple local agricultural income from temporary rain shortfalls, Sarsons argues that the rainfall effect on riots is unlikely to be operating solely through changes in local agricultural income. Plausible Mechanisms The following hypotheses have, in our judgement, received the strongest empirical support in existing analyses, although the evidence is still often inconclusive. A common hypothesis focuses on local economic conditions and labor markets, and argues that when climatic events cause economic productivity to decline (19–21, 68, 69, 102–104), the value of engaging in conflict is likely to rise relative to the value of participating in normal economic activities (48, 52, 105–110). A competing hypothesis on state capacity argues that these declines in economic productivity reduce the strength of governmental institutions (e.g., if tax revenues fall), curtailing their ability to suppress crime and rebellion or encouraging competitors to initiate conflict during these periods of relative state weakness (61, 70, 71, 77–79, 84, 85). A second set of hypotheses focus on what has more generally been termed “grievances”. Hypotheses about inequality contend that when climatic events increase actual (or perceived) social and economic inequalities in a society (111, 112), this could increase conflict by motivating attempts to redistribute assets (25, 34, 35, 43). Evidence linking changes in food prices to conflict (61, 113–115) can be interpreted similarly - e.g., food riots due to a government's perceived inability to keep food affordable - particularly when some members of society can influence food markets (111, 116). Climate-induced migration and urbanization might also be implicated in conflict. If climatic events cause large population displacements or rapid urbanization (97, 117, 118,), this might lead to conflicts over geographically stationary resources that are unrelated to the climate (119) but become relatively scarce where populations concentrate. Changes in climate might also affect the logistics of human conflict (76, 120), for example by altering the physical environment (e.g., road quality) in which disputes or violence might occur (52, 120, 121). Finally, climate anomalies might result in conflict because they can make cognition and attribution more difficult or error-prone, or they many affect aggression through some physiological mechanism. For instance, climatic events may alter individuals' ability to reason and correctly interpret events (27, 28, 30, 31, 34–36), possibly leading to conflicts triggered by misunderstandings. Alternatively, if climatic changes and their economic consequences are inaccurately attributed to the actions of an individual or group (63, 122–125), for example an inept political leader (71), this may lead to violent actions that try to return economic conditions to normal by removing the “offending” population. Selecting Climate Variables and Conflict Outcomes Climate variables that have been previously analyzed, such as seasonal temperatures, precipitation, water availability indices, and climate indices, may be correlated with one another and autocorrelated across both time and space. For instance, temperature and precipitation time-series tend to be negatively correlated in much of the tropics and drought indices tend to be spatially correlated (51, 126). Unfortunately, only a few of the existing studies account for the correlations between different variables, so it may be that some studies mistakenly measure the influence of an omitted climate variable by proxy [see (126) for a complete discussion of this issue]. Except for the experiments linking temperature to aggression (27, 28), only a few studies demonstrate that a specific climate variable is more important for predicting conflict than other climate variables or that climatic changes during a specific season are more important than during other seasons. Furthermore, no study isolates a particular type of climatic change as the most influential and no study has identified whether temporal or spatial autocorrelations in climatic variables are mechanistically important. Identifying the climatic variables, timing of events and forms of autocorrelation that influence conflict will help us better understand the mechanisms linking climatic changes to conflict. A similar situation exists with the choice of conflict outcomes. Most analyses simply document changes in the rate at which conflicts are reported in aggregate, but this approach provides only limited insight into how the evolution of conflict is impacted by climatic variables. A path for future investigation is to link climate data with richer conflict data that describes different stages of the conflict “lifecycle.” For example, future studies could examine how often non-violent group disputes become violent. Two studies in this review (28, 36) demonstrate the usefulness of selecting conflict-variables other than total conflict rates. By examining the probability that an initial confrontation escalates rather than just counting the total number of conflicts, these studies demonstrate that high temperatures lead to more violence by increasing the likelihood that a small conflict escalates into a larger conflict. Conclusion </w:t>
      </w:r>
      <w:r w:rsidRPr="001F2698">
        <w:rPr>
          <w:rFonts w:asciiTheme="minorHAnsi" w:hAnsiTheme="minorHAnsi" w:cs="Times New Roman"/>
          <w:b/>
          <w:highlight w:val="yellow"/>
          <w:u w:val="single"/>
        </w:rPr>
        <w:t>Findings from</w:t>
      </w:r>
      <w:r w:rsidRPr="001F2698">
        <w:rPr>
          <w:rFonts w:asciiTheme="minorHAnsi" w:hAnsiTheme="minorHAnsi" w:cs="Times New Roman"/>
          <w:b/>
          <w:u w:val="single"/>
        </w:rPr>
        <w:t xml:space="preserve"> a growing corpus of </w:t>
      </w:r>
      <w:r w:rsidRPr="001F2698">
        <w:rPr>
          <w:rFonts w:asciiTheme="minorHAnsi" w:hAnsiTheme="minorHAnsi" w:cs="Times New Roman"/>
          <w:b/>
          <w:iCs/>
          <w:highlight w:val="yellow"/>
          <w:u w:val="single"/>
          <w:bdr w:val="single" w:sz="18" w:space="0" w:color="auto"/>
        </w:rPr>
        <w:t>rigorous quantitative research</w:t>
      </w:r>
      <w:r w:rsidRPr="001F2698">
        <w:rPr>
          <w:rFonts w:asciiTheme="minorHAnsi" w:hAnsiTheme="minorHAnsi" w:cs="Times New Roman"/>
          <w:b/>
          <w:highlight w:val="yellow"/>
          <w:u w:val="single"/>
        </w:rPr>
        <w:t xml:space="preserve"> across multiple disciplines suggest that</w:t>
      </w:r>
      <w:r w:rsidRPr="001F2698">
        <w:rPr>
          <w:rFonts w:asciiTheme="minorHAnsi" w:hAnsiTheme="minorHAnsi" w:cs="Times New Roman"/>
          <w:b/>
          <w:u w:val="single"/>
        </w:rPr>
        <w:t xml:space="preserve"> past </w:t>
      </w:r>
      <w:r w:rsidRPr="001F2698">
        <w:rPr>
          <w:rFonts w:asciiTheme="minorHAnsi" w:hAnsiTheme="minorHAnsi" w:cs="Times New Roman"/>
          <w:b/>
          <w:highlight w:val="yellow"/>
          <w:u w:val="single"/>
        </w:rPr>
        <w:t>climatic events</w:t>
      </w:r>
      <w:r w:rsidRPr="001F2698">
        <w:rPr>
          <w:rFonts w:asciiTheme="minorHAnsi" w:hAnsiTheme="minorHAnsi" w:cs="Times New Roman"/>
          <w:b/>
          <w:u w:val="single"/>
        </w:rPr>
        <w:t xml:space="preserve"> have </w:t>
      </w:r>
      <w:r w:rsidRPr="001F2698">
        <w:rPr>
          <w:rFonts w:asciiTheme="minorHAnsi" w:hAnsiTheme="minorHAnsi" w:cs="Times New Roman"/>
          <w:b/>
          <w:highlight w:val="yellow"/>
          <w:u w:val="single"/>
        </w:rPr>
        <w:t>exert</w:t>
      </w:r>
      <w:r w:rsidRPr="001F2698">
        <w:rPr>
          <w:rFonts w:asciiTheme="minorHAnsi" w:hAnsiTheme="minorHAnsi" w:cs="Times New Roman"/>
          <w:b/>
          <w:u w:val="single"/>
        </w:rPr>
        <w:t xml:space="preserve">ed </w:t>
      </w:r>
      <w:r w:rsidRPr="001F2698">
        <w:rPr>
          <w:rFonts w:asciiTheme="minorHAnsi" w:hAnsiTheme="minorHAnsi" w:cs="Times New Roman"/>
          <w:b/>
          <w:highlight w:val="yellow"/>
          <w:u w:val="single"/>
        </w:rPr>
        <w:t>significant influence on</w:t>
      </w:r>
      <w:r w:rsidRPr="001F2698">
        <w:rPr>
          <w:rFonts w:asciiTheme="minorHAnsi" w:hAnsiTheme="minorHAnsi" w:cs="Times New Roman"/>
          <w:b/>
          <w:u w:val="single"/>
        </w:rPr>
        <w:t xml:space="preserve"> human </w:t>
      </w:r>
      <w:r w:rsidRPr="001F2698">
        <w:rPr>
          <w:rFonts w:asciiTheme="minorHAnsi" w:hAnsiTheme="minorHAnsi" w:cs="Times New Roman"/>
          <w:b/>
          <w:highlight w:val="yellow"/>
          <w:u w:val="single"/>
        </w:rPr>
        <w:t>conflict</w:t>
      </w:r>
      <w:r w:rsidRPr="001F2698">
        <w:rPr>
          <w:rFonts w:asciiTheme="minorHAnsi" w:hAnsiTheme="minorHAnsi" w:cs="Times New Roman"/>
          <w:b/>
          <w:u w:val="single"/>
        </w:rPr>
        <w:t>. This influence appears to extend across the world, throughout history, and at all scales of social organization</w:t>
      </w:r>
      <w:r w:rsidRPr="001F2698">
        <w:rPr>
          <w:rFonts w:asciiTheme="minorHAnsi" w:hAnsiTheme="minorHAnsi" w:cs="Times New Roman"/>
          <w:sz w:val="8"/>
        </w:rPr>
        <w:t xml:space="preserve">. We do not conclude that climate is the sole - or even primary - driving force in conflict, but we do find that </w:t>
      </w:r>
      <w:r w:rsidRPr="001F2698">
        <w:rPr>
          <w:rFonts w:asciiTheme="minorHAnsi" w:hAnsiTheme="minorHAnsi" w:cs="Times New Roman"/>
          <w:b/>
          <w:u w:val="single"/>
        </w:rPr>
        <w:t>when large climate variations occur, they can have substantial effects on the incidence of conflict across a variety of contexts</w:t>
      </w:r>
      <w:r w:rsidRPr="001F2698">
        <w:rPr>
          <w:rFonts w:asciiTheme="minorHAnsi" w:hAnsiTheme="minorHAnsi" w:cs="Times New Roman"/>
          <w:sz w:val="8"/>
        </w:rPr>
        <w:t xml:space="preserve">. The median effect of a 1σ change in climate variables generates an 14% change in the risk of intergroup conflict and a 4% change in interpersonal violence, across the studies that we review where it is possible to calculate standardized effects. If future populations respond similarly to past populations, then anthropogenic climate change has the potential to substantially increase conflict around the world, relative to a world without climate change. Although </w:t>
      </w:r>
      <w:r w:rsidRPr="001F2698">
        <w:rPr>
          <w:rFonts w:asciiTheme="minorHAnsi" w:hAnsiTheme="minorHAnsi" w:cs="Times New Roman"/>
          <w:b/>
          <w:iCs/>
          <w:u w:val="single"/>
          <w:bdr w:val="single" w:sz="18" w:space="0" w:color="auto"/>
        </w:rPr>
        <w:t>there is remarkable convergence of quantitative findings across disciplines</w:t>
      </w:r>
      <w:r w:rsidRPr="001F2698">
        <w:rPr>
          <w:rFonts w:asciiTheme="minorHAnsi" w:hAnsiTheme="minorHAnsi" w:cs="Times New Roman"/>
          <w:sz w:val="8"/>
        </w:rPr>
        <w:t xml:space="preserve">, many open questions remain. Existing research has successfully established a causal relationship between climate and conflict but is unable to fully explain the mechanisms. This fact motivates our proposed research agenda and urges caution when applying statistical estimates to future warming scenarios. Importantly, however, it does not imply that we lack evidence of a causal association. The studies in this analysis were selected for their ability to provide reliable causal inferences and they consistently point toward the existence of at least one causal pathway. To place the state of this research in perspective, it is worth recalling that statistical analyses identified the smoking of tobacco as a proximate cause of lung cancer by the 1930's (127), although the research community was unable to provide a detailed account of the mechanisms explaining the linkage until many decades later. So although future research will be critical in pinpointing why climate affects human conflict, disregarding the potential effect of anthropogenic climate change on human conflict in the interim is, in our view, a dangerously misguided interpretation of the available evidence. Numerous competing theories have been proposed to explain the linkages between the climate and human conflict, but none have been convincingly rejected and all appear to be consistent with at least some existing results. It seems likely that climatic changes influence conflict through multiple pathways that may differ between contexts and innovative research to identify these mechanisms is a top research priority. Achieving this research objective holds great promise, as the policies and institutions necessary for conflict resolution can only be built if we understand why conflicts arise. The </w:t>
      </w:r>
      <w:r w:rsidRPr="001F2698">
        <w:rPr>
          <w:rFonts w:asciiTheme="minorHAnsi" w:hAnsiTheme="minorHAnsi" w:cs="Times New Roman"/>
          <w:b/>
          <w:u w:val="single"/>
        </w:rPr>
        <w:t>success of</w:t>
      </w:r>
      <w:r w:rsidRPr="001F2698">
        <w:rPr>
          <w:rFonts w:asciiTheme="minorHAnsi" w:hAnsiTheme="minorHAnsi" w:cs="Times New Roman"/>
          <w:sz w:val="8"/>
        </w:rPr>
        <w:t xml:space="preserve"> such </w:t>
      </w:r>
      <w:r w:rsidRPr="001F2698">
        <w:rPr>
          <w:rFonts w:asciiTheme="minorHAnsi" w:hAnsiTheme="minorHAnsi" w:cs="Times New Roman"/>
          <w:b/>
          <w:u w:val="single"/>
        </w:rPr>
        <w:t>institutions will be increasingly important in the coming decades as changes in climatic conditions amplify the risk of human conflicts</w:t>
      </w:r>
      <w:r w:rsidRPr="001F2698">
        <w:rPr>
          <w:rFonts w:asciiTheme="minorHAnsi" w:hAnsiTheme="minorHAnsi" w:cs="Times New Roman"/>
          <w:sz w:val="8"/>
        </w:rPr>
        <w:t>.</w:t>
      </w:r>
    </w:p>
    <w:p w14:paraId="494F3968" w14:textId="77777777" w:rsidR="001F2698" w:rsidRPr="001F2698" w:rsidRDefault="001F2698" w:rsidP="001F2698">
      <w:pPr>
        <w:rPr>
          <w:rFonts w:cs="Times New Roman"/>
        </w:rPr>
      </w:pPr>
    </w:p>
    <w:p w14:paraId="7F5A1CF9" w14:textId="77777777" w:rsidR="001F2698" w:rsidRPr="001F2698" w:rsidRDefault="001F2698" w:rsidP="001F2698">
      <w:pPr>
        <w:keepNext/>
        <w:keepLines/>
        <w:pageBreakBefore/>
        <w:spacing w:before="200"/>
        <w:jc w:val="center"/>
        <w:outlineLvl w:val="1"/>
        <w:rPr>
          <w:rFonts w:asciiTheme="majorHAnsi" w:eastAsiaTheme="majorEastAsia" w:hAnsiTheme="majorHAnsi" w:cs="Times New Roman"/>
          <w:b/>
          <w:bCs/>
          <w:sz w:val="44"/>
          <w:szCs w:val="44"/>
          <w:u w:val="double"/>
        </w:rPr>
      </w:pPr>
      <w:r w:rsidRPr="001F2698">
        <w:rPr>
          <w:rFonts w:asciiTheme="majorHAnsi" w:eastAsiaTheme="majorEastAsia" w:hAnsiTheme="majorHAnsi" w:cs="Times New Roman"/>
          <w:b/>
          <w:bCs/>
          <w:sz w:val="44"/>
          <w:szCs w:val="44"/>
          <w:u w:val="double"/>
        </w:rPr>
        <w:lastRenderedPageBreak/>
        <w:t>Warming Defense</w:t>
      </w:r>
    </w:p>
    <w:p w14:paraId="3F1686A0"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Squo Solves Warming</w:t>
      </w:r>
    </w:p>
    <w:p w14:paraId="5E377FDD" w14:textId="77777777" w:rsidR="001F2698" w:rsidRPr="001F2698" w:rsidRDefault="001F2698" w:rsidP="001F2698">
      <w:pPr>
        <w:pStyle w:val="Heading4"/>
      </w:pPr>
      <w:r w:rsidRPr="001F2698">
        <w:t>Squo solves – new climate initiatives</w:t>
      </w:r>
    </w:p>
    <w:p w14:paraId="12313607" w14:textId="77777777" w:rsidR="001F2698" w:rsidRPr="001F2698" w:rsidRDefault="001F2698" w:rsidP="001F2698">
      <w:pPr>
        <w:rPr>
          <w:rFonts w:cs="Times New Roman"/>
        </w:rPr>
      </w:pPr>
      <w:r w:rsidRPr="001F2698">
        <w:rPr>
          <w:rFonts w:cs="Times New Roman"/>
          <w:b/>
        </w:rPr>
        <w:t xml:space="preserve">NY Times 7-16 </w:t>
      </w:r>
      <w:r w:rsidRPr="001F2698">
        <w:rPr>
          <w:rFonts w:cs="Times New Roman"/>
        </w:rPr>
        <w:t>[“White House Announces Climate Change Initiatives,” 7-16-2014, http://www.nytimes.com/2014/07/17/us/politics/white-house-unveils-climate-change-initiatives.html?_r=0]</w:t>
      </w:r>
    </w:p>
    <w:p w14:paraId="04F25DDF" w14:textId="77777777" w:rsidR="001F2698" w:rsidRPr="001F2698" w:rsidRDefault="001F2698" w:rsidP="001F2698">
      <w:pPr>
        <w:rPr>
          <w:rFonts w:cs="Times New Roman"/>
          <w:u w:val="single"/>
        </w:rPr>
      </w:pPr>
      <w:r w:rsidRPr="001F2698">
        <w:rPr>
          <w:rFonts w:cs="Times New Roman"/>
          <w:sz w:val="16"/>
        </w:rPr>
        <w:t xml:space="preserve">President </w:t>
      </w:r>
      <w:r w:rsidRPr="001F2698">
        <w:rPr>
          <w:rFonts w:cs="Times New Roman"/>
          <w:b/>
          <w:u w:val="single"/>
        </w:rPr>
        <w:t>Obama announced a series of climate change initiatives</w:t>
      </w:r>
      <w:r w:rsidRPr="001F2698">
        <w:rPr>
          <w:rFonts w:cs="Times New Roman"/>
          <w:sz w:val="16"/>
        </w:rPr>
        <w:t xml:space="preserve"> on Wednesday </w:t>
      </w:r>
      <w:r w:rsidRPr="001F2698">
        <w:rPr>
          <w:rFonts w:cs="Times New Roman"/>
          <w:b/>
          <w:u w:val="single"/>
        </w:rPr>
        <w:t>aimed at</w:t>
      </w:r>
      <w:r w:rsidRPr="001F2698">
        <w:rPr>
          <w:rFonts w:cs="Times New Roman"/>
          <w:b/>
          <w:sz w:val="16"/>
        </w:rPr>
        <w:t xml:space="preserve"> </w:t>
      </w:r>
      <w:r w:rsidRPr="001F2698">
        <w:rPr>
          <w:rFonts w:cs="Times New Roman"/>
          <w:b/>
          <w:u w:val="single"/>
        </w:rPr>
        <w:t>guarding the electricity supply; improving local planning for flooding, coastal erosion and storm surges; and better predicting landslide risks as sea levels rise and storms and droughts intensify</w:t>
      </w:r>
      <w:r w:rsidRPr="001F2698">
        <w:rPr>
          <w:rFonts w:cs="Times New Roman"/>
          <w:sz w:val="16"/>
        </w:rPr>
        <w:t>.</w:t>
      </w:r>
      <w:r w:rsidRPr="001F2698">
        <w:rPr>
          <w:rFonts w:cs="Times New Roman"/>
          <w:sz w:val="12"/>
        </w:rPr>
        <w:t>¶</w:t>
      </w:r>
      <w:r w:rsidRPr="001F2698">
        <w:rPr>
          <w:rFonts w:cs="Times New Roman"/>
          <w:sz w:val="16"/>
        </w:rPr>
        <w:t xml:space="preserve"> The actions, involving a variety of federal agencies, were among the recommendations of the president’s State, Local and Tribal Leaders Task Force on Climate Preparedness and Resilience, a group of 26 officials who have worked since November to develop the proposals.</w:t>
      </w:r>
      <w:r w:rsidRPr="001F2698">
        <w:rPr>
          <w:rFonts w:cs="Times New Roman"/>
          <w:sz w:val="12"/>
        </w:rPr>
        <w:t>¶</w:t>
      </w:r>
      <w:r w:rsidRPr="001F2698">
        <w:rPr>
          <w:rFonts w:cs="Times New Roman"/>
          <w:sz w:val="16"/>
        </w:rPr>
        <w:t xml:space="preserve"> </w:t>
      </w:r>
      <w:r w:rsidRPr="001F2698">
        <w:rPr>
          <w:rFonts w:cs="Times New Roman"/>
          <w:b/>
          <w:u w:val="single"/>
        </w:rPr>
        <w:t>One of the projects involves shoring up the power supply during climate catastrophes, and the Department of Agriculture on Wednesday awarded a total of $236.3 million to eight states to improve electricity infrastructure in rural areas</w:t>
      </w:r>
      <w:r w:rsidRPr="001F2698">
        <w:rPr>
          <w:rFonts w:cs="Times New Roman"/>
          <w:sz w:val="16"/>
        </w:rPr>
        <w:t>. A government study released in May concluded that climate change would strain utility companies’ ability to deliver power as extreme weather damaged power lines and hotter temperatures drove surges in demand.</w:t>
      </w:r>
      <w:r w:rsidRPr="001F2698">
        <w:rPr>
          <w:rFonts w:cs="Times New Roman"/>
          <w:sz w:val="12"/>
        </w:rPr>
        <w:t>¶</w:t>
      </w:r>
      <w:r w:rsidRPr="001F2698">
        <w:rPr>
          <w:rFonts w:cs="Times New Roman"/>
          <w:sz w:val="16"/>
        </w:rPr>
        <w:t xml:space="preserve"> </w:t>
      </w:r>
      <w:r w:rsidRPr="001F2698">
        <w:rPr>
          <w:rFonts w:cs="Times New Roman"/>
          <w:b/>
          <w:u w:val="single"/>
        </w:rPr>
        <w:t>The Agriculture Department also announced new funds to help rural areas that are struggling with drought</w:t>
      </w:r>
      <w:r w:rsidRPr="001F2698">
        <w:rPr>
          <w:rFonts w:cs="Times New Roman"/>
          <w:sz w:val="16"/>
        </w:rPr>
        <w:t>, although the White House has not said how much money would be allocated.</w:t>
      </w:r>
      <w:r w:rsidRPr="001F2698">
        <w:rPr>
          <w:rFonts w:cs="Times New Roman"/>
          <w:sz w:val="12"/>
        </w:rPr>
        <w:t>¶</w:t>
      </w:r>
      <w:r w:rsidRPr="001F2698">
        <w:rPr>
          <w:rFonts w:cs="Times New Roman"/>
          <w:sz w:val="16"/>
        </w:rPr>
        <w:t xml:space="preserve"> Tackling another of the recommendations, </w:t>
      </w:r>
      <w:r w:rsidRPr="001F2698">
        <w:rPr>
          <w:rFonts w:cs="Times New Roman"/>
          <w:b/>
          <w:u w:val="single"/>
        </w:rPr>
        <w:t>the U</w:t>
      </w:r>
      <w:r w:rsidRPr="001F2698">
        <w:rPr>
          <w:rFonts w:cs="Times New Roman"/>
          <w:sz w:val="16"/>
        </w:rPr>
        <w:t xml:space="preserve">nited </w:t>
      </w:r>
      <w:r w:rsidRPr="001F2698">
        <w:rPr>
          <w:rFonts w:cs="Times New Roman"/>
          <w:b/>
          <w:u w:val="single"/>
        </w:rPr>
        <w:t>S</w:t>
      </w:r>
      <w:r w:rsidRPr="001F2698">
        <w:rPr>
          <w:rFonts w:cs="Times New Roman"/>
          <w:sz w:val="16"/>
        </w:rPr>
        <w:t xml:space="preserve">tates </w:t>
      </w:r>
      <w:r w:rsidRPr="001F2698">
        <w:rPr>
          <w:rFonts w:cs="Times New Roman"/>
          <w:b/>
          <w:sz w:val="20"/>
          <w:u w:val="single"/>
        </w:rPr>
        <w:t>Geological Survey and other federal agencies said they would spend $13.1 million to develop advanced three-dimensional mapping data that would allow cities and states to draft strategies in responding to weather-related disasters</w:t>
      </w:r>
      <w:r w:rsidRPr="001F2698">
        <w:rPr>
          <w:rFonts w:cs="Times New Roman"/>
          <w:sz w:val="16"/>
        </w:rPr>
        <w:t>.</w:t>
      </w:r>
      <w:r w:rsidRPr="001F2698">
        <w:rPr>
          <w:rFonts w:cs="Times New Roman"/>
          <w:sz w:val="12"/>
        </w:rPr>
        <w:t>¶</w:t>
      </w:r>
      <w:r w:rsidRPr="001F2698">
        <w:rPr>
          <w:rFonts w:cs="Times New Roman"/>
          <w:sz w:val="16"/>
        </w:rPr>
        <w:t xml:space="preserve"> In addition, </w:t>
      </w:r>
      <w:r w:rsidRPr="001F2698">
        <w:rPr>
          <w:rFonts w:cs="Times New Roman"/>
          <w:b/>
          <w:u w:val="single"/>
        </w:rPr>
        <w:t>the Bureau of Indian Affairs unveiled a $10 million program to train tribes on climate change adaptations, and the</w:t>
      </w:r>
      <w:r w:rsidRPr="001F2698">
        <w:rPr>
          <w:rFonts w:cs="Times New Roman"/>
          <w:u w:val="single"/>
        </w:rPr>
        <w:t xml:space="preserve"> </w:t>
      </w:r>
      <w:r w:rsidRPr="001F2698">
        <w:rPr>
          <w:rFonts w:cs="Times New Roman"/>
          <w:b/>
          <w:u w:val="single"/>
        </w:rPr>
        <w:t>C</w:t>
      </w:r>
      <w:r w:rsidRPr="001F2698">
        <w:rPr>
          <w:rFonts w:cs="Times New Roman"/>
          <w:sz w:val="16"/>
        </w:rPr>
        <w:t xml:space="preserve">enters for </w:t>
      </w:r>
      <w:r w:rsidRPr="001F2698">
        <w:rPr>
          <w:rFonts w:cs="Times New Roman"/>
          <w:b/>
          <w:u w:val="single"/>
        </w:rPr>
        <w:t>D</w:t>
      </w:r>
      <w:r w:rsidRPr="001F2698">
        <w:rPr>
          <w:rFonts w:cs="Times New Roman"/>
          <w:sz w:val="16"/>
        </w:rPr>
        <w:t xml:space="preserve">isease </w:t>
      </w:r>
      <w:r w:rsidRPr="001F2698">
        <w:rPr>
          <w:rFonts w:cs="Times New Roman"/>
          <w:b/>
          <w:u w:val="single"/>
        </w:rPr>
        <w:t>C</w:t>
      </w:r>
      <w:r w:rsidRPr="001F2698">
        <w:rPr>
          <w:rFonts w:cs="Times New Roman"/>
          <w:sz w:val="16"/>
        </w:rPr>
        <w:t xml:space="preserve">ontrol and Prevention </w:t>
      </w:r>
      <w:r w:rsidRPr="001F2698">
        <w:rPr>
          <w:rFonts w:cs="Times New Roman"/>
          <w:b/>
          <w:u w:val="single"/>
        </w:rPr>
        <w:t>released a guide</w:t>
      </w:r>
      <w:r w:rsidRPr="001F2698">
        <w:rPr>
          <w:rFonts w:cs="Times New Roman"/>
          <w:u w:val="single"/>
        </w:rPr>
        <w:t xml:space="preserve"> </w:t>
      </w:r>
      <w:r w:rsidRPr="001F2698">
        <w:rPr>
          <w:rFonts w:cs="Times New Roman"/>
          <w:sz w:val="16"/>
        </w:rPr>
        <w:t xml:space="preserve">titled “Assessing Health Vulnerability to Climate Change” </w:t>
      </w:r>
      <w:r w:rsidRPr="001F2698">
        <w:rPr>
          <w:rFonts w:cs="Times New Roman"/>
          <w:b/>
          <w:u w:val="single"/>
        </w:rPr>
        <w:t>to help identify health hazards that might be caused by climate change</w:t>
      </w:r>
      <w:r w:rsidRPr="001F2698">
        <w:rPr>
          <w:rFonts w:cs="Times New Roman"/>
          <w:b/>
          <w:sz w:val="16"/>
        </w:rPr>
        <w:t>.</w:t>
      </w:r>
      <w:r w:rsidRPr="001F2698">
        <w:rPr>
          <w:rFonts w:cs="Times New Roman"/>
          <w:b/>
          <w:sz w:val="12"/>
        </w:rPr>
        <w:t>¶</w:t>
      </w:r>
      <w:r w:rsidRPr="001F2698">
        <w:rPr>
          <w:rFonts w:cs="Times New Roman"/>
          <w:b/>
          <w:sz w:val="16"/>
        </w:rPr>
        <w:t xml:space="preserve"> </w:t>
      </w:r>
      <w:r w:rsidRPr="001F2698">
        <w:rPr>
          <w:rFonts w:cs="Times New Roman"/>
          <w:b/>
          <w:u w:val="single"/>
        </w:rPr>
        <w:t>The new initiatives are part of a broader White House push to build support for</w:t>
      </w:r>
      <w:r w:rsidRPr="001F2698">
        <w:rPr>
          <w:rFonts w:cs="Times New Roman"/>
          <w:sz w:val="16"/>
        </w:rPr>
        <w:t xml:space="preserve"> Mr. </w:t>
      </w:r>
      <w:r w:rsidRPr="001F2698">
        <w:rPr>
          <w:rFonts w:cs="Times New Roman"/>
          <w:b/>
          <w:u w:val="single"/>
        </w:rPr>
        <w:t>Obama’s climate agenda. Last month, he detailed an</w:t>
      </w:r>
      <w:r w:rsidRPr="001F2698">
        <w:rPr>
          <w:rFonts w:cs="Times New Roman"/>
          <w:u w:val="single"/>
        </w:rPr>
        <w:t xml:space="preserve"> </w:t>
      </w:r>
      <w:r w:rsidRPr="001F2698">
        <w:rPr>
          <w:rFonts w:cs="Times New Roman"/>
          <w:b/>
          <w:u w:val="single"/>
        </w:rPr>
        <w:t>E</w:t>
      </w:r>
      <w:r w:rsidRPr="001F2698">
        <w:rPr>
          <w:rFonts w:cs="Times New Roman"/>
          <w:sz w:val="16"/>
        </w:rPr>
        <w:t xml:space="preserve">nvironmental </w:t>
      </w:r>
      <w:r w:rsidRPr="001F2698">
        <w:rPr>
          <w:rFonts w:cs="Times New Roman"/>
          <w:b/>
          <w:u w:val="single"/>
        </w:rPr>
        <w:t>P</w:t>
      </w:r>
      <w:r w:rsidRPr="001F2698">
        <w:rPr>
          <w:rFonts w:cs="Times New Roman"/>
          <w:sz w:val="16"/>
        </w:rPr>
        <w:t xml:space="preserve">rotection </w:t>
      </w:r>
      <w:r w:rsidRPr="001F2698">
        <w:rPr>
          <w:rFonts w:cs="Times New Roman"/>
          <w:b/>
          <w:u w:val="single"/>
        </w:rPr>
        <w:t>A</w:t>
      </w:r>
      <w:r w:rsidRPr="001F2698">
        <w:rPr>
          <w:rFonts w:cs="Times New Roman"/>
          <w:sz w:val="16"/>
        </w:rPr>
        <w:t xml:space="preserve">gency </w:t>
      </w:r>
      <w:r w:rsidRPr="001F2698">
        <w:rPr>
          <w:rFonts w:cs="Times New Roman"/>
          <w:b/>
          <w:u w:val="single"/>
        </w:rPr>
        <w:t>plan directing states to submit proposals to curb carbon pollution from power plants. The plan takes direct aim at coal-fired plants, the nation’s largest source of carbon pollution</w:t>
      </w:r>
      <w:r w:rsidRPr="001F2698">
        <w:rPr>
          <w:rFonts w:cs="Times New Roman"/>
          <w:u w:val="single"/>
        </w:rPr>
        <w:t>,</w:t>
      </w:r>
      <w:r w:rsidRPr="001F2698">
        <w:rPr>
          <w:rFonts w:cs="Times New Roman"/>
          <w:sz w:val="16"/>
        </w:rPr>
        <w:t xml:space="preserve"> and lawmakers from coal-dependent states have called it a “war on coal.” </w:t>
      </w:r>
      <w:r w:rsidRPr="001F2698">
        <w:rPr>
          <w:rFonts w:cs="Times New Roman"/>
          <w:b/>
          <w:u w:val="single"/>
        </w:rPr>
        <w:t>The plan is expected to curb demand for coal, shutter coal plants and reduce coal mining jobs.</w:t>
      </w:r>
    </w:p>
    <w:p w14:paraId="6107F7BF"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AT: Generic Extinction</w:t>
      </w:r>
    </w:p>
    <w:p w14:paraId="09B83C06"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No extinction from climate change – ecosystems &amp; communities are resilient</w:t>
      </w:r>
    </w:p>
    <w:p w14:paraId="7BE3594A" w14:textId="77777777" w:rsidR="001F2698" w:rsidRPr="001F2698" w:rsidRDefault="001F2698" w:rsidP="001F2698">
      <w:pPr>
        <w:rPr>
          <w:rFonts w:cs="Times New Roman"/>
        </w:rPr>
      </w:pPr>
      <w:r w:rsidRPr="001F2698">
        <w:rPr>
          <w:rFonts w:cs="Times New Roman"/>
          <w:b/>
          <w:sz w:val="26"/>
        </w:rPr>
        <w:t>NIPCC 11</w:t>
      </w:r>
      <w:r w:rsidRPr="001F2698">
        <w:rPr>
          <w:rFonts w:cs="Times New Roman"/>
        </w:rPr>
        <w:t xml:space="preserve"> – the Nongovernmental International Panel on Climate Change, an international panel of nongovernment scientists and scholars, March 8, 2011, “Surviving the Unprecedented Climate Change of the IPCC,” online: http://www.nipccreport.org/articles/2011/mar/8mar2011a5.html</w:t>
      </w:r>
    </w:p>
    <w:p w14:paraId="5BE5650A" w14:textId="77777777" w:rsidR="001F2698" w:rsidRPr="001F2698" w:rsidRDefault="001F2698" w:rsidP="001F2698">
      <w:pPr>
        <w:rPr>
          <w:rFonts w:cs="Times New Roman"/>
          <w:sz w:val="16"/>
        </w:rPr>
      </w:pPr>
      <w:r w:rsidRPr="001F2698">
        <w:rPr>
          <w:rFonts w:cs="Times New Roman"/>
          <w:sz w:val="16"/>
        </w:rPr>
        <w:t xml:space="preserve">In a paper published in Systematics and Biodiversity, </w:t>
      </w:r>
      <w:r w:rsidRPr="001F2698">
        <w:rPr>
          <w:rFonts w:cs="Times New Roman"/>
          <w:b/>
          <w:u w:val="single"/>
        </w:rPr>
        <w:t>Willis et al.</w:t>
      </w:r>
      <w:r w:rsidRPr="001F2698">
        <w:rPr>
          <w:rFonts w:cs="Times New Roman"/>
          <w:sz w:val="16"/>
        </w:rPr>
        <w:t xml:space="preserve"> (2010) </w:t>
      </w:r>
      <w:r w:rsidRPr="001F2698">
        <w:rPr>
          <w:rFonts w:cs="Times New Roman"/>
          <w:b/>
          <w:u w:val="single"/>
        </w:rPr>
        <w:t xml:space="preserve">consider </w:t>
      </w:r>
      <w:r w:rsidRPr="001F2698">
        <w:rPr>
          <w:rFonts w:cs="Times New Roman"/>
          <w:b/>
          <w:highlight w:val="cyan"/>
          <w:u w:val="single"/>
        </w:rPr>
        <w:t>the IPCC</w:t>
      </w:r>
      <w:r w:rsidRPr="001F2698">
        <w:rPr>
          <w:rFonts w:cs="Times New Roman"/>
          <w:sz w:val="16"/>
        </w:rPr>
        <w:t xml:space="preserve"> (2007) "</w:t>
      </w:r>
      <w:r w:rsidRPr="001F2698">
        <w:rPr>
          <w:rFonts w:cs="Times New Roman"/>
          <w:b/>
          <w:highlight w:val="cyan"/>
          <w:u w:val="single"/>
        </w:rPr>
        <w:t>predicted</w:t>
      </w:r>
      <w:r w:rsidRPr="001F2698">
        <w:rPr>
          <w:rFonts w:cs="Times New Roman"/>
          <w:b/>
          <w:u w:val="single"/>
        </w:rPr>
        <w:t xml:space="preserve"> climatic changes</w:t>
      </w:r>
      <w:r w:rsidRPr="001F2698">
        <w:rPr>
          <w:rFonts w:cs="Times New Roman"/>
          <w:sz w:val="16"/>
        </w:rPr>
        <w:t xml:space="preserve"> for the next century" -- i.e., their contentions </w:t>
      </w:r>
      <w:r w:rsidRPr="001F2698">
        <w:rPr>
          <w:rFonts w:cs="Times New Roman"/>
          <w:b/>
          <w:u w:val="single"/>
        </w:rPr>
        <w:t xml:space="preserve">that "global </w:t>
      </w:r>
      <w:r w:rsidRPr="001F2698">
        <w:rPr>
          <w:rFonts w:cs="Times New Roman"/>
          <w:b/>
          <w:highlight w:val="cyan"/>
          <w:u w:val="single"/>
        </w:rPr>
        <w:t>temperatures will</w:t>
      </w:r>
      <w:r w:rsidRPr="001F2698">
        <w:rPr>
          <w:rFonts w:cs="Times New Roman"/>
          <w:sz w:val="16"/>
        </w:rPr>
        <w:t xml:space="preserve"> </w:t>
      </w:r>
      <w:r w:rsidRPr="001F2698">
        <w:rPr>
          <w:rFonts w:cs="Times New Roman"/>
          <w:b/>
          <w:highlight w:val="cyan"/>
          <w:u w:val="single"/>
        </w:rPr>
        <w:t>increase by 2</w:t>
      </w:r>
      <w:r w:rsidRPr="001F2698">
        <w:rPr>
          <w:rFonts w:cs="Times New Roman"/>
          <w:b/>
          <w:u w:val="single"/>
        </w:rPr>
        <w:t>-4°</w:t>
      </w:r>
      <w:r w:rsidRPr="001F2698">
        <w:rPr>
          <w:rFonts w:cs="Times New Roman"/>
          <w:b/>
          <w:highlight w:val="cyan"/>
          <w:u w:val="single"/>
        </w:rPr>
        <w:t>C</w:t>
      </w:r>
      <w:r w:rsidRPr="001F2698">
        <w:rPr>
          <w:rFonts w:cs="Times New Roman"/>
          <w:sz w:val="16"/>
        </w:rPr>
        <w:t xml:space="preserve"> and possibly beyond, sea levels will rise (~1 m ± 0.5 m), and atmospheric CO2 will increase by up to 1000 ppm" -- noting that </w:t>
      </w:r>
      <w:r w:rsidRPr="001F2698">
        <w:rPr>
          <w:rFonts w:cs="Times New Roman"/>
          <w:b/>
          <w:u w:val="single"/>
        </w:rPr>
        <w:t>it is</w:t>
      </w:r>
      <w:r w:rsidRPr="001F2698">
        <w:rPr>
          <w:rFonts w:cs="Times New Roman"/>
          <w:sz w:val="16"/>
        </w:rPr>
        <w:t xml:space="preserve"> "widely </w:t>
      </w:r>
      <w:r w:rsidRPr="001F2698">
        <w:rPr>
          <w:rFonts w:cs="Times New Roman"/>
          <w:b/>
          <w:u w:val="single"/>
        </w:rPr>
        <w:t>suggested</w:t>
      </w:r>
      <w:r w:rsidRPr="001F2698">
        <w:rPr>
          <w:rFonts w:cs="Times New Roman"/>
          <w:sz w:val="16"/>
        </w:rPr>
        <w:t xml:space="preserve"> that </w:t>
      </w:r>
      <w:r w:rsidRPr="001F2698">
        <w:rPr>
          <w:rFonts w:cs="Times New Roman"/>
          <w:b/>
          <w:u w:val="single"/>
        </w:rPr>
        <w:t>the magnitude and rate of these changes will result in many plants and animals going extinct</w:t>
      </w:r>
      <w:r w:rsidRPr="001F2698">
        <w:rPr>
          <w:rFonts w:cs="Times New Roman"/>
          <w:sz w:val="16"/>
        </w:rPr>
        <w:t xml:space="preserve">," citing studies that suggest that "within the next century, over 35% of some biota will have gone extinct (Thomas et al., 2004; Solomon et al., 2007) and there will be extensive die-back of the tropical rainforest due to climate change (e.g. Huntingford et al., 2008)." On the other hand, they indicate that some </w:t>
      </w:r>
      <w:r w:rsidRPr="001F2698">
        <w:rPr>
          <w:rFonts w:cs="Times New Roman"/>
          <w:b/>
          <w:u w:val="single"/>
        </w:rPr>
        <w:t>biologists and climatologists have pointed out</w:t>
      </w:r>
      <w:r w:rsidRPr="001F2698">
        <w:rPr>
          <w:rFonts w:cs="Times New Roman"/>
          <w:sz w:val="16"/>
        </w:rPr>
        <w:t xml:space="preserve"> that "</w:t>
      </w:r>
      <w:r w:rsidRPr="001F2698">
        <w:rPr>
          <w:rFonts w:cs="Times New Roman"/>
          <w:b/>
          <w:u w:val="single"/>
        </w:rPr>
        <w:t xml:space="preserve">many of </w:t>
      </w:r>
      <w:r w:rsidRPr="001F2698">
        <w:rPr>
          <w:rFonts w:cs="Times New Roman"/>
          <w:b/>
          <w:highlight w:val="cyan"/>
          <w:u w:val="single"/>
        </w:rPr>
        <w:t>the predicted increases</w:t>
      </w:r>
      <w:r w:rsidRPr="001F2698">
        <w:rPr>
          <w:rFonts w:cs="Times New Roman"/>
          <w:b/>
          <w:u w:val="single"/>
        </w:rPr>
        <w:t xml:space="preserve"> in climate </w:t>
      </w:r>
      <w:r w:rsidRPr="001F2698">
        <w:rPr>
          <w:rFonts w:cs="Times New Roman"/>
          <w:b/>
          <w:highlight w:val="cyan"/>
          <w:u w:val="single"/>
        </w:rPr>
        <w:t>have</w:t>
      </w:r>
      <w:r w:rsidRPr="001F2698">
        <w:rPr>
          <w:rFonts w:cs="Times New Roman"/>
          <w:sz w:val="16"/>
        </w:rPr>
        <w:t xml:space="preserve"> </w:t>
      </w:r>
      <w:r w:rsidRPr="001F2698">
        <w:rPr>
          <w:rFonts w:cs="Times New Roman"/>
          <w:b/>
          <w:highlight w:val="cyan"/>
          <w:u w:val="single"/>
        </w:rPr>
        <w:t>happened before</w:t>
      </w:r>
      <w:r w:rsidRPr="001F2698">
        <w:rPr>
          <w:rFonts w:cs="Times New Roman"/>
          <w:sz w:val="16"/>
        </w:rPr>
        <w:t xml:space="preserve">, </w:t>
      </w:r>
      <w:r w:rsidRPr="001F2698">
        <w:rPr>
          <w:rFonts w:cs="Times New Roman"/>
          <w:b/>
          <w:highlight w:val="cyan"/>
          <w:u w:val="single"/>
        </w:rPr>
        <w:t>in</w:t>
      </w:r>
      <w:r w:rsidRPr="001F2698">
        <w:rPr>
          <w:rFonts w:cs="Times New Roman"/>
          <w:sz w:val="16"/>
        </w:rPr>
        <w:t xml:space="preserve"> terms of both </w:t>
      </w:r>
      <w:r w:rsidRPr="001F2698">
        <w:rPr>
          <w:rFonts w:cs="Times New Roman"/>
          <w:b/>
          <w:highlight w:val="cyan"/>
          <w:u w:val="single"/>
        </w:rPr>
        <w:t>magnitude and rate of change</w:t>
      </w:r>
      <w:r w:rsidRPr="001F2698">
        <w:rPr>
          <w:rFonts w:cs="Times New Roman"/>
          <w:sz w:val="16"/>
        </w:rPr>
        <w:t xml:space="preserve"> (e.g. Royer, 2008; Zachos et al., 2008), and </w:t>
      </w:r>
      <w:r w:rsidRPr="001F2698">
        <w:rPr>
          <w:rFonts w:cs="Times New Roman"/>
          <w:b/>
          <w:u w:val="single"/>
        </w:rPr>
        <w:t xml:space="preserve">yet </w:t>
      </w:r>
      <w:r w:rsidRPr="001F2698">
        <w:rPr>
          <w:rFonts w:cs="Times New Roman"/>
          <w:b/>
          <w:highlight w:val="cyan"/>
          <w:u w:val="single"/>
        </w:rPr>
        <w:t>biotic communities</w:t>
      </w:r>
      <w:r w:rsidRPr="001F2698">
        <w:rPr>
          <w:rFonts w:cs="Times New Roman"/>
          <w:b/>
          <w:u w:val="single"/>
        </w:rPr>
        <w:t xml:space="preserve"> have</w:t>
      </w:r>
      <w:r w:rsidRPr="001F2698">
        <w:rPr>
          <w:rFonts w:cs="Times New Roman"/>
          <w:sz w:val="16"/>
        </w:rPr>
        <w:t xml:space="preserve"> </w:t>
      </w:r>
      <w:r w:rsidRPr="001F2698">
        <w:rPr>
          <w:rFonts w:cs="Times New Roman"/>
          <w:b/>
          <w:highlight w:val="cyan"/>
          <w:u w:val="single"/>
        </w:rPr>
        <w:t>remained</w:t>
      </w:r>
      <w:r w:rsidRPr="001F2698">
        <w:rPr>
          <w:rFonts w:cs="Times New Roman"/>
          <w:b/>
          <w:u w:val="single"/>
        </w:rPr>
        <w:t xml:space="preserve"> remarkably </w:t>
      </w:r>
      <w:r w:rsidRPr="001F2698">
        <w:rPr>
          <w:rFonts w:cs="Times New Roman"/>
          <w:b/>
          <w:highlight w:val="cyan"/>
          <w:u w:val="single"/>
        </w:rPr>
        <w:t>resilient</w:t>
      </w:r>
      <w:r w:rsidRPr="001F2698">
        <w:rPr>
          <w:rFonts w:cs="Times New Roman"/>
          <w:sz w:val="16"/>
        </w:rPr>
        <w:t xml:space="preserve"> (Mayle and Power, 2008) </w:t>
      </w:r>
      <w:r w:rsidRPr="001F2698">
        <w:rPr>
          <w:rFonts w:cs="Times New Roman"/>
          <w:b/>
          <w:highlight w:val="cyan"/>
          <w:u w:val="single"/>
        </w:rPr>
        <w:t>and</w:t>
      </w:r>
      <w:r w:rsidRPr="001F2698">
        <w:rPr>
          <w:rFonts w:cs="Times New Roman"/>
          <w:b/>
          <w:u w:val="single"/>
        </w:rPr>
        <w:t xml:space="preserve"> in some cases</w:t>
      </w:r>
      <w:r w:rsidRPr="001F2698">
        <w:rPr>
          <w:rFonts w:cs="Times New Roman"/>
          <w:sz w:val="16"/>
        </w:rPr>
        <w:t xml:space="preserve"> </w:t>
      </w:r>
      <w:r w:rsidRPr="001F2698">
        <w:rPr>
          <w:rFonts w:cs="Times New Roman"/>
          <w:b/>
          <w:highlight w:val="cyan"/>
          <w:u w:val="single"/>
        </w:rPr>
        <w:t>thrived</w:t>
      </w:r>
      <w:r w:rsidRPr="001F2698">
        <w:rPr>
          <w:rFonts w:cs="Times New Roman"/>
          <w:sz w:val="16"/>
        </w:rPr>
        <w:t xml:space="preserve"> (Svenning and Condit, 2008)." But they report that </w:t>
      </w:r>
      <w:r w:rsidRPr="001F2698">
        <w:rPr>
          <w:rFonts w:cs="Times New Roman"/>
          <w:b/>
          <w:u w:val="single"/>
        </w:rPr>
        <w:t>those who mention these things are</w:t>
      </w:r>
      <w:r w:rsidRPr="001F2698">
        <w:rPr>
          <w:rFonts w:cs="Times New Roman"/>
          <w:sz w:val="16"/>
        </w:rPr>
        <w:t xml:space="preserve"> often "</w:t>
      </w:r>
      <w:r w:rsidRPr="001F2698">
        <w:rPr>
          <w:rFonts w:cs="Times New Roman"/>
          <w:b/>
          <w:u w:val="single"/>
        </w:rPr>
        <w:t>placed in the 'climate-change denier' category,"</w:t>
      </w:r>
      <w:r w:rsidRPr="001F2698">
        <w:rPr>
          <w:rFonts w:cs="Times New Roman"/>
          <w:sz w:val="16"/>
        </w:rPr>
        <w:t xml:space="preserve"> although </w:t>
      </w:r>
      <w:r w:rsidRPr="001F2698">
        <w:rPr>
          <w:rFonts w:cs="Times New Roman"/>
          <w:b/>
          <w:u w:val="single"/>
        </w:rPr>
        <w:t>the purpose for pointing out these facts is</w:t>
      </w:r>
      <w:r w:rsidRPr="001F2698">
        <w:rPr>
          <w:rFonts w:cs="Times New Roman"/>
          <w:sz w:val="16"/>
        </w:rPr>
        <w:t xml:space="preserve"> simply </w:t>
      </w:r>
      <w:r w:rsidRPr="001F2698">
        <w:rPr>
          <w:rFonts w:cs="Times New Roman"/>
          <w:b/>
          <w:u w:val="single"/>
        </w:rPr>
        <w:t>to present</w:t>
      </w:r>
      <w:r w:rsidRPr="001F2698">
        <w:rPr>
          <w:rFonts w:cs="Times New Roman"/>
          <w:b/>
          <w:highlight w:val="cyan"/>
          <w:u w:val="single"/>
        </w:rPr>
        <w:t xml:space="preserve"> "a</w:t>
      </w:r>
      <w:r w:rsidRPr="001F2698">
        <w:rPr>
          <w:rFonts w:cs="Times New Roman"/>
          <w:sz w:val="16"/>
        </w:rPr>
        <w:t xml:space="preserve"> </w:t>
      </w:r>
      <w:r w:rsidRPr="001F2698">
        <w:rPr>
          <w:rFonts w:cs="Times New Roman"/>
          <w:b/>
          <w:highlight w:val="cyan"/>
          <w:u w:val="single"/>
        </w:rPr>
        <w:t>sound scientific basis</w:t>
      </w:r>
      <w:r w:rsidRPr="001F2698">
        <w:rPr>
          <w:rFonts w:cs="Times New Roman"/>
          <w:sz w:val="16"/>
        </w:rPr>
        <w:t xml:space="preserve"> </w:t>
      </w:r>
      <w:r w:rsidRPr="001F2698">
        <w:rPr>
          <w:rFonts w:cs="Times New Roman"/>
          <w:b/>
          <w:u w:val="single"/>
        </w:rPr>
        <w:t>for understanding biotic responses to the magnitudes and rates of climate change predicted</w:t>
      </w:r>
      <w:r w:rsidRPr="001F2698">
        <w:rPr>
          <w:rFonts w:cs="Times New Roman"/>
          <w:sz w:val="16"/>
        </w:rPr>
        <w:t xml:space="preserve"> for the future </w:t>
      </w:r>
      <w:r w:rsidRPr="001F2698">
        <w:rPr>
          <w:rFonts w:cs="Times New Roman"/>
          <w:b/>
          <w:u w:val="single"/>
        </w:rPr>
        <w:t xml:space="preserve">through </w:t>
      </w:r>
      <w:r w:rsidRPr="001F2698">
        <w:rPr>
          <w:rFonts w:cs="Times New Roman"/>
          <w:b/>
          <w:highlight w:val="cyan"/>
          <w:u w:val="single"/>
        </w:rPr>
        <w:t xml:space="preserve">using </w:t>
      </w:r>
      <w:r w:rsidRPr="001F2698">
        <w:rPr>
          <w:rFonts w:cs="Times New Roman"/>
          <w:b/>
          <w:u w:val="single"/>
        </w:rPr>
        <w:t>the</w:t>
      </w:r>
      <w:r w:rsidRPr="001F2698">
        <w:rPr>
          <w:rFonts w:cs="Times New Roman"/>
          <w:sz w:val="16"/>
        </w:rPr>
        <w:t xml:space="preserve"> </w:t>
      </w:r>
      <w:r w:rsidRPr="001F2698">
        <w:rPr>
          <w:rFonts w:cs="Times New Roman"/>
          <w:b/>
          <w:highlight w:val="cyan"/>
          <w:u w:val="single"/>
        </w:rPr>
        <w:t xml:space="preserve">vast data </w:t>
      </w:r>
      <w:r w:rsidRPr="001F2698">
        <w:rPr>
          <w:rFonts w:cs="Times New Roman"/>
          <w:b/>
          <w:u w:val="single"/>
        </w:rPr>
        <w:t>resource</w:t>
      </w:r>
      <w:r w:rsidRPr="001F2698">
        <w:rPr>
          <w:rFonts w:cs="Times New Roman"/>
          <w:sz w:val="16"/>
        </w:rPr>
        <w:t xml:space="preserve"> that </w:t>
      </w:r>
      <w:r w:rsidRPr="001F2698">
        <w:rPr>
          <w:rFonts w:cs="Times New Roman"/>
          <w:b/>
          <w:u w:val="single"/>
        </w:rPr>
        <w:t>we can exploit in fossil records</w:t>
      </w:r>
      <w:r w:rsidRPr="001F2698">
        <w:rPr>
          <w:rFonts w:cs="Times New Roman"/>
          <w:sz w:val="16"/>
        </w:rPr>
        <w:t xml:space="preserve">." Going on to do just that, Willis et al. focus on "intervals in time in the fossil record </w:t>
      </w:r>
      <w:r w:rsidRPr="001F2698">
        <w:rPr>
          <w:rFonts w:cs="Times New Roman"/>
          <w:b/>
          <w:highlight w:val="cyan"/>
          <w:u w:val="single"/>
        </w:rPr>
        <w:t>when</w:t>
      </w:r>
      <w:r w:rsidRPr="001F2698">
        <w:rPr>
          <w:rFonts w:cs="Times New Roman"/>
          <w:b/>
          <w:u w:val="single"/>
        </w:rPr>
        <w:t xml:space="preserve"> atmospheric </w:t>
      </w:r>
      <w:r w:rsidRPr="001F2698">
        <w:rPr>
          <w:rFonts w:cs="Times New Roman"/>
          <w:b/>
          <w:highlight w:val="cyan"/>
          <w:u w:val="single"/>
        </w:rPr>
        <w:t xml:space="preserve">CO2 </w:t>
      </w:r>
      <w:r w:rsidRPr="001F2698">
        <w:rPr>
          <w:rFonts w:cs="Times New Roman"/>
          <w:b/>
          <w:u w:val="single"/>
        </w:rPr>
        <w:t xml:space="preserve">concentrations </w:t>
      </w:r>
      <w:r w:rsidRPr="001F2698">
        <w:rPr>
          <w:rFonts w:cs="Times New Roman"/>
          <w:b/>
          <w:highlight w:val="cyan"/>
          <w:u w:val="single"/>
        </w:rPr>
        <w:t>increased</w:t>
      </w:r>
      <w:r w:rsidRPr="001F2698">
        <w:rPr>
          <w:rFonts w:cs="Times New Roman"/>
          <w:b/>
          <w:u w:val="single"/>
        </w:rPr>
        <w:t xml:space="preserve"> up to 1200 ppm, </w:t>
      </w:r>
      <w:r w:rsidRPr="001F2698">
        <w:rPr>
          <w:rFonts w:cs="Times New Roman"/>
          <w:b/>
          <w:highlight w:val="cyan"/>
          <w:u w:val="single"/>
        </w:rPr>
        <w:t>temperatures</w:t>
      </w:r>
      <w:r w:rsidRPr="001F2698">
        <w:rPr>
          <w:rFonts w:cs="Times New Roman"/>
          <w:sz w:val="16"/>
        </w:rPr>
        <w:t xml:space="preserve"> in mid- to high-latitudes </w:t>
      </w:r>
      <w:r w:rsidRPr="001F2698">
        <w:rPr>
          <w:rFonts w:cs="Times New Roman"/>
          <w:b/>
          <w:highlight w:val="cyan"/>
          <w:u w:val="single"/>
        </w:rPr>
        <w:t>increased by</w:t>
      </w:r>
      <w:r w:rsidRPr="001F2698">
        <w:rPr>
          <w:rFonts w:cs="Times New Roman"/>
          <w:sz w:val="16"/>
        </w:rPr>
        <w:t xml:space="preserve"> </w:t>
      </w:r>
      <w:r w:rsidRPr="001F2698">
        <w:rPr>
          <w:rFonts w:cs="Times New Roman"/>
          <w:b/>
          <w:highlight w:val="cyan"/>
          <w:u w:val="single"/>
        </w:rPr>
        <w:t>greater than 4°C within 60 years</w:t>
      </w:r>
      <w:r w:rsidRPr="001F2698">
        <w:rPr>
          <w:rFonts w:cs="Times New Roman"/>
          <w:sz w:val="16"/>
        </w:rPr>
        <w:t xml:space="preserve">, and sea levels rose by up to 3 m higher than present," describing studies of past biotic responses that indicate "the scale and impact of the magnitude and rate of such climate changes on biodiversity." And </w:t>
      </w:r>
      <w:r w:rsidRPr="001F2698">
        <w:rPr>
          <w:rFonts w:cs="Times New Roman"/>
          <w:b/>
          <w:highlight w:val="cyan"/>
          <w:u w:val="single"/>
        </w:rPr>
        <w:t>what emerges</w:t>
      </w:r>
      <w:r w:rsidRPr="001F2698">
        <w:rPr>
          <w:rFonts w:cs="Times New Roman"/>
          <w:sz w:val="16"/>
        </w:rPr>
        <w:t xml:space="preserve"> from those studies, as they describe it, "</w:t>
      </w:r>
      <w:r w:rsidRPr="001F2698">
        <w:rPr>
          <w:rFonts w:cs="Times New Roman"/>
          <w:b/>
          <w:highlight w:val="cyan"/>
          <w:u w:val="single"/>
        </w:rPr>
        <w:t xml:space="preserve">is </w:t>
      </w:r>
      <w:r w:rsidRPr="001F2698">
        <w:rPr>
          <w:rFonts w:cs="Times New Roman"/>
          <w:b/>
          <w:u w:val="single"/>
        </w:rPr>
        <w:t>evidence for</w:t>
      </w:r>
      <w:r w:rsidRPr="001F2698">
        <w:rPr>
          <w:rFonts w:cs="Times New Roman"/>
          <w:sz w:val="16"/>
        </w:rPr>
        <w:t xml:space="preserve"> </w:t>
      </w:r>
      <w:r w:rsidRPr="001F2698">
        <w:rPr>
          <w:rFonts w:cs="Times New Roman"/>
          <w:b/>
          <w:u w:val="single"/>
        </w:rPr>
        <w:t>rapid community turnover, migrations</w:t>
      </w:r>
      <w:r w:rsidRPr="001F2698">
        <w:rPr>
          <w:rFonts w:cs="Times New Roman"/>
          <w:b/>
          <w:highlight w:val="cyan"/>
          <w:u w:val="single"/>
        </w:rPr>
        <w:t>, development of</w:t>
      </w:r>
      <w:r w:rsidRPr="001F2698">
        <w:rPr>
          <w:rFonts w:cs="Times New Roman"/>
          <w:b/>
          <w:u w:val="single"/>
        </w:rPr>
        <w:t xml:space="preserve"> novel </w:t>
      </w:r>
      <w:r w:rsidRPr="001F2698">
        <w:rPr>
          <w:rFonts w:cs="Times New Roman"/>
          <w:b/>
          <w:highlight w:val="cyan"/>
          <w:u w:val="single"/>
        </w:rPr>
        <w:t>ecosystems</w:t>
      </w:r>
      <w:r w:rsidRPr="001F2698">
        <w:rPr>
          <w:rFonts w:cs="Times New Roman"/>
          <w:sz w:val="16"/>
        </w:rPr>
        <w:t xml:space="preserve"> and thresholds from one stable ecosystem state to another." And, most importantly in this regard, they report "</w:t>
      </w:r>
      <w:r w:rsidRPr="001F2698">
        <w:rPr>
          <w:rFonts w:cs="Times New Roman"/>
          <w:b/>
          <w:highlight w:val="cyan"/>
          <w:u w:val="single"/>
        </w:rPr>
        <w:t>there is</w:t>
      </w:r>
      <w:r w:rsidRPr="001F2698">
        <w:rPr>
          <w:rFonts w:cs="Times New Roman"/>
          <w:sz w:val="16"/>
        </w:rPr>
        <w:t xml:space="preserve"> </w:t>
      </w:r>
      <w:r w:rsidRPr="001F2698">
        <w:rPr>
          <w:rFonts w:cs="Times New Roman"/>
          <w:b/>
          <w:u w:val="single"/>
        </w:rPr>
        <w:t xml:space="preserve">very </w:t>
      </w:r>
      <w:r w:rsidRPr="001F2698">
        <w:rPr>
          <w:rFonts w:cs="Times New Roman"/>
          <w:b/>
          <w:highlight w:val="cyan"/>
          <w:u w:val="single"/>
        </w:rPr>
        <w:t xml:space="preserve">little evidence for </w:t>
      </w:r>
      <w:r w:rsidRPr="001F2698">
        <w:rPr>
          <w:rFonts w:cs="Times New Roman"/>
          <w:b/>
          <w:u w:val="single"/>
        </w:rPr>
        <w:t xml:space="preserve">broad-scale </w:t>
      </w:r>
      <w:r w:rsidRPr="001F2698">
        <w:rPr>
          <w:rFonts w:cs="Times New Roman"/>
          <w:b/>
          <w:highlight w:val="cyan"/>
          <w:u w:val="single"/>
        </w:rPr>
        <w:t>extinctions</w:t>
      </w:r>
      <w:r w:rsidRPr="001F2698">
        <w:rPr>
          <w:rFonts w:cs="Times New Roman"/>
          <w:sz w:val="16"/>
        </w:rPr>
        <w:t xml:space="preserve"> </w:t>
      </w:r>
      <w:r w:rsidRPr="001F2698">
        <w:rPr>
          <w:rFonts w:cs="Times New Roman"/>
          <w:b/>
          <w:u w:val="single"/>
        </w:rPr>
        <w:t>due to</w:t>
      </w:r>
      <w:r w:rsidRPr="001F2698">
        <w:rPr>
          <w:rFonts w:cs="Times New Roman"/>
          <w:sz w:val="16"/>
        </w:rPr>
        <w:t xml:space="preserve"> a </w:t>
      </w:r>
      <w:r w:rsidRPr="001F2698">
        <w:rPr>
          <w:rFonts w:cs="Times New Roman"/>
          <w:b/>
          <w:u w:val="single"/>
        </w:rPr>
        <w:t>warming</w:t>
      </w:r>
      <w:r w:rsidRPr="001F2698">
        <w:rPr>
          <w:rFonts w:cs="Times New Roman"/>
          <w:sz w:val="16"/>
        </w:rPr>
        <w:t xml:space="preserve"> world." In concluding, the Norwegian, Swedish and UK researchers say that "</w:t>
      </w:r>
      <w:r w:rsidRPr="001F2698">
        <w:rPr>
          <w:rFonts w:cs="Times New Roman"/>
          <w:b/>
          <w:u w:val="single"/>
        </w:rPr>
        <w:t>based on such evidence we</w:t>
      </w:r>
      <w:r w:rsidRPr="001F2698">
        <w:rPr>
          <w:rFonts w:cs="Times New Roman"/>
          <w:sz w:val="16"/>
        </w:rPr>
        <w:t xml:space="preserve"> </w:t>
      </w:r>
      <w:r w:rsidRPr="001F2698">
        <w:rPr>
          <w:rFonts w:cs="Times New Roman"/>
          <w:b/>
          <w:u w:val="single"/>
        </w:rPr>
        <w:t>urge</w:t>
      </w:r>
      <w:r w:rsidRPr="001F2698">
        <w:rPr>
          <w:rFonts w:cs="Times New Roman"/>
          <w:sz w:val="16"/>
        </w:rPr>
        <w:t xml:space="preserve"> some </w:t>
      </w:r>
      <w:r w:rsidRPr="001F2698">
        <w:rPr>
          <w:rFonts w:cs="Times New Roman"/>
          <w:b/>
          <w:u w:val="single"/>
        </w:rPr>
        <w:t>caution in assuming broad-scale extinctions</w:t>
      </w:r>
      <w:r w:rsidRPr="001F2698">
        <w:rPr>
          <w:rFonts w:cs="Times New Roman"/>
          <w:sz w:val="16"/>
        </w:rPr>
        <w:t xml:space="preserve"> of species </w:t>
      </w:r>
      <w:r w:rsidRPr="001F2698">
        <w:rPr>
          <w:rFonts w:cs="Times New Roman"/>
          <w:b/>
          <w:u w:val="single"/>
        </w:rPr>
        <w:t>will occur due solely to climate changes</w:t>
      </w:r>
      <w:r w:rsidRPr="001F2698">
        <w:rPr>
          <w:rFonts w:cs="Times New Roman"/>
          <w:sz w:val="16"/>
        </w:rPr>
        <w:t xml:space="preserve"> of the magnitude and rate predicted for the next century," reiterating that "</w:t>
      </w:r>
      <w:r w:rsidRPr="001F2698">
        <w:rPr>
          <w:rFonts w:cs="Times New Roman"/>
          <w:b/>
          <w:highlight w:val="cyan"/>
          <w:u w:val="single"/>
        </w:rPr>
        <w:t xml:space="preserve">the </w:t>
      </w:r>
      <w:r w:rsidRPr="001F2698">
        <w:rPr>
          <w:rFonts w:cs="Times New Roman"/>
          <w:b/>
          <w:u w:val="single"/>
        </w:rPr>
        <w:t xml:space="preserve">fossil </w:t>
      </w:r>
      <w:r w:rsidRPr="001F2698">
        <w:rPr>
          <w:rFonts w:cs="Times New Roman"/>
          <w:b/>
          <w:highlight w:val="cyan"/>
          <w:u w:val="single"/>
        </w:rPr>
        <w:t>record indicates</w:t>
      </w:r>
      <w:r w:rsidRPr="001F2698">
        <w:rPr>
          <w:rFonts w:cs="Times New Roman"/>
          <w:sz w:val="16"/>
        </w:rPr>
        <w:t xml:space="preserve"> </w:t>
      </w:r>
      <w:r w:rsidRPr="001F2698">
        <w:rPr>
          <w:rFonts w:cs="Times New Roman"/>
          <w:b/>
          <w:highlight w:val="cyan"/>
          <w:u w:val="single"/>
        </w:rPr>
        <w:t xml:space="preserve">remarkable </w:t>
      </w:r>
      <w:r w:rsidRPr="001F2698">
        <w:rPr>
          <w:rFonts w:cs="Times New Roman"/>
          <w:b/>
          <w:u w:val="single"/>
        </w:rPr>
        <w:t xml:space="preserve">biotic </w:t>
      </w:r>
      <w:r w:rsidRPr="001F2698">
        <w:rPr>
          <w:rFonts w:cs="Times New Roman"/>
          <w:b/>
          <w:highlight w:val="cyan"/>
          <w:u w:val="single"/>
        </w:rPr>
        <w:t>resilience</w:t>
      </w:r>
      <w:r w:rsidRPr="001F2698">
        <w:rPr>
          <w:rFonts w:cs="Times New Roman"/>
          <w:sz w:val="16"/>
        </w:rPr>
        <w:t xml:space="preserve"> </w:t>
      </w:r>
      <w:r w:rsidRPr="001F2698">
        <w:rPr>
          <w:rFonts w:cs="Times New Roman"/>
          <w:b/>
          <w:u w:val="single"/>
        </w:rPr>
        <w:t>to wide</w:t>
      </w:r>
      <w:r w:rsidRPr="001F2698">
        <w:rPr>
          <w:rFonts w:cs="Times New Roman"/>
          <w:sz w:val="16"/>
        </w:rPr>
        <w:t xml:space="preserve"> amplitude </w:t>
      </w:r>
      <w:r w:rsidRPr="001F2698">
        <w:rPr>
          <w:rFonts w:cs="Times New Roman"/>
          <w:b/>
          <w:u w:val="single"/>
        </w:rPr>
        <w:t>fluctuations in climate</w:t>
      </w:r>
      <w:r w:rsidRPr="001F2698">
        <w:rPr>
          <w:rFonts w:cs="Times New Roman"/>
          <w:sz w:val="16"/>
        </w:rPr>
        <w:t>."</w:t>
      </w:r>
    </w:p>
    <w:p w14:paraId="0A6225E6"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 xml:space="preserve">No data supports mass extinction theories---their models are flawed </w:t>
      </w:r>
    </w:p>
    <w:p w14:paraId="7254A64B" w14:textId="77777777" w:rsidR="001F2698" w:rsidRPr="001F2698" w:rsidRDefault="001F2698" w:rsidP="001F2698">
      <w:pPr>
        <w:rPr>
          <w:rFonts w:cs="Times New Roman"/>
        </w:rPr>
      </w:pPr>
      <w:r w:rsidRPr="001F2698">
        <w:rPr>
          <w:rFonts w:cs="Times New Roman"/>
        </w:rPr>
        <w:t xml:space="preserve">David </w:t>
      </w:r>
      <w:r w:rsidRPr="001F2698">
        <w:rPr>
          <w:rFonts w:cs="Times New Roman"/>
          <w:b/>
          <w:sz w:val="26"/>
        </w:rPr>
        <w:t>Stockwell 11</w:t>
      </w:r>
      <w:r w:rsidRPr="001F2698">
        <w:rPr>
          <w:rFonts w:cs="Times New Roman"/>
        </w:rPr>
        <w:t xml:space="preserve">, Researcher at the San Diego Supercomputer Center, Ph.D. in Ecosystem Dynamics from the Australian National University, developed the Genetic Algorithm for Rule-set Production system making contributions modeling of invasive species, epidemiology of human diseases, the discovery of new species, and effects on species of climate change, April 21, 2011, “Errors of Global Warming Effects Modeling,” online: </w:t>
      </w:r>
      <w:hyperlink r:id="rId38" w:history="1">
        <w:r w:rsidRPr="001F2698">
          <w:rPr>
            <w:rFonts w:cs="Times New Roman"/>
            <w:color w:val="0000FF" w:themeColor="hyperlink"/>
            <w:u w:val="single"/>
          </w:rPr>
          <w:t>http://landshape.org/enm/errors-of-global-warming-effects-modeling/</w:t>
        </w:r>
      </w:hyperlink>
    </w:p>
    <w:p w14:paraId="347C7EDD" w14:textId="77777777" w:rsidR="001F2698" w:rsidRPr="001F2698" w:rsidRDefault="001F2698" w:rsidP="001F2698">
      <w:pPr>
        <w:rPr>
          <w:rFonts w:cs="Times New Roman"/>
        </w:rPr>
      </w:pPr>
      <w:r w:rsidRPr="001F2698">
        <w:rPr>
          <w:rFonts w:cs="Times New Roman"/>
          <w:b/>
          <w:highlight w:val="cyan"/>
          <w:u w:val="single"/>
        </w:rPr>
        <w:t>Predictions of massive species extinctions</w:t>
      </w:r>
      <w:r w:rsidRPr="001F2698">
        <w:rPr>
          <w:rFonts w:cs="Times New Roman"/>
          <w:b/>
          <w:u w:val="single"/>
        </w:rPr>
        <w:t xml:space="preserve"> due to AGW</w:t>
      </w:r>
      <w:r w:rsidRPr="001F2698">
        <w:rPr>
          <w:rFonts w:cs="Times New Roman"/>
          <w:sz w:val="16"/>
        </w:rPr>
        <w:t xml:space="preserve"> came into prominence with a January 2004 paper in Nature called Extinction Risk from Climate Change by Chris Thomas et al</w:t>
      </w:r>
      <w:proofErr w:type="gramStart"/>
      <w:r w:rsidRPr="001F2698">
        <w:rPr>
          <w:rFonts w:cs="Times New Roman"/>
          <w:sz w:val="16"/>
        </w:rPr>
        <w:t>..</w:t>
      </w:r>
      <w:proofErr w:type="gramEnd"/>
      <w:r w:rsidRPr="001F2698">
        <w:rPr>
          <w:rFonts w:cs="Times New Roman"/>
          <w:sz w:val="16"/>
        </w:rPr>
        <w:t xml:space="preserve"> They made the following predictions: “we predict, on the basis of mid-range climate-warming scenarios for 2050, that 15â€“37% of species in our sample of regions and taxa will be â€˜committed to extinctionâ€™. Subsequently, three communications appeared in Nature in July 2004. Two </w:t>
      </w:r>
      <w:r w:rsidRPr="001F2698">
        <w:rPr>
          <w:rFonts w:cs="Times New Roman"/>
          <w:b/>
          <w:highlight w:val="cyan"/>
          <w:u w:val="single"/>
        </w:rPr>
        <w:t>raised technical problems</w:t>
      </w:r>
      <w:r w:rsidRPr="001F2698">
        <w:rPr>
          <w:rFonts w:cs="Times New Roman"/>
          <w:sz w:val="16"/>
        </w:rPr>
        <w:t xml:space="preserve">, including one by the eminent ecologist Joan Roughgarden. Opinions raged from “Dangers of Crying Wolf over Risk of Extinctions” concerned with damage to conservationism by alarmism, through poorly written press releases by the scientists themselves, and Extinction risk [press] coverage is worth the inaccuracies stating “we believe the benefits of the wide release greatly outweighed the negative effects of errors in reporting”. Among those believing gross scientific inaccuracies are not justified, and such attitudes diminish the standing of scientists, I was invited to a meeting of a multidisciplinary group of 19 scientists, including Dan Bodkin from UC Santa Barbara, mathematician Matt Sobel, Craig Loehle and others at the Copenhagen base of BjÃ¸rn Lomborg, author of The Skeptical Environmentalist. This resulted in Forecasting the Effects of Global Warming on Biodiversity published in 2007 BioScience. </w:t>
      </w:r>
      <w:r w:rsidRPr="001F2698">
        <w:rPr>
          <w:rFonts w:cs="Times New Roman"/>
          <w:b/>
          <w:highlight w:val="cyan"/>
          <w:u w:val="single"/>
        </w:rPr>
        <w:t>We were</w:t>
      </w:r>
      <w:r w:rsidRPr="001F2698">
        <w:rPr>
          <w:rFonts w:cs="Times New Roman"/>
          <w:sz w:val="16"/>
        </w:rPr>
        <w:t xml:space="preserve"> particularly </w:t>
      </w:r>
      <w:r w:rsidRPr="001F2698">
        <w:rPr>
          <w:rFonts w:cs="Times New Roman"/>
          <w:b/>
          <w:highlight w:val="cyan"/>
          <w:u w:val="single"/>
        </w:rPr>
        <w:t>concerned by the</w:t>
      </w:r>
      <w:r w:rsidRPr="001F2698">
        <w:rPr>
          <w:rFonts w:cs="Times New Roman"/>
          <w:sz w:val="16"/>
          <w:highlight w:val="cyan"/>
        </w:rPr>
        <w:t xml:space="preserve"> </w:t>
      </w:r>
      <w:r w:rsidRPr="001F2698">
        <w:rPr>
          <w:rFonts w:cs="Times New Roman"/>
          <w:b/>
          <w:iCs/>
          <w:highlight w:val="cyan"/>
          <w:u w:val="single"/>
          <w:bdr w:val="single" w:sz="18" w:space="0" w:color="auto"/>
        </w:rPr>
        <w:t>cavalier attitude to model validations</w:t>
      </w:r>
      <w:r w:rsidRPr="001F2698">
        <w:rPr>
          <w:rFonts w:cs="Times New Roman"/>
          <w:sz w:val="16"/>
        </w:rPr>
        <w:t xml:space="preserve"> </w:t>
      </w:r>
      <w:r w:rsidRPr="001F2698">
        <w:rPr>
          <w:rFonts w:cs="Times New Roman"/>
          <w:b/>
          <w:u w:val="single"/>
        </w:rPr>
        <w:t>in</w:t>
      </w:r>
      <w:r w:rsidRPr="001F2698">
        <w:rPr>
          <w:rFonts w:cs="Times New Roman"/>
          <w:sz w:val="16"/>
        </w:rPr>
        <w:t xml:space="preserve"> the Thomas paper, and </w:t>
      </w:r>
      <w:r w:rsidRPr="001F2698">
        <w:rPr>
          <w:rFonts w:cs="Times New Roman"/>
          <w:b/>
          <w:u w:val="single"/>
        </w:rPr>
        <w:t>the field in general</w:t>
      </w:r>
      <w:r w:rsidRPr="001F2698">
        <w:rPr>
          <w:rFonts w:cs="Times New Roman"/>
          <w:sz w:val="16"/>
        </w:rPr>
        <w:t xml:space="preserve">: </w:t>
      </w:r>
      <w:r w:rsidRPr="001F2698">
        <w:rPr>
          <w:rFonts w:cs="Times New Roman"/>
          <w:b/>
          <w:u w:val="single"/>
        </w:rPr>
        <w:t>Of the modeling papers we have reviewed</w:t>
      </w:r>
      <w:r w:rsidRPr="001F2698">
        <w:rPr>
          <w:rFonts w:cs="Times New Roman"/>
          <w:sz w:val="16"/>
        </w:rPr>
        <w:t xml:space="preserve">, </w:t>
      </w:r>
      <w:r w:rsidRPr="001F2698">
        <w:rPr>
          <w:rFonts w:cs="Times New Roman"/>
          <w:b/>
          <w:highlight w:val="cyan"/>
          <w:u w:val="single"/>
        </w:rPr>
        <w:t xml:space="preserve">only a </w:t>
      </w:r>
      <w:r w:rsidRPr="001F2698">
        <w:rPr>
          <w:rFonts w:cs="Times New Roman"/>
          <w:b/>
          <w:highlight w:val="cyan"/>
          <w:u w:val="single"/>
        </w:rPr>
        <w:lastRenderedPageBreak/>
        <w:t>few were validated</w:t>
      </w:r>
      <w:r w:rsidRPr="001F2698">
        <w:rPr>
          <w:rFonts w:cs="Times New Roman"/>
          <w:b/>
          <w:u w:val="single"/>
        </w:rPr>
        <w:t>.</w:t>
      </w:r>
      <w:r w:rsidRPr="001F2698">
        <w:rPr>
          <w:rFonts w:cs="Times New Roman"/>
          <w:sz w:val="16"/>
        </w:rPr>
        <w:t xml:space="preserve"> Commonly, </w:t>
      </w:r>
      <w:r w:rsidRPr="001F2698">
        <w:rPr>
          <w:rFonts w:cs="Times New Roman"/>
          <w:b/>
          <w:u w:val="single"/>
        </w:rPr>
        <w:t>these papers</w:t>
      </w:r>
      <w:r w:rsidRPr="001F2698">
        <w:rPr>
          <w:rFonts w:cs="Times New Roman"/>
          <w:sz w:val="16"/>
        </w:rPr>
        <w:t xml:space="preserve"> simply </w:t>
      </w:r>
      <w:r w:rsidRPr="001F2698">
        <w:rPr>
          <w:rFonts w:cs="Times New Roman"/>
          <w:b/>
          <w:u w:val="single"/>
        </w:rPr>
        <w:t>correlate present distribution of species with climate variables, then replot the climate for the future from a climate model and</w:t>
      </w:r>
      <w:r w:rsidRPr="001F2698">
        <w:rPr>
          <w:rFonts w:cs="Times New Roman"/>
          <w:sz w:val="16"/>
        </w:rPr>
        <w:t xml:space="preserve">, finally, </w:t>
      </w:r>
      <w:r w:rsidRPr="001F2698">
        <w:rPr>
          <w:rFonts w:cs="Times New Roman"/>
          <w:b/>
          <w:u w:val="single"/>
        </w:rPr>
        <w:t>use one-to-one mapping to replot the future distribution of the species</w:t>
      </w:r>
      <w:r w:rsidRPr="001F2698">
        <w:rPr>
          <w:rFonts w:cs="Times New Roman"/>
          <w:sz w:val="16"/>
        </w:rPr>
        <w:t xml:space="preserve">, </w:t>
      </w:r>
      <w:r w:rsidRPr="001F2698">
        <w:rPr>
          <w:rFonts w:cs="Times New Roman"/>
          <w:b/>
          <w:iCs/>
          <w:highlight w:val="cyan"/>
          <w:u w:val="single"/>
          <w:bdr w:val="single" w:sz="18" w:space="0" w:color="auto"/>
        </w:rPr>
        <w:t xml:space="preserve">without </w:t>
      </w:r>
      <w:r w:rsidRPr="001F2698">
        <w:rPr>
          <w:rFonts w:cs="Times New Roman"/>
          <w:b/>
          <w:iCs/>
          <w:u w:val="single"/>
          <w:bdr w:val="single" w:sz="18" w:space="0" w:color="auto"/>
        </w:rPr>
        <w:t xml:space="preserve">any validation using </w:t>
      </w:r>
      <w:r w:rsidRPr="001F2698">
        <w:rPr>
          <w:rFonts w:cs="Times New Roman"/>
          <w:b/>
          <w:iCs/>
          <w:highlight w:val="cyan"/>
          <w:u w:val="single"/>
          <w:bdr w:val="single" w:sz="18" w:space="0" w:color="auto"/>
        </w:rPr>
        <w:t>independent data</w:t>
      </w:r>
      <w:r w:rsidRPr="001F2698">
        <w:rPr>
          <w:rFonts w:cs="Times New Roman"/>
          <w:sz w:val="16"/>
        </w:rPr>
        <w:t xml:space="preserve">. Although some are clear about some of their assumptions (mainly equilibrium assumptions), </w:t>
      </w:r>
      <w:r w:rsidRPr="001F2698">
        <w:rPr>
          <w:rFonts w:cs="Times New Roman"/>
          <w:b/>
          <w:u w:val="single"/>
        </w:rPr>
        <w:t>readers who are not experts in modeling can easily misinterpret the results as valid</w:t>
      </w:r>
      <w:r w:rsidRPr="001F2698">
        <w:rPr>
          <w:rFonts w:cs="Times New Roman"/>
          <w:sz w:val="16"/>
        </w:rPr>
        <w:t xml:space="preserve"> and validated. For example, Hitz and Smith (2004) discuss many possible effects of global warming on the basis of a review of modeling papers, and in this kind of analysis the unvalidated assumptions of models would most likely be ignored. The paper observed that </w:t>
      </w:r>
      <w:r w:rsidRPr="001F2698">
        <w:rPr>
          <w:rFonts w:cs="Times New Roman"/>
          <w:b/>
          <w:iCs/>
          <w:highlight w:val="cyan"/>
          <w:u w:val="single"/>
          <w:bdr w:val="single" w:sz="18" w:space="0" w:color="auto"/>
        </w:rPr>
        <w:t>few mass extinctions</w:t>
      </w:r>
      <w:r w:rsidRPr="001F2698">
        <w:rPr>
          <w:rFonts w:cs="Times New Roman"/>
          <w:sz w:val="16"/>
          <w:highlight w:val="cyan"/>
        </w:rPr>
        <w:t xml:space="preserve"> </w:t>
      </w:r>
      <w:r w:rsidRPr="001F2698">
        <w:rPr>
          <w:rFonts w:cs="Times New Roman"/>
          <w:b/>
          <w:highlight w:val="cyan"/>
          <w:u w:val="single"/>
        </w:rPr>
        <w:t xml:space="preserve">have been seen over </w:t>
      </w:r>
      <w:r w:rsidRPr="001F2698">
        <w:rPr>
          <w:rFonts w:cs="Times New Roman"/>
          <w:b/>
          <w:u w:val="single"/>
        </w:rPr>
        <w:t xml:space="preserve">recent </w:t>
      </w:r>
      <w:r w:rsidRPr="001F2698">
        <w:rPr>
          <w:rFonts w:cs="Times New Roman"/>
          <w:b/>
          <w:highlight w:val="cyan"/>
          <w:u w:val="single"/>
        </w:rPr>
        <w:t>rapid climate changes</w:t>
      </w:r>
      <w:r w:rsidRPr="001F2698">
        <w:rPr>
          <w:rFonts w:cs="Times New Roman"/>
          <w:b/>
          <w:u w:val="single"/>
        </w:rPr>
        <w:t>,</w:t>
      </w:r>
      <w:r w:rsidRPr="001F2698">
        <w:rPr>
          <w:rFonts w:cs="Times New Roman"/>
          <w:sz w:val="16"/>
        </w:rPr>
        <w:t xml:space="preserve"> suggesting </w:t>
      </w:r>
      <w:r w:rsidRPr="001F2698">
        <w:rPr>
          <w:rFonts w:cs="Times New Roman"/>
          <w:b/>
          <w:iCs/>
          <w:highlight w:val="cyan"/>
          <w:u w:val="single"/>
          <w:bdr w:val="single" w:sz="18" w:space="0" w:color="auto"/>
        </w:rPr>
        <w:t>something must be wrong with the models</w:t>
      </w:r>
      <w:r w:rsidRPr="001F2698">
        <w:rPr>
          <w:rFonts w:cs="Times New Roman"/>
          <w:sz w:val="16"/>
          <w:highlight w:val="cyan"/>
        </w:rPr>
        <w:t xml:space="preserve"> </w:t>
      </w:r>
      <w:r w:rsidRPr="001F2698">
        <w:rPr>
          <w:rFonts w:cs="Times New Roman"/>
          <w:b/>
          <w:highlight w:val="cyan"/>
          <w:u w:val="single"/>
        </w:rPr>
        <w:t>to get such high rates of extinctions</w:t>
      </w:r>
      <w:r w:rsidRPr="001F2698">
        <w:rPr>
          <w:rFonts w:cs="Times New Roman"/>
          <w:b/>
          <w:u w:val="single"/>
        </w:rPr>
        <w:t>.</w:t>
      </w:r>
      <w:r w:rsidRPr="001F2698">
        <w:rPr>
          <w:rFonts w:cs="Times New Roman"/>
          <w:sz w:val="16"/>
        </w:rPr>
        <w:t xml:space="preserve"> They speculated that </w:t>
      </w:r>
      <w:r w:rsidRPr="001F2698">
        <w:rPr>
          <w:rFonts w:cs="Times New Roman"/>
          <w:b/>
          <w:u w:val="single"/>
        </w:rPr>
        <w:t>species may survive in refugia, suitable habitats below the spatial scale of the models</w:t>
      </w:r>
      <w:r w:rsidRPr="001F2698">
        <w:rPr>
          <w:rFonts w:cs="Times New Roman"/>
          <w:sz w:val="16"/>
        </w:rPr>
        <w:t xml:space="preserve">. Another example of an unvalidated assumptions that could bias results in the direction of extinctions, was described in chapter 7 of my book Niche Modeling. When climate change shifts a species’ niche over a landscape (dashed to solid circle) the response of that species can be described in three ways: dispersing to the new range (migration), local extirpation (intersection), or expansion (union). Given the probability of extinction is correlated with range size, there will either be no change, an increase (intersection), or decrease (union) in extinctions depending on the dispersal type. Thomas et al. failed to consider range expansion (union), a behavior that predominates in many groups. Consequently, the methodology was inherently biased towards extinctions. One of the many errors in this work was a failure to evaluate the impact of such assumptions. The prevailing view now, according to Stephen Williams, coauthor of the Thomas paper and Director for the Center for Tropical Biodiversity and Climate Change, and author of such classics as “Climate change in Australian tropical rainforests: an impending environmental catastrophe”, may be here. </w:t>
      </w:r>
      <w:r w:rsidRPr="001F2698">
        <w:rPr>
          <w:rFonts w:cs="Times New Roman"/>
          <w:b/>
          <w:highlight w:val="cyan"/>
          <w:u w:val="single"/>
        </w:rPr>
        <w:t xml:space="preserve">Many unknowns remain </w:t>
      </w:r>
      <w:r w:rsidRPr="001F2698">
        <w:rPr>
          <w:rFonts w:cs="Times New Roman"/>
          <w:b/>
          <w:u w:val="single"/>
        </w:rPr>
        <w:t>in projecting extinctions</w:t>
      </w:r>
      <w:r w:rsidRPr="001F2698">
        <w:rPr>
          <w:rFonts w:cs="Times New Roman"/>
          <w:sz w:val="16"/>
        </w:rPr>
        <w:t xml:space="preserve">, and the values provided in Thomas et al. (2004) should not be taken as precise predictions. … Despite these uncertainties, Thomas et al. (2004) believe that the consistent overall conclusions across analyses establish that anthropogenic climate warming at least ranks alongside other recognized threats to global biodiversity. So how precise are the figures? Williams suggests we should just trust the beliefs of Thomas et al. — an approach referred to disparagingly in the forecasting literature as a judgmental forecast rather than a scientific forecast (Green &amp; Armstrong 2007). These </w:t>
      </w:r>
      <w:r w:rsidRPr="001F2698">
        <w:rPr>
          <w:rFonts w:cs="Times New Roman"/>
          <w:b/>
          <w:u w:val="single"/>
        </w:rPr>
        <w:t xml:space="preserve">simple </w:t>
      </w:r>
      <w:r w:rsidRPr="001F2698">
        <w:rPr>
          <w:rFonts w:cs="Times New Roman"/>
          <w:b/>
          <w:highlight w:val="cyan"/>
          <w:u w:val="single"/>
        </w:rPr>
        <w:t>models gloss over</w:t>
      </w:r>
      <w:r w:rsidRPr="001F2698">
        <w:rPr>
          <w:rFonts w:cs="Times New Roman"/>
          <w:sz w:val="16"/>
          <w:highlight w:val="cyan"/>
        </w:rPr>
        <w:t xml:space="preserve"> </w:t>
      </w:r>
      <w:r w:rsidRPr="001F2698">
        <w:rPr>
          <w:rFonts w:cs="Times New Roman"/>
          <w:b/>
          <w:iCs/>
          <w:highlight w:val="cyan"/>
          <w:u w:val="single"/>
          <w:bdr w:val="single" w:sz="18" w:space="0" w:color="auto"/>
        </w:rPr>
        <w:t>numerous problems in validating extinction models</w:t>
      </w:r>
      <w:r w:rsidRPr="001F2698">
        <w:rPr>
          <w:rFonts w:cs="Times New Roman"/>
          <w:sz w:val="16"/>
          <w:highlight w:val="cyan"/>
        </w:rPr>
        <w:t xml:space="preserve">, </w:t>
      </w:r>
      <w:r w:rsidRPr="001F2698">
        <w:rPr>
          <w:rFonts w:cs="Times New Roman"/>
          <w:b/>
          <w:highlight w:val="cyan"/>
          <w:u w:val="single"/>
        </w:rPr>
        <w:t>including the propensity of so-called extinct species quite often reappear</w:t>
      </w:r>
      <w:r w:rsidRPr="001F2698">
        <w:rPr>
          <w:rFonts w:cs="Times New Roman"/>
          <w:sz w:val="16"/>
        </w:rPr>
        <w:t xml:space="preserve">. </w:t>
      </w:r>
      <w:r w:rsidRPr="001F2698">
        <w:rPr>
          <w:rFonts w:cs="Times New Roman"/>
          <w:b/>
          <w:u w:val="single"/>
        </w:rPr>
        <w:t>Usually they are small, hard to find and</w:t>
      </w:r>
      <w:r w:rsidRPr="001F2698">
        <w:rPr>
          <w:rFonts w:cs="Times New Roman"/>
          <w:sz w:val="16"/>
        </w:rPr>
        <w:t xml:space="preserve"> </w:t>
      </w:r>
      <w:r w:rsidRPr="001F2698">
        <w:rPr>
          <w:rFonts w:cs="Times New Roman"/>
          <w:b/>
          <w:u w:val="single"/>
        </w:rPr>
        <w:t>no-one is really looking for them</w:t>
      </w:r>
      <w:r w:rsidRPr="001F2698">
        <w:rPr>
          <w:rFonts w:cs="Times New Roman"/>
        </w:rPr>
        <w:t>.</w:t>
      </w:r>
    </w:p>
    <w:p w14:paraId="271BA241"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AT: Generic Extinction – Models Flawed</w:t>
      </w:r>
    </w:p>
    <w:p w14:paraId="6A2C5367"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Warming won’t cause extinction – their models are flawed</w:t>
      </w:r>
    </w:p>
    <w:p w14:paraId="418894AC" w14:textId="77777777" w:rsidR="001F2698" w:rsidRPr="001F2698" w:rsidRDefault="001F2698" w:rsidP="001F2698">
      <w:pPr>
        <w:rPr>
          <w:rFonts w:cs="Times New Roman"/>
        </w:rPr>
      </w:pPr>
      <w:r w:rsidRPr="001F2698">
        <w:rPr>
          <w:rFonts w:cs="Times New Roman"/>
          <w:b/>
          <w:sz w:val="26"/>
        </w:rPr>
        <w:t xml:space="preserve">Stockwell 11 – </w:t>
      </w:r>
      <w:r w:rsidRPr="001F2698">
        <w:rPr>
          <w:rFonts w:cs="Times New Roman"/>
        </w:rPr>
        <w:t>David Stockwell 11, Researcher at the San Diego Supercomputer Center, Ph.D. in Ecosystem Dynamics from the Australian National University, developed the Genetic Algorithm for Rule-set Production system making contributions modeling of invasive species, epidemiology of human diseases, the discovery of new species, and effects on species of climate change, April 21, 2011, “Errors of Global Warming Effects Modeling,” online: http://landshape.org/enm/errors-of-global-warming-effects-modeling/</w:t>
      </w:r>
    </w:p>
    <w:p w14:paraId="2FBC66CC" w14:textId="77777777" w:rsidR="001F2698" w:rsidRPr="001F2698" w:rsidRDefault="001F2698" w:rsidP="001F2698">
      <w:pPr>
        <w:rPr>
          <w:rFonts w:cs="Times New Roman"/>
          <w:sz w:val="16"/>
        </w:rPr>
      </w:pPr>
      <w:r w:rsidRPr="001F2698">
        <w:rPr>
          <w:rFonts w:cs="Times New Roman"/>
          <w:b/>
          <w:highlight w:val="yellow"/>
          <w:u w:val="single"/>
        </w:rPr>
        <w:t>Predictions of massive species extinctions</w:t>
      </w:r>
      <w:r w:rsidRPr="001F2698">
        <w:rPr>
          <w:rFonts w:cs="Times New Roman"/>
          <w:b/>
          <w:u w:val="single"/>
        </w:rPr>
        <w:t xml:space="preserve"> due to AGW</w:t>
      </w:r>
      <w:r w:rsidRPr="001F2698">
        <w:rPr>
          <w:rFonts w:cs="Times New Roman"/>
          <w:sz w:val="16"/>
        </w:rPr>
        <w:t xml:space="preserve"> came into prominence with a January 2004 paper in Nature called Extinction Risk from Climate Change by Chris Thomas et al</w:t>
      </w:r>
      <w:proofErr w:type="gramStart"/>
      <w:r w:rsidRPr="001F2698">
        <w:rPr>
          <w:rFonts w:cs="Times New Roman"/>
          <w:sz w:val="16"/>
        </w:rPr>
        <w:t>..</w:t>
      </w:r>
      <w:proofErr w:type="gramEnd"/>
      <w:r w:rsidRPr="001F2698">
        <w:rPr>
          <w:rFonts w:cs="Times New Roman"/>
          <w:sz w:val="16"/>
        </w:rPr>
        <w:t xml:space="preserve"> They made the following predictions: ¶ “we predict, on the basis of mid-range climate-warming scenarios for 2050, that 15â€“37% of species in our sample of regions and taxa will be â€˜committed to extinctionâ€™</w:t>
      </w:r>
      <w:proofErr w:type="gramStart"/>
      <w:r w:rsidRPr="001F2698">
        <w:rPr>
          <w:rFonts w:cs="Times New Roman"/>
          <w:sz w:val="16"/>
        </w:rPr>
        <w:t>.¶</w:t>
      </w:r>
      <w:proofErr w:type="gramEnd"/>
      <w:r w:rsidRPr="001F2698">
        <w:rPr>
          <w:rFonts w:cs="Times New Roman"/>
          <w:sz w:val="16"/>
        </w:rPr>
        <w:t xml:space="preserve"> Subsequently, three communications appeared in Nature in July 2004. Two </w:t>
      </w:r>
      <w:r w:rsidRPr="001F2698">
        <w:rPr>
          <w:rFonts w:cs="Times New Roman"/>
          <w:b/>
          <w:highlight w:val="yellow"/>
          <w:u w:val="single"/>
        </w:rPr>
        <w:t>raised technical problems</w:t>
      </w:r>
      <w:r w:rsidRPr="001F2698">
        <w:rPr>
          <w:rFonts w:cs="Times New Roman"/>
          <w:sz w:val="16"/>
        </w:rPr>
        <w:t xml:space="preserve">, including one by the eminent ecologist Joan Roughgarden. Opinions raged from “Dangers of Crying Wolf over Risk of Extinctions” concerned with damage to conservationism by alarmism, through poorly written press releases by the scientists themselves, and Extinction risk [press] coverage is worth the inaccuracies stating “we believe the benefits of the wide release greatly outweighed the negative effects of errors in reporting”.¶ Among those believing gross scientific inaccuracies are not justified, and such attitudes diminish the standing of scientists, I was invited to a meeting of a multidisciplinary group of 19 scientists, including Dan Bodkin from UC Santa Barbara, mathematician Matt Sobel, Craig Loehle and others at the Copenhagen base of BjÃ¸rn Lomborg, author of The Skeptical Environmentalist. This resulted in Forecasting the Effects of Global Warming on Biodiversity published in 2007 BioScience. </w:t>
      </w:r>
      <w:r w:rsidRPr="001F2698">
        <w:rPr>
          <w:rFonts w:cs="Times New Roman"/>
          <w:b/>
          <w:highlight w:val="yellow"/>
          <w:u w:val="single"/>
        </w:rPr>
        <w:t>We were</w:t>
      </w:r>
      <w:r w:rsidRPr="001F2698">
        <w:rPr>
          <w:rFonts w:cs="Times New Roman"/>
          <w:sz w:val="16"/>
        </w:rPr>
        <w:t xml:space="preserve"> particularly </w:t>
      </w:r>
      <w:r w:rsidRPr="001F2698">
        <w:rPr>
          <w:rFonts w:cs="Times New Roman"/>
          <w:b/>
          <w:highlight w:val="yellow"/>
          <w:u w:val="single"/>
        </w:rPr>
        <w:t>concerned by the</w:t>
      </w:r>
      <w:r w:rsidRPr="001F2698">
        <w:rPr>
          <w:rFonts w:cs="Times New Roman"/>
          <w:sz w:val="16"/>
          <w:highlight w:val="yellow"/>
        </w:rPr>
        <w:t xml:space="preserve"> </w:t>
      </w:r>
      <w:r w:rsidRPr="001F2698">
        <w:rPr>
          <w:rFonts w:cs="Times New Roman"/>
          <w:b/>
          <w:iCs/>
          <w:highlight w:val="yellow"/>
          <w:u w:val="single"/>
          <w:bdr w:val="single" w:sz="18" w:space="0" w:color="auto"/>
        </w:rPr>
        <w:t>cavalier attitude to model validations</w:t>
      </w:r>
      <w:r w:rsidRPr="001F2698">
        <w:rPr>
          <w:rFonts w:cs="Times New Roman"/>
          <w:sz w:val="16"/>
        </w:rPr>
        <w:t xml:space="preserve"> </w:t>
      </w:r>
      <w:r w:rsidRPr="001F2698">
        <w:rPr>
          <w:rFonts w:cs="Times New Roman"/>
          <w:b/>
          <w:u w:val="single"/>
        </w:rPr>
        <w:t>in</w:t>
      </w:r>
      <w:r w:rsidRPr="001F2698">
        <w:rPr>
          <w:rFonts w:cs="Times New Roman"/>
          <w:sz w:val="16"/>
        </w:rPr>
        <w:t xml:space="preserve"> the Thomas paper, and </w:t>
      </w:r>
      <w:r w:rsidRPr="001F2698">
        <w:rPr>
          <w:rFonts w:cs="Times New Roman"/>
          <w:b/>
          <w:u w:val="single"/>
        </w:rPr>
        <w:t>the field in general</w:t>
      </w:r>
      <w:r w:rsidRPr="001F2698">
        <w:rPr>
          <w:rFonts w:cs="Times New Roman"/>
          <w:sz w:val="16"/>
        </w:rPr>
        <w:t xml:space="preserve">: ¶ </w:t>
      </w:r>
      <w:proofErr w:type="gramStart"/>
      <w:r w:rsidRPr="001F2698">
        <w:rPr>
          <w:rFonts w:cs="Times New Roman"/>
          <w:b/>
          <w:u w:val="single"/>
        </w:rPr>
        <w:t>Of</w:t>
      </w:r>
      <w:proofErr w:type="gramEnd"/>
      <w:r w:rsidRPr="001F2698">
        <w:rPr>
          <w:rFonts w:cs="Times New Roman"/>
          <w:b/>
          <w:u w:val="single"/>
        </w:rPr>
        <w:t xml:space="preserve"> the modeling papers we have reviewed</w:t>
      </w:r>
      <w:r w:rsidRPr="001F2698">
        <w:rPr>
          <w:rFonts w:cs="Times New Roman"/>
          <w:sz w:val="16"/>
        </w:rPr>
        <w:t xml:space="preserve">, </w:t>
      </w:r>
      <w:r w:rsidRPr="001F2698">
        <w:rPr>
          <w:rFonts w:cs="Times New Roman"/>
          <w:b/>
          <w:u w:val="single"/>
        </w:rPr>
        <w:t>only a few were validated.</w:t>
      </w:r>
      <w:r w:rsidRPr="001F2698">
        <w:rPr>
          <w:rFonts w:cs="Times New Roman"/>
          <w:sz w:val="16"/>
        </w:rPr>
        <w:t xml:space="preserve"> Commonly, </w:t>
      </w:r>
      <w:r w:rsidRPr="001F2698">
        <w:rPr>
          <w:rFonts w:cs="Times New Roman"/>
          <w:b/>
          <w:u w:val="single"/>
        </w:rPr>
        <w:t>these papers</w:t>
      </w:r>
      <w:r w:rsidRPr="001F2698">
        <w:rPr>
          <w:rFonts w:cs="Times New Roman"/>
          <w:sz w:val="16"/>
        </w:rPr>
        <w:t xml:space="preserve"> simply </w:t>
      </w:r>
      <w:r w:rsidRPr="001F2698">
        <w:rPr>
          <w:rFonts w:cs="Times New Roman"/>
          <w:b/>
          <w:u w:val="single"/>
        </w:rPr>
        <w:t>correlate present distribution of species with climate variables, then replot the climate for the future from a climate model and</w:t>
      </w:r>
      <w:r w:rsidRPr="001F2698">
        <w:rPr>
          <w:rFonts w:cs="Times New Roman"/>
          <w:sz w:val="16"/>
        </w:rPr>
        <w:t xml:space="preserve">, finally, </w:t>
      </w:r>
      <w:r w:rsidRPr="001F2698">
        <w:rPr>
          <w:rFonts w:cs="Times New Roman"/>
          <w:b/>
          <w:u w:val="single"/>
        </w:rPr>
        <w:t>use one-to-one mapping to replot the future distribution of the species</w:t>
      </w:r>
      <w:r w:rsidRPr="001F2698">
        <w:rPr>
          <w:rFonts w:cs="Times New Roman"/>
          <w:sz w:val="16"/>
        </w:rPr>
        <w:t xml:space="preserve">, </w:t>
      </w:r>
      <w:r w:rsidRPr="001F2698">
        <w:rPr>
          <w:rFonts w:cs="Times New Roman"/>
          <w:b/>
          <w:iCs/>
          <w:highlight w:val="yellow"/>
          <w:u w:val="single"/>
          <w:bdr w:val="single" w:sz="18" w:space="0" w:color="auto"/>
        </w:rPr>
        <w:t>without any validation using independent data</w:t>
      </w:r>
      <w:r w:rsidRPr="001F2698">
        <w:rPr>
          <w:rFonts w:cs="Times New Roman"/>
          <w:sz w:val="16"/>
        </w:rPr>
        <w:t xml:space="preserve">. Although some are clear about some of their assumptions (mainly equilibrium assumptions), </w:t>
      </w:r>
      <w:r w:rsidRPr="001F2698">
        <w:rPr>
          <w:rFonts w:cs="Times New Roman"/>
          <w:b/>
          <w:u w:val="single"/>
        </w:rPr>
        <w:t>readers who are not experts in modeling can easily misinterpret the results as valid</w:t>
      </w:r>
      <w:r w:rsidRPr="001F2698">
        <w:rPr>
          <w:rFonts w:cs="Times New Roman"/>
          <w:sz w:val="16"/>
        </w:rPr>
        <w:t xml:space="preserve"> and validated. For example, Hitz and Smith (2004) discuss many possible effects of global warming on the basis of a review of modeling papers, and in this kind of analysis the unvalidated assumptions of models would most likely be ignored.¶ The paper observed that </w:t>
      </w:r>
      <w:r w:rsidRPr="001F2698">
        <w:rPr>
          <w:rFonts w:cs="Times New Roman"/>
          <w:b/>
          <w:iCs/>
          <w:highlight w:val="yellow"/>
          <w:u w:val="single"/>
          <w:bdr w:val="single" w:sz="18" w:space="0" w:color="auto"/>
        </w:rPr>
        <w:t>few mass extinctions</w:t>
      </w:r>
      <w:r w:rsidRPr="001F2698">
        <w:rPr>
          <w:rFonts w:cs="Times New Roman"/>
          <w:sz w:val="16"/>
          <w:highlight w:val="yellow"/>
        </w:rPr>
        <w:t xml:space="preserve"> </w:t>
      </w:r>
      <w:r w:rsidRPr="001F2698">
        <w:rPr>
          <w:rFonts w:cs="Times New Roman"/>
          <w:b/>
          <w:highlight w:val="yellow"/>
          <w:u w:val="single"/>
        </w:rPr>
        <w:t>have been seen over recent rapid climate changes</w:t>
      </w:r>
      <w:r w:rsidRPr="001F2698">
        <w:rPr>
          <w:rFonts w:cs="Times New Roman"/>
          <w:b/>
          <w:u w:val="single"/>
        </w:rPr>
        <w:t>,</w:t>
      </w:r>
      <w:r w:rsidRPr="001F2698">
        <w:rPr>
          <w:rFonts w:cs="Times New Roman"/>
          <w:sz w:val="16"/>
        </w:rPr>
        <w:t xml:space="preserve"> suggesting </w:t>
      </w:r>
      <w:r w:rsidRPr="001F2698">
        <w:rPr>
          <w:rFonts w:cs="Times New Roman"/>
          <w:b/>
          <w:iCs/>
          <w:highlight w:val="yellow"/>
          <w:u w:val="single"/>
          <w:bdr w:val="single" w:sz="18" w:space="0" w:color="auto"/>
        </w:rPr>
        <w:t>something must be wrong with the models</w:t>
      </w:r>
      <w:r w:rsidRPr="001F2698">
        <w:rPr>
          <w:rFonts w:cs="Times New Roman"/>
          <w:sz w:val="16"/>
        </w:rPr>
        <w:t xml:space="preserve"> </w:t>
      </w:r>
      <w:r w:rsidRPr="001F2698">
        <w:rPr>
          <w:rFonts w:cs="Times New Roman"/>
          <w:b/>
          <w:u w:val="single"/>
        </w:rPr>
        <w:t>to get such high rates of extinctions.</w:t>
      </w:r>
      <w:r w:rsidRPr="001F2698">
        <w:rPr>
          <w:rFonts w:cs="Times New Roman"/>
          <w:sz w:val="16"/>
        </w:rPr>
        <w:t xml:space="preserve"> They speculated that </w:t>
      </w:r>
      <w:r w:rsidRPr="001F2698">
        <w:rPr>
          <w:rFonts w:cs="Times New Roman"/>
          <w:b/>
          <w:u w:val="single"/>
        </w:rPr>
        <w:t>species may survive in refugia, suitable habitats below the spatial scale of the models</w:t>
      </w:r>
      <w:r w:rsidRPr="001F2698">
        <w:rPr>
          <w:rFonts w:cs="Times New Roman"/>
          <w:sz w:val="16"/>
        </w:rPr>
        <w:t xml:space="preserve">.¶ Another example of an unvalidated assumptions that could bias results in the direction of extinctions, was described in chapter 7 of my book Niche Modeling.¶ When climate change shifts a species’ niche over a landscape (dashed to solid circle) the response of that species can be described in three ways: dispersing to the new range (migration), local extirpation (intersection), or expansion (union). Given the probability of extinction is correlated with range size, there will either be no change, an increase (intersection), or decrease (union) in extinctions depending on the dispersal type. Thomas et al. failed to consider range expansion (union), a behavior that predominates in many groups. Consequently, the methodology was inherently biased towards extinctions.¶ One of the many errors in this work was a failure to evaluate the impact of such assumptions.¶ The prevailing view now, according to Stephen Williams, coauthor of the Thomas paper and Director for the Center for Tropical Biodiversity and Climate Change, and author of such classics as “Climate change in Australian tropical rainforests: an impending environmental catastrophe”, may be here.¶ </w:t>
      </w:r>
      <w:r w:rsidRPr="001F2698">
        <w:rPr>
          <w:rFonts w:cs="Times New Roman"/>
          <w:b/>
          <w:u w:val="single"/>
        </w:rPr>
        <w:t>Many unknowns remain in projecting extinctions</w:t>
      </w:r>
      <w:r w:rsidRPr="001F2698">
        <w:rPr>
          <w:rFonts w:cs="Times New Roman"/>
          <w:sz w:val="16"/>
        </w:rPr>
        <w:t xml:space="preserve">, and the values provided in Thomas et al. (2004) should not be taken as precise predictions. … Despite these uncertainties, Thomas et al. (2004) believe that the consistent overall conclusions across analyses establish that anthropogenic climate warming at least ranks alongside other recognized threats to global biodiversity. ¶ </w:t>
      </w:r>
      <w:proofErr w:type="gramStart"/>
      <w:r w:rsidRPr="001F2698">
        <w:rPr>
          <w:rFonts w:cs="Times New Roman"/>
          <w:sz w:val="16"/>
        </w:rPr>
        <w:t>So</w:t>
      </w:r>
      <w:proofErr w:type="gramEnd"/>
      <w:r w:rsidRPr="001F2698">
        <w:rPr>
          <w:rFonts w:cs="Times New Roman"/>
          <w:sz w:val="16"/>
        </w:rPr>
        <w:t xml:space="preserve"> how precise are the figures? Williams suggests we should just trust the beliefs of Thomas et al. — an approach referred to disparagingly in the forecasting literature as a judgmental forecast rather than a scientific forecast (Green &amp; Armstrong 2007). These </w:t>
      </w:r>
      <w:r w:rsidRPr="001F2698">
        <w:rPr>
          <w:rFonts w:cs="Times New Roman"/>
          <w:b/>
          <w:highlight w:val="yellow"/>
          <w:u w:val="single"/>
        </w:rPr>
        <w:t>simple models gloss over</w:t>
      </w:r>
      <w:r w:rsidRPr="001F2698">
        <w:rPr>
          <w:rFonts w:cs="Times New Roman"/>
          <w:sz w:val="16"/>
          <w:highlight w:val="yellow"/>
        </w:rPr>
        <w:t xml:space="preserve"> </w:t>
      </w:r>
      <w:r w:rsidRPr="001F2698">
        <w:rPr>
          <w:rFonts w:cs="Times New Roman"/>
          <w:b/>
          <w:iCs/>
          <w:highlight w:val="yellow"/>
          <w:u w:val="single"/>
          <w:bdr w:val="single" w:sz="18" w:space="0" w:color="auto"/>
        </w:rPr>
        <w:t>numerous problems in</w:t>
      </w:r>
      <w:r w:rsidRPr="001F2698">
        <w:rPr>
          <w:rFonts w:cs="Times New Roman"/>
          <w:b/>
          <w:iCs/>
          <w:u w:val="single"/>
          <w:bdr w:val="single" w:sz="18" w:space="0" w:color="auto"/>
        </w:rPr>
        <w:t xml:space="preserve"> validating </w:t>
      </w:r>
      <w:r w:rsidRPr="001F2698">
        <w:rPr>
          <w:rFonts w:cs="Times New Roman"/>
          <w:b/>
          <w:iCs/>
          <w:highlight w:val="yellow"/>
          <w:u w:val="single"/>
          <w:bdr w:val="single" w:sz="18" w:space="0" w:color="auto"/>
        </w:rPr>
        <w:t>extinction models</w:t>
      </w:r>
      <w:r w:rsidRPr="001F2698">
        <w:rPr>
          <w:rFonts w:cs="Times New Roman"/>
          <w:sz w:val="16"/>
        </w:rPr>
        <w:t xml:space="preserve">, </w:t>
      </w:r>
      <w:r w:rsidRPr="001F2698">
        <w:rPr>
          <w:rFonts w:cs="Times New Roman"/>
          <w:b/>
          <w:u w:val="single"/>
        </w:rPr>
        <w:t xml:space="preserve">including the propensity of so-called </w:t>
      </w:r>
      <w:r w:rsidRPr="001F2698">
        <w:rPr>
          <w:rFonts w:cs="Times New Roman"/>
          <w:b/>
          <w:highlight w:val="yellow"/>
          <w:u w:val="single"/>
        </w:rPr>
        <w:t>extinct species quite often reappear</w:t>
      </w:r>
      <w:r w:rsidRPr="001F2698">
        <w:rPr>
          <w:rFonts w:cs="Times New Roman"/>
          <w:sz w:val="16"/>
        </w:rPr>
        <w:t xml:space="preserve">. </w:t>
      </w:r>
      <w:r w:rsidRPr="001F2698">
        <w:rPr>
          <w:rFonts w:cs="Times New Roman"/>
          <w:b/>
          <w:u w:val="single"/>
        </w:rPr>
        <w:t>Usually they are small, hard to find and</w:t>
      </w:r>
      <w:r w:rsidRPr="001F2698">
        <w:rPr>
          <w:rFonts w:cs="Times New Roman"/>
          <w:sz w:val="16"/>
        </w:rPr>
        <w:t xml:space="preserve"> </w:t>
      </w:r>
      <w:r w:rsidRPr="001F2698">
        <w:rPr>
          <w:rFonts w:cs="Times New Roman"/>
          <w:b/>
          <w:u w:val="single"/>
        </w:rPr>
        <w:t>no-one is really looking for them</w:t>
      </w:r>
      <w:r w:rsidRPr="001F2698">
        <w:rPr>
          <w:rFonts w:cs="Times New Roman"/>
          <w:sz w:val="16"/>
        </w:rPr>
        <w:t>.</w:t>
      </w:r>
    </w:p>
    <w:p w14:paraId="69C0718E" w14:textId="77777777" w:rsidR="001F2698" w:rsidRPr="001F2698" w:rsidRDefault="001F2698" w:rsidP="001F2698">
      <w:pPr>
        <w:rPr>
          <w:rFonts w:cs="Times New Roman"/>
        </w:rPr>
      </w:pPr>
    </w:p>
    <w:p w14:paraId="16D13F70"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hAnsiTheme="majorHAnsi" w:cs="Times New Roman"/>
          <w:b/>
          <w:sz w:val="26"/>
        </w:rPr>
        <w:lastRenderedPageBreak/>
        <w:t>And,</w:t>
      </w:r>
      <w:r w:rsidRPr="001F2698">
        <w:rPr>
          <w:rFonts w:asciiTheme="majorHAnsi" w:hAnsiTheme="majorHAnsi" w:cs="Times New Roman"/>
          <w:sz w:val="26"/>
        </w:rPr>
        <w:t xml:space="preserve"> </w:t>
      </w:r>
      <w:r w:rsidRPr="001F2698">
        <w:rPr>
          <w:rFonts w:asciiTheme="majorHAnsi" w:eastAsiaTheme="majorEastAsia" w:hAnsiTheme="majorHAnsi" w:cs="Times New Roman"/>
          <w:b/>
          <w:bCs/>
          <w:iCs/>
          <w:sz w:val="26"/>
        </w:rPr>
        <w:t xml:space="preserve">climate predictions fail – our modeling software is empirically flawed and can’t predict future climate – they fail to distinguish between feedback and forcing </w:t>
      </w:r>
    </w:p>
    <w:p w14:paraId="747B5FE9" w14:textId="77777777" w:rsidR="001F2698" w:rsidRPr="001F2698" w:rsidRDefault="001F2698" w:rsidP="001F2698">
      <w:pPr>
        <w:rPr>
          <w:rFonts w:cs="Times New Roman"/>
        </w:rPr>
      </w:pPr>
      <w:r w:rsidRPr="001F2698">
        <w:rPr>
          <w:rFonts w:asciiTheme="majorHAnsi" w:eastAsiaTheme="majorEastAsia" w:hAnsiTheme="majorHAnsi" w:cs="Times New Roman"/>
          <w:b/>
          <w:bCs/>
          <w:iCs/>
          <w:sz w:val="26"/>
        </w:rPr>
        <w:t>Spencer and Braswell 11</w:t>
      </w:r>
      <w:r w:rsidRPr="001F2698">
        <w:rPr>
          <w:rFonts w:cs="Times New Roman"/>
        </w:rPr>
        <w:t xml:space="preserve"> (Roy Spencer, Former Senior Scientist for Climate Studies at NASA, and Danny Braswell, Team leader for NASA’s qua satellite, Principal Research Scientists at the Earth System Science Center at the University of Alabama, 7/25/11 “On the Misdiagnosis of Surface Temperature Feedbacks from Variations in Earth’s Radiant Energy Balance”, Remote Sensing vol 3, og 1603-1613 *This study was funded entirely by the U.S. Department of Energy, not an oil company)</w:t>
      </w:r>
    </w:p>
    <w:p w14:paraId="3C1B5EA3" w14:textId="77777777" w:rsidR="001F2698" w:rsidRPr="001F2698" w:rsidRDefault="001F2698" w:rsidP="001F2698">
      <w:pPr>
        <w:rPr>
          <w:rFonts w:cs="Times New Roman"/>
          <w:color w:val="000000"/>
          <w:sz w:val="12"/>
        </w:rPr>
      </w:pPr>
      <w:r w:rsidRPr="001F2698">
        <w:rPr>
          <w:rFonts w:cs="Times New Roman"/>
          <w:bCs/>
          <w:color w:val="000000"/>
          <w:sz w:val="16"/>
        </w:rPr>
        <w:t>Abstract:</w:t>
      </w:r>
      <w:r w:rsidRPr="001F2698">
        <w:rPr>
          <w:rFonts w:cs="Times New Roman"/>
          <w:b/>
          <w:bCs/>
          <w:color w:val="000000"/>
        </w:rPr>
        <w:t xml:space="preserve"> </w:t>
      </w:r>
      <w:r w:rsidRPr="001F2698">
        <w:rPr>
          <w:rFonts w:cs="Times New Roman"/>
          <w:b/>
          <w:highlight w:val="yellow"/>
          <w:u w:val="single"/>
        </w:rPr>
        <w:t>The sensitivity of the climate system</w:t>
      </w:r>
      <w:r w:rsidRPr="001F2698">
        <w:rPr>
          <w:rFonts w:cs="Times New Roman"/>
          <w:b/>
          <w:u w:val="single"/>
        </w:rPr>
        <w:t xml:space="preserve"> to an imposed radiative imbalance </w:t>
      </w:r>
      <w:r w:rsidRPr="001F2698">
        <w:rPr>
          <w:rFonts w:cs="Times New Roman"/>
          <w:b/>
          <w:highlight w:val="yellow"/>
          <w:u w:val="single"/>
        </w:rPr>
        <w:t>remains the largest source of uncertainty in projections of future</w:t>
      </w:r>
      <w:r w:rsidRPr="001F2698">
        <w:rPr>
          <w:rFonts w:cs="Times New Roman"/>
          <w:b/>
          <w:u w:val="single"/>
        </w:rPr>
        <w:t xml:space="preserve"> anthropogenic </w:t>
      </w:r>
      <w:r w:rsidRPr="001F2698">
        <w:rPr>
          <w:rFonts w:cs="Times New Roman"/>
          <w:b/>
          <w:highlight w:val="yellow"/>
          <w:u w:val="single"/>
        </w:rPr>
        <w:t>climate change</w:t>
      </w:r>
      <w:r w:rsidRPr="001F2698">
        <w:rPr>
          <w:rFonts w:ascii="Times New Roman" w:hAnsi="Times New Roman" w:cs="Times New Roman"/>
          <w:sz w:val="24"/>
          <w:u w:val="thick"/>
        </w:rPr>
        <w:t xml:space="preserve">. </w:t>
      </w:r>
      <w:r w:rsidRPr="001F2698">
        <w:rPr>
          <w:rFonts w:cs="Times New Roman"/>
          <w:color w:val="000000"/>
          <w:sz w:val="16"/>
        </w:rPr>
        <w:t xml:space="preserve">Here we present further evidence that </w:t>
      </w:r>
      <w:r w:rsidRPr="001F2698">
        <w:rPr>
          <w:rFonts w:cs="Times New Roman"/>
          <w:b/>
          <w:highlight w:val="yellow"/>
          <w:u w:val="single"/>
        </w:rPr>
        <w:t>this uncertainty</w:t>
      </w:r>
      <w:r w:rsidRPr="001F2698">
        <w:rPr>
          <w:rFonts w:cs="Times New Roman"/>
          <w:b/>
          <w:u w:val="single"/>
        </w:rPr>
        <w:t xml:space="preserve"> from an observational perspective </w:t>
      </w:r>
      <w:r w:rsidRPr="001F2698">
        <w:rPr>
          <w:rFonts w:cs="Times New Roman"/>
          <w:b/>
          <w:highlight w:val="yellow"/>
          <w:u w:val="single"/>
        </w:rPr>
        <w:t>is</w:t>
      </w:r>
      <w:r w:rsidRPr="001F2698">
        <w:rPr>
          <w:rFonts w:cs="Times New Roman"/>
          <w:b/>
          <w:u w:val="single"/>
        </w:rPr>
        <w:t xml:space="preserve"> largely </w:t>
      </w:r>
      <w:r w:rsidRPr="001F2698">
        <w:rPr>
          <w:rFonts w:cs="Times New Roman"/>
          <w:b/>
          <w:highlight w:val="yellow"/>
          <w:u w:val="single"/>
        </w:rPr>
        <w:t>due to the masking of the radiative feedback signal</w:t>
      </w:r>
      <w:r w:rsidRPr="001F2698">
        <w:rPr>
          <w:rFonts w:cs="Times New Roman"/>
          <w:color w:val="000000"/>
          <w:sz w:val="16"/>
        </w:rPr>
        <w:t xml:space="preserve"> by internal radiative forcing, probably </w:t>
      </w:r>
      <w:r w:rsidRPr="001F2698">
        <w:rPr>
          <w:rFonts w:cs="Times New Roman"/>
          <w:b/>
          <w:highlight w:val="yellow"/>
          <w:u w:val="single"/>
        </w:rPr>
        <w:t>due to natural cloud variations</w:t>
      </w:r>
      <w:r w:rsidRPr="001F2698">
        <w:rPr>
          <w:rFonts w:cs="Times New Roman"/>
          <w:color w:val="000000"/>
          <w:sz w:val="16"/>
        </w:rPr>
        <w:t xml:space="preserve">. That </w:t>
      </w:r>
      <w:r w:rsidRPr="001F2698">
        <w:rPr>
          <w:rFonts w:cs="Times New Roman"/>
          <w:b/>
          <w:u w:val="single"/>
        </w:rPr>
        <w:t>these</w:t>
      </w:r>
      <w:r w:rsidRPr="001F2698">
        <w:rPr>
          <w:rFonts w:cs="Times New Roman"/>
          <w:color w:val="000000"/>
          <w:sz w:val="16"/>
        </w:rPr>
        <w:t xml:space="preserve"> internal radiative forcings exist and </w:t>
      </w:r>
      <w:r w:rsidRPr="001F2698">
        <w:rPr>
          <w:rFonts w:cs="Times New Roman"/>
          <w:sz w:val="16"/>
        </w:rPr>
        <w:t xml:space="preserve">likely </w:t>
      </w:r>
      <w:r w:rsidRPr="001F2698">
        <w:rPr>
          <w:rFonts w:cs="Times New Roman"/>
          <w:b/>
          <w:u w:val="single"/>
        </w:rPr>
        <w:t>corrupt feedback diagnosis</w:t>
      </w:r>
      <w:r w:rsidRPr="001F2698">
        <w:rPr>
          <w:rFonts w:cs="Times New Roman"/>
          <w:sz w:val="16"/>
        </w:rPr>
        <w:t xml:space="preserve"> is demonstrated with lag regression analysis of satellite </w:t>
      </w:r>
      <w:r w:rsidRPr="001F2698">
        <w:rPr>
          <w:rFonts w:cs="Times New Roman"/>
          <w:color w:val="000000"/>
          <w:sz w:val="16"/>
        </w:rPr>
        <w:t xml:space="preserve">and coupled climate model data, interpreted with a simple forcing-feedback model. While the satellite-based metrics for the period 2000–2010 depart substantially in the direction of lower climate sensitivity from those similarly computed from coupled climate models, we find that, with traditional methods, it is not possible to accurately quantify this discrepancy in terms of the feedbacks which determine climate sensitivity. It is concluded that </w:t>
      </w:r>
      <w:r w:rsidRPr="001F2698">
        <w:rPr>
          <w:rFonts w:ascii="Times New Roman" w:hAnsi="Times New Roman" w:cs="Times New Roman"/>
          <w:sz w:val="24"/>
          <w:u w:val="thick"/>
        </w:rPr>
        <w:t>1</w:t>
      </w:r>
      <w:r w:rsidRPr="001F2698">
        <w:rPr>
          <w:rFonts w:cs="Times New Roman"/>
          <w:color w:val="000000"/>
          <w:sz w:val="16"/>
        </w:rPr>
        <w:t>, due primarily to the inability to distinguish between radiative forcing and radiative feedback in satellite radiative budget observations.</w:t>
      </w:r>
      <w:r w:rsidRPr="001F2698">
        <w:rPr>
          <w:rFonts w:cs="Times New Roman"/>
          <w:b/>
          <w:bCs/>
          <w:color w:val="000000"/>
        </w:rPr>
        <w:t xml:space="preserve"> </w:t>
      </w:r>
      <w:r w:rsidRPr="001F2698">
        <w:rPr>
          <w:rFonts w:cs="Times New Roman"/>
          <w:color w:val="000000"/>
          <w:sz w:val="16"/>
        </w:rPr>
        <w:t xml:space="preserve">The magnitude of the surface temperature response of the climate system to an imposed radiative energy imbalance remains just as uncertain today as it was decades ago [1]. </w:t>
      </w:r>
      <w:r w:rsidRPr="001F2698">
        <w:rPr>
          <w:rFonts w:cs="Times New Roman"/>
          <w:b/>
          <w:u w:val="single"/>
        </w:rPr>
        <w:t>Over 20</w:t>
      </w:r>
      <w:r w:rsidRPr="001F2698">
        <w:rPr>
          <w:rFonts w:ascii="Times New Roman" w:hAnsi="Times New Roman" w:cs="Times New Roman"/>
          <w:sz w:val="24"/>
          <w:u w:val="thick"/>
        </w:rPr>
        <w:t xml:space="preserve"> </w:t>
      </w:r>
      <w:r w:rsidRPr="001F2698">
        <w:rPr>
          <w:rFonts w:cs="Times New Roman"/>
          <w:color w:val="000000"/>
          <w:sz w:val="16"/>
        </w:rPr>
        <w:t>coupled ocean-</w:t>
      </w:r>
      <w:r w:rsidRPr="001F2698">
        <w:rPr>
          <w:rFonts w:cs="Times New Roman"/>
          <w:b/>
          <w:u w:val="single"/>
        </w:rPr>
        <w:t>atmosphere climate models tracked by the</w:t>
      </w:r>
      <w:r w:rsidRPr="001F2698">
        <w:rPr>
          <w:rFonts w:cs="Times New Roman"/>
          <w:color w:val="000000"/>
          <w:sz w:val="16"/>
        </w:rPr>
        <w:t xml:space="preserve"> Intergovernmental Panel on Climate Change </w:t>
      </w:r>
      <w:r w:rsidRPr="001F2698">
        <w:rPr>
          <w:rFonts w:cs="Times New Roman"/>
          <w:b/>
          <w:u w:val="single"/>
        </w:rPr>
        <w:t>(IPCC) produce a wide range of warming estimates in response to</w:t>
      </w:r>
      <w:r w:rsidRPr="001F2698">
        <w:rPr>
          <w:rFonts w:cs="Times New Roman"/>
          <w:color w:val="000000"/>
          <w:sz w:val="16"/>
        </w:rPr>
        <w:t xml:space="preserve"> the infrared radiative forcing theoretically expected </w:t>
      </w:r>
      <w:r w:rsidRPr="001F2698">
        <w:rPr>
          <w:rFonts w:cs="Times New Roman"/>
          <w:b/>
          <w:u w:val="single"/>
        </w:rPr>
        <w:t>from anthropogenic greenhouse gas emissions [2]. From a modeling standpoint, this lack of progress is evidence of the complexity of the myriad atmospheric processes that combine to determine the sign and magnitude of feedbacks. It is also due to our inability to quantify feedbacks in the real climate system</w:t>
      </w:r>
      <w:r w:rsidRPr="001F2698">
        <w:rPr>
          <w:rFonts w:cs="Times New Roman"/>
          <w:color w:val="000000"/>
          <w:sz w:val="16"/>
        </w:rPr>
        <w:t xml:space="preserve">, a contentious issue with a wide range of published feedback diagnoses [1] and disagreements over the ability of existing methods to diagnose feedback [3,4]. Spencer and Braswell ([5] hereafter SB10) discussed what they believed to be the primary difficulty in diagnosing feedback from variations in the Earth’s radiative energy balance between absorbed shortwave (SW) solar radiation and thermally emitted longwave (LW) infrared (IR) radiation. SB10 attributed the difficulty to the contamination of the feedback signature by unknown levels of time-varying, internally generated radiative forcing; for example, ‘unforced’ natural variations in cloud cover. In simple terms, </w:t>
      </w:r>
      <w:r w:rsidRPr="001F2698">
        <w:rPr>
          <w:rFonts w:cs="Times New Roman"/>
          <w:b/>
          <w:highlight w:val="yellow"/>
          <w:u w:val="single"/>
        </w:rPr>
        <w:t>radiative changes resulting from</w:t>
      </w:r>
      <w:r w:rsidRPr="001F2698">
        <w:rPr>
          <w:rFonts w:cs="Times New Roman"/>
          <w:i/>
          <w:iCs/>
          <w:color w:val="000000"/>
          <w:sz w:val="16"/>
        </w:rPr>
        <w:t xml:space="preserve"> </w:t>
      </w:r>
      <w:r w:rsidRPr="001F2698">
        <w:rPr>
          <w:rFonts w:cs="Times New Roman"/>
          <w:color w:val="000000"/>
          <w:sz w:val="16"/>
        </w:rPr>
        <w:t xml:space="preserve">temperature change </w:t>
      </w:r>
      <w:r w:rsidRPr="001F2698">
        <w:rPr>
          <w:rFonts w:cs="Times New Roman"/>
          <w:b/>
          <w:highlight w:val="yellow"/>
          <w:u w:val="single"/>
        </w:rPr>
        <w:t>(feedback) cannot be easily disentangled from those causing a temperature change</w:t>
      </w:r>
      <w:r w:rsidRPr="001F2698">
        <w:rPr>
          <w:rFonts w:cs="Times New Roman"/>
          <w:color w:val="000000"/>
          <w:sz w:val="16"/>
        </w:rPr>
        <w:t xml:space="preserve"> (forcing). </w:t>
      </w:r>
      <w:r w:rsidRPr="001F2698">
        <w:rPr>
          <w:rFonts w:cs="Times New Roman"/>
          <w:b/>
          <w:u w:val="single"/>
        </w:rPr>
        <w:t>Much can be learned about the interaction between radiative forcing and feedback through a simple time dependent</w:t>
      </w:r>
      <w:r w:rsidRPr="001F2698">
        <w:rPr>
          <w:rFonts w:ascii="Times New Roman" w:hAnsi="Times New Roman" w:cs="Times New Roman"/>
          <w:sz w:val="24"/>
          <w:u w:val="thick"/>
        </w:rPr>
        <w:t xml:space="preserve"> </w:t>
      </w:r>
      <w:r w:rsidRPr="001F2698">
        <w:rPr>
          <w:rFonts w:cs="Times New Roman"/>
          <w:b/>
          <w:u w:val="single"/>
        </w:rPr>
        <w:t>forcing-feedback model of temperature variations</w:t>
      </w:r>
      <w:r w:rsidRPr="001F2698">
        <w:rPr>
          <w:rFonts w:ascii="Times New Roman" w:hAnsi="Times New Roman" w:cs="Times New Roman"/>
          <w:sz w:val="24"/>
          <w:u w:val="thick"/>
        </w:rPr>
        <w:t xml:space="preserve"> </w:t>
      </w:r>
      <w:r w:rsidRPr="001F2698">
        <w:rPr>
          <w:rFonts w:cs="Times New Roman"/>
          <w:color w:val="000000"/>
          <w:sz w:val="16"/>
        </w:rPr>
        <w:t xml:space="preserve">away from a state of energy equilibrium, </w:t>
      </w:r>
      <w:r w:rsidRPr="001F2698">
        <w:rPr>
          <w:rFonts w:cs="Times New Roman"/>
          <w:i/>
          <w:iCs/>
          <w:color w:val="000000"/>
          <w:sz w:val="16"/>
        </w:rPr>
        <w:t>Cp d</w:t>
      </w:r>
      <w:r w:rsidRPr="001F2698">
        <w:rPr>
          <w:rFonts w:cs="Times New Roman"/>
          <w:color w:val="000000"/>
          <w:sz w:val="16"/>
        </w:rPr>
        <w:t>Δ</w:t>
      </w:r>
      <w:r w:rsidRPr="001F2698">
        <w:rPr>
          <w:rFonts w:cs="Times New Roman"/>
          <w:i/>
          <w:iCs/>
          <w:color w:val="000000"/>
          <w:sz w:val="16"/>
        </w:rPr>
        <w:t xml:space="preserve">T/dt = S(t) + N(t) </w:t>
      </w:r>
      <w:r w:rsidRPr="001F2698">
        <w:rPr>
          <w:rFonts w:cs="Times New Roman"/>
          <w:color w:val="000000"/>
          <w:sz w:val="16"/>
        </w:rPr>
        <w:t>− λΔ</w:t>
      </w:r>
      <w:r w:rsidRPr="001F2698">
        <w:rPr>
          <w:rFonts w:cs="Times New Roman"/>
          <w:i/>
          <w:iCs/>
          <w:color w:val="000000"/>
          <w:sz w:val="16"/>
        </w:rPr>
        <w:t xml:space="preserve">T </w:t>
      </w:r>
      <w:r w:rsidRPr="001F2698">
        <w:rPr>
          <w:rFonts w:cs="Times New Roman"/>
          <w:color w:val="000000"/>
          <w:sz w:val="16"/>
        </w:rPr>
        <w:t xml:space="preserve">(1) Equation (1) states that time-varying sources of non-radiative forcing </w:t>
      </w:r>
      <w:r w:rsidRPr="001F2698">
        <w:rPr>
          <w:rFonts w:cs="Times New Roman"/>
          <w:i/>
          <w:iCs/>
          <w:color w:val="000000"/>
          <w:sz w:val="16"/>
        </w:rPr>
        <w:t xml:space="preserve">S </w:t>
      </w:r>
      <w:r w:rsidRPr="001F2698">
        <w:rPr>
          <w:rFonts w:cs="Times New Roman"/>
          <w:color w:val="000000"/>
          <w:sz w:val="16"/>
        </w:rPr>
        <w:t xml:space="preserve">and radiative forcing </w:t>
      </w:r>
      <w:r w:rsidRPr="001F2698">
        <w:rPr>
          <w:rFonts w:cs="Times New Roman"/>
          <w:i/>
          <w:iCs/>
          <w:color w:val="000000"/>
          <w:sz w:val="16"/>
        </w:rPr>
        <w:t xml:space="preserve">N </w:t>
      </w:r>
      <w:r w:rsidRPr="001F2698">
        <w:rPr>
          <w:rFonts w:cs="Times New Roman"/>
          <w:color w:val="000000"/>
          <w:sz w:val="16"/>
        </w:rPr>
        <w:t xml:space="preserve">cause a climate system with bulk heat capacity </w:t>
      </w:r>
      <w:r w:rsidRPr="001F2698">
        <w:rPr>
          <w:rFonts w:cs="Times New Roman"/>
          <w:i/>
          <w:iCs/>
          <w:color w:val="000000"/>
          <w:sz w:val="16"/>
        </w:rPr>
        <w:t xml:space="preserve">Cp </w:t>
      </w:r>
      <w:r w:rsidRPr="001F2698">
        <w:rPr>
          <w:rFonts w:cs="Times New Roman"/>
          <w:color w:val="000000"/>
          <w:sz w:val="16"/>
        </w:rPr>
        <w:t xml:space="preserve">to undergo a </w:t>
      </w:r>
      <w:r w:rsidRPr="001F2698">
        <w:rPr>
          <w:rFonts w:cs="Times New Roman"/>
          <w:color w:val="000000"/>
          <w:sz w:val="12"/>
        </w:rPr>
        <w:t>temperature change with time away from its equilibrium state (</w:t>
      </w:r>
      <w:r w:rsidRPr="001F2698">
        <w:rPr>
          <w:rFonts w:cs="Times New Roman"/>
          <w:i/>
          <w:iCs/>
          <w:color w:val="000000"/>
          <w:sz w:val="12"/>
        </w:rPr>
        <w:t>d</w:t>
      </w:r>
      <w:r w:rsidRPr="001F2698">
        <w:rPr>
          <w:rFonts w:cs="Times New Roman"/>
          <w:color w:val="000000"/>
          <w:sz w:val="12"/>
        </w:rPr>
        <w:t>Δ</w:t>
      </w:r>
      <w:r w:rsidRPr="001F2698">
        <w:rPr>
          <w:rFonts w:cs="Times New Roman"/>
          <w:i/>
          <w:iCs/>
          <w:color w:val="000000"/>
          <w:sz w:val="12"/>
        </w:rPr>
        <w:t>T/dt</w:t>
      </w:r>
      <w:r w:rsidRPr="001F2698">
        <w:rPr>
          <w:rFonts w:cs="Times New Roman"/>
          <w:color w:val="000000"/>
          <w:sz w:val="12"/>
        </w:rPr>
        <w:t>), but with a net radiative feedback ‘restoring force’ (−λΔ</w:t>
      </w:r>
      <w:r w:rsidRPr="001F2698">
        <w:rPr>
          <w:rFonts w:cs="Times New Roman"/>
          <w:i/>
          <w:iCs/>
          <w:color w:val="000000"/>
          <w:sz w:val="12"/>
        </w:rPr>
        <w:t>T</w:t>
      </w:r>
      <w:r w:rsidRPr="001F2698">
        <w:rPr>
          <w:rFonts w:cs="Times New Roman"/>
          <w:color w:val="000000"/>
          <w:sz w:val="12"/>
        </w:rPr>
        <w:t xml:space="preserve">) acting to stabilize the system. For the interannual temperature climate variability we will address here, the heat capacity </w:t>
      </w:r>
      <w:r w:rsidRPr="001F2698">
        <w:rPr>
          <w:rFonts w:cs="Times New Roman"/>
          <w:i/>
          <w:iCs/>
          <w:color w:val="000000"/>
          <w:sz w:val="12"/>
        </w:rPr>
        <w:t xml:space="preserve">Cp </w:t>
      </w:r>
      <w:r w:rsidRPr="001F2698">
        <w:rPr>
          <w:rFonts w:cs="Times New Roman"/>
          <w:color w:val="000000"/>
          <w:sz w:val="12"/>
        </w:rPr>
        <w:t xml:space="preserve">in Equation (1) is assumed to represent the oceanic mixed layer. (Note that if </w:t>
      </w:r>
      <w:r w:rsidRPr="001F2698">
        <w:rPr>
          <w:rFonts w:cs="Times New Roman"/>
          <w:i/>
          <w:iCs/>
          <w:color w:val="000000"/>
          <w:sz w:val="12"/>
        </w:rPr>
        <w:t xml:space="preserve">Cp </w:t>
      </w:r>
      <w:r w:rsidRPr="001F2698">
        <w:rPr>
          <w:rFonts w:cs="Times New Roman"/>
          <w:color w:val="000000"/>
          <w:sz w:val="12"/>
        </w:rPr>
        <w:t xml:space="preserve">is put inside the time differential term, the equation then becomes one for changes in the heat content of the system with time. While it is possible that feedback can be more accurately diagnosed by analyzing changes in the heat content of the ocean over time [6], our intent here is to examine the problems inherent in diagnosing feedback based upon surface temperature changes.) </w:t>
      </w:r>
      <w:r w:rsidRPr="001F2698">
        <w:rPr>
          <w:rFonts w:cs="Times New Roman"/>
          <w:b/>
          <w:u w:val="single"/>
        </w:rPr>
        <w:t>Radiative forcings (N) of temperature change could arise</w:t>
      </w:r>
      <w:r w:rsidRPr="001F2698">
        <w:rPr>
          <w:rFonts w:cs="Times New Roman"/>
          <w:color w:val="000000"/>
          <w:sz w:val="12"/>
        </w:rPr>
        <w:t xml:space="preserve">, for example, </w:t>
      </w:r>
      <w:r w:rsidRPr="001F2698">
        <w:rPr>
          <w:rFonts w:cs="Times New Roman"/>
          <w:b/>
          <w:u w:val="single"/>
        </w:rPr>
        <w:t>from natural fluctuations in cloud cover which are not the direct or indirect result of a temperature change</w:t>
      </w:r>
      <w:r w:rsidRPr="001F2698">
        <w:rPr>
          <w:rFonts w:cs="Times New Roman"/>
          <w:color w:val="000000"/>
          <w:sz w:val="12"/>
        </w:rPr>
        <w:t xml:space="preserve"> (that is, not due to feedback) [7]. </w:t>
      </w:r>
      <w:r w:rsidRPr="001F2698">
        <w:rPr>
          <w:rFonts w:cs="Times New Roman"/>
          <w:b/>
          <w:u w:val="single"/>
        </w:rPr>
        <w:t>Examples of non-radiative forcing (S) would be fluctuations in the heat exchange between the</w:t>
      </w:r>
      <w:r w:rsidRPr="001F2698">
        <w:rPr>
          <w:rFonts w:ascii="Times New Roman" w:hAnsi="Times New Roman" w:cs="Times New Roman"/>
          <w:sz w:val="12"/>
          <w:u w:val="thick"/>
        </w:rPr>
        <w:t xml:space="preserve"> </w:t>
      </w:r>
      <w:r w:rsidRPr="001F2698">
        <w:rPr>
          <w:rFonts w:cs="Times New Roman"/>
          <w:color w:val="000000"/>
          <w:sz w:val="12"/>
        </w:rPr>
        <w:t xml:space="preserve">mixed layer and </w:t>
      </w:r>
      <w:proofErr w:type="gramStart"/>
      <w:r w:rsidRPr="001F2698">
        <w:rPr>
          <w:rFonts w:cs="Times New Roman"/>
          <w:b/>
          <w:u w:val="single"/>
        </w:rPr>
        <w:t>deep ocean</w:t>
      </w:r>
      <w:r w:rsidRPr="001F2698">
        <w:rPr>
          <w:rFonts w:cs="Times New Roman"/>
          <w:color w:val="000000"/>
          <w:sz w:val="12"/>
        </w:rPr>
        <w:t>,</w:t>
      </w:r>
      <w:proofErr w:type="gramEnd"/>
      <w:r w:rsidRPr="001F2698">
        <w:rPr>
          <w:rFonts w:cs="Times New Roman"/>
          <w:color w:val="000000"/>
          <w:sz w:val="12"/>
        </w:rPr>
        <w:t xml:space="preserve"> or between the mixed layer and the overlying atmosphere. Importantly, satellite radiative budget instruments measure the combined influence of radiative forcing (</w:t>
      </w:r>
      <w:r w:rsidRPr="001F2698">
        <w:rPr>
          <w:rFonts w:cs="Times New Roman"/>
          <w:i/>
          <w:iCs/>
          <w:color w:val="000000"/>
          <w:sz w:val="12"/>
        </w:rPr>
        <w:t>N</w:t>
      </w:r>
      <w:r w:rsidRPr="001F2698">
        <w:rPr>
          <w:rFonts w:cs="Times New Roman"/>
          <w:color w:val="000000"/>
          <w:sz w:val="12"/>
        </w:rPr>
        <w:t>) and radiative feedback (−λΔ</w:t>
      </w:r>
      <w:r w:rsidRPr="001F2698">
        <w:rPr>
          <w:rFonts w:cs="Times New Roman"/>
          <w:i/>
          <w:iCs/>
          <w:color w:val="000000"/>
          <w:sz w:val="12"/>
        </w:rPr>
        <w:t>T</w:t>
      </w:r>
      <w:r w:rsidRPr="001F2698">
        <w:rPr>
          <w:rFonts w:cs="Times New Roman"/>
          <w:color w:val="000000"/>
          <w:sz w:val="12"/>
        </w:rPr>
        <w:t xml:space="preserve">) in unknown proportions. Although not usually considered a feedback </w:t>
      </w:r>
      <w:r w:rsidRPr="001F2698">
        <w:rPr>
          <w:rFonts w:cs="Times New Roman"/>
          <w:i/>
          <w:iCs/>
          <w:color w:val="000000"/>
          <w:sz w:val="12"/>
        </w:rPr>
        <w:t>per se</w:t>
      </w:r>
      <w:r w:rsidRPr="001F2698">
        <w:rPr>
          <w:rFonts w:cs="Times New Roman"/>
          <w:color w:val="000000"/>
          <w:sz w:val="12"/>
        </w:rPr>
        <w:t xml:space="preserve">, the most fundamental component of the net feedback parameter λ is the direct dependence of the rate of IR emission on temperature, estimated to be about 3.3 W m−2 K−1 in the global average [8]. This ‘Planck’ or ‘Stefan-Boltzmann’ response stabilizes the climate system against runaway temperature changes, and represents a baseline from which feedbacks are traditionally referenced. Positive feedbacks in the climate system reduce the net feedback parameter below 3.3, while negative feedbacks increase it above 3.3. Here we will deal with the net feedback parameter exclusively, as it includes the combined influence of all climate feedbacks, as well as the Planck effect. The larger the net feedback parameter λ, the smaller the temperature response to an imposed energy imbalance </w:t>
      </w:r>
      <w:r w:rsidRPr="001F2698">
        <w:rPr>
          <w:rFonts w:cs="Times New Roman"/>
          <w:i/>
          <w:iCs/>
          <w:color w:val="000000"/>
          <w:sz w:val="12"/>
        </w:rPr>
        <w:t xml:space="preserve">N </w:t>
      </w:r>
      <w:r w:rsidRPr="001F2698">
        <w:rPr>
          <w:rFonts w:cs="Times New Roman"/>
          <w:color w:val="000000"/>
          <w:sz w:val="12"/>
        </w:rPr>
        <w:t xml:space="preserve">will be; the smaller λ is, the greater the temperature response will be. A negative value for λ would indicate a climate system whose temperature is unstable to radiative forcing. </w:t>
      </w:r>
      <w:r w:rsidRPr="001F2698">
        <w:rPr>
          <w:rFonts w:cs="Times New Roman"/>
          <w:b/>
          <w:u w:val="single"/>
        </w:rPr>
        <w:t>The coupled ocean-atmosphere climate models tracked by the IPCC have diagnosed long-term net feedback parameters ranging from λ = 0.89 for the most sensitive model, MIROC-Hires, to λ = 1.89 for the least sensitive model, FGOALS [8]. Since this range is below the Planck response of 3.3 W m−2 K−1, all of the IPCC models therefore exhibit net positive feedbacks. Also, since all climate models have net feedback parameters greater than zero, none of the climate models are inherently unstable to perturbations.</w:t>
      </w:r>
      <w:r w:rsidRPr="001F2698">
        <w:rPr>
          <w:rFonts w:cs="Times New Roman"/>
          <w:color w:val="000000"/>
          <w:sz w:val="12"/>
        </w:rPr>
        <w:t xml:space="preserve"> It is worth reiterating that satellite radiative budget instruments measure the combined effect of the radiative terms on the RHS of Equation (1), that is, the radiative forcing term </w:t>
      </w:r>
      <w:r w:rsidRPr="001F2698">
        <w:rPr>
          <w:rFonts w:cs="Times New Roman"/>
          <w:i/>
          <w:iCs/>
          <w:color w:val="000000"/>
          <w:sz w:val="12"/>
        </w:rPr>
        <w:t xml:space="preserve">N </w:t>
      </w:r>
      <w:r w:rsidRPr="001F2698">
        <w:rPr>
          <w:rFonts w:cs="Times New Roman"/>
          <w:color w:val="000000"/>
          <w:sz w:val="12"/>
        </w:rPr>
        <w:t>and the feedback term (− λΔ</w:t>
      </w:r>
      <w:r w:rsidRPr="001F2698">
        <w:rPr>
          <w:rFonts w:cs="Times New Roman"/>
          <w:i/>
          <w:iCs/>
          <w:color w:val="000000"/>
          <w:sz w:val="12"/>
        </w:rPr>
        <w:t>T</w:t>
      </w:r>
      <w:r w:rsidRPr="001F2698">
        <w:rPr>
          <w:rFonts w:cs="Times New Roman"/>
          <w:color w:val="000000"/>
          <w:sz w:val="12"/>
        </w:rPr>
        <w:t xml:space="preserve">). That the presence of </w:t>
      </w:r>
      <w:r w:rsidRPr="001F2698">
        <w:rPr>
          <w:rFonts w:cs="Times New Roman"/>
          <w:i/>
          <w:iCs/>
          <w:color w:val="000000"/>
          <w:sz w:val="12"/>
        </w:rPr>
        <w:t xml:space="preserve">N </w:t>
      </w:r>
      <w:r w:rsidRPr="001F2698">
        <w:rPr>
          <w:rFonts w:cs="Times New Roman"/>
          <w:color w:val="000000"/>
          <w:sz w:val="12"/>
        </w:rPr>
        <w:t>can have a</w:t>
      </w:r>
      <w:r w:rsidRPr="001F2698">
        <w:rPr>
          <w:rFonts w:cs="Times New Roman"/>
          <w:color w:val="000000"/>
          <w:sz w:val="16"/>
        </w:rPr>
        <w:t xml:space="preserve"> profound impact on feedback diagnosis is easily demonstrated with a simple time dependent model based upon Equation (1). If we assume </w:t>
      </w:r>
      <w:r w:rsidRPr="001F2698">
        <w:rPr>
          <w:rFonts w:cs="Times New Roman"/>
          <w:i/>
          <w:iCs/>
          <w:color w:val="000000"/>
          <w:sz w:val="16"/>
        </w:rPr>
        <w:t xml:space="preserve">Cp </w:t>
      </w:r>
      <w:r w:rsidRPr="001F2698">
        <w:rPr>
          <w:rFonts w:cs="Times New Roman"/>
          <w:color w:val="000000"/>
          <w:sz w:val="16"/>
        </w:rPr>
        <w:t xml:space="preserve">consistent with a </w:t>
      </w:r>
      <w:r w:rsidRPr="001F2698">
        <w:rPr>
          <w:rFonts w:cs="Times New Roman"/>
          <w:color w:val="000000"/>
          <w:sz w:val="16"/>
        </w:rPr>
        <w:lastRenderedPageBreak/>
        <w:t xml:space="preserve">25 m deep oceanic mixed layer, a net feedback parameter λ = 3, and a sinusoidal forcing with period of one year, the temperature response shown in Figure 1 will result. </w:t>
      </w:r>
      <w:r w:rsidRPr="001F2698">
        <w:rPr>
          <w:rFonts w:cs="Times New Roman"/>
          <w:bCs/>
          <w:color w:val="000000"/>
        </w:rPr>
        <w:t>Figure 1.</w:t>
      </w:r>
      <w:r w:rsidRPr="001F2698">
        <w:rPr>
          <w:rFonts w:cs="Times New Roman"/>
          <w:b/>
          <w:bCs/>
          <w:color w:val="000000"/>
        </w:rPr>
        <w:t xml:space="preserve"> </w:t>
      </w:r>
      <w:r w:rsidRPr="001F2698">
        <w:rPr>
          <w:rFonts w:cs="Times New Roman"/>
          <w:color w:val="000000"/>
          <w:sz w:val="16"/>
        </w:rPr>
        <w:t xml:space="preserve">Simple forcing-feedback model demonstration that satellite radiative budget instrument measurements of Net radiative flux (forcing + feedback) are very different from what is needed to diagnose the net feedback parameter (feedback only). In response to radiative forcing, the model ocean warms, which in turn causes a net radiative feedback response. Significant to our goal of diagnosing feedback, the net feedback response to a temperature change is always smaller than the radiative forcing which caused it, owing to the heat capacity of the system, until radiative equilibrium is once again restored. At that point the radiative feedback equals the radiative forcing. </w:t>
      </w:r>
      <w:r w:rsidRPr="001F2698">
        <w:rPr>
          <w:rFonts w:cs="Times New Roman"/>
        </w:rPr>
        <w:t>Unfortunately</w:t>
      </w:r>
      <w:r w:rsidRPr="001F2698">
        <w:rPr>
          <w:rFonts w:cs="Times New Roman"/>
          <w:highlight w:val="yellow"/>
        </w:rPr>
        <w:t>,</w:t>
      </w:r>
      <w:r w:rsidRPr="001F2698">
        <w:rPr>
          <w:rFonts w:cs="Times New Roman"/>
          <w:b/>
          <w:highlight w:val="yellow"/>
          <w:u w:val="single"/>
        </w:rPr>
        <w:t xml:space="preserve"> in the real</w:t>
      </w:r>
      <w:r w:rsidRPr="001F2698">
        <w:rPr>
          <w:rFonts w:cs="Times New Roman"/>
          <w:b/>
          <w:u w:val="single"/>
        </w:rPr>
        <w:t xml:space="preserve"> climate </w:t>
      </w:r>
      <w:r w:rsidRPr="001F2698">
        <w:rPr>
          <w:rFonts w:cs="Times New Roman"/>
          <w:b/>
          <w:highlight w:val="yellow"/>
          <w:u w:val="single"/>
        </w:rPr>
        <w:t>system radiative forcings are continually changing</w:t>
      </w:r>
      <w:r w:rsidRPr="001F2698">
        <w:rPr>
          <w:rFonts w:cs="Times New Roman"/>
          <w:b/>
          <w:u w:val="single"/>
        </w:rPr>
        <w:t xml:space="preserve">, </w:t>
      </w:r>
      <w:r w:rsidRPr="001F2698">
        <w:rPr>
          <w:rFonts w:cs="Times New Roman"/>
        </w:rPr>
        <w:t>which means</w:t>
      </w:r>
      <w:r w:rsidRPr="001F2698">
        <w:rPr>
          <w:rFonts w:cs="Times New Roman"/>
          <w:b/>
          <w:u w:val="single"/>
        </w:rPr>
        <w:t xml:space="preserve"> </w:t>
      </w:r>
      <w:r w:rsidRPr="001F2698">
        <w:rPr>
          <w:rFonts w:cs="Times New Roman"/>
          <w:b/>
          <w:highlight w:val="yellow"/>
          <w:u w:val="single"/>
        </w:rPr>
        <w:t>the feedback response will in general be smaller than the radiative forcing. The presence of this radiative forcing tends to confound the accurate determination of feedback</w:t>
      </w:r>
      <w:r w:rsidRPr="001F2698">
        <w:rPr>
          <w:rFonts w:cs="Times New Roman"/>
          <w:color w:val="000000"/>
          <w:sz w:val="16"/>
        </w:rPr>
        <w:t>. If the only source of radiative variability was feedback, then regression of the time series (−λΔ</w:t>
      </w:r>
      <w:r w:rsidRPr="001F2698">
        <w:rPr>
          <w:rFonts w:cs="Times New Roman"/>
          <w:i/>
          <w:iCs/>
          <w:color w:val="000000"/>
          <w:sz w:val="16"/>
        </w:rPr>
        <w:t>T</w:t>
      </w:r>
      <w:r w:rsidRPr="001F2698">
        <w:rPr>
          <w:rFonts w:cs="Times New Roman"/>
          <w:color w:val="000000"/>
          <w:sz w:val="16"/>
        </w:rPr>
        <w:t>) against the temperature time series (Δ</w:t>
      </w:r>
      <w:r w:rsidRPr="001F2698">
        <w:rPr>
          <w:rFonts w:cs="Times New Roman"/>
          <w:i/>
          <w:iCs/>
          <w:color w:val="000000"/>
          <w:sz w:val="16"/>
        </w:rPr>
        <w:t>T</w:t>
      </w:r>
      <w:r w:rsidRPr="001F2698">
        <w:rPr>
          <w:rFonts w:cs="Times New Roman"/>
          <w:color w:val="000000"/>
          <w:sz w:val="16"/>
        </w:rPr>
        <w:t xml:space="preserve">) in Figure 1 would yield an accurate </w:t>
      </w:r>
      <w:r w:rsidRPr="001F2698">
        <w:rPr>
          <w:rFonts w:cs="Times New Roman"/>
          <w:color w:val="000000"/>
          <w:sz w:val="12"/>
        </w:rPr>
        <w:t xml:space="preserve">feedback diagnosis with the regression slope λ = 3 W m−2 K−1. But the presence of time varying radiative forcing in Figure 1 has a very different signature than that of feedback, yet it is the sum of the two which the satellite measures. As shown by SB10, the presence of any time-varying radiative forcing decorrelates the co-variations between radiative flux and temperature. Low correlations lead to regression-diagnosed feedback parameters biased toward zero, which corresponds to a borderline unstable climate system. We believe that the low correlations associated with previous feedback diagnoses with satellite data are themselves </w:t>
      </w:r>
      <w:r w:rsidRPr="001F2698">
        <w:rPr>
          <w:rFonts w:cs="Times New Roman"/>
          <w:i/>
          <w:iCs/>
          <w:color w:val="000000"/>
          <w:sz w:val="12"/>
        </w:rPr>
        <w:t xml:space="preserve">prima facie </w:t>
      </w:r>
      <w:r w:rsidRPr="001F2698">
        <w:rPr>
          <w:rFonts w:cs="Times New Roman"/>
          <w:color w:val="000000"/>
          <w:sz w:val="12"/>
        </w:rPr>
        <w:t xml:space="preserve">evidence of the presence of radiative forcing in the data. In the real climate system, it is likely there is almost always a time-varying radiative forcing present, as various internally-generated changes in clouds and water vapor oscillate between positive and negative values faster than the resulting temperature changes can restore the system to radiative equilibrium. </w:t>
      </w:r>
      <w:r w:rsidRPr="001F2698">
        <w:rPr>
          <w:rFonts w:cs="Times New Roman"/>
          <w:b/>
          <w:highlight w:val="yellow"/>
          <w:u w:val="single"/>
        </w:rPr>
        <w:t>This means that feedback diagnosis will, in general, be contaminated by an unknown amount of time-varying internal radiative forcing</w:t>
      </w:r>
      <w:r w:rsidRPr="001F2698">
        <w:rPr>
          <w:rFonts w:cs="Times New Roman"/>
          <w:color w:val="000000"/>
          <w:sz w:val="12"/>
        </w:rPr>
        <w:t xml:space="preserve"> </w:t>
      </w:r>
      <w:r w:rsidRPr="001F2698">
        <w:rPr>
          <w:rFonts w:cs="Times New Roman"/>
          <w:i/>
          <w:iCs/>
          <w:color w:val="000000"/>
          <w:sz w:val="12"/>
        </w:rPr>
        <w:t>N</w:t>
      </w:r>
      <w:r w:rsidRPr="001F2698">
        <w:rPr>
          <w:rFonts w:cs="Times New Roman"/>
          <w:color w:val="000000"/>
          <w:sz w:val="12"/>
        </w:rPr>
        <w:t xml:space="preserve">. If those forcings were known, they could have been subtracted from the measured radiative flux variations before diagnosing feedback, e.g., as has been done for the feedback response of the coupled climate models to transient carbon dioxide forcing [8]. </w:t>
      </w:r>
      <w:r w:rsidRPr="001F2698">
        <w:rPr>
          <w:rFonts w:cs="Times New Roman"/>
          <w:b/>
          <w:u w:val="single"/>
        </w:rPr>
        <w:t>Central to the difficulty of feedback diagnosis is the very different time-dependent relationships which exist between forcing and temperature, versus between feedback and temperature</w:t>
      </w:r>
      <w:r w:rsidRPr="001F2698">
        <w:rPr>
          <w:rFonts w:cs="Times New Roman"/>
          <w:color w:val="000000"/>
          <w:sz w:val="12"/>
        </w:rPr>
        <w:t xml:space="preserve">. While there is a substantial </w:t>
      </w:r>
      <w:r w:rsidRPr="001F2698">
        <w:rPr>
          <w:rFonts w:cs="Times New Roman"/>
          <w:i/>
          <w:iCs/>
          <w:color w:val="000000"/>
          <w:sz w:val="12"/>
        </w:rPr>
        <w:t xml:space="preserve">time lag </w:t>
      </w:r>
      <w:r w:rsidRPr="001F2698">
        <w:rPr>
          <w:rFonts w:cs="Times New Roman"/>
          <w:color w:val="000000"/>
          <w:sz w:val="12"/>
        </w:rPr>
        <w:t xml:space="preserve">between forcing and the temperature response due to the heat capacity of the ocean, the radiative feedback response to temperature is </w:t>
      </w:r>
      <w:r w:rsidRPr="001F2698">
        <w:rPr>
          <w:rFonts w:cs="Times New Roman"/>
          <w:i/>
          <w:iCs/>
          <w:color w:val="000000"/>
          <w:sz w:val="12"/>
        </w:rPr>
        <w:t xml:space="preserve">nearly simultaneous </w:t>
      </w:r>
      <w:r w:rsidRPr="001F2698">
        <w:rPr>
          <w:rFonts w:cs="Times New Roman"/>
          <w:color w:val="000000"/>
          <w:sz w:val="12"/>
        </w:rPr>
        <w:t>with the temperature change. This near-simultaneity is due to a combination of the instantaneous temperature effect on the LW portion of λ (the Planck response of 3.3 W m−2 K−1), and the relatively rapid convective coupling of the surface to the atmosphere, which causes surface temperature-dependent changes in water vapor, clouds, and the vertical profile of temperature. While SB10 provided evidence that such radiatively-induced temperature changes do exist, and in general lead to an underestimate of the net feedback parameter, this view has been challenged ([9] hereafter D10) with estimated cloud feedback from satellite observed variations in Earth’s radiative energy balance during 2000–2010. D10 used the usual regression approach. Further, D10 assumed that the temperature changes during 2000–2010 were not radiatively forced by the atmosphere, but non-radiatively forced through changes in ocean circulation associated with the El Niño/Southern Oscillation (ENSO) [10] phenomenon</w:t>
      </w:r>
      <w:r w:rsidRPr="001F2698">
        <w:rPr>
          <w:rFonts w:cs="Times New Roman"/>
          <w:b/>
          <w:highlight w:val="yellow"/>
          <w:u w:val="single"/>
        </w:rPr>
        <w:t>. If</w:t>
      </w:r>
      <w:r w:rsidRPr="001F2698">
        <w:rPr>
          <w:rFonts w:cs="Times New Roman"/>
          <w:color w:val="000000"/>
          <w:sz w:val="12"/>
        </w:rPr>
        <w:t xml:space="preserve"> D10 is </w:t>
      </w:r>
      <w:r w:rsidRPr="001F2698">
        <w:rPr>
          <w:rFonts w:cs="Times New Roman"/>
          <w:b/>
          <w:highlight w:val="yellow"/>
          <w:u w:val="single"/>
        </w:rPr>
        <w:t>correct that radiative forcing can be neglected</w:t>
      </w:r>
      <w:r w:rsidRPr="001F2698">
        <w:rPr>
          <w:rFonts w:ascii="Times New Roman" w:hAnsi="Times New Roman" w:cs="Times New Roman"/>
          <w:sz w:val="12"/>
          <w:u w:val="thick"/>
        </w:rPr>
        <w:t xml:space="preserve"> </w:t>
      </w:r>
      <w:r w:rsidRPr="001F2698">
        <w:rPr>
          <w:rFonts w:cs="Times New Roman"/>
          <w:color w:val="000000"/>
          <w:sz w:val="12"/>
        </w:rPr>
        <w:t>(</w:t>
      </w:r>
      <w:proofErr w:type="gramStart"/>
      <w:r w:rsidRPr="001F2698">
        <w:rPr>
          <w:rFonts w:cs="Times New Roman"/>
          <w:i/>
          <w:iCs/>
          <w:color w:val="000000"/>
          <w:sz w:val="12"/>
        </w:rPr>
        <w:t>N(</w:t>
      </w:r>
      <w:proofErr w:type="gramEnd"/>
      <w:r w:rsidRPr="001F2698">
        <w:rPr>
          <w:rFonts w:cs="Times New Roman"/>
          <w:i/>
          <w:iCs/>
          <w:color w:val="000000"/>
          <w:sz w:val="12"/>
        </w:rPr>
        <w:t xml:space="preserve">t) </w:t>
      </w:r>
      <w:r w:rsidRPr="001F2698">
        <w:rPr>
          <w:rFonts w:cs="Times New Roman"/>
          <w:color w:val="000000"/>
          <w:sz w:val="12"/>
        </w:rPr>
        <w:t xml:space="preserve">≈ 0), </w:t>
      </w:r>
      <w:r w:rsidRPr="001F2698">
        <w:rPr>
          <w:rFonts w:cs="Times New Roman"/>
          <w:b/>
          <w:u w:val="single"/>
        </w:rPr>
        <w:t xml:space="preserve">then </w:t>
      </w:r>
      <w:r w:rsidRPr="001F2698">
        <w:rPr>
          <w:rFonts w:cs="Times New Roman"/>
          <w:b/>
          <w:highlight w:val="yellow"/>
          <w:u w:val="single"/>
        </w:rPr>
        <w:t>satellite observed radiative variations would be dominated by feedback rather than forcing</w:t>
      </w:r>
      <w:r w:rsidRPr="001F2698">
        <w:rPr>
          <w:rFonts w:cs="Times New Roman"/>
          <w:b/>
          <w:u w:val="single"/>
        </w:rPr>
        <w:t xml:space="preserve">, </w:t>
      </w:r>
      <w:r w:rsidRPr="001F2698">
        <w:rPr>
          <w:rFonts w:cs="Times New Roman"/>
          <w:color w:val="000000"/>
          <w:sz w:val="12"/>
        </w:rPr>
        <w:t xml:space="preserve">and one should be able to diagnose feedback through regression of radiative variations against temperature variations. Here we will provide evidence that </w:t>
      </w:r>
      <w:r w:rsidRPr="001F2698">
        <w:rPr>
          <w:rFonts w:cs="Times New Roman"/>
          <w:b/>
          <w:highlight w:val="yellow"/>
          <w:u w:val="single"/>
        </w:rPr>
        <w:t>those temperature changes instead had a strong component of radiative forcing, with radiative accumulation preceding, and radiative loss following temperature maxima</w:t>
      </w:r>
      <w:r w:rsidRPr="001F2698">
        <w:rPr>
          <w:rFonts w:cs="Times New Roman"/>
          <w:b/>
          <w:u w:val="single"/>
        </w:rPr>
        <w:t xml:space="preserve">. </w:t>
      </w:r>
      <w:r w:rsidRPr="001F2698">
        <w:rPr>
          <w:rFonts w:cs="Times New Roman"/>
          <w:color w:val="000000"/>
          <w:sz w:val="12"/>
        </w:rPr>
        <w:t>While SB10 used phase space analysis to demonstrate the presence of radiative forcing, here we will use lag regression analysis. By examining regression coefficients between temperature and radiative flux at a variety of leads and lags, rather than at just zero time lag, we can identify behaviors of the climate system that otherwise cannot be discerned.</w:t>
      </w:r>
    </w:p>
    <w:p w14:paraId="010A69C3"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And, global warming theories incorrect - climate satellite data proves</w:t>
      </w:r>
    </w:p>
    <w:p w14:paraId="07880974" w14:textId="77777777" w:rsidR="001F2698" w:rsidRPr="001F2698" w:rsidRDefault="001F2698" w:rsidP="001F2698">
      <w:pPr>
        <w:rPr>
          <w:rFonts w:cs="Times New Roman"/>
        </w:rPr>
      </w:pPr>
      <w:r w:rsidRPr="001F2698">
        <w:rPr>
          <w:rFonts w:cs="Times New Roman"/>
          <w:b/>
          <w:sz w:val="26"/>
        </w:rPr>
        <w:t>National Review 11</w:t>
      </w:r>
      <w:r w:rsidRPr="001F2698">
        <w:rPr>
          <w:rFonts w:cs="Times New Roman"/>
        </w:rPr>
        <w:t xml:space="preserve"> (“NASA Study Shatters Climate Alarmists’ Assumptions,” 7-30-2011, </w:t>
      </w:r>
      <w:r w:rsidRPr="001F2698">
        <w:rPr>
          <w:rFonts w:eastAsiaTheme="majorEastAsia" w:cs="Times New Roman"/>
        </w:rPr>
        <w:t>http://www.nationalreview.com/planet-gore/273239/nasa-study-shatters-climate-alarmists-assumptions-mario-loyola</w:t>
      </w:r>
      <w:r w:rsidRPr="001F2698">
        <w:rPr>
          <w:rFonts w:cs="Times New Roman"/>
        </w:rPr>
        <w:t>)</w:t>
      </w:r>
    </w:p>
    <w:p w14:paraId="08DF4FAF" w14:textId="77777777" w:rsidR="001F2698" w:rsidRPr="001F2698" w:rsidRDefault="001F2698" w:rsidP="001F2698">
      <w:pPr>
        <w:widowControl w:val="0"/>
        <w:rPr>
          <w:rFonts w:cs="Times New Roman"/>
          <w:b/>
          <w:u w:val="single"/>
        </w:rPr>
      </w:pPr>
      <w:r w:rsidRPr="001F2698">
        <w:rPr>
          <w:rFonts w:ascii="Times New Roman" w:eastAsia="Times New Roman" w:hAnsi="Times New Roman" w:cs="Times New Roman"/>
          <w:sz w:val="16"/>
        </w:rPr>
        <w:t xml:space="preserve">Still, I assumed that at least the climate scientists had some firm idea of how much heat a certain amount of carbon dioxide would trap directly and indirectly through increased humidity and cloud cover. </w:t>
      </w:r>
      <w:r w:rsidRPr="001F2698">
        <w:rPr>
          <w:rFonts w:ascii="Times New Roman" w:eastAsia="Times New Roman" w:hAnsi="Times New Roman" w:cs="Times New Roman"/>
          <w:b/>
          <w:u w:val="single"/>
        </w:rPr>
        <w:t xml:space="preserve">Well now it turns out that even on this most essential assumption of all their claims, they didn’t know what they were talking about.  </w:t>
      </w:r>
      <w:r w:rsidRPr="001F2698">
        <w:rPr>
          <w:rFonts w:ascii="Times New Roman" w:eastAsia="Times New Roman" w:hAnsi="Times New Roman" w:cs="Times New Roman"/>
          <w:b/>
          <w:highlight w:val="yellow"/>
          <w:u w:val="single"/>
        </w:rPr>
        <w:t>An explosive study based on NASA satellite data collected over the past decade shows that the planet’s atmosphere traps far less heat than any of the most frequently cited models presumed</w:t>
      </w:r>
      <w:r w:rsidRPr="001F2698">
        <w:rPr>
          <w:rFonts w:ascii="Times New Roman" w:eastAsia="Times New Roman" w:hAnsi="Times New Roman" w:cs="Times New Roman"/>
          <w:sz w:val="16"/>
        </w:rPr>
        <w:t>. The study, by Dr. Roy Spencer and Dr. William Braswell of the University of Alabama, was published in the peer-reviewed journal Remote Sensing. This is from the press release:  “</w:t>
      </w:r>
      <w:r w:rsidRPr="001F2698">
        <w:rPr>
          <w:rFonts w:ascii="Times New Roman" w:eastAsia="Times New Roman" w:hAnsi="Times New Roman" w:cs="Times New Roman"/>
          <w:b/>
          <w:highlight w:val="yellow"/>
          <w:u w:val="single"/>
        </w:rPr>
        <w:t>The satellite observations suggest there is much more energy lost to space</w:t>
      </w:r>
      <w:r w:rsidRPr="001F2698">
        <w:rPr>
          <w:rFonts w:ascii="Times New Roman" w:eastAsia="Times New Roman" w:hAnsi="Times New Roman" w:cs="Times New Roman"/>
          <w:b/>
          <w:u w:val="single"/>
        </w:rPr>
        <w:t xml:space="preserve"> during and after warming </w:t>
      </w:r>
      <w:r w:rsidRPr="001F2698">
        <w:rPr>
          <w:rFonts w:ascii="Times New Roman" w:eastAsia="Times New Roman" w:hAnsi="Times New Roman" w:cs="Times New Roman"/>
          <w:b/>
          <w:highlight w:val="yellow"/>
          <w:u w:val="single"/>
        </w:rPr>
        <w:t>than the climate models show</w:t>
      </w:r>
      <w:r w:rsidRPr="001F2698">
        <w:rPr>
          <w:rFonts w:ascii="Times New Roman" w:eastAsia="Times New Roman" w:hAnsi="Times New Roman" w:cs="Times New Roman"/>
          <w:sz w:val="16"/>
        </w:rPr>
        <w:t xml:space="preserve">,” Spencer said. </w:t>
      </w:r>
      <w:r w:rsidRPr="001F2698">
        <w:rPr>
          <w:rFonts w:ascii="Times New Roman" w:eastAsia="Times New Roman" w:hAnsi="Times New Roman" w:cs="Times New Roman"/>
          <w:b/>
          <w:u w:val="single"/>
        </w:rPr>
        <w:t>“There is a huge discrepancy between the data and the forecasts that is especially big over the oceans.”  Not only does the atmosphere release more energy than previously thought, it starts releasing it earlier in a warming cycle. The models forecast that the climate should continue to absorb solar energy until a warming event peaks.</w:t>
      </w:r>
      <w:r w:rsidRPr="001F2698">
        <w:rPr>
          <w:rFonts w:ascii="Times New Roman" w:eastAsia="Times New Roman" w:hAnsi="Times New Roman" w:cs="Times New Roman"/>
          <w:sz w:val="24"/>
          <w:u w:val="thick"/>
        </w:rPr>
        <w:t xml:space="preserve"> </w:t>
      </w:r>
      <w:r w:rsidRPr="001F2698">
        <w:rPr>
          <w:rFonts w:ascii="Times New Roman" w:eastAsia="Times New Roman" w:hAnsi="Times New Roman" w:cs="Times New Roman"/>
          <w:sz w:val="16"/>
        </w:rPr>
        <w:t xml:space="preserve"> Instead, the satellite data shows the climate system starting to shed energy more than three months before the typical warming event reaches its peak.  “</w:t>
      </w:r>
      <w:r w:rsidRPr="001F2698">
        <w:rPr>
          <w:rFonts w:ascii="Times New Roman" w:eastAsia="Times New Roman" w:hAnsi="Times New Roman" w:cs="Times New Roman"/>
          <w:sz w:val="24"/>
          <w:highlight w:val="yellow"/>
          <w:u w:val="thick"/>
        </w:rPr>
        <w:t xml:space="preserve">At </w:t>
      </w:r>
      <w:r w:rsidRPr="001F2698">
        <w:rPr>
          <w:rFonts w:ascii="Times New Roman" w:eastAsia="Times New Roman" w:hAnsi="Times New Roman" w:cs="Times New Roman"/>
          <w:b/>
          <w:highlight w:val="yellow"/>
          <w:u w:val="single"/>
        </w:rPr>
        <w:t>the peak, satellites show energy being lost while climate models show energy still being gained</w:t>
      </w:r>
      <w:r w:rsidRPr="001F2698">
        <w:rPr>
          <w:rFonts w:ascii="Times New Roman" w:eastAsia="Times New Roman" w:hAnsi="Times New Roman" w:cs="Times New Roman"/>
          <w:b/>
          <w:u w:val="single"/>
        </w:rPr>
        <w:t>,”</w:t>
      </w:r>
      <w:r w:rsidRPr="001F2698">
        <w:rPr>
          <w:rFonts w:ascii="Times New Roman" w:eastAsia="Times New Roman" w:hAnsi="Times New Roman" w:cs="Times New Roman"/>
          <w:sz w:val="16"/>
        </w:rPr>
        <w:t xml:space="preserve"> Spencer said.  This is the first time scientists have looked at radiative balances during the months before and after these transient temperature peaks.  Applied to long-term climate change, the </w:t>
      </w:r>
      <w:r w:rsidRPr="001F2698">
        <w:rPr>
          <w:rFonts w:ascii="Times New Roman" w:eastAsia="Times New Roman" w:hAnsi="Times New Roman" w:cs="Times New Roman"/>
          <w:b/>
          <w:highlight w:val="yellow"/>
          <w:u w:val="single"/>
        </w:rPr>
        <w:t>research might indicate that the climate is less sensitive to warming due to increased carbon dioxide concentrations in the atmosphere than climate modelers have theorized.</w:t>
      </w:r>
      <w:r w:rsidRPr="001F2698">
        <w:rPr>
          <w:rFonts w:ascii="Times New Roman" w:eastAsia="Times New Roman" w:hAnsi="Times New Roman" w:cs="Times New Roman"/>
          <w:b/>
          <w:u w:val="single"/>
        </w:rPr>
        <w:t xml:space="preserve"> A major underpinning of global warming theory is that the slight warming caused by enhanced greenhouse gases should change cloud cover in ways that cause additional warming, which would be a positive feedback cycle. </w:t>
      </w:r>
    </w:p>
    <w:p w14:paraId="7A008F73"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AT: War Impact</w:t>
      </w:r>
    </w:p>
    <w:p w14:paraId="028C310B"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Best data proves climate change doesn’t cause conflict—-cooling’s more likely to cause war</w:t>
      </w:r>
    </w:p>
    <w:p w14:paraId="57423169" w14:textId="77777777" w:rsidR="001F2698" w:rsidRPr="001F2698" w:rsidRDefault="001F2698" w:rsidP="001F2698">
      <w:pPr>
        <w:rPr>
          <w:rFonts w:cs="Times New Roman"/>
        </w:rPr>
      </w:pPr>
      <w:r w:rsidRPr="001F2698">
        <w:rPr>
          <w:rFonts w:cs="Times New Roman"/>
        </w:rPr>
        <w:t>Gartzke 11 [Erik, Associate Professor of Political Science at UC-San Diego, March 16, 2011, "Could Climate Change Precipitate Peace</w:t>
      </w:r>
      <w:proofErr w:type="gramStart"/>
      <w:r w:rsidRPr="001F2698">
        <w:rPr>
          <w:rFonts w:cs="Times New Roman"/>
        </w:rPr>
        <w:t>?,</w:t>
      </w:r>
      <w:proofErr w:type="gramEnd"/>
      <w:r w:rsidRPr="001F2698">
        <w:rPr>
          <w:rFonts w:cs="Times New Roman"/>
        </w:rPr>
        <w:t>" online:</w:t>
      </w:r>
      <w:hyperlink r:id="rId39" w:history="1">
        <w:r w:rsidRPr="001F2698">
          <w:rPr>
            <w:rFonts w:cs="Times New Roman"/>
            <w:color w:val="0000FF" w:themeColor="hyperlink"/>
            <w:u w:val="single"/>
          </w:rPr>
          <w:t>http://dss.ucsd.edu/~~egartzke/papers/climate_for_conflict_03052011.pdf</w:t>
        </w:r>
      </w:hyperlink>
      <w:r w:rsidRPr="001F2698">
        <w:rPr>
          <w:rFonts w:cs="Times New Roman"/>
        </w:rPr>
        <w:t>]</w:t>
      </w:r>
    </w:p>
    <w:p w14:paraId="216E6EC0" w14:textId="77777777" w:rsidR="001F2698" w:rsidRPr="001F2698" w:rsidRDefault="001F2698" w:rsidP="001F2698">
      <w:pPr>
        <w:rPr>
          <w:rFonts w:cs="Times New Roman"/>
          <w:sz w:val="16"/>
        </w:rPr>
      </w:pPr>
      <w:r w:rsidRPr="001F2698">
        <w:rPr>
          <w:rFonts w:cs="Times New Roman"/>
          <w:sz w:val="16"/>
        </w:rPr>
        <w:t xml:space="preserve">An evolving consensus that the earth is becoming warmer has led to increased interest </w:t>
      </w:r>
      <w:r w:rsidRPr="001F2698">
        <w:rPr>
          <w:rFonts w:cs="Times New Roman"/>
          <w:b/>
          <w:u w:val="single"/>
        </w:rPr>
        <w:t>in the social consequences of climate change</w:t>
      </w:r>
      <w:r w:rsidRPr="001F2698">
        <w:rPr>
          <w:rFonts w:cs="Times New Roman"/>
          <w:sz w:val="16"/>
        </w:rPr>
        <w:t xml:space="preserve">. Along with rising sea levels, varying patterns of precipitation, vegetation, and possible resource scarcity, perhaps </w:t>
      </w:r>
      <w:r w:rsidRPr="001F2698">
        <w:rPr>
          <w:rFonts w:cs="Times New Roman"/>
          <w:b/>
          <w:highlight w:val="yellow"/>
          <w:u w:val="single"/>
        </w:rPr>
        <w:t>the</w:t>
      </w:r>
      <w:r w:rsidRPr="001F2698">
        <w:rPr>
          <w:rFonts w:cs="Times New Roman"/>
          <w:sz w:val="16"/>
        </w:rPr>
        <w:t xml:space="preserve"> </w:t>
      </w:r>
      <w:r w:rsidRPr="001F2698">
        <w:rPr>
          <w:rFonts w:cs="Times New Roman"/>
          <w:b/>
          <w:iCs/>
          <w:highlight w:val="yellow"/>
          <w:u w:val="single"/>
          <w:bdr w:val="single" w:sz="18" w:space="0" w:color="auto"/>
        </w:rPr>
        <w:t>most incendiary claims</w:t>
      </w:r>
      <w:r w:rsidRPr="001F2698">
        <w:rPr>
          <w:rFonts w:cs="Times New Roman"/>
          <w:sz w:val="16"/>
        </w:rPr>
        <w:t xml:space="preserve"> </w:t>
      </w:r>
      <w:r w:rsidRPr="001F2698">
        <w:rPr>
          <w:rFonts w:cs="Times New Roman"/>
          <w:b/>
          <w:highlight w:val="yellow"/>
          <w:u w:val="single"/>
        </w:rPr>
        <w:t>have to do with conflict and political violence</w:t>
      </w:r>
      <w:r w:rsidRPr="001F2698">
        <w:rPr>
          <w:rFonts w:cs="Times New Roman"/>
          <w:sz w:val="16"/>
        </w:rPr>
        <w:t xml:space="preserve">. A second </w:t>
      </w:r>
      <w:r w:rsidRPr="001F2698">
        <w:rPr>
          <w:rFonts w:cs="Times New Roman"/>
          <w:b/>
          <w:u w:val="single"/>
        </w:rPr>
        <w:t>consensus has begun to emerge among</w:t>
      </w:r>
      <w:r w:rsidRPr="001F2698">
        <w:rPr>
          <w:rFonts w:cs="Times New Roman"/>
          <w:sz w:val="16"/>
        </w:rPr>
        <w:t xml:space="preserve"> policy makers and </w:t>
      </w:r>
      <w:r w:rsidRPr="001F2698">
        <w:rPr>
          <w:rFonts w:cs="Times New Roman"/>
          <w:b/>
          <w:u w:val="single"/>
        </w:rPr>
        <w:t>opinion leaders that</w:t>
      </w:r>
      <w:r w:rsidRPr="001F2698">
        <w:rPr>
          <w:rFonts w:cs="Times New Roman"/>
          <w:sz w:val="16"/>
        </w:rPr>
        <w:t xml:space="preserve"> global </w:t>
      </w:r>
      <w:r w:rsidRPr="001F2698">
        <w:rPr>
          <w:rFonts w:cs="Times New Roman"/>
          <w:b/>
          <w:u w:val="single"/>
        </w:rPr>
        <w:t>warming may</w:t>
      </w:r>
      <w:r w:rsidRPr="001F2698">
        <w:rPr>
          <w:rFonts w:cs="Times New Roman"/>
          <w:sz w:val="16"/>
        </w:rPr>
        <w:t xml:space="preserve"> well </w:t>
      </w:r>
      <w:r w:rsidRPr="001F2698">
        <w:rPr>
          <w:rFonts w:cs="Times New Roman"/>
          <w:b/>
          <w:u w:val="single"/>
        </w:rPr>
        <w:t>result in increased civil and</w:t>
      </w:r>
      <w:r w:rsidRPr="001F2698">
        <w:rPr>
          <w:rFonts w:cs="Times New Roman"/>
          <w:sz w:val="16"/>
        </w:rPr>
        <w:t xml:space="preserve"> even </w:t>
      </w:r>
      <w:r w:rsidRPr="001F2698">
        <w:rPr>
          <w:rFonts w:cs="Times New Roman"/>
          <w:b/>
          <w:u w:val="single"/>
        </w:rPr>
        <w:t>interstate warfare</w:t>
      </w:r>
      <w:r w:rsidRPr="001F2698">
        <w:rPr>
          <w:rFonts w:cs="Times New Roman"/>
          <w:sz w:val="16"/>
        </w:rPr>
        <w:t xml:space="preserve">, as groups and nations compete for water, soil, or oil. Authoritative bodies, leading government officials, and even the Nobel Peace prize committee have highlighted the prospect that climate change will give rise to more heated confrontations as communities compete in a warmer world. </w:t>
      </w:r>
      <w:r w:rsidRPr="001F2698">
        <w:rPr>
          <w:rFonts w:cs="Times New Roman"/>
          <w:b/>
          <w:u w:val="single"/>
        </w:rPr>
        <w:t>Where the basic science of climate change preceded policy</w:t>
      </w:r>
      <w:r w:rsidRPr="001F2698">
        <w:rPr>
          <w:rFonts w:cs="Times New Roman"/>
          <w:sz w:val="16"/>
        </w:rPr>
        <w:t xml:space="preserve">, </w:t>
      </w:r>
      <w:r w:rsidRPr="001F2698">
        <w:rPr>
          <w:rFonts w:cs="Times New Roman"/>
          <w:b/>
          <w:highlight w:val="yellow"/>
          <w:u w:val="single"/>
        </w:rPr>
        <w:t>this</w:t>
      </w:r>
      <w:r w:rsidRPr="001F2698">
        <w:rPr>
          <w:rFonts w:cs="Times New Roman"/>
          <w:b/>
          <w:u w:val="single"/>
        </w:rPr>
        <w:t xml:space="preserve"> second consensus among politicians and pundits about climate and conflict</w:t>
      </w:r>
      <w:r w:rsidRPr="001F2698">
        <w:rPr>
          <w:rFonts w:cs="Times New Roman"/>
          <w:sz w:val="16"/>
        </w:rPr>
        <w:t xml:space="preserve"> </w:t>
      </w:r>
      <w:r w:rsidRPr="001F2698">
        <w:rPr>
          <w:rFonts w:cs="Times New Roman"/>
          <w:b/>
          <w:iCs/>
          <w:highlight w:val="yellow"/>
          <w:u w:val="single"/>
          <w:bdr w:val="single" w:sz="18" w:space="0" w:color="auto"/>
        </w:rPr>
        <w:t>formed in the absence of substantial scientific evidence</w:t>
      </w:r>
      <w:r w:rsidRPr="001F2698">
        <w:rPr>
          <w:rFonts w:cs="Times New Roman"/>
          <w:sz w:val="16"/>
        </w:rPr>
        <w:t xml:space="preserve">. </w:t>
      </w:r>
      <w:r w:rsidRPr="001F2698">
        <w:rPr>
          <w:rFonts w:cs="Times New Roman"/>
          <w:b/>
          <w:u w:val="single"/>
        </w:rPr>
        <w:t>While anecdote</w:t>
      </w:r>
      <w:r w:rsidRPr="001F2698">
        <w:rPr>
          <w:rFonts w:cs="Times New Roman"/>
          <w:sz w:val="16"/>
        </w:rPr>
        <w:t xml:space="preserve"> and some focused statistical research </w:t>
      </w:r>
      <w:r w:rsidRPr="001F2698">
        <w:rPr>
          <w:rFonts w:cs="Times New Roman"/>
          <w:b/>
          <w:u w:val="single"/>
        </w:rPr>
        <w:t>suggests</w:t>
      </w:r>
      <w:r w:rsidRPr="001F2698">
        <w:rPr>
          <w:rFonts w:cs="Times New Roman"/>
          <w:sz w:val="16"/>
        </w:rPr>
        <w:t xml:space="preserve"> that </w:t>
      </w:r>
      <w:r w:rsidRPr="001F2698">
        <w:rPr>
          <w:rFonts w:cs="Times New Roman"/>
          <w:b/>
          <w:u w:val="single"/>
        </w:rPr>
        <w:t>civil conflict may have worsened</w:t>
      </w:r>
      <w:r w:rsidRPr="001F2698">
        <w:rPr>
          <w:rFonts w:cs="Times New Roman"/>
          <w:sz w:val="16"/>
        </w:rPr>
        <w:t xml:space="preserve"> in response to recent climate change in developing regions (c.f., Homer-Dixon 1991, 1994; Burke et al. 2009). </w:t>
      </w:r>
      <w:r w:rsidRPr="001F2698">
        <w:rPr>
          <w:rFonts w:cs="Times New Roman"/>
          <w:b/>
          <w:highlight w:val="yellow"/>
          <w:u w:val="single"/>
        </w:rPr>
        <w:t>these claims have been</w:t>
      </w:r>
      <w:r w:rsidRPr="001F2698">
        <w:rPr>
          <w:rFonts w:cs="Times New Roman"/>
          <w:sz w:val="16"/>
        </w:rPr>
        <w:t xml:space="preserve"> </w:t>
      </w:r>
      <w:r w:rsidRPr="001F2698">
        <w:rPr>
          <w:rFonts w:cs="Times New Roman"/>
          <w:b/>
          <w:iCs/>
          <w:highlight w:val="yellow"/>
          <w:u w:val="single"/>
          <w:bdr w:val="single" w:sz="18" w:space="0" w:color="auto"/>
        </w:rPr>
        <w:t>severely criticized</w:t>
      </w:r>
      <w:r w:rsidRPr="001F2698">
        <w:rPr>
          <w:rFonts w:cs="Times New Roman"/>
          <w:sz w:val="16"/>
        </w:rPr>
        <w:t xml:space="preserve"> </w:t>
      </w:r>
      <w:r w:rsidRPr="001F2698">
        <w:rPr>
          <w:rFonts w:cs="Times New Roman"/>
          <w:b/>
          <w:highlight w:val="yellow"/>
          <w:u w:val="single"/>
        </w:rPr>
        <w:t>by other studies</w:t>
      </w:r>
      <w:r w:rsidRPr="001F2698">
        <w:rPr>
          <w:rFonts w:cs="Times New Roman"/>
          <w:sz w:val="16"/>
        </w:rPr>
        <w:t xml:space="preserve"> (Nordas &amp; Gleditsch 2007; Buhaug et al. 2010: Buhaug 2010).1 In contrast, </w:t>
      </w:r>
      <w:r w:rsidRPr="001F2698">
        <w:rPr>
          <w:rFonts w:cs="Times New Roman"/>
          <w:b/>
          <w:iCs/>
          <w:highlight w:val="yellow"/>
          <w:u w:val="single"/>
          <w:bdr w:val="single" w:sz="18" w:space="0" w:color="auto"/>
        </w:rPr>
        <w:t>long-term macro statistical studies</w:t>
      </w:r>
      <w:r w:rsidRPr="001F2698">
        <w:rPr>
          <w:rFonts w:cs="Times New Roman"/>
          <w:sz w:val="16"/>
        </w:rPr>
        <w:t xml:space="preserve"> </w:t>
      </w:r>
      <w:r w:rsidRPr="001F2698">
        <w:rPr>
          <w:rFonts w:cs="Times New Roman"/>
          <w:b/>
          <w:highlight w:val="yellow"/>
          <w:u w:val="single"/>
        </w:rPr>
        <w:t>find that</w:t>
      </w:r>
      <w:r w:rsidRPr="001F2698">
        <w:rPr>
          <w:rFonts w:cs="Times New Roman"/>
          <w:sz w:val="16"/>
        </w:rPr>
        <w:t xml:space="preserve"> </w:t>
      </w:r>
      <w:r w:rsidRPr="001F2698">
        <w:rPr>
          <w:rFonts w:cs="Times New Roman"/>
          <w:b/>
          <w:iCs/>
          <w:highlight w:val="yellow"/>
          <w:u w:val="single"/>
          <w:bdr w:val="single" w:sz="18" w:space="0" w:color="auto"/>
        </w:rPr>
        <w:t>conflict increases in periods of climatic chill</w:t>
      </w:r>
      <w:r w:rsidRPr="001F2698">
        <w:rPr>
          <w:rFonts w:cs="Times New Roman"/>
          <w:sz w:val="16"/>
        </w:rPr>
        <w:t xml:space="preserve"> (Zhang et al. 2006, 2007; Tol &amp; Wagner 2010).2 </w:t>
      </w:r>
      <w:r w:rsidRPr="001F2698">
        <w:rPr>
          <w:rFonts w:cs="Times New Roman"/>
          <w:b/>
          <w:highlight w:val="yellow"/>
          <w:u w:val="single"/>
        </w:rPr>
        <w:t>Research</w:t>
      </w:r>
      <w:r w:rsidRPr="001F2698">
        <w:rPr>
          <w:rFonts w:cs="Times New Roman"/>
          <w:b/>
          <w:u w:val="single"/>
        </w:rPr>
        <w:t xml:space="preserve"> on the more recent past </w:t>
      </w:r>
      <w:r w:rsidRPr="001F2698">
        <w:rPr>
          <w:rFonts w:cs="Times New Roman"/>
          <w:b/>
          <w:highlight w:val="yellow"/>
          <w:u w:val="single"/>
        </w:rPr>
        <w:t>reveals that interstate conflict has declined in the second half of the twentieth century, the</w:t>
      </w:r>
      <w:r w:rsidRPr="001F2698">
        <w:rPr>
          <w:rFonts w:cs="Times New Roman"/>
          <w:sz w:val="16"/>
        </w:rPr>
        <w:t xml:space="preserve"> very </w:t>
      </w:r>
      <w:r w:rsidRPr="001F2698">
        <w:rPr>
          <w:rFonts w:cs="Times New Roman"/>
          <w:b/>
          <w:highlight w:val="yellow"/>
          <w:u w:val="single"/>
        </w:rPr>
        <w:t>period during which</w:t>
      </w:r>
      <w:r w:rsidRPr="001F2698">
        <w:rPr>
          <w:rFonts w:cs="Times New Roman"/>
          <w:b/>
          <w:u w:val="single"/>
        </w:rPr>
        <w:t xml:space="preserve"> global </w:t>
      </w:r>
      <w:r w:rsidRPr="001F2698">
        <w:rPr>
          <w:rFonts w:cs="Times New Roman"/>
          <w:b/>
          <w:highlight w:val="yellow"/>
          <w:u w:val="single"/>
        </w:rPr>
        <w:t>warming has begun to make itself felt</w:t>
      </w:r>
      <w:r w:rsidRPr="001F2698">
        <w:rPr>
          <w:rFonts w:cs="Times New Roman"/>
          <w:sz w:val="16"/>
        </w:rPr>
        <w:t xml:space="preserve"> (Goldstein 2002; Levy et al. 2001; Luard 1986, 1988; Hensel 2002; Sarkees, et al. 2003; Mueller 2009).3 While talk of a ''climatic peace” is premature, broader </w:t>
      </w:r>
      <w:r w:rsidRPr="001F2698">
        <w:rPr>
          <w:rFonts w:cs="Times New Roman"/>
          <w:b/>
          <w:highlight w:val="yellow"/>
          <w:u w:val="single"/>
        </w:rPr>
        <w:t>claims</w:t>
      </w:r>
      <w:r w:rsidRPr="001F2698">
        <w:rPr>
          <w:rFonts w:cs="Times New Roman"/>
          <w:b/>
          <w:u w:val="single"/>
        </w:rPr>
        <w:t xml:space="preserve"> that global warming causes conflict </w:t>
      </w:r>
      <w:r w:rsidRPr="001F2698">
        <w:rPr>
          <w:rFonts w:cs="Times New Roman"/>
          <w:b/>
          <w:highlight w:val="yellow"/>
          <w:u w:val="single"/>
        </w:rPr>
        <w:t>must be evaluated in light of</w:t>
      </w:r>
      <w:r w:rsidRPr="001F2698">
        <w:rPr>
          <w:rFonts w:cs="Times New Roman"/>
          <w:sz w:val="16"/>
        </w:rPr>
        <w:t xml:space="preserve"> </w:t>
      </w:r>
      <w:r w:rsidRPr="001F2698">
        <w:rPr>
          <w:rFonts w:cs="Times New Roman"/>
          <w:b/>
          <w:iCs/>
          <w:highlight w:val="yellow"/>
          <w:u w:val="single"/>
          <w:bdr w:val="single" w:sz="18" w:space="0" w:color="auto"/>
        </w:rPr>
        <w:t>countervailing evidence</w:t>
      </w:r>
      <w:r w:rsidRPr="001F2698">
        <w:rPr>
          <w:rFonts w:cs="Times New Roman"/>
          <w:sz w:val="16"/>
        </w:rPr>
        <w:t xml:space="preserve"> and a contrasting set of causal theoretical claims.4</w:t>
      </w:r>
    </w:p>
    <w:p w14:paraId="249B91EB"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Climate change does not cause wars or conflict between nations.</w:t>
      </w:r>
    </w:p>
    <w:p w14:paraId="7F39B9DC" w14:textId="77777777" w:rsidR="001F2698" w:rsidRPr="001F2698" w:rsidRDefault="001F2698" w:rsidP="001F2698">
      <w:pPr>
        <w:rPr>
          <w:rFonts w:cs="Times New Roman"/>
        </w:rPr>
      </w:pPr>
      <w:r w:rsidRPr="001F2698">
        <w:rPr>
          <w:rFonts w:cs="Times New Roman"/>
          <w:b/>
          <w:sz w:val="26"/>
        </w:rPr>
        <w:t>Tertrais</w:t>
      </w:r>
      <w:r w:rsidRPr="001F2698">
        <w:rPr>
          <w:rFonts w:cs="Times New Roman"/>
        </w:rPr>
        <w:t xml:space="preserve"> </w:t>
      </w:r>
      <w:r w:rsidRPr="001F2698">
        <w:rPr>
          <w:rFonts w:cs="Times New Roman"/>
          <w:b/>
          <w:sz w:val="26"/>
        </w:rPr>
        <w:t>11</w:t>
      </w:r>
      <w:r w:rsidRPr="001F2698">
        <w:rPr>
          <w:rFonts w:cs="Times New Roman"/>
        </w:rPr>
        <w:t xml:space="preserve"> [Bruno, Senior Research Fellow at the Foundation for Strategic Research, Summer “The Climate Wars Myth” </w:t>
      </w:r>
      <w:hyperlink r:id="rId40" w:history="1">
        <w:r w:rsidRPr="001F2698">
          <w:rPr>
            <w:rFonts w:cs="Times New Roman"/>
            <w:color w:val="0000FF" w:themeColor="hyperlink"/>
            <w:u w:val="single"/>
          </w:rPr>
          <w:t>http://csis.org/files/publication/twq11summertertrais.pdf</w:t>
        </w:r>
      </w:hyperlink>
    </w:p>
    <w:p w14:paraId="649C36CA" w14:textId="77777777" w:rsidR="001F2698" w:rsidRPr="001F2698" w:rsidRDefault="001F2698" w:rsidP="001F2698">
      <w:pPr>
        <w:jc w:val="both"/>
        <w:rPr>
          <w:rFonts w:cs="Times New Roman"/>
          <w:u w:val="single"/>
        </w:rPr>
      </w:pPr>
      <w:r w:rsidRPr="001F2698">
        <w:rPr>
          <w:rFonts w:cs="Times New Roman"/>
          <w:b/>
          <w:u w:val="single"/>
        </w:rPr>
        <w:t>So much for ‘‘climate wars.’’ But the idea according to which climate change is nevertheless a new, important factor to be taken into account in defense and security planning is itself questionable.</w:t>
      </w:r>
      <w:r w:rsidRPr="001F2698">
        <w:rPr>
          <w:rFonts w:cs="Times New Roman"/>
          <w:sz w:val="14"/>
        </w:rPr>
        <w:t xml:space="preserve"> Of course, nothing precludes us from including it in the growing list of non-military issues that may have a bearing on global security. </w:t>
      </w:r>
      <w:r w:rsidRPr="001F2698">
        <w:rPr>
          <w:rFonts w:cs="Times New Roman"/>
          <w:b/>
          <w:u w:val="single"/>
        </w:rPr>
        <w:t>But this has to be done in a realistic way. It is not unreasonable to state that climate change may be a ‘‘threat multiplier,’’ for instance.</w:t>
      </w:r>
      <w:r w:rsidRPr="001F2698">
        <w:rPr>
          <w:rFonts w:cs="Times New Roman"/>
          <w:u w:val="single"/>
        </w:rPr>
        <w:t xml:space="preserve"> </w:t>
      </w:r>
      <w:r w:rsidRPr="001F2698">
        <w:rPr>
          <w:rFonts w:cs="Times New Roman"/>
          <w:sz w:val="14"/>
        </w:rPr>
        <w:t>However, stating this says nothing about the probability of increased violence or instability either at the global level or for a given crisis, or about the likelihood of state failure. Such consequences depend primarily on the reaction of governments and societies a factor which is impossible to calculate in advance</w:t>
      </w:r>
      <w:r w:rsidRPr="001F2698">
        <w:rPr>
          <w:rFonts w:cs="Times New Roman"/>
          <w:u w:val="single"/>
        </w:rPr>
        <w:t xml:space="preserve">. </w:t>
      </w:r>
      <w:r w:rsidRPr="001F2698">
        <w:rPr>
          <w:rFonts w:cs="Times New Roman"/>
          <w:b/>
          <w:u w:val="single"/>
        </w:rPr>
        <w:t>There are no data to support the vague idea that climate change can have a key role in triggering collective violence that is, be the proverbial straw that breaks the camel’s back, as argued by an alarmist study (citing once again the example of Darfur). Climate is ‘‘one of myriad factors in a complex causal web underlying conflict,’’ and the environment is just ‘‘one of manifold and nonessential causal factors’’ which may lead to war.</w:t>
      </w:r>
      <w:r w:rsidRPr="001F2698">
        <w:rPr>
          <w:rFonts w:cs="Times New Roman"/>
          <w:u w:val="single"/>
        </w:rPr>
        <w:t xml:space="preserve"> </w:t>
      </w:r>
      <w:r w:rsidRPr="001F2698">
        <w:rPr>
          <w:rFonts w:cs="Times New Roman"/>
          <w:sz w:val="14"/>
        </w:rPr>
        <w:t xml:space="preserve">The main causes of contemporary conflict are societal, not natural (in the broadest sense of the term, i.e., including man-made). </w:t>
      </w:r>
      <w:r w:rsidRPr="001F2698">
        <w:rPr>
          <w:rFonts w:cs="Times New Roman"/>
          <w:b/>
          <w:u w:val="single"/>
        </w:rPr>
        <w:t>Conflicts are borne out of human choices and mistakes. Could regional previsions of the impact of climate change at least inform policymakers and planners about the areas of the world which are more likely all things being equal to suffer from them? The answer is no.</w:t>
      </w:r>
      <w:r w:rsidRPr="001F2698">
        <w:rPr>
          <w:rFonts w:cs="Times New Roman"/>
          <w:sz w:val="14"/>
        </w:rPr>
        <w:t xml:space="preserve"> Regional effects are extremely difficult to predict with the degree of probability which can be useful for planning. The IPCC itself underscores that current models do not have the ability to deliver useful previsions at a higher scale than the continental one. Nobody knows, for instance, whether African monsoons will move northwards (with positive effects on agriculture) or southwards (with negative effects). Here, as noted by a contributor to the IPCC, ‘‘there is complete disagreement between the various models.’’ And when the IPCC attempts to give regional previsions on the evolution of agricultural output, for instance, it is in a </w:t>
      </w:r>
      <w:r w:rsidRPr="001F2698">
        <w:rPr>
          <w:rFonts w:cs="Times New Roman"/>
          <w:sz w:val="14"/>
        </w:rPr>
        <w:lastRenderedPageBreak/>
        <w:t xml:space="preserve">way which does not buttress the case for alarmism. Its 2007 report mentions a possible reduction by 50 percent of rain-fed agricultural output in some African countries in 2020. But the sole source it cites to support this claim is a report produced for a Canadian non-governmental organization in which it is mentioned that (unpublished) studies evoke this scenario for three Maghreb countries. </w:t>
      </w:r>
      <w:r w:rsidRPr="001F2698">
        <w:rPr>
          <w:rFonts w:cs="Times New Roman"/>
          <w:b/>
          <w:u w:val="single"/>
        </w:rPr>
        <w:t>There are indeed, it seems, some causal links between climate and warfare. But they are of a seasonal nature: ‘‘nations address seasonal climate change in terms of where they fight, rather than through when or whether disputes occur. . . . Fighting moves to higher latitudes in the summer, and lower latitudes during the cooler months of the year.’’</w:t>
      </w:r>
      <w:r w:rsidRPr="001F2698">
        <w:rPr>
          <w:rFonts w:cs="Times New Roman"/>
          <w:u w:val="single"/>
        </w:rPr>
        <w:t xml:space="preserve"> </w:t>
      </w:r>
      <w:r w:rsidRPr="001F2698">
        <w:rPr>
          <w:rFonts w:cs="Times New Roman"/>
          <w:sz w:val="14"/>
        </w:rPr>
        <w:t xml:space="preserve">The stakes of climate change are important and that is why this area should not be the object of intellectual fantasies or fashions. It is appropriate for defense and security planners to monitor the evolution of the scientific and political debate on its possible consequences. </w:t>
      </w:r>
      <w:r w:rsidRPr="001F2698">
        <w:rPr>
          <w:rFonts w:cs="Times New Roman"/>
          <w:b/>
          <w:u w:val="single"/>
        </w:rPr>
        <w:t>But there is no objective reason today to list climate change as a key issue for defense and security planning.</w:t>
      </w:r>
    </w:p>
    <w:p w14:paraId="57EEC59D"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AT: Biodiversity Impact</w:t>
      </w:r>
    </w:p>
    <w:p w14:paraId="7E1FF6E4"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Historical data—-CO2 concentrations 18 times higher than current levels didn’t cause mass extinctions</w:t>
      </w:r>
    </w:p>
    <w:p w14:paraId="2B4F8762" w14:textId="77777777" w:rsidR="001F2698" w:rsidRPr="001F2698" w:rsidRDefault="001F2698" w:rsidP="001F2698">
      <w:pPr>
        <w:rPr>
          <w:rFonts w:asciiTheme="minorHAnsi" w:hAnsiTheme="minorHAnsi" w:cs="Times New Roman"/>
        </w:rPr>
      </w:pPr>
      <w:r w:rsidRPr="001F2698">
        <w:rPr>
          <w:rFonts w:asciiTheme="minorHAnsi" w:hAnsiTheme="minorHAnsi" w:cs="Times New Roman"/>
          <w:b/>
          <w:sz w:val="28"/>
        </w:rPr>
        <w:t xml:space="preserve">Willis </w:t>
      </w:r>
      <w:proofErr w:type="gramStart"/>
      <w:r w:rsidRPr="001F2698">
        <w:rPr>
          <w:rFonts w:asciiTheme="minorHAnsi" w:hAnsiTheme="minorHAnsi" w:cs="Times New Roman"/>
          <w:b/>
          <w:sz w:val="28"/>
        </w:rPr>
        <w:t>et</w:t>
      </w:r>
      <w:proofErr w:type="gramEnd"/>
      <w:r w:rsidRPr="001F2698">
        <w:rPr>
          <w:rFonts w:asciiTheme="minorHAnsi" w:hAnsiTheme="minorHAnsi" w:cs="Times New Roman"/>
          <w:b/>
          <w:sz w:val="28"/>
        </w:rPr>
        <w:t xml:space="preserve">. </w:t>
      </w:r>
      <w:proofErr w:type="gramStart"/>
      <w:r w:rsidRPr="001F2698">
        <w:rPr>
          <w:rFonts w:asciiTheme="minorHAnsi" w:hAnsiTheme="minorHAnsi" w:cs="Times New Roman"/>
          <w:b/>
          <w:sz w:val="28"/>
        </w:rPr>
        <w:t>al</w:t>
      </w:r>
      <w:proofErr w:type="gramEnd"/>
      <w:r w:rsidRPr="001F2698">
        <w:rPr>
          <w:rFonts w:asciiTheme="minorHAnsi" w:hAnsiTheme="minorHAnsi" w:cs="Times New Roman"/>
          <w:b/>
          <w:sz w:val="28"/>
        </w:rPr>
        <w:t>, ’10</w:t>
      </w:r>
      <w:r w:rsidRPr="001F2698">
        <w:rPr>
          <w:rFonts w:asciiTheme="minorHAnsi" w:hAnsiTheme="minorHAnsi" w:cs="Times New Roman"/>
        </w:rPr>
        <w:t xml:space="preserve"> [Kathy J. Willis, Keith D. Bennett, Shonil A. Bhagwat &amp; H. John B. Birks (2010): 4 °C and beyond: what did this mean for biodiversity in the past?, Systematics and Biodiversity, 8:1, 3-9, </w:t>
      </w:r>
      <w:hyperlink r:id="rId41" w:history="1">
        <w:r w:rsidRPr="001F2698">
          <w:rPr>
            <w:rFonts w:asciiTheme="minorHAnsi" w:hAnsiTheme="minorHAnsi" w:cs="Times New Roman"/>
            <w:color w:val="0000FF" w:themeColor="hyperlink"/>
            <w:u w:val="single"/>
          </w:rPr>
          <w:t>http://www.tandfonline.com/doi/pdf/10.1080/14772000903495833</w:t>
        </w:r>
      </w:hyperlink>
      <w:r w:rsidRPr="001F2698">
        <w:rPr>
          <w:rFonts w:asciiTheme="minorHAnsi" w:hAnsiTheme="minorHAnsi" w:cs="Times New Roman"/>
        </w:rPr>
        <w:t>, ]</w:t>
      </w:r>
    </w:p>
    <w:p w14:paraId="25098C80" w14:textId="77777777" w:rsidR="001F2698" w:rsidRPr="001F2698" w:rsidRDefault="001F2698" w:rsidP="001F2698">
      <w:pPr>
        <w:rPr>
          <w:rFonts w:asciiTheme="minorHAnsi" w:hAnsiTheme="minorHAnsi"/>
          <w:sz w:val="16"/>
        </w:rPr>
      </w:pPr>
      <w:r w:rsidRPr="001F2698">
        <w:rPr>
          <w:rFonts w:asciiTheme="minorHAnsi" w:hAnsiTheme="minorHAnsi"/>
          <w:b/>
          <w:highlight w:val="cyan"/>
          <w:u w:val="single"/>
        </w:rPr>
        <w:t>The most recent climate models and fossil evidence for the early Eocene Climatic Optimum</w:t>
      </w:r>
      <w:r w:rsidRPr="001F2698">
        <w:rPr>
          <w:rFonts w:asciiTheme="minorHAnsi" w:hAnsiTheme="minorHAnsi"/>
          <w:sz w:val="16"/>
        </w:rPr>
        <w:t xml:space="preserve"> (53–51 million years ago) </w:t>
      </w:r>
      <w:r w:rsidRPr="001F2698">
        <w:rPr>
          <w:rFonts w:asciiTheme="minorHAnsi" w:hAnsiTheme="minorHAnsi"/>
          <w:b/>
          <w:highlight w:val="cyan"/>
          <w:u w:val="single"/>
        </w:rPr>
        <w:t>indicate</w:t>
      </w:r>
      <w:r w:rsidRPr="001F2698">
        <w:rPr>
          <w:rFonts w:asciiTheme="minorHAnsi" w:hAnsiTheme="minorHAnsi"/>
          <w:b/>
          <w:u w:val="single"/>
        </w:rPr>
        <w:t xml:space="preserve"> that </w:t>
      </w:r>
      <w:r w:rsidRPr="001F2698">
        <w:rPr>
          <w:rFonts w:asciiTheme="minorHAnsi" w:hAnsiTheme="minorHAnsi"/>
          <w:b/>
          <w:highlight w:val="cyan"/>
          <w:u w:val="single"/>
        </w:rPr>
        <w:t>during this time</w:t>
      </w:r>
      <w:r w:rsidRPr="001F2698">
        <w:rPr>
          <w:rFonts w:asciiTheme="minorHAnsi" w:hAnsiTheme="minorHAnsi"/>
          <w:b/>
          <w:u w:val="single"/>
        </w:rPr>
        <w:t xml:space="preserve"> interval atmospheric </w:t>
      </w:r>
      <w:r w:rsidRPr="001F2698">
        <w:rPr>
          <w:rFonts w:asciiTheme="minorHAnsi" w:hAnsiTheme="minorHAnsi"/>
          <w:b/>
          <w:highlight w:val="cyan"/>
          <w:u w:val="single"/>
        </w:rPr>
        <w:t>CO2 would have exceeded 1200</w:t>
      </w:r>
      <w:r w:rsidRPr="001F2698">
        <w:rPr>
          <w:rFonts w:asciiTheme="minorHAnsi" w:hAnsiTheme="minorHAnsi"/>
          <w:b/>
          <w:u w:val="single"/>
        </w:rPr>
        <w:t xml:space="preserve"> </w:t>
      </w:r>
      <w:r w:rsidRPr="001F2698">
        <w:rPr>
          <w:rFonts w:asciiTheme="minorHAnsi" w:hAnsiTheme="minorHAnsi"/>
          <w:b/>
          <w:highlight w:val="cyan"/>
          <w:u w:val="single"/>
        </w:rPr>
        <w:t>ppmv</w:t>
      </w:r>
      <w:r w:rsidRPr="001F2698">
        <w:rPr>
          <w:rFonts w:asciiTheme="minorHAnsi" w:hAnsiTheme="minorHAnsi"/>
          <w:b/>
          <w:u w:val="single"/>
        </w:rPr>
        <w:t xml:space="preserve"> and tropical </w:t>
      </w:r>
      <w:r w:rsidRPr="001F2698">
        <w:rPr>
          <w:rFonts w:asciiTheme="minorHAnsi" w:hAnsiTheme="minorHAnsi"/>
          <w:b/>
          <w:highlight w:val="cyan"/>
          <w:u w:val="single"/>
        </w:rPr>
        <w:t>temperatures were</w:t>
      </w:r>
      <w:r w:rsidRPr="001F2698">
        <w:rPr>
          <w:rFonts w:asciiTheme="minorHAnsi" w:hAnsiTheme="minorHAnsi"/>
          <w:b/>
          <w:u w:val="single"/>
        </w:rPr>
        <w:t xml:space="preserve"> between </w:t>
      </w:r>
      <w:r w:rsidRPr="001F2698">
        <w:rPr>
          <w:rFonts w:asciiTheme="minorHAnsi" w:hAnsiTheme="minorHAnsi"/>
          <w:b/>
          <w:highlight w:val="cyan"/>
          <w:u w:val="single"/>
        </w:rPr>
        <w:t>5–10 ◦</w:t>
      </w:r>
      <w:r w:rsidRPr="001F2698">
        <w:rPr>
          <w:rFonts w:asciiTheme="minorHAnsi" w:hAnsiTheme="minorHAnsi"/>
          <w:b/>
          <w:u w:val="single"/>
        </w:rPr>
        <w:t xml:space="preserve"> C </w:t>
      </w:r>
      <w:r w:rsidRPr="001F2698">
        <w:rPr>
          <w:rFonts w:asciiTheme="minorHAnsi" w:hAnsiTheme="minorHAnsi"/>
          <w:b/>
          <w:highlight w:val="cyan"/>
          <w:u w:val="single"/>
        </w:rPr>
        <w:t>warmer</w:t>
      </w:r>
      <w:r w:rsidRPr="001F2698">
        <w:rPr>
          <w:rFonts w:asciiTheme="minorHAnsi" w:hAnsiTheme="minorHAnsi"/>
          <w:b/>
          <w:u w:val="single"/>
        </w:rPr>
        <w:t xml:space="preserve"> than modern values</w:t>
      </w:r>
      <w:r w:rsidRPr="001F2698">
        <w:rPr>
          <w:rFonts w:asciiTheme="minorHAnsi" w:hAnsiTheme="minorHAnsi"/>
          <w:sz w:val="16"/>
        </w:rPr>
        <w:t xml:space="preserve"> (Zachos et al., 2008). </w:t>
      </w:r>
      <w:r w:rsidRPr="001F2698">
        <w:rPr>
          <w:rFonts w:asciiTheme="minorHAnsi" w:hAnsiTheme="minorHAnsi"/>
          <w:b/>
          <w:highlight w:val="cyan"/>
          <w:u w:val="single"/>
        </w:rPr>
        <w:t>There is</w:t>
      </w:r>
      <w:r w:rsidRPr="001F2698">
        <w:rPr>
          <w:rFonts w:asciiTheme="minorHAnsi" w:hAnsiTheme="minorHAnsi"/>
          <w:sz w:val="16"/>
        </w:rPr>
        <w:t xml:space="preserve"> also </w:t>
      </w:r>
      <w:r w:rsidRPr="001F2698">
        <w:rPr>
          <w:rFonts w:asciiTheme="minorHAnsi" w:hAnsiTheme="minorHAnsi"/>
          <w:b/>
          <w:highlight w:val="cyan"/>
          <w:u w:val="single"/>
        </w:rPr>
        <w:t>evidence for</w:t>
      </w:r>
      <w:r w:rsidRPr="001F2698">
        <w:rPr>
          <w:rFonts w:asciiTheme="minorHAnsi" w:hAnsiTheme="minorHAnsi"/>
          <w:b/>
          <w:u w:val="single"/>
        </w:rPr>
        <w:t xml:space="preserve"> relatively </w:t>
      </w:r>
      <w:r w:rsidRPr="001F2698">
        <w:rPr>
          <w:rFonts w:asciiTheme="minorHAnsi" w:hAnsiTheme="minorHAnsi"/>
          <w:b/>
          <w:highlight w:val="cyan"/>
          <w:u w:val="single"/>
        </w:rPr>
        <w:t>rapid intervals of extreme</w:t>
      </w:r>
      <w:r w:rsidRPr="001F2698">
        <w:rPr>
          <w:rFonts w:asciiTheme="minorHAnsi" w:hAnsiTheme="minorHAnsi"/>
          <w:b/>
          <w:u w:val="single"/>
        </w:rPr>
        <w:t xml:space="preserve"> global </w:t>
      </w:r>
      <w:r w:rsidRPr="001F2698">
        <w:rPr>
          <w:rFonts w:asciiTheme="minorHAnsi" w:hAnsiTheme="minorHAnsi"/>
          <w:b/>
          <w:highlight w:val="cyan"/>
          <w:u w:val="single"/>
        </w:rPr>
        <w:t>warmth</w:t>
      </w:r>
      <w:r w:rsidRPr="001F2698">
        <w:rPr>
          <w:rFonts w:asciiTheme="minorHAnsi" w:hAnsiTheme="minorHAnsi"/>
          <w:b/>
          <w:u w:val="single"/>
        </w:rPr>
        <w:t xml:space="preserve"> and massive carbon addition when global temperatures increased by 5 ◦ C in less than 10 000 years </w:t>
      </w:r>
      <w:r w:rsidRPr="001F2698">
        <w:rPr>
          <w:rFonts w:asciiTheme="minorHAnsi" w:hAnsiTheme="minorHAnsi"/>
          <w:sz w:val="16"/>
        </w:rPr>
        <w:t xml:space="preserve">(Zachos et al., 2001). So </w:t>
      </w:r>
      <w:r w:rsidRPr="001F2698">
        <w:rPr>
          <w:rFonts w:asciiTheme="minorHAnsi" w:hAnsiTheme="minorHAnsi"/>
          <w:b/>
          <w:u w:val="single"/>
        </w:rPr>
        <w:t xml:space="preserve">what was the response of biota to these ‘climate extremes’ and </w:t>
      </w:r>
      <w:r w:rsidRPr="001F2698">
        <w:rPr>
          <w:rFonts w:asciiTheme="minorHAnsi" w:hAnsiTheme="minorHAnsi"/>
          <w:b/>
          <w:highlight w:val="cyan"/>
          <w:u w:val="single"/>
        </w:rPr>
        <w:t>do we see</w:t>
      </w:r>
      <w:r w:rsidRPr="001F2698">
        <w:rPr>
          <w:rFonts w:asciiTheme="minorHAnsi" w:hAnsiTheme="minorHAnsi"/>
          <w:b/>
          <w:u w:val="single"/>
        </w:rPr>
        <w:t xml:space="preserve"> the </w:t>
      </w:r>
      <w:r w:rsidRPr="001F2698">
        <w:rPr>
          <w:rFonts w:asciiTheme="minorHAnsi" w:hAnsiTheme="minorHAnsi"/>
          <w:b/>
          <w:highlight w:val="cyan"/>
          <w:u w:val="single"/>
        </w:rPr>
        <w:t>large-scale extinctions</w:t>
      </w:r>
      <w:r w:rsidRPr="001F2698">
        <w:rPr>
          <w:rFonts w:asciiTheme="minorHAnsi" w:hAnsiTheme="minorHAnsi"/>
          <w:sz w:val="16"/>
        </w:rPr>
        <w:t xml:space="preserve"> (especially in the Neotropics) </w:t>
      </w:r>
      <w:r w:rsidRPr="001F2698">
        <w:rPr>
          <w:rFonts w:asciiTheme="minorHAnsi" w:hAnsiTheme="minorHAnsi"/>
          <w:b/>
          <w:u w:val="single"/>
        </w:rPr>
        <w:t>predicted by some of the most recent models associated with future climate changes</w:t>
      </w:r>
      <w:r w:rsidRPr="001F2698">
        <w:rPr>
          <w:rFonts w:asciiTheme="minorHAnsi" w:hAnsiTheme="minorHAnsi"/>
          <w:sz w:val="16"/>
        </w:rPr>
        <w:t xml:space="preserve"> (Huntingford et al., 2008)? In fact </w:t>
      </w:r>
      <w:r w:rsidRPr="001F2698">
        <w:rPr>
          <w:rFonts w:cs="Times New Roman"/>
          <w:b/>
          <w:iCs/>
          <w:highlight w:val="cyan"/>
          <w:u w:val="single"/>
          <w:bdr w:val="single" w:sz="18" w:space="0" w:color="auto"/>
        </w:rPr>
        <w:t>the fossil record</w:t>
      </w:r>
      <w:r w:rsidRPr="001F2698">
        <w:rPr>
          <w:rFonts w:cs="Times New Roman"/>
          <w:b/>
          <w:iCs/>
          <w:u w:val="single"/>
          <w:bdr w:val="single" w:sz="18" w:space="0" w:color="auto"/>
        </w:rPr>
        <w:t xml:space="preserve"> for the early Eocene Climatic Optimum </w:t>
      </w:r>
      <w:r w:rsidRPr="001F2698">
        <w:rPr>
          <w:rFonts w:cs="Times New Roman"/>
          <w:b/>
          <w:iCs/>
          <w:highlight w:val="cyan"/>
          <w:u w:val="single"/>
          <w:bdr w:val="single" w:sz="18" w:space="0" w:color="auto"/>
        </w:rPr>
        <w:t>demonstrates the very opposite.</w:t>
      </w:r>
      <w:r w:rsidRPr="001F2698">
        <w:rPr>
          <w:rFonts w:asciiTheme="minorHAnsi" w:hAnsiTheme="minorHAnsi"/>
          <w:sz w:val="16"/>
        </w:rPr>
        <w:t xml:space="preserve"> All the evidence from low-latitude records indicates that, </w:t>
      </w:r>
      <w:r w:rsidRPr="001F2698">
        <w:rPr>
          <w:rFonts w:asciiTheme="minorHAnsi" w:hAnsiTheme="minorHAnsi"/>
          <w:b/>
          <w:u w:val="single"/>
        </w:rPr>
        <w:t xml:space="preserve">at least in the plant fossil record, </w:t>
      </w:r>
      <w:r w:rsidRPr="001F2698">
        <w:rPr>
          <w:rFonts w:asciiTheme="minorHAnsi" w:hAnsiTheme="minorHAnsi"/>
          <w:b/>
          <w:highlight w:val="cyan"/>
          <w:u w:val="single"/>
        </w:rPr>
        <w:t>this was one of the most biodiverse intervals of time</w:t>
      </w:r>
      <w:r w:rsidRPr="001F2698">
        <w:rPr>
          <w:rFonts w:asciiTheme="minorHAnsi" w:hAnsiTheme="minorHAnsi"/>
          <w:b/>
          <w:u w:val="single"/>
        </w:rPr>
        <w:t xml:space="preserve"> in the Neotropics </w:t>
      </w:r>
      <w:r w:rsidRPr="001F2698">
        <w:rPr>
          <w:rFonts w:asciiTheme="minorHAnsi" w:hAnsiTheme="minorHAnsi"/>
          <w:sz w:val="16"/>
        </w:rPr>
        <w:t xml:space="preserve">(Jaramillo et al., 2006). It was also a time when </w:t>
      </w:r>
      <w:r w:rsidRPr="001F2698">
        <w:rPr>
          <w:rFonts w:asciiTheme="minorHAnsi" w:hAnsiTheme="minorHAnsi"/>
          <w:b/>
          <w:highlight w:val="cyan"/>
          <w:u w:val="single"/>
        </w:rPr>
        <w:t>the tropical forest biome was the most extensive in Earth’s history</w:t>
      </w:r>
      <w:r w:rsidRPr="001F2698">
        <w:rPr>
          <w:rFonts w:asciiTheme="minorHAnsi" w:hAnsiTheme="minorHAnsi"/>
          <w:b/>
          <w:u w:val="single"/>
        </w:rPr>
        <w:t>, extending to mid-latitudes in both the northern and southern hemispheres – and there was also no ice at the Poles and Antarctica was covered by needle-leaved forest</w:t>
      </w:r>
      <w:r w:rsidRPr="001F2698">
        <w:rPr>
          <w:rFonts w:asciiTheme="minorHAnsi" w:hAnsiTheme="minorHAnsi"/>
          <w:sz w:val="16"/>
        </w:rPr>
        <w:t xml:space="preserve"> (Morley, 2007). </w:t>
      </w:r>
      <w:r w:rsidRPr="001F2698">
        <w:rPr>
          <w:rFonts w:asciiTheme="minorHAnsi" w:hAnsiTheme="minorHAnsi"/>
          <w:b/>
          <w:highlight w:val="cyan"/>
          <w:u w:val="single"/>
        </w:rPr>
        <w:t>There were</w:t>
      </w:r>
      <w:r w:rsidRPr="001F2698">
        <w:rPr>
          <w:rFonts w:asciiTheme="minorHAnsi" w:hAnsiTheme="minorHAnsi"/>
          <w:b/>
          <w:u w:val="single"/>
        </w:rPr>
        <w:t xml:space="preserve"> certainly </w:t>
      </w:r>
      <w:r w:rsidRPr="001F2698">
        <w:rPr>
          <w:rFonts w:asciiTheme="minorHAnsi" w:hAnsiTheme="minorHAnsi"/>
          <w:b/>
          <w:highlight w:val="cyan"/>
          <w:u w:val="single"/>
        </w:rPr>
        <w:t>novel ecosystems, and an increase in community turnover</w:t>
      </w:r>
      <w:r w:rsidRPr="001F2698">
        <w:rPr>
          <w:rFonts w:asciiTheme="minorHAnsi" w:hAnsiTheme="minorHAnsi"/>
          <w:b/>
          <w:u w:val="single"/>
        </w:rPr>
        <w:t xml:space="preserve"> with a mixture of tropical and temperate species in mid latitudes and plants persisting in areas that are currently polar deserts</w:t>
      </w:r>
      <w:r w:rsidRPr="001F2698">
        <w:rPr>
          <w:rFonts w:asciiTheme="minorHAnsi" w:hAnsiTheme="minorHAnsi"/>
          <w:sz w:val="16"/>
        </w:rPr>
        <w:t xml:space="preserve">. [It should be noted; however, that </w:t>
      </w:r>
      <w:r w:rsidRPr="001F2698">
        <w:rPr>
          <w:rFonts w:asciiTheme="minorHAnsi" w:hAnsiTheme="minorHAnsi"/>
          <w:b/>
          <w:u w:val="single"/>
        </w:rPr>
        <w:t>at the earlier Palaeocene–Eocene Thermal Maximum (PETM) at 55.8 million years ago in the US Gulf Coast, there was a rapid vegetation response to climate change</w:t>
      </w:r>
      <w:r w:rsidRPr="001F2698">
        <w:rPr>
          <w:rFonts w:asciiTheme="minorHAnsi" w:hAnsiTheme="minorHAnsi"/>
          <w:sz w:val="16"/>
        </w:rPr>
        <w:t xml:space="preserve">. There was major compositional turnover, palynological richness decreased, and regional extinctions occurred (Harrington &amp; Jaramillo, 2007). Reasons for these changes are unclear, but they may have resulted from continental drying, negative feedbacks on vegetation to changing CO2 (assuming that CO2 changed during the PETM), rapid cooling immediately after the PETM, or subtle changes in plant–animal interactions (Harrington &amp; Jaramillo, 2007).] </w:t>
      </w:r>
    </w:p>
    <w:p w14:paraId="7A5FD26E"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Prefer our evidence—-their models vastly underestimate ecological tolerance of most species</w:t>
      </w:r>
    </w:p>
    <w:p w14:paraId="4918AE30" w14:textId="77777777" w:rsidR="001F2698" w:rsidRPr="001F2698" w:rsidRDefault="001F2698" w:rsidP="001F2698">
      <w:pPr>
        <w:rPr>
          <w:rFonts w:cs="Times New Roman"/>
        </w:rPr>
      </w:pPr>
      <w:r w:rsidRPr="001F2698">
        <w:rPr>
          <w:rFonts w:cs="Times New Roman"/>
        </w:rPr>
        <w:t>Kathy J. </w:t>
      </w:r>
      <w:r w:rsidRPr="001F2698">
        <w:rPr>
          <w:rFonts w:cs="Times New Roman"/>
          <w:b/>
          <w:sz w:val="26"/>
        </w:rPr>
        <w:t>Willis et al 10</w:t>
      </w:r>
      <w:r w:rsidRPr="001F2698">
        <w:rPr>
          <w:rFonts w:cs="Times New Roman"/>
        </w:rPr>
        <w:t>, Professor of Long-Term Ecology at the University of Oxford; Keith D. Bennett, professor of late-Quaternary environmental change at Queen’s University Belfast, guest professor in palaeobiology at Uppsala University in Sweden, et al, 2010, "4°C and beyond: what did this mean for biodiversity in the past?," Systematics and Biodiversity, Vol. 8, No. 1, p. 3-9</w:t>
      </w:r>
    </w:p>
    <w:p w14:paraId="52DF3463" w14:textId="77777777" w:rsidR="001F2698" w:rsidRPr="001F2698" w:rsidRDefault="001F2698" w:rsidP="001F2698">
      <w:pPr>
        <w:rPr>
          <w:rFonts w:cs="Times New Roman"/>
          <w:sz w:val="16"/>
        </w:rPr>
      </w:pPr>
      <w:r w:rsidRPr="001F2698">
        <w:rPr>
          <w:rFonts w:cs="Times New Roman"/>
          <w:sz w:val="16"/>
        </w:rPr>
        <w:br/>
        <w:t xml:space="preserve">Within a time-frame of Earth’s history, </w:t>
      </w:r>
      <w:r w:rsidRPr="001F2698">
        <w:rPr>
          <w:rFonts w:cs="Times New Roman"/>
          <w:b/>
          <w:u w:val="single"/>
        </w:rPr>
        <w:t>current atmospheric CO2 levels at 380 ppmv are relatively low compared with the past; geological evidence and geochemical models suggest intervals of time when levels have been up to 18 times higher than present</w:t>
      </w:r>
      <w:r w:rsidRPr="001F2698">
        <w:rPr>
          <w:rFonts w:cs="Times New Roman"/>
          <w:sz w:val="16"/>
        </w:rPr>
        <w:t xml:space="preserve"> (Royer, 2008). The fossil record thus provides plenty of opportunity to assess biotic responses to intervals of higher global atmospheric CO2 and temperatures. However, this only makes sense if it is also possible to examine the responses of extant species, which have modern-day distributions; and where the position of global lithospheric plates is relatively similar to the present. Therefore, an ideal time interval for consideration is the past 65 million years when many of the ancestors of modern tropical and temperate trees had evolved (Willis &amp; McElwain, 2002; Murat et al., 2004; Morley, 2007). It is also fair to assume that these species had broadly similar ecological tolerances to present day; it has been demonstrated in a number of studies that most species are remarkably conservative in their ecological niches (Wiens &amp; Graham, 2005), and that these remain relatively unchanged through time despite populations persisting through intervals of wide amplitude ﬂuctuations in climate (Svenning &amp; Condit, 2008). </w:t>
      </w:r>
      <w:r w:rsidRPr="001F2698">
        <w:rPr>
          <w:rFonts w:cs="Times New Roman"/>
          <w:b/>
          <w:u w:val="single"/>
        </w:rPr>
        <w:t>The most recent climate models and fossil evidence for the early Eocene Climatic Optimum</w:t>
      </w:r>
      <w:r w:rsidRPr="001F2698">
        <w:rPr>
          <w:rFonts w:cs="Times New Roman"/>
          <w:sz w:val="16"/>
        </w:rPr>
        <w:t xml:space="preserve"> (53–51 million years ago) </w:t>
      </w:r>
      <w:r w:rsidRPr="001F2698">
        <w:rPr>
          <w:rFonts w:cs="Times New Roman"/>
          <w:b/>
          <w:u w:val="single"/>
        </w:rPr>
        <w:t>indicate that during this time interval atmospheric CO2 would have exceeded 1200 ppmv and tropical temperatures were between 5–10 ◦ C warmer than modern values</w:t>
      </w:r>
      <w:r w:rsidRPr="001F2698">
        <w:rPr>
          <w:rFonts w:cs="Times New Roman"/>
          <w:sz w:val="16"/>
        </w:rPr>
        <w:t xml:space="preserve"> (Zachos et al., 2008). </w:t>
      </w:r>
      <w:r w:rsidRPr="001F2698">
        <w:rPr>
          <w:rFonts w:cs="Times New Roman"/>
          <w:b/>
          <w:u w:val="single"/>
        </w:rPr>
        <w:t xml:space="preserve">There is also evidence for relatively rapid </w:t>
      </w:r>
      <w:r w:rsidRPr="001F2698">
        <w:rPr>
          <w:rFonts w:cs="Times New Roman"/>
          <w:b/>
          <w:u w:val="single"/>
        </w:rPr>
        <w:lastRenderedPageBreak/>
        <w:t>intervals of extreme global warmth and massive carbon addition</w:t>
      </w:r>
      <w:r w:rsidRPr="001F2698">
        <w:rPr>
          <w:rFonts w:cs="Times New Roman"/>
          <w:sz w:val="16"/>
        </w:rPr>
        <w:t xml:space="preserve"> when global temperatures increased by 5 ◦ C in less than 10 000 years (Zachos et al., 2001). </w:t>
      </w:r>
      <w:r w:rsidRPr="001F2698">
        <w:rPr>
          <w:rFonts w:cs="Times New Roman"/>
          <w:b/>
          <w:u w:val="single"/>
        </w:rPr>
        <w:t>So what was the response of biota to these ‘climate extremes’ and do we see the large-scale extinctions</w:t>
      </w:r>
      <w:r w:rsidRPr="001F2698">
        <w:rPr>
          <w:rFonts w:cs="Times New Roman"/>
          <w:sz w:val="16"/>
        </w:rPr>
        <w:t xml:space="preserve"> (especially in the Neotropics) predicted by some of the most recent models associated with future climate changes (Huntingford et al., 2008)? In fact </w:t>
      </w:r>
      <w:r w:rsidRPr="001F2698">
        <w:rPr>
          <w:rFonts w:cs="Times New Roman"/>
          <w:b/>
          <w:u w:val="single"/>
        </w:rPr>
        <w:t>the fossil record for the early Eocene Climatic Optimum demonstrates the very opposite. All the evidence</w:t>
      </w:r>
      <w:r w:rsidRPr="001F2698">
        <w:rPr>
          <w:rFonts w:cs="Times New Roman"/>
          <w:sz w:val="16"/>
        </w:rPr>
        <w:t xml:space="preserve"> from low-latitude records </w:t>
      </w:r>
      <w:r w:rsidRPr="001F2698">
        <w:rPr>
          <w:rFonts w:cs="Times New Roman"/>
          <w:b/>
          <w:u w:val="single"/>
        </w:rPr>
        <w:t>indicates that</w:t>
      </w:r>
      <w:r w:rsidRPr="001F2698">
        <w:rPr>
          <w:rFonts w:cs="Times New Roman"/>
          <w:sz w:val="16"/>
        </w:rPr>
        <w:t xml:space="preserve">, at least in the plant fossil record, </w:t>
      </w:r>
      <w:r w:rsidRPr="001F2698">
        <w:rPr>
          <w:rFonts w:cs="Times New Roman"/>
          <w:b/>
          <w:u w:val="single"/>
        </w:rPr>
        <w:t>this was one of the most biodiverse intervals of time in the Neotropics</w:t>
      </w:r>
      <w:r w:rsidRPr="001F2698">
        <w:rPr>
          <w:rFonts w:cs="Times New Roman"/>
          <w:sz w:val="16"/>
        </w:rPr>
        <w:t xml:space="preserve"> (Jaramillo et al., 2006). </w:t>
      </w:r>
      <w:r w:rsidRPr="001F2698">
        <w:rPr>
          <w:rFonts w:cs="Times New Roman"/>
          <w:b/>
          <w:u w:val="single"/>
        </w:rPr>
        <w:t>It was also a time when the tropical forest biome was the most extensive in Earth’s history</w:t>
      </w:r>
      <w:r w:rsidRPr="001F2698">
        <w:rPr>
          <w:rFonts w:cs="Times New Roman"/>
          <w:sz w:val="16"/>
        </w:rPr>
        <w:t xml:space="preserve">, extending to mid-latitudes in both the northern and southern hemispheres—and there was also no ice at the Poles and Antarctica was covered by needle-leaved forest (Morley, 2007). There were certainly novel ecosystems, and an increase in community turnover with a mixture of tropical and temperate species in mid latitudes and plants persisting in areas that are currently polar deserts. [It should be noted; however, that at the earlier Palaeocene–Eocene Thermal Maximum (PETM) at 55.8 million years ago in the US Gulf Coast, there was a rapid vegetation response to climate change. There was major compositional turnover, palynological richness decreased, and regional extinctions occurred (Harrington &amp; Jaramillo, 2007). Reasons for these changes are unclear, but they may have resulted from continental drying, negative feedbacks on vegetation to changing CO2 (assuming that CO2 changed during the PETM), rapid cooling immediately after the PETM, or subtle changes in plant–animal interactions (Harrington &amp; Jaramillo, 2007).] </w:t>
      </w:r>
      <w:r w:rsidRPr="001F2698">
        <w:rPr>
          <w:rFonts w:cs="Times New Roman"/>
          <w:b/>
          <w:u w:val="single"/>
        </w:rPr>
        <w:t>Why is there such a discrepancy between model predictions</w:t>
      </w:r>
      <w:r w:rsidRPr="001F2698">
        <w:rPr>
          <w:rFonts w:cs="Times New Roman"/>
          <w:sz w:val="16"/>
        </w:rPr>
        <w:t xml:space="preserve"> for future vegetational responses </w:t>
      </w:r>
      <w:r w:rsidRPr="001F2698">
        <w:rPr>
          <w:rFonts w:cs="Times New Roman"/>
          <w:b/>
          <w:u w:val="single"/>
        </w:rPr>
        <w:t>and the observed responses in the past recorded</w:t>
      </w:r>
      <w:r w:rsidRPr="001F2698">
        <w:rPr>
          <w:rFonts w:cs="Times New Roman"/>
          <w:sz w:val="16"/>
        </w:rPr>
        <w:t xml:space="preserve"> in the fossil record? First, it should be noted </w:t>
      </w:r>
      <w:r w:rsidRPr="001F2698">
        <w:rPr>
          <w:rFonts w:cs="Times New Roman"/>
          <w:b/>
          <w:u w:val="single"/>
        </w:rPr>
        <w:t>that modelled predictions are based upon the present-day distribution of the plants under investigation, which almost certainly do not take into account their full ecological tolerances</w:t>
      </w:r>
      <w:r w:rsidRPr="001F2698">
        <w:rPr>
          <w:rFonts w:cs="Times New Roman"/>
          <w:sz w:val="16"/>
        </w:rPr>
        <w:t xml:space="preserve"> (Svenning &amp; Condit, 2008). It is important also to note that </w:t>
      </w:r>
      <w:r w:rsidRPr="001F2698">
        <w:rPr>
          <w:rFonts w:cs="Times New Roman"/>
          <w:b/>
          <w:u w:val="single"/>
        </w:rPr>
        <w:t>ancestors of many of our modern tropical and temperate plants evolved in the late Cretaceous/early Palaeogene when global temperatures and atmospheric CO2 were much higher than present</w:t>
      </w:r>
      <w:r w:rsidRPr="001F2698">
        <w:rPr>
          <w:rFonts w:cs="Times New Roman"/>
          <w:sz w:val="16"/>
        </w:rPr>
        <w:t xml:space="preserve"> (summarized in Willis &amp; McElwain, 2004) </w:t>
      </w:r>
      <w:r w:rsidRPr="001F2698">
        <w:rPr>
          <w:rFonts w:cs="Times New Roman"/>
          <w:b/>
          <w:u w:val="single"/>
        </w:rPr>
        <w:t>indicating that they have much wider ecological tolerances than are predicted based on present-day climates alone. In fact it is probable that it is cold conditions and lower levels of atmospheric CO2 that pose a greater extinction threat</w:t>
      </w:r>
      <w:r w:rsidRPr="001F2698">
        <w:rPr>
          <w:rFonts w:cs="Times New Roman"/>
          <w:sz w:val="16"/>
        </w:rPr>
        <w:t xml:space="preserve"> to many tropical and subtropical plants; </w:t>
      </w:r>
      <w:r w:rsidRPr="001F2698">
        <w:rPr>
          <w:rFonts w:cs="Times New Roman"/>
          <w:b/>
          <w:u w:val="single"/>
        </w:rPr>
        <w:t>a suggestion supported by the evidence for widespread regional extinction of subtropical species in Europe with the onset of the cold-stages of the Quaternary</w:t>
      </w:r>
      <w:r w:rsidRPr="001F2698">
        <w:rPr>
          <w:rFonts w:cs="Times New Roman"/>
          <w:sz w:val="16"/>
        </w:rPr>
        <w:t xml:space="preserve"> (Svenning, 2003). Second, it is presumed that the rates of climate change are going to be much higher than have been seen before, or at least for the past 60 million years—thus exceeding the capacity of biota to respond—but again this assumption should be questioned critically when looking at the fossil record. An ideal interval of time to address this question is the late-glacial/post-glacial transition about 11 600 years ago. The response of mid-latitude environments to &gt;4 ◦ C temperature increases in less than 60 years </w:t>
      </w:r>
      <w:r w:rsidRPr="001F2698">
        <w:rPr>
          <w:rFonts w:cs="Times New Roman"/>
          <w:b/>
          <w:u w:val="single"/>
        </w:rPr>
        <w:t>Evidence from many fossil records, but in particular from ice-cores, indicate that two rapid increases in temperature occurred in mid-latitude environments at approximately 14 700 years ago and 11 600 years ago</w:t>
      </w:r>
      <w:r w:rsidRPr="001F2698">
        <w:rPr>
          <w:rFonts w:cs="Times New Roman"/>
          <w:sz w:val="16"/>
        </w:rPr>
        <w:t xml:space="preserve"> at the end of the last glacial with associated sharp increases in precipitation and atmospheric CO2 and CH4. The rapidity and magnitude of this temperature increase have only become properly understood in the past few years. </w:t>
      </w:r>
      <w:r w:rsidRPr="001F2698">
        <w:rPr>
          <w:rFonts w:cs="Times New Roman"/>
          <w:b/>
          <w:u w:val="single"/>
        </w:rPr>
        <w:t>Estimates from the Greenland ice-cores suggest an increase in air temperatures by as much as 10 ◦ C in mid- to high-latitudes within 3–5 years</w:t>
      </w:r>
      <w:r w:rsidRPr="001F2698">
        <w:rPr>
          <w:rFonts w:cs="Times New Roman"/>
          <w:sz w:val="16"/>
        </w:rPr>
        <w:t xml:space="preserve"> for the ﬁrst abrupt shift at 14 700 cal. yr BP, and ~60 years at 11 600 cal. BP (Steffensen et al., 2008). Given that </w:t>
      </w:r>
      <w:r w:rsidRPr="001F2698">
        <w:rPr>
          <w:rFonts w:cs="Times New Roman"/>
          <w:b/>
          <w:u w:val="single"/>
        </w:rPr>
        <w:t>this temperature increase was greater in magnitude and rate to anything predicted for the next century, it is an extremely useful time interval to examine possible biotic responses</w:t>
      </w:r>
      <w:r w:rsidRPr="001F2698">
        <w:rPr>
          <w:rFonts w:cs="Times New Roman"/>
          <w:sz w:val="16"/>
        </w:rPr>
        <w:t xml:space="preserve"> to 4 ◦ C and beyond. In order to assess biotic responses, however, it is also important to have records with a good temporal resolution, ideally annual resolution. </w:t>
      </w:r>
      <w:r w:rsidRPr="001F2698">
        <w:rPr>
          <w:rFonts w:cs="Times New Roman"/>
          <w:b/>
          <w:u w:val="single"/>
        </w:rPr>
        <w:t>A review of the vegetational responses recorded in 11 sedimentary sequences with a suitably high temporal resolution from around the North Atlantic region</w:t>
      </w:r>
      <w:r w:rsidRPr="001F2698">
        <w:rPr>
          <w:rFonts w:cs="Times New Roman"/>
          <w:sz w:val="16"/>
        </w:rPr>
        <w:t xml:space="preserve"> (Williams et al., 2002), </w:t>
      </w:r>
      <w:r w:rsidRPr="001F2698">
        <w:rPr>
          <w:rFonts w:cs="Times New Roman"/>
          <w:b/>
          <w:u w:val="single"/>
        </w:rPr>
        <w:t>indicates that in North America and Europe</w:t>
      </w:r>
      <w:r w:rsidRPr="001F2698">
        <w:rPr>
          <w:rFonts w:cs="Times New Roman"/>
          <w:sz w:val="16"/>
        </w:rPr>
        <w:t xml:space="preserve">, in less than 100 years, </w:t>
      </w:r>
      <w:r w:rsidRPr="001F2698">
        <w:rPr>
          <w:rFonts w:cs="Times New Roman"/>
          <w:b/>
          <w:u w:val="single"/>
        </w:rPr>
        <w:t>vegetation responded to the rapid climate change</w:t>
      </w:r>
      <w:r w:rsidRPr="001F2698">
        <w:rPr>
          <w:rFonts w:cs="Times New Roman"/>
          <w:sz w:val="16"/>
        </w:rPr>
        <w:t xml:space="preserve"> 11 600 years ago. </w:t>
      </w:r>
      <w:r w:rsidRPr="001F2698">
        <w:rPr>
          <w:rFonts w:cs="Times New Roman"/>
          <w:b/>
          <w:u w:val="single"/>
        </w:rPr>
        <w:t>For tree populations, this change often occurred in less than two or three generations</w:t>
      </w:r>
      <w:r w:rsidRPr="001F2698">
        <w:rPr>
          <w:rFonts w:cs="Times New Roman"/>
          <w:sz w:val="16"/>
        </w:rPr>
        <w:t xml:space="preserve">. The nature of the response depended upon the former vegetation; in central Europe (e.g. Willis et al., 1997; Feurdean et al., 2007) and parts of eastern North America, for example, </w:t>
      </w:r>
      <w:r w:rsidRPr="001F2698">
        <w:rPr>
          <w:rFonts w:cs="Times New Roman"/>
          <w:b/>
          <w:u w:val="single"/>
        </w:rPr>
        <w:t>there is evidence in many regions for a change from needle-leaved dominated to broad-leaved dominated forest</w:t>
      </w:r>
      <w:r w:rsidRPr="001F2698">
        <w:rPr>
          <w:rFonts w:cs="Times New Roman"/>
          <w:sz w:val="16"/>
        </w:rPr>
        <w:t xml:space="preserve">, often in less than 100 years. In comparison, closer to the ice-sheets, in western Norway, </w:t>
      </w:r>
      <w:r w:rsidRPr="001F2698">
        <w:rPr>
          <w:rFonts w:cs="Times New Roman"/>
          <w:b/>
          <w:u w:val="single"/>
        </w:rPr>
        <w:t>there was a rapid expansion in the herbaceous and shrub ﬂora and a later arrival of trees, probably due to a time lag for migration from refugial areas</w:t>
      </w:r>
      <w:r w:rsidRPr="001F2698">
        <w:rPr>
          <w:rFonts w:cs="Times New Roman"/>
          <w:sz w:val="16"/>
        </w:rPr>
        <w:t xml:space="preserve"> (Birks &amp; Birks, 2008). The increase in tree populations, however, even in these northerly regions was still rapid (Birks &amp; Ammann, 2000). A recent study from the East Baltic region, for example, indicates that those trees that survived in northerly refugial populations (Betula, Pinus, Picea) established within a century, suggesting climate driven ecosystem changes rather than gradual plant succession on new deglaciated land (Heikkila¨ et al., 2009). Thus some species expanded very fast in response to late-glacial warming. There is also evidence, however, for species that expanded slowly or largely failed to expand from their refugia in response to this interval of rapid climate warming (Svenning &amp; Skov, 2007) suggesting that persistence and expansion is also dependent on being in a location that was continuously suitable during the glacial–interglacial ‘cycle’ (Bennett et al., 1991). </w:t>
      </w:r>
      <w:r w:rsidRPr="001F2698">
        <w:rPr>
          <w:rFonts w:cs="Times New Roman"/>
          <w:b/>
          <w:u w:val="single"/>
        </w:rPr>
        <w:lastRenderedPageBreak/>
        <w:t>Biotic responses to this interval of rapid climate warming throughout Europe and North America therefore include evidence for (i) rapid expansion of in situ populations, (ii) large-scale species range shifts</w:t>
      </w:r>
      <w:r w:rsidRPr="001F2698">
        <w:rPr>
          <w:rFonts w:cs="Times New Roman"/>
          <w:sz w:val="16"/>
        </w:rPr>
        <w:t xml:space="preserve"> (Birks &amp; Willis, 2008), </w:t>
      </w:r>
      <w:r w:rsidRPr="001F2698">
        <w:rPr>
          <w:rFonts w:cs="Times New Roman"/>
          <w:b/>
          <w:u w:val="single"/>
        </w:rPr>
        <w:t>(iii) community turnover</w:t>
      </w:r>
      <w:r w:rsidRPr="001F2698">
        <w:rPr>
          <w:rFonts w:cs="Times New Roman"/>
          <w:sz w:val="16"/>
        </w:rPr>
        <w:t xml:space="preserve"> (Birks &amp; Birks, 2008) </w:t>
      </w:r>
      <w:r w:rsidRPr="001F2698">
        <w:rPr>
          <w:rFonts w:cs="Times New Roman"/>
          <w:b/>
          <w:u w:val="single"/>
        </w:rPr>
        <w:t>and (iv) the formation of novel community assemblages</w:t>
      </w:r>
      <w:r w:rsidRPr="001F2698">
        <w:rPr>
          <w:rFonts w:cs="Times New Roman"/>
          <w:sz w:val="16"/>
        </w:rPr>
        <w:t xml:space="preserve"> (Williams &amp; Jackson, 2007). However, </w:t>
      </w:r>
      <w:r w:rsidRPr="001F2698">
        <w:rPr>
          <w:rFonts w:cs="Times New Roman"/>
          <w:b/>
          <w:u w:val="single"/>
        </w:rPr>
        <w:t>at no site yet studied, anywhere in the world, is there evidence in the fossil record for large scale climate-driven extinction during this interval of rapid climate change</w:t>
      </w:r>
      <w:r w:rsidRPr="001F2698">
        <w:rPr>
          <w:rFonts w:cs="Times New Roman"/>
          <w:sz w:val="16"/>
        </w:rPr>
        <w:t xml:space="preserve"> (Botkin et al., 2007). In some regions there was local or regional extinction, as is apparent throughout the cold-stages of the Quaternary when increasing numbers of tropical species went locally or regionally extinct in Europe (Tallis, 1991; Svenning, 2003; Willis &amp; Niklas, 2004). There is evidence in the fossil record for the total extinction of only one species, the east North American spruce Picea critchﬁeldii (Jackson &amp; Weng, 1999), but evidence for widespread global extinction of plants in this interval of very rapid climate warming has yet to be demonstrated. </w:t>
      </w:r>
      <w:r w:rsidRPr="001F2698">
        <w:rPr>
          <w:rFonts w:cs="Times New Roman"/>
          <w:b/>
          <w:u w:val="single"/>
        </w:rPr>
        <w:t xml:space="preserve">It had been argued previously that the large-scale megafaunal extinction that occurred at the end of the Pleistocene was climatically driven, but a large number of studies now suggests that this was a predominantly human-driven extinction event that spanned thousands of years </w:t>
      </w:r>
      <w:r w:rsidRPr="001F2698">
        <w:rPr>
          <w:rFonts w:cs="Times New Roman"/>
          <w:sz w:val="16"/>
        </w:rPr>
        <w:t>(Koch &amp; Barnosky, 2006; Johnson, 2009) rather than a rapid response to the large temperature increase at the late-glacial/post-glacial transition.</w:t>
      </w:r>
    </w:p>
    <w:p w14:paraId="57E9A8B5" w14:textId="77777777" w:rsidR="001F2698" w:rsidRPr="001F2698" w:rsidRDefault="001F2698" w:rsidP="001F2698">
      <w:pPr>
        <w:rPr>
          <w:rFonts w:cs="Times New Roman"/>
        </w:rPr>
      </w:pPr>
    </w:p>
    <w:p w14:paraId="39FA136D"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AT: Disease Impact</w:t>
      </w:r>
    </w:p>
    <w:p w14:paraId="49C8171C"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Warming doesn’t cause disease outbreaks – it is actually decreasing</w:t>
      </w:r>
    </w:p>
    <w:p w14:paraId="1C2B7733" w14:textId="77777777" w:rsidR="001F2698" w:rsidRPr="001F2698" w:rsidRDefault="001F2698" w:rsidP="001F2698">
      <w:pPr>
        <w:rPr>
          <w:rFonts w:cs="Times New Roman"/>
          <w:sz w:val="16"/>
        </w:rPr>
      </w:pPr>
      <w:r w:rsidRPr="001F2698">
        <w:rPr>
          <w:rFonts w:cs="Times New Roman"/>
          <w:b/>
          <w:sz w:val="26"/>
        </w:rPr>
        <w:t>Goklany 2012</w:t>
      </w:r>
      <w:r w:rsidRPr="001F2698">
        <w:rPr>
          <w:rFonts w:cs="Times New Roman"/>
          <w:sz w:val="16"/>
        </w:rPr>
        <w:t xml:space="preserve"> [Indur, Indur M. Goklany is a science and technology policy analyst for the United States Department of the Interior, where he holds the position of Assistant Director of Programs, Science and Technology Policy. He has represented the United States at the Intergovernmental Panel on Climate Change (IPCC) and during the negotiations that led to the United Nations Framework Convention on Climate Change. He was a rapporteur for the Resource Use and Management Subgroup of Working Group III of the IPCC First Assessment Report in 1990, Economic Development in Developing Countries: Advancing Human Well‐Being and the Capacity to Adapt to Global Warming, </w:t>
      </w:r>
      <w:hyperlink r:id="rId42" w:anchor="v=onepage&amp;q=157&amp;f=false" w:history="1">
        <w:r w:rsidRPr="001F2698">
          <w:rPr>
            <w:rFonts w:cs="Times New Roman"/>
            <w:color w:val="0000FF" w:themeColor="hyperlink"/>
            <w:sz w:val="16"/>
            <w:u w:val="single"/>
          </w:rPr>
          <w:t>http://books.google.com/books?id=vO2ppGUrkEgC&amp;pg=PA1&amp;source=gbs_toc_r&amp;cad=4#v=onepage&amp;q=157&amp;f=false</w:t>
        </w:r>
      </w:hyperlink>
      <w:r w:rsidRPr="001F2698">
        <w:rPr>
          <w:rFonts w:cs="Times New Roman"/>
          <w:sz w:val="16"/>
        </w:rPr>
        <w:t>] Awirth</w:t>
      </w:r>
    </w:p>
    <w:p w14:paraId="4A8893D4" w14:textId="77777777" w:rsidR="001F2698" w:rsidRPr="001F2698" w:rsidRDefault="001F2698" w:rsidP="001F2698">
      <w:pPr>
        <w:rPr>
          <w:rFonts w:cs="Times New Roman"/>
          <w:sz w:val="16"/>
        </w:rPr>
      </w:pPr>
      <w:r w:rsidRPr="001F2698">
        <w:rPr>
          <w:rFonts w:cs="Times New Roman"/>
          <w:sz w:val="16"/>
        </w:rPr>
        <w:t xml:space="preserve">Disease. </w:t>
      </w:r>
      <w:r w:rsidRPr="001F2698">
        <w:rPr>
          <w:rFonts w:cs="Times New Roman"/>
          <w:b/>
          <w:u w:val="single"/>
        </w:rPr>
        <w:t>Advocates</w:t>
      </w:r>
      <w:r w:rsidRPr="001F2698">
        <w:rPr>
          <w:rFonts w:cs="Times New Roman"/>
          <w:sz w:val="16"/>
        </w:rPr>
        <w:t xml:space="preserve"> of stringent greenhouse gas controls </w:t>
      </w:r>
      <w:r w:rsidRPr="001F2698">
        <w:rPr>
          <w:rFonts w:cs="Times New Roman"/>
          <w:b/>
          <w:u w:val="single"/>
        </w:rPr>
        <w:t>expect GW to add to the global burdens of death and disease</w:t>
      </w:r>
      <w:r w:rsidRPr="001F2698">
        <w:rPr>
          <w:rFonts w:cs="Times New Roman"/>
          <w:sz w:val="16"/>
        </w:rPr>
        <w:t xml:space="preserve"> (e.g., Freeman and Guzman 2009: 157). However, average life expectancies around the world have increased from 31 years in 1900 to 47 years in the early 1950s and 69 years today (Goklany 2007b; World Bank 2010a). </w:t>
      </w:r>
      <w:r w:rsidRPr="001F2698">
        <w:rPr>
          <w:rFonts w:cs="Times New Roman"/>
          <w:b/>
          <w:u w:val="single"/>
        </w:rPr>
        <w:t>For developing countries, life expectancies increased from 25–30 years in 1900, to 41 years in the early 1950s and 69 years at present</w:t>
      </w:r>
      <w:r w:rsidRPr="001F2698">
        <w:rPr>
          <w:rFonts w:cs="Times New Roman"/>
          <w:sz w:val="16"/>
        </w:rPr>
        <w:t xml:space="preserve"> (Goklany 2009b). In fact, </w:t>
      </w:r>
      <w:r w:rsidRPr="001F2698">
        <w:rPr>
          <w:rFonts w:cs="Times New Roman"/>
          <w:b/>
          <w:u w:val="single"/>
        </w:rPr>
        <w:t>in virtually every country, “health‐adjusted” life expectancies currently exceed unadjusted life expectancies from just a few decades ago</w:t>
      </w:r>
      <w:r w:rsidRPr="001F2698">
        <w:rPr>
          <w:rFonts w:cs="Times New Roman"/>
          <w:sz w:val="16"/>
        </w:rPr>
        <w:t xml:space="preserve"> (Goklany 2007b: 40). [“Health‐adjusted” life expectancy is the life expectancy adjusted downward to partially discount the numbers of years of life that an average person would spend in a disabled or diseased condition.] In other words, </w:t>
      </w:r>
      <w:r w:rsidRPr="001F2698">
        <w:rPr>
          <w:rFonts w:cs="Times New Roman"/>
          <w:b/>
          <w:u w:val="single"/>
        </w:rPr>
        <w:t>people in developing countries are not only living longer, they are also healthier.</w:t>
      </w:r>
      <w:r w:rsidRPr="001F2698">
        <w:rPr>
          <w:rFonts w:cs="Times New Roman"/>
          <w:sz w:val="16"/>
        </w:rPr>
        <w:t xml:space="preserve"> Therefore, </w:t>
      </w:r>
      <w:r w:rsidRPr="001F2698">
        <w:rPr>
          <w:rFonts w:cs="Times New Roman"/>
          <w:b/>
          <w:u w:val="single"/>
        </w:rPr>
        <w:t xml:space="preserve">there has been less disease in the </w:t>
      </w:r>
      <w:proofErr w:type="gramStart"/>
      <w:r w:rsidRPr="001F2698">
        <w:rPr>
          <w:rFonts w:cs="Times New Roman"/>
          <w:b/>
          <w:u w:val="single"/>
        </w:rPr>
        <w:t>aggregate,</w:t>
      </w:r>
      <w:proofErr w:type="gramEnd"/>
      <w:r w:rsidRPr="001F2698">
        <w:rPr>
          <w:rFonts w:cs="Times New Roman"/>
          <w:b/>
          <w:u w:val="single"/>
        </w:rPr>
        <w:t xml:space="preserve"> humanity is much better able to cope with disease, or both</w:t>
      </w:r>
      <w:r w:rsidRPr="001F2698">
        <w:rPr>
          <w:rFonts w:cs="Times New Roman"/>
          <w:sz w:val="16"/>
        </w:rPr>
        <w:t xml:space="preserve">. That is, </w:t>
      </w:r>
      <w:r w:rsidRPr="001F2698">
        <w:rPr>
          <w:rFonts w:cs="Times New Roman"/>
          <w:b/>
          <w:u w:val="single"/>
        </w:rPr>
        <w:t>disease is less of a problem today than it used to be.</w:t>
      </w:r>
      <w:r w:rsidRPr="001F2698">
        <w:rPr>
          <w:rFonts w:cs="Times New Roman"/>
          <w:sz w:val="16"/>
        </w:rPr>
        <w:t xml:space="preserve"> Second, the ranges of the most critical climate‐sensitive </w:t>
      </w:r>
      <w:r w:rsidRPr="001F2698">
        <w:rPr>
          <w:rFonts w:cs="Times New Roman"/>
          <w:b/>
          <w:u w:val="single"/>
        </w:rPr>
        <w:t>infectious diseases have actually shrunk despite any long term warming that may have occurred</w:t>
      </w:r>
      <w:r w:rsidRPr="001F2698">
        <w:rPr>
          <w:rFonts w:cs="Times New Roman"/>
          <w:sz w:val="16"/>
        </w:rPr>
        <w:t xml:space="preserve">. Consider malaria, which accounts for about 75% of the global burden of disease from vector‐borne diseases (IPCC 2001: 463) and, therefore, serves as a good surrogate for the latter. As indicated in Figure 3, the area in which malaria due to Plasmodium falciparum — </w:t>
      </w:r>
      <w:r w:rsidRPr="001F2698">
        <w:rPr>
          <w:rFonts w:cs="Times New Roman"/>
          <w:b/>
          <w:u w:val="single"/>
        </w:rPr>
        <w:t xml:space="preserve">the deadliest of the four protozoan parasites that cause malaria — is endemic, has been </w:t>
      </w:r>
      <w:r w:rsidRPr="001F2698">
        <w:rPr>
          <w:rFonts w:cs="Times New Roman"/>
          <w:b/>
          <w:iCs/>
          <w:u w:val="single"/>
          <w:bdr w:val="single" w:sz="18" w:space="0" w:color="auto"/>
        </w:rPr>
        <w:t>reduced substantially</w:t>
      </w:r>
      <w:r w:rsidRPr="001F2698">
        <w:rPr>
          <w:rFonts w:cs="Times New Roman"/>
          <w:b/>
          <w:u w:val="single"/>
        </w:rPr>
        <w:t xml:space="preserve"> since 1900</w:t>
      </w:r>
      <w:r w:rsidRPr="001F2698">
        <w:rPr>
          <w:rFonts w:cs="Times New Roman"/>
          <w:sz w:val="16"/>
        </w:rPr>
        <w:t xml:space="preserve"> (Gething et al. 2010), </w:t>
      </w:r>
      <w:r w:rsidRPr="001F2698">
        <w:rPr>
          <w:rFonts w:cs="Times New Roman"/>
          <w:b/>
          <w:u w:val="single"/>
        </w:rPr>
        <w:t xml:space="preserve">the approximate </w:t>
      </w:r>
      <w:r w:rsidRPr="001F2698">
        <w:rPr>
          <w:rFonts w:cs="Times New Roman"/>
          <w:b/>
          <w:iCs/>
          <w:u w:val="single"/>
          <w:bdr w:val="single" w:sz="18" w:space="0" w:color="auto"/>
        </w:rPr>
        <w:t>start of global warming</w:t>
      </w:r>
      <w:r w:rsidRPr="001F2698">
        <w:rPr>
          <w:rFonts w:cs="Times New Roman"/>
          <w:sz w:val="16"/>
        </w:rPr>
        <w:t xml:space="preserve">. Endemic/stable malaria is estimated to have covered 58% of the world’s land surface around 1900 but only 30% by 2007. P. falciparum malaria is today restricted largely to developing countries in the tropics. Equally important, </w:t>
      </w:r>
      <w:r w:rsidRPr="001F2698">
        <w:rPr>
          <w:rFonts w:cs="Times New Roman"/>
          <w:b/>
          <w:u w:val="single"/>
        </w:rPr>
        <w:t>its prevalence has decreased within its currently reduced range, with endemicity falling by one or more classes in over two‐thirds of the current range of stable transmission</w:t>
      </w:r>
      <w:r w:rsidRPr="001F2698">
        <w:rPr>
          <w:rFonts w:cs="Times New Roman"/>
          <w:sz w:val="16"/>
        </w:rPr>
        <w:t xml:space="preserve"> (Figure 3c; Gething et al. 2010). Gething et al. (2010) note that: “of the 66 million km2 of the Earth’s surface thought to have sustained stable/endemic malaria in 1900, 12%, 18% and 57% had exhibited proportional decreases in the reproductive number of up to one, between one and two, and greater than two orders of magnitude, respectively; 11% had shown no evidence of change; and 2% had shown evidence of an increase in the reproductive number by 2007.”</w:t>
      </w:r>
    </w:p>
    <w:p w14:paraId="749BFD9C"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 xml:space="preserve">AT: Honeybee Impacts </w:t>
      </w:r>
    </w:p>
    <w:p w14:paraId="1F5D4275"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Honeybee pollination isn’t key to humyn survival</w:t>
      </w:r>
    </w:p>
    <w:p w14:paraId="57CB54D9" w14:textId="77777777" w:rsidR="001F2698" w:rsidRPr="001F2698" w:rsidRDefault="001F2698" w:rsidP="001F2698">
      <w:pPr>
        <w:rPr>
          <w:rFonts w:cs="Times New Roman"/>
        </w:rPr>
      </w:pPr>
      <w:r w:rsidRPr="001F2698">
        <w:rPr>
          <w:rFonts w:cs="Times New Roman"/>
          <w:b/>
        </w:rPr>
        <w:t>Dailey 8</w:t>
      </w:r>
      <w:r w:rsidRPr="001F2698">
        <w:rPr>
          <w:rFonts w:cs="Times New Roman"/>
        </w:rPr>
        <w:t xml:space="preserve"> (Kate, “Why Are Bees Dying?</w:t>
      </w:r>
      <w:proofErr w:type="gramStart"/>
      <w:r w:rsidRPr="001F2698">
        <w:rPr>
          <w:rFonts w:cs="Times New Roman"/>
        </w:rPr>
        <w:t>”,</w:t>
      </w:r>
      <w:proofErr w:type="gramEnd"/>
      <w:r w:rsidRPr="001F2698">
        <w:rPr>
          <w:rFonts w:cs="Times New Roman"/>
        </w:rPr>
        <w:t xml:space="preserve"> Newsweek, 6-14, http://www.newsweek.com/id/141488/output/print)</w:t>
      </w:r>
    </w:p>
    <w:p w14:paraId="2E82FA93" w14:textId="77777777" w:rsidR="001F2698" w:rsidRPr="001F2698" w:rsidRDefault="001F2698" w:rsidP="001F2698">
      <w:pPr>
        <w:rPr>
          <w:rFonts w:cs="Times New Roman"/>
          <w:i/>
        </w:rPr>
      </w:pPr>
      <w:r w:rsidRPr="001F2698">
        <w:rPr>
          <w:rFonts w:cs="Times New Roman"/>
          <w:i/>
        </w:rPr>
        <w:t>**We disagree with the author’s use of gendered language</w:t>
      </w:r>
    </w:p>
    <w:p w14:paraId="71D3A8E6" w14:textId="77777777" w:rsidR="001F2698" w:rsidRPr="001F2698" w:rsidRDefault="001F2698" w:rsidP="001F2698">
      <w:pPr>
        <w:rPr>
          <w:rFonts w:cs="Times New Roman"/>
          <w:sz w:val="16"/>
        </w:rPr>
      </w:pPr>
      <w:r w:rsidRPr="001F2698">
        <w:rPr>
          <w:rFonts w:cs="Times New Roman"/>
          <w:sz w:val="16"/>
        </w:rPr>
        <w:t xml:space="preserve">Are we doomed? The short answer is no. </w:t>
      </w:r>
      <w:r w:rsidRPr="001F2698">
        <w:rPr>
          <w:rFonts w:cs="Times New Roman"/>
          <w:b/>
          <w:u w:val="single"/>
        </w:rPr>
        <w:t>Human beings don't need honeybee pollination. Most of the plants that provide calories for the human population tend to be wind pollinated cereals, like wheat</w:t>
      </w:r>
      <w:r w:rsidRPr="001F2698">
        <w:rPr>
          <w:rFonts w:cs="Times New Roman"/>
          <w:sz w:val="16"/>
        </w:rPr>
        <w:t xml:space="preserve"> and </w:t>
      </w:r>
      <w:r w:rsidRPr="001F2698">
        <w:rPr>
          <w:rFonts w:cs="Times New Roman"/>
          <w:b/>
          <w:u w:val="single"/>
        </w:rPr>
        <w:t>corn and rice</w:t>
      </w:r>
      <w:r w:rsidRPr="001F2698">
        <w:rPr>
          <w:rFonts w:cs="Times New Roman"/>
          <w:u w:val="single"/>
        </w:rPr>
        <w:t>.</w:t>
      </w:r>
      <w:r w:rsidRPr="001F2698">
        <w:rPr>
          <w:rFonts w:cs="Times New Roman"/>
          <w:sz w:val="16"/>
        </w:rPr>
        <w:t xml:space="preserve"> But once you have an economy improving and the standard of living improving and the diet improving, you start seeing the introduction of meat and dairy products, and both of those require forage crops that are honeybee pollinated. When an economy starts improving, you start seeing melons, fruits, berries--all of these are bee pollinated. The point is, </w:t>
      </w:r>
      <w:r w:rsidRPr="001F2698">
        <w:rPr>
          <w:rFonts w:cs="Times New Roman"/>
          <w:b/>
          <w:u w:val="single"/>
        </w:rPr>
        <w:t>human survival does not depend upon honeybee</w:t>
      </w:r>
      <w:r w:rsidRPr="001F2698">
        <w:rPr>
          <w:rFonts w:cs="Times New Roman"/>
          <w:u w:val="single"/>
        </w:rPr>
        <w:t xml:space="preserve"> </w:t>
      </w:r>
      <w:r w:rsidRPr="001F2698">
        <w:rPr>
          <w:rFonts w:cs="Times New Roman"/>
          <w:b/>
          <w:u w:val="single"/>
        </w:rPr>
        <w:t>pollination</w:t>
      </w:r>
      <w:r w:rsidRPr="001F2698">
        <w:rPr>
          <w:rFonts w:cs="Times New Roman"/>
          <w:sz w:val="16"/>
        </w:rPr>
        <w:t xml:space="preserve">, but quality of life in a developed economy does. </w:t>
      </w:r>
      <w:r w:rsidRPr="001F2698">
        <w:rPr>
          <w:rFonts w:cs="Times New Roman"/>
          <w:b/>
          <w:u w:val="single"/>
        </w:rPr>
        <w:t>So you can live without honeybee pollination</w:t>
      </w:r>
      <w:r w:rsidRPr="001F2698">
        <w:rPr>
          <w:rFonts w:cs="Times New Roman"/>
          <w:sz w:val="16"/>
        </w:rPr>
        <w:t>, you just don't want to. Compare the diets in a country like Canada, the United States, and Great Britain with diets in a country like Nigeria, Sudan, or Malaysia. You don't have the preponderance of meat and dairy and fruit and vegetables in developing countries like you do here. That difference is defined by bee pollination.</w:t>
      </w:r>
    </w:p>
    <w:p w14:paraId="6003750A"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Alt Cause - Varroa Mite</w:t>
      </w:r>
    </w:p>
    <w:p w14:paraId="7FADF9A3" w14:textId="77777777" w:rsidR="001F2698" w:rsidRPr="001F2698" w:rsidRDefault="001F2698" w:rsidP="001F2698">
      <w:pPr>
        <w:rPr>
          <w:rFonts w:cs="Times New Roman"/>
        </w:rPr>
      </w:pPr>
      <w:r w:rsidRPr="001F2698">
        <w:rPr>
          <w:rFonts w:cs="Times New Roman"/>
          <w:b/>
        </w:rPr>
        <w:t>Clapp 8</w:t>
      </w:r>
      <w:r w:rsidRPr="001F2698">
        <w:rPr>
          <w:rFonts w:cs="Times New Roman"/>
        </w:rPr>
        <w:t xml:space="preserve"> (Iris, Staff Writer for The Gazette, Citing Peter Inson, Agricultural Specialist, “What’s the buzz about all our missing bees?” 7-11, Lexis)</w:t>
      </w:r>
    </w:p>
    <w:p w14:paraId="504EEFD4" w14:textId="77777777" w:rsidR="001F2698" w:rsidRPr="001F2698" w:rsidRDefault="001F2698" w:rsidP="001F2698">
      <w:pPr>
        <w:rPr>
          <w:rFonts w:cs="Times New Roman"/>
          <w:sz w:val="16"/>
        </w:rPr>
      </w:pPr>
      <w:r w:rsidRPr="001F2698">
        <w:rPr>
          <w:rFonts w:cs="Times New Roman"/>
          <w:sz w:val="16"/>
        </w:rPr>
        <w:t xml:space="preserve">That </w:t>
      </w:r>
      <w:r w:rsidRPr="001F2698">
        <w:rPr>
          <w:rFonts w:cs="Times New Roman"/>
          <w:b/>
          <w:u w:val="single"/>
        </w:rPr>
        <w:t>there are fewer domestic honeybees and their feral cousins, wild bees</w:t>
      </w:r>
      <w:r w:rsidRPr="001F2698">
        <w:rPr>
          <w:rFonts w:cs="Times New Roman"/>
          <w:sz w:val="16"/>
        </w:rPr>
        <w:t xml:space="preserve"> - bumblebees - </w:t>
      </w:r>
      <w:r w:rsidRPr="001F2698">
        <w:rPr>
          <w:rFonts w:cs="Times New Roman"/>
          <w:b/>
          <w:u w:val="single"/>
        </w:rPr>
        <w:t>worldwide is not in dispute. The reasons why</w:t>
      </w:r>
      <w:r w:rsidRPr="001F2698">
        <w:rPr>
          <w:rFonts w:cs="Times New Roman"/>
          <w:sz w:val="16"/>
        </w:rPr>
        <w:t xml:space="preserve">, though, </w:t>
      </w:r>
      <w:r w:rsidRPr="001F2698">
        <w:rPr>
          <w:rFonts w:cs="Times New Roman"/>
          <w:b/>
          <w:u w:val="single"/>
        </w:rPr>
        <w:t>are</w:t>
      </w:r>
      <w:r w:rsidRPr="001F2698">
        <w:rPr>
          <w:rFonts w:cs="Times New Roman"/>
          <w:sz w:val="16"/>
        </w:rPr>
        <w:t xml:space="preserve"> much more </w:t>
      </w:r>
      <w:r w:rsidRPr="001F2698">
        <w:rPr>
          <w:rFonts w:cs="Times New Roman"/>
          <w:b/>
          <w:u w:val="single"/>
        </w:rPr>
        <w:t>prosaic. "It's the varroa mite,"</w:t>
      </w:r>
      <w:r w:rsidRPr="001F2698">
        <w:rPr>
          <w:rFonts w:cs="Times New Roman"/>
          <w:u w:val="single"/>
        </w:rPr>
        <w:t xml:space="preserve"> </w:t>
      </w:r>
      <w:r w:rsidRPr="001F2698">
        <w:rPr>
          <w:rFonts w:cs="Times New Roman"/>
          <w:sz w:val="16"/>
        </w:rPr>
        <w:t xml:space="preserve">said Peter Inson. </w:t>
      </w:r>
      <w:r w:rsidRPr="001F2698">
        <w:rPr>
          <w:rFonts w:cs="Times New Roman"/>
          <w:b/>
          <w:u w:val="single"/>
        </w:rPr>
        <w:t>"It came into the UK, Australia and New Zealand about 15 years ago,</w:t>
      </w:r>
      <w:r w:rsidRPr="001F2698">
        <w:rPr>
          <w:rFonts w:cs="Times New Roman"/>
          <w:sz w:val="16"/>
        </w:rPr>
        <w:t xml:space="preserve"> probably </w:t>
      </w:r>
      <w:r w:rsidRPr="001F2698">
        <w:rPr>
          <w:rFonts w:cs="Times New Roman"/>
          <w:b/>
          <w:u w:val="single"/>
        </w:rPr>
        <w:t>on the bodies of live bees brought in illegally</w:t>
      </w:r>
      <w:r w:rsidRPr="001F2698">
        <w:rPr>
          <w:rFonts w:cs="Times New Roman"/>
          <w:b/>
          <w:sz w:val="16"/>
        </w:rPr>
        <w:t xml:space="preserve">. </w:t>
      </w:r>
      <w:r w:rsidRPr="001F2698">
        <w:rPr>
          <w:rFonts w:cs="Times New Roman"/>
          <w:b/>
          <w:u w:val="single"/>
        </w:rPr>
        <w:t>The mite lives on the bees' body fluids and eventually kills them." The mite attacks all bees, both domestic and wild, and can decimate hives. While beekeepers can ensure their honeybees take anti-varroa drugs via a sugary paste</w:t>
      </w:r>
      <w:r w:rsidRPr="001F2698">
        <w:rPr>
          <w:rFonts w:cs="Times New Roman"/>
          <w:u w:val="single"/>
        </w:rPr>
        <w:t>,</w:t>
      </w:r>
      <w:r w:rsidRPr="001F2698">
        <w:rPr>
          <w:rFonts w:cs="Times New Roman"/>
          <w:sz w:val="16"/>
        </w:rPr>
        <w:t xml:space="preserve"> bumblebees are on their own. "But </w:t>
      </w:r>
      <w:r w:rsidRPr="001F2698">
        <w:rPr>
          <w:rFonts w:cs="Times New Roman"/>
          <w:b/>
          <w:u w:val="single"/>
        </w:rPr>
        <w:t>the mites are already developing a resistance,"</w:t>
      </w:r>
      <w:r w:rsidRPr="001F2698">
        <w:rPr>
          <w:rFonts w:cs="Times New Roman"/>
          <w:b/>
          <w:sz w:val="16"/>
        </w:rPr>
        <w:t xml:space="preserve"> </w:t>
      </w:r>
      <w:r w:rsidRPr="001F2698">
        <w:rPr>
          <w:rFonts w:cs="Times New Roman"/>
          <w:sz w:val="16"/>
        </w:rPr>
        <w:t>said Mr Inson, "</w:t>
      </w:r>
      <w:proofErr w:type="gramStart"/>
      <w:r w:rsidRPr="001F2698">
        <w:rPr>
          <w:rFonts w:cs="Times New Roman"/>
          <w:sz w:val="16"/>
        </w:rPr>
        <w:t>so</w:t>
      </w:r>
      <w:proofErr w:type="gramEnd"/>
      <w:r w:rsidRPr="001F2698">
        <w:rPr>
          <w:rFonts w:cs="Times New Roman"/>
          <w:sz w:val="16"/>
        </w:rPr>
        <w:t xml:space="preserve"> scientists are having to adapt the drugs. Still we have learnt a lot about how to cope with the problem facing domestic bees. </w:t>
      </w:r>
    </w:p>
    <w:p w14:paraId="7F537D8A" w14:textId="77777777" w:rsidR="001F2698" w:rsidRPr="001F2698" w:rsidRDefault="001F2698" w:rsidP="001F2698">
      <w:pPr>
        <w:rPr>
          <w:rFonts w:cs="Times New Roman"/>
        </w:rPr>
      </w:pPr>
    </w:p>
    <w:p w14:paraId="41041C0E"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AT: Ocean Acidification</w:t>
      </w:r>
    </w:p>
    <w:p w14:paraId="55B527EA" w14:textId="77777777" w:rsidR="001F2698" w:rsidRPr="001F2698" w:rsidRDefault="001F2698" w:rsidP="001F2698">
      <w:pPr>
        <w:keepNext/>
        <w:keepLines/>
        <w:spacing w:before="200"/>
        <w:outlineLvl w:val="3"/>
        <w:rPr>
          <w:rFonts w:eastAsia="PMingLiU" w:cs="Times New Roman"/>
          <w:b/>
          <w:bCs/>
          <w:iCs/>
          <w:sz w:val="26"/>
          <w:lang w:eastAsia="zh-TW"/>
        </w:rPr>
      </w:pPr>
      <w:r w:rsidRPr="001F2698">
        <w:rPr>
          <w:rFonts w:eastAsia="PMingLiU" w:cs="Times New Roman"/>
          <w:b/>
          <w:bCs/>
          <w:iCs/>
          <w:sz w:val="26"/>
          <w:lang w:eastAsia="zh-TW"/>
        </w:rPr>
        <w:t>No impact to ocean acidification- doesn’t harm corals and doesn’t harm biodiversity- their evidence is alarmist non-sense- and studies prove acidification actually helps marine biodiversity grow.  And even if they win a corals impact- destruction is inevitable from non-emissions causes</w:t>
      </w:r>
    </w:p>
    <w:p w14:paraId="21C92C41" w14:textId="77777777" w:rsidR="001F2698" w:rsidRPr="001F2698" w:rsidRDefault="001F2698" w:rsidP="001F2698">
      <w:pPr>
        <w:rPr>
          <w:rFonts w:eastAsia="PMingLiU" w:cs="Times New Roman"/>
          <w:lang w:eastAsia="zh-TW"/>
        </w:rPr>
      </w:pPr>
      <w:r w:rsidRPr="001F2698">
        <w:rPr>
          <w:rFonts w:eastAsia="PMingLiU" w:cs="Times New Roman"/>
          <w:b/>
          <w:bCs/>
          <w:sz w:val="26"/>
          <w:lang w:eastAsia="zh-TW"/>
        </w:rPr>
        <w:t xml:space="preserve">Ridley 12 </w:t>
      </w:r>
      <w:r w:rsidRPr="001F2698">
        <w:rPr>
          <w:rFonts w:eastAsia="PMingLiU" w:cs="Times New Roman"/>
          <w:bCs/>
          <w:sz w:val="16"/>
          <w:lang w:eastAsia="zh-TW"/>
        </w:rPr>
        <w:t>(</w:t>
      </w:r>
      <w:r w:rsidRPr="001F2698">
        <w:rPr>
          <w:rFonts w:eastAsia="PMingLiU" w:cs="Times New Roman"/>
          <w:lang w:eastAsia="zh-TW"/>
        </w:rPr>
        <w:t>Matt Ridley has been a scientist, journalist and businessman. With BA and DPhil degrees from Oxford University, he worked for the Economist for nine years as science editor, Washington correspondent and American editor, before becoming a self-employed writer and businessman. He was founding chairman of the International Centre for Life in Newcastle, January 7 2012, “Taking Fears of Acid Oceans With a Grain of Salt”, http://online.wsj.com/article/SB10001424052970203550304577138561444464028.html)//JM</w:t>
      </w:r>
    </w:p>
    <w:p w14:paraId="3DB370D6" w14:textId="77777777" w:rsidR="001F2698" w:rsidRPr="001F2698" w:rsidRDefault="001F2698" w:rsidP="001F2698">
      <w:pPr>
        <w:rPr>
          <w:rFonts w:eastAsia="PMingLiU" w:cs="Times New Roman"/>
          <w:b/>
          <w:iCs/>
          <w:u w:val="single"/>
          <w:bdr w:val="single" w:sz="18" w:space="0" w:color="auto"/>
          <w:lang w:eastAsia="zh-TW"/>
        </w:rPr>
      </w:pPr>
      <w:r w:rsidRPr="001F2698">
        <w:rPr>
          <w:rFonts w:cs="Times New Roman"/>
          <w:b/>
          <w:u w:val="single"/>
        </w:rPr>
        <w:t>Coral reefs around the world are suffering badly from overfishing and various forms of pollution. Yet many experts argue that the greatest threat to them is the acidification of the oceans from the dissolving of man-made carbon dioxide emissions. The effect of acidification, according to J.E.N. Veron,</w:t>
      </w:r>
      <w:r w:rsidRPr="001F2698">
        <w:rPr>
          <w:rFonts w:eastAsia="PMingLiU" w:cs="Times New Roman"/>
          <w:sz w:val="16"/>
          <w:lang w:eastAsia="zh-TW"/>
        </w:rPr>
        <w:t xml:space="preserve"> an Australian coral scientist, </w:t>
      </w:r>
      <w:r w:rsidRPr="001F2698">
        <w:rPr>
          <w:rFonts w:cs="Times New Roman"/>
          <w:b/>
          <w:u w:val="single"/>
        </w:rPr>
        <w:t>will be "nothing less than catastrophic</w:t>
      </w:r>
      <w:r w:rsidRPr="001F2698">
        <w:rPr>
          <w:rFonts w:eastAsia="PMingLiU" w:cs="Times New Roman"/>
          <w:sz w:val="16"/>
          <w:lang w:eastAsia="zh-TW"/>
        </w:rPr>
        <w:t xml:space="preserve">.... What were once thriving coral gardens that supported the greatest biodiversity of the marine realm will become red-black bacterial slime, and they will stay that way." </w:t>
      </w:r>
      <w:r w:rsidRPr="001F2698">
        <w:rPr>
          <w:rFonts w:cs="Times New Roman"/>
          <w:b/>
          <w:u w:val="single"/>
        </w:rPr>
        <w:t>This is a common view</w:t>
      </w:r>
      <w:r w:rsidRPr="001F2698">
        <w:rPr>
          <w:rFonts w:eastAsia="PMingLiU" w:cs="Times New Roman"/>
          <w:sz w:val="16"/>
          <w:lang w:eastAsia="zh-TW"/>
        </w:rPr>
        <w:t xml:space="preserve">. The Natural Resources Defense Council has called ocean acidification "the scariest environmental problem you've never heard of." Sigourney Weaver, who narrated a film about the issue, said that "the scientists are freaked out." The head of the National Oceanic and Atmospheric Administration calls it global warming's "equally evil twin." </w:t>
      </w:r>
      <w:r w:rsidRPr="001F2698">
        <w:rPr>
          <w:rFonts w:cs="Times New Roman"/>
          <w:b/>
          <w:u w:val="single"/>
        </w:rPr>
        <w:t>But do the scientific data support such alarm? Last month scientists</w:t>
      </w:r>
      <w:r w:rsidRPr="001F2698">
        <w:rPr>
          <w:rFonts w:eastAsia="PMingLiU" w:cs="Times New Roman"/>
          <w:sz w:val="16"/>
          <w:lang w:eastAsia="zh-TW"/>
        </w:rPr>
        <w:t xml:space="preserve"> at San Diego's Scripps Institution of Oceanography and other authors </w:t>
      </w:r>
      <w:r w:rsidRPr="001F2698">
        <w:rPr>
          <w:rFonts w:cs="Times New Roman"/>
          <w:b/>
          <w:u w:val="single"/>
        </w:rPr>
        <w:t>published a study showing how much the pH level</w:t>
      </w:r>
      <w:r w:rsidRPr="001F2698">
        <w:rPr>
          <w:rFonts w:eastAsia="PMingLiU" w:cs="Times New Roman"/>
          <w:sz w:val="16"/>
          <w:lang w:eastAsia="zh-TW"/>
        </w:rPr>
        <w:t xml:space="preserve"> (measuring alkalinity versus acidity) </w:t>
      </w:r>
      <w:r w:rsidRPr="001F2698">
        <w:rPr>
          <w:rFonts w:cs="Times New Roman"/>
          <w:b/>
          <w:u w:val="single"/>
        </w:rPr>
        <w:t>varies naturally between parts of the ocean and at different times of the day, month and year. "On both a monthly and annual scale, even the most stable open ocean sites see pH changes many times larger than the annual rate of acidification</w:t>
      </w:r>
      <w:r w:rsidRPr="001F2698">
        <w:rPr>
          <w:rFonts w:eastAsia="PMingLiU" w:cs="Times New Roman"/>
          <w:sz w:val="16"/>
          <w:lang w:eastAsia="zh-TW"/>
        </w:rPr>
        <w:t>," say the authors of the study, adding that because good instruments to measure ocean pH have only recently been deployed, "</w:t>
      </w:r>
      <w:r w:rsidRPr="001F2698">
        <w:rPr>
          <w:rFonts w:cs="Times New Roman"/>
          <w:b/>
          <w:u w:val="single"/>
        </w:rPr>
        <w:t xml:space="preserve">this variation has been under-appreciated." Over coral reefs, the pH decline between dusk and dawn is almost half as much as the decrease in average pH expected over the next 100 years. </w:t>
      </w:r>
      <w:r w:rsidRPr="001F2698">
        <w:rPr>
          <w:rFonts w:cs="Times New Roman"/>
          <w:b/>
          <w:iCs/>
          <w:u w:val="single"/>
          <w:bdr w:val="single" w:sz="18" w:space="0" w:color="auto"/>
        </w:rPr>
        <w:t>The noise is greater than the signal.</w:t>
      </w:r>
      <w:r w:rsidRPr="001F2698">
        <w:rPr>
          <w:rFonts w:eastAsia="PMingLiU" w:cs="Times New Roman"/>
          <w:b/>
          <w:iCs/>
          <w:u w:val="single"/>
          <w:bdr w:val="single" w:sz="18" w:space="0" w:color="auto"/>
          <w:lang w:eastAsia="zh-TW"/>
        </w:rPr>
        <w:t xml:space="preserve"> </w:t>
      </w:r>
      <w:r w:rsidRPr="001F2698">
        <w:rPr>
          <w:rFonts w:cs="Times New Roman"/>
          <w:b/>
          <w:u w:val="single"/>
        </w:rPr>
        <w:t>Another recent study</w:t>
      </w:r>
      <w:r w:rsidRPr="001F2698">
        <w:rPr>
          <w:rFonts w:eastAsia="PMingLiU" w:cs="Times New Roman"/>
          <w:sz w:val="16"/>
          <w:lang w:eastAsia="zh-TW"/>
        </w:rPr>
        <w:t>, by scientists from the U.K., Hawaii and Massachusett</w:t>
      </w:r>
      <w:r w:rsidRPr="001F2698">
        <w:rPr>
          <w:rFonts w:cs="Times New Roman"/>
        </w:rPr>
        <w:t xml:space="preserve">s, </w:t>
      </w:r>
      <w:r w:rsidRPr="001F2698">
        <w:rPr>
          <w:rFonts w:cs="Times New Roman"/>
          <w:b/>
          <w:u w:val="single"/>
        </w:rPr>
        <w:t>concluded that "marine and freshwater assemblages have always experienced variable pH conditions," and that "in many freshwater lakes, pH changes that are orders of magnitude greater than those projected for the 22nd-century oceans can occur over periods of hours." This adds to other hints that the ocean-acidification problem may have been exaggerated. For a start, the ocean is alkaline and in no danger of becoming acid</w:t>
      </w:r>
      <w:r w:rsidRPr="001F2698">
        <w:rPr>
          <w:rFonts w:eastAsia="PMingLiU" w:cs="Times New Roman"/>
          <w:sz w:val="16"/>
          <w:lang w:eastAsia="zh-TW"/>
        </w:rPr>
        <w:t xml:space="preserve"> (despite headlines like that from Reuters in 2009: "Climate Change Turning Seas Acid"). </w:t>
      </w:r>
      <w:r w:rsidRPr="001F2698">
        <w:rPr>
          <w:rFonts w:cs="Times New Roman"/>
          <w:b/>
          <w:u w:val="single"/>
        </w:rPr>
        <w:t>If the average pH of the ocean drops to 7.8 from 8.1 by 2100 as predicted, it will still be well above seven, the neutral point where alkalinity becomes acidity. The central concern is that lower pH will make it harder for corals, clams and other "calcifier" creatures to make calcium carbonate skeletons and shells. Yet this concern also may be overstated. Off Papua New Guinea</w:t>
      </w:r>
      <w:r w:rsidRPr="001F2698">
        <w:rPr>
          <w:rFonts w:eastAsia="PMingLiU" w:cs="Times New Roman"/>
          <w:sz w:val="16"/>
          <w:lang w:eastAsia="zh-TW"/>
        </w:rPr>
        <w:t xml:space="preserve"> and the Italian island of Ischia, where natural carbon-dioxide bubbles from volcanic vents make the sea less alkaline, and off the Yucata</w:t>
      </w:r>
      <w:r w:rsidRPr="001F2698">
        <w:rPr>
          <w:rFonts w:cs="Times New Roman"/>
        </w:rPr>
        <w:t xml:space="preserve">n, </w:t>
      </w:r>
      <w:r w:rsidRPr="001F2698">
        <w:rPr>
          <w:rFonts w:cs="Times New Roman"/>
          <w:b/>
          <w:u w:val="single"/>
        </w:rPr>
        <w:t>where underwater springs make seawater actually acidic, studies have shown that at least some kinds of calcifiers still thrive—at least as far down as pH 7.8.</w:t>
      </w:r>
      <w:r w:rsidRPr="001F2698">
        <w:rPr>
          <w:rFonts w:eastAsia="PMingLiU" w:cs="Times New Roman"/>
          <w:u w:val="single"/>
          <w:lang w:eastAsia="zh-TW"/>
        </w:rPr>
        <w:t xml:space="preserve"> </w:t>
      </w:r>
      <w:r w:rsidRPr="001F2698">
        <w:rPr>
          <w:rFonts w:eastAsia="PMingLiU" w:cs="Times New Roman"/>
          <w:sz w:val="16"/>
          <w:lang w:eastAsia="zh-TW"/>
        </w:rPr>
        <w:t xml:space="preserve">In a recent experiment in the Mediterranean, reported in Nature Climate Change, </w:t>
      </w:r>
      <w:r w:rsidRPr="001F2698">
        <w:rPr>
          <w:rFonts w:cs="Times New Roman"/>
          <w:b/>
          <w:u w:val="single"/>
        </w:rPr>
        <w:t>corals and mollusks were transplanted to lower pH sites, where they proved "able to calcify and grow at even faster than normal rates when exposed to the high [carbon-dioxide] levels</w:t>
      </w:r>
      <w:r w:rsidRPr="001F2698">
        <w:rPr>
          <w:rFonts w:eastAsia="PMingLiU" w:cs="Times New Roman"/>
          <w:sz w:val="16"/>
          <w:lang w:eastAsia="zh-TW"/>
        </w:rPr>
        <w:t xml:space="preserve"> projected for the next 300 years." In any case, freshwater mussels thrive in Scottish rivers, where the pH is as low as five. </w:t>
      </w:r>
      <w:r w:rsidRPr="001F2698">
        <w:rPr>
          <w:rFonts w:cs="Times New Roman"/>
          <w:b/>
          <w:u w:val="single"/>
        </w:rPr>
        <w:t xml:space="preserve">Laboratory experiments find that more marine creatures thrive than suffer when carbon dioxide lowers the pH level to 7.8. This is because the carbon dioxide dissolves mainly as bicarbonate, which many calcifiers use as raw material for carbonate. Human beings have indeed placed marine ecosystems under terrible pressure, but the chief culprits are overfishing and </w:t>
      </w:r>
      <w:r w:rsidRPr="001F2698">
        <w:rPr>
          <w:rFonts w:cs="Times New Roman"/>
          <w:b/>
          <w:u w:val="single"/>
        </w:rPr>
        <w:lastRenderedPageBreak/>
        <w:t>pollution.</w:t>
      </w:r>
      <w:r w:rsidRPr="001F2698">
        <w:rPr>
          <w:rFonts w:eastAsia="PMingLiU" w:cs="Times New Roman"/>
          <w:sz w:val="16"/>
          <w:lang w:eastAsia="zh-TW"/>
        </w:rPr>
        <w:t xml:space="preserve"> By </w:t>
      </w:r>
      <w:r w:rsidRPr="001F2698">
        <w:rPr>
          <w:rFonts w:cs="Times New Roman"/>
        </w:rPr>
        <w:t xml:space="preserve">comparison, </w:t>
      </w:r>
      <w:r w:rsidRPr="001F2698">
        <w:rPr>
          <w:rFonts w:cs="Times New Roman"/>
          <w:b/>
          <w:u w:val="single"/>
        </w:rPr>
        <w:t xml:space="preserve">a very slow reduction in the alkalinity of the oceans, well within the range of natural variation, is a modest threat, and it certainly </w:t>
      </w:r>
      <w:r w:rsidRPr="001F2698">
        <w:rPr>
          <w:rFonts w:eastAsia="PMingLiU" w:cs="Times New Roman"/>
          <w:b/>
          <w:iCs/>
          <w:u w:val="single"/>
          <w:bdr w:val="single" w:sz="18" w:space="0" w:color="auto"/>
          <w:lang w:eastAsia="zh-TW"/>
        </w:rPr>
        <w:t xml:space="preserve">does not merit apocalyptic headlines. </w:t>
      </w:r>
    </w:p>
    <w:p w14:paraId="27FC9690" w14:textId="77777777" w:rsidR="001F2698" w:rsidRPr="001F2698" w:rsidRDefault="001F2698" w:rsidP="001F2698">
      <w:pPr>
        <w:keepNext/>
        <w:keepLines/>
        <w:spacing w:before="200"/>
        <w:outlineLvl w:val="3"/>
        <w:rPr>
          <w:rFonts w:eastAsia="PMingLiU" w:cs="Times New Roman"/>
          <w:b/>
          <w:bCs/>
          <w:iCs/>
          <w:sz w:val="26"/>
          <w:lang w:eastAsia="zh-TW"/>
        </w:rPr>
      </w:pPr>
      <w:r w:rsidRPr="001F2698">
        <w:rPr>
          <w:rFonts w:eastAsia="PMingLiU" w:cs="Times New Roman"/>
          <w:b/>
          <w:bCs/>
          <w:iCs/>
          <w:sz w:val="26"/>
          <w:lang w:eastAsia="zh-TW"/>
        </w:rPr>
        <w:t>No impact to acidification, your largest author agrees, three reasons- delay between CO2 and PH level increase, different areas experience different levels of acidification, and coastal regions prove there are numerous alt causes</w:t>
      </w:r>
    </w:p>
    <w:p w14:paraId="2028DD78" w14:textId="77777777" w:rsidR="001F2698" w:rsidRPr="001F2698" w:rsidRDefault="001F2698" w:rsidP="001F2698">
      <w:pPr>
        <w:rPr>
          <w:rFonts w:eastAsia="PMingLiU" w:cs="Times New Roman"/>
          <w:bCs/>
          <w:sz w:val="16"/>
          <w:lang w:eastAsia="zh-TW"/>
        </w:rPr>
      </w:pPr>
      <w:r w:rsidRPr="001F2698">
        <w:rPr>
          <w:rFonts w:eastAsia="PMingLiU" w:cs="Times New Roman"/>
          <w:b/>
          <w:bCs/>
          <w:sz w:val="26"/>
          <w:lang w:eastAsia="zh-TW"/>
        </w:rPr>
        <w:t xml:space="preserve">IPCC 11 </w:t>
      </w:r>
      <w:r w:rsidRPr="001F2698">
        <w:rPr>
          <w:rFonts w:eastAsia="PMingLiU" w:cs="Times New Roman"/>
          <w:bCs/>
          <w:sz w:val="16"/>
          <w:lang w:eastAsia="zh-TW"/>
        </w:rPr>
        <w:t>(Bankoku Shinryokan, Edited by: Christopher B. Field, Vicente Barros, Thomas F. Stocker, Qin Dahe, Katharine J. Mach, Gian-Kasper Plattner, Michael D. Mastrandrea, Melinda Tignor, Kristie L. Ebi, January 17-19 2011, “IPCC Workshop on Impacts of Ocean Acidification on Marine Biology and Ecosystems”, pdf”//JM</w:t>
      </w:r>
    </w:p>
    <w:p w14:paraId="5AC4FF30" w14:textId="77777777" w:rsidR="001F2698" w:rsidRPr="001F2698" w:rsidRDefault="001F2698" w:rsidP="001F2698">
      <w:pPr>
        <w:rPr>
          <w:rFonts w:cs="Times New Roman"/>
          <w:b/>
          <w:u w:val="single"/>
        </w:rPr>
      </w:pPr>
      <w:r w:rsidRPr="001F2698">
        <w:rPr>
          <w:rFonts w:eastAsia="PMingLiU" w:cs="Times New Roman"/>
          <w:sz w:val="16"/>
          <w:lang w:eastAsia="zh-TW"/>
        </w:rPr>
        <w:t xml:space="preserve">As discussed at the workshop, </w:t>
      </w:r>
      <w:r w:rsidRPr="001F2698">
        <w:rPr>
          <w:rFonts w:cs="Times New Roman"/>
          <w:b/>
          <w:u w:val="single"/>
        </w:rPr>
        <w:t>the modern surface-ocean pCO2 increase generally follows the atmospheric CO2 increase</w:t>
      </w:r>
      <w:r w:rsidRPr="001F2698">
        <w:rPr>
          <w:rFonts w:eastAsia="PMingLiU" w:cs="Times New Roman"/>
          <w:sz w:val="16"/>
          <w:lang w:eastAsia="zh-TW"/>
        </w:rPr>
        <w:t xml:space="preserve">, thus driving corresponding changes in surface ocean pH and CaCO3 saturation states (via well established thermodynamic equilibrium equations). </w:t>
      </w:r>
      <w:r w:rsidRPr="001F2698">
        <w:rPr>
          <w:rFonts w:cs="Times New Roman"/>
          <w:b/>
          <w:u w:val="single"/>
        </w:rPr>
        <w:t>But there are regional differences across the surface ocean. Surface waters in the subtropics remain at the surface for longer periods, a year or more, enough time to equilibrate with atmospheric CO2, whereas surface waters in the high latitudes often spend less time at the surface</w:t>
      </w:r>
      <w:r w:rsidRPr="001F2698">
        <w:rPr>
          <w:rFonts w:eastAsia="PMingLiU" w:cs="Times New Roman"/>
          <w:sz w:val="16"/>
          <w:lang w:eastAsia="zh-TW"/>
        </w:rPr>
        <w:t xml:space="preserve"> (e.g., in the Southern Ocean waters upwell and are later subducted). Additionally, </w:t>
      </w:r>
      <w:r w:rsidRPr="001F2698">
        <w:rPr>
          <w:rFonts w:cs="Times New Roman"/>
          <w:b/>
          <w:u w:val="single"/>
        </w:rPr>
        <w:t>on interannual time scales, trends in surface ocean pCO2 in some regions may be decoupled from those in the atmosphere due to natural variations in climate, such as those driven by El Niño</w:t>
      </w:r>
      <w:r w:rsidRPr="001F2698">
        <w:rPr>
          <w:rFonts w:eastAsia="PMingLiU" w:cs="Times New Roman"/>
          <w:sz w:val="16"/>
          <w:lang w:eastAsia="zh-TW"/>
        </w:rPr>
        <w:t xml:space="preserve">. In some areas such as the Southern Ocean, it has been suggested that the ocean carbon sink may be saturating due to climate-induced changes in wind patterns. As described by participants, </w:t>
      </w:r>
      <w:r w:rsidRPr="001F2698">
        <w:rPr>
          <w:rFonts w:cs="Times New Roman"/>
          <w:b/>
          <w:u w:val="single"/>
        </w:rPr>
        <w:t>subsurface changes in pH generally lag behind those in the surface ocean. These lags are explained by incomplete equilibrium with atmosphere, and they are affected by changes in circulation</w:t>
      </w:r>
      <w:r w:rsidRPr="001F2698">
        <w:rPr>
          <w:rFonts w:eastAsia="PMingLiU" w:cs="Times New Roman"/>
          <w:sz w:val="16"/>
          <w:lang w:eastAsia="zh-TW"/>
        </w:rPr>
        <w:t xml:space="preserve"> (ventilation, advection, stratification), </w:t>
      </w:r>
      <w:r w:rsidRPr="001F2698">
        <w:rPr>
          <w:rFonts w:cs="Times New Roman"/>
          <w:b/>
          <w:u w:val="single"/>
        </w:rPr>
        <w:t>which alters temperature, nutrients, oxygen, productivity and remineralisation</w:t>
      </w:r>
      <w:r w:rsidRPr="001F2698">
        <w:rPr>
          <w:rFonts w:eastAsia="PMingLiU" w:cs="Times New Roman"/>
          <w:sz w:val="16"/>
          <w:lang w:eastAsia="zh-TW"/>
        </w:rPr>
        <w:t xml:space="preserve">. However, </w:t>
      </w:r>
      <w:r w:rsidRPr="001F2698">
        <w:rPr>
          <w:rFonts w:cs="Times New Roman"/>
          <w:b/>
          <w:u w:val="single"/>
        </w:rPr>
        <w:t>the maximum change in pH is often not at the</w:t>
      </w:r>
      <w:r w:rsidRPr="001F2698">
        <w:rPr>
          <w:rFonts w:eastAsia="PMingLiU" w:cs="Times New Roman"/>
          <w:u w:val="single"/>
          <w:lang w:eastAsia="zh-TW"/>
        </w:rPr>
        <w:t xml:space="preserve"> </w:t>
      </w:r>
      <w:r w:rsidRPr="001F2698">
        <w:rPr>
          <w:rFonts w:cs="Times New Roman"/>
          <w:b/>
          <w:u w:val="single"/>
        </w:rPr>
        <w:t>surface</w:t>
      </w:r>
      <w:r w:rsidRPr="001F2698">
        <w:rPr>
          <w:rFonts w:eastAsia="PMingLiU" w:cs="Times New Roman"/>
          <w:sz w:val="16"/>
          <w:lang w:eastAsia="zh-TW"/>
        </w:rPr>
        <w:t xml:space="preserve">. In both observations and models, the maximum anthropogenic pH change has been found to occur at between 200–300 m depth in the subtropics (Dore et al., 2009; Byrne et al., 2010; Ishii et al., 2011; Orr, 2011). </w:t>
      </w:r>
      <w:r w:rsidRPr="001F2698">
        <w:rPr>
          <w:rFonts w:cs="Times New Roman"/>
          <w:b/>
          <w:u w:val="single"/>
        </w:rPr>
        <w:t xml:space="preserve">Some regions are more vulnerable to low CaCO3 saturation and pH. Of particular concern are the polar oceans where cold temperatures maintain only low natural levels of </w:t>
      </w:r>
      <w:r w:rsidRPr="001F2698">
        <w:rPr>
          <w:rFonts w:eastAsia="PMingLiU" w:cs="Times New Roman"/>
          <w:sz w:val="16"/>
          <w:lang w:eastAsia="zh-TW"/>
        </w:rPr>
        <w:t xml:space="preserve">[CO3 2–] </w:t>
      </w:r>
      <w:r w:rsidRPr="001F2698">
        <w:rPr>
          <w:rFonts w:cs="Times New Roman"/>
          <w:b/>
          <w:u w:val="single"/>
        </w:rPr>
        <w:t>and thus saturation</w:t>
      </w:r>
      <w:r w:rsidRPr="001F2698">
        <w:rPr>
          <w:rFonts w:eastAsia="PMingLiU" w:cs="Times New Roman"/>
          <w:sz w:val="16"/>
          <w:lang w:eastAsia="zh-TW"/>
        </w:rPr>
        <w:t xml:space="preserve">. The problem is exacerbated further in the high northern latitudes, particularly the Arctic, where saturation states and pH are further reduced because of enhanced freshwater input and melting of sea ice and river runoff. </w:t>
      </w:r>
      <w:r w:rsidRPr="001F2698">
        <w:rPr>
          <w:rFonts w:cs="Times New Roman"/>
          <w:b/>
          <w:u w:val="single"/>
        </w:rPr>
        <w:t>Some coastal regions are also particularly vulnerable due to seasonal upwelling of subsurface waters that are naturally rich in inorganic carbon and may be already affected by anthropogenic CO2 invasion</w:t>
      </w:r>
      <w:r w:rsidRPr="001F2698">
        <w:rPr>
          <w:rFonts w:eastAsia="PMingLiU" w:cs="Times New Roman"/>
          <w:sz w:val="16"/>
          <w:lang w:eastAsia="zh-TW"/>
        </w:rPr>
        <w:t xml:space="preserve"> (Feely et al., 2008). </w:t>
      </w:r>
      <w:r w:rsidRPr="001F2698">
        <w:rPr>
          <w:rFonts w:cs="Times New Roman"/>
          <w:b/>
          <w:u w:val="single"/>
        </w:rPr>
        <w:t>Acidification is also more adverse in some river mouths and estuaries</w:t>
      </w:r>
      <w:r w:rsidRPr="001F2698">
        <w:rPr>
          <w:rFonts w:eastAsia="PMingLiU" w:cs="Times New Roman"/>
          <w:sz w:val="16"/>
          <w:lang w:eastAsia="zh-TW"/>
        </w:rPr>
        <w:t xml:space="preserve"> (Salisbury et al., 2008; Feely et al., 2010) </w:t>
      </w:r>
      <w:r w:rsidRPr="001F2698">
        <w:rPr>
          <w:rFonts w:cs="Times New Roman"/>
          <w:b/>
          <w:u w:val="single"/>
        </w:rPr>
        <w:t>due to combined effects from freshwater input, eutrophication, hypoxia, and sulphur and nitrogen deposition.</w:t>
      </w:r>
    </w:p>
    <w:p w14:paraId="527EAFED"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AT: Ozone Impact</w:t>
      </w:r>
    </w:p>
    <w:p w14:paraId="612FE89E"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proofErr w:type="gramStart"/>
      <w:r w:rsidRPr="001F2698">
        <w:rPr>
          <w:rFonts w:asciiTheme="majorHAnsi" w:eastAsiaTheme="majorEastAsia" w:hAnsiTheme="majorHAnsi" w:cs="Times New Roman"/>
          <w:b/>
          <w:bCs/>
          <w:iCs/>
          <w:sz w:val="26"/>
        </w:rPr>
        <w:t xml:space="preserve">No impact to ozone loss and it won’t collapse anyways </w:t>
      </w:r>
      <w:proofErr w:type="gramEnd"/>
    </w:p>
    <w:p w14:paraId="05FBE738" w14:textId="77777777" w:rsidR="001F2698" w:rsidRPr="001F2698" w:rsidRDefault="001F2698" w:rsidP="001F2698">
      <w:pPr>
        <w:rPr>
          <w:rFonts w:cs="Times New Roman"/>
        </w:rPr>
      </w:pPr>
      <w:r w:rsidRPr="001F2698">
        <w:rPr>
          <w:rFonts w:cs="Times New Roman"/>
          <w:b/>
        </w:rPr>
        <w:t>Ring 9</w:t>
      </w:r>
      <w:r w:rsidRPr="001F2698">
        <w:rPr>
          <w:rFonts w:cs="Arial"/>
        </w:rPr>
        <w:t> </w:t>
      </w:r>
      <w:r w:rsidRPr="001F2698">
        <w:rPr>
          <w:rFonts w:cs="Times New Roman"/>
        </w:rPr>
        <w:t>[Meteorologist in New Zealand. 2009. “The Nonsense that is Ozone Depletion.”</w:t>
      </w:r>
      <w:r w:rsidRPr="001F2698">
        <w:rPr>
          <w:rFonts w:cs="Arial"/>
        </w:rPr>
        <w:t> </w:t>
      </w:r>
      <w:r w:rsidRPr="001F2698">
        <w:rPr>
          <w:rFonts w:cs="Arial"/>
          <w:color w:val="000000"/>
        </w:rPr>
        <w:t>http://www.ourcivilisation.com/ozone/king.htm</w:t>
      </w:r>
      <w:r w:rsidRPr="001F2698">
        <w:rPr>
          <w:rFonts w:cs="Times New Roman"/>
        </w:rPr>
        <w:t>]</w:t>
      </w:r>
    </w:p>
    <w:p w14:paraId="2BE1FF73" w14:textId="77777777" w:rsidR="001F2698" w:rsidRPr="001F2698" w:rsidRDefault="001F2698" w:rsidP="001F2698">
      <w:pPr>
        <w:rPr>
          <w:rFonts w:cs="Arial"/>
          <w:sz w:val="16"/>
        </w:rPr>
      </w:pPr>
      <w:r w:rsidRPr="001F2698">
        <w:rPr>
          <w:rFonts w:cs="Arial"/>
          <w:u w:val="single"/>
        </w:rPr>
        <w:t>There is not a 'layer' of ozone at all, any more than there is single layer of air; and</w:t>
      </w:r>
      <w:r w:rsidRPr="001F2698">
        <w:rPr>
          <w:rFonts w:cs="Arial"/>
        </w:rPr>
        <w:t> </w:t>
      </w:r>
      <w:r w:rsidRPr="001F2698">
        <w:rPr>
          <w:rFonts w:cs="Arial"/>
          <w:u w:val="single"/>
          <w:shd w:val="clear" w:color="auto" w:fill="00FFFF"/>
        </w:rPr>
        <w:t>ozone doesn't protect us from anything</w:t>
      </w:r>
      <w:r w:rsidRPr="001F2698">
        <w:rPr>
          <w:rFonts w:cs="Arial"/>
          <w:u w:val="single"/>
        </w:rPr>
        <w:t>.</w:t>
      </w:r>
      <w:r w:rsidRPr="001F2698">
        <w:rPr>
          <w:rFonts w:cs="Arial"/>
        </w:rPr>
        <w:t> </w:t>
      </w:r>
      <w:r w:rsidRPr="001F2698">
        <w:rPr>
          <w:rFonts w:cs="Arial"/>
          <w:u w:val="single"/>
          <w:shd w:val="clear" w:color="auto" w:fill="00FFFF"/>
        </w:rPr>
        <w:t>The Sun's rays</w:t>
      </w:r>
      <w:r w:rsidRPr="001F2698">
        <w:rPr>
          <w:rFonts w:cs="Arial"/>
        </w:rPr>
        <w:t> </w:t>
      </w:r>
      <w:r w:rsidRPr="001F2698">
        <w:rPr>
          <w:rFonts w:cs="Arial"/>
          <w:u w:val="single"/>
          <w:shd w:val="clear" w:color="auto" w:fill="00FFFF"/>
        </w:rPr>
        <w:t>hit us at</w:t>
      </w:r>
      <w:r w:rsidRPr="001F2698">
        <w:rPr>
          <w:rFonts w:cs="Arial"/>
        </w:rPr>
        <w:t> </w:t>
      </w:r>
      <w:r w:rsidRPr="001F2698">
        <w:rPr>
          <w:rFonts w:cs="Arial"/>
          <w:u w:val="single"/>
        </w:rPr>
        <w:t>exactly</w:t>
      </w:r>
      <w:r w:rsidRPr="001F2698">
        <w:rPr>
          <w:rFonts w:cs="Arial"/>
          <w:u w:val="single"/>
          <w:shd w:val="clear" w:color="auto" w:fill="00FFFF"/>
        </w:rPr>
        <w:t>the same time</w:t>
      </w:r>
      <w:r w:rsidRPr="001F2698">
        <w:rPr>
          <w:rFonts w:cs="Arial"/>
        </w:rPr>
        <w:t> </w:t>
      </w:r>
      <w:r w:rsidRPr="001F2698">
        <w:rPr>
          <w:rFonts w:cs="Arial"/>
          <w:u w:val="single"/>
        </w:rPr>
        <w:t>as</w:t>
      </w:r>
      <w:r w:rsidRPr="001F2698">
        <w:rPr>
          <w:rFonts w:cs="Arial"/>
        </w:rPr>
        <w:t> </w:t>
      </w:r>
      <w:r w:rsidRPr="001F2698">
        <w:rPr>
          <w:rFonts w:cs="Arial"/>
          <w:u w:val="single"/>
          <w:shd w:val="clear" w:color="auto" w:fill="00FFFF"/>
        </w:rPr>
        <w:t>they hit the ozone.</w:t>
      </w:r>
      <w:r w:rsidRPr="001F2698">
        <w:rPr>
          <w:rFonts w:cs="Arial"/>
        </w:rPr>
        <w:t> </w:t>
      </w:r>
      <w:r w:rsidRPr="001F2698">
        <w:rPr>
          <w:rFonts w:cs="Arial"/>
          <w:u w:val="single"/>
          <w:shd w:val="clear" w:color="auto" w:fill="00FFFF"/>
        </w:rPr>
        <w:t>Therefore</w:t>
      </w:r>
      <w:r w:rsidRPr="001F2698">
        <w:rPr>
          <w:rFonts w:cs="Arial"/>
          <w:u w:val="single"/>
        </w:rPr>
        <w:t>,</w:t>
      </w:r>
      <w:r w:rsidRPr="001F2698">
        <w:rPr>
          <w:rFonts w:cs="Arial"/>
        </w:rPr>
        <w:t> </w:t>
      </w:r>
      <w:r w:rsidRPr="001F2698">
        <w:rPr>
          <w:rFonts w:cs="Arial"/>
          <w:u w:val="single"/>
          <w:shd w:val="clear" w:color="auto" w:fill="00FFFF"/>
        </w:rPr>
        <w:t>protection is impossible</w:t>
      </w:r>
      <w:r w:rsidRPr="001F2698">
        <w:rPr>
          <w:rFonts w:cs="Arial"/>
          <w:u w:val="single"/>
        </w:rPr>
        <w:t>.</w:t>
      </w:r>
      <w:r w:rsidRPr="001F2698">
        <w:rPr>
          <w:rFonts w:cs="Arial"/>
        </w:rPr>
        <w:t> </w:t>
      </w:r>
      <w:r w:rsidRPr="001F2698">
        <w:rPr>
          <w:rFonts w:cs="Arial"/>
          <w:sz w:val="16"/>
        </w:rPr>
        <w:t>In the same way, 'hard' water molecules, H3O, doesn't prevent anyone from getting wet.</w:t>
      </w:r>
      <w:r w:rsidRPr="001F2698">
        <w:rPr>
          <w:rFonts w:cs="Arial"/>
        </w:rPr>
        <w:t> </w:t>
      </w:r>
      <w:r w:rsidRPr="001F2698">
        <w:rPr>
          <w:rFonts w:cs="Arial"/>
          <w:u w:val="single"/>
          <w:shd w:val="clear" w:color="auto" w:fill="00FFFF"/>
        </w:rPr>
        <w:t>If we could</w:t>
      </w:r>
      <w:r w:rsidRPr="001F2698">
        <w:rPr>
          <w:rFonts w:cs="Arial"/>
        </w:rPr>
        <w:t> </w:t>
      </w:r>
      <w:r w:rsidRPr="001F2698">
        <w:rPr>
          <w:rFonts w:cs="Arial"/>
          <w:u w:val="single"/>
        </w:rPr>
        <w:t>snap our fingers and</w:t>
      </w:r>
      <w:r w:rsidRPr="001F2698">
        <w:rPr>
          <w:rFonts w:cs="Arial"/>
        </w:rPr>
        <w:t> </w:t>
      </w:r>
      <w:r w:rsidRPr="001F2698">
        <w:rPr>
          <w:rFonts w:cs="Arial"/>
          <w:u w:val="single"/>
          <w:shd w:val="clear" w:color="auto" w:fill="00FFFF"/>
        </w:rPr>
        <w:t>make</w:t>
      </w:r>
      <w:r w:rsidRPr="001F2698">
        <w:rPr>
          <w:rFonts w:cs="Arial"/>
        </w:rPr>
        <w:t> </w:t>
      </w:r>
      <w:r w:rsidRPr="001F2698">
        <w:rPr>
          <w:rFonts w:cs="Arial"/>
          <w:u w:val="single"/>
          <w:shd w:val="clear" w:color="auto" w:fill="00FFFF"/>
        </w:rPr>
        <w:t>every</w:t>
      </w:r>
      <w:r w:rsidRPr="001F2698">
        <w:rPr>
          <w:rFonts w:cs="Arial"/>
        </w:rPr>
        <w:t> </w:t>
      </w:r>
      <w:r w:rsidRPr="001F2698">
        <w:rPr>
          <w:rFonts w:cs="Arial"/>
          <w:u w:val="single"/>
        </w:rPr>
        <w:t>single</w:t>
      </w:r>
      <w:r w:rsidRPr="001F2698">
        <w:rPr>
          <w:rFonts w:cs="Arial"/>
        </w:rPr>
        <w:t> </w:t>
      </w:r>
      <w:r w:rsidRPr="001F2698">
        <w:rPr>
          <w:rFonts w:cs="Arial"/>
          <w:u w:val="single"/>
          <w:shd w:val="clear" w:color="auto" w:fill="00FFFF"/>
        </w:rPr>
        <w:t>last molecule of ozone disappear</w:t>
      </w:r>
      <w:r w:rsidRPr="001F2698">
        <w:rPr>
          <w:rFonts w:cs="Arial"/>
          <w:u w:val="single"/>
        </w:rPr>
        <w:t>,</w:t>
      </w:r>
      <w:r w:rsidRPr="001F2698">
        <w:rPr>
          <w:rFonts w:cs="Arial"/>
        </w:rPr>
        <w:t> </w:t>
      </w:r>
      <w:r w:rsidRPr="001F2698">
        <w:rPr>
          <w:rFonts w:cs="Arial"/>
          <w:u w:val="single"/>
          <w:shd w:val="clear" w:color="auto" w:fill="00FFFF"/>
        </w:rPr>
        <w:t>it would</w:t>
      </w:r>
      <w:r w:rsidRPr="001F2698">
        <w:rPr>
          <w:rFonts w:cs="Arial"/>
        </w:rPr>
        <w:t> </w:t>
      </w:r>
      <w:r w:rsidRPr="001F2698">
        <w:rPr>
          <w:rFonts w:cs="Arial"/>
          <w:u w:val="single"/>
          <w:shd w:val="clear" w:color="auto" w:fill="00FFFF"/>
        </w:rPr>
        <w:t>have</w:t>
      </w:r>
      <w:r w:rsidRPr="001F2698">
        <w:rPr>
          <w:rFonts w:cs="Arial"/>
        </w:rPr>
        <w:t> </w:t>
      </w:r>
      <w:r w:rsidRPr="001F2698">
        <w:rPr>
          <w:rFonts w:cs="Arial"/>
          <w:u w:val="single"/>
        </w:rPr>
        <w:t>absolutely</w:t>
      </w:r>
      <w:r w:rsidRPr="001F2698">
        <w:rPr>
          <w:rFonts w:cs="Arial"/>
        </w:rPr>
        <w:t> </w:t>
      </w:r>
      <w:r w:rsidRPr="001F2698">
        <w:rPr>
          <w:rFonts w:cs="Arial"/>
          <w:u w:val="single"/>
          <w:shd w:val="clear" w:color="auto" w:fill="00FFFF"/>
        </w:rPr>
        <w:t>no bearing on the amount of UV light</w:t>
      </w:r>
      <w:r w:rsidRPr="001F2698">
        <w:rPr>
          <w:rFonts w:cs="Arial"/>
        </w:rPr>
        <w:t> </w:t>
      </w:r>
      <w:r w:rsidRPr="001F2698">
        <w:rPr>
          <w:rFonts w:cs="Arial"/>
          <w:u w:val="single"/>
          <w:shd w:val="clear" w:color="auto" w:fill="00FFFF"/>
        </w:rPr>
        <w:t>reaching</w:t>
      </w:r>
      <w:r w:rsidRPr="001F2698">
        <w:rPr>
          <w:rFonts w:cs="Arial"/>
        </w:rPr>
        <w:t> </w:t>
      </w:r>
      <w:r w:rsidRPr="001F2698">
        <w:rPr>
          <w:rFonts w:cs="Arial"/>
          <w:u w:val="single"/>
        </w:rPr>
        <w:t>the</w:t>
      </w:r>
      <w:r w:rsidRPr="001F2698">
        <w:rPr>
          <w:rFonts w:cs="Arial"/>
        </w:rPr>
        <w:t> </w:t>
      </w:r>
      <w:r w:rsidRPr="001F2698">
        <w:rPr>
          <w:rFonts w:cs="Arial"/>
          <w:u w:val="single"/>
          <w:shd w:val="clear" w:color="auto" w:fill="00FFFF"/>
        </w:rPr>
        <w:t>Earth</w:t>
      </w:r>
      <w:r w:rsidRPr="001F2698">
        <w:rPr>
          <w:rFonts w:cs="Arial"/>
          <w:sz w:val="16"/>
        </w:rPr>
        <w:t>. Now, back to the poles, where there are indeed observed ozone-depletion zones. How come? Well, there happens to be two places on Earth where UV light doesn't meet rising warm air molecules: where the Sun shines less and where it is cold — at the Poles!</w:t>
      </w:r>
      <w:r w:rsidRPr="001F2698">
        <w:rPr>
          <w:rFonts w:cs="Arial"/>
        </w:rPr>
        <w:t> </w:t>
      </w:r>
      <w:r w:rsidRPr="001F2698">
        <w:rPr>
          <w:rFonts w:cs="Arial"/>
          <w:u w:val="single"/>
        </w:rPr>
        <w:t>Because the Earth is tilted, there is a wide area of depletion around both poles</w:t>
      </w:r>
      <w:r w:rsidRPr="001F2698">
        <w:rPr>
          <w:rFonts w:cs="Arial"/>
          <w:sz w:val="16"/>
        </w:rPr>
        <w:t>, and New Zealand happens to be under the southern depletion zone for much of the winter. In fact</w:t>
      </w:r>
      <w:r w:rsidRPr="001F2698">
        <w:rPr>
          <w:rFonts w:cs="Arial"/>
        </w:rPr>
        <w:t> </w:t>
      </w:r>
      <w:r w:rsidRPr="001F2698">
        <w:rPr>
          <w:rFonts w:cs="Arial"/>
          <w:u w:val="single"/>
        </w:rPr>
        <w:t>the "</w:t>
      </w:r>
      <w:r w:rsidRPr="001F2698">
        <w:rPr>
          <w:rFonts w:cs="Arial"/>
          <w:u w:val="single"/>
          <w:shd w:val="clear" w:color="auto" w:fill="00FFFF"/>
        </w:rPr>
        <w:t>hole</w:t>
      </w:r>
      <w:r w:rsidRPr="001F2698">
        <w:rPr>
          <w:rFonts w:cs="Arial"/>
          <w:u w:val="single"/>
        </w:rPr>
        <w:t>"</w:t>
      </w:r>
      <w:r w:rsidRPr="001F2698">
        <w:rPr>
          <w:rFonts w:cs="Arial"/>
        </w:rPr>
        <w:t> </w:t>
      </w:r>
      <w:r w:rsidRPr="001F2698">
        <w:rPr>
          <w:rFonts w:cs="Arial"/>
          <w:u w:val="single"/>
          <w:shd w:val="clear" w:color="auto" w:fill="00FFFF"/>
        </w:rPr>
        <w:t>gets</w:t>
      </w:r>
      <w:r w:rsidRPr="001F2698">
        <w:rPr>
          <w:rFonts w:cs="Arial"/>
        </w:rPr>
        <w:t> </w:t>
      </w:r>
      <w:r w:rsidRPr="001F2698">
        <w:rPr>
          <w:rFonts w:cs="Arial"/>
          <w:u w:val="single"/>
          <w:shd w:val="clear" w:color="auto" w:fill="00FFFF"/>
        </w:rPr>
        <w:t>bigger towards spring</w:t>
      </w:r>
      <w:r w:rsidRPr="001F2698">
        <w:rPr>
          <w:rFonts w:cs="Arial"/>
          <w:u w:val="single"/>
        </w:rPr>
        <w:t>, because the</w:t>
      </w:r>
      <w:r w:rsidRPr="001F2698">
        <w:rPr>
          <w:rFonts w:cs="Arial"/>
        </w:rPr>
        <w:t> </w:t>
      </w:r>
      <w:r w:rsidRPr="001F2698">
        <w:rPr>
          <w:rFonts w:cs="Arial"/>
          <w:u w:val="single"/>
          <w:shd w:val="clear" w:color="auto" w:fill="00FFFF"/>
        </w:rPr>
        <w:t>highs and lows of the effect are modified by Earth's wind systems</w:t>
      </w:r>
      <w:r w:rsidRPr="001F2698">
        <w:rPr>
          <w:rFonts w:cs="Arial"/>
        </w:rPr>
        <w:t> </w:t>
      </w:r>
      <w:r w:rsidRPr="001F2698">
        <w:rPr>
          <w:rFonts w:cs="Arial"/>
          <w:u w:val="single"/>
        </w:rPr>
        <w:t>and subsequently the flow of warm and cold air.</w:t>
      </w:r>
      <w:r w:rsidRPr="001F2698">
        <w:rPr>
          <w:rFonts w:cs="Arial"/>
        </w:rPr>
        <w:t> </w:t>
      </w:r>
      <w:r w:rsidRPr="001F2698">
        <w:rPr>
          <w:rFonts w:cs="Arial"/>
          <w:sz w:val="16"/>
        </w:rPr>
        <w:t>That is why you see glaring headlines on sudden discoveries about ozone depletion around New Zealand around New Zealand's springtime. But by December the hole is much smaller, and that's when New Zealand has its summer, when the skin cancer risk from the sun is higher. Bricks Don't Float Up Despite all the information you may have read,</w:t>
      </w:r>
      <w:r w:rsidRPr="001F2698">
        <w:rPr>
          <w:rFonts w:cs="Arial"/>
        </w:rPr>
        <w:t> </w:t>
      </w:r>
      <w:r w:rsidRPr="001F2698">
        <w:rPr>
          <w:rFonts w:cs="Arial"/>
          <w:u w:val="single"/>
          <w:shd w:val="clear" w:color="auto" w:fill="00FFFF"/>
        </w:rPr>
        <w:t>there is not one shred of</w:t>
      </w:r>
      <w:r w:rsidRPr="001F2698">
        <w:rPr>
          <w:rFonts w:cs="Arial"/>
        </w:rPr>
        <w:t> </w:t>
      </w:r>
      <w:r w:rsidRPr="001F2698">
        <w:rPr>
          <w:rFonts w:cs="Arial"/>
          <w:u w:val="single"/>
        </w:rPr>
        <w:t>supportable</w:t>
      </w:r>
      <w:r w:rsidRPr="001F2698">
        <w:rPr>
          <w:rFonts w:cs="Arial"/>
        </w:rPr>
        <w:t> </w:t>
      </w:r>
      <w:r w:rsidRPr="001F2698">
        <w:rPr>
          <w:rFonts w:cs="Arial"/>
          <w:u w:val="single"/>
          <w:shd w:val="clear" w:color="auto" w:fill="00FFFF"/>
        </w:rPr>
        <w:t>evidence</w:t>
      </w:r>
      <w:r w:rsidRPr="001F2698">
        <w:rPr>
          <w:rFonts w:cs="Arial"/>
        </w:rPr>
        <w:t> </w:t>
      </w:r>
      <w:r w:rsidRPr="001F2698">
        <w:rPr>
          <w:rFonts w:cs="Arial"/>
          <w:u w:val="single"/>
        </w:rPr>
        <w:t>that CFCs have found their way 40 miles up above the Earth. No one has ever found any up there because they are roughly five times heavier than air. They are like a brick in a swimming pool.</w:t>
      </w:r>
      <w:r w:rsidRPr="001F2698">
        <w:rPr>
          <w:rFonts w:cs="Arial"/>
        </w:rPr>
        <w:t> </w:t>
      </w:r>
      <w:r w:rsidRPr="001F2698">
        <w:rPr>
          <w:rFonts w:cs="Arial"/>
          <w:sz w:val="16"/>
        </w:rPr>
        <w:t>It is not often that you will see a brick floating to the surface of your pool.</w:t>
      </w:r>
      <w:r w:rsidRPr="001F2698">
        <w:rPr>
          <w:rFonts w:cs="Arial"/>
        </w:rPr>
        <w:t> </w:t>
      </w:r>
      <w:r w:rsidRPr="001F2698">
        <w:rPr>
          <w:rFonts w:cs="Arial"/>
          <w:u w:val="single"/>
        </w:rPr>
        <w:t>CFCs are so dense that even as a gas you could fill a bucket with it and pour the contents of one bucket into another. Secondly there is no evidence that they can destroy anything because they are very stable and unreactive substances.</w:t>
      </w:r>
      <w:r w:rsidRPr="001F2698">
        <w:rPr>
          <w:rFonts w:cs="Arial"/>
        </w:rPr>
        <w:t> </w:t>
      </w:r>
      <w:r w:rsidRPr="001F2698">
        <w:rPr>
          <w:rFonts w:cs="Arial"/>
          <w:sz w:val="16"/>
        </w:rPr>
        <w:t>Most dictionaries and chemistry books describe them as inert gases. Faced with this rather unfortunate logic, some researchers extend the plot, claiming that in the upper atmosphere the intense UV light is sufficient to break down the CFCs, releasing chlorine which then does the damage.</w:t>
      </w:r>
      <w:r w:rsidRPr="001F2698">
        <w:rPr>
          <w:rFonts w:cs="Arial"/>
        </w:rPr>
        <w:t> </w:t>
      </w:r>
      <w:r w:rsidRPr="001F2698">
        <w:rPr>
          <w:rFonts w:cs="Arial"/>
          <w:u w:val="single"/>
          <w:shd w:val="clear" w:color="auto" w:fill="00FFFF"/>
        </w:rPr>
        <w:t>If that</w:t>
      </w:r>
      <w:r w:rsidRPr="001F2698">
        <w:rPr>
          <w:rFonts w:cs="Arial"/>
        </w:rPr>
        <w:t> </w:t>
      </w:r>
      <w:r w:rsidRPr="001F2698">
        <w:rPr>
          <w:rFonts w:cs="Arial"/>
          <w:u w:val="single"/>
        </w:rPr>
        <w:t>actually</w:t>
      </w:r>
      <w:r w:rsidRPr="001F2698">
        <w:rPr>
          <w:rFonts w:cs="Arial"/>
        </w:rPr>
        <w:t> </w:t>
      </w:r>
      <w:r w:rsidRPr="001F2698">
        <w:rPr>
          <w:rFonts w:cs="Arial"/>
          <w:u w:val="single"/>
          <w:shd w:val="clear" w:color="auto" w:fill="00FFFF"/>
        </w:rPr>
        <w:t>could happen</w:t>
      </w:r>
      <w:r w:rsidRPr="001F2698">
        <w:rPr>
          <w:rFonts w:cs="Arial"/>
        </w:rPr>
        <w:t> </w:t>
      </w:r>
      <w:r w:rsidRPr="001F2698">
        <w:rPr>
          <w:rFonts w:cs="Arial"/>
          <w:u w:val="single"/>
        </w:rPr>
        <w:t>though, then</w:t>
      </w:r>
      <w:r w:rsidRPr="001F2698">
        <w:rPr>
          <w:rFonts w:cs="Arial"/>
        </w:rPr>
        <w:t> </w:t>
      </w:r>
      <w:r w:rsidRPr="001F2698">
        <w:rPr>
          <w:rFonts w:cs="Arial"/>
          <w:u w:val="single"/>
          <w:shd w:val="clear" w:color="auto" w:fill="00FFFF"/>
        </w:rPr>
        <w:t>the "ozone layer" would just get replaced by the CFC layer</w:t>
      </w:r>
      <w:r w:rsidRPr="001F2698">
        <w:rPr>
          <w:rFonts w:cs="Arial"/>
          <w:u w:val="single"/>
        </w:rPr>
        <w:t>,</w:t>
      </w:r>
      <w:r w:rsidRPr="001F2698">
        <w:rPr>
          <w:rFonts w:cs="Arial"/>
        </w:rPr>
        <w:t> </w:t>
      </w:r>
      <w:r w:rsidRPr="001F2698">
        <w:rPr>
          <w:rFonts w:cs="Arial"/>
          <w:u w:val="single"/>
          <w:shd w:val="clear" w:color="auto" w:fill="00FFFF"/>
        </w:rPr>
        <w:t>which would</w:t>
      </w:r>
      <w:r w:rsidRPr="001F2698">
        <w:rPr>
          <w:rFonts w:cs="Arial"/>
        </w:rPr>
        <w:t> </w:t>
      </w:r>
      <w:r w:rsidRPr="001F2698">
        <w:rPr>
          <w:rFonts w:cs="Arial"/>
          <w:u w:val="single"/>
        </w:rPr>
        <w:t>then further "</w:t>
      </w:r>
      <w:r w:rsidRPr="001F2698">
        <w:rPr>
          <w:rFonts w:cs="Arial"/>
          <w:u w:val="single"/>
          <w:shd w:val="clear" w:color="auto" w:fill="00FFFF"/>
        </w:rPr>
        <w:t>protect" us</w:t>
      </w:r>
      <w:r w:rsidRPr="001F2698">
        <w:rPr>
          <w:rFonts w:cs="Arial"/>
        </w:rPr>
        <w:t> </w:t>
      </w:r>
      <w:r w:rsidRPr="001F2698">
        <w:rPr>
          <w:rFonts w:cs="Arial"/>
          <w:u w:val="single"/>
        </w:rPr>
        <w:t>from UV radiation.</w:t>
      </w:r>
      <w:r w:rsidRPr="001F2698">
        <w:rPr>
          <w:rFonts w:cs="Arial"/>
        </w:rPr>
        <w:t> </w:t>
      </w:r>
      <w:r w:rsidRPr="001F2698">
        <w:rPr>
          <w:rFonts w:cs="Arial"/>
          <w:sz w:val="16"/>
        </w:rPr>
        <w:t>There is, too, another difficulty with the theory:</w:t>
      </w:r>
      <w:r w:rsidRPr="001F2698">
        <w:rPr>
          <w:rFonts w:cs="Arial"/>
        </w:rPr>
        <w:t> </w:t>
      </w:r>
      <w:r w:rsidRPr="001F2698">
        <w:rPr>
          <w:rFonts w:cs="Arial"/>
          <w:u w:val="single"/>
        </w:rPr>
        <w:t>the fact that all the CFCs in the world are insufficient to even dent the known amount of ozone. The factor is 1 in 100,000. So we get told of yet another scenario — that in some imagined chain reaction,</w:t>
      </w:r>
      <w:r w:rsidRPr="001F2698">
        <w:rPr>
          <w:rFonts w:cs="Arial"/>
        </w:rPr>
        <w:t> </w:t>
      </w:r>
      <w:r w:rsidRPr="001F2698">
        <w:rPr>
          <w:rFonts w:cs="Arial"/>
          <w:u w:val="single"/>
          <w:shd w:val="clear" w:color="auto" w:fill="00FFFF"/>
        </w:rPr>
        <w:t>chlorine</w:t>
      </w:r>
      <w:r w:rsidRPr="001F2698">
        <w:rPr>
          <w:rFonts w:cs="Arial"/>
        </w:rPr>
        <w:t> </w:t>
      </w:r>
      <w:r w:rsidRPr="001F2698">
        <w:rPr>
          <w:rFonts w:cs="Arial"/>
          <w:u w:val="single"/>
          <w:shd w:val="clear" w:color="auto" w:fill="00FFFF"/>
        </w:rPr>
        <w:t>wouldkeep</w:t>
      </w:r>
      <w:r w:rsidRPr="001F2698">
        <w:rPr>
          <w:rFonts w:cs="Arial"/>
        </w:rPr>
        <w:t> </w:t>
      </w:r>
      <w:r w:rsidRPr="001F2698">
        <w:rPr>
          <w:rFonts w:cs="Arial"/>
          <w:u w:val="single"/>
        </w:rPr>
        <w:t>on</w:t>
      </w:r>
      <w:r w:rsidRPr="001F2698">
        <w:rPr>
          <w:rFonts w:cs="Arial"/>
        </w:rPr>
        <w:t> </w:t>
      </w:r>
      <w:r w:rsidRPr="001F2698">
        <w:rPr>
          <w:rFonts w:cs="Arial"/>
          <w:u w:val="single"/>
          <w:shd w:val="clear" w:color="auto" w:fill="00FFFF"/>
        </w:rPr>
        <w:t>getting released</w:t>
      </w:r>
      <w:r w:rsidRPr="001F2698">
        <w:rPr>
          <w:rFonts w:cs="Arial"/>
        </w:rPr>
        <w:t> </w:t>
      </w:r>
      <w:r w:rsidRPr="001F2698">
        <w:rPr>
          <w:rFonts w:cs="Arial"/>
          <w:u w:val="single"/>
        </w:rPr>
        <w:t>by the UV</w:t>
      </w:r>
      <w:r w:rsidRPr="001F2698">
        <w:rPr>
          <w:rFonts w:cs="Arial"/>
        </w:rPr>
        <w:t> </w:t>
      </w:r>
      <w:r w:rsidRPr="001F2698">
        <w:rPr>
          <w:rFonts w:cs="Arial"/>
          <w:u w:val="single"/>
          <w:shd w:val="clear" w:color="auto" w:fill="00FFFF"/>
        </w:rPr>
        <w:t>until all the ozone was destroyed</w:t>
      </w:r>
      <w:r w:rsidRPr="001F2698">
        <w:rPr>
          <w:rFonts w:cs="Arial"/>
          <w:u w:val="single"/>
        </w:rPr>
        <w:t>. But even</w:t>
      </w:r>
      <w:r w:rsidRPr="001F2698">
        <w:rPr>
          <w:rFonts w:cs="Arial"/>
        </w:rPr>
        <w:t> </w:t>
      </w:r>
      <w:r w:rsidRPr="001F2698">
        <w:rPr>
          <w:rFonts w:cs="Arial"/>
          <w:u w:val="single"/>
          <w:shd w:val="clear" w:color="auto" w:fill="00FFFF"/>
        </w:rPr>
        <w:t>if we supposed that this could happen, then all of these reactions</w:t>
      </w:r>
      <w:r w:rsidRPr="001F2698">
        <w:rPr>
          <w:rFonts w:cs="Arial"/>
          <w:shd w:val="clear" w:color="auto" w:fill="00FFFF"/>
        </w:rPr>
        <w:t> </w:t>
      </w:r>
      <w:r w:rsidRPr="001F2698">
        <w:rPr>
          <w:rFonts w:cs="Arial"/>
          <w:u w:val="single"/>
        </w:rPr>
        <w:t>going on</w:t>
      </w:r>
      <w:r w:rsidRPr="001F2698">
        <w:rPr>
          <w:rFonts w:cs="Arial"/>
        </w:rPr>
        <w:t> </w:t>
      </w:r>
      <w:r w:rsidRPr="001F2698">
        <w:rPr>
          <w:rFonts w:cs="Arial"/>
          <w:u w:val="single"/>
          <w:shd w:val="clear" w:color="auto" w:fill="00FFFF"/>
        </w:rPr>
        <w:t>would only</w:t>
      </w:r>
      <w:r w:rsidRPr="001F2698">
        <w:rPr>
          <w:rFonts w:cs="Arial"/>
          <w:shd w:val="clear" w:color="auto" w:fill="00FFFF"/>
        </w:rPr>
        <w:t> </w:t>
      </w:r>
      <w:r w:rsidRPr="001F2698">
        <w:rPr>
          <w:rFonts w:cs="Arial"/>
          <w:u w:val="single"/>
        </w:rPr>
        <w:t>further</w:t>
      </w:r>
      <w:r w:rsidRPr="001F2698">
        <w:rPr>
          <w:rFonts w:cs="Arial"/>
        </w:rPr>
        <w:t> </w:t>
      </w:r>
      <w:r w:rsidRPr="001F2698">
        <w:rPr>
          <w:rFonts w:cs="Arial"/>
          <w:u w:val="single"/>
          <w:shd w:val="clear" w:color="auto" w:fill="00FFFF"/>
        </w:rPr>
        <w:t>absorb UV,</w:t>
      </w:r>
      <w:r w:rsidRPr="001F2698">
        <w:rPr>
          <w:rFonts w:cs="Arial"/>
        </w:rPr>
        <w:t> </w:t>
      </w:r>
      <w:r w:rsidRPr="001F2698">
        <w:rPr>
          <w:rFonts w:cs="Arial"/>
          <w:u w:val="single"/>
        </w:rPr>
        <w:t>protecting us even more.</w:t>
      </w:r>
      <w:r w:rsidRPr="001F2698">
        <w:rPr>
          <w:rFonts w:cs="Arial"/>
        </w:rPr>
        <w:t> </w:t>
      </w:r>
      <w:r w:rsidRPr="001F2698">
        <w:rPr>
          <w:rFonts w:cs="Arial"/>
          <w:u w:val="single"/>
          <w:shd w:val="clear" w:color="auto" w:fill="00FFFF"/>
        </w:rPr>
        <w:t>We would</w:t>
      </w:r>
      <w:r w:rsidRPr="001F2698">
        <w:rPr>
          <w:rFonts w:cs="Arial"/>
        </w:rPr>
        <w:t> </w:t>
      </w:r>
      <w:r w:rsidRPr="001F2698">
        <w:rPr>
          <w:rFonts w:cs="Arial"/>
          <w:u w:val="single"/>
        </w:rPr>
        <w:t>right now</w:t>
      </w:r>
      <w:r w:rsidRPr="001F2698">
        <w:rPr>
          <w:rFonts w:cs="Arial"/>
        </w:rPr>
        <w:t> </w:t>
      </w:r>
      <w:r w:rsidRPr="001F2698">
        <w:rPr>
          <w:rFonts w:cs="Arial"/>
          <w:u w:val="single"/>
          <w:shd w:val="clear" w:color="auto" w:fill="00FFFF"/>
        </w:rPr>
        <w:t>be dying from lack of UV</w:t>
      </w:r>
      <w:r w:rsidRPr="001F2698">
        <w:rPr>
          <w:rFonts w:cs="Arial"/>
          <w:shd w:val="clear" w:color="auto" w:fill="00FFFF"/>
        </w:rPr>
        <w:t> </w:t>
      </w:r>
      <w:r w:rsidRPr="001F2698">
        <w:rPr>
          <w:rFonts w:cs="Arial"/>
          <w:u w:val="single"/>
        </w:rPr>
        <w:t>light and vitamin "D" deficiency.</w:t>
      </w:r>
      <w:r w:rsidRPr="001F2698">
        <w:rPr>
          <w:rFonts w:cs="Arial"/>
        </w:rPr>
        <w:t> </w:t>
      </w:r>
      <w:r w:rsidRPr="001F2698">
        <w:rPr>
          <w:rFonts w:cs="Arial"/>
          <w:u w:val="single"/>
          <w:shd w:val="clear" w:color="auto" w:fill="00FFFF"/>
        </w:rPr>
        <w:t>There is no evidence</w:t>
      </w:r>
      <w:r w:rsidRPr="001F2698">
        <w:rPr>
          <w:rFonts w:cs="Arial"/>
        </w:rPr>
        <w:t> </w:t>
      </w:r>
      <w:r w:rsidRPr="001F2698">
        <w:rPr>
          <w:rFonts w:cs="Arial"/>
          <w:u w:val="single"/>
        </w:rPr>
        <w:t>that such a</w:t>
      </w:r>
      <w:r w:rsidRPr="001F2698">
        <w:rPr>
          <w:rFonts w:cs="Arial"/>
        </w:rPr>
        <w:t> </w:t>
      </w:r>
      <w:r w:rsidRPr="001F2698">
        <w:rPr>
          <w:rFonts w:cs="Arial"/>
          <w:u w:val="single"/>
          <w:shd w:val="clear" w:color="auto" w:fill="00FFFF"/>
        </w:rPr>
        <w:t>chain</w:t>
      </w:r>
      <w:r w:rsidRPr="001F2698">
        <w:rPr>
          <w:rFonts w:cs="Arial"/>
        </w:rPr>
        <w:t> </w:t>
      </w:r>
      <w:r w:rsidRPr="001F2698">
        <w:rPr>
          <w:rFonts w:cs="Arial"/>
          <w:u w:val="single"/>
          <w:shd w:val="clear" w:color="auto" w:fill="00FFFF"/>
        </w:rPr>
        <w:t>reaction</w:t>
      </w:r>
      <w:r w:rsidRPr="001F2698">
        <w:rPr>
          <w:rFonts w:cs="Arial"/>
        </w:rPr>
        <w:t> </w:t>
      </w:r>
      <w:r w:rsidRPr="001F2698">
        <w:rPr>
          <w:rFonts w:cs="Arial"/>
          <w:u w:val="single"/>
          <w:shd w:val="clear" w:color="auto" w:fill="00FFFF"/>
        </w:rPr>
        <w:t>would occur</w:t>
      </w:r>
      <w:r w:rsidRPr="001F2698">
        <w:rPr>
          <w:rFonts w:cs="Arial"/>
          <w:u w:val="single"/>
        </w:rPr>
        <w:t xml:space="preserve">. Also, it is a long jump and unscientific to say that if a reaction could occur, then it would. Furthermore, there are some 192 known chemical reactions and 48 photochemical reactions occurring in the </w:t>
      </w:r>
      <w:proofErr w:type="gramStart"/>
      <w:r w:rsidRPr="001F2698">
        <w:rPr>
          <w:rFonts w:cs="Arial"/>
          <w:u w:val="single"/>
        </w:rPr>
        <w:t>stratosphere</w:t>
      </w:r>
      <w:r w:rsidRPr="001F2698">
        <w:rPr>
          <w:rFonts w:cs="Arial"/>
          <w:sz w:val="16"/>
        </w:rPr>
        <w:t>(</w:t>
      </w:r>
      <w:proofErr w:type="gramEnd"/>
      <w:r w:rsidRPr="001F2698">
        <w:rPr>
          <w:rFonts w:cs="Arial"/>
          <w:sz w:val="16"/>
        </w:rPr>
        <w:t>the ozone area</w:t>
      </w:r>
      <w:r w:rsidRPr="001F2698">
        <w:rPr>
          <w:rFonts w:cs="Arial"/>
          <w:u w:val="single"/>
        </w:rPr>
        <w:t>) all the time. How would it be that chlorine and ozone, which are only in minute quantities anyway, should be able to carry on this reaction to the exclusion of the other 241 known reactive processes? And who says that the "holes" are getting bigger</w:t>
      </w:r>
      <w:r w:rsidRPr="001F2698">
        <w:rPr>
          <w:rFonts w:cs="Arial"/>
          <w:sz w:val="16"/>
        </w:rPr>
        <w:t>? In 1988 NASA's Nimbus satellite appeared to show that the southern hole was increasing. Here was supposed proof that man was aggravating the situation. The fact that the following year's results showed the hole smaller than ever previously recorded went totally unannounced, except in obscure journals. Neither was it reported that the variation in depletion-area size seemed to correspond with increases in sunspot activity, which throws out more UV radiation</w:t>
      </w:r>
    </w:p>
    <w:p w14:paraId="1811A9C9" w14:textId="77777777" w:rsidR="001F2698" w:rsidRPr="001F2698" w:rsidRDefault="001F2698" w:rsidP="001F2698">
      <w:pPr>
        <w:rPr>
          <w:rFonts w:cs="Times New Roman"/>
        </w:rPr>
      </w:pPr>
    </w:p>
    <w:p w14:paraId="78AB30AC"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AT: Famine Impact</w:t>
      </w:r>
    </w:p>
    <w:p w14:paraId="5A774093"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Warming doesn’t cause famine</w:t>
      </w:r>
    </w:p>
    <w:p w14:paraId="2BF53E9D" w14:textId="77777777" w:rsidR="001F2698" w:rsidRPr="001F2698" w:rsidRDefault="001F2698" w:rsidP="001F2698">
      <w:pPr>
        <w:rPr>
          <w:rFonts w:cs="Times New Roman"/>
          <w:sz w:val="16"/>
        </w:rPr>
      </w:pPr>
      <w:r w:rsidRPr="001F2698">
        <w:rPr>
          <w:rFonts w:cs="Times New Roman"/>
          <w:b/>
          <w:sz w:val="26"/>
        </w:rPr>
        <w:t>Goklany 2012</w:t>
      </w:r>
      <w:r w:rsidRPr="001F2698">
        <w:rPr>
          <w:rFonts w:cs="Times New Roman"/>
          <w:sz w:val="16"/>
        </w:rPr>
        <w:t xml:space="preserve"> [Indur, Indur M. Goklany is a science and technology policy analyst for the United States Department of the Interior, where he holds the position of Assistant Director of Programs, Science and Technology Policy. He has represented the United States at the Intergovernmental Panel on Climate Change (IPCC) and during the negotiations that led to the United Nations Framework Convention on Climate Change. He was a rapporteur for the Resource Use and Management Subgroup of Working Group III of the IPCC First Assessment Report in 1990, Economic Development in Developing Countries: Advancing Human Well‐Being and the Capacity to Adapt to Global Warming, </w:t>
      </w:r>
      <w:hyperlink r:id="rId43" w:anchor="v=onepage&amp;q=157&amp;f=false" w:history="1">
        <w:r w:rsidRPr="001F2698">
          <w:rPr>
            <w:rFonts w:cs="Times New Roman"/>
            <w:color w:val="0000FF" w:themeColor="hyperlink"/>
            <w:sz w:val="16"/>
            <w:u w:val="single"/>
          </w:rPr>
          <w:t>http://books.google.com/books?id=vO2ppGUrkEgC&amp;pg=PA1&amp;source=gbs_toc_r&amp;cad=4#v=onepage&amp;q=157&amp;f=false</w:t>
        </w:r>
      </w:hyperlink>
      <w:r w:rsidRPr="001F2698">
        <w:rPr>
          <w:rFonts w:cs="Times New Roman"/>
          <w:sz w:val="16"/>
        </w:rPr>
        <w:t>] Awirth</w:t>
      </w:r>
    </w:p>
    <w:p w14:paraId="7A6FE67F" w14:textId="77777777" w:rsidR="001F2698" w:rsidRPr="001F2698" w:rsidRDefault="001F2698" w:rsidP="001F2698">
      <w:pPr>
        <w:rPr>
          <w:rFonts w:cs="Times New Roman"/>
          <w:b/>
          <w:u w:val="single"/>
        </w:rPr>
      </w:pPr>
      <w:r w:rsidRPr="001F2698">
        <w:rPr>
          <w:rFonts w:cs="Times New Roman"/>
          <w:sz w:val="16"/>
        </w:rPr>
        <w:t xml:space="preserve">Agricultural Productivity and Hunger. </w:t>
      </w:r>
      <w:r w:rsidRPr="001F2698">
        <w:rPr>
          <w:rFonts w:cs="Times New Roman"/>
          <w:b/>
          <w:u w:val="single"/>
        </w:rPr>
        <w:t>Proponents of greenhouse gas controls frequently proclaim that global warming will reduce crop productivity in the developing world, thereby exacerbating hunger and famine</w:t>
      </w:r>
      <w:r w:rsidRPr="001F2698">
        <w:rPr>
          <w:rFonts w:cs="Times New Roman"/>
          <w:sz w:val="16"/>
        </w:rPr>
        <w:t xml:space="preserve"> (e.g., Freeman and Guzman, p. </w:t>
      </w:r>
      <w:proofErr w:type="gramStart"/>
      <w:r w:rsidRPr="001F2698">
        <w:rPr>
          <w:rFonts w:cs="Times New Roman"/>
          <w:sz w:val="16"/>
        </w:rPr>
        <w:t>116 ,</w:t>
      </w:r>
      <w:proofErr w:type="gramEnd"/>
      <w:r w:rsidRPr="001F2698">
        <w:rPr>
          <w:rFonts w:cs="Times New Roman"/>
          <w:sz w:val="16"/>
        </w:rPr>
        <w:t xml:space="preserve"> fn 62). But contrary to GW hype, as shown in Figure 1, </w:t>
      </w:r>
      <w:r w:rsidRPr="001F2698">
        <w:rPr>
          <w:rFonts w:cs="Times New Roman"/>
          <w:b/>
          <w:u w:val="single"/>
        </w:rPr>
        <w:t>crop productivity and production has actually increased in the least developed countries</w:t>
      </w:r>
      <w:r w:rsidRPr="001F2698">
        <w:rPr>
          <w:rFonts w:cs="Times New Roman"/>
          <w:sz w:val="16"/>
        </w:rPr>
        <w:t xml:space="preserve"> (LDCs) </w:t>
      </w:r>
      <w:r w:rsidRPr="001F2698">
        <w:rPr>
          <w:rFonts w:cs="Times New Roman"/>
          <w:b/>
          <w:u w:val="single"/>
        </w:rPr>
        <w:t>as well as globally</w:t>
      </w:r>
      <w:r w:rsidRPr="001F2698">
        <w:rPr>
          <w:rFonts w:cs="Times New Roman"/>
          <w:sz w:val="16"/>
        </w:rPr>
        <w:t xml:space="preserve">. Because of </w:t>
      </w:r>
      <w:r w:rsidRPr="001F2698">
        <w:rPr>
          <w:rFonts w:cs="Times New Roman"/>
          <w:b/>
          <w:u w:val="single"/>
        </w:rPr>
        <w:t>the increase in agricultural productivity and trade in agricultural and food inputs and outputs</w:t>
      </w:r>
      <w:r w:rsidRPr="001F2698">
        <w:rPr>
          <w:rFonts w:cs="Times New Roman"/>
          <w:sz w:val="16"/>
        </w:rPr>
        <w:t xml:space="preserve"> (Goklany 1998, 2007b), the portion of the developing world’s population suffering from </w:t>
      </w:r>
      <w:r w:rsidRPr="001F2698">
        <w:rPr>
          <w:rFonts w:cs="Times New Roman"/>
          <w:b/>
          <w:u w:val="single"/>
        </w:rPr>
        <w:t>chronic hunger declined</w:t>
      </w:r>
      <w:r w:rsidRPr="001F2698">
        <w:rPr>
          <w:rFonts w:cs="Times New Roman"/>
          <w:sz w:val="16"/>
        </w:rPr>
        <w:t xml:space="preserve"> for decades. From 1969‐1971 to 2003‐2005 it declined </w:t>
      </w:r>
      <w:r w:rsidRPr="001F2698">
        <w:rPr>
          <w:rFonts w:cs="Times New Roman"/>
          <w:b/>
          <w:u w:val="single"/>
        </w:rPr>
        <w:t>from 33% to 16%</w:t>
      </w:r>
      <w:r w:rsidRPr="001F2698">
        <w:rPr>
          <w:rFonts w:cs="Times New Roman"/>
          <w:sz w:val="16"/>
        </w:rPr>
        <w:t xml:space="preserve"> (FAO 2009a: 11). However, it has started to rise once again, at least temporarily (Figure 2; FAO 2009a). It increased to about 17% in 2008 and is projected to be higher for 2009. But, as shown in Figure 1, productivity clearly has not declined. Therefore, </w:t>
      </w:r>
      <w:r w:rsidRPr="001F2698">
        <w:rPr>
          <w:rFonts w:cs="Times New Roman"/>
          <w:b/>
          <w:u w:val="single"/>
        </w:rPr>
        <w:t>the recent increase in hunger cannot be due to any loss of productivity due to global warming</w:t>
      </w:r>
      <w:r w:rsidRPr="001F2698">
        <w:rPr>
          <w:rFonts w:cs="Times New Roman"/>
          <w:sz w:val="16"/>
        </w:rPr>
        <w:t xml:space="preserve">. In fact, </w:t>
      </w:r>
      <w:r w:rsidRPr="001F2698">
        <w:rPr>
          <w:rFonts w:cs="Times New Roman"/>
          <w:b/>
          <w:u w:val="single"/>
        </w:rPr>
        <w:t>the</w:t>
      </w:r>
      <w:r w:rsidRPr="001F2698">
        <w:rPr>
          <w:rFonts w:cs="Times New Roman"/>
          <w:sz w:val="16"/>
        </w:rPr>
        <w:t xml:space="preserve"> Food and Agricultural Organization (</w:t>
      </w:r>
      <w:r w:rsidRPr="001F2698">
        <w:rPr>
          <w:rFonts w:cs="Times New Roman"/>
          <w:b/>
          <w:u w:val="single"/>
        </w:rPr>
        <w:t xml:space="preserve">FAO) ascribes the increase in hunger to the surge in food prices, the global economic slowdown, insufficient investment in agriculture and biofuel </w:t>
      </w:r>
      <w:proofErr w:type="gramStart"/>
      <w:r w:rsidRPr="001F2698">
        <w:rPr>
          <w:rFonts w:cs="Times New Roman"/>
          <w:b/>
          <w:u w:val="single"/>
        </w:rPr>
        <w:t>production which</w:t>
      </w:r>
      <w:proofErr w:type="gramEnd"/>
      <w:r w:rsidRPr="001F2698">
        <w:rPr>
          <w:rFonts w:cs="Times New Roman"/>
          <w:b/>
          <w:u w:val="single"/>
        </w:rPr>
        <w:t xml:space="preserve"> has diverted crops from food to fuel production</w:t>
      </w:r>
      <w:r w:rsidRPr="001F2698">
        <w:rPr>
          <w:rFonts w:cs="Times New Roman"/>
          <w:sz w:val="16"/>
        </w:rPr>
        <w:t xml:space="preserve"> (FAO 2009a, 2009b). Ironically, </w:t>
      </w:r>
      <w:r w:rsidRPr="001F2698">
        <w:rPr>
          <w:rFonts w:cs="Times New Roman"/>
          <w:b/>
          <w:u w:val="single"/>
        </w:rPr>
        <w:t>the hype about GW is responsible for the mandates and subsidies that drive biofuel production.</w:t>
      </w:r>
      <w:r w:rsidRPr="001F2698">
        <w:rPr>
          <w:rFonts w:cs="Times New Roman"/>
          <w:sz w:val="16"/>
        </w:rPr>
        <w:t xml:space="preserve"> Moreover, </w:t>
      </w:r>
      <w:r w:rsidRPr="001F2698">
        <w:rPr>
          <w:rFonts w:cs="Times New Roman"/>
          <w:b/>
          <w:u w:val="single"/>
        </w:rPr>
        <w:t>as investments in agriculture have dropped, spending on GW has increased.</w:t>
      </w:r>
    </w:p>
    <w:p w14:paraId="31EA91B2" w14:textId="77777777" w:rsidR="001F2698" w:rsidRPr="001F2698" w:rsidRDefault="001F2698" w:rsidP="001F2698">
      <w:pPr>
        <w:rPr>
          <w:rFonts w:cs="Times New Roman"/>
        </w:rPr>
      </w:pPr>
    </w:p>
    <w:p w14:paraId="0EE42160"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 xml:space="preserve">AT: Methane Release </w:t>
      </w:r>
    </w:p>
    <w:p w14:paraId="60E10CD5"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Methane release not happening and no impact</w:t>
      </w:r>
    </w:p>
    <w:p w14:paraId="34B6209F" w14:textId="77777777" w:rsidR="001F2698" w:rsidRPr="001F2698" w:rsidRDefault="001F2698" w:rsidP="001F2698">
      <w:pPr>
        <w:rPr>
          <w:rFonts w:cs="Times New Roman"/>
        </w:rPr>
      </w:pPr>
      <w:r w:rsidRPr="001F2698">
        <w:rPr>
          <w:rFonts w:ascii="Times New Roman" w:hAnsi="Times New Roman" w:cs="Times New Roman"/>
          <w:b/>
          <w:sz w:val="24"/>
          <w:u w:val="single"/>
        </w:rPr>
        <w:t>Archer</w:t>
      </w:r>
      <w:r w:rsidRPr="001F2698">
        <w:rPr>
          <w:rFonts w:cs="Times New Roman"/>
        </w:rPr>
        <w:t xml:space="preserve"> </w:t>
      </w:r>
      <w:r w:rsidRPr="001F2698">
        <w:rPr>
          <w:rFonts w:cs="Times New Roman"/>
          <w:b/>
        </w:rPr>
        <w:t>10</w:t>
      </w:r>
      <w:r w:rsidRPr="001F2698">
        <w:rPr>
          <w:rFonts w:cs="Times New Roman"/>
        </w:rPr>
        <w:t xml:space="preserve"> (David, computational ocean chemist – University of Chicago, “Arctic Methane on the Move</w:t>
      </w:r>
      <w:proofErr w:type="gramStart"/>
      <w:r w:rsidRPr="001F2698">
        <w:rPr>
          <w:rFonts w:cs="Times New Roman"/>
        </w:rPr>
        <w:t>?,</w:t>
      </w:r>
      <w:proofErr w:type="gramEnd"/>
      <w:r w:rsidRPr="001F2698">
        <w:rPr>
          <w:rFonts w:cs="Times New Roman"/>
        </w:rPr>
        <w:t>” 3/6/</w:t>
      </w:r>
      <w:r w:rsidRPr="001F2698">
        <w:rPr>
          <w:rFonts w:ascii="Times New Roman" w:hAnsi="Times New Roman" w:cs="Times New Roman"/>
          <w:sz w:val="24"/>
          <w:u w:val="single"/>
        </w:rPr>
        <w:t xml:space="preserve">2010, </w:t>
      </w:r>
      <w:r w:rsidRPr="001F2698">
        <w:rPr>
          <w:rFonts w:cs="Times New Roman"/>
        </w:rPr>
        <w:t>http://www.realclimate.org/index.php/archives/2010/03/arctic-methane-on-the-move/)</w:t>
      </w:r>
    </w:p>
    <w:p w14:paraId="4A0E340D" w14:textId="77777777" w:rsidR="001F2698" w:rsidRPr="001F2698" w:rsidRDefault="001F2698" w:rsidP="001F2698">
      <w:pPr>
        <w:rPr>
          <w:rFonts w:cs="Times New Roman"/>
          <w:b/>
          <w:u w:val="single"/>
          <w:bdr w:val="single" w:sz="4" w:space="0" w:color="auto"/>
        </w:rPr>
      </w:pPr>
      <w:r w:rsidRPr="001F2698">
        <w:rPr>
          <w:rFonts w:cs="Times New Roman"/>
          <w:sz w:val="16"/>
        </w:rPr>
        <w:t xml:space="preserve">For some background on methane hydrates we can refer you here. This weeks’ Science paper is by Shakhova et al, a follow on to a 2005 GRL paper. The observation in 2005 was elevated concentrations of methane in ocean waters on the Siberian shelf, presumably driven by outgassing from the sediments and driving excess methane to the atmosphere. The new paper adds observations of methane spikes in the air over the water, confirming the methane’s escape from the water column, instead of it being oxidized to CO2 in the water, for example. The </w:t>
      </w:r>
      <w:r w:rsidRPr="001F2698">
        <w:rPr>
          <w:rFonts w:cs="Times New Roman"/>
          <w:b/>
          <w:highlight w:val="yellow"/>
          <w:u w:val="single"/>
        </w:rPr>
        <w:t>new data enable</w:t>
      </w:r>
      <w:r w:rsidRPr="001F2698">
        <w:rPr>
          <w:rFonts w:cs="Times New Roman"/>
          <w:sz w:val="16"/>
        </w:rPr>
        <w:t xml:space="preserve"> the </w:t>
      </w:r>
      <w:r w:rsidRPr="001F2698">
        <w:rPr>
          <w:rFonts w:cs="Times New Roman"/>
          <w:b/>
          <w:highlight w:val="yellow"/>
          <w:u w:val="single"/>
        </w:rPr>
        <w:t>methane flux</w:t>
      </w:r>
      <w:r w:rsidRPr="001F2698">
        <w:rPr>
          <w:rFonts w:cs="Times New Roman"/>
          <w:sz w:val="16"/>
        </w:rPr>
        <w:t xml:space="preserve"> from this region </w:t>
      </w:r>
      <w:r w:rsidRPr="001F2698">
        <w:rPr>
          <w:rFonts w:cs="Times New Roman"/>
          <w:b/>
          <w:u w:val="single"/>
        </w:rPr>
        <w:t xml:space="preserve">to the atmosphere </w:t>
      </w:r>
      <w:r w:rsidRPr="001F2698">
        <w:rPr>
          <w:rFonts w:cs="Times New Roman"/>
          <w:b/>
          <w:highlight w:val="yellow"/>
          <w:u w:val="single"/>
        </w:rPr>
        <w:t>to be quantified</w:t>
      </w:r>
      <w:r w:rsidRPr="001F2698">
        <w:rPr>
          <w:rFonts w:cs="Times New Roman"/>
          <w:sz w:val="16"/>
        </w:rPr>
        <w:t xml:space="preserve">, and they find that this region rivals the methane flux from the whole rest of the ocean. </w:t>
      </w:r>
      <w:r w:rsidRPr="001F2698">
        <w:rPr>
          <w:rFonts w:cs="Times New Roman"/>
          <w:b/>
          <w:sz w:val="24"/>
          <w:highlight w:val="yellow"/>
          <w:u w:val="single"/>
        </w:rPr>
        <w:t>What’s missing</w:t>
      </w:r>
      <w:r w:rsidRPr="001F2698">
        <w:rPr>
          <w:rFonts w:cs="Times New Roman"/>
          <w:b/>
          <w:sz w:val="24"/>
          <w:u w:val="single"/>
        </w:rPr>
        <w:t xml:space="preserve"> from these studies</w:t>
      </w:r>
      <w:r w:rsidRPr="001F2698">
        <w:rPr>
          <w:rFonts w:cs="Times New Roman"/>
          <w:sz w:val="16"/>
        </w:rPr>
        <w:t xml:space="preserve"> themselves </w:t>
      </w:r>
      <w:r w:rsidRPr="001F2698">
        <w:rPr>
          <w:rFonts w:cs="Times New Roman"/>
          <w:b/>
          <w:sz w:val="24"/>
          <w:highlight w:val="yellow"/>
          <w:u w:val="single"/>
        </w:rPr>
        <w:t>is evidence that</w:t>
      </w:r>
      <w:r w:rsidRPr="001F2698">
        <w:rPr>
          <w:rFonts w:cs="Times New Roman"/>
          <w:sz w:val="16"/>
        </w:rPr>
        <w:t xml:space="preserve"> the Siberian </w:t>
      </w:r>
      <w:r w:rsidRPr="001F2698">
        <w:rPr>
          <w:rFonts w:cs="Times New Roman"/>
          <w:b/>
          <w:sz w:val="24"/>
          <w:highlight w:val="yellow"/>
          <w:u w:val="single"/>
        </w:rPr>
        <w:t>shelf degassing is new, a climate feedback, rather than</w:t>
      </w:r>
      <w:r w:rsidRPr="001F2698">
        <w:rPr>
          <w:rFonts w:cs="Times New Roman"/>
          <w:sz w:val="16"/>
        </w:rPr>
        <w:t xml:space="preserve"> simply </w:t>
      </w:r>
      <w:r w:rsidRPr="001F2698">
        <w:rPr>
          <w:rFonts w:cs="Times New Roman"/>
          <w:b/>
          <w:sz w:val="24"/>
          <w:highlight w:val="yellow"/>
          <w:u w:val="single"/>
        </w:rPr>
        <w:t>nature-as-usual</w:t>
      </w:r>
      <w:r w:rsidRPr="001F2698">
        <w:rPr>
          <w:rFonts w:cs="Times New Roman"/>
          <w:sz w:val="16"/>
        </w:rPr>
        <w:t xml:space="preserve">, </w:t>
      </w:r>
      <w:r w:rsidRPr="001F2698">
        <w:rPr>
          <w:rFonts w:cs="Times New Roman"/>
          <w:b/>
          <w:u w:val="single"/>
        </w:rPr>
        <w:t>driven by the retreat of submerged permafrost left over from the last ice age.</w:t>
      </w:r>
      <w:r w:rsidRPr="001F2698">
        <w:rPr>
          <w:rFonts w:cs="Times New Roman"/>
          <w:sz w:val="16"/>
        </w:rPr>
        <w:t xml:space="preserve"> However, other recent papers speak to this question. Westbrook et al </w:t>
      </w:r>
      <w:proofErr w:type="gramStart"/>
      <w:r w:rsidRPr="001F2698">
        <w:rPr>
          <w:rFonts w:cs="Times New Roman"/>
          <w:sz w:val="16"/>
        </w:rPr>
        <w:t>2009,</w:t>
      </w:r>
      <w:proofErr w:type="gramEnd"/>
      <w:r w:rsidRPr="001F2698">
        <w:rPr>
          <w:rFonts w:cs="Times New Roman"/>
          <w:sz w:val="16"/>
        </w:rPr>
        <w:t xml:space="preserve"> published stunning sonar images of bubble plumes rising from sediments off Spitzbergen, Norway. The bubbles are rising from a line on the sea floor that corresponds to the boundary of methane hydrate stability, a boundary that would retreat in a warming water column. A modeling study by Reagan and Moridis 2009 supports the idea that the observed bubbles could be in response to observed warming of the water column driven by anthropogenic warming. Another recent paper, from Dlugokencky et al. 2009, describes an uptick in the methane concentration in the air in 2007, and tries to figure out where it’s coming from. The atmospheric methane concentration rose from the preanthropogenic until about the year 1993, at which point it rather abruptly plateaued. Methane is a transient gas in the atmosphere, so it ought to plateau if the emission flux is steady, but the shape of the concentration curve suggested some sudden decrease in the emission rate, stemming from the collapse of economic activity in the former Soviet bloc, or by drying of wetlands, or any of several other proposed and unresolved explanations. (Maybe the legislature in South Dakota should pass a law that methane is driven by astrology!) A previous uptick in the methane concentration in 1998 could be explained in terms of the effect of </w:t>
      </w:r>
      <w:proofErr w:type="gramStart"/>
      <w:r w:rsidRPr="001F2698">
        <w:rPr>
          <w:rFonts w:cs="Times New Roman"/>
          <w:sz w:val="16"/>
        </w:rPr>
        <w:t>el</w:t>
      </w:r>
      <w:proofErr w:type="gramEnd"/>
      <w:r w:rsidRPr="001F2698">
        <w:rPr>
          <w:rFonts w:cs="Times New Roman"/>
          <w:sz w:val="16"/>
        </w:rPr>
        <w:t xml:space="preserve"> Nino on wetlands, but </w:t>
      </w:r>
      <w:r w:rsidRPr="001F2698">
        <w:rPr>
          <w:rFonts w:cs="Times New Roman"/>
          <w:b/>
          <w:highlight w:val="yellow"/>
          <w:u w:val="single"/>
        </w:rPr>
        <w:t>the uptick</w:t>
      </w:r>
      <w:r w:rsidRPr="001F2698">
        <w:rPr>
          <w:rFonts w:cs="Times New Roman"/>
          <w:b/>
          <w:u w:val="single"/>
        </w:rPr>
        <w:t xml:space="preserve"> in 2007 </w:t>
      </w:r>
      <w:r w:rsidRPr="001F2698">
        <w:rPr>
          <w:rFonts w:cs="Times New Roman"/>
          <w:b/>
          <w:highlight w:val="yellow"/>
          <w:u w:val="single"/>
        </w:rPr>
        <w:t>is not</w:t>
      </w:r>
      <w:r w:rsidRPr="001F2698">
        <w:rPr>
          <w:rFonts w:cs="Times New Roman"/>
          <w:b/>
          <w:u w:val="single"/>
        </w:rPr>
        <w:t xml:space="preserve"> so </w:t>
      </w:r>
      <w:r w:rsidRPr="001F2698">
        <w:rPr>
          <w:rFonts w:cs="Times New Roman"/>
          <w:b/>
          <w:highlight w:val="yellow"/>
          <w:u w:val="single"/>
        </w:rPr>
        <w:t>simple</w:t>
      </w:r>
      <w:r w:rsidRPr="001F2698">
        <w:rPr>
          <w:rFonts w:cs="Times New Roman"/>
          <w:b/>
          <w:u w:val="single"/>
        </w:rPr>
        <w:t xml:space="preserve"> to explain. The concentration held steady in 2008, meaning at least that </w:t>
      </w:r>
      <w:r w:rsidRPr="001F2698">
        <w:rPr>
          <w:rFonts w:cs="Times New Roman"/>
          <w:b/>
          <w:sz w:val="24"/>
          <w:highlight w:val="yellow"/>
          <w:u w:val="single"/>
        </w:rPr>
        <w:t>interannual variability is important in the methane cycle</w:t>
      </w:r>
      <w:r w:rsidRPr="001F2698">
        <w:rPr>
          <w:rFonts w:cs="Times New Roman"/>
          <w:sz w:val="16"/>
        </w:rPr>
        <w:t xml:space="preserve">, and </w:t>
      </w:r>
      <w:r w:rsidRPr="001F2698">
        <w:rPr>
          <w:rFonts w:cs="Times New Roman"/>
          <w:b/>
          <w:u w:val="single"/>
        </w:rPr>
        <w:t xml:space="preserve">making it hard to say if the long-term average emission rate is rising in a way that would be consistent with a new carbon feedback. </w:t>
      </w:r>
      <w:r w:rsidRPr="001F2698">
        <w:rPr>
          <w:rFonts w:cs="Times New Roman"/>
          <w:sz w:val="16"/>
        </w:rPr>
        <w:t xml:space="preserve">Anyway, </w:t>
      </w:r>
      <w:r w:rsidRPr="001F2698">
        <w:rPr>
          <w:rFonts w:cs="Times New Roman"/>
          <w:b/>
          <w:highlight w:val="yellow"/>
          <w:u w:val="single"/>
          <w:bdr w:val="single" w:sz="4" w:space="0" w:color="auto"/>
        </w:rPr>
        <w:t>so far it is at most a very small feedback.</w:t>
      </w:r>
      <w:r w:rsidRPr="001F2698">
        <w:rPr>
          <w:rFonts w:cs="Times New Roman"/>
          <w:sz w:val="16"/>
          <w:highlight w:val="yellow"/>
        </w:rPr>
        <w:t xml:space="preserve"> </w:t>
      </w:r>
      <w:r w:rsidRPr="001F2698">
        <w:rPr>
          <w:rFonts w:cs="Times New Roman"/>
          <w:b/>
          <w:highlight w:val="yellow"/>
          <w:u w:val="single"/>
        </w:rPr>
        <w:t>The Siberian Margin might rival the whole rest of the world</w:t>
      </w:r>
      <w:r w:rsidRPr="001F2698">
        <w:rPr>
          <w:rFonts w:cs="Times New Roman"/>
          <w:b/>
          <w:u w:val="single"/>
        </w:rPr>
        <w:t xml:space="preserve"> ocean </w:t>
      </w:r>
      <w:r w:rsidRPr="001F2698">
        <w:rPr>
          <w:rFonts w:cs="Times New Roman"/>
          <w:b/>
          <w:highlight w:val="yellow"/>
          <w:u w:val="single"/>
        </w:rPr>
        <w:t>as a methane source, but the ocean source overall is much smaller than the land</w:t>
      </w:r>
      <w:r w:rsidRPr="001F2698">
        <w:rPr>
          <w:rFonts w:cs="Times New Roman"/>
          <w:b/>
          <w:u w:val="single"/>
        </w:rPr>
        <w:t xml:space="preserve"> source. Most of the methane in the atmosphere comes from wetlands, natural and artificial associated with rice agriculture.</w:t>
      </w:r>
      <w:r w:rsidRPr="001F2698">
        <w:rPr>
          <w:rFonts w:cs="Times New Roman"/>
          <w:sz w:val="16"/>
        </w:rPr>
        <w:t xml:space="preserve"> </w:t>
      </w:r>
      <w:r w:rsidRPr="001F2698">
        <w:rPr>
          <w:rFonts w:cs="Times New Roman"/>
          <w:b/>
          <w:u w:val="single"/>
          <w:bdr w:val="single" w:sz="4" w:space="0" w:color="auto"/>
        </w:rPr>
        <w:t>The ocean is small potatoes</w:t>
      </w:r>
      <w:r w:rsidRPr="001F2698">
        <w:rPr>
          <w:rFonts w:cs="Times New Roman"/>
          <w:sz w:val="16"/>
        </w:rPr>
        <w:t xml:space="preserve">, </w:t>
      </w:r>
      <w:r w:rsidRPr="001F2698">
        <w:rPr>
          <w:rFonts w:cs="Times New Roman"/>
          <w:b/>
          <w:u w:val="single"/>
        </w:rPr>
        <w:t xml:space="preserve">and there is enough uncertainty in the methane budget to accommodate adjustments in the sources without too much overturning of apple carts. </w:t>
      </w:r>
      <w:r w:rsidRPr="001F2698">
        <w:rPr>
          <w:rFonts w:cs="Times New Roman"/>
          <w:sz w:val="16"/>
        </w:rPr>
        <w:t xml:space="preserve">Could this be the first modest sprout of what will grow into a huge carbon feedback in the future? It is possible, but two things should be kept in mind. One is that </w:t>
      </w:r>
      <w:r w:rsidRPr="001F2698">
        <w:rPr>
          <w:rFonts w:cs="Times New Roman"/>
          <w:b/>
          <w:u w:val="single"/>
        </w:rPr>
        <w:t>there’s no reason to fixate on methane</w:t>
      </w:r>
      <w:r w:rsidRPr="001F2698">
        <w:rPr>
          <w:rFonts w:cs="Times New Roman"/>
          <w:sz w:val="16"/>
        </w:rPr>
        <w:t xml:space="preserve"> in particular. </w:t>
      </w:r>
      <w:r w:rsidRPr="001F2698">
        <w:rPr>
          <w:rFonts w:cs="Times New Roman"/>
          <w:b/>
          <w:u w:val="single"/>
        </w:rPr>
        <w:t>Methane is a transient gas in the atmosphere, while CO2</w:t>
      </w:r>
      <w:r w:rsidRPr="001F2698">
        <w:rPr>
          <w:rFonts w:cs="Times New Roman"/>
          <w:sz w:val="16"/>
        </w:rPr>
        <w:t xml:space="preserve"> essentially </w:t>
      </w:r>
      <w:r w:rsidRPr="001F2698">
        <w:rPr>
          <w:rFonts w:cs="Times New Roman"/>
          <w:b/>
          <w:u w:val="single"/>
        </w:rPr>
        <w:t>accumulates</w:t>
      </w:r>
      <w:r w:rsidRPr="001F2698">
        <w:rPr>
          <w:rFonts w:cs="Times New Roman"/>
          <w:sz w:val="16"/>
        </w:rPr>
        <w:t xml:space="preserve"> in the atmosphere / ocean carbon cycle, </w:t>
      </w:r>
      <w:r w:rsidRPr="001F2698">
        <w:rPr>
          <w:rFonts w:cs="Times New Roman"/>
          <w:b/>
          <w:u w:val="single"/>
        </w:rPr>
        <w:t>so</w:t>
      </w:r>
      <w:r w:rsidRPr="001F2698">
        <w:rPr>
          <w:rFonts w:cs="Times New Roman"/>
          <w:sz w:val="16"/>
        </w:rPr>
        <w:t xml:space="preserve"> in the end the </w:t>
      </w:r>
      <w:r w:rsidRPr="001F2698">
        <w:rPr>
          <w:rFonts w:cs="Times New Roman"/>
          <w:b/>
          <w:u w:val="single"/>
        </w:rPr>
        <w:t>climate forcing from</w:t>
      </w:r>
      <w:r w:rsidRPr="001F2698">
        <w:rPr>
          <w:rFonts w:cs="Times New Roman"/>
          <w:sz w:val="16"/>
        </w:rPr>
        <w:t xml:space="preserve"> the accumulating </w:t>
      </w:r>
      <w:r w:rsidRPr="001F2698">
        <w:rPr>
          <w:rFonts w:cs="Times New Roman"/>
          <w:b/>
          <w:u w:val="single"/>
        </w:rPr>
        <w:t>CO2</w:t>
      </w:r>
      <w:r w:rsidRPr="001F2698">
        <w:rPr>
          <w:rFonts w:cs="Times New Roman"/>
          <w:sz w:val="16"/>
        </w:rPr>
        <w:t xml:space="preserve"> that methane oxidizes into </w:t>
      </w:r>
      <w:r w:rsidRPr="001F2698">
        <w:rPr>
          <w:rFonts w:cs="Times New Roman"/>
          <w:b/>
          <w:u w:val="single"/>
        </w:rPr>
        <w:t>may be as important as</w:t>
      </w:r>
      <w:r w:rsidRPr="001F2698">
        <w:rPr>
          <w:rFonts w:cs="Times New Roman"/>
          <w:sz w:val="16"/>
        </w:rPr>
        <w:t xml:space="preserve"> the transient concentration of </w:t>
      </w:r>
      <w:r w:rsidRPr="001F2698">
        <w:rPr>
          <w:rFonts w:cs="Times New Roman"/>
          <w:b/>
          <w:u w:val="single"/>
        </w:rPr>
        <w:t>methane</w:t>
      </w:r>
      <w:r w:rsidRPr="001F2698">
        <w:rPr>
          <w:rFonts w:cs="Times New Roman"/>
          <w:sz w:val="16"/>
        </w:rPr>
        <w:t xml:space="preserve"> itself. The other thing to remember is that </w:t>
      </w:r>
      <w:r w:rsidRPr="001F2698">
        <w:rPr>
          <w:rFonts w:cs="Times New Roman"/>
          <w:b/>
          <w:highlight w:val="yellow"/>
          <w:u w:val="single"/>
        </w:rPr>
        <w:t>there’s no reason to fixate on methane hydrates</w:t>
      </w:r>
      <w:r w:rsidRPr="001F2698">
        <w:rPr>
          <w:rFonts w:cs="Times New Roman"/>
          <w:b/>
          <w:u w:val="single"/>
        </w:rPr>
        <w:t xml:space="preserve"> in particular</w:t>
      </w:r>
      <w:r w:rsidRPr="001F2698">
        <w:rPr>
          <w:rFonts w:cs="Times New Roman"/>
          <w:sz w:val="16"/>
        </w:rPr>
        <w:t xml:space="preserve">, as opposed to the carbon stored in peats in Arctic permafrosts for example. Peats take time to degrade but </w:t>
      </w:r>
      <w:r w:rsidRPr="001F2698">
        <w:rPr>
          <w:rFonts w:cs="Times New Roman"/>
          <w:b/>
          <w:highlight w:val="yellow"/>
          <w:u w:val="single"/>
        </w:rPr>
        <w:t>hydrate</w:t>
      </w:r>
      <w:r w:rsidRPr="001F2698">
        <w:rPr>
          <w:rFonts w:cs="Times New Roman"/>
          <w:sz w:val="16"/>
        </w:rPr>
        <w:t xml:space="preserve"> also </w:t>
      </w:r>
      <w:r w:rsidRPr="001F2698">
        <w:rPr>
          <w:rFonts w:cs="Times New Roman"/>
          <w:b/>
          <w:highlight w:val="yellow"/>
          <w:u w:val="single"/>
        </w:rPr>
        <w:t>takes time to melt, limited by heat transport</w:t>
      </w:r>
      <w:r w:rsidRPr="001F2698">
        <w:rPr>
          <w:rFonts w:cs="Times New Roman"/>
          <w:b/>
          <w:u w:val="single"/>
        </w:rPr>
        <w:t xml:space="preserve">. </w:t>
      </w:r>
      <w:r w:rsidRPr="001F2698">
        <w:rPr>
          <w:rFonts w:cs="Times New Roman"/>
          <w:b/>
          <w:highlight w:val="yellow"/>
          <w:u w:val="single"/>
          <w:bdr w:val="single" w:sz="4" w:space="0" w:color="auto"/>
        </w:rPr>
        <w:t>They don’t generally explode instantaneously.</w:t>
      </w:r>
      <w:r w:rsidRPr="001F2698">
        <w:rPr>
          <w:rFonts w:cs="Times New Roman"/>
          <w:b/>
          <w:u w:val="single"/>
          <w:bdr w:val="single" w:sz="4" w:space="0" w:color="auto"/>
        </w:rPr>
        <w:t xml:space="preserve"> </w:t>
      </w:r>
      <w:r w:rsidRPr="001F2698">
        <w:rPr>
          <w:rFonts w:cs="Times New Roman"/>
          <w:b/>
          <w:highlight w:val="yellow"/>
          <w:u w:val="single"/>
        </w:rPr>
        <w:t>For methane to be a game-</w:t>
      </w:r>
      <w:r w:rsidRPr="001F2698">
        <w:rPr>
          <w:rFonts w:cs="Times New Roman"/>
          <w:b/>
          <w:u w:val="single"/>
        </w:rPr>
        <w:t>changer in</w:t>
      </w:r>
      <w:r w:rsidRPr="001F2698">
        <w:rPr>
          <w:rFonts w:cs="Times New Roman"/>
          <w:sz w:val="16"/>
        </w:rPr>
        <w:t xml:space="preserve"> the future of Earth’s </w:t>
      </w:r>
      <w:r w:rsidRPr="001F2698">
        <w:rPr>
          <w:rFonts w:cs="Times New Roman"/>
          <w:b/>
          <w:u w:val="single"/>
        </w:rPr>
        <w:t xml:space="preserve">climate, </w:t>
      </w:r>
      <w:r w:rsidRPr="001F2698">
        <w:rPr>
          <w:rFonts w:cs="Times New Roman"/>
          <w:b/>
          <w:highlight w:val="yellow"/>
          <w:u w:val="single"/>
        </w:rPr>
        <w:t>it would have to degas to the atmosphere</w:t>
      </w:r>
      <w:r w:rsidRPr="001F2698">
        <w:rPr>
          <w:rFonts w:cs="Times New Roman"/>
          <w:b/>
          <w:u w:val="single"/>
        </w:rPr>
        <w:t xml:space="preserve"> </w:t>
      </w:r>
      <w:r w:rsidRPr="001F2698">
        <w:rPr>
          <w:rFonts w:cs="Times New Roman"/>
          <w:b/>
          <w:highlight w:val="yellow"/>
          <w:u w:val="single"/>
        </w:rPr>
        <w:t>catastrophically</w:t>
      </w:r>
      <w:r w:rsidRPr="001F2698">
        <w:rPr>
          <w:rFonts w:cs="Times New Roman"/>
          <w:sz w:val="16"/>
        </w:rPr>
        <w:t xml:space="preserve">, on a time scale that is </w:t>
      </w:r>
      <w:r w:rsidRPr="001F2698">
        <w:rPr>
          <w:rFonts w:cs="Times New Roman"/>
          <w:b/>
          <w:u w:val="single"/>
        </w:rPr>
        <w:t>faster than the</w:t>
      </w:r>
      <w:r w:rsidRPr="001F2698">
        <w:rPr>
          <w:rFonts w:cs="Times New Roman"/>
          <w:sz w:val="16"/>
        </w:rPr>
        <w:t xml:space="preserve"> decadal </w:t>
      </w:r>
      <w:r w:rsidRPr="001F2698">
        <w:rPr>
          <w:rFonts w:cs="Times New Roman"/>
          <w:b/>
          <w:u w:val="single"/>
        </w:rPr>
        <w:t>lifetime of methane in the air.</w:t>
      </w:r>
      <w:r w:rsidRPr="001F2698">
        <w:rPr>
          <w:rFonts w:cs="Times New Roman"/>
          <w:sz w:val="16"/>
        </w:rPr>
        <w:t xml:space="preserve"> So far </w:t>
      </w:r>
      <w:r w:rsidRPr="001F2698">
        <w:rPr>
          <w:rFonts w:cs="Times New Roman"/>
          <w:b/>
          <w:highlight w:val="yellow"/>
          <w:u w:val="single"/>
          <w:bdr w:val="single" w:sz="4" w:space="0" w:color="auto"/>
        </w:rPr>
        <w:t>no one has</w:t>
      </w:r>
      <w:r w:rsidRPr="001F2698">
        <w:rPr>
          <w:rFonts w:cs="Times New Roman"/>
          <w:b/>
          <w:u w:val="single"/>
          <w:bdr w:val="single" w:sz="4" w:space="0" w:color="auto"/>
        </w:rPr>
        <w:t xml:space="preserve"> seen or </w:t>
      </w:r>
      <w:r w:rsidRPr="001F2698">
        <w:rPr>
          <w:rFonts w:cs="Times New Roman"/>
          <w:b/>
          <w:highlight w:val="yellow"/>
          <w:u w:val="single"/>
          <w:bdr w:val="single" w:sz="4" w:space="0" w:color="auto"/>
        </w:rPr>
        <w:t>proposed a mechanism to make that happen.</w:t>
      </w:r>
    </w:p>
    <w:p w14:paraId="1DEFAAB8" w14:textId="77777777" w:rsidR="001F2698" w:rsidRPr="001F2698" w:rsidRDefault="001F2698" w:rsidP="001F2698">
      <w:pPr>
        <w:rPr>
          <w:rFonts w:cs="Times New Roman"/>
        </w:rPr>
      </w:pPr>
    </w:p>
    <w:p w14:paraId="0E752013"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AT: Natural Disasters/Super Weather 1NC</w:t>
      </w:r>
    </w:p>
    <w:p w14:paraId="3E5C3A77"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No link between warming and changing weather patterns – its natural variability</w:t>
      </w:r>
    </w:p>
    <w:p w14:paraId="733BBE98" w14:textId="77777777" w:rsidR="001F2698" w:rsidRPr="001F2698" w:rsidRDefault="001F2698" w:rsidP="001F2698">
      <w:pPr>
        <w:rPr>
          <w:rFonts w:cs="Times New Roman"/>
        </w:rPr>
      </w:pPr>
      <w:r w:rsidRPr="001F2698">
        <w:rPr>
          <w:rFonts w:cs="Times New Roman"/>
          <w:b/>
          <w:sz w:val="26"/>
        </w:rPr>
        <w:t>NCPA 11</w:t>
      </w:r>
      <w:r w:rsidRPr="001F2698">
        <w:rPr>
          <w:rFonts w:cs="Times New Roman"/>
        </w:rPr>
        <w:t xml:space="preserve"> </w:t>
      </w:r>
      <w:r w:rsidRPr="001F2698">
        <w:rPr>
          <w:rFonts w:cs="Times New Roman"/>
          <w:sz w:val="18"/>
        </w:rPr>
        <w:t>(National Center for Policy Analysis, a think tank, “Extreme Weather: What Role Do Humans Play?” 3/18, http://www.ncpa.org/sub/dpd/index.php?Article_ID=20447)</w:t>
      </w:r>
    </w:p>
    <w:p w14:paraId="560BC57A" w14:textId="77777777" w:rsidR="001F2698" w:rsidRPr="001F2698" w:rsidRDefault="001F2698" w:rsidP="001F2698">
      <w:pPr>
        <w:rPr>
          <w:rFonts w:cs="Times New Roman"/>
          <w:sz w:val="18"/>
        </w:rPr>
      </w:pPr>
      <w:r w:rsidRPr="001F2698">
        <w:rPr>
          <w:rFonts w:cs="Times New Roman"/>
          <w:b/>
          <w:u w:val="single"/>
        </w:rPr>
        <w:t xml:space="preserve">Tying weather extremes to global warming, or using </w:t>
      </w:r>
      <w:proofErr w:type="gramStart"/>
      <w:r w:rsidRPr="001F2698">
        <w:rPr>
          <w:rFonts w:cs="Times New Roman"/>
          <w:b/>
          <w:u w:val="single"/>
        </w:rPr>
        <w:t>them</w:t>
      </w:r>
      <w:proofErr w:type="gramEnd"/>
      <w:r w:rsidRPr="001F2698">
        <w:rPr>
          <w:rFonts w:cs="Times New Roman"/>
          <w:b/>
          <w:u w:val="single"/>
        </w:rPr>
        <w:t xml:space="preserve"> as "proof" that warming does not exist, is a popular rhetorical flourish by politicos of all stripes. But a string of soon-to-be-published papers in the scientific literature finds that despite all hue and cry about global warming and recent extreme weather events, natural climate variability is to blame</w:t>
      </w:r>
      <w:r w:rsidRPr="001F2698">
        <w:rPr>
          <w:rFonts w:cs="Times New Roman"/>
          <w:sz w:val="18"/>
        </w:rPr>
        <w:t>, says Patrick J. Michaels, a senior fellow with the Cato Institute.</w:t>
      </w:r>
      <w:r w:rsidRPr="001F2698">
        <w:rPr>
          <w:rFonts w:cs="Times New Roman"/>
          <w:sz w:val="8"/>
        </w:rPr>
        <w:t xml:space="preserve">¶ </w:t>
      </w:r>
      <w:r w:rsidRPr="001F2698">
        <w:rPr>
          <w:rFonts w:cs="Times New Roman"/>
          <w:sz w:val="18"/>
        </w:rPr>
        <w:t xml:space="preserve">The first chink in the armor came back </w:t>
      </w:r>
      <w:r w:rsidRPr="001F2698">
        <w:rPr>
          <w:rFonts w:cs="Times New Roman"/>
          <w:b/>
          <w:u w:val="single"/>
        </w:rPr>
        <w:t>in the fall of 2010</w:t>
      </w:r>
      <w:r w:rsidRPr="001F2698">
        <w:rPr>
          <w:rFonts w:cs="Times New Roman"/>
          <w:sz w:val="18"/>
        </w:rPr>
        <w:t xml:space="preserve">, when </w:t>
      </w:r>
      <w:r w:rsidRPr="001F2698">
        <w:rPr>
          <w:rFonts w:cs="Times New Roman"/>
          <w:b/>
          <w:u w:val="single"/>
        </w:rPr>
        <w:t>scientists</w:t>
      </w:r>
      <w:r w:rsidRPr="001F2698">
        <w:rPr>
          <w:rFonts w:cs="Times New Roman"/>
          <w:bCs/>
          <w:u w:val="single"/>
        </w:rPr>
        <w:t xml:space="preserve"> </w:t>
      </w:r>
      <w:r w:rsidRPr="001F2698">
        <w:rPr>
          <w:rFonts w:cs="Times New Roman"/>
          <w:sz w:val="18"/>
        </w:rPr>
        <w:t>from the Physical Sciences Division of the Earth System Research Laboratory of the National Oceanic and Atmospheric Administration presented the results of their preliminary investigation.</w:t>
      </w:r>
      <w:r w:rsidRPr="001F2698">
        <w:rPr>
          <w:rFonts w:cs="Times New Roman"/>
          <w:sz w:val="8"/>
        </w:rPr>
        <w:t xml:space="preserve">¶ </w:t>
      </w:r>
      <w:r w:rsidRPr="001F2698">
        <w:rPr>
          <w:rFonts w:cs="Times New Roman"/>
          <w:sz w:val="18"/>
        </w:rPr>
        <w:t xml:space="preserve">They </w:t>
      </w:r>
      <w:r w:rsidRPr="001F2698">
        <w:rPr>
          <w:rFonts w:cs="Times New Roman"/>
          <w:b/>
          <w:u w:val="single"/>
        </w:rPr>
        <w:t>concluded that "despite this strong evidence for a warming planet, greenhouse gas forcing fails to explain the 2010 heat wave over western Russia. The natural process of atmospheric blocking, and the climate impacts induced by such blocking, are the principal cause for this heat wave."¶</w:t>
      </w:r>
      <w:r w:rsidRPr="001F2698">
        <w:rPr>
          <w:rFonts w:cs="Times New Roman"/>
          <w:sz w:val="8"/>
        </w:rPr>
        <w:t xml:space="preserve"> </w:t>
      </w:r>
      <w:r w:rsidRPr="001F2698">
        <w:rPr>
          <w:rFonts w:cs="Times New Roman"/>
          <w:sz w:val="18"/>
        </w:rPr>
        <w:t>What about the past two winters</w:t>
      </w:r>
      <w:proofErr w:type="gramStart"/>
      <w:r w:rsidRPr="001F2698">
        <w:rPr>
          <w:rFonts w:cs="Times New Roman"/>
          <w:sz w:val="18"/>
        </w:rPr>
        <w:t>?</w:t>
      </w:r>
      <w:r w:rsidRPr="001F2698">
        <w:rPr>
          <w:rFonts w:cs="Times New Roman"/>
          <w:sz w:val="8"/>
        </w:rPr>
        <w:t>¶</w:t>
      </w:r>
      <w:proofErr w:type="gramEnd"/>
      <w:r w:rsidRPr="001F2698">
        <w:rPr>
          <w:rFonts w:cs="Times New Roman"/>
          <w:sz w:val="8"/>
        </w:rPr>
        <w:t xml:space="preserve"> </w:t>
      </w:r>
      <w:r w:rsidRPr="001F2698">
        <w:rPr>
          <w:rFonts w:cs="Times New Roman"/>
          <w:sz w:val="18"/>
        </w:rPr>
        <w:t xml:space="preserve">In a soon-to-be-released paper to appear in Geophysical Research Letters, a team of scientists from the European Center for Medium-Range Weather Forecasts help untangle the causes of the </w:t>
      </w:r>
      <w:r w:rsidRPr="001F2698">
        <w:rPr>
          <w:rFonts w:cs="Times New Roman"/>
          <w:b/>
          <w:u w:val="single"/>
        </w:rPr>
        <w:t>unusual atmospheric circulation patterns that gave rise to the harsh winter of 2009-2010 on both sides of the Atlantic</w:t>
      </w:r>
      <w:r w:rsidRPr="001F2698">
        <w:rPr>
          <w:rFonts w:cs="Times New Roman"/>
          <w:sz w:val="18"/>
        </w:rPr>
        <w:t>.</w:t>
      </w:r>
      <w:r w:rsidRPr="001F2698">
        <w:rPr>
          <w:rFonts w:cs="Times New Roman"/>
          <w:sz w:val="8"/>
        </w:rPr>
        <w:t xml:space="preserve">¶ </w:t>
      </w:r>
      <w:r w:rsidRPr="001F2698">
        <w:rPr>
          <w:rFonts w:cs="Times New Roman"/>
          <w:sz w:val="18"/>
        </w:rPr>
        <w:t>They find: "</w:t>
      </w:r>
      <w:r w:rsidRPr="001F2698">
        <w:rPr>
          <w:rFonts w:cs="Times New Roman"/>
          <w:b/>
          <w:u w:val="single"/>
        </w:rPr>
        <w:t>neither SST [sea surface temperature] nor sea ice anomalies explain the negative phase of the NAO [North Atlantic Oscillation] during the 2009/10 winter</w:t>
      </w:r>
      <w:r w:rsidRPr="001F2698">
        <w:rPr>
          <w:rFonts w:cs="Times New Roman"/>
          <w:sz w:val="18"/>
        </w:rPr>
        <w:t>."</w:t>
      </w:r>
      <w:r w:rsidRPr="001F2698">
        <w:rPr>
          <w:rFonts w:cs="Times New Roman"/>
          <w:sz w:val="8"/>
        </w:rPr>
        <w:t xml:space="preserve">¶ </w:t>
      </w:r>
      <w:proofErr w:type="gramStart"/>
      <w:r w:rsidRPr="001F2698">
        <w:rPr>
          <w:rFonts w:cs="Times New Roman"/>
          <w:sz w:val="18"/>
        </w:rPr>
        <w:t>The</w:t>
      </w:r>
      <w:proofErr w:type="gramEnd"/>
      <w:r w:rsidRPr="001F2698">
        <w:rPr>
          <w:rFonts w:cs="Times New Roman"/>
          <w:sz w:val="18"/>
        </w:rPr>
        <w:t xml:space="preserve"> point is that </w:t>
      </w:r>
      <w:r w:rsidRPr="001F2698">
        <w:rPr>
          <w:rFonts w:cs="Times New Roman"/>
          <w:b/>
          <w:u w:val="single"/>
        </w:rPr>
        <w:t xml:space="preserve">natural variability can and does produce extreme events on every time scale, from days (e.g., individual storms), weeks (e.g., the Russian heat wave), and months (e.g., the winter of 2009-2010). Folks would do well to keep this in mind next time global warming is being posited for the weather disaster du jour, </w:t>
      </w:r>
      <w:r w:rsidRPr="001F2698">
        <w:rPr>
          <w:rFonts w:cs="Times New Roman"/>
          <w:sz w:val="18"/>
        </w:rPr>
        <w:t>says Michaels.</w:t>
      </w:r>
    </w:p>
    <w:p w14:paraId="1CA3C7B1"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AT: Poverty Impact</w:t>
      </w:r>
    </w:p>
    <w:p w14:paraId="52309A21"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Warming doesn’t cause poverty</w:t>
      </w:r>
    </w:p>
    <w:p w14:paraId="2D95D31C" w14:textId="77777777" w:rsidR="001F2698" w:rsidRPr="001F2698" w:rsidRDefault="001F2698" w:rsidP="001F2698">
      <w:pPr>
        <w:rPr>
          <w:rFonts w:cs="Times New Roman"/>
          <w:sz w:val="16"/>
        </w:rPr>
      </w:pPr>
      <w:r w:rsidRPr="001F2698">
        <w:rPr>
          <w:rFonts w:cs="Times New Roman"/>
          <w:b/>
          <w:sz w:val="26"/>
        </w:rPr>
        <w:t>Goklany 2012</w:t>
      </w:r>
      <w:r w:rsidRPr="001F2698">
        <w:rPr>
          <w:rFonts w:cs="Times New Roman"/>
          <w:sz w:val="16"/>
        </w:rPr>
        <w:t xml:space="preserve"> [Indur, Indur M. Goklany is a science and technology policy analyst for the United States Department of the Interior, where he holds the position of Assistant Director of Programs, Science and Technology Policy. He has represented the United States at the Intergovernmental Panel on Climate Change (IPCC) and during the negotiations that led to the United Nations Framework Convention on Climate Change. He was a rapporteur for the Resource Use and Management Subgroup of Working Group III of the IPCC First Assessment Report in 1990, Economic Development in Developing Countries: Advancing Human Well‐Being and the Capacity to Adapt to Global Warming, </w:t>
      </w:r>
      <w:hyperlink r:id="rId44" w:anchor="v=onepage&amp;q=157&amp;f=false" w:history="1">
        <w:r w:rsidRPr="001F2698">
          <w:rPr>
            <w:rFonts w:cs="Times New Roman"/>
            <w:color w:val="0000FF" w:themeColor="hyperlink"/>
            <w:sz w:val="16"/>
            <w:u w:val="single"/>
          </w:rPr>
          <w:t>http://books.google.com/books?id=vO2ppGUrkEgC&amp;pg=PA1&amp;source=gbs_toc_r&amp;cad=4#v=onepage&amp;q=157&amp;f=false</w:t>
        </w:r>
      </w:hyperlink>
      <w:r w:rsidRPr="001F2698">
        <w:rPr>
          <w:rFonts w:cs="Times New Roman"/>
          <w:sz w:val="16"/>
        </w:rPr>
        <w:t>] Awirth</w:t>
      </w:r>
    </w:p>
    <w:p w14:paraId="67D09AF5" w14:textId="77777777" w:rsidR="001F2698" w:rsidRPr="001F2698" w:rsidRDefault="001F2698" w:rsidP="001F2698">
      <w:pPr>
        <w:rPr>
          <w:rFonts w:cs="Times New Roman"/>
          <w:b/>
          <w:iCs/>
          <w:u w:val="single"/>
          <w:bdr w:val="single" w:sz="18" w:space="0" w:color="auto"/>
        </w:rPr>
      </w:pPr>
      <w:r w:rsidRPr="001F2698">
        <w:rPr>
          <w:rFonts w:cs="Times New Roman"/>
          <w:sz w:val="16"/>
        </w:rPr>
        <w:t xml:space="preserve">Poverty. </w:t>
      </w:r>
      <w:r w:rsidRPr="001F2698">
        <w:rPr>
          <w:rFonts w:cs="Times New Roman"/>
          <w:b/>
          <w:u w:val="single"/>
        </w:rPr>
        <w:t>The</w:t>
      </w:r>
      <w:r w:rsidRPr="001F2698">
        <w:rPr>
          <w:rFonts w:cs="Times New Roman"/>
          <w:sz w:val="16"/>
        </w:rPr>
        <w:t xml:space="preserve"> proportion of the developing world’s </w:t>
      </w:r>
      <w:r w:rsidRPr="001F2698">
        <w:rPr>
          <w:rFonts w:cs="Times New Roman"/>
          <w:b/>
          <w:u w:val="single"/>
        </w:rPr>
        <w:t>population living in</w:t>
      </w:r>
      <w:r w:rsidRPr="001F2698">
        <w:rPr>
          <w:rFonts w:cs="Times New Roman"/>
          <w:sz w:val="16"/>
        </w:rPr>
        <w:t xml:space="preserve"> absolute </w:t>
      </w:r>
      <w:r w:rsidRPr="001F2698">
        <w:rPr>
          <w:rFonts w:cs="Times New Roman"/>
          <w:b/>
          <w:u w:val="single"/>
        </w:rPr>
        <w:t>poverty</w:t>
      </w:r>
      <w:r w:rsidRPr="001F2698">
        <w:rPr>
          <w:rFonts w:cs="Times New Roman"/>
          <w:sz w:val="16"/>
        </w:rPr>
        <w:t xml:space="preserve"> (i.e., living on less than $1.25 per day in 2005 dollars) </w:t>
      </w:r>
      <w:r w:rsidRPr="001F2698">
        <w:rPr>
          <w:rFonts w:cs="Times New Roman"/>
          <w:b/>
          <w:iCs/>
          <w:u w:val="single"/>
          <w:bdr w:val="single" w:sz="18" w:space="0" w:color="auto"/>
        </w:rPr>
        <w:t>was halved</w:t>
      </w:r>
      <w:r w:rsidRPr="001F2698">
        <w:rPr>
          <w:rFonts w:cs="Times New Roman"/>
          <w:sz w:val="16"/>
        </w:rPr>
        <w:t xml:space="preserve"> from 52 percent in 1981 to 25 percent in 2005 (World Bank 2010b). In terms of the headcount, over this period </w:t>
      </w:r>
      <w:r w:rsidRPr="001F2698">
        <w:rPr>
          <w:rFonts w:cs="Times New Roman"/>
          <w:b/>
          <w:u w:val="single"/>
        </w:rPr>
        <w:t>the number of people living in extreme poverty declined from 1,900 million to 1,374 million</w:t>
      </w:r>
      <w:r w:rsidRPr="001F2698">
        <w:rPr>
          <w:rFonts w:cs="Times New Roman"/>
          <w:sz w:val="16"/>
        </w:rPr>
        <w:t xml:space="preserve">. The most spectacular improvements were registered in East Asia and the Pacific, where </w:t>
      </w:r>
      <w:r w:rsidRPr="001F2698">
        <w:rPr>
          <w:rFonts w:cs="Times New Roman"/>
          <w:b/>
          <w:u w:val="single"/>
        </w:rPr>
        <w:t>the headcount dropped from 1,071 million to 316 million</w:t>
      </w:r>
      <w:r w:rsidRPr="001F2698">
        <w:rPr>
          <w:rFonts w:cs="Times New Roman"/>
          <w:sz w:val="16"/>
        </w:rPr>
        <w:t xml:space="preserve">. These numbers indicate that </w:t>
      </w:r>
      <w:r w:rsidRPr="001F2698">
        <w:rPr>
          <w:rFonts w:cs="Times New Roman"/>
          <w:b/>
          <w:u w:val="single"/>
        </w:rPr>
        <w:t>no aggregate loss of livelihood has occurred, as the UNFCCC</w:t>
      </w:r>
      <w:r w:rsidRPr="001F2698">
        <w:rPr>
          <w:rFonts w:cs="Times New Roman"/>
          <w:sz w:val="16"/>
        </w:rPr>
        <w:t xml:space="preserve"> (2007: 20) </w:t>
      </w:r>
      <w:r w:rsidRPr="001F2698">
        <w:rPr>
          <w:rFonts w:cs="Times New Roman"/>
          <w:b/>
          <w:u w:val="single"/>
        </w:rPr>
        <w:t xml:space="preserve">suggests </w:t>
      </w:r>
      <w:r w:rsidRPr="001F2698">
        <w:rPr>
          <w:rFonts w:cs="Times New Roman"/>
          <w:b/>
          <w:iCs/>
          <w:u w:val="single"/>
          <w:bdr w:val="single" w:sz="18" w:space="0" w:color="auto"/>
        </w:rPr>
        <w:t>might be occurring due to GW.</w:t>
      </w:r>
    </w:p>
    <w:p w14:paraId="48D59546"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AT: Runaway Warming</w:t>
      </w:r>
    </w:p>
    <w:p w14:paraId="44CC8A54"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Slowing now due to natural forces - no risk of runaway warming</w:t>
      </w:r>
    </w:p>
    <w:p w14:paraId="75E38191" w14:textId="77777777" w:rsidR="001F2698" w:rsidRPr="001F2698" w:rsidRDefault="001F2698" w:rsidP="001F2698">
      <w:pPr>
        <w:rPr>
          <w:rFonts w:cs="Times New Roman"/>
        </w:rPr>
      </w:pPr>
      <w:r w:rsidRPr="001F2698">
        <w:rPr>
          <w:rFonts w:asciiTheme="majorHAnsi" w:eastAsia="Times New Roman" w:hAnsiTheme="majorHAnsi" w:cs="Times New Roman"/>
          <w:b/>
          <w:bCs/>
          <w:iCs/>
          <w:sz w:val="26"/>
        </w:rPr>
        <w:t>Klimenko 11</w:t>
      </w:r>
      <w:r w:rsidRPr="001F2698">
        <w:rPr>
          <w:rFonts w:cs="Times New Roman"/>
        </w:rPr>
        <w:t xml:space="preserve"> [VV, Research Assistant at the Department of Theoretical Astrophysics of the Ioffe Physico-Technical Institute, “Why Is Global Warming Slowing Down</w:t>
      </w:r>
      <w:proofErr w:type="gramStart"/>
      <w:r w:rsidRPr="001F2698">
        <w:rPr>
          <w:rFonts w:cs="Times New Roman"/>
        </w:rPr>
        <w:t>?,</w:t>
      </w:r>
      <w:proofErr w:type="gramEnd"/>
      <w:r w:rsidRPr="001F2698">
        <w:rPr>
          <w:rFonts w:cs="Times New Roman"/>
        </w:rPr>
        <w:t>” 5-20, Doklady Earth Sciences, 2011, Vol. 440, Part 2, pp. 1419–1422]</w:t>
      </w:r>
    </w:p>
    <w:p w14:paraId="33EE9BB3" w14:textId="77777777" w:rsidR="001F2698" w:rsidRPr="001F2698" w:rsidRDefault="001F2698" w:rsidP="001F2698">
      <w:pPr>
        <w:rPr>
          <w:rFonts w:cs="Times New Roman"/>
          <w:sz w:val="16"/>
        </w:rPr>
      </w:pPr>
      <w:r w:rsidRPr="001F2698">
        <w:rPr>
          <w:rFonts w:cs="Times New Roman"/>
          <w:sz w:val="16"/>
        </w:rPr>
        <w:t xml:space="preserve">The first decade of the present century has ended with a remarkable climatic event: </w:t>
      </w:r>
      <w:r w:rsidRPr="001F2698">
        <w:rPr>
          <w:rFonts w:cs="Times New Roman"/>
          <w:b/>
          <w:u w:val="single"/>
        </w:rPr>
        <w:t xml:space="preserve">for the first time over the past 65 years, the five year average global </w:t>
      </w:r>
      <w:r w:rsidRPr="001F2698">
        <w:rPr>
          <w:rFonts w:cs="Times New Roman"/>
          <w:b/>
          <w:highlight w:val="yellow"/>
          <w:u w:val="single"/>
        </w:rPr>
        <w:t>temperature over 2006–2010 turned out</w:t>
      </w:r>
      <w:r w:rsidRPr="001F2698">
        <w:rPr>
          <w:rFonts w:cs="Times New Roman"/>
          <w:b/>
          <w:u w:val="single"/>
        </w:rPr>
        <w:t xml:space="preserve"> to be </w:t>
      </w:r>
      <w:r w:rsidRPr="001F2698">
        <w:rPr>
          <w:rFonts w:cs="Times New Roman"/>
          <w:b/>
          <w:highlight w:val="yellow"/>
          <w:u w:val="single"/>
        </w:rPr>
        <w:t>lower than</w:t>
      </w:r>
      <w:r w:rsidRPr="001F2698">
        <w:rPr>
          <w:rFonts w:cs="Times New Roman"/>
          <w:b/>
          <w:u w:val="single"/>
        </w:rPr>
        <w:t xml:space="preserve"> the value for </w:t>
      </w:r>
      <w:r w:rsidRPr="001F2698">
        <w:rPr>
          <w:rFonts w:cs="Times New Roman"/>
          <w:b/>
          <w:highlight w:val="yellow"/>
          <w:u w:val="single"/>
        </w:rPr>
        <w:t>the previous</w:t>
      </w:r>
      <w:r w:rsidRPr="001F2698">
        <w:rPr>
          <w:rFonts w:cs="Times New Roman"/>
          <w:b/>
          <w:u w:val="single"/>
        </w:rPr>
        <w:t xml:space="preserve"> five year </w:t>
      </w:r>
      <w:r w:rsidRPr="001F2698">
        <w:rPr>
          <w:rFonts w:cs="Times New Roman"/>
          <w:b/>
          <w:highlight w:val="yellow"/>
          <w:u w:val="single"/>
        </w:rPr>
        <w:t>interval</w:t>
      </w:r>
      <w:r w:rsidRPr="001F2698">
        <w:rPr>
          <w:rFonts w:cs="Times New Roman"/>
          <w:sz w:val="16"/>
        </w:rPr>
        <w:t xml:space="preserve"> (2001–2005). In addition, </w:t>
      </w:r>
      <w:r w:rsidRPr="001F2698">
        <w:rPr>
          <w:rFonts w:cs="Times New Roman"/>
          <w:b/>
          <w:highlight w:val="yellow"/>
          <w:u w:val="single"/>
        </w:rPr>
        <w:t>the absolute maximum temperature</w:t>
      </w:r>
      <w:r w:rsidRPr="001F2698">
        <w:rPr>
          <w:rFonts w:cs="Times New Roman"/>
          <w:b/>
          <w:u w:val="single"/>
        </w:rPr>
        <w:t xml:space="preserve">, </w:t>
      </w:r>
      <w:r w:rsidRPr="001F2698">
        <w:rPr>
          <w:rFonts w:cs="Times New Roman"/>
          <w:sz w:val="16"/>
        </w:rPr>
        <w:t xml:space="preserve">which was attained as long ago as in 1998, </w:t>
      </w:r>
      <w:r w:rsidRPr="001F2698">
        <w:rPr>
          <w:rFonts w:cs="Times New Roman"/>
          <w:b/>
          <w:highlight w:val="yellow"/>
          <w:u w:val="single"/>
        </w:rPr>
        <w:t>has not been surpassed for thirteen years</w:t>
      </w:r>
      <w:r w:rsidRPr="001F2698">
        <w:rPr>
          <w:rFonts w:cs="Times New Roman"/>
          <w:b/>
          <w:u w:val="single"/>
        </w:rPr>
        <w:t>.</w:t>
      </w:r>
      <w:r w:rsidRPr="001F2698">
        <w:rPr>
          <w:rFonts w:cs="Times New Roman"/>
          <w:sz w:val="16"/>
        </w:rPr>
        <w:t xml:space="preserve"> Both these facts seem ingly support the arguments of the opponents of global warming theory, at least those who regard the anthro pogenic origin of warming questionable or even farfetched. Indeed, </w:t>
      </w:r>
      <w:r w:rsidRPr="001F2698">
        <w:rPr>
          <w:rFonts w:cs="Times New Roman"/>
          <w:b/>
          <w:u w:val="single"/>
        </w:rPr>
        <w:t xml:space="preserve">the anthropogenic emission of </w:t>
      </w:r>
      <w:r w:rsidRPr="001F2698">
        <w:rPr>
          <w:rFonts w:cs="Times New Roman"/>
          <w:b/>
          <w:highlight w:val="yellow"/>
          <w:u w:val="single"/>
        </w:rPr>
        <w:t>carbon dioxide</w:t>
      </w:r>
      <w:r w:rsidRPr="001F2698">
        <w:rPr>
          <w:rFonts w:cs="Times New Roman"/>
          <w:b/>
          <w:u w:val="single"/>
        </w:rPr>
        <w:t xml:space="preserve">, which is the major greenhouse atmospheric component, </w:t>
      </w:r>
      <w:r w:rsidRPr="001F2698">
        <w:rPr>
          <w:rFonts w:cs="Times New Roman"/>
          <w:b/>
          <w:highlight w:val="yellow"/>
          <w:u w:val="single"/>
        </w:rPr>
        <w:t xml:space="preserve">has risen </w:t>
      </w:r>
      <w:r w:rsidRPr="001F2698">
        <w:rPr>
          <w:rFonts w:cs="Times New Roman"/>
          <w:b/>
          <w:u w:val="single"/>
        </w:rPr>
        <w:t>by 60%</w:t>
      </w:r>
      <w:r w:rsidRPr="001F2698">
        <w:rPr>
          <w:rFonts w:cs="Times New Roman"/>
          <w:sz w:val="16"/>
        </w:rPr>
        <w:t xml:space="preserve"> from 5.2 giga tons to 8.5 gigatons of carbon, and its concentration has increased from 339 to 390 ppmv (parts per million by volume). </w:t>
      </w:r>
      <w:r w:rsidRPr="001F2698">
        <w:rPr>
          <w:rFonts w:cs="Times New Roman"/>
          <w:b/>
          <w:highlight w:val="yellow"/>
          <w:u w:val="single"/>
        </w:rPr>
        <w:t xml:space="preserve">How then do we explain the </w:t>
      </w:r>
      <w:r w:rsidRPr="001F2698">
        <w:rPr>
          <w:rFonts w:cs="Times New Roman"/>
          <w:b/>
          <w:u w:val="single"/>
        </w:rPr>
        <w:t xml:space="preserve">apparent </w:t>
      </w:r>
      <w:r w:rsidRPr="001F2698">
        <w:rPr>
          <w:rFonts w:cs="Times New Roman"/>
          <w:b/>
          <w:highlight w:val="yellow"/>
          <w:u w:val="single"/>
        </w:rPr>
        <w:t>slowdown in</w:t>
      </w:r>
      <w:r w:rsidRPr="001F2698">
        <w:rPr>
          <w:rFonts w:cs="Times New Roman"/>
          <w:b/>
          <w:u w:val="single"/>
        </w:rPr>
        <w:t xml:space="preserve"> the rate of global </w:t>
      </w:r>
      <w:r w:rsidRPr="001F2698">
        <w:rPr>
          <w:rFonts w:cs="Times New Roman"/>
          <w:b/>
          <w:highlight w:val="yellow"/>
          <w:u w:val="single"/>
        </w:rPr>
        <w:t>warming</w:t>
      </w:r>
      <w:r w:rsidRPr="001F2698">
        <w:rPr>
          <w:rFonts w:cs="Times New Roman"/>
          <w:sz w:val="16"/>
        </w:rPr>
        <w:t xml:space="preserve">? Evidently, the observed global rise in temperature (Fig. 1) is a response of the climatic system to the combined action of both anthropogenic and natural impacts. Some of the latter are precisely the factors responsible for the current climatic paradox. Further, we will attempt to identify these factors and, based on their analysis, forecast the global climatic trends for the next decades. Figure 2 presents the wavelet spectra yielded by continuously analyzing the time series of global tem perature over 1850–2011 [1]. Here, we analyze only one of three existing global temperature datasets which are continuously updated, namely </w:t>
      </w:r>
      <w:r w:rsidRPr="001F2698">
        <w:rPr>
          <w:rFonts w:cs="Times New Roman"/>
          <w:b/>
          <w:highlight w:val="yellow"/>
          <w:u w:val="single"/>
        </w:rPr>
        <w:t>the</w:t>
      </w:r>
      <w:r w:rsidRPr="001F2698">
        <w:rPr>
          <w:rFonts w:cs="Times New Roman"/>
          <w:b/>
          <w:u w:val="single"/>
        </w:rPr>
        <w:t xml:space="preserve"> HadCRUT3 temperature series</w:t>
      </w:r>
      <w:r w:rsidRPr="001F2698">
        <w:rPr>
          <w:rFonts w:cs="Times New Roman"/>
          <w:sz w:val="16"/>
        </w:rPr>
        <w:t xml:space="preserve"> provided by the Uni versity of East Anglia (accessible at http://www.cru. uea.ac.uk/cru/data/temperature/), because this </w:t>
      </w:r>
      <w:r w:rsidRPr="001F2698">
        <w:rPr>
          <w:rFonts w:cs="Times New Roman"/>
          <w:b/>
          <w:u w:val="single"/>
        </w:rPr>
        <w:t>is,</w:t>
      </w:r>
      <w:r w:rsidRPr="001F2698">
        <w:rPr>
          <w:rFonts w:cs="Times New Roman"/>
          <w:sz w:val="16"/>
        </w:rPr>
        <w:t xml:space="preserve"> as of now, </w:t>
      </w:r>
      <w:r w:rsidRPr="001F2698">
        <w:rPr>
          <w:rFonts w:cs="Times New Roman"/>
          <w:b/>
          <w:u w:val="single"/>
        </w:rPr>
        <w:t xml:space="preserve">the only </w:t>
      </w:r>
      <w:r w:rsidRPr="001F2698">
        <w:rPr>
          <w:rFonts w:cs="Times New Roman"/>
          <w:b/>
          <w:highlight w:val="yellow"/>
          <w:u w:val="single"/>
        </w:rPr>
        <w:t>dataset covering</w:t>
      </w:r>
      <w:r w:rsidRPr="001F2698">
        <w:rPr>
          <w:rFonts w:cs="Times New Roman"/>
          <w:b/>
          <w:u w:val="single"/>
        </w:rPr>
        <w:t xml:space="preserve"> more than a </w:t>
      </w:r>
      <w:r w:rsidRPr="001F2698">
        <w:rPr>
          <w:rFonts w:cs="Times New Roman"/>
          <w:b/>
          <w:highlight w:val="yellow"/>
          <w:u w:val="single"/>
        </w:rPr>
        <w:t xml:space="preserve">150-year </w:t>
      </w:r>
      <w:r w:rsidRPr="001F2698">
        <w:rPr>
          <w:rFonts w:cs="Times New Roman"/>
          <w:b/>
          <w:u w:val="single"/>
        </w:rPr>
        <w:t>interval</w:t>
      </w:r>
      <w:r w:rsidRPr="001F2698">
        <w:rPr>
          <w:rFonts w:cs="Times New Roman"/>
          <w:sz w:val="16"/>
        </w:rPr>
        <w:t xml:space="preserve">, which is crucial for our study. We note that it only recently became possible to analyze such long time series and, thus, identification of multidecade rhythms became a solvable task. The temperature data were preliminarily rid of the longterm anthropogenic trend associated with the accumulation of greenhouse gases and aerosols in the atmosphere; this trend was calculated from the energybalance climate model developed at the Moscow Power Engineering Institute (MPEI) [2]. The resulting temperature series, free of anthropogenic trends, will contain important infor mation on the influence of natural factors. Figure 2 shows that, </w:t>
      </w:r>
      <w:r w:rsidRPr="001F2698">
        <w:rPr>
          <w:rFonts w:cs="Times New Roman"/>
          <w:b/>
          <w:u w:val="single"/>
        </w:rPr>
        <w:t xml:space="preserve">throughout the entire interval of instrumental observations since the mid nineteenth century, the data </w:t>
      </w:r>
      <w:r w:rsidRPr="001F2698">
        <w:rPr>
          <w:rFonts w:cs="Times New Roman"/>
          <w:b/>
          <w:highlight w:val="yellow"/>
          <w:u w:val="single"/>
        </w:rPr>
        <w:t>contain</w:t>
      </w:r>
      <w:r w:rsidRPr="001F2698">
        <w:rPr>
          <w:rFonts w:cs="Times New Roman"/>
          <w:b/>
          <w:u w:val="single"/>
        </w:rPr>
        <w:t xml:space="preserve"> rather </w:t>
      </w:r>
      <w:r w:rsidRPr="001F2698">
        <w:rPr>
          <w:rFonts w:cs="Times New Roman"/>
          <w:b/>
          <w:highlight w:val="yellow"/>
          <w:u w:val="single"/>
        </w:rPr>
        <w:t>stable 70</w:t>
      </w:r>
      <w:r w:rsidRPr="001F2698">
        <w:rPr>
          <w:rFonts w:cs="Times New Roman"/>
          <w:b/>
          <w:u w:val="single"/>
        </w:rPr>
        <w:t xml:space="preserve"> year </w:t>
      </w:r>
      <w:r w:rsidRPr="001F2698">
        <w:rPr>
          <w:rFonts w:cs="Times New Roman"/>
          <w:b/>
          <w:highlight w:val="yellow"/>
          <w:u w:val="single"/>
        </w:rPr>
        <w:t>and 20 year cyclic components</w:t>
      </w:r>
      <w:r w:rsidRPr="001F2698">
        <w:rPr>
          <w:rFonts w:cs="Times New Roman"/>
          <w:sz w:val="16"/>
        </w:rPr>
        <w:t xml:space="preserve">. A less significant 9year cycle was present in most observations (during 1870– 1900 and 1940–2000), and a 6year cycle persisted over a considerable part of the entire time span. Closely consistent results were also obtained when analyzing the temperature series by the maximum entropy method (MEM) (Fig. 3). As the order of the auroregression (AR) method is known to significantly affect the result, in our case this parameter was chosen to be onethird the length of the studied data series: according to the long experience in application of MEM in climate research, this value is suitable for providing useful information. All the harmonic com ponents identified above are statistically significant with a confidence level of 90%. Supposedly, the source of the dominant 70year cycle is the North Atlantic, where this harmonic is reliably identified not only in the ocean [3–5] but also on the continental margins: in Greenland [6], England [7], Finland [8], at the Novaya Zemlya Archipelago, and on the Yamal Peninsula [9]. Moreover, this periodical component is not only recognized in the instrumental data but it is also revealed in the time series of paleotemperature and pressure which date back to over hundreds and even thousands of years ago. We believe that </w:t>
      </w:r>
      <w:r w:rsidRPr="001F2698">
        <w:rPr>
          <w:rFonts w:cs="Times New Roman"/>
          <w:b/>
          <w:highlight w:val="yellow"/>
          <w:u w:val="single"/>
        </w:rPr>
        <w:t>this</w:t>
      </w:r>
      <w:r w:rsidRPr="001F2698">
        <w:rPr>
          <w:rFonts w:cs="Times New Roman"/>
          <w:b/>
          <w:u w:val="single"/>
        </w:rPr>
        <w:t xml:space="preserve"> rhythm </w:t>
      </w:r>
      <w:r w:rsidRPr="001F2698">
        <w:rPr>
          <w:rFonts w:cs="Times New Roman"/>
          <w:b/>
          <w:highlight w:val="yellow"/>
          <w:u w:val="single"/>
        </w:rPr>
        <w:t>is associated with the</w:t>
      </w:r>
      <w:r w:rsidRPr="001F2698">
        <w:rPr>
          <w:rFonts w:cs="Times New Roman"/>
          <w:b/>
          <w:u w:val="single"/>
        </w:rPr>
        <w:t xml:space="preserve"> quasiperiodical changes in the atmospheric and oceanic circulation known as the </w:t>
      </w:r>
      <w:r w:rsidRPr="001F2698">
        <w:rPr>
          <w:rFonts w:cs="Times New Roman"/>
          <w:b/>
          <w:highlight w:val="yellow"/>
          <w:u w:val="single"/>
        </w:rPr>
        <w:t>North Atlantic Oscillation</w:t>
      </w:r>
      <w:r w:rsidRPr="001F2698">
        <w:rPr>
          <w:rFonts w:cs="Times New Roman"/>
          <w:b/>
          <w:u w:val="single"/>
        </w:rPr>
        <w:t xml:space="preserve"> (NAO) </w:t>
      </w:r>
      <w:r w:rsidRPr="001F2698">
        <w:rPr>
          <w:rFonts w:cs="Times New Roman"/>
          <w:b/>
          <w:highlight w:val="yellow"/>
          <w:u w:val="single"/>
        </w:rPr>
        <w:t>and</w:t>
      </w:r>
      <w:r w:rsidRPr="001F2698">
        <w:rPr>
          <w:rFonts w:cs="Times New Roman"/>
          <w:b/>
          <w:u w:val="single"/>
        </w:rPr>
        <w:t xml:space="preserve"> with the related pulsations in the advection of warm waters to the basins of the Nor wegian and Barents seas. </w:t>
      </w:r>
      <w:r w:rsidRPr="001F2698">
        <w:rPr>
          <w:rFonts w:cs="Times New Roman"/>
          <w:sz w:val="16"/>
        </w:rPr>
        <w:t xml:space="preserve">Indeed, </w:t>
      </w:r>
      <w:r w:rsidRPr="001F2698">
        <w:rPr>
          <w:rFonts w:cs="Times New Roman"/>
          <w:b/>
          <w:u w:val="single"/>
        </w:rPr>
        <w:t>the time series of the NAO index contain an approximately 60to 70year component [10] and show a strong positive correlation with the time series of temperature i</w:t>
      </w:r>
      <w:r w:rsidRPr="001F2698">
        <w:rPr>
          <w:rFonts w:cs="Times New Roman"/>
          <w:sz w:val="16"/>
        </w:rPr>
        <w:t xml:space="preserve">n the Northern hemisphere [11]. The positive phases of NAO indices are character ized by a more intense westerly air mass transport and a noticeable warming of the major part of the nontrop ical zone in the northern hemisphere, which is most prominent in the winter–spring season. Incidentally, the most rapid phase of the presentday warming (1975–2005) just featured such seasonal asymmetry, which is more evidence in favor of the hemispherical and global temperatures being related to NAO. Finally, it turns out that the 70year periodicity is present in the globally averaged temperature and in the temperature averaged over the northern hemisphere, whereas in the spectrum for the southern hemisphere, this harmonic component is rather weak (Fig. 3). This is an important additional argument in favor of the North Atlantic origin of the 70year cycle. The existence of the quasibidecadal oscillations is often attributed to the influence of the Sun. However, the situation is not so simple: in our case, this cycle is almost not recognizable in the northern hemisphere, although clearly pronounced in the southern hemisphere (Fig. 3). This fact motivates one not to con strain the probable origin of this periodicity to the behavior of the Sun, but also to search for its possible correlations to </w:t>
      </w:r>
      <w:r w:rsidRPr="001F2698">
        <w:rPr>
          <w:rFonts w:cs="Times New Roman"/>
          <w:b/>
          <w:u w:val="single"/>
        </w:rPr>
        <w:t xml:space="preserve">the variability in </w:t>
      </w:r>
      <w:r w:rsidRPr="001F2698">
        <w:rPr>
          <w:rFonts w:cs="Times New Roman"/>
          <w:b/>
          <w:highlight w:val="yellow"/>
          <w:u w:val="single"/>
        </w:rPr>
        <w:t>the Southern Oscillation</w:t>
      </w:r>
      <w:r w:rsidRPr="001F2698">
        <w:rPr>
          <w:rFonts w:cs="Times New Roman"/>
          <w:b/>
          <w:u w:val="single"/>
        </w:rPr>
        <w:t xml:space="preserve"> (SO) whose index has a peak at a period of 22 years</w:t>
      </w:r>
      <w:r w:rsidRPr="001F2698">
        <w:rPr>
          <w:rFonts w:cs="Times New Roman"/>
          <w:sz w:val="16"/>
        </w:rPr>
        <w:t xml:space="preserve"> [12, 13]. The latter hypothesis is supported by the fact that the temperature series over the equatorial and southern portions of the Pacific as well as those over the entire water area of the Indian Ocean contain a distinctly expressed quasibidecadal oscillation [3]. In turn, the SO, which largely controls the tempera ture regime of the southern hemisphere, is undoubt edly affected by the variations in the rate of the Earth’s rotation, which also have a significant periodical com ponent at 22 years [14]. As of now, the nature of the 9year oscillations is least clear. We suppose it to be a result of superimposi tion of oscillations associated with the lunar–solar tides that have </w:t>
      </w:r>
      <w:r w:rsidRPr="001F2698">
        <w:rPr>
          <w:rFonts w:cs="Times New Roman"/>
          <w:sz w:val="16"/>
        </w:rPr>
        <w:lastRenderedPageBreak/>
        <w:t xml:space="preserve">characteristic times of 8.85 (the perigee period of the Moon) and 9.86 years (the period of barycenter of the Sun–Jupiter system), which are cer tainly able to cause significant changes to the atmo spheric circulation and, therefore, temperature. </w:t>
      </w:r>
      <w:r w:rsidRPr="001F2698">
        <w:rPr>
          <w:rFonts w:cs="Times New Roman"/>
          <w:b/>
          <w:u w:val="single"/>
        </w:rPr>
        <w:t>The comparison of the instrumental data series since 1850 with the results of calculations using the energy balance model with superimposed main cyclic components is presented in Fig. 1</w:t>
      </w:r>
      <w:r w:rsidRPr="001F2698">
        <w:rPr>
          <w:rFonts w:cs="Times New Roman"/>
          <w:b/>
          <w:highlight w:val="yellow"/>
          <w:u w:val="single"/>
        </w:rPr>
        <w:t>. The calculated curve</w:t>
      </w:r>
      <w:r w:rsidRPr="001F2698">
        <w:rPr>
          <w:rFonts w:cs="Times New Roman"/>
          <w:b/>
          <w:u w:val="single"/>
        </w:rPr>
        <w:t xml:space="preserve"> in the interval 1850–2011 </w:t>
      </w:r>
      <w:r w:rsidRPr="001F2698">
        <w:rPr>
          <w:rFonts w:cs="Times New Roman"/>
          <w:b/>
          <w:highlight w:val="yellow"/>
          <w:u w:val="single"/>
        </w:rPr>
        <w:t xml:space="preserve">accounts for more than </w:t>
      </w:r>
      <w:r w:rsidRPr="001F2698">
        <w:rPr>
          <w:rFonts w:cs="Times New Roman"/>
          <w:b/>
          <w:iCs/>
          <w:highlight w:val="yellow"/>
          <w:u w:val="single"/>
          <w:bdr w:val="single" w:sz="18" w:space="0" w:color="auto"/>
        </w:rPr>
        <w:t>75% of the observed variability</w:t>
      </w:r>
      <w:r w:rsidRPr="001F2698">
        <w:rPr>
          <w:rFonts w:cs="Times New Roman"/>
          <w:b/>
          <w:highlight w:val="yellow"/>
          <w:u w:val="single"/>
        </w:rPr>
        <w:t xml:space="preserve"> in the data and</w:t>
      </w:r>
      <w:r w:rsidRPr="001F2698">
        <w:rPr>
          <w:rFonts w:cs="Times New Roman"/>
          <w:b/>
          <w:u w:val="single"/>
        </w:rPr>
        <w:t xml:space="preserve"> clearly </w:t>
      </w:r>
      <w:r w:rsidRPr="001F2698">
        <w:rPr>
          <w:rFonts w:cs="Times New Roman"/>
          <w:b/>
          <w:highlight w:val="yellow"/>
          <w:u w:val="single"/>
        </w:rPr>
        <w:t>demonstrates that</w:t>
      </w:r>
      <w:r w:rsidRPr="001F2698">
        <w:rPr>
          <w:rFonts w:cs="Times New Roman"/>
          <w:b/>
          <w:u w:val="single"/>
        </w:rPr>
        <w:t xml:space="preserve"> the </w:t>
      </w:r>
      <w:r w:rsidRPr="001F2698">
        <w:rPr>
          <w:rFonts w:cs="Times New Roman"/>
          <w:b/>
          <w:highlight w:val="yellow"/>
          <w:u w:val="single"/>
        </w:rPr>
        <w:t>natural factors may</w:t>
      </w:r>
      <w:r w:rsidRPr="001F2698">
        <w:rPr>
          <w:rFonts w:cs="Times New Roman"/>
          <w:b/>
          <w:u w:val="single"/>
        </w:rPr>
        <w:t xml:space="preserve"> considerably</w:t>
      </w:r>
      <w:r w:rsidRPr="001F2698">
        <w:rPr>
          <w:rFonts w:cs="Times New Roman"/>
          <w:sz w:val="16"/>
        </w:rPr>
        <w:t xml:space="preserve"> enhance or, quite the opposite, </w:t>
      </w:r>
      <w:r w:rsidRPr="001F2698">
        <w:rPr>
          <w:rFonts w:cs="Times New Roman"/>
          <w:b/>
          <w:highlight w:val="yellow"/>
          <w:u w:val="single"/>
        </w:rPr>
        <w:t>reduce</w:t>
      </w:r>
      <w:r w:rsidRPr="001F2698">
        <w:rPr>
          <w:rFonts w:cs="Times New Roman"/>
          <w:b/>
          <w:u w:val="single"/>
        </w:rPr>
        <w:t xml:space="preserve"> the ongoing </w:t>
      </w:r>
      <w:r w:rsidRPr="001F2698">
        <w:rPr>
          <w:rFonts w:cs="Times New Roman"/>
          <w:b/>
          <w:highlight w:val="yellow"/>
          <w:u w:val="single"/>
        </w:rPr>
        <w:t>warming up to its complete disappearing</w:t>
      </w:r>
      <w:r w:rsidRPr="001F2698">
        <w:rPr>
          <w:rFonts w:cs="Times New Roman"/>
          <w:b/>
          <w:u w:val="single"/>
        </w:rPr>
        <w:t xml:space="preserve"> or even shortterm cooling</w:t>
      </w:r>
      <w:r w:rsidRPr="001F2698">
        <w:rPr>
          <w:rFonts w:cs="Times New Roman"/>
          <w:sz w:val="16"/>
        </w:rPr>
        <w:t xml:space="preserve">, </w:t>
      </w:r>
      <w:r w:rsidRPr="001F2698">
        <w:rPr>
          <w:rFonts w:cs="Times New Roman"/>
          <w:b/>
          <w:u w:val="single"/>
        </w:rPr>
        <w:t xml:space="preserve">as has occurred during the last 6–8 years. We suppose </w:t>
      </w:r>
      <w:r w:rsidRPr="001F2698">
        <w:rPr>
          <w:rFonts w:cs="Times New Roman"/>
          <w:b/>
          <w:highlight w:val="yellow"/>
          <w:u w:val="single"/>
        </w:rPr>
        <w:t>warming</w:t>
      </w:r>
      <w:r w:rsidRPr="001F2698">
        <w:rPr>
          <w:rFonts w:cs="Times New Roman"/>
          <w:b/>
          <w:u w:val="single"/>
        </w:rPr>
        <w:t xml:space="preserve"> will resume shortly</w:t>
      </w:r>
      <w:r w:rsidRPr="001F2698">
        <w:rPr>
          <w:rFonts w:cs="Times New Roman"/>
          <w:sz w:val="16"/>
        </w:rPr>
        <w:t xml:space="preserve"> in the years to come (Fig. 1). </w:t>
      </w:r>
      <w:r w:rsidRPr="001F2698">
        <w:rPr>
          <w:rFonts w:cs="Times New Roman"/>
          <w:b/>
          <w:u w:val="single"/>
        </w:rPr>
        <w:t>However</w:t>
      </w:r>
      <w:r w:rsidRPr="001F2698">
        <w:rPr>
          <w:rFonts w:cs="Times New Roman"/>
          <w:sz w:val="16"/>
        </w:rPr>
        <w:t xml:space="preserve">, up to the end of the century, </w:t>
      </w:r>
      <w:r w:rsidRPr="001F2698">
        <w:rPr>
          <w:rFonts w:cs="Times New Roman"/>
          <w:b/>
          <w:iCs/>
          <w:u w:val="single"/>
          <w:bdr w:val="single" w:sz="18" w:space="0" w:color="auto"/>
        </w:rPr>
        <w:t xml:space="preserve">its </w:t>
      </w:r>
      <w:r w:rsidRPr="001F2698">
        <w:rPr>
          <w:rFonts w:cs="Times New Roman"/>
          <w:b/>
          <w:iCs/>
          <w:highlight w:val="yellow"/>
          <w:u w:val="single"/>
          <w:bdr w:val="single" w:sz="18" w:space="0" w:color="auto"/>
        </w:rPr>
        <w:t xml:space="preserve">rate will likely be lower </w:t>
      </w:r>
      <w:r w:rsidRPr="001F2698">
        <w:rPr>
          <w:rFonts w:cs="Times New Roman"/>
          <w:b/>
          <w:highlight w:val="yellow"/>
          <w:u w:val="single"/>
        </w:rPr>
        <w:t>than</w:t>
      </w:r>
      <w:r w:rsidRPr="001F2698">
        <w:rPr>
          <w:rFonts w:cs="Times New Roman"/>
          <w:b/>
          <w:u w:val="single"/>
        </w:rPr>
        <w:t xml:space="preserve"> the value attained </w:t>
      </w:r>
      <w:r w:rsidRPr="001F2698">
        <w:rPr>
          <w:rFonts w:cs="Times New Roman"/>
          <w:b/>
          <w:highlight w:val="yellow"/>
          <w:u w:val="single"/>
        </w:rPr>
        <w:t>in 1975–2005</w:t>
      </w:r>
      <w:r w:rsidRPr="001F2698">
        <w:rPr>
          <w:rFonts w:cs="Times New Roman"/>
          <w:b/>
          <w:u w:val="single"/>
        </w:rPr>
        <w:t xml:space="preserve"> when the extremely intense positive phases of NAO and SO concurrent with the highest solar irradiation over the last 600 years</w:t>
      </w:r>
      <w:r w:rsidRPr="001F2698">
        <w:rPr>
          <w:rFonts w:cs="Times New Roman"/>
          <w:sz w:val="16"/>
        </w:rPr>
        <w:t xml:space="preserve"> [15] resulted in a rate of warming as high as in excess of 0.2°C per decade. </w:t>
      </w:r>
      <w:r w:rsidRPr="001F2698">
        <w:rPr>
          <w:rFonts w:cs="Times New Roman"/>
          <w:b/>
          <w:u w:val="single"/>
        </w:rPr>
        <w:t xml:space="preserve">In the next few decades, </w:t>
      </w:r>
      <w:r w:rsidRPr="001F2698">
        <w:rPr>
          <w:rFonts w:cs="Times New Roman"/>
          <w:b/>
          <w:iCs/>
          <w:highlight w:val="yellow"/>
          <w:u w:val="single"/>
          <w:bdr w:val="single" w:sz="18" w:space="0" w:color="auto"/>
        </w:rPr>
        <w:t>the natural forcings will restrain</w:t>
      </w:r>
      <w:r w:rsidRPr="001F2698">
        <w:rPr>
          <w:rFonts w:cs="Times New Roman"/>
          <w:b/>
          <w:iCs/>
          <w:u w:val="single"/>
          <w:bdr w:val="single" w:sz="18" w:space="0" w:color="auto"/>
        </w:rPr>
        <w:t xml:space="preserve"> the process of global </w:t>
      </w:r>
      <w:r w:rsidRPr="001F2698">
        <w:rPr>
          <w:rFonts w:cs="Times New Roman"/>
          <w:b/>
          <w:iCs/>
          <w:highlight w:val="yellow"/>
          <w:u w:val="single"/>
          <w:bdr w:val="single" w:sz="18" w:space="0" w:color="auto"/>
        </w:rPr>
        <w:t>warming</w:t>
      </w:r>
      <w:r w:rsidRPr="001F2698">
        <w:rPr>
          <w:rFonts w:cs="Times New Roman"/>
          <w:b/>
          <w:highlight w:val="yellow"/>
          <w:u w:val="single"/>
        </w:rPr>
        <w:t>. This will be primarily associated with the decline in solar activity and the transition to the negative phase in NAO</w:t>
      </w:r>
      <w:r w:rsidRPr="001F2698">
        <w:rPr>
          <w:rFonts w:cs="Times New Roman"/>
          <w:sz w:val="16"/>
        </w:rPr>
        <w:t>, which features a weaker westerly air mass transport</w:t>
      </w:r>
      <w:r w:rsidRPr="001F2698">
        <w:rPr>
          <w:rFonts w:cs="Times New Roman"/>
          <w:b/>
          <w:u w:val="single"/>
        </w:rPr>
        <w:t xml:space="preserve">. Recent measurements show that both these processes are gaining strength. </w:t>
      </w:r>
      <w:r w:rsidRPr="001F2698">
        <w:rPr>
          <w:rFonts w:cs="Times New Roman"/>
          <w:sz w:val="16"/>
        </w:rPr>
        <w:t>Indeed, the NAO index has consistently decreased since early 1990 and is now at a 40year low (http://www.cgd. ucar.edu/cas/jhurrell/indices.html). At the same time, the minimal solar constant over the entire 33year history of satellite observations has been recorded in the current, solar cycle 24, which started in the fall of 2008 (http://www.pmodwrc.ch/pmod.php?topic=tsi/ composite/SolarConstant/).</w:t>
      </w:r>
    </w:p>
    <w:p w14:paraId="63D7FDF6" w14:textId="77777777" w:rsidR="001F2698" w:rsidRPr="001F2698" w:rsidRDefault="001F2698" w:rsidP="001F2698">
      <w:pPr>
        <w:rPr>
          <w:rFonts w:cs="Times New Roman"/>
        </w:rPr>
      </w:pPr>
    </w:p>
    <w:p w14:paraId="7036C1B2" w14:textId="77777777" w:rsidR="001F2698" w:rsidRPr="001F2698" w:rsidRDefault="001F2698" w:rsidP="001F2698">
      <w:pPr>
        <w:rPr>
          <w:rFonts w:cs="Times New Roman"/>
        </w:rPr>
      </w:pPr>
    </w:p>
    <w:p w14:paraId="7FB1C91D" w14:textId="77777777" w:rsidR="001F2698" w:rsidRPr="001F2698" w:rsidRDefault="001F2698" w:rsidP="001F2698">
      <w:pPr>
        <w:keepNext/>
        <w:keepLines/>
        <w:pageBreakBefore/>
        <w:spacing w:before="200"/>
        <w:jc w:val="center"/>
        <w:outlineLvl w:val="1"/>
        <w:rPr>
          <w:rFonts w:asciiTheme="majorHAnsi" w:eastAsiaTheme="majorEastAsia" w:hAnsiTheme="majorHAnsi" w:cs="Times New Roman"/>
          <w:b/>
          <w:bCs/>
          <w:sz w:val="44"/>
          <w:szCs w:val="44"/>
          <w:u w:val="double"/>
        </w:rPr>
      </w:pPr>
      <w:r w:rsidRPr="001F2698">
        <w:rPr>
          <w:rFonts w:asciiTheme="majorHAnsi" w:eastAsiaTheme="majorEastAsia" w:hAnsiTheme="majorHAnsi" w:cs="Times New Roman"/>
          <w:b/>
          <w:bCs/>
          <w:sz w:val="44"/>
          <w:szCs w:val="44"/>
          <w:u w:val="double"/>
        </w:rPr>
        <w:lastRenderedPageBreak/>
        <w:t>Misc Defense to Warming Impacts</w:t>
      </w:r>
    </w:p>
    <w:p w14:paraId="627D5CB0"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AT: Arctic Conflict</w:t>
      </w:r>
    </w:p>
    <w:p w14:paraId="7E59AF37"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shd w:val="clear" w:color="auto" w:fill="FFFFFF"/>
        </w:rPr>
      </w:pPr>
      <w:r w:rsidRPr="001F2698">
        <w:rPr>
          <w:rFonts w:asciiTheme="majorHAnsi" w:eastAsiaTheme="majorEastAsia" w:hAnsiTheme="majorHAnsi" w:cs="Times New Roman"/>
          <w:b/>
          <w:bCs/>
          <w:iCs/>
          <w:sz w:val="26"/>
          <w:shd w:val="clear" w:color="auto" w:fill="FFFFFF"/>
        </w:rPr>
        <w:t>No Arctic conflict and no escalation</w:t>
      </w:r>
    </w:p>
    <w:p w14:paraId="51A3C4AB" w14:textId="77777777" w:rsidR="001F2698" w:rsidRPr="001F2698" w:rsidRDefault="001F2698" w:rsidP="001F2698">
      <w:pPr>
        <w:rPr>
          <w:rFonts w:cs="Times New Roman"/>
          <w:sz w:val="16"/>
          <w:shd w:val="clear" w:color="auto" w:fill="FFFFFF"/>
        </w:rPr>
      </w:pPr>
      <w:r w:rsidRPr="001F2698">
        <w:rPr>
          <w:rFonts w:cs="Times New Roman"/>
          <w:b/>
          <w:shd w:val="clear" w:color="auto" w:fill="FFFFFF"/>
        </w:rPr>
        <w:t>Ackerman 11</w:t>
      </w:r>
      <w:r w:rsidRPr="001F2698">
        <w:rPr>
          <w:rFonts w:cs="Times New Roman"/>
          <w:sz w:val="16"/>
          <w:shd w:val="clear" w:color="auto" w:fill="FFFFFF"/>
        </w:rPr>
        <w:t xml:space="preserve"> (Spencer, National Security Reporter @ WIRED, " War For the Arctic: Never Mind," June 8th,http://www.wired.com/dangerroom/2011/06/war-for-the-arctic-never-mind/, EMM)</w:t>
      </w:r>
    </w:p>
    <w:p w14:paraId="12BCBF59" w14:textId="77777777" w:rsidR="001F2698" w:rsidRPr="001F2698" w:rsidRDefault="001F2698" w:rsidP="001F2698">
      <w:pPr>
        <w:rPr>
          <w:rFonts w:cs="Times New Roman"/>
          <w:u w:val="single"/>
        </w:rPr>
      </w:pPr>
      <w:r w:rsidRPr="001F2698">
        <w:rPr>
          <w:rFonts w:cs="Times New Roman"/>
          <w:u w:val="single"/>
        </w:rPr>
        <w:t>It wasn’t long ago that the press was running wild with hyperbolic claims of the U.S. losing out in an impending Arctic conflict</w:t>
      </w:r>
      <w:r w:rsidRPr="001F2698">
        <w:rPr>
          <w:rFonts w:cs="Times New Roman"/>
          <w:sz w:val="16"/>
        </w:rPr>
        <w:t>. After all</w:t>
      </w:r>
      <w:r w:rsidRPr="001F2698">
        <w:rPr>
          <w:rFonts w:cs="Times New Roman"/>
          <w:u w:val="single"/>
        </w:rPr>
        <w:t>, global warming is freeing up access to large deposits of oil, gas and minerals right in the backyard of the Russians.</w:t>
      </w:r>
      <w:r w:rsidRPr="001F2698">
        <w:rPr>
          <w:rFonts w:cs="Times New Roman"/>
          <w:sz w:val="16"/>
        </w:rPr>
        <w:t xml:space="preserve"> </w:t>
      </w:r>
      <w:r w:rsidRPr="001F2698">
        <w:rPr>
          <w:rFonts w:cs="Times New Roman"/>
          <w:u w:val="single"/>
        </w:rPr>
        <w:t>But the press forgot to tell other polar nations to freak out.</w:t>
      </w:r>
      <w:r w:rsidRPr="001F2698">
        <w:rPr>
          <w:rFonts w:cs="Times New Roman"/>
          <w:sz w:val="16"/>
        </w:rPr>
        <w:t xml:space="preserve"> Indeed, </w:t>
      </w:r>
      <w:r w:rsidRPr="001F2698">
        <w:rPr>
          <w:rFonts w:cs="Times New Roman"/>
          <w:u w:val="single"/>
        </w:rPr>
        <w:t>at a forum</w:t>
      </w:r>
      <w:r w:rsidRPr="001F2698">
        <w:rPr>
          <w:rFonts w:cs="Times New Roman"/>
          <w:sz w:val="16"/>
        </w:rPr>
        <w:t xml:space="preserve"> convened on Wednesday </w:t>
      </w:r>
      <w:r w:rsidRPr="001F2698">
        <w:rPr>
          <w:rFonts w:cs="Times New Roman"/>
          <w:u w:val="single"/>
        </w:rPr>
        <w:t>by the Center for Strategic and International Security, ambassadors from four polar nations</w:t>
      </w:r>
      <w:r w:rsidRPr="001F2698">
        <w:rPr>
          <w:rFonts w:cs="Times New Roman"/>
          <w:sz w:val="16"/>
        </w:rPr>
        <w:t xml:space="preserve">, including some traditionally menaced by Russia, </w:t>
      </w:r>
      <w:r w:rsidRPr="001F2698">
        <w:rPr>
          <w:rFonts w:cs="Times New Roman"/>
          <w:u w:val="single"/>
        </w:rPr>
        <w:t xml:space="preserve">were sanguine about the future of polar exploration. </w:t>
      </w:r>
      <w:r w:rsidRPr="001F2698">
        <w:rPr>
          <w:rFonts w:cs="Times New Roman"/>
          <w:sz w:val="16"/>
        </w:rPr>
        <w:t xml:space="preserve">“We actually think </w:t>
      </w:r>
      <w:r w:rsidRPr="001F2698">
        <w:rPr>
          <w:rFonts w:cs="Times New Roman"/>
          <w:u w:val="single"/>
        </w:rPr>
        <w:t>we handled these areas for decades during the Cold War rather well</w:t>
      </w:r>
      <w:r w:rsidRPr="001F2698">
        <w:rPr>
          <w:rFonts w:cs="Times New Roman"/>
          <w:sz w:val="16"/>
        </w:rPr>
        <w:t xml:space="preserve">,” said Wegger Strommen, Norway’s man in Washington. The U.S Geological Survey assesses that the North Pole holds about 13 percent of the world’s untapped oil supplies. </w:t>
      </w:r>
      <w:r w:rsidRPr="001F2698">
        <w:rPr>
          <w:rFonts w:cs="Times New Roman"/>
          <w:u w:val="single"/>
        </w:rPr>
        <w:t>Companies and nations are champing at the bit to expand exploration as the ice caps melt.</w:t>
      </w:r>
      <w:r w:rsidRPr="001F2698">
        <w:rPr>
          <w:rFonts w:cs="Times New Roman"/>
          <w:sz w:val="16"/>
        </w:rPr>
        <w:t xml:space="preserve"> The Russians have an advantage: a fleet of six nuclear powered icebreakers on its northern shore. By contrast, the U.S. Coast Guard has just one, the cutter Healy. </w:t>
      </w:r>
      <w:r w:rsidRPr="001F2698">
        <w:rPr>
          <w:rFonts w:cs="Times New Roman"/>
          <w:u w:val="single"/>
        </w:rPr>
        <w:t>But no one’s sweating it. Should there actually be an arctic sea conflict, the U.S. submarine fleet is second to none</w:t>
      </w:r>
      <w:r w:rsidRPr="001F2698">
        <w:rPr>
          <w:rFonts w:cs="Times New Roman"/>
          <w:sz w:val="16"/>
        </w:rPr>
        <w:t xml:space="preserve">, as my colleague David Axe has pointed out. And </w:t>
      </w:r>
      <w:r w:rsidRPr="001F2698">
        <w:rPr>
          <w:rFonts w:cs="Times New Roman"/>
          <w:u w:val="single"/>
        </w:rPr>
        <w:t>a massive Arctic oil rush is “years off</w:t>
      </w:r>
      <w:r w:rsidRPr="001F2698">
        <w:rPr>
          <w:rFonts w:cs="Times New Roman"/>
          <w:sz w:val="16"/>
        </w:rPr>
        <w:t>,” Strommen added, since the “</w:t>
      </w:r>
      <w:r w:rsidRPr="001F2698">
        <w:rPr>
          <w:rFonts w:cs="Times New Roman"/>
          <w:u w:val="single"/>
        </w:rPr>
        <w:t>climate is harsh, the conditions are difficult and it’s incredibly expensive</w:t>
      </w:r>
      <w:r w:rsidRPr="001F2698">
        <w:rPr>
          <w:rFonts w:cs="Times New Roman"/>
          <w:sz w:val="16"/>
        </w:rPr>
        <w:t xml:space="preserve">.” Beyond that, </w:t>
      </w:r>
      <w:r w:rsidRPr="001F2698">
        <w:rPr>
          <w:rFonts w:cs="Times New Roman"/>
          <w:u w:val="single"/>
        </w:rPr>
        <w:t xml:space="preserve">the Russians are warm in the Arctic. Russia finalized a maritime border with Norway </w:t>
      </w:r>
      <w:r w:rsidRPr="001F2698">
        <w:rPr>
          <w:rFonts w:cs="Times New Roman"/>
          <w:sz w:val="16"/>
        </w:rPr>
        <w:t xml:space="preserve">on Tuesday </w:t>
      </w:r>
      <w:r w:rsidRPr="001F2698">
        <w:rPr>
          <w:rFonts w:cs="Times New Roman"/>
          <w:u w:val="single"/>
        </w:rPr>
        <w:t>that took 30 years to negotiate</w:t>
      </w:r>
      <w:r w:rsidRPr="001F2698">
        <w:rPr>
          <w:rFonts w:cs="Times New Roman"/>
          <w:sz w:val="16"/>
        </w:rPr>
        <w:t xml:space="preserve">. Strommen’s colleagues from </w:t>
      </w:r>
      <w:r w:rsidRPr="001F2698">
        <w:rPr>
          <w:rFonts w:cs="Times New Roman"/>
          <w:u w:val="single"/>
        </w:rPr>
        <w:t>Greenland, Canada and Sweden gave high marks to</w:t>
      </w:r>
      <w:r w:rsidRPr="001F2698">
        <w:rPr>
          <w:rFonts w:cs="Times New Roman"/>
          <w:sz w:val="16"/>
        </w:rPr>
        <w:t xml:space="preserve"> a meeting last month of the Arctic Council</w:t>
      </w:r>
      <w:r w:rsidRPr="001F2698">
        <w:rPr>
          <w:rFonts w:cs="Times New Roman"/>
          <w:u w:val="single"/>
        </w:rPr>
        <w:t>, the diplomatic contact group of arctic nations, in which Russia signed onto an accord for search and rescue missions in the cold waters. Think of it as a diplomatic thaw.</w:t>
      </w:r>
    </w:p>
    <w:p w14:paraId="6E056A08"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shd w:val="clear" w:color="auto" w:fill="FFFFFF"/>
        </w:rPr>
      </w:pPr>
      <w:r w:rsidRPr="001F2698">
        <w:rPr>
          <w:rFonts w:asciiTheme="majorHAnsi" w:eastAsiaTheme="majorEastAsia" w:hAnsiTheme="majorHAnsi" w:cs="Times New Roman"/>
          <w:b/>
          <w:bCs/>
          <w:iCs/>
          <w:sz w:val="26"/>
          <w:shd w:val="clear" w:color="auto" w:fill="FFFFFF"/>
        </w:rPr>
        <w:t>There evidence is just alarmist fear-mongering - there's no risk of Arctic conflict and the US would win quickly anyway</w:t>
      </w:r>
    </w:p>
    <w:p w14:paraId="60C1B7A8" w14:textId="77777777" w:rsidR="001F2698" w:rsidRPr="001F2698" w:rsidRDefault="001F2698" w:rsidP="001F2698">
      <w:pPr>
        <w:rPr>
          <w:rFonts w:cs="Times New Roman"/>
          <w:sz w:val="16"/>
          <w:shd w:val="clear" w:color="auto" w:fill="FFFFFF"/>
        </w:rPr>
      </w:pPr>
      <w:r w:rsidRPr="001F2698">
        <w:rPr>
          <w:rFonts w:cs="Times New Roman"/>
          <w:b/>
          <w:shd w:val="clear" w:color="auto" w:fill="FFFFFF"/>
        </w:rPr>
        <w:t xml:space="preserve">Axe 11 </w:t>
      </w:r>
      <w:r w:rsidRPr="001F2698">
        <w:rPr>
          <w:rFonts w:cs="Times New Roman"/>
          <w:sz w:val="16"/>
          <w:shd w:val="clear" w:color="auto" w:fill="FFFFFF"/>
        </w:rPr>
        <w:t>(David, Military Correnspondent @ WIRED, Washington Times, " How the U.S. Wins the Coming Arctic War," Jan 11th,http://www.wired.com/dangerroom/2011/01/how-the-u-s-wins-the-coming-arctic-war/, EMM)</w:t>
      </w:r>
    </w:p>
    <w:p w14:paraId="02AF8087" w14:textId="77777777" w:rsidR="001F2698" w:rsidRPr="001F2698" w:rsidRDefault="001F2698" w:rsidP="001F2698">
      <w:pPr>
        <w:rPr>
          <w:rFonts w:cs="Times New Roman"/>
          <w:u w:val="single"/>
        </w:rPr>
      </w:pPr>
      <w:r w:rsidRPr="001F2698">
        <w:rPr>
          <w:rFonts w:cs="Times New Roman"/>
          <w:sz w:val="16"/>
        </w:rPr>
        <w:t xml:space="preserve">The strategic implications of steadily melting Arctic ice. It’s one of those perennial stories of the U.S. defense trade, alongside “the end of U.S. air supremacy,” “cyber Pearl Harbor” and “China conquers the world.” The story always starts and ends the same way. Up top, how global climate change will, by 2015 or so, result in ice-free Arctic summers — allowing shipping and oil and natural-gas extraction. At the bottom, how the U.S. isn’t doing enough to secure its slice of the Arctic pie. I should know: in weaker moments, I’ve written this tale, too. But these tales, my versions included, usually omit two vital points: that </w:t>
      </w:r>
      <w:r w:rsidRPr="001F2698">
        <w:rPr>
          <w:rFonts w:cs="Times New Roman"/>
          <w:u w:val="single"/>
        </w:rPr>
        <w:t>Arctic conflict is unlikely to occur at all; and even if it does, the U.S. will have an overwhelming advantage over any rival.</w:t>
      </w:r>
      <w:r w:rsidRPr="001F2698">
        <w:rPr>
          <w:rFonts w:cs="Times New Roman"/>
          <w:sz w:val="16"/>
        </w:rPr>
        <w:t xml:space="preserve"> The Washington Post was the latest to repeat the Arctic-war theme, in a story published yesterday. “The Arctic is believed to hold nearly a quarter of the world’s untapped natural resources and a new passage could shave as much as 40 percent of the time it takes for commercial shippers to travel from the Atlantic to the Pacific,” Jacquelyn Ryan wrote. But, she added, “government and military officials are concerned the United States is not moving quickly enough to protect American interests in this vulnerable and fast-changing region.” Specifically, the U.S. does not have enough icebreakers or permanent bases on the Alaskan </w:t>
      </w:r>
      <w:proofErr w:type="gramStart"/>
      <w:r w:rsidRPr="001F2698">
        <w:rPr>
          <w:rFonts w:cs="Times New Roman"/>
          <w:sz w:val="16"/>
        </w:rPr>
        <w:t>north slope</w:t>
      </w:r>
      <w:proofErr w:type="gramEnd"/>
      <w:r w:rsidRPr="001F2698">
        <w:rPr>
          <w:rFonts w:cs="Times New Roman"/>
          <w:sz w:val="16"/>
        </w:rPr>
        <w:t>. Canada and Russia, by contrast, are buying ice-hardened Arctic ships and building new facilities to enforce their Arctic claims, Ryan pointed out. The thing is</w:t>
      </w:r>
      <w:proofErr w:type="gramStart"/>
      <w:r w:rsidRPr="001F2698">
        <w:rPr>
          <w:rFonts w:cs="Times New Roman"/>
          <w:sz w:val="16"/>
        </w:rPr>
        <w:t>,</w:t>
      </w:r>
      <w:proofErr w:type="gramEnd"/>
      <w:r w:rsidRPr="001F2698">
        <w:rPr>
          <w:rFonts w:cs="Times New Roman"/>
          <w:sz w:val="16"/>
        </w:rPr>
        <w:t xml:space="preserve"> </w:t>
      </w:r>
      <w:r w:rsidRPr="001F2698">
        <w:rPr>
          <w:rFonts w:cs="Times New Roman"/>
          <w:u w:val="single"/>
        </w:rPr>
        <w:t>it’s not icebreakers and patches of</w:t>
      </w:r>
      <w:r w:rsidRPr="001F2698">
        <w:rPr>
          <w:rFonts w:cs="Times New Roman"/>
          <w:sz w:val="16"/>
        </w:rPr>
        <w:t xml:space="preserve"> wind-blasted </w:t>
      </w:r>
      <w:r w:rsidRPr="001F2698">
        <w:rPr>
          <w:rFonts w:cs="Times New Roman"/>
          <w:u w:val="single"/>
        </w:rPr>
        <w:t>tarmac that would really matter in some future North Pole showdown</w:t>
      </w:r>
      <w:r w:rsidRPr="001F2698">
        <w:rPr>
          <w:rFonts w:cs="Times New Roman"/>
          <w:sz w:val="16"/>
        </w:rPr>
        <w:t xml:space="preserve">. </w:t>
      </w:r>
      <w:r w:rsidRPr="001F2698">
        <w:rPr>
          <w:rFonts w:cs="Times New Roman"/>
          <w:u w:val="single"/>
        </w:rPr>
        <w:t>In the Arctic</w:t>
      </w:r>
      <w:r w:rsidRPr="001F2698">
        <w:rPr>
          <w:rFonts w:cs="Times New Roman"/>
          <w:sz w:val="16"/>
        </w:rPr>
        <w:t xml:space="preserve">, as in any sea battle, </w:t>
      </w:r>
      <w:r w:rsidRPr="001F2698">
        <w:rPr>
          <w:rFonts w:cs="Times New Roman"/>
          <w:u w:val="single"/>
        </w:rPr>
        <w:t>American nuclear attack submarines — quiet, versatile and lethal — would make all the difference. U.S. subs have been sneaking around under the Arctic ice, and occasionally surfacing, for decades. Today, they even carry geologists and other scientists in order to help map Arctic mineral deposits. “In addition to being more heavily armed than most foreign boats, U.S. submarines generally have superior quieting and combat systems, better-trained crewmen, and much more rigorous maintenance standards,”</w:t>
      </w:r>
      <w:r w:rsidRPr="001F2698">
        <w:rPr>
          <w:rFonts w:cs="Times New Roman"/>
          <w:sz w:val="16"/>
        </w:rPr>
        <w:t xml:space="preserve"> Bob Work wrote in 2008, before becoming Navy undersecretary. “As a result</w:t>
      </w:r>
      <w:r w:rsidRPr="001F2698">
        <w:rPr>
          <w:rFonts w:cs="Times New Roman"/>
          <w:u w:val="single"/>
        </w:rPr>
        <w:t>, the U.S. submarine force has</w:t>
      </w:r>
      <w:r w:rsidRPr="001F2698">
        <w:rPr>
          <w:rFonts w:cs="Times New Roman"/>
          <w:sz w:val="16"/>
        </w:rPr>
        <w:t xml:space="preserve"> generally </w:t>
      </w:r>
      <w:r w:rsidRPr="001F2698">
        <w:rPr>
          <w:rFonts w:cs="Times New Roman"/>
          <w:u w:val="single"/>
        </w:rPr>
        <w:t xml:space="preserve">been confident that it could defeat any potential undersea opponent, even if significantly outnumbered.” </w:t>
      </w:r>
      <w:r w:rsidRPr="001F2698">
        <w:rPr>
          <w:rFonts w:cs="Times New Roman"/>
          <w:sz w:val="16"/>
        </w:rPr>
        <w:t xml:space="preserve">But in the Arctic, </w:t>
      </w:r>
      <w:r w:rsidRPr="001F2698">
        <w:rPr>
          <w:rFonts w:cs="Times New Roman"/>
          <w:u w:val="single"/>
        </w:rPr>
        <w:t>facing only the Canadians, Russians, Danes and Norwegians</w:t>
      </w:r>
      <w:r w:rsidRPr="001F2698">
        <w:rPr>
          <w:rFonts w:cs="Times New Roman"/>
          <w:sz w:val="16"/>
        </w:rPr>
        <w:t xml:space="preserve"> — </w:t>
      </w:r>
      <w:r w:rsidRPr="001F2698">
        <w:rPr>
          <w:rFonts w:cs="Times New Roman"/>
          <w:u w:val="single"/>
        </w:rPr>
        <w:t>none of whom have large or healthy sub fleets</w:t>
      </w:r>
      <w:r w:rsidRPr="001F2698">
        <w:rPr>
          <w:rFonts w:cs="Times New Roman"/>
          <w:sz w:val="16"/>
        </w:rPr>
        <w:t xml:space="preserve"> — </w:t>
      </w:r>
      <w:r w:rsidRPr="001F2698">
        <w:rPr>
          <w:rFonts w:cs="Times New Roman"/>
          <w:u w:val="single"/>
        </w:rPr>
        <w:t>the U.S. Navy’s 50</w:t>
      </w:r>
      <w:r w:rsidRPr="001F2698">
        <w:rPr>
          <w:rFonts w:cs="Times New Roman"/>
          <w:sz w:val="16"/>
        </w:rPr>
        <w:t xml:space="preserve"> Los Angeles-, Seawolf- and Virginia-class </w:t>
      </w:r>
      <w:r w:rsidRPr="001F2698">
        <w:rPr>
          <w:rFonts w:cs="Times New Roman"/>
          <w:u w:val="single"/>
        </w:rPr>
        <w:t xml:space="preserve">subs would be more numerous as well as more powerful. </w:t>
      </w:r>
      <w:r w:rsidRPr="001F2698">
        <w:rPr>
          <w:rFonts w:cs="Times New Roman"/>
          <w:sz w:val="16"/>
        </w:rPr>
        <w:t>And besides, an Arctic war is highly unlikely, at best. “</w:t>
      </w:r>
      <w:r w:rsidRPr="001F2698">
        <w:rPr>
          <w:rFonts w:cs="Times New Roman"/>
          <w:u w:val="single"/>
        </w:rPr>
        <w:t xml:space="preserve">Militarized conflict over the Arctic is unlikely, and regional disputes </w:t>
      </w:r>
      <w:r w:rsidRPr="001F2698">
        <w:rPr>
          <w:rFonts w:cs="Times New Roman"/>
          <w:u w:val="single"/>
        </w:rPr>
        <w:lastRenderedPageBreak/>
        <w:t>are unlikely to cause an overall deterioration in relations between or among polar nations,</w:t>
      </w:r>
      <w:r w:rsidRPr="001F2698">
        <w:rPr>
          <w:rFonts w:cs="Times New Roman"/>
          <w:sz w:val="16"/>
        </w:rPr>
        <w:t>” the Carnegie Endowment for International Peace concluded in a 2009 conference. “</w:t>
      </w:r>
      <w:r w:rsidRPr="001F2698">
        <w:rPr>
          <w:rFonts w:cs="Times New Roman"/>
          <w:u w:val="single"/>
        </w:rPr>
        <w:t>Security issues should not be sensationalized in order to attract attention towards the Arctic.</w:t>
      </w:r>
      <w:r w:rsidRPr="001F2698">
        <w:rPr>
          <w:rFonts w:cs="Times New Roman"/>
          <w:sz w:val="16"/>
        </w:rPr>
        <w:t xml:space="preserve">” But it’s rare anyone writes stories about how </w:t>
      </w:r>
      <w:r w:rsidRPr="001F2698">
        <w:rPr>
          <w:rFonts w:cs="Times New Roman"/>
          <w:u w:val="single"/>
        </w:rPr>
        <w:t>we’ve got enough weapons</w:t>
      </w:r>
      <w:r w:rsidRPr="001F2698">
        <w:rPr>
          <w:rFonts w:cs="Times New Roman"/>
          <w:sz w:val="16"/>
        </w:rPr>
        <w:t xml:space="preserve"> — and don’t really need them, besides. After all, it’s </w:t>
      </w:r>
      <w:r w:rsidRPr="001F2698">
        <w:rPr>
          <w:rFonts w:cs="Times New Roman"/>
          <w:u w:val="single"/>
        </w:rPr>
        <w:t>the sensational stories about shortages and looming disaster that sell newspapers.</w:t>
      </w:r>
    </w:p>
    <w:p w14:paraId="21E25C03" w14:textId="77777777" w:rsidR="001F2698" w:rsidRPr="001F2698" w:rsidRDefault="001F2698" w:rsidP="001F2698">
      <w:pPr>
        <w:keepNext/>
        <w:keepLines/>
        <w:pageBreakBefore/>
        <w:spacing w:before="200"/>
        <w:jc w:val="center"/>
        <w:outlineLvl w:val="2"/>
        <w:rPr>
          <w:rFonts w:asciiTheme="majorHAnsi" w:hAnsiTheme="majorHAnsi" w:cs="Times New Roman"/>
          <w:b/>
          <w:bCs/>
          <w:sz w:val="32"/>
          <w:u w:val="single"/>
        </w:rPr>
      </w:pPr>
      <w:r w:rsidRPr="001F2698">
        <w:rPr>
          <w:rFonts w:asciiTheme="majorHAnsi" w:hAnsiTheme="majorHAnsi" w:cs="Times New Roman"/>
          <w:b/>
          <w:bCs/>
          <w:sz w:val="32"/>
          <w:u w:val="single"/>
        </w:rPr>
        <w:lastRenderedPageBreak/>
        <w:t>AT: African War</w:t>
      </w:r>
    </w:p>
    <w:p w14:paraId="03F0B5F0" w14:textId="77777777" w:rsidR="001F2698" w:rsidRPr="001F2698" w:rsidRDefault="00A87F38" w:rsidP="001F2698">
      <w:pPr>
        <w:keepNext/>
        <w:keepLines/>
        <w:spacing w:before="200"/>
        <w:outlineLvl w:val="3"/>
        <w:rPr>
          <w:rFonts w:asciiTheme="majorHAnsi" w:eastAsiaTheme="majorEastAsia" w:hAnsiTheme="majorHAnsi" w:cs="Times New Roman"/>
          <w:b/>
          <w:bCs/>
          <w:iCs/>
          <w:sz w:val="26"/>
        </w:rPr>
      </w:pPr>
      <w:r>
        <w:rPr>
          <w:rFonts w:asciiTheme="majorHAnsi" w:eastAsiaTheme="majorEastAsia" w:hAnsiTheme="majorHAnsi" w:cs="Times New Roman"/>
          <w:b/>
          <w:bCs/>
          <w:iCs/>
          <w:sz w:val="26"/>
        </w:rPr>
        <w:t xml:space="preserve">No Africa war </w:t>
      </w:r>
      <w:r w:rsidR="001F2698" w:rsidRPr="001F2698">
        <w:rPr>
          <w:rFonts w:asciiTheme="majorHAnsi" w:eastAsiaTheme="majorEastAsia" w:hAnsiTheme="majorHAnsi" w:cs="Times New Roman"/>
          <w:b/>
          <w:bCs/>
          <w:iCs/>
          <w:sz w:val="26"/>
        </w:rPr>
        <w:t>- small conflicts cannot escalate to large scale</w:t>
      </w:r>
    </w:p>
    <w:p w14:paraId="4480704F" w14:textId="77777777" w:rsidR="001F2698" w:rsidRPr="001F2698" w:rsidRDefault="001F2698" w:rsidP="001F2698">
      <w:pPr>
        <w:rPr>
          <w:rFonts w:cs="Times New Roman"/>
        </w:rPr>
      </w:pPr>
      <w:r w:rsidRPr="001F2698">
        <w:rPr>
          <w:rFonts w:cs="Times New Roman"/>
          <w:b/>
          <w:sz w:val="26"/>
        </w:rPr>
        <w:t>Straus 12</w:t>
      </w:r>
      <w:r w:rsidRPr="001F2698">
        <w:rPr>
          <w:rFonts w:cs="Times New Roman"/>
        </w:rPr>
        <w:t>—professor of politics at the University of Wisconsin (Scott, WARS DO END! CHANGING PATTERNS OF POLITICAL VIOLENCE IN SUB-SAHARAN AFRICA, afraf.oxfordjournals.org/content/early/2012/03/01/afraf.ads015.full)</w:t>
      </w:r>
    </w:p>
    <w:p w14:paraId="0E61626A" w14:textId="77777777" w:rsidR="001F2698" w:rsidRPr="001F2698" w:rsidRDefault="001F2698" w:rsidP="001F2698">
      <w:pPr>
        <w:rPr>
          <w:rFonts w:cs="Times New Roman"/>
          <w:sz w:val="16"/>
        </w:rPr>
      </w:pPr>
      <w:r w:rsidRPr="001F2698">
        <w:rPr>
          <w:rFonts w:cs="Times New Roman"/>
          <w:sz w:val="16"/>
        </w:rPr>
        <w:t xml:space="preserve">The principal finding is that in the twenty-first century both the volume and the character of civil wars have changed in significant ways.5 </w:t>
      </w:r>
      <w:r w:rsidRPr="001F2698">
        <w:rPr>
          <w:rFonts w:cs="Times New Roman"/>
          <w:b/>
          <w:highlight w:val="yellow"/>
          <w:u w:val="single"/>
        </w:rPr>
        <w:t>Civil wars</w:t>
      </w:r>
      <w:r w:rsidRPr="001F2698">
        <w:rPr>
          <w:rFonts w:cs="Times New Roman"/>
          <w:sz w:val="16"/>
        </w:rPr>
        <w:t xml:space="preserve"> are and </w:t>
      </w:r>
      <w:r w:rsidRPr="001F2698">
        <w:rPr>
          <w:rFonts w:cs="Times New Roman"/>
          <w:b/>
          <w:u w:val="single"/>
        </w:rPr>
        <w:t xml:space="preserve">have been the dominant form of warfare </w:t>
      </w:r>
      <w:r w:rsidRPr="001F2698">
        <w:rPr>
          <w:rFonts w:cs="Times New Roman"/>
          <w:b/>
          <w:highlight w:val="yellow"/>
          <w:u w:val="single"/>
        </w:rPr>
        <w:t>in Africa,</w:t>
      </w:r>
      <w:r w:rsidRPr="001F2698">
        <w:rPr>
          <w:rFonts w:cs="Times New Roman"/>
          <w:b/>
          <w:u w:val="single"/>
        </w:rPr>
        <w:t xml:space="preserve"> but they </w:t>
      </w:r>
      <w:r w:rsidRPr="001F2698">
        <w:rPr>
          <w:rFonts w:cs="Times New Roman"/>
          <w:b/>
          <w:highlight w:val="yellow"/>
          <w:u w:val="single"/>
        </w:rPr>
        <w:t>have</w:t>
      </w:r>
      <w:r w:rsidRPr="001F2698">
        <w:rPr>
          <w:rFonts w:cs="Times New Roman"/>
          <w:b/>
          <w:u w:val="single"/>
        </w:rPr>
        <w:t xml:space="preserve"> </w:t>
      </w:r>
      <w:r w:rsidRPr="001F2698">
        <w:rPr>
          <w:rFonts w:cs="Times New Roman"/>
          <w:b/>
          <w:iCs/>
          <w:highlight w:val="yellow"/>
          <w:u w:val="single"/>
          <w:bdr w:val="single" w:sz="18" w:space="0" w:color="auto"/>
        </w:rPr>
        <w:t>declined steeply</w:t>
      </w:r>
      <w:r w:rsidRPr="001F2698">
        <w:rPr>
          <w:rFonts w:cs="Times New Roman"/>
          <w:b/>
          <w:iCs/>
          <w:u w:val="single"/>
          <w:bdr w:val="single" w:sz="18" w:space="0" w:color="auto"/>
        </w:rPr>
        <w:t xml:space="preserve"> in recent years,</w:t>
      </w:r>
      <w:r w:rsidRPr="001F2698">
        <w:rPr>
          <w:rFonts w:cs="Times New Roman"/>
          <w:sz w:val="16"/>
        </w:rPr>
        <w:t xml:space="preserve"> so that </w:t>
      </w:r>
      <w:r w:rsidRPr="001F2698">
        <w:rPr>
          <w:rFonts w:cs="Times New Roman"/>
          <w:b/>
          <w:u w:val="single"/>
        </w:rPr>
        <w:t>today</w:t>
      </w:r>
      <w:r w:rsidRPr="001F2698">
        <w:rPr>
          <w:rFonts w:cs="Times New Roman"/>
          <w:sz w:val="16"/>
        </w:rPr>
        <w:t xml:space="preserve"> </w:t>
      </w:r>
      <w:r w:rsidRPr="001F2698">
        <w:rPr>
          <w:rFonts w:cs="Times New Roman"/>
          <w:b/>
          <w:highlight w:val="yellow"/>
          <w:u w:val="single"/>
        </w:rPr>
        <w:t>there are half as many as</w:t>
      </w:r>
      <w:r w:rsidRPr="001F2698">
        <w:rPr>
          <w:rFonts w:cs="Times New Roman"/>
          <w:b/>
          <w:u w:val="single"/>
        </w:rPr>
        <w:t xml:space="preserve"> in </w:t>
      </w:r>
      <w:r w:rsidRPr="001F2698">
        <w:rPr>
          <w:rFonts w:cs="Times New Roman"/>
          <w:b/>
          <w:highlight w:val="yellow"/>
          <w:u w:val="single"/>
        </w:rPr>
        <w:t>the 1990s</w:t>
      </w:r>
      <w:r w:rsidRPr="001F2698">
        <w:rPr>
          <w:rFonts w:cs="Times New Roman"/>
          <w:sz w:val="16"/>
        </w:rPr>
        <w:t>. This change tracks global patterns of decline in warfare.6 While some students of African armed conflicts, such as Paul Williams, note the recent trend</w:t>
      </w:r>
      <w:proofErr w:type="gramStart"/>
      <w:r w:rsidRPr="001F2698">
        <w:rPr>
          <w:rFonts w:cs="Times New Roman"/>
          <w:sz w:val="16"/>
        </w:rPr>
        <w:t>,7</w:t>
      </w:r>
      <w:proofErr w:type="gramEnd"/>
      <w:r w:rsidRPr="001F2698">
        <w:rPr>
          <w:rFonts w:cs="Times New Roman"/>
          <w:sz w:val="16"/>
        </w:rPr>
        <w:t xml:space="preserve"> it is fair to say that </w:t>
      </w:r>
      <w:r w:rsidRPr="001F2698">
        <w:rPr>
          <w:rFonts w:cs="Times New Roman"/>
          <w:b/>
          <w:iCs/>
          <w:highlight w:val="yellow"/>
          <w:u w:val="single"/>
          <w:bdr w:val="single" w:sz="18" w:space="0" w:color="auto"/>
        </w:rPr>
        <w:t>the change</w:t>
      </w:r>
      <w:r w:rsidRPr="001F2698">
        <w:rPr>
          <w:rFonts w:cs="Times New Roman"/>
          <w:b/>
          <w:iCs/>
          <w:u w:val="single"/>
          <w:bdr w:val="single" w:sz="18" w:space="0" w:color="auto"/>
        </w:rPr>
        <w:t xml:space="preserve"> in the prevalence of civil wars </w:t>
      </w:r>
      <w:r w:rsidRPr="001F2698">
        <w:rPr>
          <w:rFonts w:cs="Times New Roman"/>
          <w:b/>
          <w:iCs/>
          <w:highlight w:val="yellow"/>
          <w:u w:val="single"/>
          <w:bdr w:val="single" w:sz="18" w:space="0" w:color="auto"/>
        </w:rPr>
        <w:t>is not recognized</w:t>
      </w:r>
      <w:r w:rsidRPr="001F2698">
        <w:rPr>
          <w:rFonts w:cs="Times New Roman"/>
          <w:sz w:val="16"/>
        </w:rPr>
        <w:t xml:space="preserve"> by most Africanists and generalists. Equally important but even less noted is that the character of warfare in Africa has changed. </w:t>
      </w:r>
      <w:r w:rsidRPr="001F2698">
        <w:rPr>
          <w:rFonts w:cs="Times New Roman"/>
          <w:b/>
          <w:highlight w:val="yellow"/>
          <w:u w:val="single"/>
        </w:rPr>
        <w:t>Today's</w:t>
      </w:r>
      <w:r w:rsidRPr="001F2698">
        <w:rPr>
          <w:rFonts w:cs="Times New Roman"/>
          <w:b/>
          <w:u w:val="single"/>
        </w:rPr>
        <w:t xml:space="preserve"> </w:t>
      </w:r>
      <w:r w:rsidRPr="001F2698">
        <w:rPr>
          <w:rFonts w:cs="Times New Roman"/>
          <w:b/>
          <w:highlight w:val="yellow"/>
          <w:u w:val="single"/>
        </w:rPr>
        <w:t>wars are</w:t>
      </w:r>
      <w:r w:rsidRPr="001F2698">
        <w:rPr>
          <w:rFonts w:cs="Times New Roman"/>
          <w:sz w:val="16"/>
        </w:rPr>
        <w:t xml:space="preserve"> typically </w:t>
      </w:r>
      <w:r w:rsidRPr="001F2698">
        <w:rPr>
          <w:rFonts w:cs="Times New Roman"/>
          <w:b/>
          <w:highlight w:val="yellow"/>
          <w:u w:val="single"/>
        </w:rPr>
        <w:t>fought on the peripheries</w:t>
      </w:r>
      <w:r w:rsidRPr="001F2698">
        <w:rPr>
          <w:rFonts w:cs="Times New Roman"/>
          <w:b/>
          <w:u w:val="single"/>
        </w:rPr>
        <w:t xml:space="preserve"> of states, </w:t>
      </w:r>
      <w:r w:rsidRPr="001F2698">
        <w:rPr>
          <w:rFonts w:cs="Times New Roman"/>
          <w:b/>
          <w:highlight w:val="yellow"/>
          <w:u w:val="single"/>
        </w:rPr>
        <w:t xml:space="preserve">and insurgents tend to be </w:t>
      </w:r>
      <w:r w:rsidRPr="001F2698">
        <w:rPr>
          <w:rFonts w:cs="Times New Roman"/>
          <w:b/>
          <w:iCs/>
          <w:u w:val="single"/>
          <w:bdr w:val="single" w:sz="18" w:space="0" w:color="auto"/>
        </w:rPr>
        <w:t xml:space="preserve">militarily </w:t>
      </w:r>
      <w:r w:rsidRPr="001F2698">
        <w:rPr>
          <w:rFonts w:cs="Times New Roman"/>
          <w:b/>
          <w:iCs/>
          <w:highlight w:val="yellow"/>
          <w:u w:val="single"/>
          <w:bdr w:val="single" w:sz="18" w:space="0" w:color="auto"/>
        </w:rPr>
        <w:t>weak and factionalized</w:t>
      </w:r>
      <w:r w:rsidRPr="001F2698">
        <w:rPr>
          <w:rFonts w:cs="Times New Roman"/>
          <w:sz w:val="16"/>
        </w:rPr>
        <w:t xml:space="preserve">. The </w:t>
      </w:r>
      <w:r w:rsidRPr="001F2698">
        <w:rPr>
          <w:rFonts w:cs="Times New Roman"/>
          <w:b/>
          <w:iCs/>
          <w:highlight w:val="yellow"/>
          <w:u w:val="single"/>
          <w:bdr w:val="single" w:sz="18" w:space="0" w:color="auto"/>
        </w:rPr>
        <w:t xml:space="preserve">large wars </w:t>
      </w:r>
      <w:r w:rsidRPr="001F2698">
        <w:rPr>
          <w:rFonts w:cs="Times New Roman"/>
          <w:b/>
          <w:iCs/>
          <w:u w:val="single"/>
          <w:bdr w:val="single" w:sz="18" w:space="0" w:color="auto"/>
        </w:rPr>
        <w:t>that pitted</w:t>
      </w:r>
      <w:r w:rsidRPr="001F2698">
        <w:rPr>
          <w:rFonts w:cs="Times New Roman"/>
          <w:sz w:val="16"/>
        </w:rPr>
        <w:t xml:space="preserve"> major </w:t>
      </w:r>
      <w:r w:rsidRPr="001F2698">
        <w:rPr>
          <w:rFonts w:cs="Times New Roman"/>
          <w:b/>
          <w:iCs/>
          <w:u w:val="single"/>
          <w:bdr w:val="single" w:sz="18" w:space="0" w:color="auto"/>
        </w:rPr>
        <w:t>fighting forces against each other,</w:t>
      </w:r>
      <w:r w:rsidRPr="001F2698">
        <w:rPr>
          <w:rFonts w:cs="Times New Roman"/>
          <w:sz w:val="16"/>
        </w:rPr>
        <w:t xml:space="preserve"> in which insurgents threatened to capture a capital or to have enough power to secede, and in which insurgents held significant territory – from the Biafra secessionists in Nigeria, to UNITA in Angola, RENAMO in Mozambique, the TPLF in Ethiopia, the EPLF in Eritrea, the SPLM in Sudan, the NRM in Uganda and the RPF in Rwanda – </w:t>
      </w:r>
      <w:r w:rsidRPr="001F2698">
        <w:rPr>
          <w:rFonts w:cs="Times New Roman"/>
          <w:b/>
          <w:iCs/>
          <w:highlight w:val="yellow"/>
          <w:u w:val="single"/>
          <w:bdr w:val="single" w:sz="18" w:space="0" w:color="auto"/>
        </w:rPr>
        <w:t>are few and far between</w:t>
      </w:r>
      <w:r w:rsidRPr="001F2698">
        <w:rPr>
          <w:rFonts w:cs="Times New Roman"/>
          <w:sz w:val="16"/>
        </w:rPr>
        <w:t xml:space="preserve"> in contemporary sub-Saharan Africa. Somalia's Al-Shabab holds territory and represents a significant threat to the Somali federal transitional government, but given the 20-year void at the centre of Somalia the case is not representative. In April 2011, rebel forces in Côte d'Ivoire captured Abidjan, but they did so with external help and after incumbent Laurent Gbagbo, facing a phalanx of domestic, regional, and international opposition, tried to steal an election.8 </w:t>
      </w:r>
      <w:r w:rsidRPr="001F2698">
        <w:rPr>
          <w:rFonts w:cs="Times New Roman"/>
          <w:b/>
          <w:highlight w:val="yellow"/>
          <w:u w:val="single"/>
        </w:rPr>
        <w:t>More characteristic</w:t>
      </w:r>
      <w:r w:rsidRPr="001F2698">
        <w:rPr>
          <w:rFonts w:cs="Times New Roman"/>
          <w:sz w:val="16"/>
        </w:rPr>
        <w:t xml:space="preserve"> of the late 2000s and the early 2010s </w:t>
      </w:r>
      <w:r w:rsidRPr="001F2698">
        <w:rPr>
          <w:rFonts w:cs="Times New Roman"/>
          <w:b/>
          <w:highlight w:val="yellow"/>
          <w:u w:val="single"/>
        </w:rPr>
        <w:t>are</w:t>
      </w:r>
      <w:r w:rsidRPr="001F2698">
        <w:rPr>
          <w:rFonts w:cs="Times New Roman"/>
          <w:sz w:val="16"/>
        </w:rPr>
        <w:t xml:space="preserve"> the </w:t>
      </w:r>
      <w:r w:rsidRPr="001F2698">
        <w:rPr>
          <w:rFonts w:cs="Times New Roman"/>
          <w:b/>
          <w:highlight w:val="yellow"/>
          <w:u w:val="single"/>
        </w:rPr>
        <w:t>low-level insurgencies</w:t>
      </w:r>
      <w:r w:rsidRPr="001F2698">
        <w:rPr>
          <w:rFonts w:cs="Times New Roman"/>
          <w:sz w:val="16"/>
        </w:rPr>
        <w:t xml:space="preserve"> </w:t>
      </w:r>
      <w:r w:rsidRPr="001F2698">
        <w:rPr>
          <w:rFonts w:cs="Times New Roman"/>
          <w:b/>
          <w:highlight w:val="yellow"/>
          <w:u w:val="single"/>
        </w:rPr>
        <w:t>in</w:t>
      </w:r>
      <w:r w:rsidRPr="001F2698">
        <w:rPr>
          <w:rFonts w:cs="Times New Roman"/>
          <w:sz w:val="16"/>
        </w:rPr>
        <w:t xml:space="preserve"> Casamance (</w:t>
      </w:r>
      <w:r w:rsidRPr="001F2698">
        <w:rPr>
          <w:rFonts w:cs="Times New Roman"/>
          <w:b/>
          <w:highlight w:val="yellow"/>
          <w:u w:val="single"/>
        </w:rPr>
        <w:t>Senegal</w:t>
      </w:r>
      <w:r w:rsidRPr="001F2698">
        <w:rPr>
          <w:rFonts w:cs="Times New Roman"/>
          <w:sz w:val="16"/>
        </w:rPr>
        <w:t>), the Ogaden (</w:t>
      </w:r>
      <w:r w:rsidRPr="001F2698">
        <w:rPr>
          <w:rFonts w:cs="Times New Roman"/>
          <w:b/>
          <w:highlight w:val="yellow"/>
          <w:u w:val="single"/>
        </w:rPr>
        <w:t>Ethiopia</w:t>
      </w:r>
      <w:r w:rsidRPr="001F2698">
        <w:rPr>
          <w:rFonts w:cs="Times New Roman"/>
          <w:sz w:val="16"/>
        </w:rPr>
        <w:t>), the Caprivi strip (</w:t>
      </w:r>
      <w:r w:rsidRPr="001F2698">
        <w:rPr>
          <w:rFonts w:cs="Times New Roman"/>
          <w:b/>
          <w:highlight w:val="yellow"/>
          <w:u w:val="single"/>
        </w:rPr>
        <w:t>Namibia</w:t>
      </w:r>
      <w:r w:rsidRPr="001F2698">
        <w:rPr>
          <w:rFonts w:cs="Times New Roman"/>
          <w:sz w:val="16"/>
        </w:rPr>
        <w:t>), northern Uganda (</w:t>
      </w:r>
      <w:r w:rsidRPr="001F2698">
        <w:rPr>
          <w:rFonts w:cs="Times New Roman"/>
          <w:b/>
          <w:u w:val="single"/>
        </w:rPr>
        <w:t>the Lord's Resistance Army</w:t>
      </w:r>
      <w:r w:rsidRPr="001F2698">
        <w:rPr>
          <w:rFonts w:cs="Times New Roman"/>
          <w:sz w:val="16"/>
        </w:rPr>
        <w:t>), Cabinda (</w:t>
      </w:r>
      <w:r w:rsidRPr="001F2698">
        <w:rPr>
          <w:rFonts w:cs="Times New Roman"/>
          <w:b/>
          <w:highlight w:val="yellow"/>
          <w:u w:val="single"/>
        </w:rPr>
        <w:t>Angola</w:t>
      </w:r>
      <w:r w:rsidRPr="001F2698">
        <w:rPr>
          <w:rFonts w:cs="Times New Roman"/>
          <w:sz w:val="16"/>
        </w:rPr>
        <w:t>), Nigeria (</w:t>
      </w:r>
      <w:r w:rsidRPr="001F2698">
        <w:rPr>
          <w:rFonts w:cs="Times New Roman"/>
          <w:b/>
          <w:u w:val="single"/>
        </w:rPr>
        <w:t>Boko Haram</w:t>
      </w:r>
      <w:r w:rsidRPr="001F2698">
        <w:rPr>
          <w:rFonts w:cs="Times New Roman"/>
          <w:sz w:val="16"/>
        </w:rPr>
        <w:t xml:space="preserve">), </w:t>
      </w:r>
      <w:r w:rsidRPr="001F2698">
        <w:rPr>
          <w:rFonts w:cs="Times New Roman"/>
          <w:b/>
          <w:u w:val="single"/>
        </w:rPr>
        <w:t xml:space="preserve">Chad </w:t>
      </w:r>
      <w:r w:rsidRPr="001F2698">
        <w:rPr>
          <w:rFonts w:cs="Times New Roman"/>
          <w:b/>
          <w:highlight w:val="yellow"/>
          <w:u w:val="single"/>
        </w:rPr>
        <w:t>and the Central African Republic</w:t>
      </w:r>
      <w:r w:rsidRPr="001F2698">
        <w:rPr>
          <w:rFonts w:cs="Times New Roman"/>
          <w:sz w:val="16"/>
        </w:rPr>
        <w:t xml:space="preserve"> (various armed groups in the east), </w:t>
      </w:r>
      <w:r w:rsidRPr="001F2698">
        <w:rPr>
          <w:rFonts w:cs="Times New Roman"/>
          <w:b/>
          <w:u w:val="single"/>
        </w:rPr>
        <w:t>Sudan</w:t>
      </w:r>
      <w:r w:rsidRPr="001F2698">
        <w:rPr>
          <w:rFonts w:cs="Times New Roman"/>
          <w:sz w:val="16"/>
        </w:rPr>
        <w:t xml:space="preserve"> (Darfur), </w:t>
      </w:r>
      <w:r w:rsidRPr="001F2698">
        <w:rPr>
          <w:rFonts w:cs="Times New Roman"/>
          <w:b/>
          <w:u w:val="single"/>
        </w:rPr>
        <w:t>and South Sudan, as well as the</w:t>
      </w:r>
      <w:r w:rsidRPr="001F2698">
        <w:rPr>
          <w:rFonts w:cs="Times New Roman"/>
          <w:sz w:val="16"/>
        </w:rPr>
        <w:t xml:space="preserve"> insurgent-bandits in eastern </w:t>
      </w:r>
      <w:r w:rsidRPr="001F2698">
        <w:rPr>
          <w:rFonts w:cs="Times New Roman"/>
          <w:b/>
          <w:u w:val="single"/>
        </w:rPr>
        <w:t>Congo</w:t>
      </w:r>
      <w:r w:rsidRPr="001F2698">
        <w:rPr>
          <w:rFonts w:cs="Times New Roman"/>
          <w:sz w:val="16"/>
        </w:rPr>
        <w:t xml:space="preserve"> (a variety of armed actors, including Rwandan insurgents) </w:t>
      </w:r>
      <w:r w:rsidRPr="001F2698">
        <w:rPr>
          <w:rFonts w:cs="Times New Roman"/>
          <w:b/>
          <w:u w:val="single"/>
        </w:rPr>
        <w:t>and northern Mali</w:t>
      </w:r>
      <w:r w:rsidRPr="001F2698">
        <w:rPr>
          <w:rFonts w:cs="Times New Roman"/>
          <w:sz w:val="16"/>
        </w:rPr>
        <w:t xml:space="preserve"> (al-Qaeda in the Maghreb). Although </w:t>
      </w:r>
      <w:r w:rsidRPr="001F2698">
        <w:rPr>
          <w:rFonts w:cs="Times New Roman"/>
          <w:b/>
          <w:u w:val="single"/>
        </w:rPr>
        <w:t>these</w:t>
      </w:r>
      <w:r w:rsidRPr="001F2698">
        <w:rPr>
          <w:rFonts w:cs="Times New Roman"/>
          <w:sz w:val="16"/>
        </w:rPr>
        <w:t xml:space="preserve"> armed </w:t>
      </w:r>
      <w:r w:rsidRPr="001F2698">
        <w:rPr>
          <w:rFonts w:cs="Times New Roman"/>
          <w:b/>
          <w:highlight w:val="yellow"/>
          <w:u w:val="single"/>
        </w:rPr>
        <w:t>groups</w:t>
      </w:r>
      <w:r w:rsidRPr="001F2698">
        <w:rPr>
          <w:rFonts w:cs="Times New Roman"/>
          <w:sz w:val="16"/>
        </w:rPr>
        <w:t xml:space="preserve"> are in some cases capable of sowing terror and disruption, they </w:t>
      </w:r>
      <w:r w:rsidRPr="001F2698">
        <w:rPr>
          <w:rFonts w:cs="Times New Roman"/>
          <w:b/>
          <w:iCs/>
          <w:highlight w:val="yellow"/>
          <w:u w:val="single"/>
          <w:bdr w:val="single" w:sz="18" w:space="0" w:color="auto"/>
        </w:rPr>
        <w:t>tend to be small</w:t>
      </w:r>
      <w:r w:rsidRPr="001F2698">
        <w:rPr>
          <w:rFonts w:cs="Times New Roman"/>
          <w:b/>
          <w:iCs/>
          <w:u w:val="single"/>
          <w:bdr w:val="single" w:sz="18" w:space="0" w:color="auto"/>
        </w:rPr>
        <w:t xml:space="preserve"> in size, </w:t>
      </w:r>
      <w:r w:rsidRPr="001F2698">
        <w:rPr>
          <w:rFonts w:cs="Times New Roman"/>
          <w:b/>
          <w:iCs/>
          <w:highlight w:val="yellow"/>
          <w:u w:val="single"/>
          <w:bdr w:val="single" w:sz="18" w:space="0" w:color="auto"/>
        </w:rPr>
        <w:t xml:space="preserve">internally divided, poorly structured and trained, and </w:t>
      </w:r>
      <w:r w:rsidRPr="001F2698">
        <w:rPr>
          <w:rFonts w:cs="Times New Roman"/>
          <w:b/>
          <w:iCs/>
          <w:highlight w:val="yellow"/>
          <w:u w:val="single"/>
          <w:bdr w:val="single" w:sz="4" w:space="0" w:color="auto"/>
        </w:rPr>
        <w:t>without access to heavy weapons</w:t>
      </w:r>
      <w:r w:rsidRPr="001F2698">
        <w:rPr>
          <w:rFonts w:cs="Times New Roman"/>
          <w:sz w:val="16"/>
        </w:rPr>
        <w:t xml:space="preserve">.9 Several of today's rebel groups have strong transnational characteristics, that is, insurgents move fluidly between states. </w:t>
      </w:r>
      <w:r w:rsidRPr="001F2698">
        <w:rPr>
          <w:rFonts w:cs="Times New Roman"/>
          <w:b/>
          <w:u w:val="single"/>
        </w:rPr>
        <w:t>Few are</w:t>
      </w:r>
      <w:r w:rsidRPr="001F2698">
        <w:rPr>
          <w:rFonts w:cs="Times New Roman"/>
          <w:sz w:val="16"/>
        </w:rPr>
        <w:t xml:space="preserve"> at present </w:t>
      </w:r>
      <w:r w:rsidRPr="001F2698">
        <w:rPr>
          <w:rFonts w:cs="Times New Roman"/>
          <w:b/>
          <w:u w:val="single"/>
        </w:rPr>
        <w:t xml:space="preserve">a </w:t>
      </w:r>
      <w:r w:rsidRPr="001F2698">
        <w:rPr>
          <w:rFonts w:cs="Times New Roman"/>
          <w:sz w:val="16"/>
        </w:rPr>
        <w:t xml:space="preserve">significant military </w:t>
      </w:r>
      <w:r w:rsidRPr="001F2698">
        <w:rPr>
          <w:rFonts w:cs="Times New Roman"/>
          <w:b/>
          <w:u w:val="single"/>
        </w:rPr>
        <w:t>threat</w:t>
      </w:r>
      <w:r w:rsidRPr="001F2698">
        <w:rPr>
          <w:rFonts w:cs="Times New Roman"/>
          <w:sz w:val="16"/>
        </w:rPr>
        <w:t xml:space="preserve"> to the governments they face or in a position to seize and hold large swaths of territory.</w:t>
      </w:r>
    </w:p>
    <w:p w14:paraId="49093C92" w14:textId="77777777" w:rsidR="001F2698" w:rsidRPr="001F2698" w:rsidRDefault="001F2698" w:rsidP="001F2698">
      <w:pPr>
        <w:rPr>
          <w:rFonts w:cs="Times New Roman"/>
        </w:rPr>
      </w:pPr>
    </w:p>
    <w:p w14:paraId="0265927F" w14:textId="77777777" w:rsidR="001F2698" w:rsidRPr="001F2698" w:rsidRDefault="001F2698" w:rsidP="001F269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asciiTheme="majorHAnsi" w:eastAsiaTheme="majorEastAsia" w:hAnsiTheme="majorHAnsi" w:cs="Times New Roman"/>
          <w:b/>
          <w:bCs/>
          <w:sz w:val="52"/>
          <w:szCs w:val="52"/>
        </w:rPr>
      </w:pPr>
      <w:r w:rsidRPr="001F2698">
        <w:rPr>
          <w:rFonts w:asciiTheme="majorHAnsi" w:eastAsiaTheme="majorEastAsia" w:hAnsiTheme="majorHAnsi" w:cs="Times New Roman"/>
          <w:b/>
          <w:bCs/>
          <w:sz w:val="52"/>
          <w:szCs w:val="52"/>
        </w:rPr>
        <w:lastRenderedPageBreak/>
        <w:t>Warming Turns</w:t>
      </w:r>
    </w:p>
    <w:p w14:paraId="0DB1C35E" w14:textId="77777777" w:rsidR="001F2698" w:rsidRPr="001F2698" w:rsidRDefault="001F2698" w:rsidP="001F2698">
      <w:pPr>
        <w:keepNext/>
        <w:keepLines/>
        <w:pageBreakBefore/>
        <w:spacing w:before="200"/>
        <w:jc w:val="center"/>
        <w:outlineLvl w:val="1"/>
        <w:rPr>
          <w:rFonts w:asciiTheme="majorHAnsi" w:eastAsiaTheme="majorEastAsia" w:hAnsiTheme="majorHAnsi" w:cs="Times New Roman"/>
          <w:b/>
          <w:bCs/>
          <w:sz w:val="44"/>
          <w:szCs w:val="44"/>
          <w:u w:val="double"/>
        </w:rPr>
      </w:pPr>
      <w:r w:rsidRPr="001F2698">
        <w:rPr>
          <w:rFonts w:asciiTheme="majorHAnsi" w:eastAsiaTheme="majorEastAsia" w:hAnsiTheme="majorHAnsi" w:cs="Times New Roman"/>
          <w:b/>
          <w:bCs/>
          <w:sz w:val="44"/>
          <w:szCs w:val="44"/>
          <w:u w:val="double"/>
        </w:rPr>
        <w:lastRenderedPageBreak/>
        <w:t>CO2 Ag</w:t>
      </w:r>
    </w:p>
    <w:p w14:paraId="77A0AD96"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CO2 Ag 1NC Shell</w:t>
      </w:r>
    </w:p>
    <w:p w14:paraId="6A304C6D"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C02 is key to agriculture - kills billions</w:t>
      </w:r>
    </w:p>
    <w:p w14:paraId="59F0D207" w14:textId="77777777" w:rsidR="001F2698" w:rsidRPr="001F2698" w:rsidRDefault="001F2698" w:rsidP="001F2698">
      <w:pPr>
        <w:rPr>
          <w:rFonts w:cs="Times New Roman"/>
        </w:rPr>
      </w:pPr>
      <w:r w:rsidRPr="001F2698">
        <w:rPr>
          <w:rFonts w:cs="Times New Roman"/>
          <w:b/>
          <w:sz w:val="26"/>
        </w:rPr>
        <w:t>Idso 11</w:t>
      </w:r>
      <w:r w:rsidRPr="001F2698">
        <w:rPr>
          <w:rFonts w:cs="Times New Roman"/>
        </w:rPr>
        <w:t xml:space="preserve"> (Sherwood Idso, former research physicist for the Department of Agriculture, 7/6/11, “Meeting the Food Needs of a Growing World Population,” </w:t>
      </w:r>
      <w:hyperlink r:id="rId45" w:history="1">
        <w:r w:rsidRPr="001F2698">
          <w:rPr>
            <w:rFonts w:cs="Times New Roman"/>
            <w:color w:val="0000FF" w:themeColor="hyperlink"/>
            <w:u w:val="single"/>
          </w:rPr>
          <w:t>http://www.co2science.org/articles/V14/N27/EDIT.php</w:t>
        </w:r>
      </w:hyperlink>
      <w:r w:rsidRPr="001F2698">
        <w:rPr>
          <w:rFonts w:cs="Times New Roman"/>
        </w:rPr>
        <w:t xml:space="preserve">). </w:t>
      </w:r>
    </w:p>
    <w:p w14:paraId="06B64DFC" w14:textId="77777777" w:rsidR="001F2698" w:rsidRPr="001F2698" w:rsidRDefault="001F2698" w:rsidP="001F2698">
      <w:pPr>
        <w:rPr>
          <w:rFonts w:cs="Times New Roman"/>
          <w:b/>
          <w:u w:val="single"/>
        </w:rPr>
      </w:pPr>
      <w:r w:rsidRPr="001F2698">
        <w:rPr>
          <w:rFonts w:cs="Times New Roman"/>
          <w:sz w:val="16"/>
        </w:rPr>
        <w:t>Parry and Hawkesford (2010) introduce their study of the global problem by noting that "</w:t>
      </w:r>
      <w:r w:rsidRPr="001F2698">
        <w:rPr>
          <w:rFonts w:cs="Times New Roman"/>
          <w:b/>
          <w:highlight w:val="cyan"/>
          <w:u w:val="single"/>
        </w:rPr>
        <w:t>food production needs to increase 50%</w:t>
      </w:r>
      <w:r w:rsidRPr="001F2698">
        <w:rPr>
          <w:rFonts w:cs="Times New Roman"/>
          <w:b/>
          <w:u w:val="single"/>
        </w:rPr>
        <w:t xml:space="preserve"> by 2030 and double by 2050 </w:t>
      </w:r>
      <w:r w:rsidRPr="001F2698">
        <w:rPr>
          <w:rFonts w:cs="Times New Roman"/>
          <w:b/>
          <w:highlight w:val="cyan"/>
          <w:u w:val="single"/>
        </w:rPr>
        <w:t>to meet projected demands</w:t>
      </w:r>
      <w:r w:rsidRPr="001F2698">
        <w:rPr>
          <w:rFonts w:cs="Times New Roman"/>
          <w:b/>
          <w:u w:val="single"/>
        </w:rPr>
        <w:t>,"</w:t>
      </w:r>
      <w:r w:rsidRPr="001F2698">
        <w:rPr>
          <w:rFonts w:cs="Times New Roman"/>
          <w:sz w:val="16"/>
        </w:rPr>
        <w:t xml:space="preserve"> and they note that at the same time the demand for food is increasing, production is progressively being limited by "non-food uses of crops and cropland," such as the production of biofuels, stating that in their homeland of the UK, "by 2015 more than a quarter of wheat grain may be destined for bioenergy production," which surely must strike one as both sad and strange, when they also note that "</w:t>
      </w:r>
      <w:r w:rsidRPr="001F2698">
        <w:rPr>
          <w:rFonts w:cs="Times New Roman"/>
          <w:b/>
          <w:u w:val="single"/>
        </w:rPr>
        <w:t xml:space="preserve">currently, at least </w:t>
      </w:r>
      <w:r w:rsidRPr="001F2698">
        <w:rPr>
          <w:rFonts w:cs="Times New Roman"/>
          <w:b/>
          <w:iCs/>
          <w:highlight w:val="cyan"/>
          <w:u w:val="single"/>
          <w:bdr w:val="single" w:sz="18" w:space="0" w:color="auto"/>
        </w:rPr>
        <w:t>one billion people are chronically malnourished</w:t>
      </w:r>
      <w:r w:rsidRPr="001F2698">
        <w:rPr>
          <w:rFonts w:cs="Times New Roman"/>
          <w:b/>
          <w:u w:val="single"/>
        </w:rPr>
        <w:t xml:space="preserve"> and the situation is deteriorating</w:t>
      </w:r>
      <w:r w:rsidRPr="001F2698">
        <w:rPr>
          <w:rFonts w:cs="Times New Roman"/>
          <w:sz w:val="16"/>
        </w:rPr>
        <w:t xml:space="preserve">," with more people "hungrier now than at the start of the millennium." So what to do about it: that is the question the two researchers broach in their review of the sad situation. They begin by describing the all-important process of </w:t>
      </w:r>
      <w:r w:rsidRPr="001F2698">
        <w:rPr>
          <w:rFonts w:cs="Times New Roman"/>
          <w:b/>
          <w:highlight w:val="cyan"/>
          <w:u w:val="single"/>
        </w:rPr>
        <w:t>photosynthesis</w:t>
      </w:r>
      <w:r w:rsidRPr="001F2698">
        <w:rPr>
          <w:rFonts w:cs="Times New Roman"/>
          <w:sz w:val="16"/>
        </w:rPr>
        <w:t xml:space="preserve">, by which the earth's </w:t>
      </w:r>
      <w:r w:rsidRPr="001F2698">
        <w:rPr>
          <w:rFonts w:cs="Times New Roman"/>
          <w:b/>
          <w:highlight w:val="cyan"/>
          <w:u w:val="single"/>
        </w:rPr>
        <w:t>plants "convert light energy into chemical energy</w:t>
      </w:r>
      <w:r w:rsidRPr="001F2698">
        <w:rPr>
          <w:rFonts w:cs="Times New Roman"/>
          <w:b/>
          <w:u w:val="single"/>
        </w:rPr>
        <w:t xml:space="preserve">, which </w:t>
      </w:r>
      <w:r w:rsidRPr="001F2698">
        <w:rPr>
          <w:rFonts w:cs="Times New Roman"/>
          <w:b/>
          <w:highlight w:val="cyan"/>
          <w:u w:val="single"/>
        </w:rPr>
        <w:t>is used in the assimilation of atmospheric CO2</w:t>
      </w:r>
      <w:r w:rsidRPr="001F2698">
        <w:rPr>
          <w:rFonts w:cs="Times New Roman"/>
          <w:b/>
          <w:u w:val="single"/>
        </w:rPr>
        <w:t xml:space="preserve"> and the formation of sugars that fuel growth and yield,"</w:t>
      </w:r>
      <w:r w:rsidRPr="001F2698">
        <w:rPr>
          <w:rFonts w:cs="Times New Roman"/>
          <w:sz w:val="16"/>
        </w:rPr>
        <w:t xml:space="preserve"> which phenomena make this natural and life-sustaining process, in their words, "a major target for improving crop productivity both via conventional breeding and biotechnology." Next to a </w:t>
      </w:r>
      <w:r w:rsidRPr="001F2698">
        <w:rPr>
          <w:rFonts w:cs="Times New Roman"/>
          <w:b/>
          <w:highlight w:val="cyan"/>
          <w:u w:val="single"/>
        </w:rPr>
        <w:t>plant's</w:t>
      </w:r>
      <w:r w:rsidRPr="001F2698">
        <w:rPr>
          <w:rFonts w:cs="Times New Roman"/>
          <w:b/>
          <w:u w:val="single"/>
        </w:rPr>
        <w:t xml:space="preserve"> </w:t>
      </w:r>
      <w:r w:rsidRPr="001F2698">
        <w:rPr>
          <w:rFonts w:cs="Times New Roman"/>
          <w:sz w:val="16"/>
        </w:rPr>
        <w:t xml:space="preserve">need for carbon dioxide comes its </w:t>
      </w:r>
      <w:r w:rsidRPr="001F2698">
        <w:rPr>
          <w:rFonts w:cs="Times New Roman"/>
          <w:b/>
          <w:highlight w:val="cyan"/>
          <w:u w:val="single"/>
        </w:rPr>
        <w:t>need</w:t>
      </w:r>
      <w:r w:rsidRPr="001F2698">
        <w:rPr>
          <w:rFonts w:cs="Times New Roman"/>
          <w:b/>
          <w:u w:val="single"/>
        </w:rPr>
        <w:t xml:space="preserve"> for water,</w:t>
      </w:r>
      <w:r w:rsidRPr="001F2698">
        <w:rPr>
          <w:rFonts w:cs="Times New Roman"/>
          <w:sz w:val="16"/>
        </w:rPr>
        <w:t xml:space="preserve"> the availability of which, in the words of Parry and Hawkesford, </w:t>
      </w:r>
      <w:r w:rsidRPr="001F2698">
        <w:rPr>
          <w:rFonts w:cs="Times New Roman"/>
          <w:b/>
          <w:u w:val="single"/>
        </w:rPr>
        <w:t>"</w:t>
      </w:r>
      <w:r w:rsidRPr="001F2698">
        <w:rPr>
          <w:rFonts w:cs="Times New Roman"/>
          <w:b/>
          <w:highlight w:val="cyan"/>
          <w:u w:val="single"/>
        </w:rPr>
        <w:t>is the major constraint on world crop productivity</w:t>
      </w:r>
      <w:r w:rsidRPr="001F2698">
        <w:rPr>
          <w:rFonts w:cs="Times New Roman"/>
          <w:b/>
          <w:u w:val="single"/>
        </w:rPr>
        <w:t>."</w:t>
      </w:r>
      <w:r w:rsidRPr="001F2698">
        <w:rPr>
          <w:rFonts w:cs="Times New Roman"/>
          <w:sz w:val="16"/>
        </w:rPr>
        <w:t xml:space="preserve"> And they state that "since more than 80% of the [world's] available water is used for agricultural production, there is little opportunity to use additional water for crop production, especially because as populations increase, the demand to use water for other activities also increases." Hence, they rightly conclude that "</w:t>
      </w:r>
      <w:r w:rsidRPr="001F2698">
        <w:rPr>
          <w:rFonts w:cs="Times New Roman"/>
          <w:b/>
          <w:u w:val="single"/>
        </w:rPr>
        <w:t>a real and immediate challenge for agriculture is to increase crop production with less available water</w:t>
      </w:r>
      <w:r w:rsidRPr="001F2698">
        <w:rPr>
          <w:rFonts w:cs="Times New Roman"/>
          <w:sz w:val="16"/>
        </w:rPr>
        <w:t xml:space="preserve">." Enlarging upon this challenge, they give </w:t>
      </w:r>
      <w:r w:rsidRPr="001F2698">
        <w:rPr>
          <w:rFonts w:cs="Times New Roman"/>
          <w:b/>
          <w:u w:val="single"/>
        </w:rPr>
        <w:t>an example of a success story:</w:t>
      </w:r>
      <w:r w:rsidRPr="001F2698">
        <w:rPr>
          <w:rFonts w:cs="Times New Roman"/>
          <w:sz w:val="16"/>
        </w:rPr>
        <w:t xml:space="preserve"> the Australian wheat variety </w:t>
      </w:r>
      <w:r w:rsidRPr="001F2698">
        <w:rPr>
          <w:rFonts w:cs="Times New Roman"/>
          <w:b/>
          <w:u w:val="single"/>
        </w:rPr>
        <w:t>'Drysdale',</w:t>
      </w:r>
      <w:r w:rsidRPr="001F2698">
        <w:rPr>
          <w:rFonts w:cs="Times New Roman"/>
          <w:sz w:val="16"/>
        </w:rPr>
        <w:t xml:space="preserve"> which </w:t>
      </w:r>
      <w:r w:rsidRPr="001F2698">
        <w:rPr>
          <w:rFonts w:cs="Times New Roman"/>
          <w:b/>
          <w:u w:val="single"/>
        </w:rPr>
        <w:t>gained its fame "because it uses water more efficiently."</w:t>
      </w:r>
      <w:r w:rsidRPr="001F2698">
        <w:rPr>
          <w:rFonts w:cs="Times New Roman"/>
          <w:sz w:val="16"/>
        </w:rPr>
        <w:t xml:space="preserve"> This valued characteristic </w:t>
      </w:r>
      <w:r w:rsidRPr="001F2698">
        <w:rPr>
          <w:rFonts w:cs="Times New Roman"/>
          <w:b/>
          <w:u w:val="single"/>
        </w:rPr>
        <w:t>is achieved "by slightly restricting stomatal aperture and thereby the loss of water from the leaves."</w:t>
      </w:r>
      <w:r w:rsidRPr="001F2698">
        <w:rPr>
          <w:rFonts w:cs="Times New Roman"/>
          <w:sz w:val="16"/>
        </w:rPr>
        <w:t xml:space="preserve"> They note, however, that this ability "reduces photosynthetic performance slightly under ideal conditions," but they say </w:t>
      </w:r>
      <w:r w:rsidRPr="001F2698">
        <w:rPr>
          <w:rFonts w:cs="Times New Roman"/>
          <w:b/>
          <w:u w:val="single"/>
        </w:rPr>
        <w:t>it enables plants to "have access to water later in the growing season thereby increasing total photosynthesis over the life of the crop."</w:t>
      </w:r>
      <w:r w:rsidRPr="001F2698">
        <w:rPr>
          <w:rFonts w:cs="Times New Roman"/>
          <w:sz w:val="16"/>
        </w:rPr>
        <w:t xml:space="preserve"> Of course, Drysdale is but one variety of one crop; and </w:t>
      </w:r>
      <w:r w:rsidRPr="001F2698">
        <w:rPr>
          <w:rFonts w:cs="Times New Roman"/>
          <w:b/>
          <w:u w:val="single"/>
        </w:rPr>
        <w:t>the ideal goal would be to get nearly all varieties of all crops to use water more efficiently.</w:t>
      </w:r>
      <w:r w:rsidRPr="001F2698">
        <w:rPr>
          <w:rFonts w:cs="Times New Roman"/>
          <w:sz w:val="16"/>
        </w:rPr>
        <w:t xml:space="preserve"> And that goal can actually be reached by doing nothing, by merely halting the efforts of radical environmentalists to deny earth's carbon-based life forms -- that's all of us and the rest of the earth's plants and animals -- the extra carbon we and they need to live our lives to the fullest. This is because </w:t>
      </w:r>
      <w:r w:rsidRPr="001F2698">
        <w:rPr>
          <w:rFonts w:cs="Times New Roman"/>
          <w:b/>
          <w:highlight w:val="cyan"/>
          <w:u w:val="single"/>
        </w:rPr>
        <w:t>allowing the air's CO2content to rise</w:t>
      </w:r>
      <w:r w:rsidRPr="001F2698">
        <w:rPr>
          <w:rFonts w:cs="Times New Roman"/>
          <w:b/>
          <w:u w:val="single"/>
        </w:rPr>
        <w:t xml:space="preserve"> in response to the burning of fossil fuels naturally </w:t>
      </w:r>
      <w:r w:rsidRPr="001F2698">
        <w:rPr>
          <w:rFonts w:cs="Times New Roman"/>
          <w:b/>
          <w:highlight w:val="cyan"/>
          <w:u w:val="single"/>
        </w:rPr>
        <w:t>causes the vast majority of earth's plants to progressively reduce the apertures of their stomata and thereby lower the rate at which water escapes through them to the air.</w:t>
      </w:r>
      <w:r w:rsidRPr="001F2698">
        <w:rPr>
          <w:rFonts w:cs="Times New Roman"/>
          <w:b/>
          <w:u w:val="single"/>
        </w:rPr>
        <w:t xml:space="preserve"> </w:t>
      </w:r>
      <w:r w:rsidRPr="001F2698">
        <w:rPr>
          <w:rFonts w:cs="Times New Roman"/>
          <w:sz w:val="16"/>
        </w:rPr>
        <w:t xml:space="preserve">And the result is even better than that produced by the breeding of Drysdale, because </w:t>
      </w:r>
      <w:r w:rsidRPr="001F2698">
        <w:rPr>
          <w:rFonts w:cs="Times New Roman"/>
          <w:b/>
          <w:highlight w:val="cyan"/>
          <w:u w:val="single"/>
        </w:rPr>
        <w:t>the extra CO2</w:t>
      </w:r>
      <w:r w:rsidRPr="001F2698">
        <w:rPr>
          <w:rFonts w:cs="Times New Roman"/>
          <w:b/>
          <w:u w:val="single"/>
        </w:rPr>
        <w:t xml:space="preserve"> in the air</w:t>
      </w:r>
      <w:r w:rsidRPr="001F2698">
        <w:rPr>
          <w:rFonts w:cs="Times New Roman"/>
          <w:sz w:val="16"/>
        </w:rPr>
        <w:t xml:space="preserve">more than overcomes the photosynthetic reduction that results from the partial closure of plant stomatal apertures, </w:t>
      </w:r>
      <w:r w:rsidRPr="001F2698">
        <w:rPr>
          <w:rFonts w:cs="Times New Roman"/>
          <w:b/>
          <w:highlight w:val="cyan"/>
          <w:u w:val="single"/>
        </w:rPr>
        <w:t>allow</w:t>
      </w:r>
      <w:r w:rsidRPr="001F2698">
        <w:rPr>
          <w:rFonts w:cs="Times New Roman"/>
          <w:sz w:val="16"/>
        </w:rPr>
        <w:t xml:space="preserve">ing </w:t>
      </w:r>
      <w:r w:rsidRPr="001F2698">
        <w:rPr>
          <w:rFonts w:cs="Times New Roman"/>
          <w:b/>
          <w:u w:val="single"/>
        </w:rPr>
        <w:t xml:space="preserve">even </w:t>
      </w:r>
      <w:r w:rsidRPr="001F2698">
        <w:rPr>
          <w:rFonts w:cs="Times New Roman"/>
          <w:b/>
          <w:highlight w:val="cyan"/>
          <w:u w:val="single"/>
        </w:rPr>
        <w:t>more yield to be produced per unit of water transpired</w:t>
      </w:r>
      <w:r w:rsidRPr="001F2698">
        <w:rPr>
          <w:rFonts w:cs="Times New Roman"/>
          <w:b/>
          <w:u w:val="single"/>
        </w:rPr>
        <w:t xml:space="preserve"> in the process</w:t>
      </w:r>
      <w:r w:rsidRPr="001F2698">
        <w:rPr>
          <w:rFonts w:cs="Times New Roman"/>
          <w:sz w:val="16"/>
        </w:rPr>
        <w:t xml:space="preserve">. Yet man can make the situation better still, by breeding and selecting crop varieties that perform better under higher atmospheric CO2 concentrations than the varieties we currently rely upon, or he can employ various technological means of altering them to do so. Truly, we can succeed, even where "the United Nations Millennium Development Goal of substantially reducing the world's hungry by 2015 will not be met," as Parry and Hawkesford accurately inform us. </w:t>
      </w:r>
      <w:r w:rsidRPr="001F2698">
        <w:rPr>
          <w:rFonts w:cs="Times New Roman"/>
          <w:b/>
          <w:u w:val="single"/>
        </w:rPr>
        <w:t xml:space="preserve">And this truly seems to us </w:t>
      </w:r>
      <w:r w:rsidRPr="001F2698">
        <w:rPr>
          <w:rFonts w:cs="Times New Roman"/>
          <w:b/>
          <w:highlight w:val="cyan"/>
          <w:u w:val="single"/>
        </w:rPr>
        <w:t>the moral thing to do</w:t>
      </w:r>
      <w:r w:rsidRPr="001F2698">
        <w:rPr>
          <w:rFonts w:cs="Times New Roman"/>
          <w:b/>
          <w:u w:val="single"/>
        </w:rPr>
        <w:t>,</w:t>
      </w:r>
      <w:r w:rsidRPr="001F2698">
        <w:rPr>
          <w:rFonts w:cs="Times New Roman"/>
          <w:sz w:val="16"/>
        </w:rPr>
        <w:t xml:space="preserve"> when "at least one billion people are chronically malnourished and the situation is deteriorating," </w:t>
      </w:r>
      <w:r w:rsidRPr="001F2698">
        <w:rPr>
          <w:rFonts w:cs="Times New Roman"/>
          <w:b/>
          <w:highlight w:val="cyan"/>
          <w:u w:val="single"/>
        </w:rPr>
        <w:t>with more people "hungrier now than at the start of the millennium</w:t>
      </w:r>
      <w:r w:rsidRPr="001F2698">
        <w:rPr>
          <w:rFonts w:cs="Times New Roman"/>
          <w:b/>
          <w:u w:val="single"/>
        </w:rPr>
        <w:t>.”</w:t>
      </w:r>
    </w:p>
    <w:p w14:paraId="1ADA5E31" w14:textId="77777777" w:rsidR="001F2698" w:rsidRPr="001F2698" w:rsidRDefault="001F2698" w:rsidP="001F2698">
      <w:pPr>
        <w:rPr>
          <w:rFonts w:cs="Times New Roman"/>
        </w:rPr>
      </w:pPr>
    </w:p>
    <w:p w14:paraId="465C46A2"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CO2 Good – Crop/Plant Growth</w:t>
      </w:r>
    </w:p>
    <w:p w14:paraId="5D0E7D9B"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More CO2 in the air means more plant growth.</w:t>
      </w:r>
    </w:p>
    <w:p w14:paraId="0FF58B76" w14:textId="77777777" w:rsidR="001F2698" w:rsidRPr="001F2698" w:rsidRDefault="001F2698" w:rsidP="001F2698">
      <w:pPr>
        <w:rPr>
          <w:rFonts w:cs="Times New Roman"/>
        </w:rPr>
      </w:pPr>
      <w:r w:rsidRPr="001F2698">
        <w:rPr>
          <w:rFonts w:cs="Times New Roman"/>
          <w:b/>
          <w:sz w:val="28"/>
        </w:rPr>
        <w:t>Cook 14</w:t>
      </w:r>
      <w:r w:rsidRPr="001F2698">
        <w:rPr>
          <w:rFonts w:cs="Times New Roman"/>
        </w:rPr>
        <w:t xml:space="preserve"> [John, Center for the Study of Carbon Dioxide and Global Change “More CO2 in the air means more plant growth.” 2014 http://www.plantsneedco2.org/default.aspx/MenuItemID/103/MenuGroup/Home/CO2IsGreenAndGood.htm]</w:t>
      </w:r>
    </w:p>
    <w:p w14:paraId="59F3F3C6" w14:textId="77777777" w:rsidR="001F2698" w:rsidRPr="001F2698" w:rsidRDefault="001F2698" w:rsidP="001F2698">
      <w:pPr>
        <w:rPr>
          <w:rFonts w:cs="Times New Roman"/>
          <w:sz w:val="16"/>
        </w:rPr>
      </w:pPr>
      <w:r w:rsidRPr="001F2698">
        <w:rPr>
          <w:rFonts w:cs="Times New Roman"/>
          <w:highlight w:val="yellow"/>
          <w:u w:val="single"/>
        </w:rPr>
        <w:t>Earth's</w:t>
      </w:r>
      <w:r w:rsidRPr="001F2698">
        <w:rPr>
          <w:rFonts w:cs="Times New Roman"/>
          <w:sz w:val="16"/>
        </w:rPr>
        <w:t xml:space="preserve"> current </w:t>
      </w:r>
      <w:r w:rsidRPr="001F2698">
        <w:rPr>
          <w:rFonts w:cs="Times New Roman"/>
          <w:highlight w:val="yellow"/>
          <w:u w:val="single"/>
        </w:rPr>
        <w:t>atmospheric CO2 concentration is almost 390 parts per million</w:t>
      </w:r>
      <w:r w:rsidRPr="001F2698">
        <w:rPr>
          <w:rFonts w:cs="Times New Roman"/>
          <w:sz w:val="16"/>
        </w:rPr>
        <w:t xml:space="preserve"> (ppm).  </w:t>
      </w:r>
      <w:r w:rsidRPr="001F2698">
        <w:rPr>
          <w:rFonts w:cs="Times New Roman"/>
          <w:highlight w:val="yellow"/>
          <w:u w:val="single"/>
        </w:rPr>
        <w:t>Adding another 300 ppm of CO2 to the air has been shown</w:t>
      </w:r>
      <w:r w:rsidRPr="001F2698">
        <w:rPr>
          <w:rFonts w:cs="Times New Roman"/>
          <w:sz w:val="16"/>
        </w:rPr>
        <w:t xml:space="preserve"> by literally thousands of experiments </w:t>
      </w:r>
      <w:r w:rsidRPr="001F2698">
        <w:rPr>
          <w:rFonts w:cs="Times New Roman"/>
          <w:highlight w:val="yellow"/>
          <w:u w:val="single"/>
        </w:rPr>
        <w:t>to greatly increase the growth or biomass production of</w:t>
      </w:r>
      <w:r w:rsidRPr="001F2698">
        <w:rPr>
          <w:rFonts w:cs="Times New Roman"/>
          <w:sz w:val="16"/>
        </w:rPr>
        <w:t xml:space="preserve"> nearly </w:t>
      </w:r>
      <w:r w:rsidRPr="001F2698">
        <w:rPr>
          <w:rFonts w:cs="Times New Roman"/>
          <w:highlight w:val="yellow"/>
          <w:u w:val="single"/>
        </w:rPr>
        <w:t>all plants</w:t>
      </w:r>
      <w:r w:rsidRPr="001F2698">
        <w:rPr>
          <w:rFonts w:cs="Times New Roman"/>
          <w:sz w:val="16"/>
        </w:rPr>
        <w:t xml:space="preserve">.  This growth stimulation occurs because CO2 is one of the two raw materials (the other being water) that are required for photosynthesis.  Hence, CO2 is actually the "food" that sustains essentially all plants on the face of the earth, as well as those in the sea.  And the more CO2 they "eat" (absorb from the air or water), the bigger and better they grow. </w:t>
      </w:r>
    </w:p>
    <w:p w14:paraId="7EDBDED3"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 xml:space="preserve">Increase in CO2 leads to increase in crop abundance </w:t>
      </w:r>
    </w:p>
    <w:p w14:paraId="54003412" w14:textId="77777777" w:rsidR="001F2698" w:rsidRPr="001F2698" w:rsidRDefault="001F2698" w:rsidP="001F2698">
      <w:pPr>
        <w:rPr>
          <w:rFonts w:cs="Times New Roman"/>
        </w:rPr>
      </w:pPr>
      <w:r w:rsidRPr="001F2698">
        <w:rPr>
          <w:rFonts w:cs="Times New Roman"/>
          <w:b/>
          <w:sz w:val="28"/>
        </w:rPr>
        <w:t>Cook 14</w:t>
      </w:r>
      <w:r w:rsidRPr="001F2698">
        <w:rPr>
          <w:rFonts w:cs="Times New Roman"/>
        </w:rPr>
        <w:t xml:space="preserve"> [John, Center for the Study of Carbon Dioxide and Global Change “More CO2 in the air means more plant growth.” 2014 http://www.skepticalscience.com/co2-plant-food.htm]</w:t>
      </w:r>
    </w:p>
    <w:p w14:paraId="26DA7447" w14:textId="77777777" w:rsidR="001F2698" w:rsidRPr="001F2698" w:rsidRDefault="001F2698" w:rsidP="001F2698">
      <w:pPr>
        <w:rPr>
          <w:rFonts w:ascii="Arial" w:hAnsi="Arial" w:cs="Arial"/>
          <w:sz w:val="21"/>
          <w:u w:val="single"/>
          <w:shd w:val="clear" w:color="auto" w:fill="FFFFFF"/>
        </w:rPr>
      </w:pPr>
      <w:r w:rsidRPr="001F2698">
        <w:rPr>
          <w:rFonts w:ascii="Arial" w:hAnsi="Arial" w:cs="Arial"/>
          <w:shd w:val="clear" w:color="auto" w:fill="FFFFFF"/>
        </w:rPr>
        <w:t>Carbon dioxide</w:t>
      </w:r>
      <w:r w:rsidRPr="001F2698">
        <w:rPr>
          <w:rFonts w:ascii="Arial" w:hAnsi="Arial" w:cs="Arial"/>
          <w:sz w:val="16"/>
          <w:shd w:val="clear" w:color="auto" w:fill="FFFFFF"/>
        </w:rPr>
        <w:t> </w:t>
      </w:r>
      <w:r w:rsidRPr="001F2698">
        <w:rPr>
          <w:rFonts w:ascii="Arial" w:hAnsi="Arial" w:cs="Arial"/>
          <w:sz w:val="16"/>
          <w:highlight w:val="yellow"/>
          <w:shd w:val="clear" w:color="auto" w:fill="FFFFFF"/>
        </w:rPr>
        <w:t>(</w:t>
      </w:r>
      <w:r w:rsidRPr="001F2698">
        <w:rPr>
          <w:rFonts w:ascii="Arial" w:hAnsi="Arial" w:cs="Arial"/>
          <w:sz w:val="21"/>
          <w:highlight w:val="yellow"/>
          <w:u w:val="single"/>
          <w:shd w:val="clear" w:color="auto" w:fill="FFFFFF"/>
        </w:rPr>
        <w:t>CO2) being released by</w:t>
      </w:r>
      <w:r w:rsidRPr="001F2698">
        <w:rPr>
          <w:rFonts w:ascii="Arial" w:hAnsi="Arial" w:cs="Arial"/>
          <w:sz w:val="21"/>
          <w:u w:val="single"/>
          <w:shd w:val="clear" w:color="auto" w:fill="FFFFFF"/>
        </w:rPr>
        <w:t xml:space="preserve"> </w:t>
      </w:r>
      <w:r w:rsidRPr="001F2698">
        <w:rPr>
          <w:rFonts w:ascii="Arial" w:hAnsi="Arial" w:cs="Arial"/>
          <w:sz w:val="21"/>
          <w:highlight w:val="yellow"/>
          <w:u w:val="single"/>
          <w:shd w:val="clear" w:color="auto" w:fill="FFFFFF"/>
        </w:rPr>
        <w:t>the burning of fossil fuels is</w:t>
      </w:r>
      <w:r w:rsidRPr="001F2698">
        <w:rPr>
          <w:rFonts w:ascii="Arial" w:hAnsi="Arial" w:cs="Arial"/>
          <w:sz w:val="16"/>
          <w:shd w:val="clear" w:color="auto" w:fill="FFFFFF"/>
        </w:rPr>
        <w:t xml:space="preserve"> actually </w:t>
      </w:r>
      <w:r w:rsidRPr="001F2698">
        <w:rPr>
          <w:rFonts w:ascii="Arial" w:hAnsi="Arial" w:cs="Arial"/>
          <w:sz w:val="21"/>
          <w:highlight w:val="yellow"/>
          <w:u w:val="single"/>
          <w:shd w:val="clear" w:color="auto" w:fill="FFFFFF"/>
        </w:rPr>
        <w:t>good for the environment</w:t>
      </w:r>
      <w:r w:rsidRPr="001F2698">
        <w:rPr>
          <w:rFonts w:ascii="Arial" w:hAnsi="Arial" w:cs="Arial"/>
          <w:sz w:val="16"/>
          <w:shd w:val="clear" w:color="auto" w:fill="FFFFFF"/>
        </w:rPr>
        <w:t xml:space="preserve">. This conjecture is based on simple and appealing logic: </w:t>
      </w:r>
      <w:r w:rsidRPr="001F2698">
        <w:rPr>
          <w:rFonts w:ascii="Arial" w:hAnsi="Arial" w:cs="Arial"/>
          <w:sz w:val="21"/>
          <w:highlight w:val="yellow"/>
          <w:u w:val="single"/>
          <w:shd w:val="clear" w:color="auto" w:fill="FFFFFF"/>
        </w:rPr>
        <w:t>if plants need CO2 for their growth, then more of it</w:t>
      </w:r>
      <w:r w:rsidRPr="001F2698">
        <w:rPr>
          <w:rFonts w:ascii="Arial" w:hAnsi="Arial" w:cs="Arial"/>
          <w:sz w:val="16"/>
          <w:shd w:val="clear" w:color="auto" w:fill="FFFFFF"/>
        </w:rPr>
        <w:t xml:space="preserve"> should </w:t>
      </w:r>
      <w:r w:rsidRPr="001F2698">
        <w:rPr>
          <w:rFonts w:ascii="Arial" w:hAnsi="Arial" w:cs="Arial"/>
          <w:sz w:val="21"/>
          <w:highlight w:val="yellow"/>
          <w:u w:val="single"/>
          <w:shd w:val="clear" w:color="auto" w:fill="FFFFFF"/>
        </w:rPr>
        <w:t>be better</w:t>
      </w:r>
      <w:r w:rsidRPr="001F2698">
        <w:rPr>
          <w:rFonts w:ascii="Arial" w:hAnsi="Arial" w:cs="Arial"/>
          <w:sz w:val="16"/>
          <w:shd w:val="clear" w:color="auto" w:fill="FFFFFF"/>
        </w:rPr>
        <w:t xml:space="preserve">. We should expect </w:t>
      </w:r>
      <w:r w:rsidRPr="001F2698">
        <w:rPr>
          <w:rFonts w:ascii="Arial" w:hAnsi="Arial" w:cs="Arial"/>
          <w:sz w:val="21"/>
          <w:highlight w:val="yellow"/>
          <w:u w:val="single"/>
          <w:shd w:val="clear" w:color="auto" w:fill="FFFFFF"/>
        </w:rPr>
        <w:t>our crops to become more abundant and our flowers to grow taller and bloom brighter.</w:t>
      </w:r>
    </w:p>
    <w:p w14:paraId="25AB8430"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CO</w:t>
      </w:r>
      <w:r w:rsidRPr="001F2698">
        <w:rPr>
          <w:rFonts w:asciiTheme="majorHAnsi" w:eastAsiaTheme="majorEastAsia" w:hAnsiTheme="majorHAnsi" w:cs="Times New Roman"/>
          <w:b/>
          <w:bCs/>
          <w:iCs/>
          <w:sz w:val="26"/>
          <w:vertAlign w:val="subscript"/>
        </w:rPr>
        <w:t xml:space="preserve">2 </w:t>
      </w:r>
      <w:r w:rsidRPr="001F2698">
        <w:rPr>
          <w:rFonts w:asciiTheme="majorHAnsi" w:eastAsiaTheme="majorEastAsia" w:hAnsiTheme="majorHAnsi" w:cs="Times New Roman"/>
          <w:b/>
          <w:bCs/>
          <w:iCs/>
          <w:sz w:val="26"/>
        </w:rPr>
        <w:t>is advantageous to plants.  – USHSEE proves.</w:t>
      </w:r>
    </w:p>
    <w:p w14:paraId="3FFAE859" w14:textId="77777777" w:rsidR="001F2698" w:rsidRPr="001F2698" w:rsidRDefault="001F2698" w:rsidP="001F2698">
      <w:pPr>
        <w:rPr>
          <w:rFonts w:cs="Times New Roman"/>
          <w:sz w:val="18"/>
        </w:rPr>
      </w:pPr>
      <w:r w:rsidRPr="001F2698">
        <w:rPr>
          <w:rFonts w:cs="Times New Roman"/>
          <w:b/>
          <w:sz w:val="26"/>
        </w:rPr>
        <w:t xml:space="preserve">Skeptical Science 10 </w:t>
      </w:r>
      <w:r w:rsidRPr="001F2698">
        <w:rPr>
          <w:rFonts w:cs="Times New Roman"/>
          <w:sz w:val="18"/>
        </w:rPr>
        <w:t xml:space="preserve">(Digital Journal – July 1, 2010 – google) </w:t>
      </w:r>
    </w:p>
    <w:p w14:paraId="17B0800B" w14:textId="77777777" w:rsidR="001F2698" w:rsidRPr="001F2698" w:rsidRDefault="001F2698" w:rsidP="001F2698">
      <w:pPr>
        <w:rPr>
          <w:rFonts w:cs="Times New Roman"/>
        </w:rPr>
      </w:pPr>
      <w:r w:rsidRPr="001F2698">
        <w:rPr>
          <w:rFonts w:cs="Times New Roman"/>
          <w:sz w:val="18"/>
        </w:rPr>
        <w:t>Mariana Ashley is a freelancer, who provides online college articles. “CO</w:t>
      </w:r>
      <w:r w:rsidRPr="001F2698">
        <w:rPr>
          <w:rFonts w:cs="Times New Roman"/>
          <w:sz w:val="18"/>
          <w:vertAlign w:val="subscript"/>
        </w:rPr>
        <w:t xml:space="preserve">2 </w:t>
      </w:r>
      <w:r w:rsidRPr="001F2698">
        <w:rPr>
          <w:rFonts w:cs="Times New Roman"/>
          <w:sz w:val="18"/>
        </w:rPr>
        <w:t xml:space="preserve">is Good for Plants: Another Red Herring in the Climate Change Debate” – Skeptical Science– July 17,, 2014 – </w:t>
      </w:r>
      <w:r w:rsidRPr="001F2698">
        <w:rPr>
          <w:rFonts w:cs="Times New Roman"/>
        </w:rPr>
        <w:t>http://www.skepticalscience.com/CO2-is-Good-for-Plants-Another-Red-Herring-in-the-Climate-Change-Debate.html</w:t>
      </w:r>
    </w:p>
    <w:p w14:paraId="692CD413" w14:textId="77777777" w:rsidR="001F2698" w:rsidRPr="001F2698" w:rsidRDefault="001F2698" w:rsidP="001F2698">
      <w:pPr>
        <w:shd w:val="clear" w:color="auto" w:fill="FFFFFF"/>
        <w:rPr>
          <w:rFonts w:ascii="Arial" w:hAnsi="Arial" w:cs="Arial"/>
          <w:sz w:val="21"/>
          <w:u w:val="single"/>
        </w:rPr>
      </w:pPr>
      <w:r w:rsidRPr="001F2698">
        <w:rPr>
          <w:rFonts w:ascii="Arial" w:hAnsi="Arial" w:cs="Arial"/>
          <w:sz w:val="16"/>
        </w:rPr>
        <w:t>CO2 feeds plants. And so, too, does ignorance and a little bit of politicking feed inane misconceptions. Rep</w:t>
      </w:r>
      <w:r w:rsidRPr="001F2698">
        <w:rPr>
          <w:rFonts w:ascii="Arial" w:hAnsi="Arial" w:cs="Arial"/>
          <w:sz w:val="21"/>
        </w:rPr>
        <w:t xml:space="preserve">. </w:t>
      </w:r>
      <w:r w:rsidRPr="001F2698">
        <w:rPr>
          <w:rFonts w:ascii="Arial" w:hAnsi="Arial" w:cs="Arial"/>
          <w:sz w:val="21"/>
          <w:highlight w:val="yellow"/>
          <w:u w:val="single"/>
        </w:rPr>
        <w:t>John Shimkus of Illinois made famous the CO2 as plant food argument during a U.S. House Subcommittee on Energy and Environment hearing</w:t>
      </w:r>
      <w:r w:rsidRPr="001F2698">
        <w:rPr>
          <w:rFonts w:ascii="Arial" w:hAnsi="Arial" w:cs="Arial"/>
          <w:sz w:val="21"/>
        </w:rPr>
        <w:t xml:space="preserve"> </w:t>
      </w:r>
      <w:r w:rsidRPr="001F2698">
        <w:rPr>
          <w:rFonts w:ascii="Arial" w:hAnsi="Arial" w:cs="Arial"/>
          <w:sz w:val="16"/>
        </w:rPr>
        <w:t>in 2009. The basic plant food argument is</w:t>
      </w:r>
      <w:r w:rsidRPr="001F2698">
        <w:rPr>
          <w:rFonts w:ascii="Arial" w:hAnsi="Arial" w:cs="Arial"/>
          <w:sz w:val="21"/>
        </w:rPr>
        <w:t xml:space="preserve"> </w:t>
      </w:r>
      <w:r w:rsidRPr="001F2698">
        <w:rPr>
          <w:rFonts w:ascii="Arial" w:hAnsi="Arial" w:cs="Arial"/>
          <w:sz w:val="21"/>
          <w:highlight w:val="yellow"/>
          <w:u w:val="single"/>
        </w:rPr>
        <w:t>that since plants need CO2 to grow, more CO2means, by proxy, more sustained and robust plant growth globally</w:t>
      </w:r>
      <w:proofErr w:type="gramStart"/>
      <w:r w:rsidRPr="001F2698">
        <w:rPr>
          <w:rFonts w:ascii="Arial" w:hAnsi="Arial" w:cs="Arial"/>
          <w:sz w:val="21"/>
          <w:highlight w:val="yellow"/>
          <w:u w:val="single"/>
        </w:rPr>
        <w:t>.</w:t>
      </w:r>
      <w:r w:rsidRPr="001F2698">
        <w:rPr>
          <w:rFonts w:ascii="Arial" w:hAnsi="Arial" w:cs="Arial"/>
          <w:sz w:val="12"/>
          <w:u w:val="single"/>
        </w:rPr>
        <w:t>¶</w:t>
      </w:r>
      <w:proofErr w:type="gramEnd"/>
      <w:r w:rsidRPr="001F2698">
        <w:rPr>
          <w:rFonts w:ascii="Arial" w:hAnsi="Arial" w:cs="Arial"/>
          <w:sz w:val="12"/>
          <w:u w:val="single"/>
        </w:rPr>
        <w:t xml:space="preserve"> </w:t>
      </w:r>
      <w:r w:rsidRPr="001F2698">
        <w:rPr>
          <w:rFonts w:ascii="Arial" w:hAnsi="Arial" w:cs="Arial"/>
          <w:sz w:val="16"/>
        </w:rPr>
        <w:t>A quick look at the science behind this</w:t>
      </w:r>
      <w:r w:rsidRPr="001F2698">
        <w:rPr>
          <w:rFonts w:ascii="Arial" w:hAnsi="Arial" w:cs="Arial"/>
          <w:sz w:val="21"/>
        </w:rPr>
        <w:t xml:space="preserve"> </w:t>
      </w:r>
      <w:r w:rsidRPr="001F2698">
        <w:rPr>
          <w:rFonts w:ascii="Arial" w:hAnsi="Arial" w:cs="Arial"/>
          <w:sz w:val="21"/>
          <w:highlight w:val="yellow"/>
        </w:rPr>
        <w:t>argument demonstrates its inherent weaknesses. In closed, controlled environments, like greenhouses and plant nurseries, an increase inCO2 does indeed spur plant growth.</w:t>
      </w:r>
      <w:r w:rsidRPr="001F2698">
        <w:rPr>
          <w:rFonts w:ascii="Arial" w:hAnsi="Arial" w:cs="Arial"/>
          <w:sz w:val="21"/>
        </w:rPr>
        <w:t xml:space="preserve"> </w:t>
      </w:r>
      <w:r w:rsidRPr="001F2698">
        <w:rPr>
          <w:rFonts w:ascii="Arial" w:hAnsi="Arial" w:cs="Arial"/>
          <w:sz w:val="16"/>
        </w:rPr>
        <w:t>However, the globe is not a controlled environment, and it’s incredible sensitivity to a variety of factors is something that is often taken for granted when such narrow arguments are proffered</w:t>
      </w:r>
      <w:r w:rsidRPr="001F2698">
        <w:rPr>
          <w:rFonts w:ascii="Arial" w:hAnsi="Arial" w:cs="Arial"/>
          <w:sz w:val="21"/>
        </w:rPr>
        <w:t xml:space="preserve">. </w:t>
      </w:r>
      <w:r w:rsidRPr="001F2698">
        <w:rPr>
          <w:rFonts w:ascii="Arial" w:hAnsi="Arial" w:cs="Arial"/>
          <w:sz w:val="21"/>
          <w:highlight w:val="yellow"/>
          <w:u w:val="single"/>
        </w:rPr>
        <w:t>A rise in CO2 levels is not the only consequence of climate change, and it is these other effects that have had and will have more abiding adverse effects on plant growth around the world.</w:t>
      </w:r>
      <w:r w:rsidRPr="001F2698">
        <w:rPr>
          <w:rFonts w:ascii="Arial" w:hAnsi="Arial" w:cs="Arial"/>
          <w:sz w:val="12"/>
          <w:u w:val="single"/>
        </w:rPr>
        <w:t xml:space="preserve">¶ </w:t>
      </w:r>
      <w:r w:rsidRPr="001F2698">
        <w:rPr>
          <w:rFonts w:ascii="Arial" w:hAnsi="Arial" w:cs="Arial"/>
          <w:sz w:val="16"/>
        </w:rPr>
        <w:t>While CO2 is an important element that stimulates plant growth</w:t>
      </w:r>
      <w:r w:rsidRPr="001F2698">
        <w:rPr>
          <w:rFonts w:ascii="Arial" w:hAnsi="Arial" w:cs="Arial"/>
          <w:sz w:val="21"/>
        </w:rPr>
        <w:t xml:space="preserve">, </w:t>
      </w:r>
      <w:r w:rsidRPr="001F2698">
        <w:rPr>
          <w:rFonts w:ascii="Arial" w:hAnsi="Arial" w:cs="Arial"/>
          <w:sz w:val="21"/>
          <w:highlight w:val="yellow"/>
          <w:u w:val="single"/>
        </w:rPr>
        <w:t>the planet's flora requires a cocktail of elements to maintain its health</w:t>
      </w:r>
      <w:r w:rsidRPr="001F2698">
        <w:rPr>
          <w:rFonts w:ascii="Arial" w:hAnsi="Arial" w:cs="Arial"/>
          <w:sz w:val="21"/>
        </w:rPr>
        <w:t xml:space="preserve">. </w:t>
      </w:r>
      <w:r w:rsidRPr="001F2698">
        <w:rPr>
          <w:rFonts w:ascii="Arial" w:hAnsi="Arial" w:cs="Arial"/>
          <w:sz w:val="16"/>
        </w:rPr>
        <w:t>Arguably the most important of these elements is water.</w:t>
      </w:r>
      <w:r w:rsidRPr="001F2698">
        <w:rPr>
          <w:rFonts w:ascii="Arial" w:hAnsi="Arial" w:cs="Arial"/>
          <w:sz w:val="21"/>
        </w:rPr>
        <w:t xml:space="preserve"> </w:t>
      </w:r>
      <w:r w:rsidRPr="001F2698">
        <w:rPr>
          <w:rFonts w:ascii="Arial" w:hAnsi="Arial" w:cs="Arial"/>
          <w:sz w:val="21"/>
          <w:highlight w:val="yellow"/>
          <w:u w:val="single"/>
        </w:rPr>
        <w:t>With the global increase in temperature caused by the various factors affecting our climate's balance, increased evaporation means decreased soil moisture. Another effect of global climate change is erratic precipitation patterns.</w:t>
      </w:r>
      <w:r w:rsidRPr="001F2698">
        <w:rPr>
          <w:rFonts w:ascii="Arial" w:hAnsi="Arial" w:cs="Arial"/>
          <w:sz w:val="21"/>
        </w:rPr>
        <w:t xml:space="preserve"> </w:t>
      </w:r>
      <w:r w:rsidRPr="001F2698">
        <w:rPr>
          <w:rFonts w:ascii="Arial" w:hAnsi="Arial" w:cs="Arial"/>
          <w:sz w:val="16"/>
        </w:rPr>
        <w:t>This causes extreme weather in certain geographic locations only sporadically, with overall, balanced rainfall drastically reduced.</w:t>
      </w:r>
      <w:r w:rsidRPr="001F2698">
        <w:rPr>
          <w:rFonts w:ascii="Arial" w:hAnsi="Arial" w:cs="Arial"/>
          <w:sz w:val="12"/>
        </w:rPr>
        <w:t xml:space="preserve">¶ </w:t>
      </w:r>
      <w:r w:rsidRPr="001F2698">
        <w:rPr>
          <w:rFonts w:ascii="Arial" w:hAnsi="Arial" w:cs="Arial"/>
          <w:sz w:val="21"/>
          <w:highlight w:val="yellow"/>
          <w:u w:val="single"/>
        </w:rPr>
        <w:t>Suppose, however, that CO2 does prime plant growth in the world at large.</w:t>
      </w:r>
      <w:r w:rsidRPr="001F2698">
        <w:rPr>
          <w:rFonts w:ascii="Arial" w:hAnsi="Arial" w:cs="Arial"/>
          <w:sz w:val="21"/>
          <w:u w:val="single"/>
        </w:rPr>
        <w:t xml:space="preserve"> </w:t>
      </w:r>
      <w:r w:rsidRPr="001F2698">
        <w:rPr>
          <w:rFonts w:ascii="Arial" w:hAnsi="Arial" w:cs="Arial"/>
          <w:sz w:val="16"/>
        </w:rPr>
        <w:t>To what extent will this happen? For one, the increased density of forest vegetation could increase the risk of wildfires, which have reared their ugly heads in California all too often in the past few years, wreaking devastating damage. Presumably the CO2 as plant food enthusiasts offer their argument in an effort to demonstrate the resulting agricultural advantages. But even if "CO2 fertilization" occurs, weeds proliferate in tandem with crops, which would only increase the global cost of agriculture</w:t>
      </w:r>
      <w:proofErr w:type="gramStart"/>
      <w:r w:rsidRPr="001F2698">
        <w:rPr>
          <w:rFonts w:ascii="Arial" w:hAnsi="Arial" w:cs="Arial"/>
          <w:sz w:val="16"/>
        </w:rPr>
        <w:t>.</w:t>
      </w:r>
      <w:r w:rsidRPr="001F2698">
        <w:rPr>
          <w:rFonts w:ascii="Arial" w:hAnsi="Arial" w:cs="Arial"/>
          <w:sz w:val="12"/>
        </w:rPr>
        <w:t>¶</w:t>
      </w:r>
      <w:proofErr w:type="gramEnd"/>
      <w:r w:rsidRPr="001F2698">
        <w:rPr>
          <w:rFonts w:ascii="Arial" w:hAnsi="Arial" w:cs="Arial"/>
          <w:sz w:val="12"/>
        </w:rPr>
        <w:t xml:space="preserve"> </w:t>
      </w:r>
      <w:r w:rsidRPr="001F2698">
        <w:rPr>
          <w:rFonts w:ascii="Arial" w:hAnsi="Arial" w:cs="Arial"/>
          <w:sz w:val="16"/>
        </w:rPr>
        <w:t>We could discuss the scientific finer points of global climate change and the unlimited effects it could have on global plant growth all day. A Climate Denial Crock of the Week</w:t>
      </w:r>
      <w:r w:rsidR="009E17D5">
        <w:fldChar w:fldCharType="begin"/>
      </w:r>
      <w:r w:rsidR="009E17D5">
        <w:instrText xml:space="preserve"> HYPERLINK "http://www.youtube.com/watch?v=vFGU6qvkmTI&amp;feature=player_embedded" \t "_self" </w:instrText>
      </w:r>
      <w:r w:rsidR="009E17D5">
        <w:fldChar w:fldCharType="separate"/>
      </w:r>
      <w:r w:rsidRPr="001F2698">
        <w:rPr>
          <w:rFonts w:ascii="Arial" w:hAnsi="Arial" w:cs="Arial"/>
          <w:sz w:val="16"/>
        </w:rPr>
        <w:t>video</w:t>
      </w:r>
      <w:r w:rsidR="009E17D5">
        <w:rPr>
          <w:rFonts w:ascii="Arial" w:hAnsi="Arial" w:cs="Arial"/>
          <w:sz w:val="16"/>
        </w:rPr>
        <w:fldChar w:fldCharType="end"/>
      </w:r>
      <w:r w:rsidRPr="001F2698">
        <w:rPr>
          <w:rFonts w:ascii="Arial" w:hAnsi="Arial" w:cs="Arial"/>
          <w:sz w:val="16"/>
        </w:rPr>
        <w:t xml:space="preserve"> does just that in debunking the CO2 plant food argument.</w:t>
      </w:r>
      <w:r w:rsidRPr="001F2698">
        <w:rPr>
          <w:rFonts w:ascii="Arial" w:hAnsi="Arial" w:cs="Arial"/>
          <w:sz w:val="21"/>
        </w:rPr>
        <w:t xml:space="preserve"> </w:t>
      </w:r>
      <w:r w:rsidRPr="001F2698">
        <w:rPr>
          <w:rFonts w:ascii="Arial" w:hAnsi="Arial" w:cs="Arial"/>
          <w:sz w:val="21"/>
          <w:highlight w:val="yellow"/>
          <w:u w:val="single"/>
        </w:rPr>
        <w:t xml:space="preserve">However, at its most basic level, the CO2 plant food argument rests on a simple logical fallacy--the </w:t>
      </w:r>
      <w:r w:rsidR="009E17D5">
        <w:fldChar w:fldCharType="begin"/>
      </w:r>
      <w:r w:rsidR="009E17D5">
        <w:instrText xml:space="preserve"> HYPERLINK "http://www.onegoodmove.org/fallacy/exclus.htm" \t "_self" </w:instrText>
      </w:r>
      <w:r w:rsidR="009E17D5">
        <w:fldChar w:fldCharType="separate"/>
      </w:r>
      <w:r w:rsidRPr="001F2698">
        <w:rPr>
          <w:rFonts w:ascii="Arial" w:hAnsi="Arial" w:cs="Arial"/>
          <w:sz w:val="21"/>
          <w:highlight w:val="yellow"/>
          <w:u w:val="single"/>
        </w:rPr>
        <w:t>fallacy of exclusion</w:t>
      </w:r>
      <w:r w:rsidR="009E17D5">
        <w:rPr>
          <w:rFonts w:ascii="Arial" w:hAnsi="Arial" w:cs="Arial"/>
          <w:sz w:val="21"/>
          <w:highlight w:val="yellow"/>
          <w:u w:val="single"/>
        </w:rPr>
        <w:fldChar w:fldCharType="end"/>
      </w:r>
      <w:r w:rsidRPr="001F2698">
        <w:rPr>
          <w:rFonts w:ascii="Arial" w:hAnsi="Arial" w:cs="Arial"/>
          <w:sz w:val="21"/>
          <w:highlight w:val="yellow"/>
          <w:u w:val="single"/>
        </w:rPr>
        <w:t>, which focuses on one cause-and-effect (in this case, more CO2 means more plants) to the exclusion of all other cause-and-effect chains.</w:t>
      </w:r>
    </w:p>
    <w:p w14:paraId="77D0D1F0"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CO2 Good – CO2 K2 Food Security</w:t>
      </w:r>
    </w:p>
    <w:p w14:paraId="2112D9C1"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 xml:space="preserve">CO2 is key to food production </w:t>
      </w:r>
    </w:p>
    <w:p w14:paraId="6B387470" w14:textId="77777777" w:rsidR="001F2698" w:rsidRPr="001F2698" w:rsidRDefault="001F2698" w:rsidP="001F2698">
      <w:pPr>
        <w:rPr>
          <w:rFonts w:cs="Times New Roman"/>
          <w:b/>
          <w:bCs/>
          <w:sz w:val="26"/>
        </w:rPr>
      </w:pPr>
      <w:r w:rsidRPr="001F2698">
        <w:rPr>
          <w:rFonts w:cs="Times New Roman"/>
          <w:b/>
          <w:sz w:val="26"/>
        </w:rPr>
        <w:t xml:space="preserve">Zubrin 12 </w:t>
      </w:r>
      <w:r w:rsidRPr="001F2698">
        <w:rPr>
          <w:rFonts w:cs="Times New Roman"/>
        </w:rPr>
        <w:t>(Robert Zubrin</w:t>
      </w:r>
      <w:proofErr w:type="gramStart"/>
      <w:r w:rsidRPr="001F2698">
        <w:rPr>
          <w:rFonts w:cs="Times New Roman"/>
        </w:rPr>
        <w:t>,  B.A</w:t>
      </w:r>
      <w:proofErr w:type="gramEnd"/>
      <w:r w:rsidRPr="001F2698">
        <w:rPr>
          <w:rFonts w:cs="Times New Roman"/>
        </w:rPr>
        <w:t xml:space="preserve">. in mathematics and masters degree in aeronautics from the University of Rochester, 4/3/12, “Carbon Emissions are Good,” </w:t>
      </w:r>
      <w:hyperlink r:id="rId46" w:history="1">
        <w:r w:rsidRPr="001F2698">
          <w:rPr>
            <w:rFonts w:cs="Times New Roman"/>
            <w:color w:val="0000FF" w:themeColor="hyperlink"/>
            <w:u w:val="single"/>
          </w:rPr>
          <w:t>http://www.nationalreview.com/articles/295098/carbon-emissions-are-good-robert-zubrin</w:t>
        </w:r>
      </w:hyperlink>
      <w:r w:rsidRPr="001F2698">
        <w:rPr>
          <w:rFonts w:cs="Times New Roman"/>
        </w:rPr>
        <w:t xml:space="preserve">) </w:t>
      </w:r>
    </w:p>
    <w:p w14:paraId="6FD7D6C9" w14:textId="77777777" w:rsidR="001F2698" w:rsidRPr="001F2698" w:rsidRDefault="001F2698" w:rsidP="001F2698">
      <w:pPr>
        <w:rPr>
          <w:rFonts w:cs="Times New Roman"/>
          <w:sz w:val="16"/>
        </w:rPr>
      </w:pPr>
      <w:r w:rsidRPr="001F2698">
        <w:rPr>
          <w:rFonts w:cs="Times New Roman"/>
          <w:sz w:val="16"/>
        </w:rPr>
        <w:t xml:space="preserve">This has left the EPA’s second premise — that global warming would be a harmful development — largely unchallenged. This is unfortunate, because while it is entirely possible that the earth may be warming — as it has done so many times in the past — there is no rational basis whatsoever to support the contention that carbon-dioxide-driven global warming would be on the whole harmful to life and civilization. Quite the contrary: </w:t>
      </w:r>
      <w:r w:rsidRPr="001F2698">
        <w:rPr>
          <w:rFonts w:cs="Times New Roman"/>
          <w:b/>
          <w:u w:val="single"/>
        </w:rPr>
        <w:t>All available evidence supports the contention that human CO2 emissions offer great benefits to the earth’s community of life.</w:t>
      </w:r>
      <w:r w:rsidRPr="001F2698">
        <w:rPr>
          <w:rFonts w:cs="Times New Roman"/>
          <w:sz w:val="12"/>
        </w:rPr>
        <w:t>¶</w:t>
      </w:r>
      <w:r w:rsidRPr="001F2698">
        <w:rPr>
          <w:rFonts w:cs="Times New Roman"/>
          <w:sz w:val="16"/>
        </w:rPr>
        <w:t xml:space="preserve"> Putting aside for the moment the question of whether human industrial CO2 emissions are having an effect on climate, </w:t>
      </w:r>
      <w:r w:rsidRPr="001F2698">
        <w:rPr>
          <w:rFonts w:cs="Times New Roman"/>
          <w:b/>
          <w:u w:val="single"/>
        </w:rPr>
        <w:t>it is quite clear that they are raising atmospheric CO2 levels</w:t>
      </w:r>
      <w:r w:rsidRPr="001F2698">
        <w:rPr>
          <w:rFonts w:cs="Times New Roman"/>
          <w:sz w:val="16"/>
        </w:rPr>
        <w:t xml:space="preserve">. As a result, </w:t>
      </w:r>
      <w:r w:rsidRPr="001F2698">
        <w:rPr>
          <w:rFonts w:cs="Times New Roman"/>
          <w:b/>
          <w:u w:val="single"/>
        </w:rPr>
        <w:t>they are having a strong and markedly positive effect on plant growth worldwide</w:t>
      </w:r>
      <w:r w:rsidRPr="001F2698">
        <w:rPr>
          <w:rFonts w:cs="Times New Roman"/>
          <w:sz w:val="16"/>
        </w:rPr>
        <w:t xml:space="preserve">. There is no doubt about this. </w:t>
      </w:r>
      <w:r w:rsidRPr="001F2698">
        <w:rPr>
          <w:rFonts w:cs="Times New Roman"/>
          <w:b/>
          <w:u w:val="single"/>
        </w:rPr>
        <w:t>NASA satellite observations taken from orbit since 1958 show that, concurrent with the 19 percent increase in atmospheric CO2 over the past half century, the rate of plant growth in the continental United States has increased by 14 percent</w:t>
      </w:r>
      <w:r w:rsidRPr="001F2698">
        <w:rPr>
          <w:rFonts w:cs="Times New Roman"/>
          <w:sz w:val="16"/>
        </w:rPr>
        <w:t xml:space="preserve">. Studies done at Oak Ridge National Lab on forest trees have shown that increasing the carbon dioxide level 50 percent, to the 550 parts per million level projected to prevail at the end of the 21 century, will likely increase photosynthetic productivity by a further 24 percent. This is readily reproducible laboratory science. </w:t>
      </w:r>
      <w:r w:rsidRPr="001F2698">
        <w:rPr>
          <w:rFonts w:cs="Times New Roman"/>
          <w:b/>
          <w:u w:val="single"/>
        </w:rPr>
        <w:t>If CO2 levels are increased, the rate of plant growth will accelerate</w:t>
      </w:r>
      <w:r w:rsidRPr="001F2698">
        <w:rPr>
          <w:rFonts w:cs="Times New Roman"/>
          <w:sz w:val="16"/>
        </w:rPr>
        <w:t>.</w:t>
      </w:r>
      <w:r w:rsidRPr="001F2698">
        <w:rPr>
          <w:rFonts w:cs="Times New Roman"/>
          <w:sz w:val="12"/>
        </w:rPr>
        <w:t>¶</w:t>
      </w:r>
      <w:r w:rsidRPr="001F2698">
        <w:rPr>
          <w:rFonts w:cs="Times New Roman"/>
          <w:sz w:val="16"/>
        </w:rPr>
        <w:t xml:space="preserve"> </w:t>
      </w:r>
      <w:r w:rsidRPr="001F2698">
        <w:rPr>
          <w:rFonts w:cs="Times New Roman"/>
          <w:sz w:val="12"/>
        </w:rPr>
        <w:t>¶</w:t>
      </w:r>
      <w:r w:rsidRPr="001F2698">
        <w:rPr>
          <w:rFonts w:cs="Times New Roman"/>
          <w:sz w:val="16"/>
        </w:rPr>
        <w:t xml:space="preserve"> Now let us consider the question of </w:t>
      </w:r>
      <w:r w:rsidRPr="001F2698">
        <w:rPr>
          <w:rFonts w:cs="Times New Roman"/>
          <w:b/>
          <w:u w:val="single"/>
        </w:rPr>
        <w:t>warming</w:t>
      </w:r>
      <w:r w:rsidRPr="001F2698">
        <w:rPr>
          <w:rFonts w:cs="Times New Roman"/>
          <w:sz w:val="16"/>
        </w:rPr>
        <w:t xml:space="preserve">: If it is occurring — and I believe it is, based not on disputable temperature measurements but on sea levels, which have risen two inches in two decades — is it a good thing or a bad thing? Answer: It </w:t>
      </w:r>
      <w:r w:rsidRPr="001F2698">
        <w:rPr>
          <w:rFonts w:cs="Times New Roman"/>
          <w:b/>
          <w:u w:val="single"/>
        </w:rPr>
        <w:t>is a very good thing. Global warming would increase the rate of evaporation from the oceans. This would increase rainfall worldwide. In addition, global warming would lengthen the growing season</w:t>
      </w:r>
      <w:r w:rsidRPr="001F2698">
        <w:rPr>
          <w:rFonts w:cs="Times New Roman"/>
          <w:sz w:val="16"/>
        </w:rPr>
        <w:t>, thereby increasing still further the bounty of both agriculture and nature.</w:t>
      </w:r>
    </w:p>
    <w:p w14:paraId="4657BEA7"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CO2 allows crops to retain water – increases efficiency to 110% by 2040</w:t>
      </w:r>
    </w:p>
    <w:p w14:paraId="2F39DA38" w14:textId="77777777" w:rsidR="001F2698" w:rsidRPr="001F2698" w:rsidRDefault="001F2698" w:rsidP="001F2698">
      <w:pPr>
        <w:rPr>
          <w:rFonts w:cs="Times New Roman"/>
        </w:rPr>
      </w:pPr>
      <w:r w:rsidRPr="001F2698">
        <w:rPr>
          <w:rFonts w:asciiTheme="majorHAnsi" w:hAnsiTheme="majorHAnsi" w:cs="Times New Roman"/>
          <w:b/>
          <w:bCs/>
          <w:iCs/>
          <w:sz w:val="26"/>
        </w:rPr>
        <w:t>Hatfield, 11</w:t>
      </w:r>
      <w:r w:rsidRPr="001F2698">
        <w:rPr>
          <w:rFonts w:cs="Times New Roman"/>
        </w:rPr>
        <w:t xml:space="preserve"> (J.L. Hatfield, laboratory director and supervisory plant physiologist for the Department of Agriculture, 3/2011, “Climate Impacts on Agriculture: Implications for Crop Production”, </w:t>
      </w:r>
      <w:hyperlink r:id="rId47" w:history="1">
        <w:r w:rsidRPr="001F2698">
          <w:rPr>
            <w:rFonts w:cs="Times New Roman"/>
            <w:color w:val="0000FF" w:themeColor="hyperlink"/>
            <w:u w:val="single"/>
          </w:rPr>
          <w:t>http://www.ars.usda.gov/research/publications/publications.htm?seq_no_115=243239</w:t>
        </w:r>
      </w:hyperlink>
      <w:r w:rsidRPr="001F2698">
        <w:rPr>
          <w:rFonts w:cs="Times New Roman"/>
        </w:rPr>
        <w:t>).</w:t>
      </w:r>
    </w:p>
    <w:p w14:paraId="5975701B" w14:textId="77777777" w:rsidR="001F2698" w:rsidRPr="001F2698" w:rsidRDefault="001F2698" w:rsidP="001F2698">
      <w:pPr>
        <w:rPr>
          <w:rFonts w:cs="Times New Roman"/>
          <w:sz w:val="16"/>
        </w:rPr>
      </w:pPr>
      <w:r w:rsidRPr="001F2698">
        <w:rPr>
          <w:rFonts w:cs="Times New Roman"/>
          <w:sz w:val="16"/>
        </w:rPr>
        <w:t xml:space="preserve">In the early stages of crop development, increases in leaf area are proportional to growth rate and </w:t>
      </w:r>
      <w:r w:rsidRPr="001F2698">
        <w:rPr>
          <w:rFonts w:cs="Times New Roman"/>
          <w:b/>
          <w:u w:val="single"/>
        </w:rPr>
        <w:t>transpiration increases as leaf area increases</w:t>
      </w:r>
      <w:r w:rsidRPr="001F2698">
        <w:rPr>
          <w:rFonts w:cs="Times New Roman"/>
          <w:sz w:val="16"/>
        </w:rPr>
        <w:t xml:space="preserve"> (Ritchie, 1972). As plants develop, there is an increase in mutual shading and interference among leaves within a plant canopy which causes plant transpiration to increase at a diminishing rate with increasing leaf area index (LAI) and asymptotically leveling at LAIs &gt; 4 m2 m−2, progressively uncoupling transpiration from changes in LAI (Ritchie, 1972; Villalobos and Fereres, 1990; Sau et al., 2004). </w:t>
      </w:r>
      <w:r w:rsidRPr="001F2698">
        <w:rPr>
          <w:rFonts w:cs="Times New Roman"/>
          <w:b/>
          <w:u w:val="single"/>
        </w:rPr>
        <w:t>Doubling of atmospheric CO2 from present-day levels will increase average C3 species growth on the order of 30% under optimum conditions</w:t>
      </w:r>
      <w:r w:rsidRPr="001F2698">
        <w:rPr>
          <w:rFonts w:cs="Times New Roman"/>
          <w:sz w:val="16"/>
        </w:rPr>
        <w:t xml:space="preserve"> (e.g., Kimball, 1983, 2007, 2010; Kimball et al., 2002) with the expectation that an increase to 440 μmol mol−1 would increase C3 plant growth on the order of 10%. Since T is most tightly coupled to changes in growth when plants are small and less after canopy closure, the overall impact of changes in CO2 via LAI effect are expected to be small. Of greater importance is the duration of leaf area which will directly affect total seasonal crop water requirements. In determinate cereal crops that are adapted to today's temperature and growing-season length, </w:t>
      </w:r>
      <w:r w:rsidRPr="001F2698">
        <w:rPr>
          <w:rFonts w:cs="Times New Roman"/>
          <w:b/>
          <w:u w:val="single"/>
        </w:rPr>
        <w:t>increasing temperature will hasten plant maturity reducing leaf area duration with an overall reduction in total season water requirement.</w:t>
      </w:r>
      <w:r w:rsidRPr="001F2698">
        <w:rPr>
          <w:rFonts w:cs="Times New Roman"/>
          <w:sz w:val="16"/>
        </w:rPr>
        <w:t xml:space="preserve"> However, if alternative crops or perennial crops or varieties adapted to the higher temperatures and longer growing season are used, crop water requirements would likely increase. However, </w:t>
      </w:r>
      <w:r w:rsidRPr="001F2698">
        <w:rPr>
          <w:rFonts w:cs="Times New Roman"/>
          <w:b/>
          <w:u w:val="single"/>
        </w:rPr>
        <w:t>a direct effect of increasing atmospheric CO2 is to cause partial stomatal closure. The result decreases conductance for water vapor loss from leaves to the atmosphere.</w:t>
      </w:r>
      <w:r w:rsidRPr="001F2698">
        <w:rPr>
          <w:rFonts w:cs="Times New Roman"/>
          <w:sz w:val="16"/>
        </w:rPr>
        <w:t xml:space="preserve"> A summary of the information available from </w:t>
      </w:r>
      <w:r w:rsidRPr="001F2698">
        <w:rPr>
          <w:rFonts w:cs="Times New Roman"/>
          <w:b/>
          <w:u w:val="single"/>
        </w:rPr>
        <w:t>chamber-based studies on the effects of elevated CO2 on stomatal conductance have shown,</w:t>
      </w:r>
      <w:r w:rsidRPr="001F2698">
        <w:rPr>
          <w:rFonts w:cs="Times New Roman"/>
          <w:sz w:val="16"/>
        </w:rPr>
        <w:t xml:space="preserve"> on average</w:t>
      </w:r>
      <w:r w:rsidRPr="001F2698">
        <w:rPr>
          <w:rFonts w:cs="Times New Roman"/>
          <w:b/>
          <w:u w:val="single"/>
        </w:rPr>
        <w:t>, that doubling CO2 reduces stomatal conductance by nearly 34%</w:t>
      </w:r>
      <w:r w:rsidRPr="001F2698">
        <w:rPr>
          <w:rFonts w:cs="Times New Roman"/>
          <w:sz w:val="16"/>
        </w:rPr>
        <w:t xml:space="preserve"> (e.g., Kimball and Idso, 1983). Morison (1987) found an average reduction of about 40% for both C3 and C4 species. Wand et al. (1999), after a meta-analysis on wild C3 and C4 grass species, grown with no stresses, concluded that elevated CO2 reduced stomatal conductance by 39% in C3 and 29% in C4 species. In soybean, the reduction in conductance was about 40% for a doubling of CO2 (Ainsworth et al., 2002; Ainsworth and Rogers, 2007). Ainsworth and Long (2005) did not observe significant differences in stomatal conductance of two C3 and C4 species when they summarized results from free-air CO2 enrichment experiments where daytime CO2 concentrations were increased from present to 550 to 600 μmol mol−1 They found an average reduction in stomatal conductance of 20%. </w:t>
      </w:r>
      <w:r w:rsidRPr="001F2698">
        <w:rPr>
          <w:rFonts w:cs="Times New Roman"/>
          <w:b/>
          <w:u w:val="single"/>
        </w:rPr>
        <w:t xml:space="preserve">Thus, increases in atmospheric CO2 concentration to nearly 450 </w:t>
      </w:r>
      <w:r w:rsidRPr="001F2698">
        <w:rPr>
          <w:rFonts w:cs="Times New Roman"/>
          <w:sz w:val="16"/>
        </w:rPr>
        <w:t xml:space="preserve">μmol mol−1 as estimated (IPCC, 2007) </w:t>
      </w:r>
      <w:r w:rsidRPr="001F2698">
        <w:rPr>
          <w:rFonts w:cs="Times New Roman"/>
          <w:b/>
          <w:u w:val="single"/>
        </w:rPr>
        <w:t xml:space="preserve">by 2040 likely will cause reductions of approximately 10% in </w:t>
      </w:r>
      <w:r w:rsidRPr="001F2698">
        <w:rPr>
          <w:rFonts w:cs="Times New Roman"/>
          <w:b/>
          <w:u w:val="single"/>
        </w:rPr>
        <w:lastRenderedPageBreak/>
        <w:t xml:space="preserve">stomatal conductance. Such a reduction in leaf-level stomatal conductance, when considered with energy balance in the whole canopy, should lead to decreases in transpiration and potential positive impacts on crop </w:t>
      </w:r>
      <w:r w:rsidRPr="001F2698">
        <w:rPr>
          <w:rFonts w:cs="Times New Roman"/>
          <w:sz w:val="16"/>
        </w:rPr>
        <w:t>WUE.</w:t>
      </w:r>
    </w:p>
    <w:p w14:paraId="095AACE1"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Scientific consensus proves</w:t>
      </w:r>
    </w:p>
    <w:p w14:paraId="76A6EAE2" w14:textId="77777777" w:rsidR="001F2698" w:rsidRPr="001F2698" w:rsidRDefault="001F2698" w:rsidP="001F2698">
      <w:pPr>
        <w:rPr>
          <w:rFonts w:cs="Times New Roman"/>
          <w:b/>
          <w:bCs/>
        </w:rPr>
      </w:pPr>
      <w:r w:rsidRPr="001F2698">
        <w:rPr>
          <w:rFonts w:cs="Times New Roman"/>
          <w:b/>
          <w:sz w:val="26"/>
        </w:rPr>
        <w:t xml:space="preserve">Idso 11 </w:t>
      </w:r>
      <w:r w:rsidRPr="001F2698">
        <w:rPr>
          <w:rFonts w:cs="Times New Roman"/>
        </w:rPr>
        <w:t xml:space="preserve">(Craig Idso, former founder, president, and current chairman of Center for the Study of Carbon Dioxide and Global Change, 6/15/11, “Estimates of Global Food Production in the Year 2050: Will We Produce Enough to Adequately Feed the World?” </w:t>
      </w:r>
      <w:hyperlink r:id="rId48" w:history="1">
        <w:r w:rsidRPr="001F2698">
          <w:rPr>
            <w:rFonts w:cs="Times New Roman"/>
            <w:color w:val="0000FF" w:themeColor="hyperlink"/>
            <w:u w:val="single"/>
          </w:rPr>
          <w:t>http://www.co2science.org/education/reports/foodsecurity/GlobalFoodProductionEstimates2050.pd,f</w:t>
        </w:r>
      </w:hyperlink>
      <w:r w:rsidRPr="001F2698">
        <w:rPr>
          <w:rFonts w:cs="Times New Roman"/>
        </w:rPr>
        <w:t xml:space="preserve">, page 8). </w:t>
      </w:r>
    </w:p>
    <w:p w14:paraId="7C8DD450" w14:textId="77777777" w:rsidR="001F2698" w:rsidRPr="001F2698" w:rsidRDefault="001F2698" w:rsidP="001F2698">
      <w:pPr>
        <w:rPr>
          <w:rFonts w:cs="Times New Roman"/>
          <w:sz w:val="16"/>
        </w:rPr>
      </w:pPr>
      <w:r w:rsidRPr="001F2698">
        <w:rPr>
          <w:rFonts w:cs="Times New Roman"/>
          <w:sz w:val="16"/>
        </w:rPr>
        <w:t>I</w:t>
      </w:r>
      <w:r w:rsidRPr="001F2698">
        <w:rPr>
          <w:rFonts w:cs="Times New Roman"/>
          <w:b/>
          <w:u w:val="single"/>
        </w:rPr>
        <w:t xml:space="preserve">n a test of this hypothesis, Cunniff </w:t>
      </w:r>
      <w:r w:rsidRPr="001F2698">
        <w:rPr>
          <w:rFonts w:cs="Times New Roman"/>
          <w:sz w:val="16"/>
        </w:rPr>
        <w:t xml:space="preserve">et al. </w:t>
      </w:r>
      <w:r w:rsidRPr="001F2698">
        <w:rPr>
          <w:rFonts w:cs="Times New Roman"/>
          <w:sz w:val="12"/>
        </w:rPr>
        <w:t>¶</w:t>
      </w:r>
      <w:r w:rsidRPr="001F2698">
        <w:rPr>
          <w:rFonts w:cs="Times New Roman"/>
          <w:sz w:val="16"/>
        </w:rPr>
        <w:t xml:space="preserve"> d</w:t>
      </w:r>
      <w:r w:rsidRPr="001F2698">
        <w:rPr>
          <w:rFonts w:cs="Times New Roman"/>
          <w:b/>
          <w:u w:val="single"/>
        </w:rPr>
        <w:t xml:space="preserve">esigned “a controlled environment experiment using five modern-day representatives of wild </w:t>
      </w:r>
      <w:r w:rsidRPr="001F2698">
        <w:rPr>
          <w:rFonts w:cs="Times New Roman"/>
          <w:sz w:val="12"/>
        </w:rPr>
        <w:t>¶</w:t>
      </w:r>
      <w:r w:rsidRPr="001F2698">
        <w:rPr>
          <w:rFonts w:cs="Times New Roman"/>
          <w:sz w:val="16"/>
        </w:rPr>
        <w:t xml:space="preserve"> C4 </w:t>
      </w:r>
      <w:r w:rsidRPr="001F2698">
        <w:rPr>
          <w:rFonts w:cs="Times New Roman"/>
          <w:b/>
          <w:u w:val="single"/>
        </w:rPr>
        <w:t xml:space="preserve">crop </w:t>
      </w:r>
      <w:r w:rsidRPr="001F2698">
        <w:rPr>
          <w:rFonts w:cs="Times New Roman"/>
          <w:sz w:val="16"/>
        </w:rPr>
        <w:t xml:space="preserve">progenitors, all ‘founder crops’ from a variety of independent centers,” </w:t>
      </w:r>
      <w:r w:rsidRPr="001F2698">
        <w:rPr>
          <w:rFonts w:cs="Times New Roman"/>
          <w:b/>
          <w:u w:val="single"/>
        </w:rPr>
        <w:t xml:space="preserve">which were </w:t>
      </w:r>
      <w:r w:rsidRPr="001F2698">
        <w:rPr>
          <w:rFonts w:cs="Times New Roman"/>
          <w:sz w:val="12"/>
          <w:u w:val="single"/>
        </w:rPr>
        <w:t>¶</w:t>
      </w:r>
      <w:r w:rsidRPr="001F2698">
        <w:rPr>
          <w:rFonts w:cs="Times New Roman"/>
          <w:b/>
          <w:u w:val="single"/>
        </w:rPr>
        <w:t xml:space="preserve"> grown individually in growth chambers maintained at atmospheric CO2 concentrations of 180, </w:t>
      </w:r>
      <w:r w:rsidRPr="001F2698">
        <w:rPr>
          <w:rFonts w:cs="Times New Roman"/>
          <w:sz w:val="12"/>
          <w:u w:val="single"/>
        </w:rPr>
        <w:t>¶</w:t>
      </w:r>
      <w:r w:rsidRPr="001F2698">
        <w:rPr>
          <w:rFonts w:cs="Times New Roman"/>
          <w:b/>
          <w:u w:val="single"/>
        </w:rPr>
        <w:t xml:space="preserve"> 280 and 380 ppm, characteristic of glacial, post-glacial and modern times</w:t>
      </w:r>
      <w:r w:rsidRPr="001F2698">
        <w:rPr>
          <w:rFonts w:cs="Times New Roman"/>
          <w:sz w:val="16"/>
        </w:rPr>
        <w:t xml:space="preserve">, respectively. </w:t>
      </w:r>
      <w:r w:rsidRPr="001F2698">
        <w:rPr>
          <w:rFonts w:cs="Times New Roman"/>
          <w:b/>
          <w:u w:val="single"/>
        </w:rPr>
        <w:t xml:space="preserve">The </w:t>
      </w:r>
      <w:r w:rsidRPr="001F2698">
        <w:rPr>
          <w:rFonts w:cs="Times New Roman"/>
          <w:sz w:val="12"/>
          <w:u w:val="single"/>
        </w:rPr>
        <w:t>¶</w:t>
      </w:r>
      <w:r w:rsidRPr="001F2698">
        <w:rPr>
          <w:rFonts w:cs="Times New Roman"/>
          <w:b/>
          <w:u w:val="single"/>
        </w:rPr>
        <w:t xml:space="preserve"> results revealed that </w:t>
      </w:r>
      <w:r w:rsidRPr="001F2698">
        <w:rPr>
          <w:rFonts w:cs="Times New Roman"/>
          <w:sz w:val="16"/>
        </w:rPr>
        <w:t>the 100-ppm i</w:t>
      </w:r>
      <w:r w:rsidRPr="001F2698">
        <w:rPr>
          <w:rFonts w:cs="Times New Roman"/>
          <w:b/>
          <w:u w:val="single"/>
        </w:rPr>
        <w:t xml:space="preserve">ncrease in CO2 </w:t>
      </w:r>
      <w:r w:rsidRPr="001F2698">
        <w:rPr>
          <w:rFonts w:cs="Times New Roman"/>
          <w:sz w:val="16"/>
        </w:rPr>
        <w:t xml:space="preserve">from glacial to postglacial levels (180 to 280 </w:t>
      </w:r>
      <w:r w:rsidRPr="001F2698">
        <w:rPr>
          <w:rFonts w:cs="Times New Roman"/>
          <w:sz w:val="12"/>
        </w:rPr>
        <w:t>¶</w:t>
      </w:r>
      <w:r w:rsidRPr="001F2698">
        <w:rPr>
          <w:rFonts w:cs="Times New Roman"/>
          <w:sz w:val="16"/>
        </w:rPr>
        <w:t xml:space="preserve"> ppm) </w:t>
      </w:r>
      <w:r w:rsidRPr="001F2698">
        <w:rPr>
          <w:rFonts w:cs="Times New Roman"/>
          <w:b/>
          <w:u w:val="single"/>
        </w:rPr>
        <w:t xml:space="preserve">“caused a significant gain in vegetative biomass of up to 40%,” together with “a reduction </w:t>
      </w:r>
      <w:r w:rsidRPr="001F2698">
        <w:rPr>
          <w:rFonts w:cs="Times New Roman"/>
          <w:sz w:val="12"/>
          <w:u w:val="single"/>
        </w:rPr>
        <w:t>¶</w:t>
      </w:r>
      <w:r w:rsidRPr="001F2698">
        <w:rPr>
          <w:rFonts w:cs="Times New Roman"/>
          <w:b/>
          <w:u w:val="single"/>
        </w:rPr>
        <w:t xml:space="preserve"> in the transpiration rate </w:t>
      </w:r>
      <w:r w:rsidRPr="001F2698">
        <w:rPr>
          <w:rFonts w:cs="Times New Roman"/>
          <w:sz w:val="16"/>
        </w:rPr>
        <w:t>via decreases in stomatal conductance of ~35%,”</w:t>
      </w:r>
      <w:r w:rsidRPr="001F2698">
        <w:rPr>
          <w:rFonts w:cs="Times New Roman"/>
          <w:b/>
          <w:u w:val="single"/>
        </w:rPr>
        <w:t xml:space="preserve"> which led to “a 70% </w:t>
      </w:r>
      <w:r w:rsidRPr="001F2698">
        <w:rPr>
          <w:rFonts w:cs="Times New Roman"/>
          <w:sz w:val="12"/>
          <w:u w:val="single"/>
        </w:rPr>
        <w:t>¶</w:t>
      </w:r>
      <w:r w:rsidRPr="001F2698">
        <w:rPr>
          <w:rFonts w:cs="Times New Roman"/>
          <w:b/>
          <w:u w:val="single"/>
        </w:rPr>
        <w:t xml:space="preserve"> increase in water use efficiency, and a much greater productivity potential in water-limited </w:t>
      </w:r>
      <w:r w:rsidRPr="001F2698">
        <w:rPr>
          <w:rFonts w:cs="Times New Roman"/>
          <w:sz w:val="12"/>
          <w:u w:val="single"/>
        </w:rPr>
        <w:t>¶</w:t>
      </w:r>
      <w:r w:rsidRPr="001F2698">
        <w:rPr>
          <w:rFonts w:cs="Times New Roman"/>
          <w:b/>
          <w:u w:val="single"/>
        </w:rPr>
        <w:t xml:space="preserve"> conditions.”</w:t>
      </w:r>
      <w:r w:rsidRPr="001F2698">
        <w:rPr>
          <w:rFonts w:cs="Times New Roman"/>
          <w:sz w:val="16"/>
        </w:rPr>
        <w:t xml:space="preserve"> </w:t>
      </w:r>
      <w:r w:rsidRPr="001F2698">
        <w:rPr>
          <w:rFonts w:cs="Times New Roman"/>
          <w:sz w:val="12"/>
        </w:rPr>
        <w:t>¶</w:t>
      </w:r>
      <w:r w:rsidRPr="001F2698">
        <w:rPr>
          <w:rFonts w:cs="Times New Roman"/>
          <w:sz w:val="16"/>
        </w:rPr>
        <w:t xml:space="preserve"> In discussing their results, the five </w:t>
      </w:r>
      <w:r w:rsidRPr="001F2698">
        <w:rPr>
          <w:rFonts w:cs="Times New Roman"/>
          <w:sz w:val="12"/>
        </w:rPr>
        <w:t>¶</w:t>
      </w:r>
      <w:r w:rsidRPr="001F2698">
        <w:rPr>
          <w:rFonts w:cs="Times New Roman"/>
          <w:sz w:val="16"/>
        </w:rPr>
        <w:t xml:space="preserve"> researchers concluded that “these key </w:t>
      </w:r>
      <w:r w:rsidRPr="001F2698">
        <w:rPr>
          <w:rFonts w:cs="Times New Roman"/>
          <w:sz w:val="12"/>
        </w:rPr>
        <w:t>¶</w:t>
      </w:r>
      <w:r w:rsidRPr="001F2698">
        <w:rPr>
          <w:rFonts w:cs="Times New Roman"/>
          <w:sz w:val="16"/>
        </w:rPr>
        <w:t xml:space="preserve"> physiological changes could have </w:t>
      </w:r>
      <w:r w:rsidRPr="001F2698">
        <w:rPr>
          <w:rFonts w:cs="Times New Roman"/>
          <w:sz w:val="12"/>
        </w:rPr>
        <w:t>¶</w:t>
      </w:r>
      <w:r w:rsidRPr="001F2698">
        <w:rPr>
          <w:rFonts w:cs="Times New Roman"/>
          <w:sz w:val="16"/>
        </w:rPr>
        <w:t xml:space="preserve"> greatly enhanced the productivity of </w:t>
      </w:r>
      <w:r w:rsidRPr="001F2698">
        <w:rPr>
          <w:rFonts w:cs="Times New Roman"/>
          <w:sz w:val="12"/>
        </w:rPr>
        <w:t>¶</w:t>
      </w:r>
      <w:r w:rsidRPr="001F2698">
        <w:rPr>
          <w:rFonts w:cs="Times New Roman"/>
          <w:sz w:val="16"/>
        </w:rPr>
        <w:t xml:space="preserve"> wild crop progenitors after </w:t>
      </w:r>
      <w:r w:rsidRPr="001F2698">
        <w:rPr>
          <w:rFonts w:cs="Times New Roman"/>
          <w:sz w:val="12"/>
        </w:rPr>
        <w:t>¶</w:t>
      </w:r>
      <w:r w:rsidRPr="001F2698">
        <w:rPr>
          <w:rFonts w:cs="Times New Roman"/>
          <w:sz w:val="16"/>
        </w:rPr>
        <w:t xml:space="preserve"> deglaciation ... improving the </w:t>
      </w:r>
      <w:r w:rsidRPr="001F2698">
        <w:rPr>
          <w:rFonts w:cs="Times New Roman"/>
          <w:sz w:val="12"/>
        </w:rPr>
        <w:t>¶</w:t>
      </w:r>
      <w:r w:rsidRPr="001F2698">
        <w:rPr>
          <w:rFonts w:cs="Times New Roman"/>
          <w:sz w:val="16"/>
        </w:rPr>
        <w:t xml:space="preserve"> productivity and survival of these wild </w:t>
      </w:r>
      <w:r w:rsidRPr="001F2698">
        <w:rPr>
          <w:rFonts w:cs="Times New Roman"/>
          <w:sz w:val="12"/>
        </w:rPr>
        <w:t>¶</w:t>
      </w:r>
      <w:r w:rsidRPr="001F2698">
        <w:rPr>
          <w:rFonts w:cs="Times New Roman"/>
          <w:sz w:val="16"/>
        </w:rPr>
        <w:t xml:space="preserve"> C4 crop progenitors in early </w:t>
      </w:r>
      <w:r w:rsidRPr="001F2698">
        <w:rPr>
          <w:rFonts w:cs="Times New Roman"/>
          <w:sz w:val="12"/>
        </w:rPr>
        <w:t>¶</w:t>
      </w:r>
      <w:r w:rsidRPr="001F2698">
        <w:rPr>
          <w:rFonts w:cs="Times New Roman"/>
          <w:sz w:val="16"/>
        </w:rPr>
        <w:t xml:space="preserve"> agricultural systems.” And in this </w:t>
      </w:r>
      <w:r w:rsidRPr="001F2698">
        <w:rPr>
          <w:rFonts w:cs="Times New Roman"/>
          <w:sz w:val="12"/>
        </w:rPr>
        <w:t>¶</w:t>
      </w:r>
      <w:r w:rsidRPr="001F2698">
        <w:rPr>
          <w:rFonts w:cs="Times New Roman"/>
          <w:sz w:val="16"/>
        </w:rPr>
        <w:t xml:space="preserve"> regard, they note that “the lowered </w:t>
      </w:r>
      <w:r w:rsidRPr="001F2698">
        <w:rPr>
          <w:rFonts w:cs="Times New Roman"/>
          <w:sz w:val="12"/>
        </w:rPr>
        <w:t>¶</w:t>
      </w:r>
      <w:r w:rsidRPr="001F2698">
        <w:rPr>
          <w:rFonts w:cs="Times New Roman"/>
          <w:sz w:val="16"/>
        </w:rPr>
        <w:t xml:space="preserve"> water requirements of C4 crop </w:t>
      </w:r>
      <w:r w:rsidRPr="001F2698">
        <w:rPr>
          <w:rFonts w:cs="Times New Roman"/>
          <w:sz w:val="12"/>
        </w:rPr>
        <w:t>¶</w:t>
      </w:r>
      <w:r w:rsidRPr="001F2698">
        <w:rPr>
          <w:rFonts w:cs="Times New Roman"/>
          <w:sz w:val="16"/>
        </w:rPr>
        <w:t xml:space="preserve"> progenitors under increased CO2</w:t>
      </w:r>
      <w:r w:rsidRPr="001F2698">
        <w:rPr>
          <w:rFonts w:cs="Times New Roman"/>
          <w:sz w:val="12"/>
        </w:rPr>
        <w:t>¶</w:t>
      </w:r>
      <w:r w:rsidRPr="001F2698">
        <w:rPr>
          <w:rFonts w:cs="Times New Roman"/>
          <w:sz w:val="16"/>
        </w:rPr>
        <w:t xml:space="preserve"> would have been particularly </w:t>
      </w:r>
      <w:r w:rsidRPr="001F2698">
        <w:rPr>
          <w:rFonts w:cs="Times New Roman"/>
          <w:sz w:val="12"/>
        </w:rPr>
        <w:t>¶</w:t>
      </w:r>
      <w:r w:rsidRPr="001F2698">
        <w:rPr>
          <w:rFonts w:cs="Times New Roman"/>
          <w:sz w:val="16"/>
        </w:rPr>
        <w:t xml:space="preserve"> beneficial in the arid climatic regions </w:t>
      </w:r>
      <w:r w:rsidRPr="001F2698">
        <w:rPr>
          <w:rFonts w:cs="Times New Roman"/>
          <w:sz w:val="12"/>
        </w:rPr>
        <w:t>¶</w:t>
      </w:r>
      <w:r w:rsidRPr="001F2698">
        <w:rPr>
          <w:rFonts w:cs="Times New Roman"/>
          <w:sz w:val="16"/>
        </w:rPr>
        <w:t xml:space="preserve"> where these plants were </w:t>
      </w:r>
      <w:r w:rsidRPr="001F2698">
        <w:rPr>
          <w:rFonts w:cs="Times New Roman"/>
          <w:sz w:val="12"/>
        </w:rPr>
        <w:t>¶</w:t>
      </w:r>
      <w:r w:rsidRPr="001F2698">
        <w:rPr>
          <w:rFonts w:cs="Times New Roman"/>
          <w:sz w:val="16"/>
        </w:rPr>
        <w:t xml:space="preserve"> domesticated.” For comparative purposes, they also included one C3 species in their study –</w:t>
      </w:r>
      <w:r w:rsidRPr="001F2698">
        <w:rPr>
          <w:rFonts w:cs="Times New Roman"/>
          <w:sz w:val="12"/>
        </w:rPr>
        <w:t>¶</w:t>
      </w:r>
      <w:r w:rsidRPr="001F2698">
        <w:rPr>
          <w:rFonts w:cs="Times New Roman"/>
          <w:sz w:val="16"/>
        </w:rPr>
        <w:t xml:space="preserve"> Hordeum spontaneum K. Koch – and they report that it </w:t>
      </w:r>
      <w:r w:rsidRPr="001F2698">
        <w:rPr>
          <w:rFonts w:cs="Times New Roman"/>
          <w:b/>
          <w:u w:val="single"/>
        </w:rPr>
        <w:t xml:space="preserve">“showed a near-doubling in biomass </w:t>
      </w:r>
      <w:r w:rsidRPr="001F2698">
        <w:rPr>
          <w:rFonts w:cs="Times New Roman"/>
          <w:sz w:val="12"/>
          <w:u w:val="single"/>
        </w:rPr>
        <w:t>¶</w:t>
      </w:r>
      <w:r w:rsidRPr="001F2698">
        <w:rPr>
          <w:rFonts w:cs="Times New Roman"/>
          <w:b/>
          <w:u w:val="single"/>
        </w:rPr>
        <w:t xml:space="preserve"> This body of research demonstrated </w:t>
      </w:r>
      <w:r w:rsidRPr="001F2698">
        <w:rPr>
          <w:rFonts w:cs="Times New Roman"/>
          <w:sz w:val="12"/>
          <w:u w:val="single"/>
        </w:rPr>
        <w:t>¶</w:t>
      </w:r>
      <w:r w:rsidRPr="001F2698">
        <w:rPr>
          <w:rFonts w:cs="Times New Roman"/>
          <w:b/>
          <w:u w:val="single"/>
        </w:rPr>
        <w:t xml:space="preserve"> that increased levels of atmospheric </w:t>
      </w:r>
      <w:r w:rsidRPr="001F2698">
        <w:rPr>
          <w:rFonts w:cs="Times New Roman"/>
          <w:sz w:val="12"/>
          <w:u w:val="single"/>
        </w:rPr>
        <w:t>¶</w:t>
      </w:r>
      <w:r w:rsidRPr="001F2698">
        <w:rPr>
          <w:rFonts w:cs="Times New Roman"/>
          <w:b/>
          <w:u w:val="single"/>
        </w:rPr>
        <w:t xml:space="preserve"> CO2 generally produce increases in </w:t>
      </w:r>
      <w:r w:rsidRPr="001F2698">
        <w:rPr>
          <w:rFonts w:cs="Times New Roman"/>
          <w:sz w:val="12"/>
          <w:u w:val="single"/>
        </w:rPr>
        <w:t>¶</w:t>
      </w:r>
      <w:r w:rsidRPr="001F2698">
        <w:rPr>
          <w:rFonts w:cs="Times New Roman"/>
          <w:b/>
          <w:u w:val="single"/>
        </w:rPr>
        <w:t xml:space="preserve"> plant photosynthesis, decreases in </w:t>
      </w:r>
      <w:r w:rsidRPr="001F2698">
        <w:rPr>
          <w:rFonts w:cs="Times New Roman"/>
          <w:sz w:val="12"/>
          <w:u w:val="single"/>
        </w:rPr>
        <w:t>¶</w:t>
      </w:r>
      <w:r w:rsidRPr="001F2698">
        <w:rPr>
          <w:rFonts w:cs="Times New Roman"/>
          <w:b/>
          <w:u w:val="single"/>
        </w:rPr>
        <w:t xml:space="preserve"> plant water loss by transpiration, </w:t>
      </w:r>
      <w:r w:rsidRPr="001F2698">
        <w:rPr>
          <w:rFonts w:cs="Times New Roman"/>
          <w:sz w:val="12"/>
          <w:u w:val="single"/>
        </w:rPr>
        <w:t>¶</w:t>
      </w:r>
      <w:r w:rsidRPr="001F2698">
        <w:rPr>
          <w:rFonts w:cs="Times New Roman"/>
          <w:b/>
          <w:u w:val="single"/>
        </w:rPr>
        <w:t xml:space="preserve"> increases in leaf area, and increases </w:t>
      </w:r>
      <w:r w:rsidRPr="001F2698">
        <w:rPr>
          <w:rFonts w:cs="Times New Roman"/>
          <w:sz w:val="12"/>
          <w:u w:val="single"/>
        </w:rPr>
        <w:t>¶</w:t>
      </w:r>
      <w:r w:rsidRPr="001F2698">
        <w:rPr>
          <w:rFonts w:cs="Times New Roman"/>
          <w:b/>
          <w:u w:val="single"/>
        </w:rPr>
        <w:t xml:space="preserve"> in plant branch and fruit numbers</w:t>
      </w:r>
      <w:r w:rsidRPr="001F2698">
        <w:rPr>
          <w:rFonts w:cs="Times New Roman"/>
          <w:sz w:val="16"/>
        </w:rPr>
        <w:t xml:space="preserve">  compared with [the] 40% increase in the C4 species under growth treatments equivalent to the </w:t>
      </w:r>
      <w:r w:rsidRPr="001F2698">
        <w:rPr>
          <w:rFonts w:cs="Times New Roman"/>
          <w:sz w:val="12"/>
        </w:rPr>
        <w:t>¶</w:t>
      </w:r>
      <w:r w:rsidRPr="001F2698">
        <w:rPr>
          <w:rFonts w:cs="Times New Roman"/>
          <w:sz w:val="16"/>
        </w:rPr>
        <w:t xml:space="preserve"> postglacial CO2 rise.”</w:t>
      </w:r>
      <w:r w:rsidRPr="001F2698">
        <w:rPr>
          <w:rFonts w:cs="Times New Roman"/>
          <w:sz w:val="12"/>
        </w:rPr>
        <w:t>¶</w:t>
      </w:r>
      <w:r w:rsidRPr="001F2698">
        <w:rPr>
          <w:rFonts w:cs="Times New Roman"/>
          <w:sz w:val="16"/>
        </w:rPr>
        <w:t xml:space="preserve"> In light of these and other similar findings</w:t>
      </w:r>
      <w:r w:rsidRPr="001F2698">
        <w:rPr>
          <w:rFonts w:cs="Times New Roman"/>
          <w:sz w:val="12"/>
        </w:rPr>
        <w:t>¶</w:t>
      </w:r>
      <w:r w:rsidRPr="001F2698">
        <w:rPr>
          <w:rFonts w:cs="Times New Roman"/>
          <w:sz w:val="16"/>
        </w:rPr>
        <w:t xml:space="preserve"> (Mayeux et al., 1997), it can be appreciated </w:t>
      </w:r>
      <w:r w:rsidRPr="001F2698">
        <w:rPr>
          <w:rFonts w:cs="Times New Roman"/>
          <w:sz w:val="12"/>
        </w:rPr>
        <w:t>¶</w:t>
      </w:r>
      <w:r w:rsidRPr="001F2698">
        <w:rPr>
          <w:rFonts w:cs="Times New Roman"/>
          <w:sz w:val="16"/>
        </w:rPr>
        <w:t xml:space="preserve"> that the </w:t>
      </w:r>
      <w:r w:rsidRPr="001F2698">
        <w:rPr>
          <w:rFonts w:cs="Times New Roman"/>
          <w:b/>
          <w:u w:val="single"/>
        </w:rPr>
        <w:t xml:space="preserve">civilizations of the past, which </w:t>
      </w:r>
      <w:r w:rsidRPr="001F2698">
        <w:rPr>
          <w:rFonts w:cs="Times New Roman"/>
          <w:sz w:val="12"/>
          <w:u w:val="single"/>
        </w:rPr>
        <w:t>¶</w:t>
      </w:r>
      <w:r w:rsidRPr="001F2698">
        <w:rPr>
          <w:rFonts w:cs="Times New Roman"/>
          <w:b/>
          <w:u w:val="single"/>
        </w:rPr>
        <w:t xml:space="preserve"> could not have existed without agriculture, </w:t>
      </w:r>
      <w:r w:rsidRPr="001F2698">
        <w:rPr>
          <w:rFonts w:cs="Times New Roman"/>
          <w:sz w:val="12"/>
          <w:u w:val="single"/>
        </w:rPr>
        <w:t>¶</w:t>
      </w:r>
      <w:r w:rsidRPr="001F2698">
        <w:rPr>
          <w:rFonts w:cs="Times New Roman"/>
          <w:b/>
          <w:u w:val="single"/>
        </w:rPr>
        <w:t xml:space="preserve"> were largely made possible by the increase </w:t>
      </w:r>
      <w:r w:rsidRPr="001F2698">
        <w:rPr>
          <w:rFonts w:cs="Times New Roman"/>
          <w:sz w:val="12"/>
          <w:u w:val="single"/>
        </w:rPr>
        <w:t>¶</w:t>
      </w:r>
      <w:r w:rsidRPr="001F2698">
        <w:rPr>
          <w:rFonts w:cs="Times New Roman"/>
          <w:b/>
          <w:u w:val="single"/>
        </w:rPr>
        <w:t xml:space="preserve"> in the air’s CO2 content </w:t>
      </w:r>
      <w:r w:rsidRPr="001F2698">
        <w:rPr>
          <w:rFonts w:cs="Times New Roman"/>
          <w:sz w:val="16"/>
        </w:rPr>
        <w:t xml:space="preserve">that accompanied </w:t>
      </w:r>
      <w:r w:rsidRPr="001F2698">
        <w:rPr>
          <w:rFonts w:cs="Times New Roman"/>
          <w:sz w:val="12"/>
        </w:rPr>
        <w:t>¶</w:t>
      </w:r>
      <w:r w:rsidRPr="001F2698">
        <w:rPr>
          <w:rFonts w:cs="Times New Roman"/>
          <w:sz w:val="16"/>
        </w:rPr>
        <w:t xml:space="preserve"> deglaciation, and that the peoples of the </w:t>
      </w:r>
      <w:r w:rsidRPr="001F2698">
        <w:rPr>
          <w:rFonts w:cs="Times New Roman"/>
          <w:sz w:val="12"/>
        </w:rPr>
        <w:t>¶</w:t>
      </w:r>
      <w:r w:rsidRPr="001F2698">
        <w:rPr>
          <w:rFonts w:cs="Times New Roman"/>
          <w:sz w:val="16"/>
        </w:rPr>
        <w:t xml:space="preserve"> Earth today are likewise indebted to this </w:t>
      </w:r>
      <w:r w:rsidRPr="001F2698">
        <w:rPr>
          <w:rFonts w:cs="Times New Roman"/>
          <w:sz w:val="12"/>
        </w:rPr>
        <w:t>¶</w:t>
      </w:r>
      <w:r w:rsidRPr="001F2698">
        <w:rPr>
          <w:rFonts w:cs="Times New Roman"/>
          <w:sz w:val="16"/>
        </w:rPr>
        <w:t xml:space="preserve"> phenomenon, as well as the additional 100 </w:t>
      </w:r>
      <w:r w:rsidRPr="001F2698">
        <w:rPr>
          <w:rFonts w:cs="Times New Roman"/>
          <w:sz w:val="12"/>
        </w:rPr>
        <w:t>¶</w:t>
      </w:r>
      <w:r w:rsidRPr="001F2698">
        <w:rPr>
          <w:rFonts w:cs="Times New Roman"/>
          <w:sz w:val="16"/>
        </w:rPr>
        <w:t xml:space="preserve"> ppm of CO2 the atmosphere has </w:t>
      </w:r>
      <w:r w:rsidRPr="001F2698">
        <w:rPr>
          <w:rFonts w:cs="Times New Roman"/>
          <w:sz w:val="12"/>
        </w:rPr>
        <w:t>¶</w:t>
      </w:r>
      <w:r w:rsidRPr="001F2698">
        <w:rPr>
          <w:rFonts w:cs="Times New Roman"/>
          <w:sz w:val="16"/>
        </w:rPr>
        <w:t xml:space="preserve"> subsequently acquired. But what about the </w:t>
      </w:r>
      <w:r w:rsidRPr="001F2698">
        <w:rPr>
          <w:rFonts w:cs="Times New Roman"/>
          <w:sz w:val="12"/>
        </w:rPr>
        <w:t>¶</w:t>
      </w:r>
      <w:r w:rsidRPr="001F2698">
        <w:rPr>
          <w:rFonts w:cs="Times New Roman"/>
          <w:sz w:val="16"/>
        </w:rPr>
        <w:t xml:space="preserve"> future, will such benefits continue to</w:t>
      </w:r>
      <w:r w:rsidRPr="001F2698">
        <w:rPr>
          <w:rFonts w:cs="Times New Roman"/>
          <w:sz w:val="12"/>
        </w:rPr>
        <w:t>¶</w:t>
      </w:r>
      <w:r w:rsidRPr="001F2698">
        <w:rPr>
          <w:rFonts w:cs="Times New Roman"/>
          <w:sz w:val="16"/>
        </w:rPr>
        <w:t xml:space="preserve"> accrue?</w:t>
      </w:r>
    </w:p>
    <w:p w14:paraId="6816F6C6"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Warming is essential to agriculture – 600 years of African trends prove</w:t>
      </w:r>
    </w:p>
    <w:p w14:paraId="5405F18E" w14:textId="77777777" w:rsidR="001F2698" w:rsidRPr="001F2698" w:rsidRDefault="001F2698" w:rsidP="001F2698">
      <w:pPr>
        <w:rPr>
          <w:rFonts w:cs="Times New Roman"/>
        </w:rPr>
      </w:pPr>
      <w:r w:rsidRPr="001F2698">
        <w:rPr>
          <w:rFonts w:cs="Times New Roman"/>
          <w:b/>
          <w:sz w:val="26"/>
        </w:rPr>
        <w:t>Taylor, 11</w:t>
      </w:r>
      <w:r w:rsidRPr="001F2698">
        <w:rPr>
          <w:rFonts w:cs="Times New Roman"/>
        </w:rPr>
        <w:t xml:space="preserve"> James Taylor, managing editor of Environment &amp; Climate News, a national monthly publication devoted to sound science and free-market environmentalism with a circulation of approximately 75,000 readers. He is also senior fellow for The Heartland Institute focusing on environmental issues. “ Climate Change Weekly: Global Warming Benefiting Africa’s Sahel Region” </w:t>
      </w:r>
      <w:hyperlink r:id="rId49" w:history="1">
        <w:r w:rsidRPr="001F2698">
          <w:rPr>
            <w:rFonts w:cs="Times New Roman"/>
            <w:color w:val="0000FF" w:themeColor="hyperlink"/>
            <w:u w:val="single"/>
          </w:rPr>
          <w:t>http://news.heartland.org/newspaper-article/2011/12/15/climate-change-weekly-global-warming-benefiting-africas-sahel-region</w:t>
        </w:r>
      </w:hyperlink>
    </w:p>
    <w:p w14:paraId="0310B672" w14:textId="77777777" w:rsidR="001F2698" w:rsidRPr="001F2698" w:rsidRDefault="001F2698" w:rsidP="001F2698">
      <w:pPr>
        <w:rPr>
          <w:rFonts w:cs="Times New Roman"/>
          <w:sz w:val="16"/>
        </w:rPr>
      </w:pPr>
      <w:r w:rsidRPr="001F2698">
        <w:rPr>
          <w:rFonts w:cs="Times New Roman"/>
          <w:sz w:val="16"/>
        </w:rPr>
        <w:t xml:space="preserve">Global warming activists are sounding four-alarm fire bells over a new study claiming global warming is causing drought and killing trees in the Sahel region of sub-Saharan Africa. Much like previous claims that have fallen by the wayside, </w:t>
      </w:r>
      <w:r w:rsidRPr="001F2698">
        <w:rPr>
          <w:rFonts w:cs="Times New Roman"/>
          <w:b/>
          <w:u w:val="single"/>
        </w:rPr>
        <w:t>the notion that global warming is devastating the Sahel is unlikely to stand the dual tests of time and scientific scrutiny</w:t>
      </w:r>
      <w:r w:rsidRPr="001F2698">
        <w:rPr>
          <w:rFonts w:cs="Times New Roman"/>
          <w:sz w:val="16"/>
        </w:rPr>
        <w:t xml:space="preserve">. According to the new study, a rise in temperatures and a decline in precipitation during the 20th century reduced tree densities in the Sahel by approximately 18 percent from 1954 through 2002. Lead author Patrick Gonzalez says in a press release accompanying the study, “Rainfall in the Sahel has dropped 20-30 percent in the 20th century…” At first glance, the study and accompanying press release might present a persuasive argument for Western democracies to reduce carbon dioxide emissions. Then again, the argument that Western democracies should reduce carbon dioxide emissions may have been driving the study, rather than the other way around. Lead author Gonzalez is also a lead author for the United Nations Intergovernmental Panel on Climate Change (IPCC), </w:t>
      </w:r>
      <w:r w:rsidRPr="001F2698">
        <w:rPr>
          <w:rFonts w:cs="Times New Roman"/>
          <w:b/>
          <w:u w:val="single"/>
        </w:rPr>
        <w:t>whose funding and very existence are dependent on the assertion that humans are causing a global warming crisis.</w:t>
      </w:r>
      <w:r w:rsidRPr="001F2698">
        <w:rPr>
          <w:rFonts w:cs="Times New Roman"/>
          <w:u w:val="single"/>
        </w:rPr>
        <w:t xml:space="preserve"> </w:t>
      </w:r>
      <w:r w:rsidRPr="001F2698">
        <w:rPr>
          <w:rFonts w:cs="Times New Roman"/>
          <w:sz w:val="16"/>
        </w:rPr>
        <w:t xml:space="preserve">Moreover, IPCC is on record claiming global warming is causing an increase in drought, so having a new study claiming global warming is causing drought and related problems in Africa’s Sahel region bolsters the shared interests of Gonzalez and IPCC. Gonzalez also spent half of the past decade as a staffer for the Nature Conservancy environmental activist group. The Nature Conservancy is one of the most vocal proponents of global warming alarmism and has also long </w:t>
      </w:r>
      <w:r w:rsidRPr="001F2698">
        <w:rPr>
          <w:rFonts w:cs="Times New Roman"/>
          <w:sz w:val="16"/>
        </w:rPr>
        <w:lastRenderedPageBreak/>
        <w:t xml:space="preserve">asserted Western democracies must dramatically reduce carbon dioxide emissions. Further, NASA and the U.S. Geological Survey funded the study. If such funded studies find little about which to be concerned, NASA and U.S. Geological Survey funds dry up, as do funds for Gonzalez and his National Park Service employers. This is not to say that readers should dismiss out of hand a study published by a Nature Conservancy staffer and United Nations representative with clear incentives to conclude global warming is causing drought and tree deaths. Such a background and incentives should, however, cause readers to look a little more deeply at the facts before accepting the study’s conclusions at face value. Turning to the science, assertions that global warming is causing drought and tree deaths in the Sahel is surprising news to many scientists and Sahel observers. The Sahel is a relatively narrow band of land stretching east-west across the African continent at the southern edge of the Sahara Desert. Contrary to what Gonzalez reports in his new study, </w:t>
      </w:r>
      <w:r w:rsidRPr="001F2698">
        <w:rPr>
          <w:rFonts w:cs="Times New Roman"/>
          <w:b/>
          <w:u w:val="single"/>
        </w:rPr>
        <w:t>many studies have documented improving conditions in the Sahel as the earth has warmed. “The southern Saharan desert is in retreat, making farming viable again</w:t>
      </w:r>
      <w:r w:rsidRPr="001F2698">
        <w:rPr>
          <w:rFonts w:cs="Times New Roman"/>
          <w:sz w:val="16"/>
        </w:rPr>
        <w:t xml:space="preserve"> in what were some of the most arid parts of Africa,” New Scientist reported in 2002 (http://www.newscientist.com/article/dn2811-africas-deserts-are-in-spectacular-retreat.html). “Burkina Faso, one of the West African countries devastated by drought and advancing deserts 20 years ago, is growing so much greener that families who fled to wetter coastal regions are starting to go home.” An “analysis of satellite images completed this summer reveals that dunes are retreating right across the Sahel region on the southern edge of the Sahara desert,” New Scientist explained. “</w:t>
      </w:r>
      <w:r w:rsidRPr="001F2698">
        <w:rPr>
          <w:rFonts w:cs="Times New Roman"/>
          <w:b/>
          <w:u w:val="single"/>
        </w:rPr>
        <w:t>Vegetation is ousting sand across a swathe of land stretching from Mauritania on the shores of the Atlantic to Eritrea 6000 kilometres away on the Red Sea coast.</w:t>
      </w:r>
      <w:r w:rsidRPr="001F2698">
        <w:rPr>
          <w:rFonts w:cs="Times New Roman"/>
          <w:u w:val="single"/>
        </w:rPr>
        <w:t xml:space="preserve"> </w:t>
      </w:r>
      <w:r w:rsidRPr="001F2698">
        <w:rPr>
          <w:rFonts w:cs="Times New Roman"/>
          <w:sz w:val="16"/>
        </w:rPr>
        <w:t>Nor is it just a short-term trend. Analysts say the gradual greening has been happening since the mid-1980s.” “</w:t>
      </w:r>
      <w:r w:rsidRPr="001F2698">
        <w:rPr>
          <w:rFonts w:cs="Times New Roman"/>
          <w:b/>
          <w:u w:val="single"/>
        </w:rPr>
        <w:t>There are more trees for firewood and more grassland for livestock. And a survey among farmers shows a 70 per cent increase in yields of local cereals such as sorghum and millet in one province in recent years,”</w:t>
      </w:r>
      <w:r w:rsidRPr="001F2698">
        <w:rPr>
          <w:rFonts w:cs="Times New Roman"/>
          <w:sz w:val="16"/>
        </w:rPr>
        <w:t xml:space="preserve"> New Scientist added. These trends have continued throughout the past decade. In 2009 scientists at Boston University used satellite data to study African vegetation patterns since the mid-1990s. As reported by BBC News, </w:t>
      </w:r>
      <w:r w:rsidRPr="001F2698">
        <w:rPr>
          <w:rFonts w:cs="Times New Roman"/>
          <w:b/>
          <w:u w:val="single"/>
        </w:rPr>
        <w:t>“satellite images from the last 15 years do seem to show a recovery of vegetation in the Southern Sahara.”</w:t>
      </w:r>
      <w:r w:rsidRPr="001F2698">
        <w:rPr>
          <w:rFonts w:cs="Times New Roman"/>
          <w:sz w:val="16"/>
        </w:rPr>
        <w:t xml:space="preserve"> “The broader picture is reinforced by studies carried out in the Namib Desert in Namibia,” BBC News added. “This is a region with an average rainfall of just 12 millimetres per year – what scientists call ‘hyper-arid’. </w:t>
      </w:r>
      <w:r w:rsidRPr="001F2698">
        <w:rPr>
          <w:rFonts w:cs="Times New Roman"/>
          <w:b/>
          <w:u w:val="single"/>
        </w:rPr>
        <w:t>Scientists have been measuring rainfall here for the last 60 years. Last year the local research centre, called Gobabeb, measured 80mm of rain.” Scientists at Brown University and the University of Minnesota-Duluth confirmed a longer term</w:t>
      </w:r>
      <w:r w:rsidRPr="001F2698">
        <w:rPr>
          <w:rFonts w:cs="Times New Roman"/>
          <w:sz w:val="16"/>
        </w:rPr>
        <w:t xml:space="preserve"> improvement in African soil moisture.</w:t>
      </w:r>
      <w:r w:rsidRPr="001F2698">
        <w:rPr>
          <w:rFonts w:cs="Times New Roman"/>
          <w:u w:val="single"/>
        </w:rPr>
        <w:t xml:space="preserve"> </w:t>
      </w:r>
      <w:r w:rsidRPr="001F2698">
        <w:rPr>
          <w:rFonts w:cs="Times New Roman"/>
          <w:b/>
          <w:u w:val="single"/>
        </w:rPr>
        <w:t>After studying African drought patterns since the 1400s, the scientists reported in January 2007 in the peer-reviewed science journal Geology that Africa is “experiencing an unusually prolonged period of stable, wet conditions in comparison to previous centuries of the past millennium</w:t>
      </w:r>
      <w:r w:rsidRPr="001F2698">
        <w:rPr>
          <w:rFonts w:cs="Times New Roman"/>
          <w:sz w:val="16"/>
        </w:rPr>
        <w:t xml:space="preserve">.” Moreover, “the patterns and variability of twentieth-century rainfall in central Africa have been unusually conducive to human welfare in the context of the past 1400 yr,” the scientists explained. </w:t>
      </w:r>
      <w:r w:rsidRPr="001F2698">
        <w:rPr>
          <w:rFonts w:cs="Times New Roman"/>
          <w:b/>
          <w:u w:val="single"/>
        </w:rPr>
        <w:t>The same patterns are occurring globally. Analyzing satellite imagery that has been available since 1982, scientists reported in a 2003 peer-reviewed study in Science, “We present a global investigation of vegetation responses to climatic changes by analyzing 18 years (1982 to 1999) of both climatic data and satellite observations of vegetation activity. Our results indicate that global changes in climate have eased several critical climatic constraints to plant growth, such that net primary production increased 6% (3.4 petagrams of carbon over 18 years) globally.”</w:t>
      </w:r>
      <w:r w:rsidRPr="001F2698">
        <w:rPr>
          <w:rFonts w:cs="Times New Roman"/>
          <w:sz w:val="16"/>
        </w:rPr>
        <w:t xml:space="preserve"> With so many studies and data indicating global warming is benefiting soil moisture, plant growth and forest expansion in the Sahel region, Africa as a whole and globally, the new assertion that global warming is causing a climate crisis in the Sahel is speculative and controversial at best. Perhaps Gonzalez inadvertently revealed the true purpose of his new study when he concluded his press release by saying, “We in the U.S. and other industrialized nations have it in our power, with current technologies and practices, to avert more drastic impacts around the world by reducing our greenhouse gas emissions.” This is certainly something we would expect a Nature Conservancy staffer and United Nations representative to say. </w:t>
      </w:r>
    </w:p>
    <w:p w14:paraId="3333EF6F"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 xml:space="preserve">CO2 Good </w:t>
      </w:r>
      <w:proofErr w:type="gramStart"/>
      <w:r w:rsidRPr="001F2698">
        <w:rPr>
          <w:rFonts w:asciiTheme="majorHAnsi" w:eastAsiaTheme="majorEastAsia" w:hAnsiTheme="majorHAnsi" w:cs="Times New Roman"/>
          <w:b/>
          <w:bCs/>
          <w:sz w:val="32"/>
          <w:u w:val="single"/>
        </w:rPr>
        <w:t>–  Disease</w:t>
      </w:r>
      <w:proofErr w:type="gramEnd"/>
      <w:r w:rsidRPr="001F2698">
        <w:rPr>
          <w:rFonts w:asciiTheme="majorHAnsi" w:eastAsiaTheme="majorEastAsia" w:hAnsiTheme="majorHAnsi" w:cs="Times New Roman"/>
          <w:b/>
          <w:bCs/>
          <w:sz w:val="32"/>
          <w:u w:val="single"/>
        </w:rPr>
        <w:t xml:space="preserve"> Impact</w:t>
      </w:r>
    </w:p>
    <w:p w14:paraId="6A753BC2"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 xml:space="preserve">CO2 solves disease – creates new plants for medical research  </w:t>
      </w:r>
    </w:p>
    <w:p w14:paraId="2E82686E" w14:textId="77777777" w:rsidR="001F2698" w:rsidRPr="001F2698" w:rsidRDefault="001F2698" w:rsidP="001F2698">
      <w:pPr>
        <w:rPr>
          <w:rFonts w:cs="Times New Roman"/>
          <w:sz w:val="16"/>
        </w:rPr>
      </w:pPr>
      <w:r w:rsidRPr="001F2698">
        <w:rPr>
          <w:rFonts w:cs="Times New Roman"/>
          <w:b/>
          <w:sz w:val="26"/>
        </w:rPr>
        <w:t>NIPCC 10</w:t>
      </w:r>
      <w:r w:rsidRPr="001F2698">
        <w:rPr>
          <w:rFonts w:cs="Times New Roman"/>
          <w:sz w:val="16"/>
        </w:rPr>
        <w:t xml:space="preserve"> </w:t>
      </w:r>
      <w:r w:rsidRPr="001F2698">
        <w:rPr>
          <w:rFonts w:cs="Times New Roman"/>
        </w:rPr>
        <w:t xml:space="preserve">(The Nongovernmental International Panel on Climate Change citing Stutte et al. 4 November 2010. Atmospheric CO2 Enrichment of a Pair of Medicinal Plants. </w:t>
      </w:r>
      <w:hyperlink r:id="rId50" w:history="1">
        <w:r w:rsidRPr="001F2698">
          <w:rPr>
            <w:rFonts w:cs="Times New Roman"/>
            <w:color w:val="0000FF" w:themeColor="hyperlink"/>
            <w:u w:val="single"/>
          </w:rPr>
          <w:t>http://nipccreport.org/articles/2010/nov/04nov2010a3.html</w:t>
        </w:r>
      </w:hyperlink>
    </w:p>
    <w:p w14:paraId="5BED0D77" w14:textId="77777777" w:rsidR="001F2698" w:rsidRPr="001F2698" w:rsidRDefault="001F2698" w:rsidP="001F2698">
      <w:pPr>
        <w:rPr>
          <w:rFonts w:cs="Times New Roman"/>
          <w:b/>
          <w:u w:val="single"/>
        </w:rPr>
      </w:pPr>
      <w:r w:rsidRPr="001F2698">
        <w:rPr>
          <w:rFonts w:cs="Times New Roman"/>
          <w:b/>
          <w:u w:val="single"/>
        </w:rPr>
        <w:t>As background for their study, Stutte et al. write that "many Scutellaria species are rich in physiologically active flavonoids that have a wide spectrum of pharmacological activity," noting that leaf extracts of Scutellaria barbata "have been used in traditional Chinese medicine to treat liver and digestive disorders and cancers (Molony and Molony, 1998)," and that "recent research has shown extracts of S. barbata to be limiting to the growth of cell lines associated with lung, liver, prostate and brain tumors (Yin et al., 2004)."</w:t>
      </w:r>
      <w:r w:rsidRPr="001F2698">
        <w:rPr>
          <w:rFonts w:cs="Times New Roman"/>
          <w:u w:val="single"/>
        </w:rPr>
        <w:t xml:space="preserve"> </w:t>
      </w:r>
      <w:r w:rsidRPr="001F2698">
        <w:rPr>
          <w:rFonts w:cs="Times New Roman"/>
          <w:sz w:val="16"/>
        </w:rPr>
        <w:t xml:space="preserve">In conducting their analysis, Stutte </w:t>
      </w:r>
      <w:r w:rsidRPr="001F2698">
        <w:rPr>
          <w:rFonts w:cs="Times New Roman"/>
          <w:i/>
          <w:iCs/>
          <w:sz w:val="16"/>
        </w:rPr>
        <w:t>et al</w:t>
      </w:r>
      <w:r w:rsidRPr="001F2698">
        <w:rPr>
          <w:rFonts w:cs="Times New Roman"/>
          <w:sz w:val="16"/>
        </w:rPr>
        <w:t xml:space="preserve">. grew </w:t>
      </w:r>
      <w:r w:rsidRPr="001F2698">
        <w:rPr>
          <w:rFonts w:cs="Times New Roman"/>
          <w:i/>
          <w:iCs/>
          <w:sz w:val="16"/>
        </w:rPr>
        <w:t>S. barbata</w:t>
      </w:r>
      <w:r w:rsidRPr="001F2698">
        <w:rPr>
          <w:rFonts w:cs="Times New Roman"/>
          <w:sz w:val="16"/>
        </w:rPr>
        <w:t xml:space="preserve"> and </w:t>
      </w:r>
      <w:r w:rsidRPr="001F2698">
        <w:rPr>
          <w:rFonts w:cs="Times New Roman"/>
          <w:i/>
          <w:iCs/>
          <w:sz w:val="16"/>
        </w:rPr>
        <w:t>S. lateriflora</w:t>
      </w:r>
      <w:r w:rsidRPr="001F2698">
        <w:rPr>
          <w:rFonts w:cs="Times New Roman"/>
          <w:sz w:val="16"/>
        </w:rPr>
        <w:t xml:space="preserve"> plants from seed in large walk-in controlled environment chambers -- which were maintained at atmospheric CO</w:t>
      </w:r>
      <w:r w:rsidRPr="001F2698">
        <w:rPr>
          <w:rFonts w:cs="Times New Roman"/>
          <w:sz w:val="16"/>
          <w:vertAlign w:val="subscript"/>
        </w:rPr>
        <w:t>2</w:t>
      </w:r>
      <w:r w:rsidRPr="001F2698">
        <w:rPr>
          <w:rFonts w:cs="Times New Roman"/>
          <w:sz w:val="16"/>
        </w:rPr>
        <w:t xml:space="preserve"> concentrations of either 400, 1200 or 3000 ppm -- to the time of flowering (35 days after planting), as well as the time of seed drop (49 days after planting), after which the plants were harvested, their fresh and dry weights were determined, and the concentrations of a host of plant flavonoides within their tissues were measured. At 49 days after planting, the shoot dry weight of </w:t>
      </w:r>
      <w:r w:rsidRPr="001F2698">
        <w:rPr>
          <w:rFonts w:cs="Times New Roman"/>
          <w:i/>
          <w:iCs/>
          <w:sz w:val="16"/>
        </w:rPr>
        <w:t>S. barbata</w:t>
      </w:r>
      <w:r w:rsidRPr="001F2698">
        <w:rPr>
          <w:rFonts w:cs="Times New Roman"/>
          <w:sz w:val="16"/>
        </w:rPr>
        <w:t xml:space="preserve"> was found to have increased by 54% at 1200 ppm CO</w:t>
      </w:r>
      <w:r w:rsidRPr="001F2698">
        <w:rPr>
          <w:rFonts w:cs="Times New Roman"/>
          <w:sz w:val="16"/>
          <w:vertAlign w:val="subscript"/>
        </w:rPr>
        <w:t>2</w:t>
      </w:r>
      <w:r w:rsidRPr="001F2698">
        <w:rPr>
          <w:rFonts w:cs="Times New Roman"/>
          <w:sz w:val="16"/>
        </w:rPr>
        <w:t xml:space="preserve"> and by 57% at 3000 ppm CO</w:t>
      </w:r>
      <w:r w:rsidRPr="001F2698">
        <w:rPr>
          <w:rFonts w:cs="Times New Roman"/>
          <w:sz w:val="16"/>
          <w:vertAlign w:val="subscript"/>
        </w:rPr>
        <w:t>2</w:t>
      </w:r>
      <w:r w:rsidRPr="001F2698">
        <w:rPr>
          <w:rFonts w:cs="Times New Roman"/>
          <w:sz w:val="16"/>
        </w:rPr>
        <w:t xml:space="preserve">, while that of </w:t>
      </w:r>
      <w:r w:rsidRPr="001F2698">
        <w:rPr>
          <w:rFonts w:cs="Times New Roman"/>
          <w:i/>
          <w:iCs/>
          <w:sz w:val="16"/>
        </w:rPr>
        <w:t>S. lateriflora</w:t>
      </w:r>
      <w:r w:rsidRPr="001F2698">
        <w:rPr>
          <w:rFonts w:cs="Times New Roman"/>
          <w:sz w:val="16"/>
        </w:rPr>
        <w:t xml:space="preserve"> had increased by 44% and 70%, respectively, under the same CO</w:t>
      </w:r>
      <w:r w:rsidRPr="001F2698">
        <w:rPr>
          <w:rFonts w:cs="Times New Roman"/>
          <w:sz w:val="16"/>
          <w:vertAlign w:val="subscript"/>
        </w:rPr>
        <w:t>2</w:t>
      </w:r>
      <w:r w:rsidRPr="001F2698">
        <w:rPr>
          <w:rFonts w:cs="Times New Roman"/>
          <w:sz w:val="16"/>
        </w:rPr>
        <w:t xml:space="preserve"> concentrations. In addition, the average concentration of the six flavonoids the researchers measured was increased by 48% at 1200 ppm CO</w:t>
      </w:r>
      <w:r w:rsidRPr="001F2698">
        <w:rPr>
          <w:rFonts w:cs="Times New Roman"/>
          <w:sz w:val="16"/>
          <w:vertAlign w:val="subscript"/>
        </w:rPr>
        <w:t>2</w:t>
      </w:r>
      <w:r w:rsidRPr="001F2698">
        <w:rPr>
          <w:rFonts w:cs="Times New Roman"/>
          <w:sz w:val="16"/>
        </w:rPr>
        <w:t xml:space="preserve"> and by 81% at 3000 ppm CO</w:t>
      </w:r>
      <w:r w:rsidRPr="001F2698">
        <w:rPr>
          <w:rFonts w:cs="Times New Roman"/>
          <w:sz w:val="16"/>
          <w:vertAlign w:val="subscript"/>
        </w:rPr>
        <w:t>2</w:t>
      </w:r>
      <w:r w:rsidRPr="001F2698">
        <w:rPr>
          <w:rFonts w:cs="Times New Roman"/>
          <w:sz w:val="16"/>
        </w:rPr>
        <w:t xml:space="preserve"> in the vegetative tissues of </w:t>
      </w:r>
      <w:r w:rsidRPr="001F2698">
        <w:rPr>
          <w:rFonts w:cs="Times New Roman"/>
          <w:i/>
          <w:iCs/>
          <w:sz w:val="16"/>
        </w:rPr>
        <w:t>S. barbata</w:t>
      </w:r>
      <w:r w:rsidRPr="001F2698">
        <w:rPr>
          <w:rFonts w:cs="Times New Roman"/>
          <w:sz w:val="16"/>
        </w:rPr>
        <w:t>, while it was increased by more than 2.4-fold at 1200 and 4.9-fold at 3000 ppm CO</w:t>
      </w:r>
      <w:r w:rsidRPr="001F2698">
        <w:rPr>
          <w:rFonts w:cs="Times New Roman"/>
          <w:sz w:val="16"/>
          <w:vertAlign w:val="subscript"/>
        </w:rPr>
        <w:t>2</w:t>
      </w:r>
      <w:r w:rsidRPr="001F2698">
        <w:rPr>
          <w:rFonts w:cs="Times New Roman"/>
          <w:sz w:val="16"/>
        </w:rPr>
        <w:t xml:space="preserve"> in </w:t>
      </w:r>
      <w:r w:rsidRPr="001F2698">
        <w:rPr>
          <w:rFonts w:cs="Times New Roman"/>
          <w:i/>
          <w:iCs/>
          <w:sz w:val="16"/>
        </w:rPr>
        <w:t>S. lateriflora</w:t>
      </w:r>
      <w:r w:rsidRPr="001F2698">
        <w:rPr>
          <w:rFonts w:cs="Times New Roman"/>
          <w:sz w:val="16"/>
        </w:rPr>
        <w:t xml:space="preserve">. Therefore, Stutte </w:t>
      </w:r>
      <w:r w:rsidRPr="001F2698">
        <w:rPr>
          <w:rFonts w:cs="Times New Roman"/>
          <w:i/>
          <w:iCs/>
          <w:sz w:val="16"/>
        </w:rPr>
        <w:t>et al</w:t>
      </w:r>
      <w:r w:rsidRPr="001F2698">
        <w:rPr>
          <w:rFonts w:cs="Times New Roman"/>
          <w:sz w:val="16"/>
        </w:rPr>
        <w:t xml:space="preserve">. report that in the case of </w:t>
      </w:r>
      <w:r w:rsidRPr="001F2698">
        <w:rPr>
          <w:rFonts w:cs="Times New Roman"/>
          <w:i/>
          <w:iCs/>
          <w:sz w:val="16"/>
        </w:rPr>
        <w:t>S. lateriflora</w:t>
      </w:r>
      <w:r w:rsidRPr="001F2698">
        <w:rPr>
          <w:rFonts w:cs="Times New Roman"/>
          <w:sz w:val="16"/>
        </w:rPr>
        <w:t>, "there was a 4.2-fold increase in total flavonoid content when enriching from 400 to 1200 ppm CO</w:t>
      </w:r>
      <w:r w:rsidRPr="001F2698">
        <w:rPr>
          <w:rFonts w:cs="Times New Roman"/>
          <w:sz w:val="16"/>
          <w:vertAlign w:val="subscript"/>
        </w:rPr>
        <w:t>2</w:t>
      </w:r>
      <w:r w:rsidRPr="001F2698">
        <w:rPr>
          <w:rFonts w:cs="Times New Roman"/>
          <w:sz w:val="16"/>
        </w:rPr>
        <w:t>, and a 13.7-fold increase at 3000 ppm." And they state that "these results are generally consistent with those of B. Schmidt, W.D. Clark and S.B. Idso (unpublished data) who grew</w:t>
      </w:r>
      <w:r w:rsidRPr="001F2698">
        <w:rPr>
          <w:rFonts w:cs="Times New Roman"/>
          <w:i/>
          <w:iCs/>
          <w:sz w:val="16"/>
        </w:rPr>
        <w:t xml:space="preserve">S. </w:t>
      </w:r>
      <w:proofErr w:type="gramStart"/>
      <w:r w:rsidRPr="001F2698">
        <w:rPr>
          <w:rFonts w:cs="Times New Roman"/>
          <w:i/>
          <w:iCs/>
          <w:sz w:val="16"/>
        </w:rPr>
        <w:t>baicalensis</w:t>
      </w:r>
      <w:proofErr w:type="gramEnd"/>
      <w:r w:rsidRPr="001F2698">
        <w:rPr>
          <w:rFonts w:cs="Times New Roman"/>
          <w:sz w:val="16"/>
        </w:rPr>
        <w:t xml:space="preserve"> at 700 ppm CO</w:t>
      </w:r>
      <w:r w:rsidRPr="001F2698">
        <w:rPr>
          <w:rFonts w:cs="Times New Roman"/>
          <w:sz w:val="16"/>
          <w:vertAlign w:val="subscript"/>
        </w:rPr>
        <w:t>2</w:t>
      </w:r>
      <w:r w:rsidRPr="001F2698">
        <w:rPr>
          <w:rFonts w:cs="Times New Roman"/>
          <w:sz w:val="16"/>
        </w:rPr>
        <w:t xml:space="preserve">," and who found that "total dry biomass was increased significantly" and that "the overall antioxidant capacity, based on the ferric reducing antioxidant power assay, was increased." </w:t>
      </w:r>
      <w:r w:rsidRPr="001F2698">
        <w:rPr>
          <w:rFonts w:cs="Times New Roman"/>
          <w:b/>
          <w:u w:val="single"/>
        </w:rPr>
        <w:t>The three researchers say that "these results clearly demonstrate the potential to use controlled environments to increase the production and quality ofScutellaria species</w:t>
      </w:r>
      <w:r w:rsidRPr="001F2698">
        <w:rPr>
          <w:rFonts w:cs="Times New Roman"/>
          <w:sz w:val="16"/>
        </w:rPr>
        <w:t xml:space="preserve"> ... because the practice has the potential to increase the value of the product by reducing the time to harvest, increasing yield per unit area, and increasing bioactivity per gram of dry matter." Likewise, </w:t>
      </w:r>
      <w:r w:rsidRPr="001F2698">
        <w:rPr>
          <w:rFonts w:cs="Times New Roman"/>
          <w:b/>
          <w:u w:val="single"/>
        </w:rPr>
        <w:t>the extremely positive results hint at the likelihood that the active ingredients of many other medicinal plants may be similarly enhanced by atmospheric CO2 enrichment, and that the historical rise in the air's CO2 content may have already done much the same thing for the plants that people include in their everyday diets, which in turn may well have played a role in promoting the dramatic increase in human life span that has occurred over the past two centuries.</w:t>
      </w:r>
    </w:p>
    <w:p w14:paraId="302A6F57"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Disease spread causes extinction.</w:t>
      </w:r>
    </w:p>
    <w:p w14:paraId="66FE1FAA" w14:textId="77777777" w:rsidR="001F2698" w:rsidRPr="001F2698" w:rsidRDefault="001F2698" w:rsidP="001F2698">
      <w:pPr>
        <w:rPr>
          <w:rFonts w:cs="Times New Roman"/>
          <w:b/>
          <w:sz w:val="24"/>
        </w:rPr>
      </w:pPr>
      <w:r w:rsidRPr="001F2698">
        <w:rPr>
          <w:rFonts w:cs="Times New Roman"/>
          <w:b/>
          <w:sz w:val="24"/>
        </w:rPr>
        <w:t xml:space="preserve">Keating </w:t>
      </w:r>
      <w:proofErr w:type="gramStart"/>
      <w:r w:rsidRPr="001F2698">
        <w:rPr>
          <w:rFonts w:cs="Times New Roman"/>
          <w:b/>
          <w:sz w:val="24"/>
        </w:rPr>
        <w:t>2009</w:t>
      </w:r>
      <w:r w:rsidRPr="001F2698">
        <w:rPr>
          <w:rFonts w:cs="Times New Roman"/>
        </w:rPr>
        <w:t xml:space="preserve"> ,</w:t>
      </w:r>
      <w:proofErr w:type="gramEnd"/>
      <w:r w:rsidRPr="001F2698">
        <w:rPr>
          <w:rFonts w:cs="Times New Roman"/>
        </w:rPr>
        <w:t xml:space="preserve"> Foreign Policy Web Editor, (Joshua, “The End of the World”, 11-13, http://www.foreignpolicy.com/articles/2009/11/13/the_end_of_the_world?page=full)</w:t>
      </w:r>
    </w:p>
    <w:p w14:paraId="3E11AC67" w14:textId="77777777" w:rsidR="001F2698" w:rsidRPr="001F2698" w:rsidRDefault="001F2698" w:rsidP="001F2698">
      <w:pPr>
        <w:rPr>
          <w:rFonts w:cs="Times New Roman"/>
          <w:b/>
          <w:u w:val="single"/>
        </w:rPr>
      </w:pPr>
      <w:r w:rsidRPr="001F2698">
        <w:rPr>
          <w:rFonts w:cs="Times New Roman"/>
          <w:sz w:val="16"/>
        </w:rPr>
        <w:t xml:space="preserve">How it could happen: </w:t>
      </w:r>
      <w:r w:rsidRPr="001F2698">
        <w:rPr>
          <w:rFonts w:cs="Times New Roman"/>
          <w:b/>
          <w:u w:val="single"/>
        </w:rPr>
        <w:t>Throughout history, plagues have brought civilizations to their knees. The Black Death killed more off more than half of Europe's population in the Middle Ages</w:t>
      </w:r>
      <w:r w:rsidRPr="001F2698">
        <w:rPr>
          <w:rFonts w:cs="Times New Roman"/>
          <w:sz w:val="16"/>
        </w:rPr>
        <w:t xml:space="preserve">. In 1918, a flu pandemic killed an estimated 50 million people, nearly 3 percent of the world's population, a far greater impact than the just-concluded World War I. </w:t>
      </w:r>
      <w:r w:rsidRPr="001F2698">
        <w:rPr>
          <w:rFonts w:cs="Times New Roman"/>
          <w:b/>
          <w:iCs/>
          <w:u w:val="single"/>
          <w:bdr w:val="single" w:sz="18" w:space="0" w:color="auto"/>
        </w:rPr>
        <w:t>Because of globalization, diseases today spread even faster</w:t>
      </w:r>
      <w:r w:rsidRPr="001F2698">
        <w:rPr>
          <w:rFonts w:cs="Times New Roman"/>
          <w:sz w:val="16"/>
        </w:rPr>
        <w:t xml:space="preserve"> - witness the rapid worldwide spread of H1N1 currently unfolding. </w:t>
      </w:r>
      <w:r w:rsidRPr="001F2698">
        <w:rPr>
          <w:rFonts w:cs="Times New Roman"/>
          <w:b/>
          <w:u w:val="single"/>
        </w:rPr>
        <w:t>A global outbreak of a disease such as ebola</w:t>
      </w:r>
      <w:r w:rsidRPr="001F2698">
        <w:rPr>
          <w:rFonts w:cs="Times New Roman"/>
          <w:sz w:val="16"/>
        </w:rPr>
        <w:t xml:space="preserve"> virus -- </w:t>
      </w:r>
      <w:r w:rsidRPr="001F2698">
        <w:rPr>
          <w:rFonts w:cs="Times New Roman"/>
          <w:b/>
          <w:u w:val="single"/>
        </w:rPr>
        <w:t>which has had a 90 percent fatality rate during its flare-ups in rural Africa -- or a mutated drug-resistant form of the flu virus</w:t>
      </w:r>
      <w:r w:rsidRPr="001F2698">
        <w:rPr>
          <w:rFonts w:ascii="Times New Roman" w:hAnsi="Times New Roman" w:cs="Times New Roman"/>
          <w:b/>
          <w:bCs/>
          <w:sz w:val="20"/>
          <w:u w:val="single"/>
        </w:rPr>
        <w:t xml:space="preserve"> </w:t>
      </w:r>
      <w:r w:rsidRPr="001F2698">
        <w:rPr>
          <w:rFonts w:cs="Times New Roman"/>
          <w:b/>
          <w:iCs/>
          <w:u w:val="single"/>
          <w:bdr w:val="single" w:sz="18" w:space="0" w:color="auto"/>
        </w:rPr>
        <w:t>on a global scale could have a devastating,</w:t>
      </w:r>
      <w:r w:rsidRPr="001F2698">
        <w:rPr>
          <w:rFonts w:cs="Times New Roman"/>
          <w:sz w:val="16"/>
        </w:rPr>
        <w:t xml:space="preserve"> even </w:t>
      </w:r>
      <w:r w:rsidRPr="001F2698">
        <w:rPr>
          <w:rFonts w:cs="Times New Roman"/>
          <w:b/>
          <w:iCs/>
          <w:u w:val="single"/>
          <w:bdr w:val="single" w:sz="18" w:space="0" w:color="auto"/>
        </w:rPr>
        <w:t>civilization-ending impact</w:t>
      </w:r>
      <w:r w:rsidRPr="001F2698">
        <w:rPr>
          <w:rFonts w:cs="Times New Roman"/>
          <w:sz w:val="16"/>
        </w:rPr>
        <w:t xml:space="preserve">. How likely is it? </w:t>
      </w:r>
      <w:r w:rsidRPr="001F2698">
        <w:rPr>
          <w:rFonts w:cs="Times New Roman"/>
          <w:b/>
          <w:u w:val="single"/>
        </w:rPr>
        <w:t>Treatment of deadly diseases has improved</w:t>
      </w:r>
      <w:r w:rsidRPr="001F2698">
        <w:rPr>
          <w:rFonts w:cs="Times New Roman"/>
          <w:sz w:val="16"/>
        </w:rPr>
        <w:t xml:space="preserve"> since 1918, </w:t>
      </w:r>
      <w:r w:rsidRPr="001F2698">
        <w:rPr>
          <w:rFonts w:cs="Times New Roman"/>
          <w:b/>
          <w:u w:val="single"/>
        </w:rPr>
        <w:t>but so have the diseases</w:t>
      </w:r>
      <w:r w:rsidRPr="001F2698">
        <w:rPr>
          <w:rFonts w:cs="Times New Roman"/>
          <w:sz w:val="16"/>
        </w:rPr>
        <w:t xml:space="preserve">. Modern industrial farming techniques have been blamed for the outbreak of diseases, such as swine flu, and </w:t>
      </w:r>
      <w:r w:rsidRPr="001F2698">
        <w:rPr>
          <w:rFonts w:cs="Times New Roman"/>
          <w:b/>
          <w:u w:val="single"/>
        </w:rPr>
        <w:t>as the world’s population grows and humans move into previously unoccupied areas, the risk of exposure to previously unknown pathogens increases.</w:t>
      </w:r>
      <w:r w:rsidRPr="001F2698">
        <w:rPr>
          <w:rFonts w:cs="Times New Roman"/>
          <w:sz w:val="16"/>
        </w:rPr>
        <w:t xml:space="preserve">  More than 40 new viruses have emerged since the 1970s, including ebola and HIV. Biological weapons experimentation has added a new and just as troubling complication.</w:t>
      </w:r>
    </w:p>
    <w:p w14:paraId="470FB79F"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CO2 Good - Methane</w:t>
      </w:r>
    </w:p>
    <w:p w14:paraId="41041E30" w14:textId="77777777" w:rsidR="001F2698" w:rsidRPr="001F2698" w:rsidRDefault="001F2698" w:rsidP="001F2698">
      <w:pPr>
        <w:keepNext/>
        <w:keepLines/>
        <w:spacing w:before="200"/>
        <w:outlineLvl w:val="3"/>
        <w:rPr>
          <w:rFonts w:ascii="Times New Roman" w:eastAsiaTheme="majorEastAsia" w:hAnsi="Times New Roman" w:cs="Times New Roman"/>
          <w:b/>
          <w:bCs/>
          <w:iCs/>
          <w:color w:val="4F81BD"/>
          <w:sz w:val="26"/>
        </w:rPr>
      </w:pPr>
      <w:r w:rsidRPr="001F2698">
        <w:rPr>
          <w:rFonts w:ascii="Times New Roman" w:eastAsiaTheme="majorEastAsia" w:hAnsi="Times New Roman" w:cs="Times New Roman"/>
          <w:b/>
          <w:bCs/>
          <w:iCs/>
          <w:sz w:val="26"/>
        </w:rPr>
        <w:t xml:space="preserve">CO2 solves methane emissions which cause warming </w:t>
      </w:r>
    </w:p>
    <w:p w14:paraId="5606DF98" w14:textId="77777777" w:rsidR="001F2698" w:rsidRPr="001F2698" w:rsidRDefault="001F2698" w:rsidP="001F2698">
      <w:pPr>
        <w:rPr>
          <w:rFonts w:ascii="Times New Roman" w:hAnsi="Times New Roman" w:cs="Times New Roman"/>
          <w:bCs/>
          <w:sz w:val="14"/>
        </w:rPr>
      </w:pPr>
      <w:r w:rsidRPr="001F2698">
        <w:rPr>
          <w:rFonts w:ascii="Times New Roman" w:hAnsi="Times New Roman" w:cs="Times New Roman"/>
          <w:b/>
        </w:rPr>
        <w:t>Carter 12 –</w:t>
      </w:r>
      <w:r w:rsidRPr="001F2698">
        <w:rPr>
          <w:rFonts w:ascii="Times New Roman" w:hAnsi="Times New Roman" w:cs="Times New Roman"/>
          <w:sz w:val="14"/>
        </w:rPr>
        <w:t xml:space="preserve">  Robert, PhD, Adjuct Research Fellow, James Cook University, Craig Idso, PhD, Chairman at the Center for the Study of Carbon Dioxide and Global Change, Fred Singer, PhD, President of the Science and Environmental Policy Project, Susan Crockford, evolutionary biologist with a specialty in skeletal taxonomy , paleozoology and vertebrate evolution, Joseph D’Aleo, 30 years of experience in professional meteorology, former college professor of Meteorology at Lyndon State College, Indur Goklany, independent scholar, author, and co-editor of the Electronic Journal of Sustainable Development, Sherwood Idso, President of the Center for the Study of Carbon Dioxide and Global Change, Research Physicist with the US Department of Agriculture, Adjunct Professor in the Departments of Geology, Botany, and Microbiology at Arizona State University, Bachelor of Physics, Master of Science, and Doctor of Philosophy, all from the University of Minnesota, Madhav Khandekar, former research scientist from Environment Canada and is an expert reviewer for the IPCC 2007 Climate Change Panel, Anthony Lupo, Department Chair and Professor of Atmospheric Science at the University of Missouri, Willie Soon, astrophysicist at the Solar and Stellar Physics Division of the Harvard-Smithsonian Center for Astrophysics, Mitch Taylor (Canada) (January 10, 2012, “</w:t>
      </w:r>
      <w:r w:rsidRPr="001F2698">
        <w:rPr>
          <w:rFonts w:ascii="Times New Roman" w:hAnsi="Times New Roman" w:cs="Times New Roman"/>
          <w:bCs/>
          <w:sz w:val="14"/>
        </w:rPr>
        <w:t>Environmental Stresses and Plant Methane Emissions</w:t>
      </w:r>
      <w:r w:rsidRPr="001F2698">
        <w:rPr>
          <w:rFonts w:ascii="Times New Roman" w:hAnsi="Times New Roman" w:cs="Times New Roman"/>
          <w:sz w:val="14"/>
        </w:rPr>
        <w:t xml:space="preserve">”http://www.nipccreport.org/articles/2012/jan/10jan2012a4.html) </w:t>
      </w:r>
    </w:p>
    <w:p w14:paraId="60BCA0FC" w14:textId="77777777" w:rsidR="001F2698" w:rsidRPr="001F2698" w:rsidRDefault="001F2698" w:rsidP="001F2698">
      <w:pPr>
        <w:rPr>
          <w:rFonts w:ascii="Times New Roman" w:hAnsi="Times New Roman" w:cs="Times New Roman"/>
          <w:u w:val="single"/>
        </w:rPr>
      </w:pPr>
      <w:r w:rsidRPr="001F2698">
        <w:rPr>
          <w:rFonts w:ascii="Times New Roman" w:hAnsi="Times New Roman" w:cs="Times New Roman"/>
          <w:sz w:val="14"/>
        </w:rPr>
        <w:t>Concluding from a review of the scientific literature that "aerobic CH</w:t>
      </w:r>
      <w:r w:rsidRPr="001F2698">
        <w:rPr>
          <w:rFonts w:ascii="Times New Roman" w:hAnsi="Times New Roman" w:cs="Times New Roman"/>
          <w:sz w:val="14"/>
          <w:vertAlign w:val="subscript"/>
        </w:rPr>
        <w:t>4</w:t>
      </w:r>
      <w:r w:rsidRPr="001F2698">
        <w:rPr>
          <w:rFonts w:ascii="Times New Roman" w:hAnsi="Times New Roman" w:cs="Times New Roman"/>
          <w:sz w:val="14"/>
        </w:rPr>
        <w:t xml:space="preserve"> </w:t>
      </w:r>
      <w:r w:rsidRPr="001F2698">
        <w:rPr>
          <w:rFonts w:ascii="Times New Roman" w:hAnsi="Times New Roman" w:cs="Times New Roman"/>
          <w:u w:val="single"/>
        </w:rPr>
        <w:t>[methane] emissions from plants may be affected by O</w:t>
      </w:r>
      <w:r w:rsidRPr="001F2698">
        <w:rPr>
          <w:rFonts w:ascii="Times New Roman" w:hAnsi="Times New Roman" w:cs="Times New Roman"/>
          <w:u w:val="single"/>
          <w:vertAlign w:val="subscript"/>
        </w:rPr>
        <w:t>2</w:t>
      </w:r>
      <w:r w:rsidRPr="001F2698">
        <w:rPr>
          <w:rFonts w:ascii="Times New Roman" w:hAnsi="Times New Roman" w:cs="Times New Roman"/>
          <w:u w:val="single"/>
        </w:rPr>
        <w:t xml:space="preserve"> stress</w:t>
      </w:r>
      <w:r w:rsidRPr="001F2698">
        <w:rPr>
          <w:rFonts w:ascii="Times New Roman" w:hAnsi="Times New Roman" w:cs="Times New Roman"/>
          <w:sz w:val="14"/>
        </w:rPr>
        <w:t xml:space="preserve"> or any other stress leading to ROS [reactive oxygen species] production," authors Wang </w:t>
      </w:r>
      <w:r w:rsidRPr="001F2698">
        <w:rPr>
          <w:rFonts w:ascii="Times New Roman" w:hAnsi="Times New Roman" w:cs="Times New Roman"/>
          <w:iCs/>
          <w:sz w:val="14"/>
        </w:rPr>
        <w:t>et al</w:t>
      </w:r>
      <w:r w:rsidRPr="001F2698">
        <w:rPr>
          <w:rFonts w:ascii="Times New Roman" w:hAnsi="Times New Roman" w:cs="Times New Roman"/>
          <w:sz w:val="14"/>
        </w:rPr>
        <w:t>. (2009) sought to determine whether physical injury would also affect CH</w:t>
      </w:r>
      <w:r w:rsidRPr="001F2698">
        <w:rPr>
          <w:rFonts w:ascii="Times New Roman" w:hAnsi="Times New Roman" w:cs="Times New Roman"/>
          <w:sz w:val="14"/>
          <w:vertAlign w:val="subscript"/>
        </w:rPr>
        <w:t>4</w:t>
      </w:r>
      <w:r w:rsidRPr="001F2698">
        <w:rPr>
          <w:rFonts w:ascii="Times New Roman" w:hAnsi="Times New Roman" w:cs="Times New Roman"/>
          <w:sz w:val="14"/>
        </w:rPr>
        <w:t xml:space="preserve"> emissions from plants. Their work revealed that "physical injury (cutting) stimulated CH</w:t>
      </w:r>
      <w:r w:rsidRPr="001F2698">
        <w:rPr>
          <w:rFonts w:ascii="Times New Roman" w:hAnsi="Times New Roman" w:cs="Times New Roman"/>
          <w:sz w:val="14"/>
          <w:vertAlign w:val="subscript"/>
        </w:rPr>
        <w:t>4</w:t>
      </w:r>
      <w:r w:rsidRPr="001F2698">
        <w:rPr>
          <w:rFonts w:ascii="Times New Roman" w:hAnsi="Times New Roman" w:cs="Times New Roman"/>
          <w:sz w:val="14"/>
        </w:rPr>
        <w:t xml:space="preserve"> emissions from fresh twigs of </w:t>
      </w:r>
      <w:r w:rsidRPr="001F2698">
        <w:rPr>
          <w:rFonts w:ascii="Times New Roman" w:hAnsi="Times New Roman" w:cs="Times New Roman"/>
          <w:iCs/>
          <w:sz w:val="14"/>
        </w:rPr>
        <w:t>Artemisia</w:t>
      </w:r>
      <w:r w:rsidRPr="001F2698">
        <w:rPr>
          <w:rFonts w:ascii="Times New Roman" w:hAnsi="Times New Roman" w:cs="Times New Roman"/>
          <w:sz w:val="14"/>
        </w:rPr>
        <w:t xml:space="preserve"> species under aerobic conditions," and that "more cutting resulted in more CH</w:t>
      </w:r>
      <w:r w:rsidRPr="001F2698">
        <w:rPr>
          <w:rFonts w:ascii="Times New Roman" w:hAnsi="Times New Roman" w:cs="Times New Roman"/>
          <w:sz w:val="14"/>
          <w:vertAlign w:val="subscript"/>
        </w:rPr>
        <w:t>4</w:t>
      </w:r>
      <w:r w:rsidRPr="001F2698">
        <w:rPr>
          <w:rFonts w:ascii="Times New Roman" w:hAnsi="Times New Roman" w:cs="Times New Roman"/>
          <w:sz w:val="14"/>
        </w:rPr>
        <w:t xml:space="preserve"> emissions," as did hypoxia in both cut and uncut </w:t>
      </w:r>
      <w:r w:rsidRPr="001F2698">
        <w:rPr>
          <w:rFonts w:ascii="Times New Roman" w:hAnsi="Times New Roman" w:cs="Times New Roman"/>
          <w:iCs/>
          <w:sz w:val="14"/>
        </w:rPr>
        <w:t>Artemisia frigida</w:t>
      </w:r>
      <w:r w:rsidRPr="001F2698">
        <w:rPr>
          <w:rFonts w:ascii="Times New Roman" w:hAnsi="Times New Roman" w:cs="Times New Roman"/>
          <w:sz w:val="14"/>
        </w:rPr>
        <w:t xml:space="preserve"> twigs. </w:t>
      </w:r>
      <w:r w:rsidRPr="001F2698">
        <w:rPr>
          <w:rFonts w:ascii="Times New Roman" w:hAnsi="Times New Roman" w:cs="Times New Roman"/>
          <w:sz w:val="12"/>
        </w:rPr>
        <w:t xml:space="preserve">¶ </w:t>
      </w:r>
      <w:r w:rsidRPr="001F2698">
        <w:rPr>
          <w:rFonts w:ascii="Times New Roman" w:hAnsi="Times New Roman" w:cs="Times New Roman"/>
          <w:sz w:val="14"/>
        </w:rPr>
        <w:t xml:space="preserve">In discussing their findings, and those of previous studies that suggest, in their words, "that </w:t>
      </w:r>
      <w:r w:rsidRPr="001F2698">
        <w:rPr>
          <w:rFonts w:ascii="Times New Roman" w:hAnsi="Times New Roman" w:cs="Times New Roman"/>
          <w:u w:val="single"/>
        </w:rPr>
        <w:t>a variety of environmental stresses stimulate CH</w:t>
      </w:r>
      <w:r w:rsidRPr="001F2698">
        <w:rPr>
          <w:rFonts w:ascii="Times New Roman" w:hAnsi="Times New Roman" w:cs="Times New Roman"/>
          <w:u w:val="single"/>
          <w:vertAlign w:val="subscript"/>
        </w:rPr>
        <w:t>4</w:t>
      </w:r>
      <w:r w:rsidRPr="001F2698">
        <w:rPr>
          <w:rFonts w:ascii="Times New Roman" w:hAnsi="Times New Roman" w:cs="Times New Roman"/>
          <w:u w:val="single"/>
        </w:rPr>
        <w:t xml:space="preserve"> emission from a wide variety of plant species," Wang </w:t>
      </w:r>
      <w:r w:rsidRPr="001F2698">
        <w:rPr>
          <w:rFonts w:ascii="Times New Roman" w:hAnsi="Times New Roman" w:cs="Times New Roman"/>
          <w:iCs/>
          <w:u w:val="single"/>
        </w:rPr>
        <w:t>et al</w:t>
      </w:r>
      <w:r w:rsidRPr="001F2698">
        <w:rPr>
          <w:rFonts w:ascii="Times New Roman" w:hAnsi="Times New Roman" w:cs="Times New Roman"/>
          <w:u w:val="single"/>
        </w:rPr>
        <w:t xml:space="preserve">. concluded that "global change processes, </w:t>
      </w:r>
      <w:r w:rsidRPr="001F2698">
        <w:rPr>
          <w:rFonts w:ascii="Times New Roman" w:hAnsi="Times New Roman" w:cs="Times New Roman"/>
          <w:sz w:val="14"/>
        </w:rPr>
        <w:t xml:space="preserve">including climate change, depletion of stratospheric ozone, increasing ground-level ozone, spread of plant pests, and land-use changes, </w:t>
      </w:r>
      <w:r w:rsidRPr="001F2698">
        <w:rPr>
          <w:rFonts w:ascii="Times New Roman" w:hAnsi="Times New Roman" w:cs="Times New Roman"/>
          <w:u w:val="single"/>
        </w:rPr>
        <w:t>could cause more stress in plants on a global scale, potentially stimulating more CH</w:t>
      </w:r>
      <w:r w:rsidRPr="001F2698">
        <w:rPr>
          <w:rFonts w:ascii="Times New Roman" w:hAnsi="Times New Roman" w:cs="Times New Roman"/>
          <w:u w:val="single"/>
          <w:vertAlign w:val="subscript"/>
        </w:rPr>
        <w:t>4</w:t>
      </w:r>
      <w:r w:rsidRPr="001F2698">
        <w:rPr>
          <w:rFonts w:ascii="Times New Roman" w:hAnsi="Times New Roman" w:cs="Times New Roman"/>
          <w:u w:val="single"/>
        </w:rPr>
        <w:t xml:space="preserve"> emission globally</w:t>
      </w:r>
      <w:r w:rsidRPr="001F2698">
        <w:rPr>
          <w:rFonts w:ascii="Times New Roman" w:hAnsi="Times New Roman" w:cs="Times New Roman"/>
          <w:sz w:val="14"/>
        </w:rPr>
        <w:t>," while further concluding that "the role of stress in plant CH</w:t>
      </w:r>
      <w:r w:rsidRPr="001F2698">
        <w:rPr>
          <w:rFonts w:ascii="Times New Roman" w:hAnsi="Times New Roman" w:cs="Times New Roman"/>
          <w:sz w:val="14"/>
          <w:vertAlign w:val="subscript"/>
        </w:rPr>
        <w:t>4</w:t>
      </w:r>
      <w:r w:rsidRPr="001F2698">
        <w:rPr>
          <w:rFonts w:ascii="Times New Roman" w:hAnsi="Times New Roman" w:cs="Times New Roman"/>
          <w:sz w:val="14"/>
        </w:rPr>
        <w:t xml:space="preserve"> production in the global CH</w:t>
      </w:r>
      <w:r w:rsidRPr="001F2698">
        <w:rPr>
          <w:rFonts w:ascii="Times New Roman" w:hAnsi="Times New Roman" w:cs="Times New Roman"/>
          <w:sz w:val="14"/>
          <w:vertAlign w:val="subscript"/>
        </w:rPr>
        <w:t>4</w:t>
      </w:r>
      <w:r w:rsidRPr="001F2698">
        <w:rPr>
          <w:rFonts w:ascii="Times New Roman" w:hAnsi="Times New Roman" w:cs="Times New Roman"/>
          <w:sz w:val="14"/>
        </w:rPr>
        <w:t xml:space="preserve"> cycle could be important in a changing world."</w:t>
      </w:r>
      <w:r w:rsidRPr="001F2698">
        <w:rPr>
          <w:rFonts w:ascii="Times New Roman" w:hAnsi="Times New Roman" w:cs="Times New Roman"/>
          <w:sz w:val="12"/>
        </w:rPr>
        <w:t xml:space="preserve">¶ </w:t>
      </w:r>
      <w:proofErr w:type="gramStart"/>
      <w:r w:rsidRPr="001F2698">
        <w:rPr>
          <w:rFonts w:ascii="Times New Roman" w:hAnsi="Times New Roman" w:cs="Times New Roman"/>
          <w:sz w:val="14"/>
        </w:rPr>
        <w:t>Several</w:t>
      </w:r>
      <w:proofErr w:type="gramEnd"/>
      <w:r w:rsidRPr="001F2698">
        <w:rPr>
          <w:rFonts w:ascii="Times New Roman" w:hAnsi="Times New Roman" w:cs="Times New Roman"/>
          <w:sz w:val="14"/>
        </w:rPr>
        <w:t xml:space="preserve"> things "could" be important in this regard, but </w:t>
      </w:r>
      <w:r w:rsidRPr="001F2698">
        <w:rPr>
          <w:rFonts w:ascii="Times New Roman" w:hAnsi="Times New Roman" w:cs="Times New Roman"/>
          <w:u w:val="single"/>
        </w:rPr>
        <w:t>the ongoing rise in the air's CO</w:t>
      </w:r>
      <w:r w:rsidRPr="001F2698">
        <w:rPr>
          <w:rFonts w:ascii="Times New Roman" w:hAnsi="Times New Roman" w:cs="Times New Roman"/>
          <w:u w:val="single"/>
          <w:vertAlign w:val="subscript"/>
        </w:rPr>
        <w:t>2</w:t>
      </w:r>
      <w:r w:rsidRPr="001F2698">
        <w:rPr>
          <w:rFonts w:ascii="Times New Roman" w:hAnsi="Times New Roman" w:cs="Times New Roman"/>
          <w:u w:val="single"/>
        </w:rPr>
        <w:t xml:space="preserve"> content is hard at work </w:t>
      </w:r>
      <w:r w:rsidRPr="001F2698">
        <w:rPr>
          <w:rFonts w:ascii="Times New Roman" w:hAnsi="Times New Roman" w:cs="Times New Roman"/>
          <w:iCs/>
          <w:u w:val="single"/>
        </w:rPr>
        <w:t>countering</w:t>
      </w:r>
      <w:r w:rsidRPr="001F2698">
        <w:rPr>
          <w:rFonts w:ascii="Times New Roman" w:hAnsi="Times New Roman" w:cs="Times New Roman"/>
          <w:u w:val="single"/>
        </w:rPr>
        <w:t xml:space="preserve"> stress-induced CH</w:t>
      </w:r>
      <w:r w:rsidRPr="001F2698">
        <w:rPr>
          <w:rFonts w:ascii="Times New Roman" w:hAnsi="Times New Roman" w:cs="Times New Roman"/>
          <w:u w:val="single"/>
          <w:vertAlign w:val="subscript"/>
        </w:rPr>
        <w:t>4</w:t>
      </w:r>
      <w:r w:rsidRPr="001F2698">
        <w:rPr>
          <w:rFonts w:ascii="Times New Roman" w:hAnsi="Times New Roman" w:cs="Times New Roman"/>
          <w:u w:val="single"/>
        </w:rPr>
        <w:t xml:space="preserve"> emissions</w:t>
      </w:r>
      <w:r w:rsidRPr="001F2698">
        <w:rPr>
          <w:rFonts w:ascii="Times New Roman" w:hAnsi="Times New Roman" w:cs="Times New Roman"/>
          <w:sz w:val="14"/>
        </w:rPr>
        <w:t xml:space="preserve">. </w:t>
      </w:r>
      <w:r w:rsidRPr="001F2698">
        <w:rPr>
          <w:rFonts w:ascii="Times New Roman" w:hAnsi="Times New Roman" w:cs="Times New Roman"/>
          <w:u w:val="single"/>
        </w:rPr>
        <w:t>Environmental stresses of all types do indeed generate highly-reactive oxygenated compounds that damage plants, but atmospheric CO</w:t>
      </w:r>
      <w:r w:rsidRPr="001F2698">
        <w:rPr>
          <w:rFonts w:ascii="Times New Roman" w:hAnsi="Times New Roman" w:cs="Times New Roman"/>
          <w:u w:val="single"/>
          <w:vertAlign w:val="subscript"/>
        </w:rPr>
        <w:t>2</w:t>
      </w:r>
      <w:r w:rsidRPr="001F2698">
        <w:rPr>
          <w:rFonts w:ascii="Times New Roman" w:hAnsi="Times New Roman" w:cs="Times New Roman"/>
          <w:u w:val="single"/>
        </w:rPr>
        <w:t xml:space="preserve"> enrichment typically boosts the production of antioxidant enzymes that </w:t>
      </w:r>
      <w:r w:rsidRPr="001F2698">
        <w:rPr>
          <w:rFonts w:ascii="Times New Roman" w:hAnsi="Times New Roman" w:cs="Times New Roman"/>
          <w:iCs/>
          <w:u w:val="single"/>
        </w:rPr>
        <w:t>scavenge</w:t>
      </w:r>
      <w:r w:rsidRPr="001F2698">
        <w:rPr>
          <w:rFonts w:ascii="Times New Roman" w:hAnsi="Times New Roman" w:cs="Times New Roman"/>
          <w:u w:val="single"/>
        </w:rPr>
        <w:t xml:space="preserve"> and </w:t>
      </w:r>
      <w:r w:rsidRPr="001F2698">
        <w:rPr>
          <w:rFonts w:ascii="Times New Roman" w:hAnsi="Times New Roman" w:cs="Times New Roman"/>
          <w:iCs/>
          <w:u w:val="single"/>
        </w:rPr>
        <w:t>detoxify</w:t>
      </w:r>
      <w:r w:rsidRPr="001F2698">
        <w:rPr>
          <w:rFonts w:ascii="Times New Roman" w:hAnsi="Times New Roman" w:cs="Times New Roman"/>
          <w:u w:val="single"/>
        </w:rPr>
        <w:t xml:space="preserve"> those highly-reactive oxygenated compounds</w:t>
      </w:r>
      <w:r w:rsidRPr="001F2698">
        <w:rPr>
          <w:rFonts w:ascii="Times New Roman" w:hAnsi="Times New Roman" w:cs="Times New Roman"/>
          <w:sz w:val="14"/>
        </w:rPr>
        <w:t xml:space="preserve">. Thus, it can be appreciated that </w:t>
      </w:r>
      <w:r w:rsidRPr="001F2698">
        <w:rPr>
          <w:rFonts w:ascii="Times New Roman" w:hAnsi="Times New Roman" w:cs="Times New Roman"/>
          <w:u w:val="single"/>
        </w:rPr>
        <w:t>the historical rise in the air's CO</w:t>
      </w:r>
      <w:r w:rsidRPr="001F2698">
        <w:rPr>
          <w:rFonts w:ascii="Times New Roman" w:hAnsi="Times New Roman" w:cs="Times New Roman"/>
          <w:u w:val="single"/>
          <w:vertAlign w:val="subscript"/>
        </w:rPr>
        <w:t>2</w:t>
      </w:r>
      <w:r w:rsidRPr="001F2698">
        <w:rPr>
          <w:rFonts w:ascii="Times New Roman" w:hAnsi="Times New Roman" w:cs="Times New Roman"/>
          <w:u w:val="single"/>
        </w:rPr>
        <w:t xml:space="preserve"> content should have gradually been </w:t>
      </w:r>
      <w:r w:rsidRPr="001F2698">
        <w:rPr>
          <w:rFonts w:ascii="Times New Roman" w:hAnsi="Times New Roman" w:cs="Times New Roman"/>
          <w:iCs/>
          <w:u w:val="single"/>
        </w:rPr>
        <w:t>alleviating</w:t>
      </w:r>
      <w:r w:rsidRPr="001F2698">
        <w:rPr>
          <w:rFonts w:ascii="Times New Roman" w:hAnsi="Times New Roman" w:cs="Times New Roman"/>
          <w:u w:val="single"/>
        </w:rPr>
        <w:t xml:space="preserve"> the level of stress experienced by Earth's plants</w:t>
      </w:r>
      <w:r w:rsidRPr="001F2698">
        <w:rPr>
          <w:rFonts w:ascii="Times New Roman" w:hAnsi="Times New Roman" w:cs="Times New Roman"/>
          <w:sz w:val="14"/>
        </w:rPr>
        <w:t xml:space="preserve">; and </w:t>
      </w:r>
      <w:r w:rsidRPr="001F2698">
        <w:rPr>
          <w:rFonts w:ascii="Times New Roman" w:hAnsi="Times New Roman" w:cs="Times New Roman"/>
          <w:u w:val="single"/>
        </w:rPr>
        <w:t>this</w:t>
      </w:r>
      <w:r w:rsidRPr="001F2698">
        <w:rPr>
          <w:rFonts w:ascii="Times New Roman" w:hAnsi="Times New Roman" w:cs="Times New Roman"/>
          <w:sz w:val="14"/>
        </w:rPr>
        <w:t xml:space="preserve"> phenomenon </w:t>
      </w:r>
      <w:r w:rsidRPr="001F2698">
        <w:rPr>
          <w:rFonts w:ascii="Times New Roman" w:hAnsi="Times New Roman" w:cs="Times New Roman"/>
          <w:u w:val="single"/>
        </w:rPr>
        <w:t xml:space="preserve">should have been gradually </w:t>
      </w:r>
      <w:r w:rsidRPr="001F2698">
        <w:rPr>
          <w:rFonts w:ascii="Times New Roman" w:hAnsi="Times New Roman" w:cs="Times New Roman"/>
          <w:iCs/>
          <w:u w:val="single"/>
        </w:rPr>
        <w:t>reducing</w:t>
      </w:r>
      <w:r w:rsidRPr="001F2698">
        <w:rPr>
          <w:rFonts w:ascii="Times New Roman" w:hAnsi="Times New Roman" w:cs="Times New Roman"/>
          <w:u w:val="single"/>
        </w:rPr>
        <w:t xml:space="preserve"> the rate at which the planet's vegetation releases CH</w:t>
      </w:r>
      <w:r w:rsidRPr="001F2698">
        <w:rPr>
          <w:rFonts w:ascii="Times New Roman" w:hAnsi="Times New Roman" w:cs="Times New Roman"/>
          <w:u w:val="single"/>
          <w:vertAlign w:val="subscript"/>
        </w:rPr>
        <w:t>4</w:t>
      </w:r>
      <w:r w:rsidRPr="001F2698">
        <w:rPr>
          <w:rFonts w:ascii="Times New Roman" w:hAnsi="Times New Roman" w:cs="Times New Roman"/>
          <w:sz w:val="14"/>
        </w:rPr>
        <w:t xml:space="preserve"> to the atmosphere. In addition, </w:t>
      </w:r>
      <w:r w:rsidRPr="001F2698">
        <w:rPr>
          <w:rFonts w:ascii="Times New Roman" w:hAnsi="Times New Roman" w:cs="Times New Roman"/>
          <w:u w:val="single"/>
        </w:rPr>
        <w:t xml:space="preserve">it should have been doing it at </w:t>
      </w:r>
      <w:r w:rsidRPr="001F2698">
        <w:rPr>
          <w:rFonts w:ascii="Times New Roman" w:hAnsi="Times New Roman" w:cs="Times New Roman"/>
          <w:iCs/>
          <w:u w:val="single"/>
        </w:rPr>
        <w:t>an accelerating rate</w:t>
      </w:r>
      <w:r w:rsidRPr="001F2698">
        <w:rPr>
          <w:rFonts w:ascii="Times New Roman" w:hAnsi="Times New Roman" w:cs="Times New Roman"/>
          <w:u w:val="single"/>
        </w:rPr>
        <w:t xml:space="preserve"> commensurate with the accelerating rate of the upward trend in the air's CO</w:t>
      </w:r>
      <w:r w:rsidRPr="001F2698">
        <w:rPr>
          <w:rFonts w:ascii="Times New Roman" w:hAnsi="Times New Roman" w:cs="Times New Roman"/>
          <w:u w:val="single"/>
          <w:vertAlign w:val="subscript"/>
        </w:rPr>
        <w:t>2</w:t>
      </w:r>
      <w:r w:rsidRPr="001F2698">
        <w:rPr>
          <w:rFonts w:ascii="Times New Roman" w:hAnsi="Times New Roman" w:cs="Times New Roman"/>
          <w:u w:val="single"/>
        </w:rPr>
        <w:t xml:space="preserve"> content.</w:t>
      </w:r>
      <w:r w:rsidRPr="001F2698">
        <w:rPr>
          <w:rFonts w:ascii="Times New Roman" w:hAnsi="Times New Roman" w:cs="Times New Roman"/>
          <w:sz w:val="12"/>
          <w:u w:val="single"/>
        </w:rPr>
        <w:t xml:space="preserve">¶ </w:t>
      </w:r>
      <w:r w:rsidRPr="001F2698">
        <w:rPr>
          <w:rFonts w:ascii="Times New Roman" w:hAnsi="Times New Roman" w:cs="Times New Roman"/>
          <w:sz w:val="14"/>
        </w:rPr>
        <w:t xml:space="preserve">Wang </w:t>
      </w:r>
      <w:r w:rsidRPr="001F2698">
        <w:rPr>
          <w:rFonts w:ascii="Times New Roman" w:hAnsi="Times New Roman" w:cs="Times New Roman"/>
          <w:iCs/>
          <w:sz w:val="14"/>
        </w:rPr>
        <w:t>et al</w:t>
      </w:r>
      <w:r w:rsidRPr="001F2698">
        <w:rPr>
          <w:rFonts w:ascii="Times New Roman" w:hAnsi="Times New Roman" w:cs="Times New Roman"/>
          <w:sz w:val="14"/>
        </w:rPr>
        <w:t>.'s way of thinking therefore suggests that the air's CH</w:t>
      </w:r>
      <w:r w:rsidRPr="001F2698">
        <w:rPr>
          <w:rFonts w:ascii="Times New Roman" w:hAnsi="Times New Roman" w:cs="Times New Roman"/>
          <w:sz w:val="14"/>
          <w:vertAlign w:val="subscript"/>
        </w:rPr>
        <w:t>4</w:t>
      </w:r>
      <w:r w:rsidRPr="001F2698">
        <w:rPr>
          <w:rFonts w:ascii="Times New Roman" w:hAnsi="Times New Roman" w:cs="Times New Roman"/>
          <w:sz w:val="14"/>
        </w:rPr>
        <w:t xml:space="preserve"> concentration should be </w:t>
      </w:r>
      <w:r w:rsidRPr="001F2698">
        <w:rPr>
          <w:rFonts w:ascii="Times New Roman" w:hAnsi="Times New Roman" w:cs="Times New Roman"/>
          <w:iCs/>
          <w:sz w:val="14"/>
        </w:rPr>
        <w:t>rising ever faster</w:t>
      </w:r>
      <w:r w:rsidRPr="001F2698">
        <w:rPr>
          <w:rFonts w:ascii="Times New Roman" w:hAnsi="Times New Roman" w:cs="Times New Roman"/>
          <w:sz w:val="14"/>
        </w:rPr>
        <w:t>, as "global change processes" lead to more plant stress, more ROS production in plants, and more CH</w:t>
      </w:r>
      <w:r w:rsidRPr="001F2698">
        <w:rPr>
          <w:rFonts w:ascii="Times New Roman" w:hAnsi="Times New Roman" w:cs="Times New Roman"/>
          <w:sz w:val="14"/>
          <w:vertAlign w:val="subscript"/>
        </w:rPr>
        <w:t>4</w:t>
      </w:r>
      <w:r w:rsidRPr="001F2698">
        <w:rPr>
          <w:rFonts w:ascii="Times New Roman" w:hAnsi="Times New Roman" w:cs="Times New Roman"/>
          <w:sz w:val="14"/>
        </w:rPr>
        <w:t xml:space="preserve"> emissions from Earth's vegetation, whereas a conflicting hypothesis suggests that the air's CH</w:t>
      </w:r>
      <w:r w:rsidRPr="001F2698">
        <w:rPr>
          <w:rFonts w:ascii="Times New Roman" w:hAnsi="Times New Roman" w:cs="Times New Roman"/>
          <w:sz w:val="14"/>
          <w:vertAlign w:val="subscript"/>
        </w:rPr>
        <w:t>4</w:t>
      </w:r>
      <w:r w:rsidRPr="001F2698">
        <w:rPr>
          <w:rFonts w:ascii="Times New Roman" w:hAnsi="Times New Roman" w:cs="Times New Roman"/>
          <w:sz w:val="14"/>
        </w:rPr>
        <w:t xml:space="preserve"> concentration should be </w:t>
      </w:r>
      <w:r w:rsidRPr="001F2698">
        <w:rPr>
          <w:rFonts w:ascii="Times New Roman" w:hAnsi="Times New Roman" w:cs="Times New Roman"/>
          <w:iCs/>
          <w:sz w:val="14"/>
        </w:rPr>
        <w:t>rising ever slower</w:t>
      </w:r>
      <w:r w:rsidRPr="001F2698">
        <w:rPr>
          <w:rFonts w:ascii="Times New Roman" w:hAnsi="Times New Roman" w:cs="Times New Roman"/>
          <w:sz w:val="14"/>
        </w:rPr>
        <w:t>, as higher concentrations of atmospheric CO</w:t>
      </w:r>
      <w:r w:rsidRPr="001F2698">
        <w:rPr>
          <w:rFonts w:ascii="Times New Roman" w:hAnsi="Times New Roman" w:cs="Times New Roman"/>
          <w:sz w:val="14"/>
          <w:vertAlign w:val="subscript"/>
        </w:rPr>
        <w:t>2</w:t>
      </w:r>
      <w:r w:rsidRPr="001F2698">
        <w:rPr>
          <w:rFonts w:ascii="Times New Roman" w:hAnsi="Times New Roman" w:cs="Times New Roman"/>
          <w:sz w:val="14"/>
        </w:rPr>
        <w:t xml:space="preserve"> lead to less plant stress, more antioxidants that scavenge and detoxify ROS in plants, and less CH</w:t>
      </w:r>
      <w:r w:rsidRPr="001F2698">
        <w:rPr>
          <w:rFonts w:ascii="Times New Roman" w:hAnsi="Times New Roman" w:cs="Times New Roman"/>
          <w:sz w:val="14"/>
          <w:vertAlign w:val="subscript"/>
        </w:rPr>
        <w:t>4</w:t>
      </w:r>
      <w:r w:rsidRPr="001F2698">
        <w:rPr>
          <w:rFonts w:ascii="Times New Roman" w:hAnsi="Times New Roman" w:cs="Times New Roman"/>
          <w:sz w:val="14"/>
        </w:rPr>
        <w:t xml:space="preserve"> emissions from Earth's vegetation.</w:t>
      </w:r>
      <w:r w:rsidRPr="001F2698">
        <w:rPr>
          <w:rFonts w:ascii="Times New Roman" w:hAnsi="Times New Roman" w:cs="Times New Roman"/>
          <w:sz w:val="12"/>
        </w:rPr>
        <w:t xml:space="preserve">¶ </w:t>
      </w:r>
      <w:r w:rsidRPr="001F2698">
        <w:rPr>
          <w:rFonts w:ascii="Times New Roman" w:hAnsi="Times New Roman" w:cs="Times New Roman"/>
          <w:u w:val="single"/>
        </w:rPr>
        <w:t xml:space="preserve">So which </w:t>
      </w:r>
      <w:r w:rsidRPr="001F2698">
        <w:rPr>
          <w:rFonts w:ascii="Times New Roman" w:hAnsi="Times New Roman" w:cs="Times New Roman"/>
          <w:sz w:val="14"/>
        </w:rPr>
        <w:t xml:space="preserve">view </w:t>
      </w:r>
      <w:r w:rsidRPr="001F2698">
        <w:rPr>
          <w:rFonts w:ascii="Times New Roman" w:hAnsi="Times New Roman" w:cs="Times New Roman"/>
          <w:u w:val="single"/>
        </w:rPr>
        <w:t>is winning</w:t>
      </w:r>
      <w:r w:rsidRPr="001F2698">
        <w:rPr>
          <w:rFonts w:ascii="Times New Roman" w:hAnsi="Times New Roman" w:cs="Times New Roman"/>
          <w:sz w:val="14"/>
        </w:rPr>
        <w:t xml:space="preserve">? A quick glance at the atmosphere's </w:t>
      </w:r>
      <w:r w:rsidRPr="001F2698">
        <w:rPr>
          <w:rFonts w:ascii="Times New Roman" w:hAnsi="Times New Roman" w:cs="Times New Roman"/>
          <w:u w:val="single"/>
        </w:rPr>
        <w:t>recent methane history - shown below - provides the answer</w:t>
      </w:r>
      <w:r w:rsidRPr="001F2698">
        <w:rPr>
          <w:rFonts w:ascii="Times New Roman" w:hAnsi="Times New Roman" w:cs="Times New Roman"/>
          <w:sz w:val="14"/>
        </w:rPr>
        <w:t>.</w:t>
      </w:r>
      <w:r w:rsidRPr="001F2698">
        <w:rPr>
          <w:rFonts w:ascii="Times New Roman" w:hAnsi="Times New Roman" w:cs="Times New Roman"/>
          <w:sz w:val="12"/>
        </w:rPr>
        <w:t xml:space="preserve">¶ </w:t>
      </w:r>
      <w:r w:rsidRPr="001F2698">
        <w:rPr>
          <w:rFonts w:ascii="Times New Roman" w:hAnsi="Times New Roman" w:cs="Times New Roman"/>
          <w:sz w:val="14"/>
        </w:rPr>
        <w:t xml:space="preserve">As can be seen from this figure, </w:t>
      </w:r>
      <w:r w:rsidRPr="001F2698">
        <w:rPr>
          <w:rFonts w:ascii="Times New Roman" w:hAnsi="Times New Roman" w:cs="Times New Roman"/>
          <w:u w:val="single"/>
        </w:rPr>
        <w:t>the rate of increase in atmospheric methane abundance has steadily declined since the late 1980s,</w:t>
      </w:r>
      <w:r w:rsidRPr="001F2698">
        <w:rPr>
          <w:rFonts w:ascii="Times New Roman" w:hAnsi="Times New Roman" w:cs="Times New Roman"/>
          <w:sz w:val="14"/>
        </w:rPr>
        <w:t xml:space="preserve"> with near-zero increase from 1999 through the end of the record. Is the ongoing rise in the air's CO</w:t>
      </w:r>
      <w:r w:rsidRPr="001F2698">
        <w:rPr>
          <w:rFonts w:ascii="Times New Roman" w:hAnsi="Times New Roman" w:cs="Times New Roman"/>
          <w:sz w:val="14"/>
          <w:vertAlign w:val="subscript"/>
        </w:rPr>
        <w:t>2</w:t>
      </w:r>
      <w:r w:rsidRPr="001F2698">
        <w:rPr>
          <w:rFonts w:ascii="Times New Roman" w:hAnsi="Times New Roman" w:cs="Times New Roman"/>
          <w:sz w:val="14"/>
        </w:rPr>
        <w:t xml:space="preserve"> content responsible for knocking its biggest greenhouse-gas competitor (other than water vapor) entirely out of the picture with respect to </w:t>
      </w:r>
      <w:r w:rsidRPr="001F2698">
        <w:rPr>
          <w:rFonts w:ascii="Times New Roman" w:hAnsi="Times New Roman" w:cs="Times New Roman"/>
          <w:iCs/>
          <w:sz w:val="14"/>
        </w:rPr>
        <w:t>future</w:t>
      </w:r>
      <w:r w:rsidRPr="001F2698">
        <w:rPr>
          <w:rFonts w:ascii="Times New Roman" w:hAnsi="Times New Roman" w:cs="Times New Roman"/>
          <w:sz w:val="14"/>
        </w:rPr>
        <w:t xml:space="preserve"> global warming? Or, </w:t>
      </w:r>
      <w:r w:rsidRPr="001F2698">
        <w:rPr>
          <w:rFonts w:ascii="Times New Roman" w:hAnsi="Times New Roman" w:cs="Times New Roman"/>
          <w:u w:val="single"/>
        </w:rPr>
        <w:t>will further increases in CO</w:t>
      </w:r>
      <w:r w:rsidRPr="001F2698">
        <w:rPr>
          <w:rFonts w:ascii="Times New Roman" w:hAnsi="Times New Roman" w:cs="Times New Roman"/>
          <w:u w:val="single"/>
          <w:vertAlign w:val="subscript"/>
        </w:rPr>
        <w:t>2</w:t>
      </w:r>
      <w:r w:rsidRPr="001F2698">
        <w:rPr>
          <w:rFonts w:ascii="Times New Roman" w:hAnsi="Times New Roman" w:cs="Times New Roman"/>
          <w:u w:val="single"/>
        </w:rPr>
        <w:t xml:space="preserve"> emissions actually cause the atmosphere's methane concentration to </w:t>
      </w:r>
      <w:r w:rsidRPr="001F2698">
        <w:rPr>
          <w:rFonts w:ascii="Times New Roman" w:hAnsi="Times New Roman" w:cs="Times New Roman"/>
          <w:iCs/>
          <w:u w:val="single"/>
        </w:rPr>
        <w:t>decline</w:t>
      </w:r>
      <w:r w:rsidRPr="001F2698">
        <w:rPr>
          <w:rFonts w:ascii="Times New Roman" w:hAnsi="Times New Roman" w:cs="Times New Roman"/>
          <w:u w:val="single"/>
        </w:rPr>
        <w:t xml:space="preserve"> and thereby begin to counteract its (CO</w:t>
      </w:r>
      <w:r w:rsidRPr="001F2698">
        <w:rPr>
          <w:rFonts w:ascii="Times New Roman" w:hAnsi="Times New Roman" w:cs="Times New Roman"/>
          <w:u w:val="single"/>
          <w:vertAlign w:val="subscript"/>
        </w:rPr>
        <w:t>2</w:t>
      </w:r>
      <w:r w:rsidRPr="001F2698">
        <w:rPr>
          <w:rFonts w:ascii="Times New Roman" w:hAnsi="Times New Roman" w:cs="Times New Roman"/>
          <w:u w:val="single"/>
        </w:rPr>
        <w:t xml:space="preserve">'s) </w:t>
      </w:r>
      <w:r w:rsidRPr="001F2698">
        <w:rPr>
          <w:rFonts w:ascii="Times New Roman" w:hAnsi="Times New Roman" w:cs="Times New Roman"/>
          <w:iCs/>
          <w:u w:val="single"/>
        </w:rPr>
        <w:t>own</w:t>
      </w:r>
      <w:r w:rsidRPr="001F2698">
        <w:rPr>
          <w:rFonts w:ascii="Times New Roman" w:hAnsi="Times New Roman" w:cs="Times New Roman"/>
          <w:u w:val="single"/>
        </w:rPr>
        <w:t xml:space="preserve"> warming effect</w:t>
      </w:r>
      <w:r w:rsidRPr="001F2698">
        <w:rPr>
          <w:rFonts w:ascii="Times New Roman" w:hAnsi="Times New Roman" w:cs="Times New Roman"/>
          <w:sz w:val="14"/>
        </w:rPr>
        <w:t xml:space="preserve">. Only </w:t>
      </w:r>
      <w:r w:rsidRPr="001F2698">
        <w:rPr>
          <w:rFonts w:ascii="Times New Roman" w:hAnsi="Times New Roman" w:cs="Times New Roman"/>
          <w:u w:val="single"/>
        </w:rPr>
        <w:t>time will tell.</w:t>
      </w:r>
    </w:p>
    <w:p w14:paraId="3F78CA6C" w14:textId="77777777" w:rsidR="001F2698" w:rsidRPr="001F2698" w:rsidRDefault="001F2698" w:rsidP="001F2698">
      <w:pPr>
        <w:rPr>
          <w:rFonts w:cs="Times New Roman"/>
        </w:rPr>
      </w:pPr>
    </w:p>
    <w:p w14:paraId="17FA7A23"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CO2 Ag Impact – Soil Erosion</w:t>
      </w:r>
    </w:p>
    <w:p w14:paraId="7F2C4F93"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CO2 Prevents Topsoil Erosion</w:t>
      </w:r>
    </w:p>
    <w:p w14:paraId="61F5C9D0" w14:textId="77777777" w:rsidR="001F2698" w:rsidRPr="001F2698" w:rsidRDefault="001F2698" w:rsidP="001F2698">
      <w:pPr>
        <w:rPr>
          <w:rFonts w:cs="Times New Roman"/>
        </w:rPr>
      </w:pPr>
      <w:r w:rsidRPr="001F2698">
        <w:rPr>
          <w:rFonts w:cs="Times New Roman"/>
        </w:rPr>
        <w:t xml:space="preserve">M. A. </w:t>
      </w:r>
      <w:r w:rsidRPr="001F2698">
        <w:rPr>
          <w:rFonts w:cs="Times New Roman"/>
          <w:b/>
          <w:sz w:val="26"/>
        </w:rPr>
        <w:t>Nearing</w:t>
      </w:r>
      <w:r w:rsidRPr="001F2698">
        <w:rPr>
          <w:rFonts w:cs="Times New Roman"/>
        </w:rPr>
        <w:t xml:space="preserve">- Soil scientist for National Soil Erosion Research Laboratory, Argricultural Research Service, U.S. Department of Agriculture- </w:t>
      </w:r>
      <w:r w:rsidRPr="001F2698">
        <w:rPr>
          <w:rFonts w:cs="Times New Roman"/>
          <w:b/>
          <w:sz w:val="26"/>
        </w:rPr>
        <w:t>2004</w:t>
      </w:r>
      <w:r w:rsidRPr="001F2698">
        <w:rPr>
          <w:rFonts w:cs="Times New Roman"/>
        </w:rPr>
        <w:t>, “Expected Climate Change Impacts on Soil Erosion Rates: A Review, Journal of Soil and Water Conservation, http://www.tucson.ars.ag.gov/unit/publications/PDFfiles/1542.pdf</w:t>
      </w:r>
    </w:p>
    <w:p w14:paraId="2D4C23E1" w14:textId="77777777" w:rsidR="001F2698" w:rsidRPr="001F2698" w:rsidRDefault="001F2698" w:rsidP="001F2698">
      <w:pPr>
        <w:rPr>
          <w:rFonts w:cs="Times New Roman"/>
          <w:b/>
          <w:bCs/>
          <w:u w:val="single"/>
        </w:rPr>
      </w:pPr>
      <w:r w:rsidRPr="001F2698">
        <w:rPr>
          <w:rFonts w:cs="Times New Roman"/>
          <w:sz w:val="16"/>
        </w:rPr>
        <w:t xml:space="preserve">Soil erosion rates may be expected to change in response to changes in climate for a variety of reasons, the most direct of which in the change in the erosive power of rainfall. </w:t>
      </w:r>
      <w:r w:rsidRPr="001F2698">
        <w:rPr>
          <w:rFonts w:cs="Times New Roman"/>
          <w:b/>
          <w:highlight w:val="cyan"/>
          <w:u w:val="single"/>
        </w:rPr>
        <w:t>A</w:t>
      </w:r>
      <w:r w:rsidRPr="001F2698">
        <w:rPr>
          <w:rFonts w:cs="Times New Roman"/>
          <w:sz w:val="16"/>
        </w:rPr>
        <w:t xml:space="preserve"> second </w:t>
      </w:r>
      <w:r w:rsidRPr="001F2698">
        <w:rPr>
          <w:rFonts w:cs="Times New Roman"/>
          <w:b/>
          <w:u w:val="single"/>
        </w:rPr>
        <w:t xml:space="preserve">predominant </w:t>
      </w:r>
      <w:r w:rsidRPr="001F2698">
        <w:rPr>
          <w:rFonts w:cs="Times New Roman"/>
          <w:b/>
          <w:highlight w:val="cyan"/>
          <w:u w:val="single"/>
        </w:rPr>
        <w:t>pathway of influence</w:t>
      </w:r>
      <w:r w:rsidRPr="001F2698">
        <w:rPr>
          <w:rFonts w:cs="Times New Roman"/>
          <w:b/>
          <w:u w:val="single"/>
        </w:rPr>
        <w:t xml:space="preserve"> by climate change </w:t>
      </w:r>
      <w:r w:rsidRPr="001F2698">
        <w:rPr>
          <w:rFonts w:cs="Times New Roman"/>
          <w:b/>
          <w:highlight w:val="cyan"/>
          <w:u w:val="single"/>
        </w:rPr>
        <w:t>on erosion rates is through plant biomass</w:t>
      </w:r>
      <w:r w:rsidRPr="001F2698">
        <w:rPr>
          <w:rFonts w:cs="Times New Roman"/>
          <w:sz w:val="16"/>
        </w:rPr>
        <w:t xml:space="preserve">. The mechanisms by which climate change affects biomass, and by which biomass changes impact runoff and erosion and erosion, are complex. For example, </w:t>
      </w:r>
      <w:r w:rsidRPr="001F2698">
        <w:rPr>
          <w:rFonts w:cs="Times New Roman"/>
          <w:b/>
          <w:u w:val="single"/>
        </w:rPr>
        <w:t xml:space="preserve">anthropogenic </w:t>
      </w:r>
      <w:r w:rsidRPr="001F2698">
        <w:rPr>
          <w:rFonts w:cs="Times New Roman"/>
          <w:b/>
          <w:highlight w:val="cyan"/>
          <w:u w:val="single"/>
        </w:rPr>
        <w:t>increases in</w:t>
      </w:r>
      <w:r w:rsidRPr="001F2698">
        <w:rPr>
          <w:rFonts w:cs="Times New Roman"/>
          <w:b/>
          <w:u w:val="single"/>
        </w:rPr>
        <w:t xml:space="preserve"> atmospheric </w:t>
      </w:r>
      <w:r w:rsidRPr="001F2698">
        <w:rPr>
          <w:rFonts w:cs="Times New Roman"/>
          <w:b/>
          <w:highlight w:val="cyan"/>
          <w:u w:val="single"/>
        </w:rPr>
        <w:t>carbon dioxide</w:t>
      </w:r>
      <w:r w:rsidRPr="001F2698">
        <w:rPr>
          <w:rFonts w:cs="Times New Roman"/>
          <w:b/>
          <w:u w:val="single"/>
        </w:rPr>
        <w:t xml:space="preserve"> concentration </w:t>
      </w:r>
      <w:r w:rsidRPr="001F2698">
        <w:rPr>
          <w:rFonts w:cs="Times New Roman"/>
          <w:b/>
          <w:highlight w:val="cyan"/>
          <w:u w:val="single"/>
        </w:rPr>
        <w:t>causes increases in plant production rates</w:t>
      </w:r>
      <w:r w:rsidRPr="001F2698">
        <w:rPr>
          <w:rFonts w:cs="Times New Roman"/>
          <w:b/>
          <w:u w:val="single"/>
        </w:rPr>
        <w:t xml:space="preserve"> and changes in plant transpiration rates, </w:t>
      </w:r>
      <w:r w:rsidRPr="001F2698">
        <w:rPr>
          <w:rFonts w:cs="Times New Roman"/>
          <w:b/>
          <w:highlight w:val="cyan"/>
          <w:u w:val="single"/>
        </w:rPr>
        <w:t>which translate to an increase in soil surface</w:t>
      </w:r>
      <w:r w:rsidRPr="001F2698">
        <w:rPr>
          <w:rFonts w:cs="Times New Roman"/>
          <w:b/>
          <w:u w:val="single"/>
        </w:rPr>
        <w:t xml:space="preserve"> canopy cover  </w:t>
      </w:r>
      <w:r w:rsidRPr="001F2698">
        <w:rPr>
          <w:rFonts w:cs="Times New Roman"/>
          <w:b/>
          <w:highlight w:val="cyan"/>
          <w:u w:val="single"/>
        </w:rPr>
        <w:t>and</w:t>
      </w:r>
      <w:r w:rsidRPr="001F2698">
        <w:rPr>
          <w:rFonts w:cs="Times New Roman"/>
          <w:b/>
          <w:u w:val="single"/>
        </w:rPr>
        <w:t xml:space="preserve">, more importantly, </w:t>
      </w:r>
      <w:r w:rsidRPr="001F2698">
        <w:rPr>
          <w:rFonts w:cs="Times New Roman"/>
          <w:b/>
          <w:highlight w:val="cyan"/>
          <w:u w:val="single"/>
        </w:rPr>
        <w:t>biological ground cover.</w:t>
      </w:r>
      <w:r w:rsidRPr="001F2698">
        <w:rPr>
          <w:rFonts w:cs="Times New Roman"/>
          <w:b/>
          <w:u w:val="single"/>
        </w:rPr>
        <w:t xml:space="preserve"> </w:t>
      </w:r>
    </w:p>
    <w:p w14:paraId="5D09371E"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Soil Erosion Causes Extinction</w:t>
      </w:r>
    </w:p>
    <w:p w14:paraId="45946592" w14:textId="77777777" w:rsidR="001F2698" w:rsidRPr="001F2698" w:rsidRDefault="001F2698" w:rsidP="001F2698">
      <w:pPr>
        <w:rPr>
          <w:rFonts w:cs="Times New Roman"/>
        </w:rPr>
      </w:pPr>
      <w:r w:rsidRPr="001F2698">
        <w:rPr>
          <w:rFonts w:cs="Times New Roman"/>
        </w:rPr>
        <w:t xml:space="preserve">Stephen </w:t>
      </w:r>
      <w:r w:rsidRPr="001F2698">
        <w:rPr>
          <w:rFonts w:cs="Times New Roman"/>
          <w:b/>
          <w:sz w:val="26"/>
        </w:rPr>
        <w:t>Leahy</w:t>
      </w:r>
      <w:r w:rsidRPr="001F2698">
        <w:rPr>
          <w:rFonts w:cs="Times New Roman"/>
        </w:rPr>
        <w:t>- the science and environment correspondent for Inter Press Service News Agency-3/22</w:t>
      </w:r>
      <w:r w:rsidRPr="001F2698">
        <w:rPr>
          <w:rFonts w:cs="Times New Roman"/>
          <w:b/>
          <w:sz w:val="26"/>
        </w:rPr>
        <w:t>/8</w:t>
      </w:r>
      <w:r w:rsidRPr="001F2698">
        <w:rPr>
          <w:rFonts w:cs="Times New Roman"/>
        </w:rPr>
        <w:t xml:space="preserve">,“Peak soil: the silent global crisis,” Earth Island Journal, </w:t>
      </w:r>
      <w:hyperlink r:id="rId51" w:history="1">
        <w:r w:rsidRPr="001F2698">
          <w:rPr>
            <w:rFonts w:cs="Times New Roman"/>
            <w:color w:val="0000FF" w:themeColor="hyperlink"/>
            <w:u w:val="single"/>
          </w:rPr>
          <w:t>http://www.earthisland.org/journal/index.php/eij/article/peak_soil/</w:t>
        </w:r>
      </w:hyperlink>
    </w:p>
    <w:p w14:paraId="69096C8D" w14:textId="77777777" w:rsidR="001F2698" w:rsidRPr="001F2698" w:rsidRDefault="001F2698" w:rsidP="001F2698">
      <w:pPr>
        <w:rPr>
          <w:rFonts w:cs="Times New Roman"/>
          <w:b/>
          <w:u w:val="single"/>
        </w:rPr>
      </w:pPr>
      <w:r w:rsidRPr="001F2698">
        <w:rPr>
          <w:rFonts w:cs="Times New Roman"/>
          <w:sz w:val="16"/>
        </w:rPr>
        <w:t>A harsh winter wind blew last night, and this morning the thin snow cover has turned into a rich chocolate brown. The dirt covering the snow comes from cornfields near my home that were ploughed following the harvest, a common practice in southern Ontario and in the corn-growing regions of the US Midwest.</w:t>
      </w:r>
      <w:r w:rsidRPr="001F2698">
        <w:rPr>
          <w:rFonts w:cs="Times New Roman"/>
          <w:sz w:val="12"/>
        </w:rPr>
        <w:t>¶</w:t>
      </w:r>
      <w:r w:rsidRPr="001F2698">
        <w:rPr>
          <w:rFonts w:cs="Times New Roman"/>
          <w:sz w:val="16"/>
        </w:rPr>
        <w:t xml:space="preserve"> </w:t>
      </w:r>
      <w:r w:rsidRPr="001F2698">
        <w:rPr>
          <w:rFonts w:cs="Times New Roman"/>
          <w:b/>
          <w:u w:val="single"/>
        </w:rPr>
        <w:t>A handful of this dirty snow melts quickly, leaving a thin, fine-grained wet mess</w:t>
      </w:r>
      <w:r w:rsidRPr="001F2698">
        <w:rPr>
          <w:rFonts w:cs="Times New Roman"/>
          <w:sz w:val="16"/>
        </w:rPr>
        <w:t>. It doesn’t look like much, but</w:t>
      </w:r>
      <w:r w:rsidRPr="001F2698">
        <w:rPr>
          <w:rFonts w:cs="Times New Roman"/>
          <w:b/>
          <w:u w:val="single"/>
        </w:rPr>
        <w:t xml:space="preserve"> the mucky sludge in my hand is the prerequisite for life on the planet</w:t>
      </w:r>
      <w:r w:rsidRPr="001F2698">
        <w:rPr>
          <w:rFonts w:cs="Times New Roman"/>
          <w:sz w:val="16"/>
        </w:rPr>
        <w:t xml:space="preserve">. </w:t>
      </w:r>
      <w:r w:rsidRPr="001F2698">
        <w:rPr>
          <w:rFonts w:cs="Times New Roman"/>
          <w:sz w:val="12"/>
        </w:rPr>
        <w:t>¶</w:t>
      </w:r>
      <w:r w:rsidRPr="001F2698">
        <w:rPr>
          <w:rFonts w:cs="Times New Roman"/>
          <w:sz w:val="16"/>
        </w:rPr>
        <w:t xml:space="preserve"> “</w:t>
      </w:r>
      <w:r w:rsidRPr="001F2698">
        <w:rPr>
          <w:rFonts w:cs="Times New Roman"/>
          <w:b/>
          <w:u w:val="single"/>
        </w:rPr>
        <w:t xml:space="preserve">We are overlooking </w:t>
      </w:r>
      <w:r w:rsidRPr="001F2698">
        <w:rPr>
          <w:rFonts w:cs="Times New Roman"/>
          <w:b/>
          <w:highlight w:val="cyan"/>
          <w:u w:val="single"/>
        </w:rPr>
        <w:t>soil</w:t>
      </w:r>
      <w:r w:rsidRPr="001F2698">
        <w:rPr>
          <w:rFonts w:cs="Times New Roman"/>
          <w:b/>
          <w:u w:val="single"/>
        </w:rPr>
        <w:t xml:space="preserve"> as </w:t>
      </w:r>
      <w:r w:rsidRPr="001F2698">
        <w:rPr>
          <w:rFonts w:cs="Times New Roman"/>
          <w:b/>
          <w:highlight w:val="cyan"/>
          <w:u w:val="single"/>
        </w:rPr>
        <w:t>the foundation of all life on Earth</w:t>
      </w:r>
      <w:r w:rsidRPr="001F2698">
        <w:rPr>
          <w:rFonts w:cs="Times New Roman"/>
          <w:sz w:val="16"/>
        </w:rPr>
        <w:t xml:space="preserve">,” says Andres Arnalds, assistant director of the Icelandic Soil Conservation Service. Arnalds is an eloquent spokesperson for the unheralded emergency of </w:t>
      </w:r>
      <w:r w:rsidRPr="001F2698">
        <w:rPr>
          <w:rFonts w:cs="Times New Roman"/>
          <w:b/>
          <w:highlight w:val="cyan"/>
          <w:u w:val="single"/>
        </w:rPr>
        <w:t>soil erosion, a problem that is reducing global food production and</w:t>
      </w:r>
      <w:r w:rsidRPr="001F2698">
        <w:rPr>
          <w:rFonts w:cs="Times New Roman"/>
          <w:b/>
          <w:u w:val="single"/>
        </w:rPr>
        <w:t xml:space="preserve"> </w:t>
      </w:r>
      <w:r w:rsidRPr="001F2698">
        <w:rPr>
          <w:rFonts w:cs="Times New Roman"/>
          <w:b/>
          <w:highlight w:val="cyan"/>
          <w:u w:val="single"/>
        </w:rPr>
        <w:t>water availability</w:t>
      </w:r>
      <w:r w:rsidRPr="001F2698">
        <w:rPr>
          <w:rFonts w:cs="Times New Roman"/>
          <w:b/>
          <w:u w:val="single"/>
        </w:rPr>
        <w:t>, and is responsible for an estimated 30 percent of the greenhouse gases emissions</w:t>
      </w:r>
      <w:r w:rsidRPr="001F2698">
        <w:rPr>
          <w:rFonts w:cs="Times New Roman"/>
          <w:sz w:val="16"/>
        </w:rPr>
        <w:t>. “</w:t>
      </w:r>
      <w:r w:rsidRPr="001F2698">
        <w:rPr>
          <w:rFonts w:cs="Times New Roman"/>
          <w:b/>
          <w:highlight w:val="cyan"/>
          <w:u w:val="single"/>
        </w:rPr>
        <w:t>Land degradation and desertification may be regarded as the silent crisis of the world, a</w:t>
      </w:r>
      <w:r w:rsidRPr="001F2698">
        <w:rPr>
          <w:rFonts w:cs="Times New Roman"/>
          <w:b/>
          <w:u w:val="single"/>
        </w:rPr>
        <w:t xml:space="preserve"> genuine </w:t>
      </w:r>
      <w:r w:rsidRPr="001F2698">
        <w:rPr>
          <w:rFonts w:cs="Times New Roman"/>
          <w:b/>
          <w:highlight w:val="cyan"/>
          <w:u w:val="single"/>
        </w:rPr>
        <w:t>threat to</w:t>
      </w:r>
      <w:r w:rsidRPr="001F2698">
        <w:rPr>
          <w:rFonts w:cs="Times New Roman"/>
          <w:b/>
          <w:u w:val="single"/>
        </w:rPr>
        <w:t xml:space="preserve"> the future of </w:t>
      </w:r>
      <w:r w:rsidRPr="001F2698">
        <w:rPr>
          <w:rFonts w:cs="Times New Roman"/>
          <w:b/>
          <w:highlight w:val="cyan"/>
          <w:u w:val="single"/>
        </w:rPr>
        <w:t>humankind</w:t>
      </w:r>
      <w:r w:rsidRPr="001F2698">
        <w:rPr>
          <w:rFonts w:cs="Times New Roman"/>
          <w:b/>
          <w:u w:val="single"/>
        </w:rPr>
        <w:t xml:space="preserve">.” </w:t>
      </w:r>
      <w:r w:rsidRPr="001F2698">
        <w:rPr>
          <w:rFonts w:cs="Times New Roman"/>
          <w:sz w:val="12"/>
          <w:u w:val="single"/>
        </w:rPr>
        <w:t>¶</w:t>
      </w:r>
      <w:r w:rsidRPr="001F2698">
        <w:rPr>
          <w:rFonts w:cs="Times New Roman"/>
          <w:b/>
          <w:u w:val="single"/>
        </w:rPr>
        <w:t xml:space="preserve"> Arnalds is dead serious when he calls soil erosion a crisis</w:t>
      </w:r>
      <w:r w:rsidRPr="001F2698">
        <w:rPr>
          <w:rFonts w:cs="Times New Roman"/>
          <w:sz w:val="16"/>
        </w:rPr>
        <w:t xml:space="preserve">. Each year, some 38,000 square miles of land become severely degraded or turn into desert. </w:t>
      </w:r>
      <w:r w:rsidRPr="001F2698">
        <w:rPr>
          <w:rFonts w:cs="Times New Roman"/>
          <w:b/>
          <w:u w:val="single"/>
        </w:rPr>
        <w:t xml:space="preserve">About </w:t>
      </w:r>
      <w:r w:rsidRPr="001F2698">
        <w:rPr>
          <w:rFonts w:cs="Times New Roman"/>
          <w:b/>
          <w:highlight w:val="cyan"/>
          <w:u w:val="single"/>
        </w:rPr>
        <w:t>five</w:t>
      </w:r>
      <w:r w:rsidRPr="001F2698">
        <w:rPr>
          <w:rFonts w:cs="Times New Roman"/>
          <w:b/>
          <w:u w:val="single"/>
        </w:rPr>
        <w:t xml:space="preserve"> </w:t>
      </w:r>
      <w:r w:rsidRPr="001F2698">
        <w:rPr>
          <w:rFonts w:cs="Times New Roman"/>
          <w:b/>
          <w:highlight w:val="cyan"/>
          <w:u w:val="single"/>
        </w:rPr>
        <w:t>billion acres of arable land have been stripped of</w:t>
      </w:r>
      <w:r w:rsidRPr="001F2698">
        <w:rPr>
          <w:rFonts w:cs="Times New Roman"/>
          <w:b/>
          <w:u w:val="single"/>
        </w:rPr>
        <w:t xml:space="preserve"> their </w:t>
      </w:r>
      <w:r w:rsidRPr="001F2698">
        <w:rPr>
          <w:rFonts w:cs="Times New Roman"/>
          <w:b/>
          <w:highlight w:val="cyan"/>
          <w:u w:val="single"/>
        </w:rPr>
        <w:t>precious</w:t>
      </w:r>
      <w:r w:rsidRPr="001F2698">
        <w:rPr>
          <w:rFonts w:cs="Times New Roman"/>
          <w:b/>
          <w:u w:val="single"/>
        </w:rPr>
        <w:t xml:space="preserve"> layer of </w:t>
      </w:r>
      <w:r w:rsidRPr="001F2698">
        <w:rPr>
          <w:rFonts w:cs="Times New Roman"/>
          <w:b/>
          <w:highlight w:val="cyan"/>
          <w:u w:val="single"/>
        </w:rPr>
        <w:t>topsoil</w:t>
      </w:r>
      <w:r w:rsidRPr="001F2698">
        <w:rPr>
          <w:rFonts w:cs="Times New Roman"/>
          <w:b/>
          <w:u w:val="single"/>
        </w:rPr>
        <w:t xml:space="preserve"> and been abandoned since the first wheat and barley fields were planted 10,000 years ago</w:t>
      </w:r>
      <w:r w:rsidRPr="001F2698">
        <w:rPr>
          <w:rFonts w:cs="Times New Roman"/>
          <w:sz w:val="16"/>
        </w:rPr>
        <w:t>. In the past 40 years alone, 30 percent of the planet’s arable land has become unproductive due to erosion, mainly in Asia and Africa. At current erosion rates, soils are being depleted faster than they are replenished, and nearly all of the remaining 11 billion acres of cropland and grazing land suffer from some degree of erosion.</w:t>
      </w:r>
      <w:r w:rsidRPr="001F2698">
        <w:rPr>
          <w:rFonts w:cs="Times New Roman"/>
          <w:sz w:val="12"/>
        </w:rPr>
        <w:t>¶</w:t>
      </w:r>
      <w:r w:rsidRPr="001F2698">
        <w:rPr>
          <w:rFonts w:cs="Times New Roman"/>
          <w:sz w:val="16"/>
        </w:rPr>
        <w:t xml:space="preserve"> Most of this erosion is simply due to plowing, removal of crop residues after harvest, and overgrazing, which leaves soil naked and vulnerable to wind and rain. </w:t>
      </w:r>
      <w:r w:rsidRPr="001F2698">
        <w:rPr>
          <w:rFonts w:cs="Times New Roman"/>
          <w:b/>
          <w:u w:val="single"/>
        </w:rPr>
        <w:t xml:space="preserve">It is akin to tire wear on your car — </w:t>
      </w:r>
      <w:r w:rsidRPr="001F2698">
        <w:rPr>
          <w:rFonts w:cs="Times New Roman"/>
          <w:b/>
          <w:highlight w:val="cyan"/>
          <w:u w:val="single"/>
        </w:rPr>
        <w:t>a</w:t>
      </w:r>
      <w:r w:rsidRPr="001F2698">
        <w:rPr>
          <w:rFonts w:cs="Times New Roman"/>
          <w:b/>
          <w:u w:val="single"/>
        </w:rPr>
        <w:t xml:space="preserve"> gradual, unobserved </w:t>
      </w:r>
      <w:r w:rsidRPr="001F2698">
        <w:rPr>
          <w:rFonts w:cs="Times New Roman"/>
          <w:b/>
          <w:highlight w:val="cyan"/>
          <w:u w:val="single"/>
        </w:rPr>
        <w:t>process that has</w:t>
      </w:r>
      <w:r w:rsidRPr="001F2698">
        <w:rPr>
          <w:rFonts w:cs="Times New Roman"/>
          <w:b/>
          <w:u w:val="single"/>
        </w:rPr>
        <w:t xml:space="preserve"> potentially </w:t>
      </w:r>
      <w:r w:rsidRPr="001F2698">
        <w:rPr>
          <w:rFonts w:cs="Times New Roman"/>
          <w:b/>
          <w:highlight w:val="cyan"/>
          <w:u w:val="single"/>
        </w:rPr>
        <w:t>catastrophic consequences if ignored</w:t>
      </w:r>
      <w:r w:rsidRPr="001F2698">
        <w:rPr>
          <w:rFonts w:cs="Times New Roman"/>
          <w:b/>
          <w:u w:val="single"/>
        </w:rPr>
        <w:t xml:space="preserve"> for too long</w:t>
      </w:r>
      <w:r w:rsidRPr="001F2698">
        <w:rPr>
          <w:rFonts w:cs="Times New Roman"/>
          <w:sz w:val="16"/>
        </w:rPr>
        <w:t>.</w:t>
      </w:r>
      <w:r w:rsidRPr="001F2698">
        <w:rPr>
          <w:rFonts w:cs="Times New Roman"/>
          <w:sz w:val="12"/>
        </w:rPr>
        <w:t>¶</w:t>
      </w:r>
      <w:r w:rsidRPr="001F2698">
        <w:rPr>
          <w:rFonts w:cs="Times New Roman"/>
          <w:sz w:val="16"/>
        </w:rPr>
        <w:t xml:space="preserve"> Arnalds has seen our perilous future crisis by looking into the past. Eleven hundred years ago, the first Icelandic settlers came to a cold island mostly covered by forests and lush meadows, and blessed with deep volcanic soils. In a pattern repeated around the world, settlers cleared the forests and put too many animals on the meadows, until 96 percent of the forest was gone and half the grasslands destroyed. By the 1800s, Iceland had become Europe’s largest desert; the people starved, and the once prosperous country became one of the world’s poorest. “</w:t>
      </w:r>
      <w:r w:rsidRPr="001F2698">
        <w:rPr>
          <w:rFonts w:cs="Times New Roman"/>
          <w:b/>
          <w:u w:val="single"/>
        </w:rPr>
        <w:t>Once soil is gone, you can’t get it back,” Arnalds says. “It’s a non-renewable resource.”</w:t>
      </w:r>
    </w:p>
    <w:p w14:paraId="2996473F" w14:textId="77777777" w:rsidR="001F2698" w:rsidRPr="001F2698" w:rsidRDefault="001F2698" w:rsidP="001F2698">
      <w:pPr>
        <w:rPr>
          <w:rFonts w:cs="Times New Roman"/>
        </w:rPr>
      </w:pPr>
    </w:p>
    <w:p w14:paraId="0538168E"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A2: CO2 K2 Ag</w:t>
      </w:r>
    </w:p>
    <w:p w14:paraId="53C5F0D2"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 xml:space="preserve">Warming already decreasing quantity of food </w:t>
      </w:r>
    </w:p>
    <w:p w14:paraId="6BB47AB5" w14:textId="77777777" w:rsidR="001F2698" w:rsidRPr="001F2698" w:rsidRDefault="001F2698" w:rsidP="001F2698">
      <w:pPr>
        <w:rPr>
          <w:rFonts w:cs="Times New Roman"/>
        </w:rPr>
      </w:pPr>
      <w:r w:rsidRPr="001F2698">
        <w:rPr>
          <w:rFonts w:cs="Times New Roman"/>
          <w:b/>
          <w:sz w:val="26"/>
        </w:rPr>
        <w:t>Grantham Research Institute and Clark 12</w:t>
      </w:r>
      <w:r w:rsidRPr="001F2698">
        <w:rPr>
          <w:rFonts w:cs="Times New Roman"/>
        </w:rPr>
        <w:t xml:space="preserve"> (The Grantham Research Institute on Climate Change and the Environment is a research centre at the London School of Economics and Political Science (LSE), Duncan, is a consultant editor on the Guardian environment desk. He has written and edited a number of books on environmental and technology topics as well as working at BBC Worldwide and 10:10.The Guardian, “How will climate change affect food production?” http://www.guardian.co.uk/environment/2012/sep/19/climate-change-affect-food-production, ts)</w:t>
      </w:r>
    </w:p>
    <w:p w14:paraId="05D46A78" w14:textId="77777777" w:rsidR="001F2698" w:rsidRPr="001F2698" w:rsidRDefault="001F2698" w:rsidP="001F2698">
      <w:pPr>
        <w:rPr>
          <w:rFonts w:asciiTheme="minorHAnsi" w:hAnsiTheme="minorHAnsi" w:cs="Times New Roman"/>
          <w:b/>
          <w:bCs/>
          <w:u w:val="single"/>
        </w:rPr>
      </w:pPr>
      <w:r w:rsidRPr="001F2698">
        <w:rPr>
          <w:rFonts w:asciiTheme="minorHAnsi" w:hAnsiTheme="minorHAnsi" w:cs="Times New Roman"/>
          <w:b/>
          <w:bCs/>
          <w:highlight w:val="yellow"/>
          <w:u w:val="single"/>
        </w:rPr>
        <w:t>There is</w:t>
      </w:r>
      <w:r w:rsidRPr="001F2698">
        <w:rPr>
          <w:rFonts w:asciiTheme="minorHAnsi" w:hAnsiTheme="minorHAnsi" w:cs="Times New Roman"/>
          <w:sz w:val="16"/>
        </w:rPr>
        <w:t xml:space="preserve"> some </w:t>
      </w:r>
      <w:r w:rsidRPr="001F2698">
        <w:rPr>
          <w:rFonts w:asciiTheme="minorHAnsi" w:hAnsiTheme="minorHAnsi" w:cs="Times New Roman"/>
          <w:b/>
          <w:bCs/>
          <w:highlight w:val="yellow"/>
          <w:u w:val="single"/>
        </w:rPr>
        <w:t xml:space="preserve">evidence that </w:t>
      </w:r>
      <w:hyperlink r:id="rId52" w:history="1">
        <w:r w:rsidRPr="001F2698">
          <w:rPr>
            <w:rFonts w:asciiTheme="minorHAnsi" w:hAnsiTheme="minorHAnsi" w:cs="Times New Roman"/>
            <w:b/>
            <w:bCs/>
            <w:highlight w:val="yellow"/>
            <w:u w:val="single"/>
          </w:rPr>
          <w:t>climate change</w:t>
        </w:r>
      </w:hyperlink>
      <w:r w:rsidRPr="001F2698">
        <w:rPr>
          <w:rFonts w:asciiTheme="minorHAnsi" w:hAnsiTheme="minorHAnsi" w:cs="Times New Roman"/>
          <w:b/>
          <w:bCs/>
          <w:u w:val="single"/>
        </w:rPr>
        <w:t xml:space="preserve"> </w:t>
      </w:r>
      <w:r w:rsidRPr="001F2698">
        <w:rPr>
          <w:rFonts w:asciiTheme="minorHAnsi" w:hAnsiTheme="minorHAnsi" w:cs="Times New Roman"/>
          <w:b/>
          <w:bCs/>
          <w:highlight w:val="yellow"/>
          <w:u w:val="single"/>
        </w:rPr>
        <w:t>is already having a measurable affect on the quality and quantity of food produced globally</w:t>
      </w:r>
      <w:r w:rsidRPr="001F2698">
        <w:rPr>
          <w:rFonts w:asciiTheme="minorHAnsi" w:hAnsiTheme="minorHAnsi" w:cs="Times New Roman"/>
          <w:b/>
          <w:bCs/>
          <w:u w:val="single"/>
        </w:rPr>
        <w:t>.</w:t>
      </w:r>
      <w:r w:rsidRPr="001F2698">
        <w:rPr>
          <w:rFonts w:asciiTheme="minorHAnsi" w:hAnsiTheme="minorHAnsi" w:cs="Times New Roman"/>
          <w:sz w:val="16"/>
        </w:rPr>
        <w:t xml:space="preserve"> But this is small when compared with the significant increase in global food production that has been achieved over the past few decades. Isolating the influence of climatic change from all the other trends is difficult, but </w:t>
      </w:r>
      <w:r w:rsidRPr="001F2698">
        <w:rPr>
          <w:rFonts w:asciiTheme="minorHAnsi" w:hAnsiTheme="minorHAnsi" w:cs="Times New Roman"/>
          <w:b/>
          <w:bCs/>
          <w:u w:val="single"/>
        </w:rPr>
        <w:t xml:space="preserve">one recent </w:t>
      </w:r>
      <w:hyperlink r:id="rId53" w:history="1">
        <w:r w:rsidRPr="001F2698">
          <w:rPr>
            <w:rFonts w:asciiTheme="minorHAnsi" w:hAnsiTheme="minorHAnsi" w:cs="Times New Roman"/>
            <w:b/>
            <w:bCs/>
            <w:u w:val="single"/>
          </w:rPr>
          <w:t>Stanford University study</w:t>
        </w:r>
      </w:hyperlink>
      <w:r w:rsidRPr="001F2698">
        <w:rPr>
          <w:rFonts w:asciiTheme="minorHAnsi" w:hAnsiTheme="minorHAnsi" w:cs="Times New Roman"/>
          <w:b/>
          <w:bCs/>
          <w:u w:val="single"/>
        </w:rPr>
        <w:t xml:space="preserve"> found that increases in global production of maize and wheat since 1980 would have been about 5% higher were it not for </w:t>
      </w:r>
      <w:hyperlink r:id="rId54" w:tooltip="More from guardian.co.uk on Climate change" w:history="1">
        <w:r w:rsidRPr="001F2698">
          <w:rPr>
            <w:rFonts w:asciiTheme="minorHAnsi" w:hAnsiTheme="minorHAnsi" w:cs="Times New Roman"/>
            <w:b/>
            <w:bCs/>
            <w:u w:val="single"/>
          </w:rPr>
          <w:t>climate change</w:t>
        </w:r>
      </w:hyperlink>
      <w:r w:rsidRPr="001F2698">
        <w:rPr>
          <w:rFonts w:asciiTheme="minorHAnsi" w:hAnsiTheme="minorHAnsi" w:cs="Times New Roman"/>
          <w:sz w:val="16"/>
        </w:rPr>
        <w:t xml:space="preserve">. All else being equal, </w:t>
      </w:r>
      <w:r w:rsidRPr="001F2698">
        <w:rPr>
          <w:rFonts w:asciiTheme="minorHAnsi" w:hAnsiTheme="minorHAnsi" w:cs="Times New Roman"/>
          <w:b/>
          <w:bCs/>
          <w:u w:val="single"/>
        </w:rPr>
        <w:t>rising carbon dioxide concentrations</w:t>
      </w:r>
      <w:r w:rsidRPr="001F2698">
        <w:rPr>
          <w:rFonts w:asciiTheme="minorHAnsi" w:hAnsiTheme="minorHAnsi" w:cs="Times New Roman"/>
          <w:sz w:val="16"/>
        </w:rPr>
        <w:t xml:space="preserve"> – the main driver of climate change – </w:t>
      </w:r>
      <w:r w:rsidRPr="001F2698">
        <w:rPr>
          <w:rFonts w:asciiTheme="minorHAnsi" w:hAnsiTheme="minorHAnsi" w:cs="Times New Roman"/>
          <w:b/>
          <w:bCs/>
          <w:u w:val="single"/>
        </w:rPr>
        <w:t>could increase production of some crops,</w:t>
      </w:r>
      <w:r w:rsidRPr="001F2698">
        <w:rPr>
          <w:rFonts w:asciiTheme="minorHAnsi" w:hAnsiTheme="minorHAnsi" w:cs="Times New Roman"/>
          <w:sz w:val="16"/>
        </w:rPr>
        <w:t xml:space="preserve"> such as rice, soybean and wheat. </w:t>
      </w:r>
      <w:r w:rsidRPr="001F2698">
        <w:rPr>
          <w:rFonts w:asciiTheme="minorHAnsi" w:hAnsiTheme="minorHAnsi" w:cs="Times New Roman"/>
          <w:b/>
          <w:bCs/>
          <w:u w:val="single"/>
        </w:rPr>
        <w:t xml:space="preserve">However, </w:t>
      </w:r>
      <w:r w:rsidRPr="001F2698">
        <w:rPr>
          <w:rFonts w:asciiTheme="minorHAnsi" w:hAnsiTheme="minorHAnsi" w:cs="Times New Roman"/>
          <w:b/>
          <w:bCs/>
          <w:highlight w:val="yellow"/>
          <w:u w:val="single"/>
        </w:rPr>
        <w:t>the changing climate would affect the length and quality of the growing season and farmers could experience increasing damage to their crops</w:t>
      </w:r>
      <w:r w:rsidRPr="001F2698">
        <w:rPr>
          <w:rFonts w:asciiTheme="minorHAnsi" w:hAnsiTheme="minorHAnsi" w:cs="Times New Roman"/>
          <w:b/>
          <w:bCs/>
          <w:u w:val="single"/>
        </w:rPr>
        <w:t xml:space="preserve">, caused </w:t>
      </w:r>
      <w:r w:rsidRPr="001F2698">
        <w:rPr>
          <w:rFonts w:asciiTheme="minorHAnsi" w:hAnsiTheme="minorHAnsi" w:cs="Times New Roman"/>
          <w:b/>
          <w:bCs/>
          <w:highlight w:val="yellow"/>
          <w:u w:val="single"/>
        </w:rPr>
        <w:t>by</w:t>
      </w:r>
      <w:r w:rsidRPr="001F2698">
        <w:rPr>
          <w:rFonts w:asciiTheme="minorHAnsi" w:hAnsiTheme="minorHAnsi" w:cs="Times New Roman"/>
          <w:b/>
          <w:bCs/>
          <w:u w:val="single"/>
        </w:rPr>
        <w:t xml:space="preserve"> a </w:t>
      </w:r>
      <w:r w:rsidRPr="001F2698">
        <w:rPr>
          <w:rFonts w:asciiTheme="minorHAnsi" w:hAnsiTheme="minorHAnsi" w:cs="Times New Roman"/>
          <w:b/>
          <w:bCs/>
          <w:highlight w:val="yellow"/>
          <w:u w:val="single"/>
        </w:rPr>
        <w:t>rising</w:t>
      </w:r>
      <w:r w:rsidRPr="001F2698">
        <w:rPr>
          <w:rFonts w:asciiTheme="minorHAnsi" w:hAnsiTheme="minorHAnsi" w:cs="Times New Roman"/>
          <w:b/>
          <w:bCs/>
          <w:u w:val="single"/>
        </w:rPr>
        <w:t xml:space="preserve"> intensity of </w:t>
      </w:r>
      <w:r w:rsidRPr="001F2698">
        <w:rPr>
          <w:rFonts w:asciiTheme="minorHAnsi" w:hAnsiTheme="minorHAnsi" w:cs="Times New Roman"/>
          <w:b/>
          <w:bCs/>
          <w:highlight w:val="yellow"/>
          <w:u w:val="single"/>
        </w:rPr>
        <w:t>droughts, flooding or fires</w:t>
      </w:r>
      <w:r w:rsidRPr="001F2698">
        <w:rPr>
          <w:rFonts w:asciiTheme="minorHAnsi" w:hAnsiTheme="minorHAnsi" w:cs="Times New Roman"/>
          <w:b/>
          <w:bCs/>
          <w:u w:val="single"/>
        </w:rPr>
        <w:t>.</w:t>
      </w:r>
      <w:r w:rsidRPr="001F2698">
        <w:rPr>
          <w:rFonts w:asciiTheme="minorHAnsi" w:hAnsiTheme="minorHAnsi" w:cs="Times New Roman"/>
          <w:sz w:val="16"/>
        </w:rPr>
        <w:t xml:space="preserve"> </w:t>
      </w:r>
      <w:r w:rsidRPr="001F2698">
        <w:rPr>
          <w:rFonts w:asciiTheme="minorHAnsi" w:hAnsiTheme="minorHAnsi" w:cs="Times New Roman"/>
          <w:b/>
          <w:bCs/>
          <w:u w:val="single"/>
        </w:rPr>
        <w:t xml:space="preserve">The </w:t>
      </w:r>
      <w:hyperlink r:id="rId55" w:history="1">
        <w:r w:rsidRPr="001F2698">
          <w:rPr>
            <w:rFonts w:asciiTheme="minorHAnsi" w:hAnsiTheme="minorHAnsi" w:cs="Times New Roman"/>
            <w:b/>
            <w:bCs/>
            <w:u w:val="single"/>
          </w:rPr>
          <w:t>latest IPCC report</w:t>
        </w:r>
      </w:hyperlink>
      <w:r w:rsidRPr="001F2698">
        <w:rPr>
          <w:rFonts w:asciiTheme="minorHAnsi" w:hAnsiTheme="minorHAnsi" w:cs="Times New Roman"/>
          <w:b/>
          <w:bCs/>
          <w:u w:val="single"/>
        </w:rPr>
        <w:t xml:space="preserve"> predicted improving conditions for food production in the mid to high latitudes over the next few decades,</w:t>
      </w:r>
      <w:r w:rsidRPr="001F2698">
        <w:rPr>
          <w:rFonts w:asciiTheme="minorHAnsi" w:hAnsiTheme="minorHAnsi" w:cs="Times New Roman"/>
          <w:sz w:val="16"/>
        </w:rPr>
        <w:t xml:space="preserve"> including in the northern USA, Canada, northern Europe and Russia. </w:t>
      </w:r>
      <w:r w:rsidRPr="001F2698">
        <w:rPr>
          <w:rFonts w:asciiTheme="minorHAnsi" w:hAnsiTheme="minorHAnsi" w:cs="Times New Roman"/>
          <w:b/>
          <w:bCs/>
          <w:u w:val="single"/>
        </w:rPr>
        <w:t xml:space="preserve">Conversely, </w:t>
      </w:r>
      <w:r w:rsidRPr="001F2698">
        <w:rPr>
          <w:rFonts w:asciiTheme="minorHAnsi" w:hAnsiTheme="minorHAnsi" w:cs="Times New Roman"/>
          <w:b/>
          <w:bCs/>
          <w:highlight w:val="yellow"/>
          <w:u w:val="single"/>
        </w:rPr>
        <w:t>parts of the subtropics</w:t>
      </w:r>
      <w:r w:rsidRPr="001F2698">
        <w:rPr>
          <w:rFonts w:asciiTheme="minorHAnsi" w:hAnsiTheme="minorHAnsi" w:cs="Times New Roman"/>
          <w:b/>
          <w:bCs/>
          <w:u w:val="single"/>
        </w:rPr>
        <w:t xml:space="preserve">, such as the Mediterranean region and parts of Australia, and the low latitudes, </w:t>
      </w:r>
      <w:r w:rsidRPr="001F2698">
        <w:rPr>
          <w:rFonts w:asciiTheme="minorHAnsi" w:hAnsiTheme="minorHAnsi" w:cs="Times New Roman"/>
          <w:b/>
          <w:bCs/>
          <w:highlight w:val="yellow"/>
          <w:u w:val="single"/>
        </w:rPr>
        <w:t>could experience declining conditions.</w:t>
      </w:r>
      <w:r w:rsidRPr="001F2698">
        <w:rPr>
          <w:rFonts w:asciiTheme="minorHAnsi" w:hAnsiTheme="minorHAnsi" w:cs="Times New Roman"/>
          <w:b/>
          <w:bCs/>
          <w:u w:val="single"/>
        </w:rPr>
        <w:t xml:space="preserve"> For example, across Africa, yields from rain-fed agriculture could decline by as much as 50% by 2020. Beyond this, </w:t>
      </w:r>
      <w:r w:rsidRPr="001F2698">
        <w:rPr>
          <w:rFonts w:asciiTheme="minorHAnsi" w:hAnsiTheme="minorHAnsi" w:cs="Times New Roman"/>
          <w:b/>
          <w:bCs/>
          <w:highlight w:val="yellow"/>
          <w:u w:val="single"/>
        </w:rPr>
        <w:t>if global temperatures rise by more than about 1–3°C, declining conditions could be experienced over a much larger area.</w:t>
      </w:r>
    </w:p>
    <w:p w14:paraId="410522AF"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Warming jacks the global food security --- newest research</w:t>
      </w:r>
    </w:p>
    <w:p w14:paraId="7D106A0A" w14:textId="77777777" w:rsidR="001F2698" w:rsidRPr="001F2698" w:rsidRDefault="001F2698" w:rsidP="001F2698">
      <w:pPr>
        <w:rPr>
          <w:rFonts w:ascii="Century Schoolbook" w:hAnsi="Century Schoolbook" w:cs="Times New Roman"/>
        </w:rPr>
      </w:pPr>
      <w:r w:rsidRPr="001F2698">
        <w:rPr>
          <w:rFonts w:ascii="Century Schoolbook" w:hAnsi="Century Schoolbook" w:cs="Times New Roman"/>
          <w:b/>
          <w:sz w:val="24"/>
        </w:rPr>
        <w:t>Gillis 11</w:t>
      </w:r>
      <w:r w:rsidRPr="001F2698">
        <w:rPr>
          <w:rFonts w:cs="Times New Roman"/>
        </w:rPr>
        <w:t xml:space="preserve"> (Justin, Staff writer @ New York Times, “A Warming Planet Struggles To Feed Itself” </w:t>
      </w:r>
      <w:hyperlink r:id="rId56" w:history="1">
        <w:r w:rsidRPr="001F2698">
          <w:rPr>
            <w:rFonts w:cs="Times New Roman"/>
            <w:color w:val="0000FF" w:themeColor="hyperlink"/>
            <w:u w:val="single"/>
          </w:rPr>
          <w:t>http://blogs.forbes.com/patrickmichaels/2011/06/30/global-warming-and-global-food-security/</w:t>
        </w:r>
      </w:hyperlink>
      <w:r w:rsidRPr="001F2698">
        <w:rPr>
          <w:rFonts w:cs="Times New Roman"/>
        </w:rPr>
        <w:t>)</w:t>
      </w:r>
    </w:p>
    <w:p w14:paraId="79C0F2FF" w14:textId="77777777" w:rsidR="001F2698" w:rsidRPr="001F2698" w:rsidRDefault="001F2698" w:rsidP="001F2698">
      <w:pPr>
        <w:rPr>
          <w:rFonts w:ascii="Century Schoolbook" w:hAnsi="Century Schoolbook" w:cs="Times New Roman"/>
        </w:rPr>
      </w:pPr>
    </w:p>
    <w:p w14:paraId="7A371A18" w14:textId="77777777" w:rsidR="001F2698" w:rsidRPr="001F2698" w:rsidRDefault="001F2698" w:rsidP="001F2698">
      <w:pPr>
        <w:rPr>
          <w:rFonts w:asciiTheme="minorHAnsi" w:hAnsiTheme="minorHAnsi" w:cs="Times New Roman"/>
        </w:rPr>
      </w:pPr>
      <w:r w:rsidRPr="001F2698">
        <w:rPr>
          <w:rFonts w:asciiTheme="minorHAnsi" w:hAnsiTheme="minorHAnsi" w:cs="Times New Roman"/>
          <w:sz w:val="16"/>
        </w:rPr>
        <w:t xml:space="preserve">Hope in a stalk of grain: It is a hope the world needs these days, for </w:t>
      </w:r>
      <w:r w:rsidRPr="001F2698">
        <w:rPr>
          <w:rFonts w:asciiTheme="minorHAnsi" w:hAnsiTheme="minorHAnsi" w:cs="Times New Roman"/>
          <w:b/>
          <w:highlight w:val="yellow"/>
          <w:u w:val="single"/>
        </w:rPr>
        <w:t xml:space="preserve">the </w:t>
      </w:r>
      <w:r w:rsidRPr="001F2698">
        <w:rPr>
          <w:rFonts w:asciiTheme="minorHAnsi" w:hAnsiTheme="minorHAnsi" w:cs="Times New Roman"/>
          <w:b/>
          <w:u w:val="single"/>
        </w:rPr>
        <w:t>great</w:t>
      </w:r>
      <w:r w:rsidRPr="001F2698">
        <w:rPr>
          <w:rFonts w:asciiTheme="minorHAnsi" w:hAnsiTheme="minorHAnsi" w:cs="Times New Roman"/>
          <w:b/>
          <w:highlight w:val="yellow"/>
          <w:u w:val="single"/>
        </w:rPr>
        <w:t xml:space="preserve"> ag</w:t>
      </w:r>
      <w:r w:rsidRPr="001F2698">
        <w:rPr>
          <w:rFonts w:asciiTheme="minorHAnsi" w:hAnsiTheme="minorHAnsi" w:cs="Times New Roman"/>
          <w:b/>
          <w:u w:val="single"/>
        </w:rPr>
        <w:t xml:space="preserve">ricultural </w:t>
      </w:r>
      <w:r w:rsidRPr="001F2698">
        <w:rPr>
          <w:rFonts w:asciiTheme="minorHAnsi" w:hAnsiTheme="minorHAnsi" w:cs="Times New Roman"/>
          <w:b/>
          <w:highlight w:val="yellow"/>
          <w:u w:val="single"/>
        </w:rPr>
        <w:t>system that feeds the human race is in trouble</w:t>
      </w:r>
      <w:r w:rsidRPr="001F2698">
        <w:rPr>
          <w:rFonts w:asciiTheme="minorHAnsi" w:hAnsiTheme="minorHAnsi" w:cs="Times New Roman"/>
          <w:b/>
          <w:u w:val="single"/>
        </w:rPr>
        <w:t xml:space="preserve">.  The rapid growth in </w:t>
      </w:r>
      <w:r w:rsidRPr="001F2698">
        <w:rPr>
          <w:rFonts w:asciiTheme="minorHAnsi" w:hAnsiTheme="minorHAnsi" w:cs="Times New Roman"/>
          <w:b/>
          <w:highlight w:val="yellow"/>
          <w:u w:val="single"/>
        </w:rPr>
        <w:t>farm output</w:t>
      </w:r>
      <w:r w:rsidRPr="001F2698">
        <w:rPr>
          <w:rFonts w:asciiTheme="minorHAnsi" w:hAnsiTheme="minorHAnsi" w:cs="Times New Roman"/>
          <w:b/>
          <w:u w:val="single"/>
        </w:rPr>
        <w:t xml:space="preserve"> that defined the late 20th century has slowed to the point that it </w:t>
      </w:r>
      <w:r w:rsidRPr="001F2698">
        <w:rPr>
          <w:rFonts w:asciiTheme="minorHAnsi" w:hAnsiTheme="minorHAnsi" w:cs="Times New Roman"/>
          <w:b/>
          <w:highlight w:val="yellow"/>
          <w:u w:val="single"/>
        </w:rPr>
        <w:t>is failing to keep up with the demand for food</w:t>
      </w:r>
      <w:r w:rsidRPr="001F2698">
        <w:rPr>
          <w:rFonts w:asciiTheme="minorHAnsi" w:hAnsiTheme="minorHAnsi" w:cs="Times New Roman"/>
          <w:sz w:val="16"/>
        </w:rPr>
        <w:t xml:space="preserve">, driven by population increases and rising affluence in once-poor countries.  </w:t>
      </w:r>
      <w:r w:rsidRPr="001F2698">
        <w:rPr>
          <w:rFonts w:asciiTheme="minorHAnsi" w:hAnsiTheme="minorHAnsi" w:cs="Times New Roman"/>
          <w:b/>
          <w:u w:val="single"/>
        </w:rPr>
        <w:t xml:space="preserve">Consumption of the four staples that supply most human calories — wheat, rice, corn and soybeans — has outstripped production for much of the past decade, drawing once-large stockpiles down to worrisome levels. The imbalance between supply and demand has resulted in two huge spikes in international grain prices since 2007, with some grains more than doubling in cost.  Those </w:t>
      </w:r>
      <w:r w:rsidRPr="001F2698">
        <w:rPr>
          <w:rFonts w:asciiTheme="minorHAnsi" w:hAnsiTheme="minorHAnsi" w:cs="Times New Roman"/>
          <w:b/>
          <w:highlight w:val="yellow"/>
          <w:u w:val="single"/>
        </w:rPr>
        <w:t>price jumps</w:t>
      </w:r>
      <w:r w:rsidRPr="001F2698">
        <w:rPr>
          <w:rFonts w:asciiTheme="minorHAnsi" w:hAnsiTheme="minorHAnsi" w:cs="Times New Roman"/>
          <w:sz w:val="16"/>
        </w:rPr>
        <w:t xml:space="preserve">, though felt only moderately in the West, </w:t>
      </w:r>
      <w:r w:rsidRPr="001F2698">
        <w:rPr>
          <w:rFonts w:asciiTheme="minorHAnsi" w:hAnsiTheme="minorHAnsi" w:cs="Times New Roman"/>
          <w:b/>
          <w:highlight w:val="yellow"/>
          <w:u w:val="single"/>
        </w:rPr>
        <w:t>have worsened hunger for tens of millions of poor people, destabilizing politics</w:t>
      </w:r>
      <w:r w:rsidRPr="001F2698">
        <w:rPr>
          <w:rFonts w:asciiTheme="minorHAnsi" w:hAnsiTheme="minorHAnsi" w:cs="Times New Roman"/>
          <w:b/>
          <w:u w:val="single"/>
        </w:rPr>
        <w:t xml:space="preserve"> in scores of countries, from </w:t>
      </w:r>
      <w:hyperlink r:id="rId57" w:tooltip="More news and information about Mexico." w:history="1">
        <w:r w:rsidRPr="001F2698">
          <w:rPr>
            <w:rFonts w:asciiTheme="minorHAnsi" w:hAnsiTheme="minorHAnsi" w:cs="Times New Roman"/>
            <w:b/>
            <w:u w:val="single"/>
          </w:rPr>
          <w:t>Mexico</w:t>
        </w:r>
      </w:hyperlink>
      <w:r w:rsidRPr="001F2698">
        <w:rPr>
          <w:rFonts w:asciiTheme="minorHAnsi" w:hAnsiTheme="minorHAnsi" w:cs="Times New Roman"/>
          <w:b/>
          <w:u w:val="single"/>
        </w:rPr>
        <w:t xml:space="preserve"> to Uzbekistan to Yemen</w:t>
      </w:r>
      <w:r w:rsidRPr="001F2698">
        <w:rPr>
          <w:rFonts w:asciiTheme="minorHAnsi" w:hAnsiTheme="minorHAnsi" w:cs="Times New Roman"/>
          <w:sz w:val="16"/>
        </w:rPr>
        <w:t xml:space="preserve">. </w:t>
      </w:r>
      <w:r w:rsidRPr="001F2698">
        <w:rPr>
          <w:rFonts w:asciiTheme="minorHAnsi" w:hAnsiTheme="minorHAnsi" w:cs="Times New Roman"/>
          <w:b/>
          <w:u w:val="single"/>
        </w:rPr>
        <w:t xml:space="preserve">The Haitian government was ousted in 2008 amid food riots, and anger over </w:t>
      </w:r>
      <w:r w:rsidRPr="001F2698">
        <w:rPr>
          <w:rFonts w:asciiTheme="minorHAnsi" w:hAnsiTheme="minorHAnsi" w:cs="Times New Roman"/>
          <w:b/>
          <w:highlight w:val="yellow"/>
          <w:u w:val="single"/>
        </w:rPr>
        <w:t>high prices</w:t>
      </w:r>
      <w:r w:rsidRPr="001F2698">
        <w:rPr>
          <w:rFonts w:asciiTheme="minorHAnsi" w:hAnsiTheme="minorHAnsi" w:cs="Times New Roman"/>
          <w:b/>
          <w:u w:val="single"/>
        </w:rPr>
        <w:t xml:space="preserve"> has </w:t>
      </w:r>
      <w:r w:rsidRPr="001F2698">
        <w:rPr>
          <w:rFonts w:asciiTheme="minorHAnsi" w:hAnsiTheme="minorHAnsi" w:cs="Times New Roman"/>
          <w:b/>
          <w:highlight w:val="yellow"/>
          <w:u w:val="single"/>
        </w:rPr>
        <w:t>played a role in the recent Arab uprisings</w:t>
      </w:r>
      <w:r w:rsidRPr="001F2698">
        <w:rPr>
          <w:rFonts w:asciiTheme="minorHAnsi" w:hAnsiTheme="minorHAnsi" w:cs="Times New Roman"/>
          <w:sz w:val="16"/>
        </w:rPr>
        <w:t xml:space="preserve">.  Now, the latest scientific research suggests that </w:t>
      </w:r>
      <w:r w:rsidRPr="001F2698">
        <w:rPr>
          <w:rFonts w:asciiTheme="minorHAnsi" w:hAnsiTheme="minorHAnsi" w:cs="Times New Roman"/>
          <w:b/>
          <w:u w:val="single"/>
        </w:rPr>
        <w:t xml:space="preserve">a previously discounted factor is helping to destabilize the food system: </w:t>
      </w:r>
      <w:hyperlink r:id="rId58" w:tooltip="Recent and archival news about global warming." w:history="1">
        <w:r w:rsidRPr="001F2698">
          <w:rPr>
            <w:rFonts w:asciiTheme="minorHAnsi" w:hAnsiTheme="minorHAnsi" w:cs="Times New Roman"/>
            <w:b/>
            <w:u w:val="single"/>
          </w:rPr>
          <w:t>climate change</w:t>
        </w:r>
      </w:hyperlink>
      <w:r w:rsidRPr="001F2698">
        <w:rPr>
          <w:rFonts w:asciiTheme="minorHAnsi" w:hAnsiTheme="minorHAnsi" w:cs="Times New Roman"/>
          <w:sz w:val="16"/>
        </w:rPr>
        <w:t xml:space="preserve">.  </w:t>
      </w:r>
      <w:r w:rsidRPr="001F2698">
        <w:rPr>
          <w:rFonts w:asciiTheme="minorHAnsi" w:hAnsiTheme="minorHAnsi" w:cs="Times New Roman"/>
          <w:b/>
          <w:u w:val="single"/>
        </w:rPr>
        <w:t xml:space="preserve">Many of the </w:t>
      </w:r>
      <w:r w:rsidRPr="001F2698">
        <w:rPr>
          <w:rFonts w:asciiTheme="minorHAnsi" w:hAnsiTheme="minorHAnsi" w:cs="Times New Roman"/>
          <w:b/>
          <w:highlight w:val="yellow"/>
          <w:u w:val="single"/>
        </w:rPr>
        <w:t>failed harvests</w:t>
      </w:r>
      <w:r w:rsidRPr="001F2698">
        <w:rPr>
          <w:rFonts w:asciiTheme="minorHAnsi" w:hAnsiTheme="minorHAnsi" w:cs="Times New Roman"/>
          <w:b/>
          <w:u w:val="single"/>
        </w:rPr>
        <w:t xml:space="preserve"> of the past decade </w:t>
      </w:r>
      <w:r w:rsidRPr="001F2698">
        <w:rPr>
          <w:rFonts w:asciiTheme="minorHAnsi" w:hAnsiTheme="minorHAnsi" w:cs="Times New Roman"/>
          <w:b/>
          <w:highlight w:val="yellow"/>
          <w:u w:val="single"/>
        </w:rPr>
        <w:t>were a consequence of</w:t>
      </w:r>
      <w:r w:rsidRPr="001F2698">
        <w:rPr>
          <w:rFonts w:asciiTheme="minorHAnsi" w:hAnsiTheme="minorHAnsi" w:cs="Times New Roman"/>
          <w:b/>
          <w:u w:val="single"/>
        </w:rPr>
        <w:t xml:space="preserve"> weather disasters, like </w:t>
      </w:r>
      <w:r w:rsidRPr="001F2698">
        <w:rPr>
          <w:rFonts w:asciiTheme="minorHAnsi" w:hAnsiTheme="minorHAnsi" w:cs="Times New Roman"/>
          <w:b/>
          <w:highlight w:val="yellow"/>
          <w:u w:val="single"/>
        </w:rPr>
        <w:t>floods</w:t>
      </w:r>
      <w:r w:rsidRPr="001F2698">
        <w:rPr>
          <w:rFonts w:asciiTheme="minorHAnsi" w:hAnsiTheme="minorHAnsi" w:cs="Times New Roman"/>
          <w:b/>
          <w:u w:val="single"/>
        </w:rPr>
        <w:t xml:space="preserve"> in the United States, </w:t>
      </w:r>
      <w:r w:rsidRPr="001F2698">
        <w:rPr>
          <w:rFonts w:asciiTheme="minorHAnsi" w:hAnsiTheme="minorHAnsi" w:cs="Times New Roman"/>
          <w:b/>
          <w:highlight w:val="yellow"/>
          <w:u w:val="single"/>
        </w:rPr>
        <w:t>drought</w:t>
      </w:r>
      <w:r w:rsidRPr="001F2698">
        <w:rPr>
          <w:rFonts w:asciiTheme="minorHAnsi" w:hAnsiTheme="minorHAnsi" w:cs="Times New Roman"/>
          <w:b/>
          <w:u w:val="single"/>
        </w:rPr>
        <w:t xml:space="preserve"> in Australia </w:t>
      </w:r>
      <w:r w:rsidRPr="001F2698">
        <w:rPr>
          <w:rFonts w:asciiTheme="minorHAnsi" w:hAnsiTheme="minorHAnsi" w:cs="Times New Roman"/>
          <w:b/>
          <w:highlight w:val="yellow"/>
          <w:u w:val="single"/>
        </w:rPr>
        <w:t>and</w:t>
      </w:r>
      <w:r w:rsidRPr="001F2698">
        <w:rPr>
          <w:rFonts w:asciiTheme="minorHAnsi" w:hAnsiTheme="minorHAnsi" w:cs="Times New Roman"/>
          <w:b/>
          <w:u w:val="single"/>
        </w:rPr>
        <w:t xml:space="preserve"> blistering </w:t>
      </w:r>
      <w:r w:rsidRPr="001F2698">
        <w:rPr>
          <w:rFonts w:asciiTheme="minorHAnsi" w:hAnsiTheme="minorHAnsi" w:cs="Times New Roman"/>
          <w:b/>
          <w:highlight w:val="yellow"/>
          <w:u w:val="single"/>
        </w:rPr>
        <w:t>heat waves</w:t>
      </w:r>
      <w:r w:rsidRPr="001F2698">
        <w:rPr>
          <w:rFonts w:asciiTheme="minorHAnsi" w:hAnsiTheme="minorHAnsi" w:cs="Times New Roman"/>
          <w:b/>
          <w:u w:val="single"/>
        </w:rPr>
        <w:t xml:space="preserve"> in Europe and Russia</w:t>
      </w:r>
      <w:r w:rsidRPr="001F2698">
        <w:rPr>
          <w:rFonts w:asciiTheme="minorHAnsi" w:hAnsiTheme="minorHAnsi" w:cs="Times New Roman"/>
          <w:sz w:val="16"/>
        </w:rPr>
        <w:t xml:space="preserve">. Scientists believe some, though not all, of </w:t>
      </w:r>
      <w:r w:rsidRPr="001F2698">
        <w:rPr>
          <w:rFonts w:asciiTheme="minorHAnsi" w:hAnsiTheme="minorHAnsi" w:cs="Times New Roman"/>
          <w:b/>
          <w:highlight w:val="yellow"/>
          <w:u w:val="single"/>
        </w:rPr>
        <w:t>those events were caused</w:t>
      </w:r>
      <w:r w:rsidRPr="001F2698">
        <w:rPr>
          <w:rFonts w:asciiTheme="minorHAnsi" w:hAnsiTheme="minorHAnsi" w:cs="Times New Roman"/>
          <w:b/>
          <w:u w:val="single"/>
        </w:rPr>
        <w:t xml:space="preserve"> or worsened </w:t>
      </w:r>
      <w:r w:rsidRPr="001F2698">
        <w:rPr>
          <w:rFonts w:asciiTheme="minorHAnsi" w:hAnsiTheme="minorHAnsi" w:cs="Times New Roman"/>
          <w:b/>
          <w:highlight w:val="yellow"/>
          <w:u w:val="single"/>
        </w:rPr>
        <w:t>by</w:t>
      </w:r>
      <w:r w:rsidRPr="001F2698">
        <w:rPr>
          <w:rFonts w:asciiTheme="minorHAnsi" w:hAnsiTheme="minorHAnsi" w:cs="Times New Roman"/>
          <w:b/>
          <w:u w:val="single"/>
        </w:rPr>
        <w:t xml:space="preserve"> human-induced global </w:t>
      </w:r>
      <w:r w:rsidRPr="001F2698">
        <w:rPr>
          <w:rFonts w:asciiTheme="minorHAnsi" w:hAnsiTheme="minorHAnsi" w:cs="Times New Roman"/>
          <w:b/>
          <w:highlight w:val="yellow"/>
          <w:u w:val="single"/>
        </w:rPr>
        <w:t>warming</w:t>
      </w:r>
      <w:r w:rsidRPr="001F2698">
        <w:rPr>
          <w:rFonts w:asciiTheme="minorHAnsi" w:hAnsiTheme="minorHAnsi" w:cs="Times New Roman"/>
          <w:b/>
          <w:u w:val="single"/>
        </w:rPr>
        <w:t xml:space="preserve">.  </w:t>
      </w:r>
      <w:r w:rsidRPr="001F2698">
        <w:rPr>
          <w:rFonts w:asciiTheme="minorHAnsi" w:hAnsiTheme="minorHAnsi" w:cs="Times New Roman"/>
          <w:b/>
          <w:highlight w:val="yellow"/>
          <w:u w:val="single"/>
        </w:rPr>
        <w:t>Temperatures are rising rapidly during the growing season</w:t>
      </w:r>
      <w:r w:rsidRPr="001F2698">
        <w:rPr>
          <w:rFonts w:asciiTheme="minorHAnsi" w:hAnsiTheme="minorHAnsi" w:cs="Times New Roman"/>
          <w:b/>
          <w:u w:val="single"/>
        </w:rPr>
        <w:t xml:space="preserve"> in some of the most important agricultural countries, and a paper published several weeks ago found that </w:t>
      </w:r>
      <w:r w:rsidRPr="001F2698">
        <w:rPr>
          <w:rFonts w:asciiTheme="minorHAnsi" w:hAnsiTheme="minorHAnsi" w:cs="Times New Roman"/>
          <w:b/>
          <w:highlight w:val="yellow"/>
          <w:u w:val="single"/>
        </w:rPr>
        <w:t>this</w:t>
      </w:r>
      <w:r w:rsidRPr="001F2698">
        <w:rPr>
          <w:rFonts w:asciiTheme="minorHAnsi" w:hAnsiTheme="minorHAnsi" w:cs="Times New Roman"/>
          <w:b/>
          <w:u w:val="single"/>
        </w:rPr>
        <w:t xml:space="preserve"> had </w:t>
      </w:r>
      <w:r w:rsidRPr="001F2698">
        <w:rPr>
          <w:rFonts w:asciiTheme="minorHAnsi" w:hAnsiTheme="minorHAnsi" w:cs="Times New Roman"/>
          <w:b/>
          <w:highlight w:val="yellow"/>
          <w:u w:val="single"/>
        </w:rPr>
        <w:t>shaved</w:t>
      </w:r>
      <w:r w:rsidRPr="001F2698">
        <w:rPr>
          <w:rFonts w:asciiTheme="minorHAnsi" w:hAnsiTheme="minorHAnsi" w:cs="Times New Roman"/>
          <w:b/>
          <w:u w:val="single"/>
        </w:rPr>
        <w:t xml:space="preserve"> </w:t>
      </w:r>
      <w:r w:rsidRPr="001F2698">
        <w:rPr>
          <w:rFonts w:asciiTheme="minorHAnsi" w:hAnsiTheme="minorHAnsi" w:cs="Times New Roman"/>
          <w:b/>
          <w:highlight w:val="yellow"/>
          <w:u w:val="single"/>
        </w:rPr>
        <w:t>several percentage points off potential yields, adding to</w:t>
      </w:r>
      <w:r w:rsidRPr="001F2698">
        <w:rPr>
          <w:rFonts w:asciiTheme="minorHAnsi" w:hAnsiTheme="minorHAnsi" w:cs="Times New Roman"/>
          <w:b/>
          <w:u w:val="single"/>
        </w:rPr>
        <w:t xml:space="preserve"> the </w:t>
      </w:r>
      <w:r w:rsidRPr="001F2698">
        <w:rPr>
          <w:rFonts w:asciiTheme="minorHAnsi" w:hAnsiTheme="minorHAnsi" w:cs="Times New Roman"/>
          <w:b/>
          <w:highlight w:val="yellow"/>
          <w:u w:val="single"/>
        </w:rPr>
        <w:t>price gyrations</w:t>
      </w:r>
      <w:r w:rsidRPr="001F2698">
        <w:rPr>
          <w:rFonts w:asciiTheme="minorHAnsi" w:hAnsiTheme="minorHAnsi" w:cs="Times New Roman"/>
          <w:b/>
          <w:u w:val="single"/>
        </w:rPr>
        <w:t>.</w:t>
      </w:r>
      <w:r w:rsidRPr="001F2698">
        <w:rPr>
          <w:rFonts w:asciiTheme="minorHAnsi" w:hAnsiTheme="minorHAnsi" w:cs="Times New Roman"/>
          <w:sz w:val="16"/>
        </w:rPr>
        <w:t xml:space="preserve">  For nearly two decades, </w:t>
      </w:r>
      <w:r w:rsidRPr="001F2698">
        <w:rPr>
          <w:rFonts w:asciiTheme="minorHAnsi" w:hAnsiTheme="minorHAnsi" w:cs="Times New Roman"/>
          <w:b/>
          <w:u w:val="single"/>
        </w:rPr>
        <w:t>scientists had predicted that climate change would be relatively manageable for agriculture</w:t>
      </w:r>
      <w:r w:rsidRPr="001F2698">
        <w:rPr>
          <w:rFonts w:asciiTheme="minorHAnsi" w:hAnsiTheme="minorHAnsi" w:cs="Times New Roman"/>
          <w:sz w:val="16"/>
        </w:rPr>
        <w:t xml:space="preserve">, suggesting that even under worst-case assumptions, it would probably take until 2080 for </w:t>
      </w:r>
      <w:hyperlink r:id="rId59" w:tooltip="More articles about food prices and supply." w:history="1">
        <w:r w:rsidRPr="001F2698">
          <w:rPr>
            <w:rFonts w:asciiTheme="minorHAnsi" w:hAnsiTheme="minorHAnsi" w:cs="Times New Roman"/>
            <w:sz w:val="16"/>
          </w:rPr>
          <w:t>food prices</w:t>
        </w:r>
      </w:hyperlink>
      <w:r w:rsidRPr="001F2698">
        <w:rPr>
          <w:rFonts w:asciiTheme="minorHAnsi" w:hAnsiTheme="minorHAnsi" w:cs="Times New Roman"/>
          <w:sz w:val="16"/>
        </w:rPr>
        <w:t xml:space="preserve"> to </w:t>
      </w:r>
      <w:r w:rsidRPr="001F2698">
        <w:rPr>
          <w:rFonts w:asciiTheme="minorHAnsi" w:hAnsiTheme="minorHAnsi" w:cs="Times New Roman"/>
          <w:sz w:val="16"/>
        </w:rPr>
        <w:lastRenderedPageBreak/>
        <w:t xml:space="preserve">double.  In part, they were counting on a counterintuitive ace in the hole: that rising carbon dioxide levels, the primary contributor to global warming, would act as a powerful plant fertilizer and offset many of the ill effects of climate change.  Until a few years ago, these assumptions went largely unchallenged. But lately, the </w:t>
      </w:r>
      <w:proofErr w:type="gramStart"/>
      <w:r w:rsidRPr="001F2698">
        <w:rPr>
          <w:rFonts w:asciiTheme="minorHAnsi" w:hAnsiTheme="minorHAnsi" w:cs="Times New Roman"/>
          <w:sz w:val="16"/>
        </w:rPr>
        <w:t>destabilization of the food system and the soaring prices have</w:t>
      </w:r>
      <w:proofErr w:type="gramEnd"/>
      <w:r w:rsidRPr="001F2698">
        <w:rPr>
          <w:rFonts w:asciiTheme="minorHAnsi" w:hAnsiTheme="minorHAnsi" w:cs="Times New Roman"/>
          <w:sz w:val="16"/>
        </w:rPr>
        <w:t xml:space="preserve"> rattled many leading scientists.  “The success of agriculture has been astounding,” said </w:t>
      </w:r>
      <w:hyperlink r:id="rId60" w:tooltip="NASA profile" w:history="1">
        <w:r w:rsidRPr="001F2698">
          <w:rPr>
            <w:rFonts w:asciiTheme="minorHAnsi" w:hAnsiTheme="minorHAnsi" w:cs="Times New Roman"/>
            <w:sz w:val="16"/>
          </w:rPr>
          <w:t>Cynthia Rosenzweig</w:t>
        </w:r>
      </w:hyperlink>
      <w:r w:rsidRPr="001F2698">
        <w:rPr>
          <w:rFonts w:asciiTheme="minorHAnsi" w:hAnsiTheme="minorHAnsi" w:cs="Times New Roman"/>
          <w:sz w:val="16"/>
        </w:rPr>
        <w:t xml:space="preserve">, a researcher at NASA who helped pioneer the study of climate change and agriculture. “But I think there’s starting to be premonitions that it may not continue forever.”  A scramble is on to figure out whether climate science has been too sanguine about the risks. Some </w:t>
      </w:r>
      <w:r w:rsidRPr="001F2698">
        <w:rPr>
          <w:rFonts w:asciiTheme="minorHAnsi" w:hAnsiTheme="minorHAnsi" w:cs="Times New Roman"/>
          <w:b/>
          <w:highlight w:val="yellow"/>
          <w:u w:val="single"/>
        </w:rPr>
        <w:t>researchers,</w:t>
      </w:r>
      <w:r w:rsidRPr="001F2698">
        <w:rPr>
          <w:rFonts w:asciiTheme="minorHAnsi" w:hAnsiTheme="minorHAnsi" w:cs="Times New Roman"/>
          <w:b/>
          <w:u w:val="single"/>
        </w:rPr>
        <w:t xml:space="preserve"> analyzing computer forecasts that are used to advise governments on future crop prospects, </w:t>
      </w:r>
      <w:r w:rsidRPr="001F2698">
        <w:rPr>
          <w:rFonts w:asciiTheme="minorHAnsi" w:hAnsiTheme="minorHAnsi" w:cs="Times New Roman"/>
          <w:b/>
          <w:highlight w:val="yellow"/>
          <w:u w:val="single"/>
        </w:rPr>
        <w:t>are pointing out</w:t>
      </w:r>
      <w:r w:rsidRPr="001F2698">
        <w:rPr>
          <w:rFonts w:asciiTheme="minorHAnsi" w:hAnsiTheme="minorHAnsi" w:cs="Times New Roman"/>
          <w:b/>
          <w:u w:val="single"/>
        </w:rPr>
        <w:t xml:space="preserve"> what they consider to be </w:t>
      </w:r>
      <w:r w:rsidRPr="001F2698">
        <w:rPr>
          <w:rFonts w:asciiTheme="minorHAnsi" w:hAnsiTheme="minorHAnsi" w:cs="Times New Roman"/>
          <w:b/>
          <w:highlight w:val="yellow"/>
          <w:u w:val="single"/>
        </w:rPr>
        <w:t>gaping holes</w:t>
      </w:r>
      <w:r w:rsidRPr="001F2698">
        <w:rPr>
          <w:rFonts w:asciiTheme="minorHAnsi" w:hAnsiTheme="minorHAnsi" w:cs="Times New Roman"/>
          <w:b/>
          <w:u w:val="single"/>
        </w:rPr>
        <w:t xml:space="preserve">. </w:t>
      </w:r>
      <w:r w:rsidRPr="001F2698">
        <w:rPr>
          <w:rFonts w:asciiTheme="minorHAnsi" w:hAnsiTheme="minorHAnsi" w:cs="Times New Roman"/>
          <w:b/>
          <w:highlight w:val="yellow"/>
          <w:u w:val="single"/>
        </w:rPr>
        <w:t>These include a failure to consider</w:t>
      </w:r>
      <w:r w:rsidRPr="001F2698">
        <w:rPr>
          <w:rFonts w:asciiTheme="minorHAnsi" w:hAnsiTheme="minorHAnsi" w:cs="Times New Roman"/>
          <w:b/>
          <w:u w:val="single"/>
        </w:rPr>
        <w:t xml:space="preserve"> the effects of extreme weather, like the </w:t>
      </w:r>
      <w:r w:rsidRPr="001F2698">
        <w:rPr>
          <w:rFonts w:asciiTheme="minorHAnsi" w:hAnsiTheme="minorHAnsi" w:cs="Times New Roman"/>
          <w:b/>
          <w:highlight w:val="yellow"/>
          <w:u w:val="single"/>
        </w:rPr>
        <w:t>floods and</w:t>
      </w:r>
      <w:r w:rsidRPr="001F2698">
        <w:rPr>
          <w:rFonts w:asciiTheme="minorHAnsi" w:hAnsiTheme="minorHAnsi" w:cs="Times New Roman"/>
          <w:b/>
          <w:u w:val="single"/>
        </w:rPr>
        <w:t xml:space="preserve"> the </w:t>
      </w:r>
      <w:r w:rsidRPr="001F2698">
        <w:rPr>
          <w:rFonts w:asciiTheme="minorHAnsi" w:hAnsiTheme="minorHAnsi" w:cs="Times New Roman"/>
          <w:b/>
          <w:highlight w:val="yellow"/>
          <w:u w:val="single"/>
        </w:rPr>
        <w:t>heat waves that are increasing as the earth warms</w:t>
      </w:r>
      <w:r w:rsidRPr="001F2698">
        <w:rPr>
          <w:rFonts w:asciiTheme="minorHAnsi" w:hAnsiTheme="minorHAnsi" w:cs="Times New Roman"/>
          <w:sz w:val="16"/>
          <w:highlight w:val="yellow"/>
        </w:rPr>
        <w:t>.</w:t>
      </w:r>
      <w:r w:rsidRPr="001F2698">
        <w:rPr>
          <w:rFonts w:asciiTheme="minorHAnsi" w:hAnsiTheme="minorHAnsi" w:cs="Times New Roman"/>
          <w:sz w:val="16"/>
        </w:rPr>
        <w:t xml:space="preserve">  </w:t>
      </w:r>
    </w:p>
    <w:p w14:paraId="2EF0F57E" w14:textId="77777777" w:rsidR="001F2698" w:rsidRPr="001F2698" w:rsidRDefault="001F2698" w:rsidP="001F2698">
      <w:pPr>
        <w:rPr>
          <w:rFonts w:cs="Times New Roman"/>
        </w:rPr>
      </w:pPr>
    </w:p>
    <w:p w14:paraId="6D06B677"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Warming Jacks Food Security</w:t>
      </w:r>
    </w:p>
    <w:p w14:paraId="3592EF50"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Warming destroys global food security - newest research</w:t>
      </w:r>
    </w:p>
    <w:p w14:paraId="60F3A21B" w14:textId="77777777" w:rsidR="001F2698" w:rsidRPr="001F2698" w:rsidRDefault="001F2698" w:rsidP="001F2698">
      <w:pPr>
        <w:rPr>
          <w:rFonts w:eastAsia="Times New Roman" w:cs="Times New Roman"/>
        </w:rPr>
      </w:pPr>
      <w:r w:rsidRPr="001F2698">
        <w:rPr>
          <w:rFonts w:eastAsia="Times New Roman" w:cs="Times New Roman"/>
          <w:b/>
          <w:sz w:val="24"/>
        </w:rPr>
        <w:t>Gillis, June 4th, 2011</w:t>
      </w:r>
      <w:r w:rsidRPr="001F2698">
        <w:rPr>
          <w:rFonts w:eastAsia="Times New Roman" w:cs="Times New Roman"/>
        </w:rPr>
        <w:t xml:space="preserve"> (Justin, New York Times, “A Warming Planet Struggles To Feed Itself” </w:t>
      </w:r>
      <w:hyperlink r:id="rId61" w:history="1">
        <w:r w:rsidRPr="001F2698">
          <w:rPr>
            <w:rFonts w:eastAsia="Times New Roman" w:cs="Times New Roman"/>
          </w:rPr>
          <w:t>http://blogs.forbes.com/patrickmichaels/2011/06/30/global-warming-and-global-food-security/</w:t>
        </w:r>
      </w:hyperlink>
      <w:r w:rsidRPr="001F2698">
        <w:rPr>
          <w:rFonts w:eastAsia="Times New Roman" w:cs="Times New Roman"/>
        </w:rPr>
        <w:t>, jj)</w:t>
      </w:r>
    </w:p>
    <w:p w14:paraId="7D9EE209" w14:textId="77777777" w:rsidR="001F2698" w:rsidRPr="001F2698" w:rsidRDefault="001F2698" w:rsidP="001F2698">
      <w:pPr>
        <w:rPr>
          <w:rFonts w:eastAsia="Times New Roman" w:cs="Times New Roman"/>
          <w:sz w:val="16"/>
        </w:rPr>
      </w:pPr>
      <w:r w:rsidRPr="001F2698">
        <w:rPr>
          <w:rFonts w:eastAsia="Times New Roman" w:cs="Times New Roman"/>
          <w:sz w:val="16"/>
        </w:rPr>
        <w:t xml:space="preserve">Hope in a stalk of grain: It is a hope the world needs these days, for </w:t>
      </w:r>
      <w:r w:rsidRPr="001F2698">
        <w:rPr>
          <w:rFonts w:eastAsia="Times New Roman" w:cs="Times New Roman"/>
          <w:b/>
          <w:highlight w:val="yellow"/>
          <w:u w:val="single"/>
        </w:rPr>
        <w:t xml:space="preserve">the </w:t>
      </w:r>
      <w:r w:rsidRPr="001F2698">
        <w:rPr>
          <w:rFonts w:eastAsia="Times New Roman" w:cs="Times New Roman"/>
          <w:b/>
          <w:u w:val="single"/>
        </w:rPr>
        <w:t>great</w:t>
      </w:r>
      <w:r w:rsidRPr="001F2698">
        <w:rPr>
          <w:rFonts w:eastAsia="Times New Roman" w:cs="Times New Roman"/>
          <w:b/>
          <w:highlight w:val="yellow"/>
          <w:u w:val="single"/>
        </w:rPr>
        <w:t xml:space="preserve"> ag</w:t>
      </w:r>
      <w:r w:rsidRPr="001F2698">
        <w:rPr>
          <w:rFonts w:eastAsia="Times New Roman" w:cs="Times New Roman"/>
          <w:b/>
          <w:u w:val="single"/>
        </w:rPr>
        <w:t xml:space="preserve">ricultural </w:t>
      </w:r>
      <w:r w:rsidRPr="001F2698">
        <w:rPr>
          <w:rFonts w:eastAsia="Times New Roman" w:cs="Times New Roman"/>
          <w:b/>
          <w:highlight w:val="yellow"/>
          <w:u w:val="single"/>
        </w:rPr>
        <w:t>system that feeds the human race is in trouble</w:t>
      </w:r>
      <w:r w:rsidRPr="001F2698">
        <w:rPr>
          <w:rFonts w:eastAsia="Times New Roman" w:cs="Times New Roman"/>
          <w:b/>
          <w:u w:val="single"/>
        </w:rPr>
        <w:t xml:space="preserve">.  The rapid growth in </w:t>
      </w:r>
      <w:r w:rsidRPr="001F2698">
        <w:rPr>
          <w:rFonts w:eastAsia="Times New Roman" w:cs="Times New Roman"/>
          <w:b/>
          <w:highlight w:val="yellow"/>
          <w:u w:val="single"/>
        </w:rPr>
        <w:t>farm output</w:t>
      </w:r>
      <w:r w:rsidRPr="001F2698">
        <w:rPr>
          <w:rFonts w:eastAsia="Times New Roman" w:cs="Times New Roman"/>
          <w:b/>
          <w:u w:val="single"/>
        </w:rPr>
        <w:t xml:space="preserve"> that defined the late 20th century has slowed to the point that it </w:t>
      </w:r>
      <w:r w:rsidRPr="001F2698">
        <w:rPr>
          <w:rFonts w:eastAsia="Times New Roman" w:cs="Times New Roman"/>
          <w:b/>
          <w:highlight w:val="yellow"/>
          <w:u w:val="single"/>
        </w:rPr>
        <w:t>is failing to keep up with the demand for food</w:t>
      </w:r>
      <w:r w:rsidRPr="001F2698">
        <w:rPr>
          <w:rFonts w:eastAsia="Times New Roman" w:cs="Times New Roman"/>
          <w:sz w:val="16"/>
        </w:rPr>
        <w:t xml:space="preserve">, driven by population increases and rising affluence in once-poor countries.  </w:t>
      </w:r>
      <w:r w:rsidRPr="001F2698">
        <w:rPr>
          <w:rFonts w:eastAsia="Times New Roman" w:cs="Times New Roman"/>
          <w:b/>
          <w:u w:val="single"/>
        </w:rPr>
        <w:t xml:space="preserve">Consumption of the four staples that supply most human calories — wheat, rice, corn and soybeans — has outstripped production for much of the past decade, drawing once-large stockpiles down to worrisome levels. The imbalance between supply and demand has resulted in two huge spikes in international grain prices since 2007, with some grains more than doubling in cost.  Those </w:t>
      </w:r>
      <w:r w:rsidRPr="001F2698">
        <w:rPr>
          <w:rFonts w:eastAsia="Times New Roman" w:cs="Times New Roman"/>
          <w:b/>
          <w:highlight w:val="yellow"/>
          <w:u w:val="single"/>
        </w:rPr>
        <w:t>price jumps</w:t>
      </w:r>
      <w:r w:rsidRPr="001F2698">
        <w:rPr>
          <w:rFonts w:eastAsia="Times New Roman" w:cs="Times New Roman"/>
          <w:sz w:val="16"/>
        </w:rPr>
        <w:t xml:space="preserve">, though felt only moderately in the West, </w:t>
      </w:r>
      <w:r w:rsidRPr="001F2698">
        <w:rPr>
          <w:rFonts w:eastAsia="Times New Roman" w:cs="Times New Roman"/>
          <w:b/>
          <w:highlight w:val="yellow"/>
          <w:u w:val="single"/>
        </w:rPr>
        <w:t>have worsened hunger for tens of millions of poor people, destabilizing politics</w:t>
      </w:r>
      <w:r w:rsidRPr="001F2698">
        <w:rPr>
          <w:rFonts w:eastAsia="Times New Roman" w:cs="Times New Roman"/>
          <w:b/>
          <w:u w:val="single"/>
        </w:rPr>
        <w:t xml:space="preserve"> in scores of countries, from </w:t>
      </w:r>
      <w:hyperlink r:id="rId62" w:tooltip="More news and information about Mexico." w:history="1">
        <w:r w:rsidRPr="001F2698">
          <w:rPr>
            <w:rFonts w:eastAsia="Times New Roman" w:cs="Times New Roman"/>
            <w:b/>
            <w:u w:val="single"/>
          </w:rPr>
          <w:t>Mexico</w:t>
        </w:r>
      </w:hyperlink>
      <w:r w:rsidRPr="001F2698">
        <w:rPr>
          <w:rFonts w:eastAsia="Times New Roman" w:cs="Times New Roman"/>
          <w:b/>
          <w:u w:val="single"/>
        </w:rPr>
        <w:t xml:space="preserve"> to Uzbekistan to Yemen</w:t>
      </w:r>
      <w:r w:rsidRPr="001F2698">
        <w:rPr>
          <w:rFonts w:eastAsia="Times New Roman" w:cs="Times New Roman"/>
          <w:sz w:val="16"/>
        </w:rPr>
        <w:t xml:space="preserve">. </w:t>
      </w:r>
      <w:r w:rsidRPr="001F2698">
        <w:rPr>
          <w:rFonts w:eastAsia="Times New Roman" w:cs="Times New Roman"/>
          <w:b/>
          <w:u w:val="single"/>
        </w:rPr>
        <w:t xml:space="preserve">The Haitian government was ousted in 2008 amid food riots, and anger over </w:t>
      </w:r>
      <w:r w:rsidRPr="001F2698">
        <w:rPr>
          <w:rFonts w:eastAsia="Times New Roman" w:cs="Times New Roman"/>
          <w:b/>
          <w:highlight w:val="yellow"/>
          <w:u w:val="single"/>
        </w:rPr>
        <w:t>high prices</w:t>
      </w:r>
      <w:r w:rsidRPr="001F2698">
        <w:rPr>
          <w:rFonts w:eastAsia="Times New Roman" w:cs="Times New Roman"/>
          <w:b/>
          <w:u w:val="single"/>
        </w:rPr>
        <w:t xml:space="preserve"> has </w:t>
      </w:r>
      <w:r w:rsidRPr="001F2698">
        <w:rPr>
          <w:rFonts w:eastAsia="Times New Roman" w:cs="Times New Roman"/>
          <w:b/>
          <w:highlight w:val="yellow"/>
          <w:u w:val="single"/>
        </w:rPr>
        <w:t>played a role in the recent Arab uprisings</w:t>
      </w:r>
      <w:r w:rsidRPr="001F2698">
        <w:rPr>
          <w:rFonts w:eastAsia="Times New Roman" w:cs="Times New Roman"/>
          <w:sz w:val="16"/>
        </w:rPr>
        <w:t xml:space="preserve">.  Now, the latest scientific research suggests that </w:t>
      </w:r>
      <w:r w:rsidRPr="001F2698">
        <w:rPr>
          <w:rFonts w:eastAsia="Times New Roman" w:cs="Times New Roman"/>
          <w:b/>
          <w:u w:val="single"/>
        </w:rPr>
        <w:t xml:space="preserve">a previously discounted factor is helping to destabilize the food system: </w:t>
      </w:r>
      <w:hyperlink r:id="rId63" w:tooltip="Recent and archival news about global warming." w:history="1">
        <w:r w:rsidRPr="001F2698">
          <w:rPr>
            <w:rFonts w:eastAsia="Times New Roman" w:cs="Times New Roman"/>
            <w:b/>
            <w:u w:val="single"/>
          </w:rPr>
          <w:t>climate change</w:t>
        </w:r>
      </w:hyperlink>
      <w:r w:rsidRPr="001F2698">
        <w:rPr>
          <w:rFonts w:eastAsia="Times New Roman" w:cs="Times New Roman"/>
          <w:sz w:val="16"/>
        </w:rPr>
        <w:t xml:space="preserve">.  </w:t>
      </w:r>
      <w:r w:rsidRPr="001F2698">
        <w:rPr>
          <w:rFonts w:eastAsia="Times New Roman" w:cs="Times New Roman"/>
          <w:b/>
          <w:u w:val="single"/>
        </w:rPr>
        <w:t xml:space="preserve">Many of the </w:t>
      </w:r>
      <w:r w:rsidRPr="001F2698">
        <w:rPr>
          <w:rFonts w:eastAsia="Times New Roman" w:cs="Times New Roman"/>
          <w:b/>
          <w:highlight w:val="yellow"/>
          <w:u w:val="single"/>
        </w:rPr>
        <w:t>failed harvests</w:t>
      </w:r>
      <w:r w:rsidRPr="001F2698">
        <w:rPr>
          <w:rFonts w:eastAsia="Times New Roman" w:cs="Times New Roman"/>
          <w:b/>
          <w:u w:val="single"/>
        </w:rPr>
        <w:t xml:space="preserve"> of the past decade </w:t>
      </w:r>
      <w:r w:rsidRPr="001F2698">
        <w:rPr>
          <w:rFonts w:eastAsia="Times New Roman" w:cs="Times New Roman"/>
          <w:b/>
          <w:highlight w:val="yellow"/>
          <w:u w:val="single"/>
        </w:rPr>
        <w:t>were a consequence of</w:t>
      </w:r>
      <w:r w:rsidRPr="001F2698">
        <w:rPr>
          <w:rFonts w:eastAsia="Times New Roman" w:cs="Times New Roman"/>
          <w:b/>
          <w:u w:val="single"/>
        </w:rPr>
        <w:t xml:space="preserve"> weather disasters, like </w:t>
      </w:r>
      <w:r w:rsidRPr="001F2698">
        <w:rPr>
          <w:rFonts w:eastAsia="Times New Roman" w:cs="Times New Roman"/>
          <w:b/>
          <w:highlight w:val="yellow"/>
          <w:u w:val="single"/>
        </w:rPr>
        <w:t>floods</w:t>
      </w:r>
      <w:r w:rsidRPr="001F2698">
        <w:rPr>
          <w:rFonts w:eastAsia="Times New Roman" w:cs="Times New Roman"/>
          <w:b/>
          <w:u w:val="single"/>
        </w:rPr>
        <w:t xml:space="preserve"> in the United States, </w:t>
      </w:r>
      <w:r w:rsidRPr="001F2698">
        <w:rPr>
          <w:rFonts w:eastAsia="Times New Roman" w:cs="Times New Roman"/>
          <w:b/>
          <w:highlight w:val="yellow"/>
          <w:u w:val="single"/>
        </w:rPr>
        <w:t>drought</w:t>
      </w:r>
      <w:r w:rsidRPr="001F2698">
        <w:rPr>
          <w:rFonts w:eastAsia="Times New Roman" w:cs="Times New Roman"/>
          <w:b/>
          <w:u w:val="single"/>
        </w:rPr>
        <w:t xml:space="preserve"> in Australia </w:t>
      </w:r>
      <w:r w:rsidRPr="001F2698">
        <w:rPr>
          <w:rFonts w:eastAsia="Times New Roman" w:cs="Times New Roman"/>
          <w:b/>
          <w:highlight w:val="yellow"/>
          <w:u w:val="single"/>
        </w:rPr>
        <w:t>and</w:t>
      </w:r>
      <w:r w:rsidRPr="001F2698">
        <w:rPr>
          <w:rFonts w:eastAsia="Times New Roman" w:cs="Times New Roman"/>
          <w:b/>
          <w:u w:val="single"/>
        </w:rPr>
        <w:t xml:space="preserve"> blistering </w:t>
      </w:r>
      <w:r w:rsidRPr="001F2698">
        <w:rPr>
          <w:rFonts w:eastAsia="Times New Roman" w:cs="Times New Roman"/>
          <w:b/>
          <w:highlight w:val="yellow"/>
          <w:u w:val="single"/>
        </w:rPr>
        <w:t>heat waves</w:t>
      </w:r>
      <w:r w:rsidRPr="001F2698">
        <w:rPr>
          <w:rFonts w:eastAsia="Times New Roman" w:cs="Times New Roman"/>
          <w:b/>
          <w:u w:val="single"/>
        </w:rPr>
        <w:t xml:space="preserve"> in Europe and Russia</w:t>
      </w:r>
      <w:r w:rsidRPr="001F2698">
        <w:rPr>
          <w:rFonts w:eastAsia="Times New Roman" w:cs="Times New Roman"/>
          <w:sz w:val="16"/>
        </w:rPr>
        <w:t xml:space="preserve">. Scientists believe some, though not all, of </w:t>
      </w:r>
      <w:r w:rsidRPr="001F2698">
        <w:rPr>
          <w:rFonts w:eastAsia="Times New Roman" w:cs="Times New Roman"/>
          <w:b/>
          <w:highlight w:val="yellow"/>
          <w:u w:val="single"/>
        </w:rPr>
        <w:t>those events were caused</w:t>
      </w:r>
      <w:r w:rsidRPr="001F2698">
        <w:rPr>
          <w:rFonts w:eastAsia="Times New Roman" w:cs="Times New Roman"/>
          <w:b/>
          <w:u w:val="single"/>
        </w:rPr>
        <w:t xml:space="preserve"> or worsened </w:t>
      </w:r>
      <w:r w:rsidRPr="001F2698">
        <w:rPr>
          <w:rFonts w:eastAsia="Times New Roman" w:cs="Times New Roman"/>
          <w:b/>
          <w:highlight w:val="yellow"/>
          <w:u w:val="single"/>
        </w:rPr>
        <w:t>by</w:t>
      </w:r>
      <w:r w:rsidRPr="001F2698">
        <w:rPr>
          <w:rFonts w:eastAsia="Times New Roman" w:cs="Times New Roman"/>
          <w:b/>
          <w:u w:val="single"/>
        </w:rPr>
        <w:t xml:space="preserve"> human-induced global </w:t>
      </w:r>
      <w:r w:rsidRPr="001F2698">
        <w:rPr>
          <w:rFonts w:eastAsia="Times New Roman" w:cs="Times New Roman"/>
          <w:b/>
          <w:highlight w:val="yellow"/>
          <w:u w:val="single"/>
        </w:rPr>
        <w:t>warming</w:t>
      </w:r>
      <w:r w:rsidRPr="001F2698">
        <w:rPr>
          <w:rFonts w:eastAsia="Times New Roman" w:cs="Times New Roman"/>
          <w:b/>
          <w:u w:val="single"/>
        </w:rPr>
        <w:t xml:space="preserve">.  </w:t>
      </w:r>
      <w:r w:rsidRPr="001F2698">
        <w:rPr>
          <w:rFonts w:eastAsia="Times New Roman" w:cs="Times New Roman"/>
          <w:b/>
          <w:highlight w:val="yellow"/>
          <w:u w:val="single"/>
        </w:rPr>
        <w:t>Temperatures are rising rapidly during the growing season</w:t>
      </w:r>
      <w:r w:rsidRPr="001F2698">
        <w:rPr>
          <w:rFonts w:eastAsia="Times New Roman" w:cs="Times New Roman"/>
          <w:b/>
          <w:u w:val="single"/>
        </w:rPr>
        <w:t xml:space="preserve"> in some of the most important agricultural countries, and a paper published several weeks ago found that </w:t>
      </w:r>
      <w:r w:rsidRPr="001F2698">
        <w:rPr>
          <w:rFonts w:eastAsia="Times New Roman" w:cs="Times New Roman"/>
          <w:b/>
          <w:highlight w:val="yellow"/>
          <w:u w:val="single"/>
        </w:rPr>
        <w:t>this</w:t>
      </w:r>
      <w:r w:rsidRPr="001F2698">
        <w:rPr>
          <w:rFonts w:eastAsia="Times New Roman" w:cs="Times New Roman"/>
          <w:b/>
          <w:u w:val="single"/>
        </w:rPr>
        <w:t xml:space="preserve"> had </w:t>
      </w:r>
      <w:r w:rsidRPr="001F2698">
        <w:rPr>
          <w:rFonts w:eastAsia="Times New Roman" w:cs="Times New Roman"/>
          <w:b/>
          <w:highlight w:val="yellow"/>
          <w:u w:val="single"/>
        </w:rPr>
        <w:t>shaved</w:t>
      </w:r>
      <w:r w:rsidRPr="001F2698">
        <w:rPr>
          <w:rFonts w:eastAsia="Times New Roman" w:cs="Times New Roman"/>
          <w:b/>
          <w:u w:val="single"/>
        </w:rPr>
        <w:t xml:space="preserve"> </w:t>
      </w:r>
      <w:r w:rsidRPr="001F2698">
        <w:rPr>
          <w:rFonts w:eastAsia="Times New Roman" w:cs="Times New Roman"/>
          <w:b/>
          <w:highlight w:val="yellow"/>
          <w:u w:val="single"/>
        </w:rPr>
        <w:t>several percentage points off potential yields, adding to</w:t>
      </w:r>
      <w:r w:rsidRPr="001F2698">
        <w:rPr>
          <w:rFonts w:eastAsia="Times New Roman" w:cs="Times New Roman"/>
          <w:b/>
          <w:u w:val="single"/>
        </w:rPr>
        <w:t xml:space="preserve"> the </w:t>
      </w:r>
      <w:r w:rsidRPr="001F2698">
        <w:rPr>
          <w:rFonts w:eastAsia="Times New Roman" w:cs="Times New Roman"/>
          <w:b/>
          <w:highlight w:val="yellow"/>
          <w:u w:val="single"/>
        </w:rPr>
        <w:t>price gyrations</w:t>
      </w:r>
      <w:r w:rsidRPr="001F2698">
        <w:rPr>
          <w:rFonts w:eastAsia="Times New Roman" w:cs="Times New Roman"/>
          <w:b/>
          <w:u w:val="single"/>
        </w:rPr>
        <w:t>.</w:t>
      </w:r>
      <w:r w:rsidRPr="001F2698">
        <w:rPr>
          <w:rFonts w:eastAsia="Times New Roman" w:cs="Times New Roman"/>
          <w:sz w:val="16"/>
        </w:rPr>
        <w:t xml:space="preserve">  For nearly two decades, </w:t>
      </w:r>
      <w:r w:rsidRPr="001F2698">
        <w:rPr>
          <w:rFonts w:eastAsia="Times New Roman" w:cs="Times New Roman"/>
          <w:b/>
          <w:u w:val="single"/>
        </w:rPr>
        <w:t>scientists had predicted that climate change would be relatively manageable for agriculture</w:t>
      </w:r>
      <w:r w:rsidRPr="001F2698">
        <w:rPr>
          <w:rFonts w:eastAsia="Times New Roman" w:cs="Times New Roman"/>
          <w:sz w:val="16"/>
        </w:rPr>
        <w:t xml:space="preserve">, suggesting that even under worst-case assumptions, it would probably take until 2080 for </w:t>
      </w:r>
      <w:hyperlink r:id="rId64" w:tooltip="More articles about food prices and supply." w:history="1">
        <w:r w:rsidRPr="001F2698">
          <w:rPr>
            <w:rFonts w:eastAsia="Times New Roman" w:cs="Times New Roman"/>
            <w:sz w:val="16"/>
          </w:rPr>
          <w:t>food prices</w:t>
        </w:r>
      </w:hyperlink>
      <w:r w:rsidRPr="001F2698">
        <w:rPr>
          <w:rFonts w:eastAsia="Times New Roman" w:cs="Times New Roman"/>
          <w:sz w:val="16"/>
        </w:rPr>
        <w:t xml:space="preserve"> to double.  In part, </w:t>
      </w:r>
      <w:r w:rsidRPr="001F2698">
        <w:rPr>
          <w:rFonts w:eastAsia="Times New Roman" w:cs="Times New Roman"/>
          <w:b/>
          <w:u w:val="single"/>
        </w:rPr>
        <w:t xml:space="preserve">they were counting on a counterintuitive ace in the hole: that rising carbon dioxide levels, the primary contributor to global warming, would act as a powerful plant fertilizer and offset many of the ill effects of climate change.  Until a few years ago, these assumptions went largely unchallenged. But lately, the </w:t>
      </w:r>
      <w:proofErr w:type="gramStart"/>
      <w:r w:rsidRPr="001F2698">
        <w:rPr>
          <w:rFonts w:eastAsia="Times New Roman" w:cs="Times New Roman"/>
          <w:b/>
          <w:u w:val="single"/>
        </w:rPr>
        <w:t>destabilization of the food system and the soaring prices have</w:t>
      </w:r>
      <w:proofErr w:type="gramEnd"/>
      <w:r w:rsidRPr="001F2698">
        <w:rPr>
          <w:rFonts w:eastAsia="Times New Roman" w:cs="Times New Roman"/>
          <w:b/>
          <w:u w:val="single"/>
        </w:rPr>
        <w:t xml:space="preserve"> rattled many leading scientists</w:t>
      </w:r>
      <w:r w:rsidRPr="001F2698">
        <w:rPr>
          <w:rFonts w:eastAsia="Times New Roman" w:cs="Times New Roman"/>
          <w:sz w:val="16"/>
        </w:rPr>
        <w:t xml:space="preserve">.  “The success of agriculture has been astounding,” said </w:t>
      </w:r>
      <w:hyperlink r:id="rId65" w:tooltip="NASA profile" w:history="1">
        <w:r w:rsidRPr="001F2698">
          <w:rPr>
            <w:rFonts w:eastAsia="Times New Roman" w:cs="Times New Roman"/>
            <w:sz w:val="16"/>
          </w:rPr>
          <w:t>Cynthia Rosenzweig</w:t>
        </w:r>
      </w:hyperlink>
      <w:r w:rsidRPr="001F2698">
        <w:rPr>
          <w:rFonts w:eastAsia="Times New Roman" w:cs="Times New Roman"/>
          <w:sz w:val="16"/>
        </w:rPr>
        <w:t xml:space="preserve">, a researcher at NASA who helped pioneer the study of climate change and agriculture. “But I think there’s starting to be premonitions that it may not continue forever.”  A scramble is on to figure out whether climate science has been too sanguine about the risks. Some </w:t>
      </w:r>
      <w:r w:rsidRPr="001F2698">
        <w:rPr>
          <w:rFonts w:eastAsia="Times New Roman" w:cs="Times New Roman"/>
          <w:b/>
          <w:highlight w:val="yellow"/>
          <w:u w:val="single"/>
        </w:rPr>
        <w:t>researchers,</w:t>
      </w:r>
      <w:r w:rsidRPr="001F2698">
        <w:rPr>
          <w:rFonts w:eastAsia="Times New Roman" w:cs="Times New Roman"/>
          <w:b/>
          <w:u w:val="single"/>
        </w:rPr>
        <w:t xml:space="preserve"> analyzing computer forecasts that are used to advise governments on future crop prospects, </w:t>
      </w:r>
      <w:r w:rsidRPr="001F2698">
        <w:rPr>
          <w:rFonts w:eastAsia="Times New Roman" w:cs="Times New Roman"/>
          <w:b/>
          <w:highlight w:val="yellow"/>
          <w:u w:val="single"/>
        </w:rPr>
        <w:t>are pointing out</w:t>
      </w:r>
      <w:r w:rsidRPr="001F2698">
        <w:rPr>
          <w:rFonts w:eastAsia="Times New Roman" w:cs="Times New Roman"/>
          <w:b/>
          <w:u w:val="single"/>
        </w:rPr>
        <w:t xml:space="preserve"> what they consider to be </w:t>
      </w:r>
      <w:r w:rsidRPr="001F2698">
        <w:rPr>
          <w:rFonts w:eastAsia="Times New Roman" w:cs="Times New Roman"/>
          <w:b/>
          <w:highlight w:val="yellow"/>
          <w:u w:val="single"/>
        </w:rPr>
        <w:t>gaping holes</w:t>
      </w:r>
      <w:r w:rsidRPr="001F2698">
        <w:rPr>
          <w:rFonts w:eastAsia="Times New Roman" w:cs="Times New Roman"/>
          <w:b/>
          <w:u w:val="single"/>
        </w:rPr>
        <w:t xml:space="preserve">. </w:t>
      </w:r>
      <w:r w:rsidRPr="001F2698">
        <w:rPr>
          <w:rFonts w:eastAsia="Times New Roman" w:cs="Times New Roman"/>
          <w:b/>
          <w:highlight w:val="yellow"/>
          <w:u w:val="single"/>
        </w:rPr>
        <w:t>These include a failure to consider</w:t>
      </w:r>
      <w:r w:rsidRPr="001F2698">
        <w:rPr>
          <w:rFonts w:eastAsia="Times New Roman" w:cs="Times New Roman"/>
          <w:b/>
          <w:u w:val="single"/>
        </w:rPr>
        <w:t xml:space="preserve"> the effects of extreme weather, like the </w:t>
      </w:r>
      <w:r w:rsidRPr="001F2698">
        <w:rPr>
          <w:rFonts w:eastAsia="Times New Roman" w:cs="Times New Roman"/>
          <w:b/>
          <w:highlight w:val="yellow"/>
          <w:u w:val="single"/>
        </w:rPr>
        <w:t>floods and</w:t>
      </w:r>
      <w:r w:rsidRPr="001F2698">
        <w:rPr>
          <w:rFonts w:eastAsia="Times New Roman" w:cs="Times New Roman"/>
          <w:b/>
          <w:u w:val="single"/>
        </w:rPr>
        <w:t xml:space="preserve"> the </w:t>
      </w:r>
      <w:r w:rsidRPr="001F2698">
        <w:rPr>
          <w:rFonts w:eastAsia="Times New Roman" w:cs="Times New Roman"/>
          <w:b/>
          <w:highlight w:val="yellow"/>
          <w:u w:val="single"/>
        </w:rPr>
        <w:t>heat waves that are increasing as the earth warms</w:t>
      </w:r>
      <w:r w:rsidRPr="001F2698">
        <w:rPr>
          <w:rFonts w:eastAsia="Times New Roman" w:cs="Times New Roman"/>
          <w:sz w:val="16"/>
          <w:highlight w:val="yellow"/>
        </w:rPr>
        <w:t>.</w:t>
      </w:r>
      <w:r w:rsidRPr="001F2698">
        <w:rPr>
          <w:rFonts w:eastAsia="Times New Roman" w:cs="Times New Roman"/>
          <w:sz w:val="16"/>
        </w:rPr>
        <w:t xml:space="preserve"> </w:t>
      </w:r>
    </w:p>
    <w:p w14:paraId="5352799D" w14:textId="77777777" w:rsidR="001F2698" w:rsidRPr="001F2698" w:rsidRDefault="001F2698" w:rsidP="001F2698">
      <w:pPr>
        <w:keepNext/>
        <w:keepLines/>
        <w:pageBreakBefore/>
        <w:spacing w:before="200"/>
        <w:jc w:val="center"/>
        <w:outlineLvl w:val="2"/>
        <w:rPr>
          <w:rFonts w:asciiTheme="majorHAnsi" w:eastAsia="Times New Roman" w:hAnsiTheme="majorHAnsi" w:cs="Times New Roman"/>
          <w:b/>
          <w:bCs/>
          <w:sz w:val="32"/>
          <w:u w:val="single"/>
        </w:rPr>
      </w:pPr>
      <w:r w:rsidRPr="001F2698">
        <w:rPr>
          <w:rFonts w:asciiTheme="majorHAnsi" w:eastAsia="Times New Roman" w:hAnsiTheme="majorHAnsi" w:cs="Times New Roman"/>
          <w:b/>
          <w:bCs/>
          <w:sz w:val="32"/>
          <w:u w:val="single"/>
        </w:rPr>
        <w:lastRenderedPageBreak/>
        <w:t>Tech Solves Ag Shortages</w:t>
      </w:r>
    </w:p>
    <w:p w14:paraId="1E10701A" w14:textId="77777777" w:rsidR="001F2698" w:rsidRPr="001F2698" w:rsidRDefault="001F2698" w:rsidP="001F2698">
      <w:pPr>
        <w:keepNext/>
        <w:keepLines/>
        <w:spacing w:before="200"/>
        <w:outlineLvl w:val="3"/>
        <w:rPr>
          <w:rFonts w:ascii="Arial" w:eastAsiaTheme="majorEastAsia" w:hAnsi="Arial" w:cs="Times New Roman"/>
          <w:b/>
          <w:bCs/>
          <w:i/>
          <w:iCs/>
          <w:sz w:val="26"/>
        </w:rPr>
      </w:pPr>
      <w:r w:rsidRPr="001F2698">
        <w:rPr>
          <w:rFonts w:ascii="Arial" w:eastAsiaTheme="majorEastAsia" w:hAnsi="Arial" w:cs="Times New Roman"/>
          <w:b/>
          <w:bCs/>
          <w:i/>
          <w:iCs/>
          <w:sz w:val="26"/>
        </w:rPr>
        <w:t>Tech solves agriculture shortages – historically proven</w:t>
      </w:r>
    </w:p>
    <w:p w14:paraId="77A956C8" w14:textId="77777777" w:rsidR="001F2698" w:rsidRPr="001F2698" w:rsidRDefault="001F2698" w:rsidP="001F2698">
      <w:pPr>
        <w:rPr>
          <w:rFonts w:ascii="Century Schoolbook" w:hAnsi="Century Schoolbook" w:cs="Times New Roman"/>
        </w:rPr>
      </w:pPr>
      <w:r w:rsidRPr="001F2698">
        <w:rPr>
          <w:rFonts w:ascii="Times New Roman" w:hAnsi="Times New Roman" w:cs="Times New Roman"/>
          <w:b/>
          <w:bCs/>
          <w:sz w:val="26"/>
          <w:highlight w:val="cyan"/>
          <w:u w:val="single"/>
        </w:rPr>
        <w:t>Kenny 11</w:t>
      </w:r>
      <w:r w:rsidRPr="001F2698">
        <w:rPr>
          <w:rFonts w:cs="Times New Roman"/>
        </w:rPr>
        <w:t xml:space="preserve"> (Charles, senior economist on leave from the World Bank as a joint fellow at the New America Foundation and the Center for Global Development, Getting Better, p. 61-62,)</w:t>
      </w:r>
    </w:p>
    <w:p w14:paraId="36731F7B" w14:textId="77777777" w:rsidR="001F2698" w:rsidRPr="001F2698" w:rsidRDefault="001F2698" w:rsidP="001F2698">
      <w:pPr>
        <w:rPr>
          <w:rFonts w:ascii="Century Schoolbook" w:hAnsi="Century Schoolbook" w:cs="Times New Roman"/>
        </w:rPr>
      </w:pPr>
    </w:p>
    <w:p w14:paraId="798B9004" w14:textId="77777777" w:rsidR="001F2698" w:rsidRPr="001F2698" w:rsidRDefault="001F2698" w:rsidP="001F2698">
      <w:pPr>
        <w:rPr>
          <w:rFonts w:asciiTheme="minorHAnsi" w:hAnsiTheme="minorHAnsi" w:cs="Times New Roman"/>
          <w:b/>
          <w:bCs/>
          <w:highlight w:val="cyan"/>
          <w:u w:val="single"/>
        </w:rPr>
      </w:pPr>
      <w:r w:rsidRPr="001F2698">
        <w:rPr>
          <w:rFonts w:asciiTheme="minorHAnsi" w:hAnsiTheme="minorHAnsi" w:cs="Times New Roman"/>
          <w:sz w:val="16"/>
        </w:rPr>
        <w:t xml:space="preserve">The upshot of the story is that </w:t>
      </w:r>
      <w:r w:rsidRPr="001F2698">
        <w:rPr>
          <w:rFonts w:asciiTheme="minorHAnsi" w:hAnsiTheme="minorHAnsi" w:cs="Times New Roman"/>
          <w:b/>
          <w:bCs/>
          <w:highlight w:val="cyan"/>
          <w:u w:val="single"/>
        </w:rPr>
        <w:t>Malthus</w:t>
      </w:r>
      <w:r w:rsidRPr="001F2698">
        <w:rPr>
          <w:rFonts w:asciiTheme="minorHAnsi" w:hAnsiTheme="minorHAnsi" w:cs="Times New Roman"/>
          <w:sz w:val="16"/>
        </w:rPr>
        <w:t>, a least for the period</w:t>
      </w:r>
      <w:r w:rsidRPr="001F2698">
        <w:rPr>
          <w:rFonts w:asciiTheme="minorHAnsi" w:hAnsiTheme="minorHAnsi" w:cs="Times New Roman"/>
          <w:sz w:val="12"/>
        </w:rPr>
        <w:t>¶</w:t>
      </w:r>
      <w:r w:rsidRPr="001F2698">
        <w:rPr>
          <w:rFonts w:asciiTheme="minorHAnsi" w:hAnsiTheme="minorHAnsi" w:cs="Times New Roman"/>
          <w:sz w:val="16"/>
        </w:rPr>
        <w:t xml:space="preserve"> since the Industrial Revolution, </w:t>
      </w:r>
      <w:r w:rsidRPr="001F2698">
        <w:rPr>
          <w:rFonts w:asciiTheme="minorHAnsi" w:hAnsiTheme="minorHAnsi" w:cs="Times New Roman"/>
          <w:b/>
          <w:bCs/>
          <w:highlight w:val="cyan"/>
          <w:u w:val="single"/>
        </w:rPr>
        <w:t>was wrong</w:t>
      </w:r>
      <w:r w:rsidRPr="001F2698">
        <w:rPr>
          <w:rFonts w:asciiTheme="minorHAnsi" w:hAnsiTheme="minorHAnsi" w:cs="Times New Roman"/>
          <w:sz w:val="16"/>
        </w:rPr>
        <w:t>. Not just wrong about</w:t>
      </w:r>
      <w:r w:rsidRPr="001F2698">
        <w:rPr>
          <w:rFonts w:asciiTheme="minorHAnsi" w:hAnsiTheme="minorHAnsi" w:cs="Times New Roman"/>
          <w:sz w:val="12"/>
        </w:rPr>
        <w:t>¶</w:t>
      </w:r>
      <w:r w:rsidRPr="001F2698">
        <w:rPr>
          <w:rFonts w:asciiTheme="minorHAnsi" w:hAnsiTheme="minorHAnsi" w:cs="Times New Roman"/>
          <w:sz w:val="16"/>
        </w:rPr>
        <w:t xml:space="preserve"> Britain, but wrong about everywhere</w:t>
      </w:r>
      <w:r w:rsidRPr="001F2698">
        <w:rPr>
          <w:rFonts w:asciiTheme="minorHAnsi" w:hAnsiTheme="minorHAnsi" w:cs="Times New Roman"/>
          <w:b/>
          <w:bCs/>
          <w:highlight w:val="cyan"/>
          <w:u w:val="single"/>
        </w:rPr>
        <w:t xml:space="preserve">. Countries </w:t>
      </w:r>
      <w:r w:rsidRPr="001F2698">
        <w:rPr>
          <w:rFonts w:asciiTheme="minorHAnsi" w:hAnsiTheme="minorHAnsi" w:cs="Times New Roman"/>
          <w:b/>
          <w:bCs/>
          <w:u w:val="single"/>
        </w:rPr>
        <w:t>rich and poor</w:t>
      </w:r>
      <w:r w:rsidRPr="001F2698">
        <w:rPr>
          <w:rFonts w:asciiTheme="minorHAnsi" w:hAnsiTheme="minorHAnsi" w:cs="Times New Roman"/>
          <w:bCs/>
          <w:sz w:val="12"/>
        </w:rPr>
        <w:t>¶</w:t>
      </w:r>
      <w:r w:rsidRPr="001F2698">
        <w:rPr>
          <w:rFonts w:asciiTheme="minorHAnsi" w:hAnsiTheme="minorHAnsi" w:cs="Times New Roman"/>
          <w:b/>
          <w:bCs/>
          <w:u w:val="single"/>
        </w:rPr>
        <w:t xml:space="preserve"> alike </w:t>
      </w:r>
      <w:r w:rsidRPr="001F2698">
        <w:rPr>
          <w:rFonts w:asciiTheme="minorHAnsi" w:hAnsiTheme="minorHAnsi" w:cs="Times New Roman"/>
          <w:b/>
          <w:bCs/>
          <w:highlight w:val="cyan"/>
          <w:u w:val="single"/>
        </w:rPr>
        <w:t>are seeing</w:t>
      </w:r>
      <w:r w:rsidRPr="001F2698">
        <w:rPr>
          <w:rFonts w:asciiTheme="minorHAnsi" w:hAnsiTheme="minorHAnsi" w:cs="Times New Roman"/>
          <w:sz w:val="16"/>
          <w:highlight w:val="cyan"/>
        </w:rPr>
        <w:t xml:space="preserve"> </w:t>
      </w:r>
      <w:r w:rsidRPr="001F2698">
        <w:rPr>
          <w:rFonts w:asciiTheme="minorHAnsi" w:hAnsiTheme="minorHAnsi" w:cs="Times New Roman"/>
          <w:sz w:val="16"/>
        </w:rPr>
        <w:t>output</w:t>
      </w:r>
      <w:r w:rsidRPr="001F2698">
        <w:rPr>
          <w:rFonts w:asciiTheme="minorHAnsi" w:hAnsiTheme="minorHAnsi" w:cs="Times New Roman"/>
          <w:sz w:val="16"/>
          <w:highlight w:val="cyan"/>
        </w:rPr>
        <w:t xml:space="preserve"> </w:t>
      </w:r>
      <w:r w:rsidRPr="001F2698">
        <w:rPr>
          <w:rFonts w:asciiTheme="minorHAnsi" w:hAnsiTheme="minorHAnsi" w:cs="Times New Roman"/>
          <w:b/>
          <w:bCs/>
          <w:highlight w:val="cyan"/>
          <w:u w:val="single"/>
        </w:rPr>
        <w:t>growth.</w:t>
      </w:r>
      <w:r w:rsidRPr="001F2698">
        <w:rPr>
          <w:rFonts w:asciiTheme="minorHAnsi" w:hAnsiTheme="minorHAnsi" w:cs="Times New Roman"/>
          <w:sz w:val="16"/>
          <w:highlight w:val="cyan"/>
        </w:rPr>
        <w:t xml:space="preserve"> </w:t>
      </w:r>
      <w:r w:rsidRPr="001F2698">
        <w:rPr>
          <w:rFonts w:asciiTheme="minorHAnsi" w:hAnsiTheme="minorHAnsi" w:cs="Times New Roman"/>
          <w:sz w:val="16"/>
        </w:rPr>
        <w:t>Indeed, poorer countries are, if</w:t>
      </w:r>
      <w:r w:rsidRPr="001F2698">
        <w:rPr>
          <w:rFonts w:asciiTheme="minorHAnsi" w:hAnsiTheme="minorHAnsi" w:cs="Times New Roman"/>
          <w:sz w:val="12"/>
        </w:rPr>
        <w:t>¶</w:t>
      </w:r>
      <w:r w:rsidRPr="001F2698">
        <w:rPr>
          <w:rFonts w:asciiTheme="minorHAnsi" w:hAnsiTheme="minorHAnsi" w:cs="Times New Roman"/>
          <w:sz w:val="16"/>
        </w:rPr>
        <w:t xml:space="preserve"> anything, growing a little faster. </w:t>
      </w:r>
      <w:r w:rsidRPr="001F2698">
        <w:rPr>
          <w:rFonts w:asciiTheme="minorHAnsi" w:hAnsiTheme="minorHAnsi" w:cs="Times New Roman"/>
          <w:b/>
          <w:bCs/>
          <w:highlight w:val="cyan"/>
          <w:u w:val="single"/>
        </w:rPr>
        <w:t xml:space="preserve">There is no evidence of </w:t>
      </w:r>
      <w:r w:rsidRPr="001F2698">
        <w:rPr>
          <w:rFonts w:asciiTheme="minorHAnsi" w:hAnsiTheme="minorHAnsi" w:cs="Times New Roman"/>
          <w:b/>
          <w:bCs/>
          <w:u w:val="single"/>
        </w:rPr>
        <w:t xml:space="preserve">the </w:t>
      </w:r>
      <w:r w:rsidRPr="001F2698">
        <w:rPr>
          <w:rFonts w:asciiTheme="minorHAnsi" w:hAnsiTheme="minorHAnsi" w:cs="Times New Roman"/>
          <w:b/>
          <w:bCs/>
          <w:highlight w:val="cyan"/>
          <w:u w:val="single"/>
        </w:rPr>
        <w:t xml:space="preserve">binding constraint on </w:t>
      </w:r>
      <w:r w:rsidRPr="001F2698">
        <w:rPr>
          <w:rFonts w:asciiTheme="minorHAnsi" w:hAnsiTheme="minorHAnsi" w:cs="Times New Roman"/>
          <w:b/>
          <w:bCs/>
          <w:u w:val="single"/>
        </w:rPr>
        <w:t>economic</w:t>
      </w:r>
      <w:r w:rsidRPr="001F2698">
        <w:rPr>
          <w:rFonts w:asciiTheme="minorHAnsi" w:hAnsiTheme="minorHAnsi" w:cs="Times New Roman"/>
          <w:b/>
          <w:bCs/>
          <w:highlight w:val="cyan"/>
          <w:u w:val="single"/>
        </w:rPr>
        <w:t xml:space="preserve"> expansion </w:t>
      </w:r>
      <w:r w:rsidRPr="001F2698">
        <w:rPr>
          <w:rFonts w:asciiTheme="minorHAnsi" w:hAnsiTheme="minorHAnsi" w:cs="Times New Roman"/>
          <w:b/>
          <w:bCs/>
          <w:u w:val="single"/>
        </w:rPr>
        <w:t>that we would expect in</w:t>
      </w:r>
      <w:r w:rsidRPr="001F2698">
        <w:rPr>
          <w:rFonts w:asciiTheme="minorHAnsi" w:hAnsiTheme="minorHAnsi" w:cs="Times New Roman"/>
          <w:bCs/>
          <w:sz w:val="12"/>
        </w:rPr>
        <w:t>¶</w:t>
      </w:r>
      <w:r w:rsidRPr="001F2698">
        <w:rPr>
          <w:rFonts w:asciiTheme="minorHAnsi" w:hAnsiTheme="minorHAnsi" w:cs="Times New Roman"/>
          <w:b/>
          <w:bCs/>
          <w:u w:val="single"/>
        </w:rPr>
        <w:t xml:space="preserve"> a Malthusian world</w:t>
      </w:r>
      <w:r w:rsidRPr="001F2698">
        <w:rPr>
          <w:rFonts w:asciiTheme="minorHAnsi" w:hAnsiTheme="minorHAnsi" w:cs="Times New Roman"/>
          <w:sz w:val="16"/>
          <w:highlight w:val="cyan"/>
        </w:rPr>
        <w:t xml:space="preserve">. </w:t>
      </w:r>
      <w:r w:rsidRPr="001F2698">
        <w:rPr>
          <w:rFonts w:asciiTheme="minorHAnsi" w:hAnsiTheme="minorHAnsi" w:cs="Times New Roman"/>
          <w:sz w:val="16"/>
        </w:rPr>
        <w:t>There is no evidence that a limited amount</w:t>
      </w:r>
      <w:r w:rsidRPr="001F2698">
        <w:rPr>
          <w:rFonts w:asciiTheme="minorHAnsi" w:hAnsiTheme="minorHAnsi" w:cs="Times New Roman"/>
          <w:sz w:val="12"/>
        </w:rPr>
        <w:t>¶</w:t>
      </w:r>
      <w:r w:rsidRPr="001F2698">
        <w:rPr>
          <w:rFonts w:asciiTheme="minorHAnsi" w:hAnsiTheme="minorHAnsi" w:cs="Times New Roman"/>
          <w:sz w:val="16"/>
        </w:rPr>
        <w:t xml:space="preserve"> of land (or a limited amount of anything else) has placed a ceiling</w:t>
      </w:r>
      <w:r w:rsidRPr="001F2698">
        <w:rPr>
          <w:rFonts w:asciiTheme="minorHAnsi" w:hAnsiTheme="minorHAnsi" w:cs="Times New Roman"/>
          <w:sz w:val="12"/>
        </w:rPr>
        <w:t>¶</w:t>
      </w:r>
      <w:r w:rsidRPr="001F2698">
        <w:rPr>
          <w:rFonts w:asciiTheme="minorHAnsi" w:hAnsiTheme="minorHAnsi" w:cs="Times New Roman"/>
          <w:sz w:val="16"/>
        </w:rPr>
        <w:t xml:space="preserve"> on GDP. The whole world’s economic output in 1820 at a point</w:t>
      </w:r>
      <w:r w:rsidRPr="001F2698">
        <w:rPr>
          <w:rFonts w:asciiTheme="minorHAnsi" w:hAnsiTheme="minorHAnsi" w:cs="Times New Roman"/>
          <w:sz w:val="12"/>
        </w:rPr>
        <w:t>¶</w:t>
      </w:r>
      <w:r w:rsidRPr="001F2698">
        <w:rPr>
          <w:rFonts w:asciiTheme="minorHAnsi" w:hAnsiTheme="minorHAnsi" w:cs="Times New Roman"/>
          <w:sz w:val="16"/>
        </w:rPr>
        <w:t xml:space="preserve"> when Malthus thought we had reached close to the limits to</w:t>
      </w:r>
      <w:r w:rsidRPr="001F2698">
        <w:rPr>
          <w:rFonts w:asciiTheme="minorHAnsi" w:hAnsiTheme="minorHAnsi" w:cs="Times New Roman"/>
          <w:sz w:val="12"/>
        </w:rPr>
        <w:t>¶</w:t>
      </w:r>
      <w:r w:rsidRPr="001F2698">
        <w:rPr>
          <w:rFonts w:asciiTheme="minorHAnsi" w:hAnsiTheme="minorHAnsi" w:cs="Times New Roman"/>
          <w:sz w:val="16"/>
        </w:rPr>
        <w:t xml:space="preserve"> growth-was somewhat smaller than South Korea’s output in</w:t>
      </w:r>
      <w:r w:rsidRPr="001F2698">
        <w:rPr>
          <w:rFonts w:asciiTheme="minorHAnsi" w:hAnsiTheme="minorHAnsi" w:cs="Times New Roman"/>
          <w:sz w:val="12"/>
        </w:rPr>
        <w:t>¶</w:t>
      </w:r>
      <w:r w:rsidRPr="001F2698">
        <w:rPr>
          <w:rFonts w:asciiTheme="minorHAnsi" w:hAnsiTheme="minorHAnsi" w:cs="Times New Roman"/>
          <w:sz w:val="16"/>
        </w:rPr>
        <w:t xml:space="preserve"> 2003</w:t>
      </w:r>
      <w:proofErr w:type="gramStart"/>
      <w:r w:rsidRPr="001F2698">
        <w:rPr>
          <w:rFonts w:asciiTheme="minorHAnsi" w:hAnsiTheme="minorHAnsi" w:cs="Times New Roman"/>
          <w:sz w:val="16"/>
        </w:rPr>
        <w:t>.</w:t>
      </w:r>
      <w:r w:rsidRPr="001F2698">
        <w:rPr>
          <w:rFonts w:asciiTheme="minorHAnsi" w:hAnsiTheme="minorHAnsi" w:cs="Times New Roman"/>
          <w:sz w:val="12"/>
        </w:rPr>
        <w:t>¶</w:t>
      </w:r>
      <w:proofErr w:type="gramEnd"/>
      <w:r w:rsidRPr="001F2698">
        <w:rPr>
          <w:rFonts w:asciiTheme="minorHAnsi" w:hAnsiTheme="minorHAnsi" w:cs="Times New Roman"/>
          <w:sz w:val="16"/>
        </w:rPr>
        <w:t xml:space="preserve"> In the second half of the twentieth century, global GDP in</w:t>
      </w:r>
      <w:r w:rsidRPr="001F2698">
        <w:rPr>
          <w:rFonts w:asciiTheme="minorHAnsi" w:hAnsiTheme="minorHAnsi" w:cs="Times New Roman"/>
          <w:sz w:val="12"/>
        </w:rPr>
        <w:t>¶</w:t>
      </w:r>
      <w:r w:rsidRPr="001F2698">
        <w:rPr>
          <w:rFonts w:asciiTheme="minorHAnsi" w:hAnsiTheme="minorHAnsi" w:cs="Times New Roman"/>
          <w:sz w:val="16"/>
        </w:rPr>
        <w:t xml:space="preserve"> creased almost seven-fold, agricultural output approximately</w:t>
      </w:r>
      <w:r w:rsidRPr="001F2698">
        <w:rPr>
          <w:rFonts w:asciiTheme="minorHAnsi" w:hAnsiTheme="minorHAnsi" w:cs="Times New Roman"/>
          <w:sz w:val="12"/>
        </w:rPr>
        <w:t>¶</w:t>
      </w:r>
      <w:r w:rsidRPr="001F2698">
        <w:rPr>
          <w:rFonts w:asciiTheme="minorHAnsi" w:hAnsiTheme="minorHAnsi" w:cs="Times New Roman"/>
          <w:sz w:val="16"/>
        </w:rPr>
        <w:t xml:space="preserve"> tripled, and population only a little more than doubled. </w:t>
      </w:r>
      <w:r w:rsidRPr="001F2698">
        <w:rPr>
          <w:rFonts w:asciiTheme="minorHAnsi" w:hAnsiTheme="minorHAnsi" w:cs="Times New Roman"/>
          <w:b/>
          <w:bCs/>
          <w:u w:val="single"/>
        </w:rPr>
        <w:t>Global</w:t>
      </w:r>
      <w:r w:rsidRPr="001F2698">
        <w:rPr>
          <w:rFonts w:asciiTheme="minorHAnsi" w:hAnsiTheme="minorHAnsi" w:cs="Times New Roman"/>
          <w:bCs/>
          <w:sz w:val="12"/>
        </w:rPr>
        <w:t>¶</w:t>
      </w:r>
      <w:r w:rsidRPr="001F2698">
        <w:rPr>
          <w:rFonts w:asciiTheme="minorHAnsi" w:hAnsiTheme="minorHAnsi" w:cs="Times New Roman"/>
          <w:b/>
          <w:bCs/>
          <w:u w:val="single"/>
        </w:rPr>
        <w:t xml:space="preserve"> </w:t>
      </w:r>
      <w:r w:rsidRPr="001F2698">
        <w:rPr>
          <w:rFonts w:asciiTheme="minorHAnsi" w:hAnsiTheme="minorHAnsi" w:cs="Times New Roman"/>
          <w:b/>
          <w:bCs/>
          <w:highlight w:val="cyan"/>
          <w:u w:val="single"/>
        </w:rPr>
        <w:t>cropland</w:t>
      </w:r>
      <w:r w:rsidRPr="001F2698">
        <w:rPr>
          <w:rFonts w:asciiTheme="minorHAnsi" w:hAnsiTheme="minorHAnsi" w:cs="Times New Roman"/>
          <w:sz w:val="16"/>
          <w:highlight w:val="cyan"/>
        </w:rPr>
        <w:t xml:space="preserve"> </w:t>
      </w:r>
      <w:r w:rsidRPr="001F2698">
        <w:rPr>
          <w:rFonts w:asciiTheme="minorHAnsi" w:hAnsiTheme="minorHAnsi" w:cs="Times New Roman"/>
          <w:sz w:val="16"/>
        </w:rPr>
        <w:t xml:space="preserve">per capita </w:t>
      </w:r>
      <w:r w:rsidRPr="001F2698">
        <w:rPr>
          <w:rFonts w:asciiTheme="minorHAnsi" w:hAnsiTheme="minorHAnsi" w:cs="Times New Roman"/>
          <w:b/>
          <w:bCs/>
          <w:highlight w:val="cyan"/>
          <w:u w:val="single"/>
        </w:rPr>
        <w:t>has</w:t>
      </w:r>
      <w:r w:rsidRPr="001F2698">
        <w:rPr>
          <w:rFonts w:asciiTheme="minorHAnsi" w:hAnsiTheme="minorHAnsi" w:cs="Times New Roman"/>
          <w:sz w:val="16"/>
        </w:rPr>
        <w:t xml:space="preserve"> approximately </w:t>
      </w:r>
      <w:r w:rsidRPr="001F2698">
        <w:rPr>
          <w:rFonts w:asciiTheme="minorHAnsi" w:hAnsiTheme="minorHAnsi" w:cs="Times New Roman"/>
          <w:b/>
          <w:bCs/>
          <w:highlight w:val="cyan"/>
          <w:u w:val="single"/>
        </w:rPr>
        <w:t>halved</w:t>
      </w:r>
      <w:r w:rsidRPr="001F2698">
        <w:rPr>
          <w:rFonts w:asciiTheme="minorHAnsi" w:hAnsiTheme="minorHAnsi" w:cs="Times New Roman"/>
          <w:sz w:val="16"/>
          <w:highlight w:val="cyan"/>
        </w:rPr>
        <w:t xml:space="preserve"> </w:t>
      </w:r>
      <w:r w:rsidRPr="001F2698">
        <w:rPr>
          <w:rFonts w:asciiTheme="minorHAnsi" w:hAnsiTheme="minorHAnsi" w:cs="Times New Roman"/>
          <w:sz w:val="16"/>
        </w:rPr>
        <w:t>since the 1950s</w:t>
      </w:r>
      <w:proofErr w:type="gramStart"/>
      <w:r w:rsidRPr="001F2698">
        <w:rPr>
          <w:rFonts w:asciiTheme="minorHAnsi" w:hAnsiTheme="minorHAnsi" w:cs="Times New Roman"/>
          <w:sz w:val="16"/>
          <w:highlight w:val="cyan"/>
        </w:rPr>
        <w:t>,</w:t>
      </w:r>
      <w:r w:rsidRPr="001F2698">
        <w:rPr>
          <w:rFonts w:asciiTheme="minorHAnsi" w:hAnsiTheme="minorHAnsi" w:cs="Times New Roman"/>
          <w:sz w:val="12"/>
          <w:highlight w:val="cyan"/>
        </w:rPr>
        <w:t>¶</w:t>
      </w:r>
      <w:proofErr w:type="gramEnd"/>
      <w:r w:rsidRPr="001F2698">
        <w:rPr>
          <w:rFonts w:asciiTheme="minorHAnsi" w:hAnsiTheme="minorHAnsi" w:cs="Times New Roman"/>
          <w:sz w:val="16"/>
          <w:highlight w:val="cyan"/>
        </w:rPr>
        <w:t xml:space="preserve"> </w:t>
      </w:r>
      <w:r w:rsidRPr="001F2698">
        <w:rPr>
          <w:rFonts w:asciiTheme="minorHAnsi" w:hAnsiTheme="minorHAnsi" w:cs="Times New Roman"/>
          <w:b/>
          <w:bCs/>
          <w:highlight w:val="cyan"/>
          <w:u w:val="single"/>
        </w:rPr>
        <w:t xml:space="preserve">while </w:t>
      </w:r>
      <w:r w:rsidRPr="001F2698">
        <w:rPr>
          <w:rFonts w:asciiTheme="minorHAnsi" w:hAnsiTheme="minorHAnsi" w:cs="Times New Roman"/>
          <w:b/>
          <w:bCs/>
          <w:u w:val="single"/>
        </w:rPr>
        <w:t>daily</w:t>
      </w:r>
      <w:r w:rsidRPr="001F2698">
        <w:rPr>
          <w:rFonts w:asciiTheme="minorHAnsi" w:hAnsiTheme="minorHAnsi" w:cs="Times New Roman"/>
          <w:b/>
          <w:bCs/>
          <w:highlight w:val="cyan"/>
          <w:u w:val="single"/>
        </w:rPr>
        <w:t xml:space="preserve"> food supplies</w:t>
      </w:r>
      <w:r w:rsidRPr="001F2698">
        <w:rPr>
          <w:rFonts w:asciiTheme="minorHAnsi" w:hAnsiTheme="minorHAnsi" w:cs="Times New Roman"/>
          <w:sz w:val="16"/>
          <w:highlight w:val="cyan"/>
        </w:rPr>
        <w:t xml:space="preserve"> </w:t>
      </w:r>
      <w:r w:rsidRPr="001F2698">
        <w:rPr>
          <w:rFonts w:asciiTheme="minorHAnsi" w:hAnsiTheme="minorHAnsi" w:cs="Times New Roman"/>
          <w:sz w:val="16"/>
        </w:rPr>
        <w:t xml:space="preserve">per capita have </w:t>
      </w:r>
      <w:r w:rsidRPr="001F2698">
        <w:rPr>
          <w:rFonts w:asciiTheme="minorHAnsi" w:hAnsiTheme="minorHAnsi" w:cs="Times New Roman"/>
          <w:b/>
          <w:bCs/>
          <w:highlight w:val="cyan"/>
          <w:u w:val="single"/>
        </w:rPr>
        <w:t xml:space="preserve">increased </w:t>
      </w:r>
      <w:r w:rsidRPr="001F2698">
        <w:rPr>
          <w:rFonts w:asciiTheme="minorHAnsi" w:hAnsiTheme="minorHAnsi" w:cs="Times New Roman"/>
          <w:sz w:val="16"/>
        </w:rPr>
        <w:t>by around a</w:t>
      </w:r>
      <w:r w:rsidRPr="001F2698">
        <w:rPr>
          <w:rFonts w:asciiTheme="minorHAnsi" w:hAnsiTheme="minorHAnsi" w:cs="Times New Roman"/>
          <w:sz w:val="12"/>
        </w:rPr>
        <w:t>¶</w:t>
      </w:r>
      <w:r w:rsidRPr="001F2698">
        <w:rPr>
          <w:rFonts w:asciiTheme="minorHAnsi" w:hAnsiTheme="minorHAnsi" w:cs="Times New Roman"/>
          <w:sz w:val="16"/>
        </w:rPr>
        <w:t xml:space="preserve"> quarter. And worldwide</w:t>
      </w:r>
      <w:r w:rsidRPr="001F2698">
        <w:rPr>
          <w:rFonts w:asciiTheme="minorHAnsi" w:hAnsiTheme="minorHAnsi" w:cs="Times New Roman"/>
          <w:b/>
          <w:bCs/>
          <w:u w:val="single"/>
        </w:rPr>
        <w:t xml:space="preserve">, </w:t>
      </w:r>
      <w:r w:rsidRPr="001F2698">
        <w:rPr>
          <w:rFonts w:asciiTheme="minorHAnsi" w:hAnsiTheme="minorHAnsi" w:cs="Times New Roman"/>
          <w:b/>
          <w:bCs/>
          <w:highlight w:val="cyan"/>
          <w:u w:val="single"/>
        </w:rPr>
        <w:t>there are now as many people over</w:t>
      </w:r>
      <w:r w:rsidRPr="001F2698">
        <w:rPr>
          <w:rFonts w:asciiTheme="minorHAnsi" w:hAnsiTheme="minorHAnsi" w:cs="Times New Roman"/>
          <w:bCs/>
          <w:sz w:val="12"/>
          <w:highlight w:val="cyan"/>
        </w:rPr>
        <w:t>¶</w:t>
      </w:r>
      <w:r w:rsidRPr="001F2698">
        <w:rPr>
          <w:rFonts w:asciiTheme="minorHAnsi" w:hAnsiTheme="minorHAnsi" w:cs="Times New Roman"/>
          <w:b/>
          <w:bCs/>
          <w:highlight w:val="cyan"/>
          <w:u w:val="single"/>
        </w:rPr>
        <w:t xml:space="preserve"> weight as malnourished</w:t>
      </w:r>
      <w:r w:rsidRPr="001F2698">
        <w:rPr>
          <w:rFonts w:asciiTheme="minorHAnsi" w:hAnsiTheme="minorHAnsi" w:cs="Times New Roman"/>
          <w:sz w:val="16"/>
        </w:rPr>
        <w:t xml:space="preserve"> (around 1 billion). </w:t>
      </w:r>
      <w:r w:rsidRPr="001F2698">
        <w:rPr>
          <w:rFonts w:cs="Times New Roman"/>
          <w:b/>
          <w:u w:val="single"/>
        </w:rPr>
        <w:t>Combined with a¶ $600 billion world trade in agricultural products, this expansion¶ in both overall output in general and food availability in particular has released even countries with the most limited farming¶ potential from binding limits on the ability to feed population</w:t>
      </w:r>
      <w:r w:rsidRPr="001F2698">
        <w:rPr>
          <w:rFonts w:asciiTheme="minorHAnsi" w:hAnsiTheme="minorHAnsi" w:cs="Times New Roman"/>
          <w:sz w:val="16"/>
        </w:rPr>
        <w:t>s.</w:t>
      </w:r>
      <w:r w:rsidRPr="001F2698">
        <w:rPr>
          <w:rFonts w:asciiTheme="minorHAnsi" w:hAnsiTheme="minorHAnsi" w:cs="Times New Roman"/>
          <w:sz w:val="12"/>
        </w:rPr>
        <w:t>¶</w:t>
      </w:r>
      <w:r w:rsidRPr="001F2698">
        <w:rPr>
          <w:rFonts w:asciiTheme="minorHAnsi" w:hAnsiTheme="minorHAnsi" w:cs="Times New Roman"/>
          <w:sz w:val="16"/>
        </w:rPr>
        <w:t xml:space="preserve"> Malthus’s “gigantic, inevitable famine” has been limited to cases</w:t>
      </w:r>
      <w:r w:rsidRPr="001F2698">
        <w:rPr>
          <w:rFonts w:asciiTheme="minorHAnsi" w:hAnsiTheme="minorHAnsi" w:cs="Times New Roman"/>
          <w:sz w:val="12"/>
        </w:rPr>
        <w:t>¶</w:t>
      </w:r>
      <w:r w:rsidRPr="001F2698">
        <w:rPr>
          <w:rFonts w:asciiTheme="minorHAnsi" w:hAnsiTheme="minorHAnsi" w:cs="Times New Roman"/>
          <w:sz w:val="16"/>
        </w:rPr>
        <w:t xml:space="preserve"> where homicidal leaders prevent a response to blight or drought.</w:t>
      </w:r>
      <w:r w:rsidRPr="001F2698">
        <w:rPr>
          <w:rFonts w:asciiTheme="minorHAnsi" w:hAnsiTheme="minorHAnsi" w:cs="Times New Roman"/>
          <w:sz w:val="12"/>
        </w:rPr>
        <w:t>¶</w:t>
      </w:r>
      <w:r w:rsidRPr="001F2698">
        <w:rPr>
          <w:rFonts w:asciiTheme="minorHAnsi" w:hAnsiTheme="minorHAnsi" w:cs="Times New Roman"/>
          <w:sz w:val="16"/>
        </w:rPr>
        <w:t xml:space="preserve"> In short, the whole world now looks like the UK did during the</w:t>
      </w:r>
      <w:r w:rsidRPr="001F2698">
        <w:rPr>
          <w:rFonts w:asciiTheme="minorHAnsi" w:hAnsiTheme="minorHAnsi" w:cs="Times New Roman"/>
          <w:sz w:val="12"/>
        </w:rPr>
        <w:t>¶</w:t>
      </w:r>
      <w:r w:rsidRPr="001F2698">
        <w:rPr>
          <w:rFonts w:asciiTheme="minorHAnsi" w:hAnsiTheme="minorHAnsi" w:cs="Times New Roman"/>
          <w:sz w:val="16"/>
        </w:rPr>
        <w:t xml:space="preserve"> Industrial Revolution </w:t>
      </w:r>
      <w:r w:rsidRPr="001F2698">
        <w:rPr>
          <w:rFonts w:asciiTheme="minorHAnsi" w:hAnsiTheme="minorHAnsi" w:cs="Times New Roman"/>
          <w:b/>
          <w:bCs/>
          <w:highlight w:val="cyan"/>
          <w:u w:val="single"/>
        </w:rPr>
        <w:t xml:space="preserve">technological advance has freed countries from </w:t>
      </w:r>
      <w:r w:rsidRPr="001F2698">
        <w:rPr>
          <w:rFonts w:asciiTheme="minorHAnsi" w:hAnsiTheme="minorHAnsi" w:cs="Times New Roman"/>
          <w:b/>
          <w:bCs/>
          <w:u w:val="single"/>
        </w:rPr>
        <w:t xml:space="preserve">the curse of permanent, stagnant </w:t>
      </w:r>
      <w:r w:rsidRPr="001F2698">
        <w:rPr>
          <w:rFonts w:asciiTheme="minorHAnsi" w:hAnsiTheme="minorHAnsi" w:cs="Times New Roman"/>
          <w:b/>
          <w:bCs/>
          <w:highlight w:val="cyan"/>
          <w:u w:val="single"/>
        </w:rPr>
        <w:t>subsistence.</w:t>
      </w:r>
    </w:p>
    <w:p w14:paraId="7A20DD97" w14:textId="77777777" w:rsidR="001F2698" w:rsidRPr="001F2698" w:rsidRDefault="001F2698" w:rsidP="001F2698">
      <w:pPr>
        <w:rPr>
          <w:rFonts w:cs="Times New Roman"/>
        </w:rPr>
      </w:pPr>
    </w:p>
    <w:p w14:paraId="59E1D8AC" w14:textId="77777777" w:rsidR="001F2698" w:rsidRPr="001F2698" w:rsidRDefault="001F2698" w:rsidP="001F2698">
      <w:pPr>
        <w:keepNext/>
        <w:keepLines/>
        <w:pageBreakBefore/>
        <w:spacing w:before="200"/>
        <w:jc w:val="center"/>
        <w:outlineLvl w:val="1"/>
        <w:rPr>
          <w:rFonts w:asciiTheme="majorHAnsi" w:eastAsiaTheme="majorEastAsia" w:hAnsiTheme="majorHAnsi" w:cs="Times New Roman"/>
          <w:b/>
          <w:bCs/>
          <w:sz w:val="44"/>
          <w:szCs w:val="44"/>
          <w:u w:val="double"/>
        </w:rPr>
      </w:pPr>
      <w:r w:rsidRPr="001F2698">
        <w:rPr>
          <w:rFonts w:asciiTheme="majorHAnsi" w:eastAsiaTheme="majorEastAsia" w:hAnsiTheme="majorHAnsi" w:cs="Times New Roman"/>
          <w:b/>
          <w:bCs/>
          <w:sz w:val="44"/>
          <w:szCs w:val="44"/>
          <w:u w:val="double"/>
        </w:rPr>
        <w:lastRenderedPageBreak/>
        <w:t>Ice Age</w:t>
      </w:r>
    </w:p>
    <w:p w14:paraId="48423133"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Ice Age Shell</w:t>
      </w:r>
    </w:p>
    <w:p w14:paraId="2E664EE4"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Best climate data proves warming is false and we’re on the brink of another ice age</w:t>
      </w:r>
    </w:p>
    <w:p w14:paraId="25ED40BE" w14:textId="77777777" w:rsidR="001F2698" w:rsidRPr="001F2698" w:rsidRDefault="001F2698" w:rsidP="001F2698">
      <w:pPr>
        <w:rPr>
          <w:rFonts w:cs="Times New Roman"/>
        </w:rPr>
      </w:pPr>
      <w:r w:rsidRPr="001F2698">
        <w:rPr>
          <w:rFonts w:cs="Times New Roman"/>
          <w:b/>
          <w:sz w:val="26"/>
        </w:rPr>
        <w:t>Ferrara 12</w:t>
      </w:r>
      <w:r w:rsidRPr="001F2698">
        <w:rPr>
          <w:rFonts w:cs="Times New Roman"/>
        </w:rPr>
        <w:t xml:space="preserve"> [Peter, Staff writer @ Forbes, Sorry Global Warming Alarmists, The Earth Is Cooling, http://www.forbes.com/sites/peterferrara/2012/05/31/sorry-global-warming-alarmists-the-earth-is-cooling/2/</w:t>
      </w:r>
    </w:p>
    <w:p w14:paraId="19D9908B" w14:textId="77777777" w:rsidR="001F2698" w:rsidRPr="001F2698" w:rsidRDefault="001F2698" w:rsidP="001F2698">
      <w:pPr>
        <w:rPr>
          <w:rFonts w:cs="Times New Roman"/>
          <w:b/>
          <w:bCs/>
          <w:u w:val="single"/>
        </w:rPr>
      </w:pPr>
      <w:r w:rsidRPr="001F2698">
        <w:rPr>
          <w:rFonts w:cs="Times New Roman"/>
          <w:b/>
          <w:highlight w:val="cyan"/>
          <w:u w:val="single"/>
        </w:rPr>
        <w:t>Climate change</w:t>
      </w:r>
      <w:r w:rsidRPr="001F2698">
        <w:rPr>
          <w:rFonts w:cs="Times New Roman"/>
          <w:sz w:val="16"/>
        </w:rPr>
        <w:t xml:space="preserve"> itself </w:t>
      </w:r>
      <w:r w:rsidRPr="001F2698">
        <w:rPr>
          <w:rFonts w:cs="Times New Roman"/>
          <w:b/>
          <w:highlight w:val="cyan"/>
          <w:u w:val="single"/>
        </w:rPr>
        <w:t>is</w:t>
      </w:r>
      <w:r w:rsidRPr="001F2698">
        <w:rPr>
          <w:rFonts w:cs="Times New Roman"/>
          <w:sz w:val="16"/>
        </w:rPr>
        <w:t xml:space="preserve"> already in the process of </w:t>
      </w:r>
      <w:r w:rsidRPr="001F2698">
        <w:rPr>
          <w:rFonts w:cs="Times New Roman"/>
          <w:b/>
          <w:u w:val="single"/>
        </w:rPr>
        <w:t xml:space="preserve">definitively </w:t>
      </w:r>
      <w:r w:rsidRPr="001F2698">
        <w:rPr>
          <w:rFonts w:cs="Times New Roman"/>
          <w:b/>
          <w:highlight w:val="cyan"/>
          <w:u w:val="single"/>
        </w:rPr>
        <w:t>rebutting climate alarmists</w:t>
      </w:r>
      <w:r w:rsidRPr="001F2698">
        <w:rPr>
          <w:rFonts w:cs="Times New Roman"/>
          <w:sz w:val="16"/>
        </w:rPr>
        <w:t xml:space="preserve"> who think human use of fossil fuels is causing ultimately catastrophic global warming.  That is because </w:t>
      </w:r>
      <w:r w:rsidRPr="001F2698">
        <w:rPr>
          <w:rFonts w:cs="Times New Roman"/>
          <w:b/>
          <w:highlight w:val="cyan"/>
          <w:u w:val="single"/>
        </w:rPr>
        <w:t>natural</w:t>
      </w:r>
      <w:r w:rsidRPr="001F2698">
        <w:rPr>
          <w:rFonts w:cs="Times New Roman"/>
          <w:b/>
          <w:u w:val="single"/>
        </w:rPr>
        <w:t xml:space="preserve"> climate </w:t>
      </w:r>
      <w:r w:rsidRPr="001F2698">
        <w:rPr>
          <w:rFonts w:cs="Times New Roman"/>
          <w:b/>
          <w:highlight w:val="cyan"/>
          <w:u w:val="single"/>
        </w:rPr>
        <w:t>cycles have</w:t>
      </w:r>
      <w:r w:rsidRPr="001F2698">
        <w:rPr>
          <w:rFonts w:cs="Times New Roman"/>
          <w:b/>
          <w:u w:val="single"/>
        </w:rPr>
        <w:t xml:space="preserve"> already </w:t>
      </w:r>
      <w:r w:rsidRPr="001F2698">
        <w:rPr>
          <w:rFonts w:cs="Times New Roman"/>
          <w:b/>
          <w:highlight w:val="cyan"/>
          <w:u w:val="single"/>
        </w:rPr>
        <w:t>turned</w:t>
      </w:r>
      <w:r w:rsidRPr="001F2698">
        <w:rPr>
          <w:rFonts w:cs="Times New Roman"/>
          <w:b/>
          <w:u w:val="single"/>
        </w:rPr>
        <w:t xml:space="preserve"> from warming </w:t>
      </w:r>
      <w:r w:rsidRPr="001F2698">
        <w:rPr>
          <w:rFonts w:cs="Times New Roman"/>
          <w:b/>
          <w:highlight w:val="cyan"/>
          <w:u w:val="single"/>
        </w:rPr>
        <w:t>to cooling, global temperatures have</w:t>
      </w:r>
      <w:r w:rsidRPr="001F2698">
        <w:rPr>
          <w:rFonts w:cs="Times New Roman"/>
          <w:b/>
          <w:u w:val="single"/>
        </w:rPr>
        <w:t xml:space="preserve"> already </w:t>
      </w:r>
      <w:r w:rsidRPr="001F2698">
        <w:rPr>
          <w:rFonts w:cs="Times New Roman"/>
          <w:b/>
          <w:highlight w:val="cyan"/>
          <w:u w:val="single"/>
        </w:rPr>
        <w:t>been</w:t>
      </w:r>
      <w:r w:rsidRPr="001F2698">
        <w:rPr>
          <w:rFonts w:cs="Times New Roman"/>
          <w:b/>
          <w:u w:val="single"/>
        </w:rPr>
        <w:t xml:space="preserve"> </w:t>
      </w:r>
      <w:r w:rsidRPr="001F2698">
        <w:rPr>
          <w:rFonts w:cs="Times New Roman"/>
          <w:b/>
          <w:highlight w:val="cyan"/>
          <w:u w:val="single"/>
        </w:rPr>
        <w:t>declining for more than 10 years</w:t>
      </w:r>
      <w:r w:rsidRPr="001F2698">
        <w:rPr>
          <w:rFonts w:cs="Times New Roman"/>
          <w:b/>
          <w:u w:val="single"/>
        </w:rPr>
        <w:t xml:space="preserve">, and global </w:t>
      </w:r>
      <w:r w:rsidRPr="001F2698">
        <w:rPr>
          <w:rFonts w:cs="Times New Roman"/>
          <w:b/>
          <w:highlight w:val="cyan"/>
          <w:u w:val="single"/>
        </w:rPr>
        <w:t>temperatures will</w:t>
      </w:r>
      <w:r w:rsidRPr="001F2698">
        <w:rPr>
          <w:rFonts w:cs="Times New Roman"/>
          <w:b/>
          <w:u w:val="single"/>
        </w:rPr>
        <w:t xml:space="preserve"> continue to </w:t>
      </w:r>
      <w:r w:rsidRPr="001F2698">
        <w:rPr>
          <w:rFonts w:cs="Times New Roman"/>
          <w:b/>
          <w:highlight w:val="cyan"/>
          <w:u w:val="single"/>
        </w:rPr>
        <w:t>decline for another two</w:t>
      </w:r>
      <w:r w:rsidRPr="001F2698">
        <w:rPr>
          <w:rFonts w:cs="Times New Roman"/>
          <w:b/>
          <w:u w:val="single"/>
        </w:rPr>
        <w:t xml:space="preserve"> </w:t>
      </w:r>
      <w:r w:rsidRPr="001F2698">
        <w:rPr>
          <w:rFonts w:cs="Times New Roman"/>
          <w:b/>
          <w:highlight w:val="cyan"/>
          <w:u w:val="single"/>
        </w:rPr>
        <w:t xml:space="preserve">decades or more. That is one </w:t>
      </w:r>
      <w:r w:rsidRPr="001F2698">
        <w:rPr>
          <w:rFonts w:cs="Times New Roman"/>
          <w:b/>
          <w:u w:val="single"/>
        </w:rPr>
        <w:t>of the most</w:t>
      </w:r>
      <w:r w:rsidRPr="001F2698">
        <w:rPr>
          <w:rFonts w:cs="Times New Roman"/>
          <w:sz w:val="16"/>
        </w:rPr>
        <w:t xml:space="preserve"> interesting </w:t>
      </w:r>
      <w:r w:rsidRPr="001F2698">
        <w:rPr>
          <w:rFonts w:cs="Times New Roman"/>
          <w:b/>
          <w:highlight w:val="cyan"/>
          <w:u w:val="single"/>
        </w:rPr>
        <w:t>conclusion</w:t>
      </w:r>
      <w:r w:rsidRPr="001F2698">
        <w:rPr>
          <w:rFonts w:cs="Times New Roman"/>
          <w:b/>
          <w:u w:val="single"/>
        </w:rPr>
        <w:t>s</w:t>
      </w:r>
      <w:r w:rsidRPr="001F2698">
        <w:rPr>
          <w:rFonts w:cs="Times New Roman"/>
          <w:sz w:val="16"/>
        </w:rPr>
        <w:t xml:space="preserve"> to come </w:t>
      </w:r>
      <w:r w:rsidRPr="001F2698">
        <w:rPr>
          <w:rFonts w:cs="Times New Roman"/>
          <w:b/>
          <w:highlight w:val="cyan"/>
          <w:u w:val="single"/>
        </w:rPr>
        <w:t>out of the</w:t>
      </w:r>
      <w:r w:rsidRPr="001F2698">
        <w:rPr>
          <w:rFonts w:cs="Times New Roman"/>
          <w:b/>
          <w:u w:val="single"/>
        </w:rPr>
        <w:t xml:space="preserve"> </w:t>
      </w:r>
      <w:r w:rsidRPr="001F2698">
        <w:rPr>
          <w:rFonts w:cs="Times New Roman"/>
          <w:sz w:val="16"/>
        </w:rPr>
        <w:t xml:space="preserve">seventh </w:t>
      </w:r>
      <w:r w:rsidRPr="001F2698">
        <w:rPr>
          <w:rFonts w:cs="Times New Roman"/>
          <w:b/>
          <w:highlight w:val="cyan"/>
          <w:u w:val="single"/>
        </w:rPr>
        <w:t>I</w:t>
      </w:r>
      <w:r w:rsidRPr="001F2698">
        <w:rPr>
          <w:rFonts w:cs="Times New Roman"/>
          <w:b/>
          <w:u w:val="single"/>
        </w:rPr>
        <w:t xml:space="preserve">nternational </w:t>
      </w:r>
      <w:r w:rsidRPr="001F2698">
        <w:rPr>
          <w:rFonts w:cs="Times New Roman"/>
          <w:b/>
          <w:highlight w:val="cyan"/>
          <w:u w:val="single"/>
        </w:rPr>
        <w:t>C</w:t>
      </w:r>
      <w:r w:rsidRPr="001F2698">
        <w:rPr>
          <w:rFonts w:cs="Times New Roman"/>
          <w:b/>
          <w:u w:val="single"/>
        </w:rPr>
        <w:t xml:space="preserve">limate </w:t>
      </w:r>
      <w:r w:rsidRPr="001F2698">
        <w:rPr>
          <w:rFonts w:cs="Times New Roman"/>
          <w:b/>
          <w:highlight w:val="cyan"/>
          <w:u w:val="single"/>
        </w:rPr>
        <w:t>C</w:t>
      </w:r>
      <w:r w:rsidRPr="001F2698">
        <w:rPr>
          <w:rFonts w:cs="Times New Roman"/>
          <w:b/>
          <w:u w:val="single"/>
        </w:rPr>
        <w:t xml:space="preserve">hange </w:t>
      </w:r>
      <w:r w:rsidRPr="001F2698">
        <w:rPr>
          <w:rFonts w:cs="Times New Roman"/>
          <w:b/>
          <w:highlight w:val="cyan"/>
          <w:u w:val="single"/>
        </w:rPr>
        <w:t>C</w:t>
      </w:r>
      <w:r w:rsidRPr="001F2698">
        <w:rPr>
          <w:rFonts w:cs="Times New Roman"/>
          <w:b/>
          <w:u w:val="single"/>
        </w:rPr>
        <w:t xml:space="preserve">onference </w:t>
      </w:r>
      <w:r w:rsidRPr="001F2698">
        <w:rPr>
          <w:rFonts w:cs="Times New Roman"/>
          <w:sz w:val="16"/>
        </w:rPr>
        <w:t xml:space="preserve">sponsored by the Heartland Institute, held last week in Chicago. I attended, and served as one of the speakers, talking about The Economic Implications of High Cost Energy. </w:t>
      </w:r>
      <w:r w:rsidRPr="001F2698">
        <w:rPr>
          <w:rFonts w:cs="Times New Roman"/>
          <w:b/>
          <w:highlight w:val="cyan"/>
          <w:u w:val="single"/>
        </w:rPr>
        <w:t>The conference featured serious natural science, contrary to</w:t>
      </w:r>
      <w:r w:rsidRPr="001F2698">
        <w:rPr>
          <w:rFonts w:cs="Times New Roman"/>
          <w:b/>
          <w:u w:val="single"/>
        </w:rPr>
        <w:t xml:space="preserve"> the </w:t>
      </w:r>
      <w:r w:rsidRPr="001F2698">
        <w:rPr>
          <w:rFonts w:cs="Times New Roman"/>
          <w:b/>
          <w:highlight w:val="cyan"/>
          <w:u w:val="single"/>
        </w:rPr>
        <w:t>self-interested</w:t>
      </w:r>
      <w:r w:rsidRPr="001F2698">
        <w:rPr>
          <w:rFonts w:cs="Times New Roman"/>
          <w:b/>
          <w:u w:val="single"/>
        </w:rPr>
        <w:t xml:space="preserve"> political </w:t>
      </w:r>
      <w:r w:rsidRPr="001F2698">
        <w:rPr>
          <w:rFonts w:cs="Times New Roman"/>
          <w:b/>
          <w:highlight w:val="cyan"/>
          <w:u w:val="single"/>
        </w:rPr>
        <w:t>science you hear from government financed global warming alarmists seeking to justify</w:t>
      </w:r>
      <w:r w:rsidRPr="001F2698">
        <w:rPr>
          <w:rFonts w:cs="Times New Roman"/>
          <w:b/>
          <w:u w:val="single"/>
        </w:rPr>
        <w:t xml:space="preserve"> widely expanded regulatory and </w:t>
      </w:r>
      <w:r w:rsidRPr="001F2698">
        <w:rPr>
          <w:rFonts w:cs="Times New Roman"/>
          <w:b/>
          <w:highlight w:val="cyan"/>
          <w:u w:val="single"/>
        </w:rPr>
        <w:t>taxation powers</w:t>
      </w:r>
      <w:r w:rsidRPr="001F2698">
        <w:rPr>
          <w:rFonts w:cs="Times New Roman"/>
          <w:sz w:val="16"/>
        </w:rPr>
        <w:t xml:space="preserve"> for government bodies, or government body wannabees, such as the United Nations. See for yourself, as the conference speeches are online. What you will see are calm, dispassionate presentations by serious, pedigreed scientists discussing and explaining reams of data. In sharp contrast to these climate realists, the climate alarmists have long admitted that they cannot defend their theory that humans are causing catastrophic global warming in public debate. With the conference presentations online, let’s see if the alarmists really do have any response. The Heartland Institute has effectively become the international headquarters of the climate realists, an analog to the UN’s Intergovernmental Panel on Climate Change (IPCC). It has achieved that status through these international climate conferences, and the publication of its Climate Change Reconsidered volumes, produced in conjunction with the Nongovernmental International Panel on Climate Change (NIPCC). Those Climate Change Reconsidered volumes are an equivalently thorough scientific rebuttal to the irregular Assessment Reports of the UN’s IPCC. You can ask any advocate of human caused catastrophic global warming what their response is to Climate Change Reconsidered. If they have none, they are not qualified to discuss the issue intelligently. Check out </w:t>
      </w:r>
      <w:r w:rsidRPr="001F2698">
        <w:rPr>
          <w:rFonts w:cs="Times New Roman"/>
          <w:b/>
          <w:u w:val="single"/>
        </w:rPr>
        <w:t>the 20th century temperature record</w:t>
      </w:r>
      <w:r w:rsidRPr="001F2698">
        <w:rPr>
          <w:rFonts w:cs="Times New Roman"/>
          <w:sz w:val="16"/>
        </w:rPr>
        <w:t xml:space="preserve">, and you will find that its up and down pattern </w:t>
      </w:r>
      <w:r w:rsidRPr="001F2698">
        <w:rPr>
          <w:rFonts w:cs="Times New Roman"/>
          <w:b/>
          <w:u w:val="single"/>
        </w:rPr>
        <w:t>does not follow the industrial revolution’s upward march of atmospheric carbon dioxide</w:t>
      </w:r>
      <w:r w:rsidRPr="001F2698">
        <w:rPr>
          <w:rFonts w:cs="Times New Roman"/>
          <w:sz w:val="16"/>
        </w:rPr>
        <w:t xml:space="preserve"> (CO2), which is the supposed central culprit for man caused global warming (and has been much, much higher in the past). </w:t>
      </w:r>
      <w:r w:rsidRPr="001F2698">
        <w:rPr>
          <w:rFonts w:cs="Times New Roman"/>
          <w:b/>
          <w:u w:val="single"/>
        </w:rPr>
        <w:t>It follows</w:t>
      </w:r>
      <w:r w:rsidRPr="001F2698">
        <w:rPr>
          <w:rFonts w:cs="Times New Roman"/>
          <w:sz w:val="16"/>
        </w:rPr>
        <w:t xml:space="preserve"> instead </w:t>
      </w:r>
      <w:r w:rsidRPr="001F2698">
        <w:rPr>
          <w:rFonts w:cs="Times New Roman"/>
          <w:b/>
          <w:u w:val="single"/>
        </w:rPr>
        <w:t xml:space="preserve">the up and down pattern of naturally caused climate cycles. </w:t>
      </w:r>
      <w:r w:rsidRPr="001F2698">
        <w:rPr>
          <w:rFonts w:cs="Times New Roman"/>
          <w:sz w:val="16"/>
        </w:rPr>
        <w:t xml:space="preserve">For example, </w:t>
      </w:r>
      <w:r w:rsidRPr="001F2698">
        <w:rPr>
          <w:rFonts w:cs="Times New Roman"/>
          <w:b/>
          <w:u w:val="single"/>
        </w:rPr>
        <w:t>temperatures dropped steadily from the late 1940s to the late 1970s. The popular press was</w:t>
      </w:r>
      <w:r w:rsidRPr="001F2698">
        <w:rPr>
          <w:rFonts w:cs="Times New Roman"/>
          <w:sz w:val="16"/>
        </w:rPr>
        <w:t xml:space="preserve"> even </w:t>
      </w:r>
      <w:r w:rsidRPr="001F2698">
        <w:rPr>
          <w:rFonts w:cs="Times New Roman"/>
          <w:b/>
          <w:u w:val="single"/>
        </w:rPr>
        <w:t>talking about a coming ice age</w:t>
      </w:r>
      <w:r w:rsidRPr="001F2698">
        <w:rPr>
          <w:rFonts w:cs="Times New Roman"/>
          <w:sz w:val="16"/>
        </w:rPr>
        <w:t xml:space="preserve">. </w:t>
      </w:r>
      <w:r w:rsidRPr="001F2698">
        <w:rPr>
          <w:rFonts w:cs="Times New Roman"/>
          <w:b/>
          <w:highlight w:val="cyan"/>
          <w:u w:val="single"/>
        </w:rPr>
        <w:t>Ice ages have cyclically occurred</w:t>
      </w:r>
      <w:r w:rsidRPr="001F2698">
        <w:rPr>
          <w:rFonts w:cs="Times New Roman"/>
          <w:b/>
          <w:u w:val="single"/>
        </w:rPr>
        <w:t xml:space="preserve"> roughly </w:t>
      </w:r>
      <w:r w:rsidRPr="001F2698">
        <w:rPr>
          <w:rFonts w:cs="Times New Roman"/>
          <w:b/>
          <w:highlight w:val="cyan"/>
          <w:u w:val="single"/>
        </w:rPr>
        <w:t>every 10,000 years, with a</w:t>
      </w:r>
      <w:r w:rsidRPr="001F2698">
        <w:rPr>
          <w:rFonts w:cs="Times New Roman"/>
          <w:b/>
          <w:u w:val="single"/>
        </w:rPr>
        <w:t xml:space="preserve"> </w:t>
      </w:r>
      <w:r w:rsidRPr="001F2698">
        <w:rPr>
          <w:rFonts w:cs="Times New Roman"/>
          <w:b/>
          <w:highlight w:val="cyan"/>
          <w:u w:val="single"/>
        </w:rPr>
        <w:t xml:space="preserve">new one </w:t>
      </w:r>
      <w:r w:rsidRPr="001F2698">
        <w:rPr>
          <w:rFonts w:cs="Times New Roman"/>
          <w:b/>
          <w:u w:val="single"/>
        </w:rPr>
        <w:t xml:space="preserve">actually </w:t>
      </w:r>
      <w:r w:rsidRPr="001F2698">
        <w:rPr>
          <w:rFonts w:cs="Times New Roman"/>
          <w:b/>
          <w:highlight w:val="cyan"/>
          <w:u w:val="single"/>
        </w:rPr>
        <w:t xml:space="preserve">due </w:t>
      </w:r>
      <w:r w:rsidRPr="001F2698">
        <w:rPr>
          <w:rFonts w:cs="Times New Roman"/>
          <w:b/>
          <w:u w:val="single"/>
        </w:rPr>
        <w:t xml:space="preserve">around </w:t>
      </w:r>
      <w:r w:rsidRPr="001F2698">
        <w:rPr>
          <w:rFonts w:cs="Times New Roman"/>
          <w:b/>
          <w:highlight w:val="cyan"/>
          <w:u w:val="single"/>
        </w:rPr>
        <w:t>now. In the</w:t>
      </w:r>
      <w:r w:rsidRPr="001F2698">
        <w:rPr>
          <w:rFonts w:cs="Times New Roman"/>
          <w:b/>
          <w:u w:val="single"/>
        </w:rPr>
        <w:t xml:space="preserve"> late </w:t>
      </w:r>
      <w:r w:rsidRPr="001F2698">
        <w:rPr>
          <w:rFonts w:cs="Times New Roman"/>
          <w:b/>
          <w:highlight w:val="cyan"/>
          <w:u w:val="single"/>
        </w:rPr>
        <w:t>1970s</w:t>
      </w:r>
      <w:r w:rsidRPr="001F2698">
        <w:rPr>
          <w:rFonts w:cs="Times New Roman"/>
          <w:b/>
          <w:u w:val="single"/>
        </w:rPr>
        <w:t xml:space="preserve">, the natural </w:t>
      </w:r>
      <w:r w:rsidRPr="001F2698">
        <w:rPr>
          <w:rFonts w:cs="Times New Roman"/>
          <w:b/>
          <w:highlight w:val="cyan"/>
          <w:u w:val="single"/>
        </w:rPr>
        <w:t>cycles</w:t>
      </w:r>
      <w:r w:rsidRPr="001F2698">
        <w:rPr>
          <w:rFonts w:cs="Times New Roman"/>
          <w:b/>
          <w:u w:val="single"/>
        </w:rPr>
        <w:t xml:space="preserve"> turned warm and </w:t>
      </w:r>
      <w:r w:rsidRPr="001F2698">
        <w:rPr>
          <w:rFonts w:cs="Times New Roman"/>
          <w:b/>
          <w:highlight w:val="cyan"/>
          <w:u w:val="single"/>
        </w:rPr>
        <w:t>temperatures rose until the</w:t>
      </w:r>
      <w:r w:rsidRPr="001F2698">
        <w:rPr>
          <w:rFonts w:cs="Times New Roman"/>
          <w:b/>
          <w:u w:val="single"/>
        </w:rPr>
        <w:t xml:space="preserve"> late </w:t>
      </w:r>
      <w:r w:rsidRPr="001F2698">
        <w:rPr>
          <w:rFonts w:cs="Times New Roman"/>
          <w:b/>
          <w:highlight w:val="cyan"/>
          <w:u w:val="single"/>
        </w:rPr>
        <w:t>1990s, a trend</w:t>
      </w:r>
      <w:r w:rsidRPr="001F2698">
        <w:rPr>
          <w:rFonts w:cs="Times New Roman"/>
          <w:b/>
          <w:u w:val="single"/>
        </w:rPr>
        <w:t xml:space="preserve"> that </w:t>
      </w:r>
      <w:r w:rsidRPr="001F2698">
        <w:rPr>
          <w:rFonts w:cs="Times New Roman"/>
          <w:b/>
          <w:highlight w:val="cyan"/>
          <w:u w:val="single"/>
        </w:rPr>
        <w:t>political</w:t>
      </w:r>
      <w:r w:rsidRPr="001F2698">
        <w:rPr>
          <w:rFonts w:cs="Times New Roman"/>
          <w:b/>
          <w:u w:val="single"/>
        </w:rPr>
        <w:t xml:space="preserve"> and economic </w:t>
      </w:r>
      <w:r w:rsidRPr="001F2698">
        <w:rPr>
          <w:rFonts w:cs="Times New Roman"/>
          <w:b/>
          <w:highlight w:val="cyan"/>
          <w:u w:val="single"/>
        </w:rPr>
        <w:t>interests</w:t>
      </w:r>
      <w:r w:rsidRPr="001F2698">
        <w:rPr>
          <w:rFonts w:cs="Times New Roman"/>
          <w:b/>
          <w:u w:val="single"/>
        </w:rPr>
        <w:t xml:space="preserve"> have </w:t>
      </w:r>
      <w:r w:rsidRPr="001F2698">
        <w:rPr>
          <w:rFonts w:cs="Times New Roman"/>
          <w:b/>
          <w:highlight w:val="cyan"/>
          <w:u w:val="single"/>
        </w:rPr>
        <w:t>tried to</w:t>
      </w:r>
      <w:r w:rsidRPr="001F2698">
        <w:rPr>
          <w:rFonts w:cs="Times New Roman"/>
          <w:b/>
          <w:u w:val="single"/>
        </w:rPr>
        <w:t xml:space="preserve"> </w:t>
      </w:r>
      <w:r w:rsidRPr="001F2698">
        <w:rPr>
          <w:rFonts w:cs="Times New Roman"/>
          <w:b/>
          <w:highlight w:val="cyan"/>
          <w:u w:val="single"/>
        </w:rPr>
        <w:t>milk</w:t>
      </w:r>
      <w:r w:rsidRPr="001F2698">
        <w:rPr>
          <w:rFonts w:cs="Times New Roman"/>
          <w:b/>
          <w:u w:val="single"/>
        </w:rPr>
        <w:t xml:space="preserve"> mercilessly </w:t>
      </w:r>
      <w:r w:rsidRPr="001F2698">
        <w:rPr>
          <w:rFonts w:cs="Times New Roman"/>
          <w:b/>
          <w:highlight w:val="cyan"/>
          <w:u w:val="single"/>
        </w:rPr>
        <w:t>to their advantage</w:t>
      </w:r>
      <w:r w:rsidRPr="001F2698">
        <w:rPr>
          <w:rFonts w:cs="Times New Roman"/>
          <w:b/>
          <w:u w:val="single"/>
        </w:rPr>
        <w:t xml:space="preserve">. The incorruptible satellite measured </w:t>
      </w:r>
      <w:r w:rsidRPr="001F2698">
        <w:rPr>
          <w:rFonts w:cs="Times New Roman"/>
          <w:b/>
          <w:highlight w:val="cyan"/>
          <w:u w:val="single"/>
        </w:rPr>
        <w:t>global</w:t>
      </w:r>
      <w:r w:rsidRPr="001F2698">
        <w:rPr>
          <w:rFonts w:cs="Times New Roman"/>
          <w:b/>
          <w:u w:val="single"/>
        </w:rPr>
        <w:t xml:space="preserve"> atmospheric </w:t>
      </w:r>
      <w:r w:rsidRPr="001F2698">
        <w:rPr>
          <w:rFonts w:cs="Times New Roman"/>
          <w:b/>
          <w:highlight w:val="cyan"/>
          <w:u w:val="single"/>
        </w:rPr>
        <w:t>temperatures show less warming during this period than</w:t>
      </w:r>
      <w:r w:rsidRPr="001F2698">
        <w:rPr>
          <w:rFonts w:cs="Times New Roman"/>
          <w:b/>
          <w:u w:val="single"/>
        </w:rPr>
        <w:t xml:space="preserve"> the heavily </w:t>
      </w:r>
      <w:r w:rsidRPr="001F2698">
        <w:rPr>
          <w:rFonts w:cs="Times New Roman"/>
          <w:b/>
          <w:highlight w:val="cyan"/>
          <w:u w:val="single"/>
        </w:rPr>
        <w:t>manipulated</w:t>
      </w:r>
      <w:r w:rsidRPr="001F2698">
        <w:rPr>
          <w:rFonts w:cs="Times New Roman"/>
          <w:b/>
          <w:u w:val="single"/>
        </w:rPr>
        <w:t xml:space="preserve"> land surface temperatures</w:t>
      </w:r>
      <w:r w:rsidRPr="001F2698">
        <w:rPr>
          <w:rFonts w:cs="Times New Roman"/>
          <w:sz w:val="16"/>
        </w:rPr>
        <w:t xml:space="preserve">. Central to these natural cycles is the Pacific Decadal Oscillation (PDO). Every 25 to 30 years the oceans undergo a natural cycle where the colder water below churns to replace the warmer water at the surface, and that affects global temperatures by the fractions of a degree we have seen. The PDO was cold from the late 1940s to the late 1970s, and it was warm from the late 1970s to the late 1990s, similar to the Atlantic Multidecadal Oscillation (AMO). In 2000, the UN’s IPCC predicted that global temperatures would rise by 1 degree Celsius by 2010. Was that based on climate science, or political science to scare the public into accepting costly anti-industrial regulations and taxes? Don Easterbrook, Professor Emeritus of Geology at Western Washington University, knew the answer. He publicly predicted in 2000 that global temperatures would decline by 2010. He made that prediction because he knew the PDO had turned cold in 1999, something the political scientists at the UN’s IPCC did not know or did not think significant. Well, the results are in, and the winner is….Don Easterbrook. Easterbrook also spoke at the Heartland conference, with a presentation entitled “Are Forecasts of a 20-Year Cooling Trend Credible?” Watch that online and you will see how scientists are supposed to talk: cool, rational, logical analysis of the data, and full explanation of it. All I ever see from the global warming alarmists, by contrast, is political public relations, personal attacks, ad hominem arguments, and name calling, combined with admissions that they can’t defend their views in public debate. Easterbrook shows that by 2010 the 2000 prediction of the IPCC was wrong by well over a degree, and the gap was widening. That’s a big miss for a forecast just 10 years away, when the same folks expect us to take seriously their predictions for 100 years in the future. Howard Hayden, Professor of Physics Emeritus at the University of Connecticut showed in his presentation at the conference that based on the historical record a doubling of CO2 could be expected to produce a 2 degree C temperature increase. Such a doubling would take most of this century, and the temperature impact of increased concentrations of CO2 declines logarithmically. You can see Hayden’s presentation online as well. Because PDO cycles last 25 to 30 years, Easterbrook expects the cooling trend to continue for another 2 decades or so. Easterbrook, in fact, documents 40 such alternating periods of warming and cooling over the past 500 years, with similar data going back 15,000 years. He further expects the flipping of the ADO to add to the current downward trend. But that is not all. </w:t>
      </w:r>
      <w:r w:rsidRPr="001F2698">
        <w:rPr>
          <w:rFonts w:cs="Times New Roman"/>
          <w:b/>
          <w:highlight w:val="cyan"/>
          <w:u w:val="single"/>
        </w:rPr>
        <w:t>We are</w:t>
      </w:r>
      <w:r w:rsidRPr="001F2698">
        <w:rPr>
          <w:rFonts w:cs="Times New Roman"/>
          <w:b/>
          <w:u w:val="single"/>
        </w:rPr>
        <w:t xml:space="preserve"> also currently </w:t>
      </w:r>
      <w:r w:rsidRPr="001F2698">
        <w:rPr>
          <w:rFonts w:cs="Times New Roman"/>
          <w:b/>
          <w:highlight w:val="cyan"/>
          <w:u w:val="single"/>
        </w:rPr>
        <w:t>experiencing</w:t>
      </w:r>
      <w:r w:rsidRPr="001F2698">
        <w:rPr>
          <w:rFonts w:cs="Times New Roman"/>
          <w:b/>
          <w:u w:val="single"/>
        </w:rPr>
        <w:t xml:space="preserve"> </w:t>
      </w:r>
      <w:r w:rsidRPr="001F2698">
        <w:rPr>
          <w:rFonts w:cs="Times New Roman"/>
          <w:b/>
          <w:highlight w:val="cyan"/>
          <w:u w:val="single"/>
        </w:rPr>
        <w:t>a</w:t>
      </w:r>
      <w:r w:rsidRPr="001F2698">
        <w:rPr>
          <w:rFonts w:cs="Times New Roman"/>
          <w:b/>
          <w:u w:val="single"/>
        </w:rPr>
        <w:t xml:space="preserve"> surprisingly </w:t>
      </w:r>
      <w:r w:rsidRPr="001F2698">
        <w:rPr>
          <w:rFonts w:cs="Times New Roman"/>
          <w:b/>
          <w:highlight w:val="cyan"/>
          <w:u w:val="single"/>
        </w:rPr>
        <w:t>long period with</w:t>
      </w:r>
      <w:r w:rsidRPr="001F2698">
        <w:rPr>
          <w:rFonts w:cs="Times New Roman"/>
          <w:b/>
          <w:u w:val="single"/>
        </w:rPr>
        <w:t xml:space="preserve"> very </w:t>
      </w:r>
      <w:r w:rsidRPr="001F2698">
        <w:rPr>
          <w:rFonts w:cs="Times New Roman"/>
          <w:b/>
          <w:highlight w:val="cyan"/>
          <w:u w:val="single"/>
        </w:rPr>
        <w:t xml:space="preserve">low sunspot </w:t>
      </w:r>
      <w:r w:rsidRPr="001F2698">
        <w:rPr>
          <w:rFonts w:cs="Times New Roman"/>
          <w:b/>
          <w:highlight w:val="cyan"/>
          <w:u w:val="single"/>
        </w:rPr>
        <w:lastRenderedPageBreak/>
        <w:t>activity. That is associated</w:t>
      </w:r>
      <w:r w:rsidRPr="001F2698">
        <w:rPr>
          <w:rFonts w:cs="Times New Roman"/>
          <w:b/>
          <w:u w:val="single"/>
        </w:rPr>
        <w:t xml:space="preserve"> in the earth’s history </w:t>
      </w:r>
      <w:r w:rsidRPr="001F2698">
        <w:rPr>
          <w:rFonts w:cs="Times New Roman"/>
          <w:b/>
          <w:highlight w:val="cyan"/>
          <w:u w:val="single"/>
        </w:rPr>
        <w:t>with</w:t>
      </w:r>
      <w:r w:rsidRPr="001F2698">
        <w:rPr>
          <w:rFonts w:cs="Times New Roman"/>
          <w:b/>
          <w:u w:val="single"/>
        </w:rPr>
        <w:t xml:space="preserve"> even lower, </w:t>
      </w:r>
      <w:r w:rsidRPr="001F2698">
        <w:rPr>
          <w:rFonts w:cs="Times New Roman"/>
          <w:b/>
          <w:highlight w:val="cyan"/>
          <w:u w:val="single"/>
        </w:rPr>
        <w:t>colder temperatures</w:t>
      </w:r>
      <w:r w:rsidRPr="001F2698">
        <w:rPr>
          <w:rFonts w:cs="Times New Roman"/>
          <w:sz w:val="16"/>
        </w:rPr>
        <w:t xml:space="preserve">. The pattern was seen during a period known as the Dalton Minimum from 1790 to 1830, which saw temperature readings decline by 2 degrees in a </w:t>
      </w:r>
      <w:proofErr w:type="gramStart"/>
      <w:r w:rsidRPr="001F2698">
        <w:rPr>
          <w:rFonts w:cs="Times New Roman"/>
          <w:sz w:val="16"/>
        </w:rPr>
        <w:t>20 year</w:t>
      </w:r>
      <w:proofErr w:type="gramEnd"/>
      <w:r w:rsidRPr="001F2698">
        <w:rPr>
          <w:rFonts w:cs="Times New Roman"/>
          <w:sz w:val="16"/>
        </w:rPr>
        <w:t xml:space="preserve"> period, and the noted Year Without A Summer in 1816 (which may have had other contributing short term causes). Even worse was the period known as </w:t>
      </w:r>
      <w:r w:rsidRPr="001F2698">
        <w:rPr>
          <w:rFonts w:cs="Times New Roman"/>
          <w:b/>
          <w:u w:val="single"/>
        </w:rPr>
        <w:t>the Maunder Minimum from 1645 to 1715</w:t>
      </w:r>
      <w:r w:rsidRPr="001F2698">
        <w:rPr>
          <w:rFonts w:cs="Times New Roman"/>
          <w:sz w:val="16"/>
        </w:rPr>
        <w:t xml:space="preserve">, which </w:t>
      </w:r>
      <w:r w:rsidRPr="001F2698">
        <w:rPr>
          <w:rFonts w:cs="Times New Roman"/>
          <w:b/>
          <w:u w:val="single"/>
        </w:rPr>
        <w:t>saw only about 50 sunspots during one 30 year period within the cycle, compared to a typical 40,000 to 50,000 sunspots during such periods in modern times.  The Maunder Minimum coincided with the coldest part of the Little Ice Age,</w:t>
      </w:r>
      <w:r w:rsidRPr="001F2698">
        <w:rPr>
          <w:rFonts w:cs="Times New Roman"/>
          <w:sz w:val="16"/>
        </w:rPr>
        <w:t xml:space="preserve"> which the earth suffered from about 1350 to 1850.  </w:t>
      </w:r>
      <w:r w:rsidRPr="001F2698">
        <w:rPr>
          <w:rFonts w:cs="Times New Roman"/>
          <w:b/>
          <w:u w:val="single"/>
        </w:rPr>
        <w:t>The Maunder Minimum saw sharply reduced agricultural output, and widespread human suffering, disease and premature death.</w:t>
      </w:r>
    </w:p>
    <w:p w14:paraId="4A8ADDF7"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And, GHG emissions key to preventing another Ice Age - replaces natural loss of CO2</w:t>
      </w:r>
    </w:p>
    <w:p w14:paraId="4C7232C8" w14:textId="77777777" w:rsidR="001F2698" w:rsidRPr="001F2698" w:rsidRDefault="001F2698" w:rsidP="001F2698">
      <w:pPr>
        <w:rPr>
          <w:rFonts w:cs="Times New Roman"/>
        </w:rPr>
      </w:pPr>
      <w:r w:rsidRPr="001F2698">
        <w:rPr>
          <w:rFonts w:cs="Times New Roman"/>
          <w:b/>
          <w:sz w:val="26"/>
        </w:rPr>
        <w:t>RIDLEY 2012</w:t>
      </w:r>
      <w:r w:rsidRPr="001F2698">
        <w:rPr>
          <w:rFonts w:cs="Times New Roman"/>
        </w:rPr>
        <w:t xml:space="preserve"> – Matt BA and DPhil degrees from Oxford University, Are We Holding a New Ice Age at Bay</w:t>
      </w:r>
      <w:proofErr w:type="gramStart"/>
      <w:r w:rsidRPr="001F2698">
        <w:rPr>
          <w:rFonts w:cs="Times New Roman"/>
        </w:rPr>
        <w:t>?,</w:t>
      </w:r>
      <w:proofErr w:type="gramEnd"/>
      <w:r w:rsidRPr="001F2698">
        <w:rPr>
          <w:rFonts w:cs="Times New Roman"/>
        </w:rPr>
        <w:t xml:space="preserve"> Wall Street Journal, </w:t>
      </w:r>
      <w:hyperlink r:id="rId66" w:history="1">
        <w:r w:rsidRPr="001F2698">
          <w:rPr>
            <w:rFonts w:cs="Times New Roman"/>
            <w:color w:val="0000FF" w:themeColor="hyperlink"/>
            <w:u w:val="single"/>
          </w:rPr>
          <w:t>http://online.wsj.com/article/SB10001424052970204257504577150812451167538.html</w:t>
        </w:r>
      </w:hyperlink>
    </w:p>
    <w:p w14:paraId="54130BA1" w14:textId="77777777" w:rsidR="001F2698" w:rsidRPr="001F2698" w:rsidRDefault="001F2698" w:rsidP="001F2698">
      <w:pPr>
        <w:rPr>
          <w:rFonts w:cs="Times New Roman"/>
          <w:sz w:val="16"/>
        </w:rPr>
      </w:pPr>
      <w:r w:rsidRPr="001F2698">
        <w:rPr>
          <w:rFonts w:cs="Times New Roman"/>
          <w:b/>
          <w:u w:val="single"/>
        </w:rPr>
        <w:t>The entire 10,000-year history of civilization has happened in an unusually warm interlude in the Earth's recent history. Over the past million years, it has been as warm as this or warmer for less than 10% of the time, during 11 brief</w:t>
      </w:r>
      <w:r w:rsidRPr="001F2698">
        <w:rPr>
          <w:rFonts w:cs="Times New Roman"/>
          <w:sz w:val="16"/>
        </w:rPr>
        <w:t xml:space="preserve"> episodes known as </w:t>
      </w:r>
      <w:r w:rsidRPr="001F2698">
        <w:rPr>
          <w:rFonts w:cs="Times New Roman"/>
          <w:b/>
          <w:u w:val="single"/>
        </w:rPr>
        <w:t>interglacial periods</w:t>
      </w:r>
      <w:r w:rsidRPr="001F2698">
        <w:rPr>
          <w:rFonts w:cs="Times New Roman"/>
          <w:sz w:val="16"/>
        </w:rPr>
        <w:t xml:space="preserve">. One theory holds that </w:t>
      </w:r>
      <w:r w:rsidRPr="001F2698">
        <w:rPr>
          <w:rFonts w:cs="Times New Roman"/>
          <w:b/>
          <w:u w:val="single"/>
        </w:rPr>
        <w:t>agriculture and dense settlement were impossible in the volatile, generally dry and carbon-dioxide-starved climates of the ice age,</w:t>
      </w:r>
      <w:r w:rsidRPr="001F2698">
        <w:rPr>
          <w:rFonts w:cs="Times New Roman"/>
          <w:sz w:val="16"/>
        </w:rPr>
        <w:t xml:space="preserve"> </w:t>
      </w:r>
      <w:r w:rsidRPr="001F2698">
        <w:rPr>
          <w:rFonts w:cs="Times New Roman"/>
          <w:b/>
          <w:u w:val="single"/>
        </w:rPr>
        <w:t>when crop plants would have grown more slowly and unpredictably even in warmer regions</w:t>
      </w:r>
      <w:proofErr w:type="gramStart"/>
      <w:r w:rsidRPr="001F2698">
        <w:rPr>
          <w:rFonts w:cs="Times New Roman"/>
          <w:sz w:val="16"/>
        </w:rPr>
        <w:t>.</w:t>
      </w:r>
      <w:r w:rsidRPr="001F2698">
        <w:rPr>
          <w:rFonts w:cs="Times New Roman"/>
          <w:sz w:val="12"/>
        </w:rPr>
        <w:t>¶</w:t>
      </w:r>
      <w:proofErr w:type="gramEnd"/>
      <w:r w:rsidRPr="001F2698">
        <w:rPr>
          <w:rFonts w:cs="Times New Roman"/>
          <w:sz w:val="16"/>
        </w:rPr>
        <w:t xml:space="preserve"> </w:t>
      </w:r>
      <w:r w:rsidRPr="001F2698">
        <w:rPr>
          <w:rFonts w:cs="Times New Roman"/>
          <w:b/>
          <w:u w:val="single"/>
        </w:rPr>
        <w:t xml:space="preserve">This warm spell is already 11,600 years old, </w:t>
      </w:r>
      <w:r w:rsidRPr="001F2698">
        <w:rPr>
          <w:rFonts w:cs="Times New Roman"/>
          <w:sz w:val="16"/>
        </w:rPr>
        <w:t xml:space="preserve">and it must surely, in the normal course of things, come to an end. </w:t>
      </w:r>
      <w:r w:rsidRPr="001F2698">
        <w:rPr>
          <w:rFonts w:cs="Times New Roman"/>
          <w:b/>
          <w:u w:val="single"/>
        </w:rPr>
        <w:t>In the early 1970s, after two decades of slight cooling, many scientists were convinced that the moment was at hand</w:t>
      </w:r>
      <w:r w:rsidRPr="001F2698">
        <w:rPr>
          <w:rFonts w:cs="Times New Roman"/>
          <w:sz w:val="16"/>
        </w:rPr>
        <w:t>. They were "increasingly apprehensive, for the weather aberrations they are studying may be the harbinger of another ice age," said Time in 1974. The "almost unanimous" view of meteorologists was that the cooling trend would "reduce agricultural productivity for the rest of the century," and "the resulting famines could be catastrophic," said Newsweek in 1975</w:t>
      </w:r>
      <w:proofErr w:type="gramStart"/>
      <w:r w:rsidRPr="001F2698">
        <w:rPr>
          <w:rFonts w:cs="Times New Roman"/>
          <w:sz w:val="16"/>
        </w:rPr>
        <w:t>.</w:t>
      </w:r>
      <w:r w:rsidRPr="001F2698">
        <w:rPr>
          <w:rFonts w:cs="Times New Roman"/>
          <w:sz w:val="12"/>
        </w:rPr>
        <w:t>¶</w:t>
      </w:r>
      <w:proofErr w:type="gramEnd"/>
      <w:r w:rsidRPr="001F2698">
        <w:rPr>
          <w:rFonts w:cs="Times New Roman"/>
          <w:sz w:val="16"/>
        </w:rPr>
        <w:t xml:space="preserve"> </w:t>
      </w:r>
      <w:r w:rsidRPr="001F2698">
        <w:rPr>
          <w:rFonts w:cs="Times New Roman"/>
          <w:b/>
          <w:u w:val="single"/>
        </w:rPr>
        <w:t>Since then</w:t>
      </w:r>
      <w:r w:rsidRPr="001F2698">
        <w:rPr>
          <w:rFonts w:cs="Times New Roman"/>
          <w:sz w:val="16"/>
        </w:rPr>
        <w:t xml:space="preserve">, of course, </w:t>
      </w:r>
      <w:r w:rsidRPr="001F2698">
        <w:rPr>
          <w:rFonts w:cs="Times New Roman"/>
          <w:b/>
          <w:highlight w:val="cyan"/>
          <w:u w:val="single"/>
        </w:rPr>
        <w:t>warmth has returned</w:t>
      </w:r>
      <w:r w:rsidRPr="001F2698">
        <w:rPr>
          <w:rFonts w:cs="Times New Roman"/>
          <w:b/>
          <w:u w:val="single"/>
        </w:rPr>
        <w:t xml:space="preserve">, probably </w:t>
      </w:r>
      <w:r w:rsidRPr="001F2698">
        <w:rPr>
          <w:rFonts w:cs="Times New Roman"/>
          <w:b/>
          <w:highlight w:val="cyan"/>
          <w:u w:val="single"/>
        </w:rPr>
        <w:t>driven</w:t>
      </w:r>
      <w:r w:rsidRPr="001F2698">
        <w:rPr>
          <w:rFonts w:cs="Times New Roman"/>
          <w:b/>
          <w:u w:val="single"/>
        </w:rPr>
        <w:t xml:space="preserve"> at least partly </w:t>
      </w:r>
      <w:r w:rsidRPr="001F2698">
        <w:rPr>
          <w:rFonts w:cs="Times New Roman"/>
          <w:b/>
          <w:highlight w:val="cyan"/>
          <w:u w:val="single"/>
        </w:rPr>
        <w:t>by</w:t>
      </w:r>
      <w:r w:rsidRPr="001F2698">
        <w:rPr>
          <w:rFonts w:cs="Times New Roman"/>
          <w:b/>
          <w:u w:val="single"/>
        </w:rPr>
        <w:t xml:space="preserve"> man-made </w:t>
      </w:r>
      <w:r w:rsidRPr="001F2698">
        <w:rPr>
          <w:rFonts w:cs="Times New Roman"/>
          <w:b/>
          <w:highlight w:val="cyan"/>
          <w:u w:val="single"/>
        </w:rPr>
        <w:t>carbon-dioxide emissions</w:t>
      </w:r>
      <w:r w:rsidRPr="001F2698">
        <w:rPr>
          <w:rFonts w:cs="Times New Roman"/>
          <w:b/>
          <w:u w:val="single"/>
        </w:rPr>
        <w:t xml:space="preserve">. A new paper, from universities in Cambridge, London and Florida, drew headlines last week for arguing that these </w:t>
      </w:r>
      <w:r w:rsidRPr="001F2698">
        <w:rPr>
          <w:rFonts w:cs="Times New Roman"/>
          <w:b/>
          <w:highlight w:val="cyan"/>
          <w:u w:val="single"/>
        </w:rPr>
        <w:t>emissions may avert the return of the ice age.</w:t>
      </w:r>
      <w:r w:rsidRPr="001F2698">
        <w:rPr>
          <w:rFonts w:cs="Times New Roman"/>
          <w:sz w:val="16"/>
        </w:rPr>
        <w:t xml:space="preserve"> Less noticed was the fact that the authors, by analogy with a previous warm spell 780,000 years ago that's a "dead ringer" for our own, expect the next ice age to start "within about 1,500 years." Hardly the day after tomorrow</w:t>
      </w:r>
      <w:proofErr w:type="gramStart"/>
      <w:r w:rsidRPr="001F2698">
        <w:rPr>
          <w:rFonts w:cs="Times New Roman"/>
          <w:sz w:val="16"/>
        </w:rPr>
        <w:t>.</w:t>
      </w:r>
      <w:r w:rsidRPr="001F2698">
        <w:rPr>
          <w:rFonts w:cs="Times New Roman"/>
          <w:sz w:val="12"/>
        </w:rPr>
        <w:t>¶</w:t>
      </w:r>
      <w:proofErr w:type="gramEnd"/>
      <w:r w:rsidRPr="001F2698">
        <w:rPr>
          <w:rFonts w:cs="Times New Roman"/>
          <w:sz w:val="16"/>
        </w:rPr>
        <w:t xml:space="preserve"> Still, it's striking </w:t>
      </w:r>
      <w:r w:rsidRPr="001F2698">
        <w:rPr>
          <w:rFonts w:cs="Times New Roman"/>
          <w:b/>
          <w:u w:val="single"/>
        </w:rPr>
        <w:t xml:space="preserve">that </w:t>
      </w:r>
      <w:r w:rsidRPr="001F2698">
        <w:rPr>
          <w:rFonts w:cs="Times New Roman"/>
          <w:b/>
          <w:highlight w:val="cyan"/>
          <w:u w:val="single"/>
        </w:rPr>
        <w:t>most interglacials begin with an abrupt warming, peak sharply, then begin a gradual descent into cooler conditions before plunging rather more rapidly toward the freezer</w:t>
      </w:r>
      <w:r w:rsidRPr="001F2698">
        <w:rPr>
          <w:rFonts w:cs="Times New Roman"/>
          <w:sz w:val="16"/>
        </w:rPr>
        <w:t>. The last interglacial—which occurred 135,000 to 115,000 years ago (named the Eemian period after a Dutch river near which the fossils of warmth-loving shell creatures of that age were found)—saw temperatures slide erratically downward by about two degrees Celsius between 127,000 and 120,000 years ago, before a sharper fall began.</w:t>
      </w:r>
    </w:p>
    <w:p w14:paraId="79B20BAE"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And, Impact is extinction - history proves.</w:t>
      </w:r>
    </w:p>
    <w:p w14:paraId="3E771D81" w14:textId="77777777" w:rsidR="001F2698" w:rsidRPr="001F2698" w:rsidRDefault="001F2698" w:rsidP="001F2698">
      <w:pPr>
        <w:rPr>
          <w:rFonts w:asciiTheme="majorHAnsi" w:eastAsiaTheme="majorEastAsia" w:hAnsiTheme="majorHAnsi" w:cs="Times New Roman"/>
          <w:bCs/>
          <w:iCs/>
          <w:sz w:val="26"/>
        </w:rPr>
      </w:pPr>
      <w:r w:rsidRPr="001F2698">
        <w:rPr>
          <w:rFonts w:cs="Times New Roman"/>
          <w:b/>
          <w:sz w:val="26"/>
        </w:rPr>
        <w:t>Marsh 12</w:t>
      </w:r>
      <w:r w:rsidRPr="001F2698">
        <w:rPr>
          <w:rFonts w:cs="Times New Roman"/>
        </w:rPr>
        <w:t xml:space="preserve"> (Gerald Marsh is a retired physicist from the Argonne National Laboratory and a former consultant to the Department of Defense on strategic nuclear technology and policy in the Reagan, Bush, and Clinton Administration, 2012, The Coming of a New Ice Age, Winningreen, </w:t>
      </w:r>
      <w:hyperlink r:id="rId67" w:history="1">
        <w:r w:rsidRPr="001F2698">
          <w:rPr>
            <w:rFonts w:cs="Times New Roman"/>
          </w:rPr>
          <w:t>http://www.winningreen.com/site/epage/59549_621.htm</w:t>
        </w:r>
      </w:hyperlink>
      <w:r w:rsidRPr="001F2698">
        <w:rPr>
          <w:rFonts w:cs="Times New Roman"/>
        </w:rPr>
        <w:t>)</w:t>
      </w:r>
    </w:p>
    <w:p w14:paraId="7AB3AB1C" w14:textId="77777777" w:rsidR="001F2698" w:rsidRPr="001F2698" w:rsidRDefault="001F2698" w:rsidP="001F2698">
      <w:pPr>
        <w:rPr>
          <w:rFonts w:cs="Times New Roman"/>
          <w:sz w:val="16"/>
        </w:rPr>
      </w:pPr>
      <w:r w:rsidRPr="001F2698">
        <w:rPr>
          <w:rFonts w:cs="Times New Roman"/>
          <w:sz w:val="16"/>
        </w:rPr>
        <w:t xml:space="preserve">Contrary to the conventional wisdom of the day, </w:t>
      </w:r>
      <w:r w:rsidRPr="001F2698">
        <w:rPr>
          <w:rFonts w:cs="Times New Roman"/>
          <w:b/>
          <w:highlight w:val="cyan"/>
          <w:u w:val="single"/>
        </w:rPr>
        <w:t>the real danger facing humanity is not global warming, but</w:t>
      </w:r>
      <w:r w:rsidRPr="001F2698">
        <w:rPr>
          <w:rFonts w:cs="Times New Roman"/>
          <w:b/>
          <w:u w:val="single"/>
        </w:rPr>
        <w:t xml:space="preserve"> more likely </w:t>
      </w:r>
      <w:r w:rsidRPr="001F2698">
        <w:rPr>
          <w:rFonts w:cs="Times New Roman"/>
          <w:b/>
          <w:highlight w:val="cyan"/>
          <w:u w:val="single"/>
        </w:rPr>
        <w:t>the coming of a new Ice Age.</w:t>
      </w:r>
      <w:r w:rsidRPr="001F2698">
        <w:rPr>
          <w:rFonts w:cs="Times New Roman"/>
          <w:b/>
          <w:u w:val="single"/>
        </w:rPr>
        <w:t xml:space="preserve"> </w:t>
      </w:r>
      <w:r w:rsidRPr="001F2698">
        <w:rPr>
          <w:rFonts w:cs="Times New Roman"/>
          <w:sz w:val="12"/>
          <w:u w:val="single"/>
        </w:rPr>
        <w:t>¶</w:t>
      </w:r>
      <w:r w:rsidRPr="001F2698">
        <w:rPr>
          <w:rFonts w:cs="Times New Roman"/>
          <w:sz w:val="16"/>
        </w:rPr>
        <w:t xml:space="preserve"> </w:t>
      </w:r>
      <w:proofErr w:type="gramStart"/>
      <w:r w:rsidRPr="001F2698">
        <w:rPr>
          <w:rFonts w:cs="Times New Roman"/>
          <w:b/>
          <w:u w:val="single"/>
        </w:rPr>
        <w:t>What</w:t>
      </w:r>
      <w:proofErr w:type="gramEnd"/>
      <w:r w:rsidRPr="001F2698">
        <w:rPr>
          <w:rFonts w:cs="Times New Roman"/>
          <w:b/>
          <w:u w:val="single"/>
        </w:rPr>
        <w:t xml:space="preserve"> </w:t>
      </w:r>
      <w:r w:rsidRPr="001F2698">
        <w:rPr>
          <w:rFonts w:cs="Times New Roman"/>
          <w:b/>
          <w:highlight w:val="cyan"/>
          <w:u w:val="single"/>
        </w:rPr>
        <w:t>we live in</w:t>
      </w:r>
      <w:r w:rsidRPr="001F2698">
        <w:rPr>
          <w:rFonts w:cs="Times New Roman"/>
          <w:b/>
          <w:u w:val="single"/>
        </w:rPr>
        <w:t xml:space="preserve"> now is known as </w:t>
      </w:r>
      <w:r w:rsidRPr="001F2698">
        <w:rPr>
          <w:rFonts w:cs="Times New Roman"/>
          <w:b/>
          <w:highlight w:val="cyan"/>
          <w:u w:val="single"/>
        </w:rPr>
        <w:t xml:space="preserve">an </w:t>
      </w:r>
      <w:r w:rsidRPr="001F2698">
        <w:rPr>
          <w:rFonts w:cs="Times New Roman"/>
          <w:b/>
          <w:u w:val="single"/>
        </w:rPr>
        <w:t xml:space="preserve">interglacial, </w:t>
      </w:r>
      <w:r w:rsidRPr="001F2698">
        <w:rPr>
          <w:rFonts w:cs="Times New Roman"/>
          <w:b/>
          <w:highlight w:val="cyan"/>
          <w:u w:val="single"/>
        </w:rPr>
        <w:t>a relatively brief period between long ice ages.</w:t>
      </w:r>
      <w:r w:rsidRPr="001F2698">
        <w:rPr>
          <w:rFonts w:cs="Times New Roman"/>
          <w:sz w:val="16"/>
        </w:rPr>
        <w:t xml:space="preserve"> Unfortunately for us, </w:t>
      </w:r>
      <w:r w:rsidRPr="001F2698">
        <w:rPr>
          <w:rFonts w:cs="Times New Roman"/>
          <w:b/>
          <w:highlight w:val="cyan"/>
          <w:u w:val="single"/>
        </w:rPr>
        <w:t>most</w:t>
      </w:r>
      <w:r w:rsidRPr="001F2698">
        <w:rPr>
          <w:rFonts w:cs="Times New Roman"/>
          <w:b/>
          <w:u w:val="single"/>
        </w:rPr>
        <w:t xml:space="preserve"> interglacial periods </w:t>
      </w:r>
      <w:r w:rsidRPr="001F2698">
        <w:rPr>
          <w:rFonts w:cs="Times New Roman"/>
          <w:b/>
          <w:highlight w:val="cyan"/>
          <w:u w:val="single"/>
        </w:rPr>
        <w:t xml:space="preserve">last only </w:t>
      </w:r>
      <w:r w:rsidRPr="001F2698">
        <w:rPr>
          <w:rFonts w:cs="Times New Roman"/>
          <w:b/>
          <w:u w:val="single"/>
        </w:rPr>
        <w:t xml:space="preserve">about </w:t>
      </w:r>
      <w:r w:rsidRPr="001F2698">
        <w:rPr>
          <w:rFonts w:cs="Times New Roman"/>
          <w:b/>
          <w:highlight w:val="cyan"/>
          <w:u w:val="single"/>
        </w:rPr>
        <w:t>ten thousand years, and that is how long it has been since the last Ice Age</w:t>
      </w:r>
      <w:r w:rsidRPr="001F2698">
        <w:rPr>
          <w:rFonts w:cs="Times New Roman"/>
          <w:b/>
          <w:u w:val="single"/>
        </w:rPr>
        <w:t xml:space="preserve"> ended. </w:t>
      </w:r>
      <w:r w:rsidRPr="001F2698">
        <w:rPr>
          <w:rFonts w:cs="Times New Roman"/>
          <w:sz w:val="12"/>
          <w:u w:val="single"/>
        </w:rPr>
        <w:t>¶</w:t>
      </w:r>
      <w:r w:rsidRPr="001F2698">
        <w:rPr>
          <w:rFonts w:cs="Times New Roman"/>
          <w:sz w:val="16"/>
        </w:rPr>
        <w:t xml:space="preserve"> How much longer do we have before the ice begins to spread across the Earth’s surface? Less than a hundred years or several hundred? We simply don’t know.</w:t>
      </w:r>
      <w:r w:rsidRPr="001F2698">
        <w:rPr>
          <w:rFonts w:cs="Times New Roman"/>
          <w:sz w:val="12"/>
        </w:rPr>
        <w:t>¶</w:t>
      </w:r>
      <w:r w:rsidRPr="001F2698">
        <w:rPr>
          <w:rFonts w:cs="Times New Roman"/>
          <w:sz w:val="16"/>
        </w:rPr>
        <w:t xml:space="preserve"> </w:t>
      </w:r>
      <w:r w:rsidRPr="001F2698">
        <w:rPr>
          <w:rFonts w:cs="Times New Roman"/>
          <w:b/>
          <w:u w:val="single"/>
        </w:rPr>
        <w:t xml:space="preserve">Even if </w:t>
      </w:r>
      <w:r w:rsidRPr="001F2698">
        <w:rPr>
          <w:rFonts w:cs="Times New Roman"/>
          <w:b/>
          <w:highlight w:val="cyan"/>
          <w:u w:val="single"/>
        </w:rPr>
        <w:t>all the temperature increase over the last century is attributable to human activities,</w:t>
      </w:r>
      <w:r w:rsidRPr="001F2698">
        <w:rPr>
          <w:rFonts w:cs="Times New Roman"/>
          <w:b/>
          <w:u w:val="single"/>
        </w:rPr>
        <w:t xml:space="preserve"> the rise has been relatively modest one of a little over one degree Fahrenheit — </w:t>
      </w:r>
      <w:r w:rsidRPr="001F2698">
        <w:rPr>
          <w:rFonts w:cs="Times New Roman"/>
          <w:b/>
          <w:highlight w:val="cyan"/>
          <w:u w:val="single"/>
        </w:rPr>
        <w:t>an increase well within natural variations over the last few thousand years</w:t>
      </w:r>
      <w:r w:rsidRPr="001F2698">
        <w:rPr>
          <w:rFonts w:cs="Times New Roman"/>
          <w:b/>
          <w:u w:val="single"/>
        </w:rPr>
        <w:t xml:space="preserve">. </w:t>
      </w:r>
      <w:r w:rsidRPr="001F2698">
        <w:rPr>
          <w:rFonts w:cs="Times New Roman"/>
          <w:sz w:val="12"/>
          <w:u w:val="single"/>
        </w:rPr>
        <w:t>¶</w:t>
      </w:r>
      <w:r w:rsidRPr="001F2698">
        <w:rPr>
          <w:rFonts w:cs="Times New Roman"/>
          <w:sz w:val="16"/>
        </w:rPr>
        <w:t xml:space="preserve"> </w:t>
      </w:r>
      <w:proofErr w:type="gramStart"/>
      <w:r w:rsidRPr="001F2698">
        <w:rPr>
          <w:rFonts w:cs="Times New Roman"/>
          <w:b/>
          <w:u w:val="single"/>
        </w:rPr>
        <w:t>While</w:t>
      </w:r>
      <w:proofErr w:type="gramEnd"/>
      <w:r w:rsidRPr="001F2698">
        <w:rPr>
          <w:rFonts w:cs="Times New Roman"/>
          <w:b/>
          <w:u w:val="single"/>
        </w:rPr>
        <w:t xml:space="preserve"> an enduring temperature rise of the same size over the next century would cause humanity to make some changes, it would undoubtedly be within our ability to adapt. </w:t>
      </w:r>
      <w:r w:rsidRPr="001F2698">
        <w:rPr>
          <w:rFonts w:cs="Times New Roman"/>
          <w:sz w:val="12"/>
          <w:u w:val="single"/>
        </w:rPr>
        <w:t>¶</w:t>
      </w:r>
      <w:r w:rsidRPr="001F2698">
        <w:rPr>
          <w:rFonts w:cs="Times New Roman"/>
          <w:sz w:val="16"/>
        </w:rPr>
        <w:t xml:space="preserve"> </w:t>
      </w:r>
      <w:proofErr w:type="gramStart"/>
      <w:r w:rsidRPr="001F2698">
        <w:rPr>
          <w:rFonts w:cs="Times New Roman"/>
          <w:b/>
          <w:highlight w:val="cyan"/>
          <w:u w:val="single"/>
        </w:rPr>
        <w:t>Entering</w:t>
      </w:r>
      <w:proofErr w:type="gramEnd"/>
      <w:r w:rsidRPr="001F2698">
        <w:rPr>
          <w:rFonts w:cs="Times New Roman"/>
          <w:b/>
          <w:highlight w:val="cyan"/>
          <w:u w:val="single"/>
        </w:rPr>
        <w:t xml:space="preserve"> a new ice age, however, would be catastrophic for the continuation of </w:t>
      </w:r>
      <w:r w:rsidRPr="001F2698">
        <w:rPr>
          <w:rFonts w:cs="Times New Roman"/>
          <w:b/>
          <w:highlight w:val="cyan"/>
          <w:u w:val="single"/>
        </w:rPr>
        <w:lastRenderedPageBreak/>
        <w:t>modern civilization.</w:t>
      </w:r>
      <w:r w:rsidRPr="001F2698">
        <w:rPr>
          <w:rFonts w:cs="Times New Roman"/>
          <w:b/>
          <w:u w:val="single"/>
        </w:rPr>
        <w:t xml:space="preserve"> </w:t>
      </w:r>
      <w:r w:rsidRPr="001F2698">
        <w:rPr>
          <w:rFonts w:cs="Times New Roman"/>
          <w:sz w:val="12"/>
          <w:u w:val="single"/>
        </w:rPr>
        <w:t>¶</w:t>
      </w:r>
      <w:r w:rsidRPr="001F2698">
        <w:rPr>
          <w:rFonts w:cs="Times New Roman"/>
          <w:sz w:val="16"/>
        </w:rPr>
        <w:t xml:space="preserve"> One has only to look at maps showing the extent of the great ice sheets during the last Ice Age to understand what a return to ice age conditions would mean. </w:t>
      </w:r>
      <w:r w:rsidRPr="001F2698">
        <w:rPr>
          <w:rFonts w:cs="Times New Roman"/>
          <w:b/>
          <w:u w:val="single"/>
        </w:rPr>
        <w:t>Much of Europe and North-America were covered by thick ice, thousands of feet thick in many areas and the world as a whole was much colder.</w:t>
      </w:r>
      <w:r w:rsidRPr="001F2698">
        <w:rPr>
          <w:rFonts w:cs="Times New Roman"/>
          <w:sz w:val="16"/>
        </w:rPr>
        <w:t xml:space="preserve"> </w:t>
      </w:r>
      <w:r w:rsidRPr="001F2698">
        <w:rPr>
          <w:rFonts w:cs="Times New Roman"/>
          <w:sz w:val="12"/>
        </w:rPr>
        <w:t>¶</w:t>
      </w:r>
      <w:r w:rsidRPr="001F2698">
        <w:rPr>
          <w:rFonts w:cs="Times New Roman"/>
          <w:sz w:val="16"/>
        </w:rPr>
        <w:t xml:space="preserve"> </w:t>
      </w:r>
      <w:proofErr w:type="gramStart"/>
      <w:r w:rsidRPr="001F2698">
        <w:rPr>
          <w:rFonts w:cs="Times New Roman"/>
          <w:b/>
          <w:u w:val="single"/>
        </w:rPr>
        <w:t>The</w:t>
      </w:r>
      <w:proofErr w:type="gramEnd"/>
      <w:r w:rsidRPr="001F2698">
        <w:rPr>
          <w:rFonts w:cs="Times New Roman"/>
          <w:b/>
          <w:u w:val="single"/>
        </w:rPr>
        <w:t xml:space="preserve"> last “little” Ice Age started as early as the 14th century when the Baltic Sea froze over followed by unseasonable cold, storms, and a rise in the level of the Caspian Sea. That was followed by the extinction of the Norse settlements in Greenland and the loss of grain cultivation in Iceland. </w:t>
      </w:r>
      <w:r w:rsidRPr="001F2698">
        <w:rPr>
          <w:rFonts w:cs="Times New Roman"/>
          <w:sz w:val="16"/>
        </w:rPr>
        <w:t>Harvests were even severely reduced in Scandinavia And this was a mere foreshadowing of the miseries to come.</w:t>
      </w:r>
      <w:r w:rsidRPr="001F2698">
        <w:rPr>
          <w:rFonts w:cs="Times New Roman"/>
          <w:sz w:val="12"/>
        </w:rPr>
        <w:t>¶</w:t>
      </w:r>
      <w:r w:rsidRPr="001F2698">
        <w:rPr>
          <w:rFonts w:cs="Times New Roman"/>
          <w:sz w:val="16"/>
        </w:rPr>
        <w:t xml:space="preserve"> </w:t>
      </w:r>
      <w:r w:rsidRPr="001F2698">
        <w:rPr>
          <w:rFonts w:cs="Times New Roman"/>
          <w:b/>
          <w:u w:val="single"/>
        </w:rPr>
        <w:t>By the mid-17th century, glaciers in the Swiss Alps advanced, wiping out farms and entire villages. In England, the River Thames froze during the winter, and in 1780, New York Harbor froze.</w:t>
      </w:r>
      <w:r w:rsidRPr="001F2698">
        <w:rPr>
          <w:rFonts w:cs="Times New Roman"/>
          <w:sz w:val="16"/>
        </w:rPr>
        <w:t xml:space="preserve"> Had this continued, history would have been very different. Luckily, the decrease in solar activity that caused the Little Ice Age ended and the result was the continued flowering of modern civilization</w:t>
      </w:r>
      <w:proofErr w:type="gramStart"/>
      <w:r w:rsidRPr="001F2698">
        <w:rPr>
          <w:rFonts w:cs="Times New Roman"/>
          <w:sz w:val="16"/>
        </w:rPr>
        <w:t>.</w:t>
      </w:r>
      <w:r w:rsidRPr="001F2698">
        <w:rPr>
          <w:rFonts w:cs="Times New Roman"/>
          <w:sz w:val="12"/>
        </w:rPr>
        <w:t>¶</w:t>
      </w:r>
      <w:proofErr w:type="gramEnd"/>
      <w:r w:rsidRPr="001F2698">
        <w:rPr>
          <w:rFonts w:cs="Times New Roman"/>
          <w:sz w:val="16"/>
        </w:rPr>
        <w:t xml:space="preserve"> </w:t>
      </w:r>
      <w:r w:rsidRPr="001F2698">
        <w:rPr>
          <w:rFonts w:cs="Times New Roman"/>
          <w:b/>
          <w:highlight w:val="cyan"/>
          <w:u w:val="single"/>
        </w:rPr>
        <w:t>There were very few Ice Ages until about 2.75 million years ago when Earth’s climate entered a</w:t>
      </w:r>
      <w:r w:rsidRPr="001F2698">
        <w:rPr>
          <w:rFonts w:cs="Times New Roman"/>
          <w:b/>
          <w:u w:val="single"/>
        </w:rPr>
        <w:t xml:space="preserve">n unusual </w:t>
      </w:r>
      <w:r w:rsidRPr="001F2698">
        <w:rPr>
          <w:rFonts w:cs="Times New Roman"/>
          <w:b/>
          <w:highlight w:val="cyan"/>
          <w:u w:val="single"/>
        </w:rPr>
        <w:t>period of instability.</w:t>
      </w:r>
      <w:r w:rsidRPr="001F2698">
        <w:rPr>
          <w:rFonts w:cs="Times New Roman"/>
          <w:sz w:val="16"/>
        </w:rPr>
        <w:t xml:space="preserve"> Starting about a million years ago cycles of ice ages lasting about 100,000 years, separated by relatively short interglacial periods, like the one we are now living in became the rule. </w:t>
      </w:r>
      <w:r w:rsidRPr="001F2698">
        <w:rPr>
          <w:rFonts w:cs="Times New Roman"/>
          <w:b/>
          <w:u w:val="single"/>
        </w:rPr>
        <w:t>Before the onset of the Ice Ages, and for most of the Earth’s history, it was far warmer than it is today.</w:t>
      </w:r>
      <w:r w:rsidRPr="001F2698">
        <w:rPr>
          <w:rFonts w:cs="Times New Roman"/>
          <w:sz w:val="16"/>
        </w:rPr>
        <w:t xml:space="preserve"> </w:t>
      </w:r>
      <w:r w:rsidRPr="001F2698">
        <w:rPr>
          <w:rFonts w:cs="Times New Roman"/>
          <w:sz w:val="12"/>
        </w:rPr>
        <w:t>¶</w:t>
      </w:r>
      <w:r w:rsidRPr="001F2698">
        <w:rPr>
          <w:rFonts w:cs="Times New Roman"/>
          <w:sz w:val="16"/>
        </w:rPr>
        <w:t xml:space="preserve"> Indeed, the Sun has been getting brighter over the whole history of the Earth and large land plants have flourished. Both of these had the effect of dropping carbon dioxide concentrations in the atmosphere to the lowest level in Earth’s long history. </w:t>
      </w:r>
      <w:r w:rsidRPr="001F2698">
        <w:rPr>
          <w:rFonts w:cs="Times New Roman"/>
          <w:sz w:val="12"/>
        </w:rPr>
        <w:t>¶</w:t>
      </w:r>
      <w:r w:rsidRPr="001F2698">
        <w:rPr>
          <w:rFonts w:cs="Times New Roman"/>
          <w:sz w:val="16"/>
        </w:rPr>
        <w:t xml:space="preserve"> Five hundred million years ago, carbon dioxide concentrations were over 13 times current levels; and not until about 20 million years ago did carbon dioxide levels dropped to a little less than twice what they are today. </w:t>
      </w:r>
      <w:r w:rsidRPr="001F2698">
        <w:rPr>
          <w:rFonts w:cs="Times New Roman"/>
          <w:sz w:val="12"/>
        </w:rPr>
        <w:t>¶</w:t>
      </w:r>
      <w:r w:rsidRPr="001F2698">
        <w:rPr>
          <w:rFonts w:cs="Times New Roman"/>
          <w:sz w:val="16"/>
        </w:rPr>
        <w:t xml:space="preserve"> </w:t>
      </w:r>
      <w:proofErr w:type="gramStart"/>
      <w:r w:rsidRPr="001F2698">
        <w:rPr>
          <w:rFonts w:cs="Times New Roman"/>
          <w:sz w:val="16"/>
        </w:rPr>
        <w:t>It</w:t>
      </w:r>
      <w:proofErr w:type="gramEnd"/>
      <w:r w:rsidRPr="001F2698">
        <w:rPr>
          <w:rFonts w:cs="Times New Roman"/>
          <w:sz w:val="16"/>
        </w:rPr>
        <w:t xml:space="preserve"> is possible that moderately increased carbon dioxide concentrations could extend the current interglacial period. But we have not reached the level required yet, nor do we know the optimum level to reach. </w:t>
      </w:r>
      <w:r w:rsidRPr="001F2698">
        <w:rPr>
          <w:rFonts w:cs="Times New Roman"/>
          <w:sz w:val="12"/>
        </w:rPr>
        <w:t>¶</w:t>
      </w:r>
      <w:r w:rsidRPr="001F2698">
        <w:rPr>
          <w:rFonts w:cs="Times New Roman"/>
          <w:sz w:val="16"/>
        </w:rPr>
        <w:t xml:space="preserve"> So,</w:t>
      </w:r>
      <w:r w:rsidRPr="001F2698">
        <w:rPr>
          <w:rFonts w:cs="Times New Roman"/>
          <w:b/>
          <w:u w:val="single"/>
        </w:rPr>
        <w:t xml:space="preserve"> </w:t>
      </w:r>
      <w:r w:rsidRPr="001F2698">
        <w:rPr>
          <w:rFonts w:cs="Times New Roman"/>
          <w:b/>
          <w:highlight w:val="cyan"/>
          <w:u w:val="single"/>
        </w:rPr>
        <w:t>rather than call for arbitrary limits on carbon dioxide emissions</w:t>
      </w:r>
      <w:r w:rsidRPr="001F2698">
        <w:rPr>
          <w:rFonts w:cs="Times New Roman"/>
          <w:b/>
          <w:u w:val="single"/>
        </w:rPr>
        <w:t xml:space="preserve">, perhaps </w:t>
      </w:r>
      <w:r w:rsidRPr="001F2698">
        <w:rPr>
          <w:rFonts w:cs="Times New Roman"/>
          <w:b/>
          <w:highlight w:val="cyan"/>
          <w:u w:val="single"/>
        </w:rPr>
        <w:t>the best thing the</w:t>
      </w:r>
      <w:r w:rsidRPr="001F2698">
        <w:rPr>
          <w:rFonts w:cs="Times New Roman"/>
          <w:b/>
          <w:u w:val="single"/>
        </w:rPr>
        <w:t xml:space="preserve"> UN’s </w:t>
      </w:r>
      <w:r w:rsidRPr="001F2698">
        <w:rPr>
          <w:rFonts w:cs="Times New Roman"/>
          <w:b/>
          <w:highlight w:val="cyan"/>
          <w:u w:val="single"/>
        </w:rPr>
        <w:t>I</w:t>
      </w:r>
      <w:r w:rsidRPr="001F2698">
        <w:rPr>
          <w:rFonts w:cs="Times New Roman"/>
          <w:b/>
          <w:u w:val="single"/>
        </w:rPr>
        <w:t xml:space="preserve">ntergovernmental </w:t>
      </w:r>
      <w:r w:rsidRPr="001F2698">
        <w:rPr>
          <w:rFonts w:cs="Times New Roman"/>
          <w:b/>
          <w:highlight w:val="cyan"/>
          <w:u w:val="single"/>
        </w:rPr>
        <w:t>P</w:t>
      </w:r>
      <w:r w:rsidRPr="001F2698">
        <w:rPr>
          <w:rFonts w:cs="Times New Roman"/>
          <w:b/>
          <w:u w:val="single"/>
        </w:rPr>
        <w:t xml:space="preserve">anel on </w:t>
      </w:r>
      <w:r w:rsidRPr="001F2698">
        <w:rPr>
          <w:rFonts w:cs="Times New Roman"/>
          <w:b/>
          <w:highlight w:val="cyan"/>
          <w:u w:val="single"/>
        </w:rPr>
        <w:t>C</w:t>
      </w:r>
      <w:r w:rsidRPr="001F2698">
        <w:rPr>
          <w:rFonts w:cs="Times New Roman"/>
          <w:b/>
          <w:u w:val="single"/>
        </w:rPr>
        <w:t xml:space="preserve">limate </w:t>
      </w:r>
      <w:r w:rsidRPr="001F2698">
        <w:rPr>
          <w:rFonts w:cs="Times New Roman"/>
          <w:b/>
          <w:highlight w:val="cyan"/>
          <w:u w:val="single"/>
        </w:rPr>
        <w:t>C</w:t>
      </w:r>
      <w:r w:rsidRPr="001F2698">
        <w:rPr>
          <w:rFonts w:cs="Times New Roman"/>
          <w:b/>
          <w:u w:val="single"/>
        </w:rPr>
        <w:t xml:space="preserve">hange and the climatology community in general </w:t>
      </w:r>
      <w:r w:rsidRPr="001F2698">
        <w:rPr>
          <w:rFonts w:cs="Times New Roman"/>
          <w:b/>
          <w:highlight w:val="cyan"/>
          <w:u w:val="single"/>
        </w:rPr>
        <w:t>could do is spend their efforts on determining the optimal range of carbon dioxide needed to extend the current interglacial period indefinitely</w:t>
      </w:r>
      <w:r w:rsidRPr="001F2698">
        <w:rPr>
          <w:rFonts w:cs="Times New Roman"/>
          <w:b/>
          <w:u w:val="single"/>
        </w:rPr>
        <w:t xml:space="preserve">. </w:t>
      </w:r>
      <w:r w:rsidRPr="001F2698">
        <w:rPr>
          <w:rFonts w:cs="Times New Roman"/>
          <w:sz w:val="12"/>
        </w:rPr>
        <w:t>¶</w:t>
      </w:r>
      <w:r w:rsidRPr="001F2698">
        <w:rPr>
          <w:rFonts w:cs="Times New Roman"/>
          <w:sz w:val="16"/>
        </w:rPr>
        <w:t xml:space="preserve"> </w:t>
      </w:r>
      <w:r w:rsidRPr="001F2698">
        <w:rPr>
          <w:rFonts w:cs="Times New Roman"/>
          <w:b/>
          <w:u w:val="single"/>
        </w:rPr>
        <w:t>NASA has predicted that the solar cycle peaking in 2022 could be one of the weakest in centuries and should cause a very significant cooling of Earth’s climate.</w:t>
      </w:r>
      <w:r w:rsidRPr="001F2698">
        <w:rPr>
          <w:rFonts w:cs="Times New Roman"/>
          <w:sz w:val="16"/>
        </w:rPr>
        <w:t xml:space="preserve"> Will this be the trigger that initiates a new Ice Age?</w:t>
      </w:r>
      <w:r w:rsidRPr="001F2698">
        <w:rPr>
          <w:rFonts w:cs="Times New Roman"/>
          <w:sz w:val="12"/>
        </w:rPr>
        <w:t>¶</w:t>
      </w:r>
      <w:r w:rsidRPr="001F2698">
        <w:rPr>
          <w:rFonts w:cs="Times New Roman"/>
          <w:sz w:val="16"/>
        </w:rPr>
        <w:t xml:space="preserve"> We ought to carefully consider this possibility before we wipe out our current prosperity by spending trillions of dollars to combat a perceived global warming threat that may well prove to be only a will-o-the-wisp.</w:t>
      </w:r>
    </w:p>
    <w:p w14:paraId="59B85BCA"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Yes Ice Age</w:t>
      </w:r>
    </w:p>
    <w:p w14:paraId="10A62FB9"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The ice age is coming – the climate is cooling – sunspot activity is very low</w:t>
      </w:r>
    </w:p>
    <w:p w14:paraId="52818FCB" w14:textId="77777777" w:rsidR="001F2698" w:rsidRPr="001F2698" w:rsidRDefault="001F2698" w:rsidP="001F2698">
      <w:pPr>
        <w:rPr>
          <w:rFonts w:cs="Times New Roman"/>
        </w:rPr>
      </w:pPr>
      <w:r w:rsidRPr="001F2698">
        <w:rPr>
          <w:rFonts w:cs="Times New Roman"/>
          <w:b/>
        </w:rPr>
        <w:t>CBN 14</w:t>
      </w:r>
      <w:r w:rsidRPr="001F2698">
        <w:rPr>
          <w:rFonts w:cs="Times New Roman"/>
        </w:rPr>
        <w:t xml:space="preserve"> [“Global Cooling: Is an Ice Age Coming</w:t>
      </w:r>
      <w:proofErr w:type="gramStart"/>
      <w:r w:rsidRPr="001F2698">
        <w:rPr>
          <w:rFonts w:cs="Times New Roman"/>
        </w:rPr>
        <w:t>?,</w:t>
      </w:r>
      <w:proofErr w:type="gramEnd"/>
      <w:r w:rsidRPr="001F2698">
        <w:rPr>
          <w:rFonts w:cs="Times New Roman"/>
        </w:rPr>
        <w:t xml:space="preserve"> ” 1-8-2014, http://www.cbn.com/cbnnews/healthscience/2014/January/Cover-Up-Mounting-Evidence-Belies-Global-Warming/]</w:t>
      </w:r>
    </w:p>
    <w:p w14:paraId="4F763271" w14:textId="77777777" w:rsidR="001F2698" w:rsidRPr="001F2698" w:rsidRDefault="001F2698" w:rsidP="001F2698">
      <w:pPr>
        <w:rPr>
          <w:rFonts w:cs="Times New Roman"/>
          <w:sz w:val="16"/>
        </w:rPr>
      </w:pPr>
      <w:r w:rsidRPr="001F2698">
        <w:rPr>
          <w:rFonts w:cs="Times New Roman"/>
          <w:u w:val="single"/>
        </w:rPr>
        <w:t>It wasn't supposed to happen: a ship full of scientists and environmentalists sent to the Antarctic to find melting ice from global warming got stuck in frozen ice from fearsome cold</w:t>
      </w:r>
      <w:proofErr w:type="gramStart"/>
      <w:r w:rsidRPr="001F2698">
        <w:rPr>
          <w:rFonts w:cs="Times New Roman"/>
          <w:sz w:val="16"/>
        </w:rPr>
        <w:t>.</w:t>
      </w:r>
      <w:r w:rsidRPr="001F2698">
        <w:rPr>
          <w:rFonts w:cs="Times New Roman"/>
          <w:sz w:val="12"/>
        </w:rPr>
        <w:t>¶</w:t>
      </w:r>
      <w:proofErr w:type="gramEnd"/>
      <w:r w:rsidRPr="001F2698">
        <w:rPr>
          <w:rFonts w:cs="Times New Roman"/>
          <w:sz w:val="16"/>
        </w:rPr>
        <w:t xml:space="preserve"> Then, the rescue ship got stuck in the ice, too. </w:t>
      </w:r>
      <w:r w:rsidRPr="001F2698">
        <w:rPr>
          <w:rFonts w:cs="Times New Roman"/>
          <w:sz w:val="12"/>
        </w:rPr>
        <w:t>¶</w:t>
      </w:r>
      <w:r w:rsidRPr="001F2698">
        <w:rPr>
          <w:rFonts w:cs="Times New Roman"/>
          <w:sz w:val="16"/>
        </w:rPr>
        <w:t xml:space="preserve"> Critics liken the incident to the climate change movement itself: stuck in denial over the fact that the </w:t>
      </w:r>
      <w:r w:rsidRPr="001F2698">
        <w:rPr>
          <w:rFonts w:cs="Times New Roman"/>
          <w:b/>
          <w:u w:val="single"/>
        </w:rPr>
        <w:t>climate is not getting warmer but seems to be getting much colde</w:t>
      </w:r>
      <w:r w:rsidRPr="001F2698">
        <w:rPr>
          <w:rFonts w:cs="Times New Roman"/>
          <w:sz w:val="16"/>
        </w:rPr>
        <w:t>r</w:t>
      </w:r>
      <w:proofErr w:type="gramStart"/>
      <w:r w:rsidRPr="001F2698">
        <w:rPr>
          <w:rFonts w:cs="Times New Roman"/>
          <w:sz w:val="16"/>
        </w:rPr>
        <w:t>.</w:t>
      </w:r>
      <w:r w:rsidRPr="001F2698">
        <w:rPr>
          <w:rFonts w:cs="Times New Roman"/>
          <w:sz w:val="12"/>
        </w:rPr>
        <w:t>¶</w:t>
      </w:r>
      <w:proofErr w:type="gramEnd"/>
      <w:r w:rsidRPr="001F2698">
        <w:rPr>
          <w:rFonts w:cs="Times New Roman"/>
          <w:sz w:val="16"/>
        </w:rPr>
        <w:t xml:space="preserve"> The climate is changing, but it's not changing the way climate change crowd predicted it would. Nature has made a mockery of global warming, so who are the real climate deniers</w:t>
      </w:r>
      <w:proofErr w:type="gramStart"/>
      <w:r w:rsidRPr="001F2698">
        <w:rPr>
          <w:rFonts w:cs="Times New Roman"/>
          <w:sz w:val="16"/>
        </w:rPr>
        <w:t>?</w:t>
      </w:r>
      <w:r w:rsidRPr="001F2698">
        <w:rPr>
          <w:rFonts w:cs="Times New Roman"/>
          <w:sz w:val="12"/>
        </w:rPr>
        <w:t>¶</w:t>
      </w:r>
      <w:proofErr w:type="gramEnd"/>
      <w:r w:rsidRPr="001F2698">
        <w:rPr>
          <w:rFonts w:cs="Times New Roman"/>
          <w:sz w:val="16"/>
        </w:rPr>
        <w:t xml:space="preserve"> </w:t>
      </w:r>
      <w:r w:rsidRPr="001F2698">
        <w:rPr>
          <w:rFonts w:cs="Times New Roman"/>
          <w:u w:val="single"/>
        </w:rPr>
        <w:t>Ice is not only growing in the South Pole, but in parts of the North Pole</w:t>
      </w:r>
      <w:r w:rsidRPr="001F2698">
        <w:rPr>
          <w:rFonts w:cs="Times New Roman"/>
          <w:sz w:val="16"/>
        </w:rPr>
        <w:t xml:space="preserve">, too. And </w:t>
      </w:r>
      <w:r w:rsidRPr="001F2698">
        <w:rPr>
          <w:rFonts w:cs="Times New Roman"/>
          <w:u w:val="single"/>
        </w:rPr>
        <w:t>the coldest arctic temperatures in decades have descended upon North America</w:t>
      </w:r>
      <w:r w:rsidRPr="001F2698">
        <w:rPr>
          <w:rFonts w:cs="Times New Roman"/>
          <w:sz w:val="16"/>
        </w:rPr>
        <w:t>.</w:t>
      </w:r>
      <w:r w:rsidRPr="001F2698">
        <w:rPr>
          <w:rFonts w:cs="Times New Roman"/>
          <w:sz w:val="12"/>
        </w:rPr>
        <w:t>¶</w:t>
      </w:r>
      <w:r w:rsidRPr="001F2698">
        <w:rPr>
          <w:rFonts w:cs="Times New Roman"/>
          <w:sz w:val="16"/>
        </w:rPr>
        <w:t xml:space="preserve"> But that didn't stop Greenpeace from trying to scare children last month with a video of a sweaty, beleaguered Santa Claus threatening to call off Christmas because the North Pole is melting.</w:t>
      </w:r>
      <w:r w:rsidRPr="001F2698">
        <w:rPr>
          <w:rFonts w:cs="Times New Roman"/>
          <w:sz w:val="12"/>
        </w:rPr>
        <w:t>¶</w:t>
      </w:r>
      <w:r w:rsidRPr="001F2698">
        <w:rPr>
          <w:rFonts w:cs="Times New Roman"/>
          <w:sz w:val="16"/>
        </w:rPr>
        <w:t xml:space="preserve"> Global Cooling</w:t>
      </w:r>
      <w:r w:rsidRPr="001F2698">
        <w:rPr>
          <w:rFonts w:cs="Times New Roman"/>
          <w:sz w:val="12"/>
        </w:rPr>
        <w:t>¶</w:t>
      </w:r>
      <w:r w:rsidRPr="001F2698">
        <w:rPr>
          <w:rFonts w:cs="Times New Roman"/>
          <w:sz w:val="16"/>
        </w:rPr>
        <w:t xml:space="preserve"> </w:t>
      </w:r>
      <w:r w:rsidRPr="001F2698">
        <w:rPr>
          <w:rFonts w:cs="Times New Roman"/>
          <w:u w:val="single"/>
        </w:rPr>
        <w:t>The fact that Arctic ice is growing may not be the good news that it seems to be. There are signs that the Earth is entering a very unpleasant cooling period. Sunspot activity remains very low.</w:t>
      </w:r>
      <w:r w:rsidRPr="001F2698">
        <w:rPr>
          <w:rFonts w:cs="Times New Roman"/>
          <w:sz w:val="12"/>
        </w:rPr>
        <w:t>¶</w:t>
      </w:r>
      <w:r w:rsidRPr="001F2698">
        <w:rPr>
          <w:rFonts w:cs="Times New Roman"/>
          <w:sz w:val="16"/>
        </w:rPr>
        <w:t xml:space="preserve"> "The sun has been very unusual for almost 15 years now," Jens </w:t>
      </w:r>
      <w:r w:rsidRPr="001F2698">
        <w:rPr>
          <w:rFonts w:cs="Times New Roman"/>
          <w:u w:val="single"/>
        </w:rPr>
        <w:t>Pedersen, senior scientist at the Denmark's Technical University</w:t>
      </w:r>
      <w:r w:rsidRPr="001F2698">
        <w:rPr>
          <w:rFonts w:cs="Times New Roman"/>
          <w:sz w:val="16"/>
        </w:rPr>
        <w:t>, said.</w:t>
      </w:r>
      <w:r w:rsidRPr="001F2698">
        <w:rPr>
          <w:rFonts w:cs="Times New Roman"/>
          <w:sz w:val="12"/>
        </w:rPr>
        <w:t>¶</w:t>
      </w:r>
      <w:r w:rsidRPr="001F2698">
        <w:rPr>
          <w:rFonts w:cs="Times New Roman"/>
          <w:sz w:val="16"/>
        </w:rPr>
        <w:t xml:space="preserve"> Pedersen </w:t>
      </w:r>
      <w:r w:rsidRPr="001F2698">
        <w:rPr>
          <w:rFonts w:cs="Times New Roman"/>
          <w:u w:val="single"/>
        </w:rPr>
        <w:t>said the sun recently reached solar maximum and that there should be a lot of sunspot activity, but there isn't.</w:t>
      </w:r>
      <w:r w:rsidRPr="001F2698">
        <w:rPr>
          <w:rFonts w:cs="Times New Roman"/>
          <w:sz w:val="12"/>
        </w:rPr>
        <w:t>¶</w:t>
      </w:r>
      <w:r w:rsidRPr="001F2698">
        <w:rPr>
          <w:rFonts w:cs="Times New Roman"/>
          <w:sz w:val="16"/>
        </w:rPr>
        <w:t xml:space="preserve"> "We have to go back 100 years to find a solar maximum that was as weak as the one we are in right now," he told CBN News. "And the recent solar minimum…one has to go back 200 years to find one that was as weak."</w:t>
      </w:r>
      <w:r w:rsidRPr="001F2698">
        <w:rPr>
          <w:rFonts w:cs="Times New Roman"/>
          <w:sz w:val="12"/>
        </w:rPr>
        <w:t>¶</w:t>
      </w:r>
      <w:r w:rsidRPr="001F2698">
        <w:rPr>
          <w:rFonts w:cs="Times New Roman"/>
          <w:sz w:val="16"/>
        </w:rPr>
        <w:t xml:space="preserve"> </w:t>
      </w:r>
      <w:r w:rsidRPr="001F2698">
        <w:rPr>
          <w:rFonts w:cs="Times New Roman"/>
          <w:u w:val="single"/>
        </w:rPr>
        <w:t>The last time the sun was this quiet, North America and Europe suffered through a weather event from the 1600s to the 1800s known as "Little Ice Age,"</w:t>
      </w:r>
      <w:r w:rsidRPr="001F2698">
        <w:rPr>
          <w:rFonts w:cs="Times New Roman"/>
          <w:sz w:val="16"/>
        </w:rPr>
        <w:t xml:space="preserve"> when the Thames River in London regularly froze solid, and North America saw terrible winters. </w:t>
      </w:r>
      <w:r w:rsidRPr="001F2698">
        <w:rPr>
          <w:rFonts w:cs="Times New Roman"/>
          <w:u w:val="single"/>
        </w:rPr>
        <w:t>Crops failed and people starved</w:t>
      </w:r>
      <w:proofErr w:type="gramStart"/>
      <w:r w:rsidRPr="001F2698">
        <w:rPr>
          <w:rFonts w:cs="Times New Roman"/>
          <w:sz w:val="16"/>
        </w:rPr>
        <w:t>.</w:t>
      </w:r>
      <w:r w:rsidRPr="001F2698">
        <w:rPr>
          <w:rFonts w:cs="Times New Roman"/>
          <w:sz w:val="12"/>
        </w:rPr>
        <w:t>¶</w:t>
      </w:r>
      <w:proofErr w:type="gramEnd"/>
      <w:r w:rsidRPr="001F2698">
        <w:rPr>
          <w:rFonts w:cs="Times New Roman"/>
          <w:sz w:val="16"/>
        </w:rPr>
        <w:t xml:space="preserve"> Hiding the Evidence</w:t>
      </w:r>
      <w:r w:rsidRPr="001F2698">
        <w:rPr>
          <w:rFonts w:cs="Times New Roman"/>
          <w:sz w:val="12"/>
        </w:rPr>
        <w:t>¶</w:t>
      </w:r>
      <w:r w:rsidRPr="001F2698">
        <w:rPr>
          <w:rFonts w:cs="Times New Roman"/>
          <w:sz w:val="16"/>
        </w:rPr>
        <w:t xml:space="preserve"> Pedersen said climate scientists know the Earth stopped warming 15 years ago. But the United Nations Intergovernmental Panel on Climate Change, of which Pedersen is an expert reviewer, suppressed a recent report from its own scientists that the U.N.'s climate model has been proven wrong.</w:t>
      </w:r>
      <w:r w:rsidRPr="001F2698">
        <w:rPr>
          <w:rFonts w:cs="Times New Roman"/>
          <w:sz w:val="12"/>
        </w:rPr>
        <w:t>¶</w:t>
      </w:r>
      <w:r w:rsidRPr="001F2698">
        <w:rPr>
          <w:rFonts w:cs="Times New Roman"/>
          <w:sz w:val="16"/>
        </w:rPr>
        <w:t xml:space="preserve"> "In particular one of the issues has been why global warming has stopped during the last 15 years, and climate scientists were very frank that the climate models do not match the climate we observe," Pedersen said.</w:t>
      </w:r>
    </w:p>
    <w:p w14:paraId="0479EEC6"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The earth is cooling – sun cooling and volcanoes</w:t>
      </w:r>
    </w:p>
    <w:p w14:paraId="54C9CD9D" w14:textId="77777777" w:rsidR="001F2698" w:rsidRPr="001F2698" w:rsidRDefault="001F2698" w:rsidP="001F2698">
      <w:pPr>
        <w:rPr>
          <w:rFonts w:cs="Times New Roman"/>
        </w:rPr>
      </w:pPr>
      <w:r w:rsidRPr="001F2698">
        <w:rPr>
          <w:rFonts w:cs="Times New Roman"/>
          <w:b/>
        </w:rPr>
        <w:t>Sircus 14</w:t>
      </w:r>
      <w:r w:rsidRPr="001F2698">
        <w:rPr>
          <w:rFonts w:cs="Times New Roman"/>
        </w:rPr>
        <w:t xml:space="preserve"> </w:t>
      </w:r>
      <w:r w:rsidRPr="001F2698">
        <w:rPr>
          <w:rFonts w:cs="Times New Roman"/>
          <w:sz w:val="20"/>
        </w:rPr>
        <w:t>[Dr. Mark, Ac., OMD, DM (P), “Polar Vortex Introduces Us to the Coming Ice Age,” January 12, 2014, http://drsircus.com/world-news/polar-vortex-introduces-us-to-the-coming-ice-age]</w:t>
      </w:r>
    </w:p>
    <w:p w14:paraId="5CE1D5E7" w14:textId="77777777" w:rsidR="001F2698" w:rsidRPr="001F2698" w:rsidRDefault="001F2698" w:rsidP="001F2698">
      <w:pPr>
        <w:rPr>
          <w:rFonts w:cs="Times New Roman"/>
          <w:sz w:val="16"/>
        </w:rPr>
      </w:pPr>
      <w:r w:rsidRPr="001F2698">
        <w:rPr>
          <w:rFonts w:cs="Times New Roman"/>
          <w:sz w:val="16"/>
        </w:rPr>
        <w:t xml:space="preserve">What is </w:t>
      </w:r>
      <w:r w:rsidRPr="001F2698">
        <w:rPr>
          <w:rFonts w:cs="Times New Roman"/>
          <w:u w:val="single"/>
        </w:rPr>
        <w:t>a polar vortex?</w:t>
      </w:r>
      <w:r w:rsidRPr="001F2698">
        <w:rPr>
          <w:rFonts w:cs="Times New Roman"/>
          <w:sz w:val="16"/>
        </w:rPr>
        <w:t xml:space="preserve"> It </w:t>
      </w:r>
      <w:r w:rsidRPr="001F2698">
        <w:rPr>
          <w:rFonts w:cs="Times New Roman"/>
          <w:u w:val="single"/>
        </w:rPr>
        <w:t>is a low-pressure system that circulates from west to east in the Arctic during winter</w:t>
      </w:r>
      <w:r w:rsidRPr="001F2698">
        <w:rPr>
          <w:rFonts w:cs="Times New Roman"/>
          <w:sz w:val="16"/>
        </w:rPr>
        <w:t>. Late last week, a high-pressure system — called an atmospheric block — situated over northeastern Canada and Greenland stopped this circulation pattern, pushing the cold air into the United States. In some places it became colder in the states then in parts of Antarctica</w:t>
      </w:r>
      <w:proofErr w:type="gramStart"/>
      <w:r w:rsidRPr="001F2698">
        <w:rPr>
          <w:rFonts w:cs="Times New Roman"/>
          <w:sz w:val="16"/>
        </w:rPr>
        <w:t>!</w:t>
      </w:r>
      <w:r w:rsidRPr="001F2698">
        <w:rPr>
          <w:rFonts w:cs="Times New Roman"/>
          <w:sz w:val="12"/>
        </w:rPr>
        <w:t>¶</w:t>
      </w:r>
      <w:proofErr w:type="gramEnd"/>
      <w:r w:rsidRPr="001F2698">
        <w:rPr>
          <w:rFonts w:cs="Times New Roman"/>
          <w:sz w:val="16"/>
        </w:rPr>
        <w:t xml:space="preserve"> The pulse of frigid air, called a polar vortex is evidence of a warming planet right? For some people it makes perfect sense to conclude that, but for others their instincts are telling them something else</w:t>
      </w:r>
      <w:proofErr w:type="gramStart"/>
      <w:r w:rsidRPr="001F2698">
        <w:rPr>
          <w:rFonts w:cs="Times New Roman"/>
          <w:sz w:val="16"/>
        </w:rPr>
        <w:t>.</w:t>
      </w:r>
      <w:r w:rsidRPr="001F2698">
        <w:rPr>
          <w:rFonts w:cs="Times New Roman"/>
          <w:sz w:val="12"/>
        </w:rPr>
        <w:t>¶</w:t>
      </w:r>
      <w:proofErr w:type="gramEnd"/>
      <w:r w:rsidRPr="001F2698">
        <w:rPr>
          <w:rFonts w:cs="Times New Roman"/>
          <w:sz w:val="16"/>
        </w:rPr>
        <w:t xml:space="preserve"> The truth is </w:t>
      </w:r>
      <w:r w:rsidRPr="001F2698">
        <w:rPr>
          <w:rFonts w:cs="Times New Roman"/>
          <w:u w:val="single"/>
        </w:rPr>
        <w:t>the atmosphere is in a rapid cooling phase as the sun cools</w:t>
      </w:r>
      <w:r w:rsidRPr="001F2698">
        <w:rPr>
          <w:rFonts w:cs="Times New Roman"/>
          <w:sz w:val="16"/>
        </w:rPr>
        <w:t xml:space="preserve"> (200 year low) </w:t>
      </w:r>
      <w:r w:rsidRPr="001F2698">
        <w:rPr>
          <w:rFonts w:cs="Times New Roman"/>
          <w:u w:val="single"/>
        </w:rPr>
        <w:t>and</w:t>
      </w:r>
      <w:r w:rsidRPr="001F2698">
        <w:rPr>
          <w:rFonts w:cs="Times New Roman"/>
          <w:sz w:val="16"/>
        </w:rPr>
        <w:t xml:space="preserve"> the </w:t>
      </w:r>
      <w:r w:rsidRPr="001F2698">
        <w:rPr>
          <w:rFonts w:cs="Times New Roman"/>
          <w:u w:val="single"/>
        </w:rPr>
        <w:t>volcanic activity continues to increase.</w:t>
      </w:r>
      <w:r w:rsidRPr="001F2698">
        <w:rPr>
          <w:rFonts w:cs="Times New Roman"/>
          <w:sz w:val="16"/>
        </w:rPr>
        <w:t xml:space="preserve"> Just this last week </w:t>
      </w:r>
      <w:r w:rsidRPr="001F2698">
        <w:rPr>
          <w:rFonts w:cs="Times New Roman"/>
          <w:u w:val="single"/>
        </w:rPr>
        <w:t>another big volcano again put atmospheric dimming gasses high into the atmosphere complicating the fact that the sun is in a long term downtrend which means cooling for us</w:t>
      </w:r>
      <w:r w:rsidRPr="001F2698">
        <w:rPr>
          <w:rFonts w:cs="Times New Roman"/>
          <w:sz w:val="16"/>
        </w:rPr>
        <w:t>.</w:t>
      </w:r>
      <w:r w:rsidRPr="001F2698">
        <w:rPr>
          <w:rFonts w:cs="Times New Roman"/>
          <w:sz w:val="12"/>
        </w:rPr>
        <w:t>¶</w:t>
      </w:r>
      <w:r w:rsidRPr="001F2698">
        <w:rPr>
          <w:rFonts w:cs="Times New Roman"/>
          <w:sz w:val="16"/>
        </w:rPr>
        <w:t xml:space="preserve"> Astrophysicists have been aware for years of what is going on in the sun and their predictions are for cooling not warming. “We can expect the onset of a deep bicentennial minimum of total solar irradiance (TSI) in approximately 2042±11 and the 19th deep minimum of global temperature in the past 7500 years – in 2055±11. </w:t>
      </w:r>
      <w:r w:rsidRPr="001F2698">
        <w:rPr>
          <w:rFonts w:cs="Times New Roman"/>
          <w:u w:val="single"/>
        </w:rPr>
        <w:t>After the maximum of solar cycle 24, from approximately 2014 we can expect the start of deep cooling with a Little Ice Age</w:t>
      </w:r>
      <w:r w:rsidRPr="001F2698">
        <w:rPr>
          <w:rFonts w:cs="Times New Roman"/>
          <w:sz w:val="16"/>
        </w:rPr>
        <w:t xml:space="preserve"> in 2055±11.” –Habibullo I. Abdussamatov, Russian Academy of Science, 1 February 2012</w:t>
      </w:r>
    </w:p>
    <w:p w14:paraId="5ED7DEE6"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The earth is losing heat – trends prove</w:t>
      </w:r>
    </w:p>
    <w:p w14:paraId="1A8F118C" w14:textId="77777777" w:rsidR="001F2698" w:rsidRPr="001F2698" w:rsidRDefault="001F2698" w:rsidP="001F2698">
      <w:pPr>
        <w:rPr>
          <w:rFonts w:cs="Times New Roman"/>
          <w:sz w:val="20"/>
        </w:rPr>
      </w:pPr>
      <w:r w:rsidRPr="001F2698">
        <w:rPr>
          <w:rFonts w:cs="Times New Roman"/>
          <w:b/>
        </w:rPr>
        <w:t>Sircus 14</w:t>
      </w:r>
      <w:r w:rsidRPr="001F2698">
        <w:rPr>
          <w:rFonts w:cs="Times New Roman"/>
        </w:rPr>
        <w:t xml:space="preserve"> </w:t>
      </w:r>
      <w:r w:rsidRPr="001F2698">
        <w:rPr>
          <w:rFonts w:cs="Times New Roman"/>
          <w:sz w:val="20"/>
        </w:rPr>
        <w:t>[Dr. Mark, Ac., OMD, DM (P), “Polar Vortex Introduces Us to the Coming Ice Age,” January 12, 2014, http://drsircus.com/world-news/polar-vortex-introduces-us-to-the-coming-ice-age]</w:t>
      </w:r>
    </w:p>
    <w:p w14:paraId="7DA0E23A" w14:textId="77777777" w:rsidR="001F2698" w:rsidRPr="001F2698" w:rsidRDefault="001F2698" w:rsidP="001F2698">
      <w:pPr>
        <w:rPr>
          <w:rFonts w:cs="Times New Roman"/>
          <w:u w:val="single"/>
        </w:rPr>
      </w:pPr>
      <w:r w:rsidRPr="001F2698">
        <w:rPr>
          <w:rFonts w:cs="Times New Roman"/>
          <w:u w:val="single"/>
        </w:rPr>
        <w:t>Our earth is losing heat even as its core bubbles its heat to the surface with more intensity</w:t>
      </w:r>
      <w:r w:rsidRPr="001F2698">
        <w:rPr>
          <w:rFonts w:cs="Times New Roman"/>
          <w:sz w:val="16"/>
        </w:rPr>
        <w:t xml:space="preserve">. Of course when we have extreme cold somewhere else is experiencing extreme heat but </w:t>
      </w:r>
      <w:r w:rsidRPr="001F2698">
        <w:rPr>
          <w:rFonts w:cs="Times New Roman"/>
          <w:u w:val="single"/>
        </w:rPr>
        <w:t>the trend is clearly down to a cooler climate and longer harsher winters.</w:t>
      </w:r>
    </w:p>
    <w:p w14:paraId="2013B805"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lastRenderedPageBreak/>
        <w:t>The earth is on the brink of an Ice Age - Milankovich theory</w:t>
      </w:r>
    </w:p>
    <w:p w14:paraId="2F874F7D" w14:textId="77777777" w:rsidR="001F2698" w:rsidRPr="001F2698" w:rsidRDefault="001F2698" w:rsidP="001F2698">
      <w:pPr>
        <w:rPr>
          <w:rFonts w:cs="Times New Roman"/>
        </w:rPr>
      </w:pPr>
      <w:r w:rsidRPr="001F2698">
        <w:rPr>
          <w:rFonts w:cs="Times New Roman"/>
          <w:b/>
        </w:rPr>
        <w:t>Sarkar 14</w:t>
      </w:r>
      <w:r w:rsidRPr="001F2698">
        <w:rPr>
          <w:rFonts w:cs="Times New Roman"/>
        </w:rPr>
        <w:t xml:space="preserve"> [P. R., “'Global Warming' or The Coming Ice Age,” April 07, 2014, http://www.linkedin.com/today/post/article/20140407050718-11893233--global-warming-or-the-coming-ice-age]</w:t>
      </w:r>
    </w:p>
    <w:p w14:paraId="750146AC" w14:textId="77777777" w:rsidR="001F2698" w:rsidRPr="001F2698" w:rsidRDefault="001F2698" w:rsidP="001F2698">
      <w:pPr>
        <w:rPr>
          <w:rFonts w:cs="Times New Roman"/>
          <w:sz w:val="16"/>
        </w:rPr>
      </w:pPr>
      <w:r w:rsidRPr="001F2698">
        <w:rPr>
          <w:rFonts w:cs="Times New Roman"/>
          <w:sz w:val="16"/>
        </w:rPr>
        <w:t>"</w:t>
      </w:r>
      <w:r w:rsidRPr="001F2698">
        <w:rPr>
          <w:rFonts w:cs="Times New Roman"/>
          <w:b/>
          <w:u w:val="single"/>
        </w:rPr>
        <w:t>The earth is now on the brink of entering another Ice Age</w:t>
      </w:r>
      <w:r w:rsidRPr="001F2698">
        <w:rPr>
          <w:rFonts w:cs="Times New Roman"/>
          <w:sz w:val="16"/>
        </w:rPr>
        <w:t xml:space="preserve">, </w:t>
      </w:r>
      <w:r w:rsidRPr="001F2698">
        <w:rPr>
          <w:rFonts w:cs="Times New Roman"/>
          <w:u w:val="single"/>
        </w:rPr>
        <w:t>according to a large and compelling body of evidence from within the field of climate science.</w:t>
      </w:r>
      <w:r w:rsidRPr="001F2698">
        <w:rPr>
          <w:rFonts w:cs="Times New Roman"/>
          <w:sz w:val="16"/>
        </w:rPr>
        <w:t xml:space="preserve"> Many </w:t>
      </w:r>
      <w:r w:rsidRPr="001F2698">
        <w:rPr>
          <w:rFonts w:cs="Times New Roman"/>
          <w:u w:val="single"/>
        </w:rPr>
        <w:t>sources of data which provide our knowledge base of long-term climate change indicate that the warm, twelve thousand year-long Holocene period will</w:t>
      </w:r>
      <w:r w:rsidRPr="001F2698">
        <w:rPr>
          <w:rFonts w:cs="Times New Roman"/>
          <w:sz w:val="16"/>
        </w:rPr>
        <w:t xml:space="preserve"> rather </w:t>
      </w:r>
      <w:r w:rsidRPr="001F2698">
        <w:rPr>
          <w:rFonts w:cs="Times New Roman"/>
          <w:u w:val="single"/>
        </w:rPr>
        <w:t>soon be coming to an end</w:t>
      </w:r>
      <w:r w:rsidRPr="001F2698">
        <w:rPr>
          <w:rFonts w:cs="Times New Roman"/>
          <w:sz w:val="16"/>
        </w:rPr>
        <w:t xml:space="preserve">, and </w:t>
      </w:r>
      <w:r w:rsidRPr="001F2698">
        <w:rPr>
          <w:rFonts w:cs="Times New Roman"/>
          <w:u w:val="single"/>
        </w:rPr>
        <w:t>then the earth will return to Ice</w:t>
      </w:r>
      <w:r w:rsidRPr="001F2698">
        <w:rPr>
          <w:rFonts w:cs="Times New Roman"/>
          <w:sz w:val="16"/>
        </w:rPr>
        <w:t xml:space="preserve"> </w:t>
      </w:r>
      <w:r w:rsidRPr="001F2698">
        <w:rPr>
          <w:rFonts w:cs="Times New Roman"/>
          <w:u w:val="single"/>
        </w:rPr>
        <w:t>Age conditions</w:t>
      </w:r>
      <w:r w:rsidRPr="001F2698">
        <w:rPr>
          <w:rFonts w:cs="Times New Roman"/>
          <w:sz w:val="16"/>
        </w:rPr>
        <w:t xml:space="preserve"> </w:t>
      </w:r>
      <w:r w:rsidRPr="001F2698">
        <w:rPr>
          <w:rFonts w:cs="Times New Roman"/>
          <w:u w:val="single"/>
        </w:rPr>
        <w:t>for</w:t>
      </w:r>
      <w:r w:rsidRPr="001F2698">
        <w:rPr>
          <w:rFonts w:cs="Times New Roman"/>
          <w:sz w:val="16"/>
        </w:rPr>
        <w:t xml:space="preserve"> the next </w:t>
      </w:r>
      <w:r w:rsidRPr="001F2698">
        <w:rPr>
          <w:rFonts w:cs="Times New Roman"/>
          <w:u w:val="single"/>
        </w:rPr>
        <w:t>100,000 years</w:t>
      </w:r>
      <w:r w:rsidRPr="001F2698">
        <w:rPr>
          <w:rFonts w:cs="Times New Roman"/>
          <w:sz w:val="16"/>
        </w:rPr>
        <w:t xml:space="preserve">. </w:t>
      </w:r>
      <w:r w:rsidRPr="001F2698">
        <w:rPr>
          <w:rFonts w:cs="Times New Roman"/>
          <w:u w:val="single"/>
        </w:rPr>
        <w:t>Ice cores, ocean sediment cores, the geologic record, and studies of ancient plant and animal populations all demonstrate a regular cyclic pattern of Ice Age glacial maximums which each last about 100,000 years, separated by intervening warm interglacials, each lasting about 12,000 years.</w:t>
      </w:r>
      <w:r w:rsidRPr="001F2698">
        <w:rPr>
          <w:rFonts w:cs="Times New Roman"/>
          <w:sz w:val="16"/>
        </w:rPr>
        <w:t xml:space="preserve"> Most of the long-term climate data collected from various sources also shows a strong correlation with the three astronomical cycles which are together known as the Milankovich cycles. The three Milankovich cycles include the tilt of the earth, which varies over a 41,000 year period; the shape of the earth’s orbit, which changes over a period of 100,000 years; and the Precession of the Equinoxes, also known as the earth’s ‘wobble’, which gradually rotates the direction of the earth’s axis over a period of 26,000 years. </w:t>
      </w:r>
      <w:r w:rsidRPr="001F2698">
        <w:rPr>
          <w:rFonts w:cs="Times New Roman"/>
          <w:u w:val="single"/>
        </w:rPr>
        <w:t>According to the Milankovich theory of Ice Age causation, these three astronomical cycles, each of which effects the amount of solar radiation which reaches the earth, act together to produce the cycle of cold Ice Age maximums and warm interglacials</w:t>
      </w:r>
      <w:r w:rsidRPr="001F2698">
        <w:rPr>
          <w:rFonts w:cs="Times New Roman"/>
          <w:sz w:val="16"/>
        </w:rPr>
        <w:t xml:space="preserve">. </w:t>
      </w:r>
      <w:r w:rsidRPr="001F2698">
        <w:rPr>
          <w:rFonts w:cs="Times New Roman"/>
          <w:sz w:val="12"/>
        </w:rPr>
        <w:t>¶</w:t>
      </w:r>
      <w:r w:rsidRPr="001F2698">
        <w:rPr>
          <w:rFonts w:cs="Times New Roman"/>
          <w:sz w:val="16"/>
        </w:rPr>
        <w:t xml:space="preserve"> Elements of the astronomical theory of Ice Age causation were first presented by the French mathematician Joseph Adhemar in 1842, it was developed further by the English prodigy Joseph Croll in 1875, and the theory was established in its present form by the Serbian mathematician Milutin Milankovich in the 1920s and 30s. In 1976 the prestigious journal “Science” published a landmark paper by John Imbrie, James Hays, and Nicholas Shackleton entitled “Variations in the Earth's orbit: Pacemaker of the Ice Ages,” which described the correlation which the trio of scientist/authors had found between the climate data obtained from ocean sediment cores and the patterns of the astronomical Milankovich cycles. Since the late 1970s, </w:t>
      </w:r>
      <w:r w:rsidRPr="001F2698">
        <w:rPr>
          <w:rFonts w:cs="Times New Roman"/>
          <w:u w:val="single"/>
        </w:rPr>
        <w:t>the Milankovich theory has remained the predominant theory to account for Ice Age causation among climate scientists</w:t>
      </w:r>
      <w:r w:rsidRPr="001F2698">
        <w:rPr>
          <w:rFonts w:cs="Times New Roman"/>
          <w:sz w:val="16"/>
        </w:rPr>
        <w:t xml:space="preserve">, and hence the Milankovich theory is always described in textbooks of climatology and in encyclopedia articles about the Ice Ages. </w:t>
      </w:r>
    </w:p>
    <w:p w14:paraId="4D0133A3"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Ice age coming by 2020 – flips warming</w:t>
      </w:r>
    </w:p>
    <w:p w14:paraId="4226D77F" w14:textId="77777777" w:rsidR="001F2698" w:rsidRPr="001F2698" w:rsidRDefault="001F2698" w:rsidP="001F2698">
      <w:pPr>
        <w:rPr>
          <w:rFonts w:cs="Times New Roman"/>
        </w:rPr>
      </w:pPr>
      <w:r w:rsidRPr="001F2698">
        <w:rPr>
          <w:rFonts w:cs="Times New Roman"/>
          <w:b/>
        </w:rPr>
        <w:t>DailyMail 11</w:t>
      </w:r>
      <w:r w:rsidRPr="001F2698">
        <w:rPr>
          <w:rFonts w:cs="Times New Roman"/>
        </w:rPr>
        <w:t xml:space="preserve"> [Earth facing a mini-Ice Age 'within ten years' due to rare drop in sunspot activity, 6-16-11, http://www.dailymail.co.uk/sciencetech/article-2003824/Earth-facing-mini-Ice-Age-years-rare-drop-sunspot-activity.html#ixzz1bLgjbGi2]</w:t>
      </w:r>
    </w:p>
    <w:p w14:paraId="6725F076" w14:textId="77777777" w:rsidR="001F2698" w:rsidRPr="001F2698" w:rsidRDefault="001F2698" w:rsidP="001F2698">
      <w:pPr>
        <w:rPr>
          <w:rFonts w:cs="Times New Roman"/>
          <w:sz w:val="16"/>
        </w:rPr>
      </w:pPr>
      <w:r w:rsidRPr="001F2698">
        <w:rPr>
          <w:rFonts w:cs="Times New Roman"/>
          <w:u w:val="single"/>
        </w:rPr>
        <w:t>The sun is heading into an unusual and extended period of hibernation that could trigger a mini-Ice Age on Earth</w:t>
      </w:r>
      <w:r w:rsidRPr="001F2698">
        <w:rPr>
          <w:rFonts w:cs="Times New Roman"/>
          <w:sz w:val="16"/>
        </w:rPr>
        <w:t>, scientists claim.</w:t>
      </w:r>
      <w:r w:rsidRPr="001F2698">
        <w:rPr>
          <w:rFonts w:cs="Times New Roman"/>
          <w:sz w:val="12"/>
        </w:rPr>
        <w:t>¶</w:t>
      </w:r>
      <w:r w:rsidRPr="001F2698">
        <w:rPr>
          <w:rFonts w:cs="Times New Roman"/>
          <w:sz w:val="16"/>
        </w:rPr>
        <w:t xml:space="preserve"> </w:t>
      </w:r>
      <w:r w:rsidRPr="001F2698">
        <w:rPr>
          <w:rFonts w:cs="Times New Roman"/>
          <w:u w:val="single"/>
        </w:rPr>
        <w:t>A decrease in global warming might result in the years after 2020, the approximate time when sunspots are expected to disappear for years</w:t>
      </w:r>
      <w:r w:rsidRPr="001F2698">
        <w:rPr>
          <w:rFonts w:cs="Times New Roman"/>
          <w:sz w:val="16"/>
        </w:rPr>
        <w:t>, maybe even decades.</w:t>
      </w:r>
      <w:r w:rsidRPr="001F2698">
        <w:rPr>
          <w:rFonts w:cs="Times New Roman"/>
          <w:sz w:val="12"/>
        </w:rPr>
        <w:t>¶</w:t>
      </w:r>
      <w:r w:rsidRPr="001F2698">
        <w:rPr>
          <w:rFonts w:cs="Times New Roman"/>
          <w:sz w:val="16"/>
        </w:rPr>
        <w:t xml:space="preserve"> While the effects of a calmer sun are mostly good - there'd be fewer disruptions of satellites and power systems - </w:t>
      </w:r>
      <w:r w:rsidRPr="001F2698">
        <w:rPr>
          <w:rFonts w:cs="Times New Roman"/>
          <w:u w:val="single"/>
        </w:rPr>
        <w:t>it could see a sharp turnaround in global warming</w:t>
      </w:r>
      <w:r w:rsidRPr="001F2698">
        <w:rPr>
          <w:rFonts w:cs="Times New Roman"/>
          <w:sz w:val="16"/>
        </w:rPr>
        <w:t>.</w:t>
      </w:r>
      <w:r w:rsidRPr="001F2698">
        <w:rPr>
          <w:rFonts w:cs="Times New Roman"/>
          <w:sz w:val="12"/>
        </w:rPr>
        <w:t>¶</w:t>
      </w:r>
      <w:r w:rsidRPr="001F2698">
        <w:rPr>
          <w:rFonts w:cs="Times New Roman"/>
          <w:sz w:val="16"/>
        </w:rPr>
        <w:t xml:space="preserve"> A giant magnetic loop (right) filled with glowing-hot gas blasts away from the sun in 2003, while two Jupiter-sized sunspots also erupt</w:t>
      </w:r>
      <w:r w:rsidRPr="001F2698">
        <w:rPr>
          <w:rFonts w:cs="Times New Roman"/>
          <w:sz w:val="12"/>
        </w:rPr>
        <w:t>¶</w:t>
      </w:r>
      <w:r w:rsidRPr="001F2698">
        <w:rPr>
          <w:rFonts w:cs="Times New Roman"/>
          <w:sz w:val="16"/>
        </w:rPr>
        <w:t xml:space="preserve"> A giant magnetic loop (right) filled with glowing-hot gas blasts away from the sun in 2003, while two Jupiter-sized sunspots also erupt. </w:t>
      </w:r>
      <w:r w:rsidRPr="001F2698">
        <w:rPr>
          <w:rFonts w:cs="Times New Roman"/>
          <w:u w:val="single"/>
        </w:rPr>
        <w:t>Within ten years the sun will be in an unusual and extended period of hibernation that could trigger a mini-Ice Age on Earth</w:t>
      </w:r>
      <w:r w:rsidRPr="001F2698">
        <w:rPr>
          <w:rFonts w:cs="Times New Roman"/>
          <w:sz w:val="16"/>
        </w:rPr>
        <w:t xml:space="preserve">, </w:t>
      </w:r>
      <w:proofErr w:type="gramStart"/>
      <w:r w:rsidRPr="001F2698">
        <w:rPr>
          <w:rFonts w:cs="Times New Roman"/>
          <w:sz w:val="16"/>
        </w:rPr>
        <w:t>scientists</w:t>
      </w:r>
      <w:proofErr w:type="gramEnd"/>
      <w:r w:rsidRPr="001F2698">
        <w:rPr>
          <w:rFonts w:cs="Times New Roman"/>
          <w:sz w:val="16"/>
        </w:rPr>
        <w:t xml:space="preserve"> claim</w:t>
      </w:r>
      <w:r w:rsidRPr="001F2698">
        <w:rPr>
          <w:rFonts w:cs="Times New Roman"/>
          <w:sz w:val="12"/>
        </w:rPr>
        <w:t>¶</w:t>
      </w:r>
      <w:r w:rsidRPr="001F2698">
        <w:rPr>
          <w:rFonts w:cs="Times New Roman"/>
          <w:sz w:val="16"/>
        </w:rPr>
        <w:t xml:space="preserve"> An absence of sunspots is not an unprecedented situation. It has happened before, but not since the early 18th century.</w:t>
      </w:r>
      <w:r w:rsidRPr="001F2698">
        <w:rPr>
          <w:rFonts w:cs="Times New Roman"/>
          <w:sz w:val="12"/>
        </w:rPr>
        <w:t>¶</w:t>
      </w:r>
      <w:r w:rsidRPr="001F2698">
        <w:rPr>
          <w:rFonts w:cs="Times New Roman"/>
          <w:sz w:val="16"/>
        </w:rPr>
        <w:t xml:space="preserve"> Lead researcher Frank Hill, of the National Solar Observatory, said</w:t>
      </w:r>
      <w:r w:rsidRPr="001F2698">
        <w:rPr>
          <w:rFonts w:cs="Times New Roman"/>
          <w:u w:val="single"/>
        </w:rPr>
        <w:t>: 'The solar cycle is</w:t>
      </w:r>
      <w:r w:rsidRPr="001F2698">
        <w:rPr>
          <w:rFonts w:cs="Times New Roman"/>
          <w:sz w:val="16"/>
        </w:rPr>
        <w:t xml:space="preserve"> maybe </w:t>
      </w:r>
      <w:r w:rsidRPr="001F2698">
        <w:rPr>
          <w:rFonts w:cs="Times New Roman"/>
          <w:u w:val="single"/>
        </w:rPr>
        <w:t>going into hiatus</w:t>
      </w:r>
      <w:r w:rsidRPr="001F2698">
        <w:rPr>
          <w:rFonts w:cs="Times New Roman"/>
          <w:sz w:val="16"/>
        </w:rPr>
        <w:t>, sort of like a summertime TV show.'</w:t>
      </w:r>
      <w:r w:rsidRPr="001F2698">
        <w:rPr>
          <w:rFonts w:cs="Times New Roman"/>
          <w:sz w:val="12"/>
        </w:rPr>
        <w:t>¶</w:t>
      </w:r>
      <w:r w:rsidRPr="001F2698">
        <w:rPr>
          <w:rFonts w:cs="Times New Roman"/>
          <w:sz w:val="16"/>
        </w:rPr>
        <w:t xml:space="preserve"> While scientists don't know why the sun is going quiet, all the signs are that it will.</w:t>
      </w:r>
      <w:r w:rsidRPr="001F2698">
        <w:rPr>
          <w:rFonts w:cs="Times New Roman"/>
          <w:sz w:val="12"/>
        </w:rPr>
        <w:t>¶</w:t>
      </w:r>
      <w:r w:rsidRPr="001F2698">
        <w:rPr>
          <w:rFonts w:cs="Times New Roman"/>
          <w:sz w:val="16"/>
        </w:rPr>
        <w:t xml:space="preserve"> </w:t>
      </w:r>
      <w:r w:rsidRPr="001F2698">
        <w:rPr>
          <w:rFonts w:cs="Times New Roman"/>
          <w:u w:val="single"/>
        </w:rPr>
        <w:t>Dr Hill and his team have based their prediction on three changes in the sun spotted by scientific teams - weakening sunspots; fewer streams spewing from the poles of the sun's corona; and a disappearing solar jet stream</w:t>
      </w:r>
      <w:r w:rsidRPr="001F2698">
        <w:rPr>
          <w:rFonts w:cs="Times New Roman"/>
          <w:sz w:val="16"/>
        </w:rPr>
        <w:t>.</w:t>
      </w:r>
      <w:r w:rsidRPr="001F2698">
        <w:rPr>
          <w:rFonts w:cs="Times New Roman"/>
          <w:sz w:val="12"/>
        </w:rPr>
        <w:t>¶</w:t>
      </w:r>
      <w:r w:rsidRPr="001F2698">
        <w:rPr>
          <w:rFonts w:cs="Times New Roman"/>
          <w:sz w:val="16"/>
        </w:rPr>
        <w:t xml:space="preserve"> </w:t>
      </w:r>
      <w:r w:rsidRPr="001F2698">
        <w:rPr>
          <w:rFonts w:cs="Times New Roman"/>
          <w:sz w:val="12"/>
        </w:rPr>
        <w:t>¶</w:t>
      </w:r>
      <w:r w:rsidRPr="001F2698">
        <w:rPr>
          <w:rFonts w:cs="Times New Roman"/>
          <w:sz w:val="16"/>
        </w:rPr>
        <w:t xml:space="preserve"> Dr Richard Altrock, the study's co-author and an astrophysicist at the Air Force Research Laboratory, said these three cues show that 'there's a good possibility that the sun could be going into some sort of state from which it takes a long time to recover'.</w:t>
      </w:r>
      <w:r w:rsidRPr="001F2698">
        <w:rPr>
          <w:rFonts w:cs="Times New Roman"/>
          <w:sz w:val="12"/>
        </w:rPr>
        <w:t>¶</w:t>
      </w:r>
      <w:r w:rsidRPr="001F2698">
        <w:rPr>
          <w:rFonts w:cs="Times New Roman"/>
          <w:sz w:val="16"/>
        </w:rPr>
        <w:t xml:space="preserve"> </w:t>
      </w:r>
      <w:r w:rsidRPr="001F2698">
        <w:rPr>
          <w:rFonts w:cs="Times New Roman"/>
          <w:u w:val="single"/>
        </w:rPr>
        <w:t>Their prediction is specifically aimed at the solar cycle starting in 2020</w:t>
      </w:r>
      <w:r w:rsidRPr="001F2698">
        <w:rPr>
          <w:rFonts w:cs="Times New Roman"/>
          <w:sz w:val="16"/>
        </w:rPr>
        <w:t xml:space="preserve">. </w:t>
      </w:r>
      <w:r w:rsidRPr="001F2698">
        <w:rPr>
          <w:rFonts w:cs="Times New Roman"/>
          <w:sz w:val="12"/>
        </w:rPr>
        <w:t>¶</w:t>
      </w:r>
      <w:r w:rsidRPr="001F2698">
        <w:rPr>
          <w:rFonts w:cs="Times New Roman"/>
          <w:sz w:val="16"/>
        </w:rPr>
        <w:t xml:space="preserve"> </w:t>
      </w:r>
      <w:r w:rsidRPr="001F2698">
        <w:rPr>
          <w:rFonts w:cs="Times New Roman"/>
          <w:u w:val="single"/>
        </w:rPr>
        <w:t>Experts say the sun has already been unusually quiet for about four years with few sunspots - higher magnetic areas that appear as dark spots</w:t>
      </w:r>
      <w:r w:rsidRPr="001F2698">
        <w:rPr>
          <w:rFonts w:cs="Times New Roman"/>
          <w:sz w:val="16"/>
        </w:rPr>
        <w:t>.</w:t>
      </w:r>
      <w:r w:rsidRPr="001F2698">
        <w:rPr>
          <w:rFonts w:cs="Times New Roman"/>
          <w:sz w:val="12"/>
        </w:rPr>
        <w:t>¶</w:t>
      </w:r>
      <w:r w:rsidRPr="001F2698">
        <w:rPr>
          <w:rFonts w:cs="Times New Roman"/>
          <w:sz w:val="16"/>
        </w:rPr>
        <w:t xml:space="preserve"> The enormous magnetic field of the sun dictates the solar cycle, which includes sunspots, solar wind and ejection of fast-moving particles that sometimes hit Earth.</w:t>
      </w:r>
      <w:r w:rsidRPr="001F2698">
        <w:rPr>
          <w:rFonts w:cs="Times New Roman"/>
          <w:sz w:val="12"/>
        </w:rPr>
        <w:t>¶</w:t>
      </w:r>
      <w:r w:rsidRPr="001F2698">
        <w:rPr>
          <w:rFonts w:cs="Times New Roman"/>
          <w:sz w:val="16"/>
        </w:rPr>
        <w:t xml:space="preserve"> Every 22 years, the sun's magnetic field switches north and south, creating an 11-year sunspot cycle.</w:t>
      </w:r>
      <w:r w:rsidRPr="001F2698">
        <w:rPr>
          <w:rFonts w:cs="Times New Roman"/>
          <w:sz w:val="12"/>
        </w:rPr>
        <w:t>¶</w:t>
      </w:r>
      <w:r w:rsidRPr="001F2698">
        <w:rPr>
          <w:rFonts w:cs="Times New Roman"/>
          <w:sz w:val="16"/>
        </w:rPr>
        <w:t xml:space="preserve"> The sun has already been unusually quiet for about four years with few sunspots - higher magnetic areas that appear as dark spots. </w:t>
      </w:r>
      <w:r w:rsidRPr="001F2698">
        <w:rPr>
          <w:rFonts w:cs="Times New Roman"/>
          <w:u w:val="single"/>
        </w:rPr>
        <w:t>Scientists predict the solar cycle starting in 2020 will see sunspots disappear altogether for a period of decades</w:t>
      </w:r>
      <w:r w:rsidRPr="001F2698">
        <w:rPr>
          <w:rFonts w:cs="Times New Roman"/>
          <w:sz w:val="12"/>
        </w:rPr>
        <w:t>¶</w:t>
      </w:r>
      <w:r w:rsidRPr="001F2698">
        <w:rPr>
          <w:rFonts w:cs="Times New Roman"/>
          <w:sz w:val="16"/>
        </w:rPr>
        <w:t xml:space="preserve"> </w:t>
      </w:r>
      <w:proofErr w:type="gramStart"/>
      <w:r w:rsidRPr="001F2698">
        <w:rPr>
          <w:rFonts w:cs="Times New Roman"/>
          <w:sz w:val="16"/>
        </w:rPr>
        <w:t>The</w:t>
      </w:r>
      <w:proofErr w:type="gramEnd"/>
      <w:r w:rsidRPr="001F2698">
        <w:rPr>
          <w:rFonts w:cs="Times New Roman"/>
          <w:sz w:val="16"/>
        </w:rPr>
        <w:t xml:space="preserve"> sun has already been unusually quiet for about four years with few sunspots - higher magnetic areas that appear as dark </w:t>
      </w:r>
      <w:r w:rsidRPr="001F2698">
        <w:rPr>
          <w:rFonts w:cs="Times New Roman"/>
          <w:sz w:val="16"/>
        </w:rPr>
        <w:lastRenderedPageBreak/>
        <w:t xml:space="preserve">spots. </w:t>
      </w:r>
      <w:r w:rsidRPr="001F2698">
        <w:rPr>
          <w:rFonts w:cs="Times New Roman"/>
          <w:u w:val="single"/>
        </w:rPr>
        <w:t>Scientists predict the solar cycle starting in 2020 will see sunspots disappear altogether for a period of decade</w:t>
      </w:r>
      <w:r w:rsidRPr="001F2698">
        <w:rPr>
          <w:rFonts w:cs="Times New Roman"/>
          <w:sz w:val="16"/>
        </w:rPr>
        <w:t>s</w:t>
      </w:r>
      <w:r w:rsidRPr="001F2698">
        <w:rPr>
          <w:rFonts w:cs="Times New Roman"/>
          <w:sz w:val="12"/>
        </w:rPr>
        <w:t>¶</w:t>
      </w:r>
      <w:r w:rsidRPr="001F2698">
        <w:rPr>
          <w:rFonts w:cs="Times New Roman"/>
          <w:sz w:val="16"/>
        </w:rPr>
        <w:t xml:space="preserve"> At peak times, like 2001, there are sunspots every day and more frequent solar flares and storms that could disrupt satellites.</w:t>
      </w:r>
      <w:r w:rsidRPr="001F2698">
        <w:rPr>
          <w:rFonts w:cs="Times New Roman"/>
          <w:sz w:val="12"/>
        </w:rPr>
        <w:t>¶</w:t>
      </w:r>
      <w:r w:rsidRPr="001F2698">
        <w:rPr>
          <w:rFonts w:cs="Times New Roman"/>
          <w:sz w:val="16"/>
        </w:rPr>
        <w:t xml:space="preserve"> Earlier this month, David Hath</w:t>
      </w:r>
      <w:r w:rsidRPr="001F2698">
        <w:rPr>
          <w:rFonts w:cs="Times New Roman"/>
          <w:u w:val="single"/>
        </w:rPr>
        <w:t>away, Nasa's top solar storm scientist, predicted that the current cycle, which started around 2009, will be the weakest in a century</w:t>
      </w:r>
      <w:r w:rsidRPr="001F2698">
        <w:rPr>
          <w:rFonts w:cs="Times New Roman"/>
          <w:sz w:val="16"/>
        </w:rPr>
        <w:t>.</w:t>
      </w:r>
      <w:r w:rsidRPr="001F2698">
        <w:rPr>
          <w:rFonts w:cs="Times New Roman"/>
          <w:sz w:val="12"/>
        </w:rPr>
        <w:t>¶</w:t>
      </w:r>
      <w:r w:rsidRPr="001F2698">
        <w:rPr>
          <w:rFonts w:cs="Times New Roman"/>
          <w:sz w:val="16"/>
        </w:rPr>
        <w:t xml:space="preserve"> Mr Altrock also thinks the current cycle won't have much solar activity, after tracking streamers from the solar corona, the sun's outer atmosphere seen during eclipses.</w:t>
      </w:r>
      <w:r w:rsidRPr="001F2698">
        <w:rPr>
          <w:rFonts w:cs="Times New Roman"/>
          <w:sz w:val="12"/>
        </w:rPr>
        <w:t>¶</w:t>
      </w:r>
      <w:r w:rsidRPr="001F2698">
        <w:rPr>
          <w:rFonts w:cs="Times New Roman"/>
          <w:sz w:val="16"/>
        </w:rPr>
        <w:t xml:space="preserve"> The streamers normally become busy around the sun's poles a few years before peak solar storm activity.</w:t>
      </w:r>
      <w:r w:rsidRPr="001F2698">
        <w:rPr>
          <w:rFonts w:cs="Times New Roman"/>
          <w:sz w:val="12"/>
        </w:rPr>
        <w:t>¶</w:t>
      </w:r>
      <w:r w:rsidRPr="001F2698">
        <w:rPr>
          <w:rFonts w:cs="Times New Roman"/>
          <w:sz w:val="16"/>
        </w:rPr>
        <w:t xml:space="preserve"> That 'rush to the poles' would have happened by now, but it hasn't and there's no sign of it yet. That also means the cycle after that is uncertain, he said.</w:t>
      </w:r>
      <w:r w:rsidRPr="001F2698">
        <w:rPr>
          <w:rFonts w:cs="Times New Roman"/>
          <w:sz w:val="12"/>
        </w:rPr>
        <w:t>¶</w:t>
      </w:r>
      <w:r w:rsidRPr="001F2698">
        <w:rPr>
          <w:rFonts w:cs="Times New Roman"/>
          <w:sz w:val="16"/>
        </w:rPr>
        <w:t xml:space="preserve"> Matt </w:t>
      </w:r>
      <w:r w:rsidRPr="001F2698">
        <w:rPr>
          <w:rFonts w:cs="Times New Roman"/>
          <w:u w:val="single"/>
        </w:rPr>
        <w:t>Penn of the National Solar Observatory</w:t>
      </w:r>
      <w:r w:rsidRPr="001F2698">
        <w:rPr>
          <w:rFonts w:cs="Times New Roman"/>
          <w:sz w:val="16"/>
        </w:rPr>
        <w:t xml:space="preserve">, another study co-author, </w:t>
      </w:r>
      <w:r w:rsidRPr="001F2698">
        <w:rPr>
          <w:rFonts w:cs="Times New Roman"/>
          <w:u w:val="single"/>
        </w:rPr>
        <w:t xml:space="preserve">said sunspot magnetic fields have been steadily decreasing in strength since </w:t>
      </w:r>
      <w:r w:rsidRPr="001F2698">
        <w:rPr>
          <w:rFonts w:cs="Times New Roman"/>
          <w:sz w:val="16"/>
        </w:rPr>
        <w:t>19</w:t>
      </w:r>
      <w:r w:rsidRPr="001F2698">
        <w:rPr>
          <w:rFonts w:cs="Times New Roman"/>
          <w:u w:val="single"/>
        </w:rPr>
        <w:t>98</w:t>
      </w:r>
      <w:r w:rsidRPr="001F2698">
        <w:rPr>
          <w:rFonts w:cs="Times New Roman"/>
          <w:sz w:val="16"/>
        </w:rPr>
        <w:t>.</w:t>
      </w:r>
      <w:r w:rsidRPr="001F2698">
        <w:rPr>
          <w:rFonts w:cs="Times New Roman"/>
          <w:sz w:val="12"/>
        </w:rPr>
        <w:t>¶</w:t>
      </w:r>
      <w:r w:rsidRPr="001F2698">
        <w:rPr>
          <w:rFonts w:cs="Times New Roman"/>
          <w:sz w:val="16"/>
        </w:rPr>
        <w:t xml:space="preserve"> </w:t>
      </w:r>
      <w:r w:rsidRPr="001F2698">
        <w:rPr>
          <w:rFonts w:cs="Times New Roman"/>
          <w:u w:val="single"/>
        </w:rPr>
        <w:t>If they continue on the current pace, their magnetic fields will be too weak to become spots as of 2022</w:t>
      </w:r>
      <w:r w:rsidRPr="001F2698">
        <w:rPr>
          <w:rFonts w:cs="Times New Roman"/>
          <w:sz w:val="16"/>
        </w:rPr>
        <w:t xml:space="preserve"> or so, he said.</w:t>
      </w:r>
      <w:r w:rsidRPr="001F2698">
        <w:rPr>
          <w:rFonts w:cs="Times New Roman"/>
          <w:sz w:val="12"/>
        </w:rPr>
        <w:t>¶</w:t>
      </w:r>
      <w:r w:rsidRPr="001F2698">
        <w:rPr>
          <w:rFonts w:cs="Times New Roman"/>
          <w:sz w:val="16"/>
        </w:rPr>
        <w:t xml:space="preserve"> </w:t>
      </w:r>
      <w:r w:rsidRPr="001F2698">
        <w:rPr>
          <w:rFonts w:cs="Times New Roman"/>
          <w:u w:val="single"/>
        </w:rPr>
        <w:t>Jet streams on the sun's surface and below are also early indicators of solar storm activity, and they have not formed yet for the 2020 cycle</w:t>
      </w:r>
      <w:r w:rsidRPr="001F2698">
        <w:rPr>
          <w:rFonts w:cs="Times New Roman"/>
          <w:sz w:val="16"/>
        </w:rPr>
        <w:t>. That indicates that there will be little or delayed activity in that cycle, said Hill, who tracks jet streams</w:t>
      </w:r>
      <w:proofErr w:type="gramStart"/>
      <w:r w:rsidRPr="001F2698">
        <w:rPr>
          <w:rFonts w:cs="Times New Roman"/>
          <w:sz w:val="16"/>
        </w:rPr>
        <w:t>.</w:t>
      </w:r>
      <w:r w:rsidRPr="001F2698">
        <w:rPr>
          <w:rFonts w:cs="Times New Roman"/>
          <w:sz w:val="12"/>
        </w:rPr>
        <w:t>¶</w:t>
      </w:r>
      <w:proofErr w:type="gramEnd"/>
      <w:r w:rsidRPr="001F2698">
        <w:rPr>
          <w:rFonts w:cs="Times New Roman"/>
          <w:sz w:val="16"/>
        </w:rPr>
        <w:t xml:space="preserve"> There are questions about what this means for Earth's climate. Three times in the past the regular 11-year solar cycle has gone on an extended vacation - at the same time as cool periods on Earth.</w:t>
      </w:r>
    </w:p>
    <w:p w14:paraId="3586CA17" w14:textId="77777777" w:rsidR="001F2698" w:rsidRPr="001F2698" w:rsidRDefault="001F2698" w:rsidP="001F2698">
      <w:pPr>
        <w:rPr>
          <w:rFonts w:cs="Times New Roman"/>
        </w:rPr>
      </w:pPr>
    </w:p>
    <w:p w14:paraId="0F03AB6D"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Ice Age – Global Ocean Conveyor Scenario</w:t>
      </w:r>
    </w:p>
    <w:p w14:paraId="1AD42AA0"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Global warming is disrupting the Global Ocean Conveyor</w:t>
      </w:r>
    </w:p>
    <w:p w14:paraId="5873EE2D" w14:textId="77777777" w:rsidR="001F2698" w:rsidRPr="001F2698" w:rsidRDefault="001F2698" w:rsidP="001F2698">
      <w:pPr>
        <w:rPr>
          <w:rFonts w:asciiTheme="majorHAnsi" w:eastAsiaTheme="majorEastAsia" w:hAnsiTheme="majorHAnsi" w:cs="Times New Roman"/>
          <w:bCs/>
          <w:iCs/>
          <w:u w:val="single"/>
        </w:rPr>
      </w:pPr>
      <w:r w:rsidRPr="001F2698">
        <w:rPr>
          <w:rFonts w:cs="Times New Roman"/>
          <w:b/>
          <w:sz w:val="26"/>
        </w:rPr>
        <w:t>Bergman 11</w:t>
      </w:r>
      <w:r w:rsidRPr="001F2698">
        <w:rPr>
          <w:rFonts w:cs="Times New Roman"/>
          <w:sz w:val="16"/>
        </w:rPr>
        <w:t xml:space="preserve"> (Jennifer, 2 degrees in Atmospheric Space Science Engineering, University of Michigan, http://www.windows2universe.org/earth/polar/icemelt_oceancirc.html&amp;edu=high)</w:t>
      </w:r>
    </w:p>
    <w:p w14:paraId="72851B12" w14:textId="77777777" w:rsidR="001F2698" w:rsidRPr="001F2698" w:rsidRDefault="001F2698" w:rsidP="001F2698">
      <w:pPr>
        <w:rPr>
          <w:rFonts w:cs="Times New Roman"/>
          <w:b/>
          <w:bCs/>
          <w:u w:val="single"/>
        </w:rPr>
      </w:pPr>
      <w:r w:rsidRPr="001F2698">
        <w:rPr>
          <w:rFonts w:cs="Times New Roman"/>
          <w:sz w:val="16"/>
        </w:rPr>
        <w:t>Seawater moves through the Atlantic as part of the Global Ocean Conveyor, the regular pattern by which seawater travels the world’s oceans</w:t>
      </w:r>
      <w:r w:rsidRPr="00A87F38">
        <w:rPr>
          <w:rFonts w:cs="Times New Roman"/>
          <w:sz w:val="16"/>
        </w:rPr>
        <w:t xml:space="preserve">. </w:t>
      </w:r>
      <w:r w:rsidRPr="001F2698">
        <w:rPr>
          <w:rFonts w:cs="Times New Roman"/>
          <w:b/>
          <w:u w:val="single"/>
        </w:rPr>
        <w:t>The water in the Global Ocean Conveyor circulates because of differences in water density. In the North Atlantic, the differences in water density are mainly caused by differences in temperature. Colder water is denser than warmer water. Water heated near the Equator travels at the surface of the ocean north into cold high latitudes where becomes cooler. As it cools, it becomes denser and sinks to the deep ocean</w:t>
      </w:r>
      <w:r w:rsidRPr="00A87F38">
        <w:rPr>
          <w:rFonts w:cs="Times New Roman"/>
          <w:sz w:val="16"/>
        </w:rPr>
        <w:t xml:space="preserve">. </w:t>
      </w:r>
      <w:r w:rsidRPr="001F2698">
        <w:rPr>
          <w:rFonts w:cs="Times New Roman"/>
          <w:sz w:val="16"/>
        </w:rPr>
        <w:t>More warm surface water flows in to take its place, cools, sinks, and the pattern continues.</w:t>
      </w:r>
      <w:r w:rsidRPr="00A87F38">
        <w:rPr>
          <w:rFonts w:cs="Times New Roman"/>
          <w:sz w:val="16"/>
        </w:rPr>
        <w:t xml:space="preserve"> </w:t>
      </w:r>
      <w:r w:rsidRPr="001F2698">
        <w:rPr>
          <w:rFonts w:cs="Times New Roman"/>
          <w:b/>
          <w:u w:val="single"/>
        </w:rPr>
        <w:t>Melting Arctic sea ice could change this pattern, or halt it altogether</w:t>
      </w:r>
      <w:r w:rsidRPr="00A87F38">
        <w:rPr>
          <w:rFonts w:cs="Times New Roman"/>
          <w:sz w:val="16"/>
        </w:rPr>
        <w:t xml:space="preserve">. </w:t>
      </w:r>
      <w:r w:rsidRPr="001F2698">
        <w:rPr>
          <w:rFonts w:cs="Times New Roman"/>
          <w:sz w:val="16"/>
        </w:rPr>
        <w:t>Recent research shows that Arctic sea ice is melting faster than expected</w:t>
      </w:r>
      <w:r w:rsidRPr="00A87F38">
        <w:rPr>
          <w:rFonts w:cs="Times New Roman"/>
          <w:sz w:val="16"/>
        </w:rPr>
        <w:t xml:space="preserve">. </w:t>
      </w:r>
      <w:r w:rsidRPr="001F2698">
        <w:rPr>
          <w:rFonts w:cs="Times New Roman"/>
          <w:b/>
          <w:u w:val="single"/>
        </w:rPr>
        <w:t>As the Earth continues to warm and Arctic sea ice melts, the influx of freshwater from the melting ice is making seawater at high latitudes less dense</w:t>
      </w:r>
      <w:r w:rsidRPr="00A87F38">
        <w:rPr>
          <w:rFonts w:cs="Times New Roman"/>
          <w:sz w:val="16"/>
        </w:rPr>
        <w:t xml:space="preserve">. </w:t>
      </w:r>
      <w:r w:rsidRPr="001F2698">
        <w:rPr>
          <w:rFonts w:cs="Times New Roman"/>
          <w:sz w:val="16"/>
        </w:rPr>
        <w:t xml:space="preserve">In fact, data shows that the North Atlantic has become fresher over the past several decades. </w:t>
      </w:r>
      <w:r w:rsidRPr="001F2698">
        <w:rPr>
          <w:rFonts w:cs="Times New Roman"/>
          <w:b/>
          <w:u w:val="single"/>
        </w:rPr>
        <w:t>The less dense water will not be able to sink and circulate through the deep ocean as it does currently. This will disrupt or stop the Global Ocean Conveyor. Scientists estimate that, given the current rate of change, the Global Ocean Conveyor may slow or stop within the next few decades.</w:t>
      </w:r>
      <w:r w:rsidRPr="001F2698">
        <w:rPr>
          <w:rFonts w:cs="Times New Roman"/>
          <w:u w:val="single"/>
        </w:rPr>
        <w:t xml:space="preserve"> </w:t>
      </w:r>
    </w:p>
    <w:p w14:paraId="776C82DD"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This would lead to an ice age</w:t>
      </w:r>
    </w:p>
    <w:p w14:paraId="18E545E8" w14:textId="77777777" w:rsidR="001F2698" w:rsidRPr="001F2698" w:rsidRDefault="001F2698" w:rsidP="001F2698">
      <w:pPr>
        <w:rPr>
          <w:rFonts w:asciiTheme="majorHAnsi" w:eastAsiaTheme="majorEastAsia" w:hAnsiTheme="majorHAnsi" w:cs="Times New Roman"/>
          <w:bCs/>
          <w:iCs/>
          <w:u w:val="single"/>
        </w:rPr>
      </w:pPr>
      <w:r w:rsidRPr="001F2698">
        <w:rPr>
          <w:rFonts w:cs="Times New Roman"/>
          <w:b/>
          <w:sz w:val="26"/>
        </w:rPr>
        <w:t>Bergman 11</w:t>
      </w:r>
      <w:r w:rsidRPr="001F2698">
        <w:rPr>
          <w:rFonts w:cs="Times New Roman"/>
          <w:sz w:val="16"/>
        </w:rPr>
        <w:t xml:space="preserve"> (Jennifer, 2 degrees in Atmospheric Space Science Engineering, University of Michigan, http://www.windows2universe.org/earth/polar/icemelt_oceancirc.html&amp;edu=high)</w:t>
      </w:r>
    </w:p>
    <w:p w14:paraId="2EB7A53B" w14:textId="77777777" w:rsidR="001F2698" w:rsidRPr="001F2698" w:rsidRDefault="001F2698" w:rsidP="001F2698">
      <w:pPr>
        <w:rPr>
          <w:rFonts w:cs="Times New Roman"/>
        </w:rPr>
      </w:pPr>
      <w:r w:rsidRPr="001F2698">
        <w:rPr>
          <w:rFonts w:cs="Times New Roman"/>
          <w:sz w:val="16"/>
        </w:rPr>
        <w:t>Paradoxically, this</w:t>
      </w:r>
      <w:r w:rsidRPr="001F2698">
        <w:rPr>
          <w:rFonts w:cs="Times New Roman"/>
          <w:b/>
          <w:sz w:val="16"/>
          <w:u w:val="single"/>
        </w:rPr>
        <w:t xml:space="preserve"> </w:t>
      </w:r>
      <w:r w:rsidRPr="001F2698">
        <w:rPr>
          <w:rFonts w:cs="Times New Roman"/>
          <w:b/>
          <w:iCs/>
          <w:u w:val="single"/>
          <w:bdr w:val="single" w:sz="18" w:space="0" w:color="auto"/>
        </w:rPr>
        <w:t>ocean circulation interference caused by global warming could send Western Europe and North America into a deep freeze</w:t>
      </w:r>
      <w:r w:rsidRPr="001F2698">
        <w:rPr>
          <w:rFonts w:cs="Times New Roman"/>
          <w:b/>
          <w:u w:val="single"/>
        </w:rPr>
        <w:t>. Now the ocean currents carry warmth from the tropics up to the high latitudes. That warmth is lost to the atmosphere keeping the temperatures of places like England</w:t>
      </w:r>
      <w:r w:rsidRPr="001F2698">
        <w:rPr>
          <w:rFonts w:cs="Times New Roman"/>
          <w:b/>
          <w:sz w:val="24"/>
          <w:u w:val="single"/>
        </w:rPr>
        <w:t xml:space="preserve">, Labrador, and Sweden </w:t>
      </w:r>
      <w:r w:rsidRPr="001F2698">
        <w:rPr>
          <w:rFonts w:cs="Times New Roman"/>
          <w:b/>
          <w:u w:val="single"/>
        </w:rPr>
        <w:t>a bit milder than other places at the same latitude. If the Global Ocean Conveyor were to stop completely, the average temperature of Europe would cool 5 to 10 degrees Celsius</w:t>
      </w:r>
      <w:r w:rsidRPr="001F2698">
        <w:rPr>
          <w:rFonts w:cs="Times New Roman"/>
          <w:b/>
          <w:sz w:val="16"/>
          <w:u w:val="single"/>
        </w:rPr>
        <w:t xml:space="preserve">. </w:t>
      </w:r>
      <w:r w:rsidRPr="001F2698">
        <w:rPr>
          <w:rFonts w:cs="Times New Roman"/>
          <w:sz w:val="16"/>
        </w:rPr>
        <w:t>This would not be the first time that the Global Ocean Conveyor was halted. There is evidence from sedimentary rocks and ice cores that it has shut down several times in the past and those shut downs have caused changes in climate. One of the most pronounced of these, the Younger Dryas Event, happened about 12,700 years ago and temperatures cooled about 5 C in the North Atlantic Region. This may have been a Heinrich event, during which ocean circulation was disrupted when large numbers of icebergs broke off of glaciers and melted in the North Atlantic decreasing the density of the water. Alternatively, ocean circulation may have been disrupted during the Younger Dryas as a large lake of glacial meltwater emptied into the North Atlantic, decreasing salinity rapidly.</w:t>
      </w:r>
    </w:p>
    <w:p w14:paraId="564A9B01"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Ice age outweighs all other impacts especially warming</w:t>
      </w:r>
    </w:p>
    <w:p w14:paraId="072955A6" w14:textId="77777777" w:rsidR="001F2698" w:rsidRPr="001F2698" w:rsidRDefault="001F2698" w:rsidP="001F2698">
      <w:pPr>
        <w:rPr>
          <w:rFonts w:cs="Times New Roman"/>
        </w:rPr>
      </w:pPr>
      <w:r w:rsidRPr="001F2698">
        <w:rPr>
          <w:rFonts w:cs="Times New Roman"/>
          <w:b/>
          <w:sz w:val="26"/>
        </w:rPr>
        <w:t>Calvin 05</w:t>
      </w:r>
      <w:r w:rsidRPr="001F2698">
        <w:rPr>
          <w:rFonts w:cs="Times New Roman"/>
        </w:rPr>
        <w:t xml:space="preserve"> [William, theoretical neurophysiologist at the University of Washington in Seattle, the author of such books as How Brains Think and The Cerebral Code. Some background is in the Atlantic Monthly Editor's Column. June 14, 2005. “The Great Climate Flip-Flop” http://standeyo.com/Reports/Ice_age/050614.ice.age.html] </w:t>
      </w:r>
    </w:p>
    <w:p w14:paraId="57C78470" w14:textId="77777777" w:rsidR="001F2698" w:rsidRPr="001F2698" w:rsidRDefault="001F2698" w:rsidP="001F2698">
      <w:pPr>
        <w:rPr>
          <w:rFonts w:cs="Times New Roman"/>
          <w:sz w:val="16"/>
        </w:rPr>
      </w:pPr>
      <w:r w:rsidRPr="001F2698">
        <w:rPr>
          <w:rFonts w:cs="Times New Roman"/>
          <w:sz w:val="16"/>
        </w:rPr>
        <w:t xml:space="preserve">FUTURISTS have learned to bracket the future with alternative scenarios, each of which captures important features that cluster together, each of which is compact enough to be seen as a narrative on a human scale. Three scenarios for the next climatic phase might be called population crash, cheap fix, and muddling through. The population-crash scenario is surely the most appalling. </w:t>
      </w:r>
      <w:r w:rsidRPr="001F2698">
        <w:rPr>
          <w:rFonts w:cs="Times New Roman"/>
          <w:b/>
          <w:highlight w:val="cyan"/>
          <w:u w:val="single"/>
        </w:rPr>
        <w:t>Plummeting crop yields will cause</w:t>
      </w:r>
      <w:r w:rsidRPr="001F2698">
        <w:rPr>
          <w:rFonts w:cs="Times New Roman"/>
          <w:b/>
          <w:u w:val="single"/>
        </w:rPr>
        <w:t xml:space="preserve"> some powerful </w:t>
      </w:r>
      <w:r w:rsidRPr="001F2698">
        <w:rPr>
          <w:rFonts w:cs="Times New Roman"/>
          <w:b/>
          <w:highlight w:val="cyan"/>
          <w:u w:val="single"/>
        </w:rPr>
        <w:t>countries to try to take over their neighbors or</w:t>
      </w:r>
      <w:r w:rsidRPr="001F2698">
        <w:rPr>
          <w:rFonts w:cs="Times New Roman"/>
          <w:b/>
          <w:u w:val="single"/>
        </w:rPr>
        <w:t xml:space="preserve"> </w:t>
      </w:r>
      <w:r w:rsidRPr="001F2698">
        <w:rPr>
          <w:rFonts w:cs="Times New Roman"/>
          <w:b/>
          <w:highlight w:val="cyan"/>
          <w:u w:val="single"/>
        </w:rPr>
        <w:t>distant lands</w:t>
      </w:r>
      <w:r w:rsidRPr="001F2698">
        <w:rPr>
          <w:rFonts w:cs="Times New Roman"/>
          <w:sz w:val="16"/>
        </w:rPr>
        <w:t xml:space="preserve"> ˜ </w:t>
      </w:r>
      <w:r w:rsidRPr="001F2698">
        <w:rPr>
          <w:rFonts w:cs="Times New Roman"/>
          <w:b/>
          <w:u w:val="single"/>
        </w:rPr>
        <w:t xml:space="preserve">if only because </w:t>
      </w:r>
      <w:r w:rsidRPr="001F2698">
        <w:rPr>
          <w:rFonts w:cs="Times New Roman"/>
          <w:b/>
          <w:highlight w:val="cyan"/>
          <w:u w:val="single"/>
        </w:rPr>
        <w:t>their armies, unpaid and lacking food, will go marauding</w:t>
      </w:r>
      <w:r w:rsidRPr="001F2698">
        <w:rPr>
          <w:rFonts w:cs="Times New Roman"/>
          <w:b/>
          <w:u w:val="single"/>
        </w:rPr>
        <w:t xml:space="preserve">, both </w:t>
      </w:r>
      <w:r w:rsidRPr="001F2698">
        <w:rPr>
          <w:rFonts w:cs="Times New Roman"/>
          <w:b/>
          <w:highlight w:val="cyan"/>
          <w:u w:val="single"/>
        </w:rPr>
        <w:t>at home</w:t>
      </w:r>
      <w:r w:rsidRPr="001F2698">
        <w:rPr>
          <w:rFonts w:cs="Times New Roman"/>
          <w:b/>
          <w:u w:val="single"/>
        </w:rPr>
        <w:t xml:space="preserve"> </w:t>
      </w:r>
      <w:r w:rsidRPr="001F2698">
        <w:rPr>
          <w:rFonts w:cs="Times New Roman"/>
          <w:b/>
          <w:highlight w:val="cyan"/>
          <w:u w:val="single"/>
        </w:rPr>
        <w:t>and across</w:t>
      </w:r>
      <w:r w:rsidRPr="001F2698">
        <w:rPr>
          <w:rFonts w:cs="Times New Roman"/>
          <w:b/>
          <w:u w:val="single"/>
        </w:rPr>
        <w:t xml:space="preserve"> the </w:t>
      </w:r>
      <w:r w:rsidRPr="001F2698">
        <w:rPr>
          <w:rFonts w:cs="Times New Roman"/>
          <w:b/>
          <w:highlight w:val="cyan"/>
          <w:u w:val="single"/>
        </w:rPr>
        <w:t>borders</w:t>
      </w:r>
      <w:r w:rsidRPr="001F2698">
        <w:rPr>
          <w:rFonts w:cs="Times New Roman"/>
          <w:sz w:val="16"/>
          <w:highlight w:val="cyan"/>
        </w:rPr>
        <w:t xml:space="preserve">. </w:t>
      </w:r>
      <w:r w:rsidRPr="001F2698">
        <w:rPr>
          <w:rFonts w:cs="Times New Roman"/>
          <w:b/>
          <w:highlight w:val="cyan"/>
          <w:u w:val="single"/>
        </w:rPr>
        <w:t>The better-organized countries will</w:t>
      </w:r>
      <w:r w:rsidRPr="001F2698">
        <w:rPr>
          <w:rFonts w:cs="Times New Roman"/>
          <w:b/>
          <w:u w:val="single"/>
        </w:rPr>
        <w:t xml:space="preserve"> attempt to </w:t>
      </w:r>
      <w:r w:rsidRPr="001F2698">
        <w:rPr>
          <w:rFonts w:cs="Times New Roman"/>
          <w:b/>
          <w:highlight w:val="cyan"/>
          <w:u w:val="single"/>
        </w:rPr>
        <w:t>use</w:t>
      </w:r>
      <w:r w:rsidRPr="001F2698">
        <w:rPr>
          <w:rFonts w:cs="Times New Roman"/>
          <w:sz w:val="16"/>
        </w:rPr>
        <w:t xml:space="preserve"> their armies, before they fall apart entirely, to take over countries with significant remaining resources, driving out or starving their inhabitants if not using </w:t>
      </w:r>
      <w:r w:rsidRPr="001F2698">
        <w:rPr>
          <w:rFonts w:cs="Times New Roman"/>
          <w:b/>
          <w:highlight w:val="cyan"/>
          <w:u w:val="single"/>
        </w:rPr>
        <w:t>modern</w:t>
      </w:r>
      <w:r w:rsidRPr="001F2698">
        <w:rPr>
          <w:rFonts w:cs="Times New Roman"/>
          <w:b/>
          <w:u w:val="single"/>
        </w:rPr>
        <w:t xml:space="preserve"> </w:t>
      </w:r>
      <w:r w:rsidRPr="001F2698">
        <w:rPr>
          <w:rFonts w:cs="Times New Roman"/>
          <w:b/>
          <w:highlight w:val="cyan"/>
          <w:u w:val="single"/>
        </w:rPr>
        <w:t>weapons</w:t>
      </w:r>
      <w:r w:rsidRPr="001F2698">
        <w:rPr>
          <w:rFonts w:cs="Times New Roman"/>
          <w:b/>
          <w:u w:val="single"/>
        </w:rPr>
        <w:t xml:space="preserve"> to accomplish the same end</w:t>
      </w:r>
      <w:r w:rsidRPr="001F2698">
        <w:rPr>
          <w:rFonts w:cs="Times New Roman"/>
          <w:sz w:val="16"/>
        </w:rPr>
        <w:t xml:space="preserve">: </w:t>
      </w:r>
      <w:r w:rsidRPr="001F2698">
        <w:rPr>
          <w:rFonts w:cs="Times New Roman"/>
          <w:b/>
          <w:highlight w:val="cyan"/>
          <w:u w:val="single"/>
        </w:rPr>
        <w:t>eliminating competitors for</w:t>
      </w:r>
      <w:r w:rsidRPr="001F2698">
        <w:rPr>
          <w:rFonts w:cs="Times New Roman"/>
          <w:b/>
          <w:u w:val="single"/>
        </w:rPr>
        <w:t xml:space="preserve"> the remaining </w:t>
      </w:r>
      <w:r w:rsidRPr="001F2698">
        <w:rPr>
          <w:rFonts w:cs="Times New Roman"/>
          <w:b/>
          <w:highlight w:val="cyan"/>
          <w:u w:val="single"/>
        </w:rPr>
        <w:t>food.</w:t>
      </w:r>
      <w:r w:rsidRPr="001F2698">
        <w:rPr>
          <w:rFonts w:cs="Times New Roman"/>
          <w:sz w:val="16"/>
          <w:highlight w:val="cyan"/>
        </w:rPr>
        <w:t xml:space="preserve"> </w:t>
      </w:r>
      <w:r w:rsidRPr="001F2698">
        <w:rPr>
          <w:rFonts w:cs="Times New Roman"/>
          <w:b/>
          <w:highlight w:val="cyan"/>
          <w:u w:val="single"/>
        </w:rPr>
        <w:t>This</w:t>
      </w:r>
      <w:r w:rsidRPr="001F2698">
        <w:rPr>
          <w:rFonts w:cs="Times New Roman"/>
          <w:b/>
          <w:u w:val="single"/>
        </w:rPr>
        <w:t xml:space="preserve"> will be a worldwide problem ˜ and </w:t>
      </w:r>
      <w:r w:rsidRPr="001F2698">
        <w:rPr>
          <w:rFonts w:cs="Times New Roman"/>
          <w:b/>
          <w:highlight w:val="cyan"/>
          <w:u w:val="single"/>
        </w:rPr>
        <w:t>could</w:t>
      </w:r>
      <w:r w:rsidRPr="001F2698">
        <w:rPr>
          <w:rFonts w:cs="Times New Roman"/>
          <w:b/>
          <w:u w:val="single"/>
        </w:rPr>
        <w:t xml:space="preserve"> easily </w:t>
      </w:r>
      <w:r w:rsidRPr="001F2698">
        <w:rPr>
          <w:rFonts w:cs="Times New Roman"/>
          <w:b/>
          <w:highlight w:val="cyan"/>
          <w:u w:val="single"/>
        </w:rPr>
        <w:t xml:space="preserve">lead to a </w:t>
      </w:r>
      <w:r w:rsidRPr="001F2698">
        <w:rPr>
          <w:rFonts w:cs="Times New Roman"/>
          <w:b/>
          <w:iCs/>
          <w:highlight w:val="cyan"/>
          <w:u w:val="single"/>
          <w:bdr w:val="single" w:sz="18" w:space="0" w:color="auto"/>
        </w:rPr>
        <w:t>Third World War</w:t>
      </w:r>
      <w:r w:rsidRPr="001F2698">
        <w:rPr>
          <w:rFonts w:cs="Times New Roman"/>
          <w:b/>
          <w:u w:val="single"/>
        </w:rPr>
        <w:t xml:space="preserve"> ˜</w:t>
      </w:r>
      <w:r w:rsidRPr="001F2698">
        <w:rPr>
          <w:rFonts w:cs="Times New Roman"/>
          <w:sz w:val="16"/>
        </w:rPr>
        <w:t xml:space="preserve"> but Europe's vulnerability is particularly easy to analyze. The last abrupt cooling, the Younger </w:t>
      </w:r>
      <w:r w:rsidRPr="001F2698">
        <w:rPr>
          <w:rFonts w:cs="Times New Roman"/>
          <w:sz w:val="16"/>
        </w:rPr>
        <w:lastRenderedPageBreak/>
        <w:t xml:space="preserve">Dryas, drastically altered Europe's climate as </w:t>
      </w:r>
      <w:proofErr w:type="gramStart"/>
      <w:r w:rsidRPr="001F2698">
        <w:rPr>
          <w:rFonts w:cs="Times New Roman"/>
          <w:sz w:val="16"/>
        </w:rPr>
        <w:t>far east</w:t>
      </w:r>
      <w:proofErr w:type="gramEnd"/>
      <w:r w:rsidRPr="001F2698">
        <w:rPr>
          <w:rFonts w:cs="Times New Roman"/>
          <w:sz w:val="16"/>
        </w:rPr>
        <w:t xml:space="preserve"> as Ukraine. Present-day Europe has more than 650 million people. It has excellent soils, and largely grows its own food. It could no longer do so if it lost the extra warming from the North Atlantic.</w:t>
      </w:r>
      <w:r w:rsidRPr="001F2698">
        <w:rPr>
          <w:rFonts w:cs="Times New Roman"/>
          <w:b/>
          <w:u w:val="single"/>
        </w:rPr>
        <w:t xml:space="preserve"> </w:t>
      </w:r>
      <w:r w:rsidRPr="001F2698">
        <w:rPr>
          <w:rFonts w:cs="Times New Roman"/>
          <w:sz w:val="16"/>
        </w:rPr>
        <w:t>There is another part of the world with the same good soil, within the same latitudinal band, which we can use for a quick comparison. Canada lacks Europe's winter warmth and rainfall</w:t>
      </w:r>
      <w:r w:rsidRPr="001F2698">
        <w:rPr>
          <w:rFonts w:cs="Times New Roman"/>
          <w:b/>
          <w:u w:val="single"/>
        </w:rPr>
        <w:t xml:space="preserve">, </w:t>
      </w:r>
      <w:r w:rsidRPr="001F2698">
        <w:rPr>
          <w:rFonts w:cs="Times New Roman"/>
          <w:sz w:val="16"/>
        </w:rPr>
        <w:t>because it has no equivalent of the North Atlantic Current to preheat its eastbound weather systems. Canada's agriculture supports about 28 million people. If Europe had weather like Canada's, it could feed only one out of twenty-three present-day Europeans. Any abrupt switch in climate would also disrupt food-supply routes</w:t>
      </w:r>
      <w:r w:rsidRPr="001F2698">
        <w:rPr>
          <w:rFonts w:cs="Times New Roman"/>
          <w:b/>
          <w:u w:val="single"/>
        </w:rPr>
        <w:t>.</w:t>
      </w:r>
      <w:r w:rsidRPr="001F2698">
        <w:rPr>
          <w:rFonts w:cs="Times New Roman"/>
          <w:sz w:val="16"/>
        </w:rPr>
        <w:t xml:space="preserve"> The only reason that two percent of our population can feed the other 98 percent is that we have a well-developed system of transportation and middlemen ˜ but it is not very robust. The system allows for large urban populations in the best of times, but not in the case of widespread disruptions. </w:t>
      </w:r>
      <w:r w:rsidRPr="001F2698">
        <w:rPr>
          <w:rFonts w:cs="Times New Roman"/>
          <w:b/>
          <w:highlight w:val="cyan"/>
          <w:u w:val="single"/>
        </w:rPr>
        <w:t>Natural disasters</w:t>
      </w:r>
      <w:r w:rsidRPr="001F2698">
        <w:rPr>
          <w:rFonts w:cs="Times New Roman"/>
          <w:b/>
          <w:u w:val="single"/>
        </w:rPr>
        <w:t xml:space="preserve"> such as hurricanes and earthquakes </w:t>
      </w:r>
      <w:r w:rsidRPr="001F2698">
        <w:rPr>
          <w:rFonts w:cs="Times New Roman"/>
          <w:b/>
          <w:highlight w:val="cyan"/>
          <w:u w:val="single"/>
        </w:rPr>
        <w:t>are less troubling than abrupt coolings for two reasons</w:t>
      </w:r>
      <w:r w:rsidRPr="001F2698">
        <w:rPr>
          <w:rFonts w:cs="Times New Roman"/>
          <w:sz w:val="16"/>
          <w:highlight w:val="cyan"/>
        </w:rPr>
        <w:t xml:space="preserve">: </w:t>
      </w:r>
      <w:r w:rsidRPr="001F2698">
        <w:rPr>
          <w:rFonts w:cs="Times New Roman"/>
          <w:b/>
          <w:highlight w:val="cyan"/>
          <w:u w:val="single"/>
        </w:rPr>
        <w:t>they're short</w:t>
      </w:r>
      <w:r w:rsidRPr="001F2698">
        <w:rPr>
          <w:rFonts w:cs="Times New Roman"/>
          <w:b/>
          <w:u w:val="single"/>
        </w:rPr>
        <w:t xml:space="preserve"> (the recovery period starts the next day) </w:t>
      </w:r>
      <w:r w:rsidRPr="001F2698">
        <w:rPr>
          <w:rFonts w:cs="Times New Roman"/>
          <w:b/>
          <w:highlight w:val="cyan"/>
          <w:u w:val="single"/>
        </w:rPr>
        <w:t>and they're local or regional</w:t>
      </w:r>
      <w:r w:rsidRPr="001F2698">
        <w:rPr>
          <w:rFonts w:cs="Times New Roman"/>
          <w:b/>
          <w:u w:val="single"/>
        </w:rPr>
        <w:t xml:space="preserve"> (unaffected citizens can help the overwhelmed). </w:t>
      </w:r>
      <w:r w:rsidRPr="001F2698">
        <w:rPr>
          <w:rFonts w:cs="Times New Roman"/>
          <w:sz w:val="16"/>
        </w:rPr>
        <w:t xml:space="preserve">There is, increasingly, international cooperation in response to catastrophe ˜ but </w:t>
      </w:r>
      <w:r w:rsidRPr="001F2698">
        <w:rPr>
          <w:rFonts w:cs="Times New Roman"/>
          <w:b/>
          <w:u w:val="single"/>
        </w:rPr>
        <w:t>no country is going to be able to rely on a stored agricultural surplus for even a year,</w:t>
      </w:r>
      <w:r w:rsidRPr="001F2698">
        <w:rPr>
          <w:rFonts w:cs="Times New Roman"/>
          <w:sz w:val="16"/>
        </w:rPr>
        <w:t xml:space="preserve"> and any country will be reluctant to give away part of its surplus. In an abrupt cooling the problem would get worse for decades, and much of the earth would be affected. </w:t>
      </w:r>
      <w:r w:rsidRPr="001F2698">
        <w:rPr>
          <w:rFonts w:cs="Times New Roman"/>
          <w:b/>
          <w:highlight w:val="cyan"/>
          <w:u w:val="single"/>
        </w:rPr>
        <w:t>A meteor</w:t>
      </w:r>
      <w:r w:rsidRPr="001F2698">
        <w:rPr>
          <w:rFonts w:cs="Times New Roman"/>
          <w:b/>
          <w:u w:val="single"/>
        </w:rPr>
        <w:t xml:space="preserve"> </w:t>
      </w:r>
      <w:r w:rsidRPr="001F2698">
        <w:rPr>
          <w:rFonts w:cs="Times New Roman"/>
          <w:b/>
          <w:highlight w:val="cyan"/>
          <w:u w:val="single"/>
        </w:rPr>
        <w:t>strike</w:t>
      </w:r>
      <w:r w:rsidRPr="001F2698">
        <w:rPr>
          <w:rFonts w:cs="Times New Roman"/>
          <w:b/>
          <w:u w:val="single"/>
        </w:rPr>
        <w:t xml:space="preserve"> that killed most of the population in a month </w:t>
      </w:r>
      <w:r w:rsidRPr="001F2698">
        <w:rPr>
          <w:rFonts w:cs="Times New Roman"/>
          <w:b/>
          <w:iCs/>
          <w:highlight w:val="cyan"/>
          <w:u w:val="single"/>
          <w:bdr w:val="single" w:sz="18" w:space="0" w:color="auto"/>
        </w:rPr>
        <w:t>would not be as serious as</w:t>
      </w:r>
      <w:r w:rsidRPr="001F2698">
        <w:rPr>
          <w:rFonts w:cs="Times New Roman"/>
          <w:b/>
          <w:iCs/>
          <w:u w:val="single"/>
          <w:bdr w:val="single" w:sz="18" w:space="0" w:color="auto"/>
        </w:rPr>
        <w:t xml:space="preserve"> an abrupt </w:t>
      </w:r>
      <w:r w:rsidRPr="001F2698">
        <w:rPr>
          <w:rFonts w:cs="Times New Roman"/>
          <w:b/>
          <w:iCs/>
          <w:highlight w:val="cyan"/>
          <w:u w:val="single"/>
          <w:bdr w:val="single" w:sz="18" w:space="0" w:color="auto"/>
        </w:rPr>
        <w:t>cooling</w:t>
      </w:r>
      <w:r w:rsidRPr="001F2698">
        <w:rPr>
          <w:rFonts w:cs="Times New Roman"/>
          <w:sz w:val="16"/>
        </w:rPr>
        <w:t xml:space="preserve"> that eventually killed just as many. </w:t>
      </w:r>
      <w:r w:rsidRPr="001F2698">
        <w:rPr>
          <w:rFonts w:cs="Times New Roman"/>
          <w:b/>
          <w:u w:val="single"/>
        </w:rPr>
        <w:t xml:space="preserve">With the population crash spread out over a decade, </w:t>
      </w:r>
      <w:r w:rsidRPr="001F2698">
        <w:rPr>
          <w:rFonts w:cs="Times New Roman"/>
          <w:b/>
          <w:highlight w:val="cyan"/>
          <w:u w:val="single"/>
        </w:rPr>
        <w:t>there would be ample</w:t>
      </w:r>
      <w:r w:rsidRPr="001F2698">
        <w:rPr>
          <w:rFonts w:cs="Times New Roman"/>
          <w:b/>
          <w:u w:val="single"/>
        </w:rPr>
        <w:t xml:space="preserve"> </w:t>
      </w:r>
      <w:r w:rsidRPr="001F2698">
        <w:rPr>
          <w:rFonts w:cs="Times New Roman"/>
          <w:b/>
          <w:highlight w:val="cyan"/>
          <w:u w:val="single"/>
        </w:rPr>
        <w:t xml:space="preserve">opportunity for civilization's institutions to be </w:t>
      </w:r>
      <w:r w:rsidRPr="001F2698">
        <w:rPr>
          <w:rFonts w:cs="Times New Roman"/>
          <w:b/>
          <w:iCs/>
          <w:highlight w:val="cyan"/>
          <w:u w:val="single"/>
          <w:bdr w:val="single" w:sz="18" w:space="0" w:color="auto"/>
        </w:rPr>
        <w:t>torn apart</w:t>
      </w:r>
      <w:r w:rsidRPr="001F2698">
        <w:rPr>
          <w:rFonts w:cs="Times New Roman"/>
          <w:b/>
          <w:highlight w:val="cyan"/>
          <w:u w:val="single"/>
        </w:rPr>
        <w:t xml:space="preserve"> and for </w:t>
      </w:r>
      <w:r w:rsidRPr="001F2698">
        <w:rPr>
          <w:rFonts w:cs="Times New Roman"/>
          <w:b/>
          <w:iCs/>
          <w:highlight w:val="cyan"/>
          <w:u w:val="single"/>
          <w:bdr w:val="single" w:sz="18" w:space="0" w:color="auto"/>
        </w:rPr>
        <w:t>hatreds to build,</w:t>
      </w:r>
      <w:r w:rsidRPr="001F2698">
        <w:rPr>
          <w:rFonts w:cs="Times New Roman"/>
          <w:sz w:val="16"/>
        </w:rPr>
        <w:t xml:space="preserve"> as armies tried to grab remaining resources simply to feed the people in their own countries. </w:t>
      </w:r>
      <w:r w:rsidRPr="001F2698">
        <w:rPr>
          <w:rFonts w:cs="Times New Roman"/>
          <w:b/>
          <w:u w:val="single"/>
        </w:rPr>
        <w:t xml:space="preserve">The </w:t>
      </w:r>
      <w:r w:rsidRPr="001F2698">
        <w:rPr>
          <w:rFonts w:cs="Times New Roman"/>
          <w:b/>
          <w:highlight w:val="cyan"/>
          <w:u w:val="single"/>
        </w:rPr>
        <w:t xml:space="preserve">effects of </w:t>
      </w:r>
      <w:r w:rsidRPr="001F2698">
        <w:rPr>
          <w:rFonts w:cs="Times New Roman"/>
          <w:b/>
          <w:u w:val="single"/>
        </w:rPr>
        <w:t xml:space="preserve">an abrupt </w:t>
      </w:r>
      <w:r w:rsidRPr="001F2698">
        <w:rPr>
          <w:rFonts w:cs="Times New Roman"/>
          <w:b/>
          <w:highlight w:val="cyan"/>
          <w:u w:val="single"/>
        </w:rPr>
        <w:t>cold last for centuries</w:t>
      </w:r>
      <w:r w:rsidRPr="001F2698">
        <w:rPr>
          <w:rFonts w:cs="Times New Roman"/>
          <w:sz w:val="16"/>
          <w:highlight w:val="cyan"/>
        </w:rPr>
        <w:t>.</w:t>
      </w:r>
      <w:r w:rsidRPr="001F2698">
        <w:rPr>
          <w:rFonts w:cs="Times New Roman"/>
          <w:sz w:val="16"/>
        </w:rPr>
        <w:t xml:space="preserve"> They might not be the end of Homo sapiens ˜ written knowledge and elementary education might well endure ˜ but the world after such a population crash would certainly be full of despotic governments that hated their neighbors because of recent atrocities. Recovery would be very slow.</w:t>
      </w:r>
    </w:p>
    <w:p w14:paraId="1C30B34D" w14:textId="77777777" w:rsidR="001F2698" w:rsidRPr="001F2698" w:rsidRDefault="001F2698" w:rsidP="001F2698">
      <w:pPr>
        <w:rPr>
          <w:rFonts w:cs="Times New Roman"/>
        </w:rPr>
      </w:pPr>
    </w:p>
    <w:p w14:paraId="135B590F" w14:textId="77777777" w:rsidR="001F2698" w:rsidRPr="001F2698" w:rsidRDefault="001F2698" w:rsidP="001F2698">
      <w:pPr>
        <w:rPr>
          <w:rFonts w:cs="Times New Roman"/>
        </w:rPr>
      </w:pPr>
    </w:p>
    <w:p w14:paraId="32743DE3"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Ice Age - Destroys Civilization/Causes Laundry List</w:t>
      </w:r>
    </w:p>
    <w:p w14:paraId="3076F21A"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 xml:space="preserve">An Ice Age would destroy civilization and causes a laundry list of impacts </w:t>
      </w:r>
    </w:p>
    <w:p w14:paraId="5E32919B" w14:textId="77777777" w:rsidR="001F2698" w:rsidRPr="001F2698" w:rsidRDefault="001F2698" w:rsidP="001F2698">
      <w:pPr>
        <w:rPr>
          <w:rFonts w:cs="Times New Roman"/>
        </w:rPr>
      </w:pPr>
      <w:r w:rsidRPr="001F2698">
        <w:rPr>
          <w:rFonts w:cs="Times New Roman"/>
          <w:b/>
          <w:bCs/>
        </w:rPr>
        <w:t>Stipp</w:t>
      </w:r>
      <w:r w:rsidRPr="001F2698">
        <w:rPr>
          <w:rFonts w:cs="Times New Roman"/>
        </w:rPr>
        <w:t xml:space="preserve"> </w:t>
      </w:r>
      <w:r w:rsidRPr="001F2698">
        <w:rPr>
          <w:rFonts w:cs="Times New Roman"/>
          <w:b/>
          <w:bCs/>
        </w:rPr>
        <w:t>4</w:t>
      </w:r>
      <w:r w:rsidRPr="001F2698">
        <w:rPr>
          <w:rFonts w:cs="Times New Roman"/>
        </w:rPr>
        <w:t xml:space="preserve"> (David, Staff Writer, “The Pentagon’s Weather Nightmare The climate could change radically, and fast. That would be the mother of all national security issues,</w:t>
      </w:r>
      <w:r w:rsidRPr="001F2698">
        <w:rPr>
          <w:rFonts w:cs="Times New Roman" w:hint="eastAsia"/>
        </w:rPr>
        <w:t>”</w:t>
      </w:r>
      <w:r w:rsidRPr="001F2698">
        <w:rPr>
          <w:rFonts w:cs="Times New Roman"/>
        </w:rPr>
        <w:t>February 9, 2004, http://money.cnn.com/magazines/fortune/fortune_archive/2004/02/09/360120/index.htm)</w:t>
      </w:r>
    </w:p>
    <w:p w14:paraId="5508D00F" w14:textId="77777777" w:rsidR="001F2698" w:rsidRPr="001F2698" w:rsidRDefault="001F2698" w:rsidP="001F2698">
      <w:pPr>
        <w:rPr>
          <w:rFonts w:ascii="Arial" w:hAnsi="Arial" w:cs="Arial"/>
          <w:u w:val="single"/>
        </w:rPr>
      </w:pPr>
      <w:r w:rsidRPr="001F2698">
        <w:rPr>
          <w:rFonts w:cs="Times New Roman"/>
          <w:sz w:val="16"/>
        </w:rPr>
        <w:t xml:space="preserve">For planning purposes, </w:t>
      </w:r>
      <w:r w:rsidRPr="001F2698">
        <w:rPr>
          <w:rFonts w:cs="Times New Roman"/>
          <w:sz w:val="23"/>
          <w:u w:val="single"/>
        </w:rPr>
        <w:t>it makes sense to focus on a midrange case of abrupt change. A century of cold, dry, windy weather across the Northern Hemisphere that suddenly came on 8,200 years ago fits the bill</w:t>
      </w:r>
      <w:r w:rsidRPr="001F2698">
        <w:rPr>
          <w:rFonts w:cs="Times New Roman"/>
          <w:sz w:val="16"/>
        </w:rPr>
        <w:t xml:space="preserve">--its severity fell between that of the Younger Dryas and the Little Ice Age. </w:t>
      </w:r>
      <w:r w:rsidRPr="001F2698">
        <w:rPr>
          <w:rFonts w:cs="Times New Roman"/>
          <w:sz w:val="23"/>
          <w:u w:val="single"/>
        </w:rPr>
        <w:t>The event is thought to have been triggered by a conveyor collapse after a time of rising temperatures not unlike today's global warming. Suppose it recurred, beginning in 2010</w:t>
      </w:r>
      <w:r w:rsidRPr="001F2698">
        <w:rPr>
          <w:rFonts w:cs="Times New Roman"/>
          <w:sz w:val="16"/>
        </w:rPr>
        <w:t xml:space="preserve">. Here are some of the things that might happen by 2020: At first the changes are easily mistaken for normal weather variation--allowing skeptics to dismiss them as a "blip" of little importance and leaving policymakers and the public paralyzed with uncertainty. But </w:t>
      </w:r>
      <w:r w:rsidRPr="001F2698">
        <w:rPr>
          <w:rFonts w:cs="Times New Roman"/>
          <w:sz w:val="23"/>
          <w:u w:val="single"/>
        </w:rPr>
        <w:t xml:space="preserve">by 2020 there is little doubt that something drastic is happening. The average temperature has fallen by up </w:t>
      </w:r>
      <w:r w:rsidRPr="001F2698">
        <w:rPr>
          <w:rFonts w:cs="Times New Roman"/>
          <w:sz w:val="16"/>
        </w:rPr>
        <w:t xml:space="preserve">to five degrees Fahrenheit in some regions of North America and Asia and up to </w:t>
      </w:r>
      <w:r w:rsidRPr="001F2698">
        <w:rPr>
          <w:rFonts w:cs="Times New Roman"/>
          <w:sz w:val="23"/>
          <w:u w:val="single"/>
        </w:rPr>
        <w:t>six degrees</w:t>
      </w:r>
      <w:r w:rsidRPr="001F2698">
        <w:rPr>
          <w:rFonts w:cs="Times New Roman"/>
          <w:sz w:val="16"/>
        </w:rPr>
        <w:t xml:space="preserve"> in parts of Europe. (By comparison, the average temperature over the North Atlantic during the last ice age was ten to 15 degrees lower than it is today.) </w:t>
      </w:r>
      <w:r w:rsidRPr="001F2698">
        <w:rPr>
          <w:rFonts w:cs="Times New Roman"/>
          <w:sz w:val="23"/>
          <w:u w:val="single"/>
        </w:rPr>
        <w:t>Massive droughts have begun in key agricultural regions. The average annual rainfall has dropped by nearly 30% in northern Europe, and its climate has become more like Siberia's. Violent storms are increasingly common as the conveyor becomes wobbly on its way to collapse</w:t>
      </w:r>
      <w:r w:rsidRPr="001F2698">
        <w:rPr>
          <w:rFonts w:cs="Times New Roman"/>
          <w:sz w:val="16"/>
        </w:rPr>
        <w:t xml:space="preserve">. A particularly severe storm causes the ocean to break through levees in the Netherlands, making coastal cities such as </w:t>
      </w:r>
      <w:proofErr w:type="gramStart"/>
      <w:r w:rsidRPr="001F2698">
        <w:rPr>
          <w:rFonts w:cs="Times New Roman"/>
          <w:sz w:val="16"/>
        </w:rPr>
        <w:t>the</w:t>
      </w:r>
      <w:proofErr w:type="gramEnd"/>
      <w:r w:rsidRPr="001F2698">
        <w:rPr>
          <w:rFonts w:cs="Times New Roman"/>
          <w:sz w:val="16"/>
        </w:rPr>
        <w:t xml:space="preserve"> Hague unlivable. In California the delta island levees in the Sacramento River area are breached, disrupting the aqueduct system transporting water from north to south. Megadroughts afflict the U.S., especially in the southern states, along with winds that are 15% stronger on average than they are now, causing widespread dust storms and soil loss. The U.S. is better positioned to cope than most nations, however, thanks to its diverse growing climates, wealth, technology, and abundant resources. That has a downside, though: </w:t>
      </w:r>
      <w:r w:rsidRPr="001F2698">
        <w:rPr>
          <w:rFonts w:cs="Times New Roman"/>
          <w:sz w:val="23"/>
          <w:u w:val="single"/>
        </w:rPr>
        <w:t>It magnifies the haves-vs.-have-nots gap and fosters bellicose finger-pointing at America. Turning inward, the U.S. effectively seeks to build a fortress around itself to preserve resources.</w:t>
      </w:r>
      <w:r w:rsidRPr="001F2698">
        <w:rPr>
          <w:rFonts w:cs="Times New Roman"/>
          <w:sz w:val="16"/>
        </w:rPr>
        <w:t xml:space="preserve"> </w:t>
      </w:r>
      <w:r w:rsidRPr="001F2698">
        <w:rPr>
          <w:rFonts w:cs="Times New Roman"/>
          <w:sz w:val="23"/>
          <w:u w:val="single"/>
        </w:rPr>
        <w:t>Borders are strengthened to hold back starving immigrants from Mexico, South America, and the Caribbean islands</w:t>
      </w:r>
      <w:r w:rsidRPr="001F2698">
        <w:rPr>
          <w:rFonts w:cs="Times New Roman"/>
          <w:sz w:val="16"/>
        </w:rPr>
        <w:t xml:space="preserve">--waves of boat people pose especially grim problems. </w:t>
      </w:r>
      <w:r w:rsidRPr="001F2698">
        <w:rPr>
          <w:rFonts w:cs="Times New Roman"/>
          <w:sz w:val="23"/>
          <w:u w:val="single"/>
        </w:rPr>
        <w:t>Tension between the U.S. and Mexico rises as the U.S. reneges on a 1944 treaty that guarantees water flow from the Colorado River into Mexico</w:t>
      </w:r>
      <w:r w:rsidRPr="001F2698">
        <w:rPr>
          <w:rFonts w:cs="Times New Roman"/>
          <w:sz w:val="16"/>
        </w:rPr>
        <w:t>.</w:t>
      </w:r>
      <w:r w:rsidRPr="001F2698">
        <w:rPr>
          <w:rFonts w:cs="Times New Roman"/>
          <w:sz w:val="23"/>
          <w:u w:val="single"/>
        </w:rPr>
        <w:t xml:space="preserve"> America is forced to meet its rising energy demand with options that are costly both economically and politically, including nuclear power and onerous Middle Eastern contracts.</w:t>
      </w:r>
      <w:r w:rsidRPr="001F2698">
        <w:rPr>
          <w:rFonts w:cs="Times New Roman"/>
          <w:sz w:val="16"/>
        </w:rPr>
        <w:t xml:space="preserve"> Yet it survives without catastrophic losses. </w:t>
      </w:r>
      <w:r w:rsidRPr="001F2698">
        <w:rPr>
          <w:rFonts w:cs="Times New Roman"/>
          <w:sz w:val="23"/>
          <w:u w:val="single"/>
        </w:rPr>
        <w:t>Europe, hardest hit by its temperature drop, struggles to deal with immigrants from Scandinavia seeking warmer climes to the south</w:t>
      </w:r>
      <w:r w:rsidRPr="001F2698">
        <w:rPr>
          <w:rFonts w:cs="Times New Roman"/>
          <w:sz w:val="16"/>
        </w:rPr>
        <w:t>. Southern Europe is beleaguered by refugees from hard-hit countries in Africa and elsewhere. But Western Europe's wealth helps buffer it from catastrophe. Australia's size and resources help it cope, as does its location--</w:t>
      </w:r>
      <w:r w:rsidRPr="001F2698">
        <w:rPr>
          <w:rFonts w:cs="Times New Roman"/>
          <w:sz w:val="23"/>
          <w:u w:val="single"/>
        </w:rPr>
        <w:t>the conveyor shutdown</w:t>
      </w:r>
      <w:r w:rsidRPr="001F2698">
        <w:rPr>
          <w:rFonts w:cs="Times New Roman"/>
          <w:sz w:val="16"/>
        </w:rPr>
        <w:t xml:space="preserve"> mainly </w:t>
      </w:r>
      <w:r w:rsidRPr="001F2698">
        <w:rPr>
          <w:rFonts w:cs="Times New Roman"/>
          <w:sz w:val="23"/>
          <w:u w:val="single"/>
        </w:rPr>
        <w:t>affects the Northern Hemisphere</w:t>
      </w:r>
      <w:r w:rsidRPr="001F2698">
        <w:rPr>
          <w:rFonts w:cs="Times New Roman"/>
          <w:sz w:val="16"/>
        </w:rPr>
        <w:t xml:space="preserve">. Japan has fewer resources but is able to draw on its social cohesion to cope--its government is able to induce population-wide behavior changes to conserve resources. </w:t>
      </w:r>
      <w:r w:rsidRPr="001F2698">
        <w:rPr>
          <w:rFonts w:cs="Times New Roman"/>
          <w:sz w:val="23"/>
          <w:u w:val="single"/>
        </w:rPr>
        <w:t>China's huge population and food demand make it particularly vulnerable. It is hit by increasingly unpredictable monsoon rains, which cause devastating floods in drought-denuded areas.</w:t>
      </w:r>
      <w:r w:rsidRPr="001F2698">
        <w:rPr>
          <w:rFonts w:cs="Times New Roman"/>
          <w:sz w:val="16"/>
        </w:rPr>
        <w:t xml:space="preserve"> Other parts of </w:t>
      </w:r>
      <w:r w:rsidRPr="001F2698">
        <w:rPr>
          <w:rFonts w:cs="Times New Roman"/>
          <w:sz w:val="23"/>
          <w:u w:val="single"/>
        </w:rPr>
        <w:t>Asia and East Africa are similarly stressed.</w:t>
      </w:r>
      <w:r w:rsidRPr="001F2698">
        <w:rPr>
          <w:rFonts w:cs="Times New Roman"/>
          <w:sz w:val="16"/>
        </w:rPr>
        <w:t xml:space="preserve"> Much of </w:t>
      </w:r>
      <w:r w:rsidRPr="001F2698">
        <w:rPr>
          <w:rFonts w:cs="Times New Roman"/>
          <w:sz w:val="23"/>
          <w:u w:val="single"/>
        </w:rPr>
        <w:t>Bangladesh becomes nearly uninhabitable because of a rising sea level, which contaminates inland water supplies</w:t>
      </w:r>
      <w:r w:rsidRPr="001F2698">
        <w:rPr>
          <w:rFonts w:cs="Times New Roman"/>
          <w:sz w:val="16"/>
        </w:rPr>
        <w:t>.</w:t>
      </w:r>
      <w:r w:rsidRPr="001F2698">
        <w:rPr>
          <w:rFonts w:cs="Times New Roman"/>
          <w:sz w:val="23"/>
          <w:u w:val="single"/>
        </w:rPr>
        <w:t xml:space="preserve"> Countries whose diversity already produces conflict, such as India and Indonesia, are hard-pressed to maintain internal order while coping with the unfolding changes. As the decade progresses, pressures to act become irresistible --history shows that whenever humans have faced a choice between starving </w:t>
      </w:r>
      <w:proofErr w:type="gramStart"/>
      <w:r w:rsidRPr="001F2698">
        <w:rPr>
          <w:rFonts w:cs="Times New Roman"/>
          <w:sz w:val="23"/>
          <w:u w:val="single"/>
        </w:rPr>
        <w:t>or</w:t>
      </w:r>
      <w:proofErr w:type="gramEnd"/>
      <w:r w:rsidRPr="001F2698">
        <w:rPr>
          <w:rFonts w:cs="Times New Roman"/>
          <w:sz w:val="23"/>
          <w:u w:val="single"/>
        </w:rPr>
        <w:t xml:space="preserve"> raiding, they raid. Imagine Eastern European countries, struggling to feed their populations, invading Russia--which is weakened by a population that is already in decline--for access to its minerals and energy supplies</w:t>
      </w:r>
      <w:r w:rsidRPr="001F2698">
        <w:rPr>
          <w:rFonts w:cs="Times New Roman"/>
          <w:sz w:val="16"/>
        </w:rPr>
        <w:t xml:space="preserve">. Or </w:t>
      </w:r>
      <w:r w:rsidRPr="001F2698">
        <w:rPr>
          <w:rFonts w:cs="Times New Roman"/>
          <w:sz w:val="23"/>
          <w:u w:val="single"/>
        </w:rPr>
        <w:t>picture Japan eyeing nearby Russian oil and gas reserves to power desalination plants and energy-intensive farming. Envision nuclear-armed Pakistan, India,</w:t>
      </w:r>
      <w:r w:rsidRPr="001F2698">
        <w:rPr>
          <w:rFonts w:cs="Times New Roman"/>
          <w:sz w:val="16"/>
        </w:rPr>
        <w:t xml:space="preserve"> </w:t>
      </w:r>
      <w:r w:rsidRPr="001F2698">
        <w:rPr>
          <w:rFonts w:cs="Times New Roman"/>
          <w:sz w:val="23"/>
          <w:u w:val="single"/>
        </w:rPr>
        <w:t xml:space="preserve">and China skirmishing at their borders over refugees, access to </w:t>
      </w:r>
      <w:r w:rsidRPr="001F2698">
        <w:rPr>
          <w:rFonts w:cs="Times New Roman"/>
          <w:sz w:val="23"/>
          <w:u w:val="single"/>
        </w:rPr>
        <w:lastRenderedPageBreak/>
        <w:t>shared rivers, and arable land.</w:t>
      </w:r>
      <w:r w:rsidRPr="001F2698">
        <w:rPr>
          <w:rFonts w:cs="Times New Roman"/>
        </w:rPr>
        <w:t xml:space="preserve"> Or </w:t>
      </w:r>
      <w:r w:rsidRPr="001F2698">
        <w:rPr>
          <w:rFonts w:cs="Times New Roman"/>
          <w:sz w:val="23"/>
          <w:u w:val="single"/>
        </w:rPr>
        <w:t>Spain and Portugal fighting over fishing rights--fisheries are disrupted around the world as water temperatures change, causing fish to migrate to new habitats</w:t>
      </w:r>
      <w:r w:rsidRPr="001F2698">
        <w:rPr>
          <w:rFonts w:cs="Times New Roman"/>
          <w:sz w:val="16"/>
        </w:rPr>
        <w:t xml:space="preserve">. Growing </w:t>
      </w:r>
      <w:r w:rsidRPr="001F2698">
        <w:rPr>
          <w:rFonts w:cs="Times New Roman"/>
          <w:sz w:val="23"/>
          <w:u w:val="single"/>
        </w:rPr>
        <w:t>tensions engender novel alliances</w:t>
      </w:r>
      <w:r w:rsidRPr="001F2698">
        <w:rPr>
          <w:rFonts w:cs="Times New Roman"/>
          <w:sz w:val="16"/>
        </w:rPr>
        <w:t xml:space="preserve">. Canada joins fortress America in a North American bloc. (Alternatively, Canada may seek to keep its abundant hydropower for itself, straining its ties with the energy-hungry U.S.) </w:t>
      </w:r>
      <w:r w:rsidRPr="001F2698">
        <w:rPr>
          <w:rFonts w:cs="Times New Roman"/>
          <w:sz w:val="23"/>
          <w:u w:val="single"/>
        </w:rPr>
        <w:t>North and South Korea align to create a technically savvy, nuclear-armed entity. Europe forms a truly unified bloc to curb its immigration problems and protect against aggressors. Russia, threatened by impoverished neighbors in dire straits, may join the European bloc. Nuclear arms proliferation is inevitable. Oil supplies are stretched thin as climate cooling drives up demand. Many countries seek to shore up their energy supplies with nuclear energy, accelerating nuclear proliferation.</w:t>
      </w:r>
      <w:r w:rsidRPr="001F2698">
        <w:rPr>
          <w:rFonts w:cs="Times New Roman"/>
          <w:sz w:val="16"/>
        </w:rPr>
        <w:t xml:space="preserve"> </w:t>
      </w:r>
      <w:r w:rsidRPr="001F2698">
        <w:rPr>
          <w:rFonts w:cs="Times New Roman"/>
          <w:sz w:val="23"/>
          <w:u w:val="single"/>
        </w:rPr>
        <w:t>Japan, South Korea, and Germany develop nuclear-weapons capabilities, as do Iran, Egypt, and North Korea. Israel, China, India, and Pakistan also are poised to use the bomb.</w:t>
      </w:r>
    </w:p>
    <w:p w14:paraId="4E22A6BD"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lastRenderedPageBreak/>
        <w:t>Ice Age – Extinction/CO2 Key</w:t>
      </w:r>
    </w:p>
    <w:p w14:paraId="226391F4"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Ice Age causes extinction – CO2 emissions key</w:t>
      </w:r>
    </w:p>
    <w:p w14:paraId="60E309B1" w14:textId="77777777" w:rsidR="001F2698" w:rsidRPr="001F2698" w:rsidRDefault="001F2698" w:rsidP="001F2698">
      <w:pPr>
        <w:rPr>
          <w:rFonts w:cs="Times New Roman"/>
        </w:rPr>
      </w:pPr>
      <w:r w:rsidRPr="001F2698">
        <w:rPr>
          <w:rFonts w:cs="Times New Roman"/>
          <w:b/>
        </w:rPr>
        <w:t>RCS 10</w:t>
      </w:r>
      <w:r w:rsidRPr="001F2698">
        <w:rPr>
          <w:rFonts w:cs="Times New Roman"/>
        </w:rPr>
        <w:t xml:space="preserve"> [Reporting Climate Science, independent climate science website, “Carbon Dioxide prevents Earth from becoming an ice world,” 10/26/2010, http://www.reportingclimatescience.com/news-stories/article/carbon-dioxide-prevents-earth-from-becoming-an-ice-world.html, DS]</w:t>
      </w:r>
    </w:p>
    <w:p w14:paraId="00F7B328" w14:textId="77777777" w:rsidR="001F2698" w:rsidRPr="001F2698" w:rsidRDefault="001F2698" w:rsidP="001F2698">
      <w:pPr>
        <w:rPr>
          <w:rFonts w:cs="Times New Roman"/>
          <w:u w:val="single"/>
        </w:rPr>
      </w:pPr>
      <w:r w:rsidRPr="001F2698">
        <w:rPr>
          <w:rFonts w:cs="Times New Roman"/>
          <w:u w:val="single"/>
        </w:rPr>
        <w:t xml:space="preserve">A computer model shows that </w:t>
      </w:r>
      <w:r w:rsidRPr="001F2698">
        <w:rPr>
          <w:rFonts w:cs="Times New Roman"/>
          <w:b/>
          <w:u w:val="single"/>
        </w:rPr>
        <w:t>without carbon dioxide the terrestrial greenhouse would collapse and plunge Earth into an icebound state</w:t>
      </w:r>
      <w:r w:rsidRPr="001F2698">
        <w:rPr>
          <w:rFonts w:cs="Times New Roman"/>
          <w:u w:val="single"/>
        </w:rPr>
        <w:t>, according to a paper by NASA</w:t>
      </w:r>
      <w:r w:rsidRPr="001F2698">
        <w:rPr>
          <w:rFonts w:cs="Times New Roman"/>
          <w:sz w:val="16"/>
        </w:rPr>
        <w:t xml:space="preserve"> scientists published in US journal Science on 15 October. </w:t>
      </w:r>
      <w:r w:rsidRPr="001F2698">
        <w:rPr>
          <w:rFonts w:cs="Times New Roman"/>
          <w:b/>
          <w:u w:val="single"/>
        </w:rPr>
        <w:t>Within 50 years</w:t>
      </w:r>
      <w:r w:rsidRPr="001F2698">
        <w:rPr>
          <w:rFonts w:cs="Times New Roman"/>
          <w:u w:val="single"/>
        </w:rPr>
        <w:t xml:space="preserve"> the global average temperature would plunge by </w:t>
      </w:r>
      <w:r w:rsidRPr="001F2698">
        <w:rPr>
          <w:rFonts w:cs="Times New Roman"/>
          <w:sz w:val="16"/>
        </w:rPr>
        <w:t xml:space="preserve">35C </w:t>
      </w:r>
      <w:r w:rsidRPr="001F2698">
        <w:rPr>
          <w:rFonts w:cs="Times New Roman"/>
          <w:b/>
          <w:u w:val="single"/>
        </w:rPr>
        <w:t>to -21C</w:t>
      </w:r>
      <w:r w:rsidRPr="001F2698">
        <w:rPr>
          <w:rFonts w:cs="Times New Roman"/>
          <w:sz w:val="16"/>
        </w:rPr>
        <w:t xml:space="preserve"> </w:t>
      </w:r>
      <w:r w:rsidRPr="001F2698">
        <w:rPr>
          <w:rFonts w:cs="Times New Roman"/>
          <w:u w:val="single"/>
        </w:rPr>
        <w:t>without the thermostatic warming provided by atmospheric carbon dioxide</w:t>
      </w:r>
      <w:r w:rsidRPr="001F2698">
        <w:rPr>
          <w:rFonts w:cs="Times New Roman"/>
          <w:sz w:val="16"/>
        </w:rPr>
        <w:t xml:space="preserve">. Despite the fact that water vapour and clouds account for around three quarters of the Earth's greenhouse effect, it is </w:t>
      </w:r>
      <w:r w:rsidRPr="001F2698">
        <w:rPr>
          <w:rFonts w:cs="Times New Roman"/>
          <w:b/>
          <w:u w:val="single"/>
        </w:rPr>
        <w:t>carbon dioxide</w:t>
      </w:r>
      <w:r w:rsidRPr="001F2698">
        <w:rPr>
          <w:rFonts w:cs="Times New Roman"/>
          <w:sz w:val="16"/>
        </w:rPr>
        <w:t xml:space="preserve"> that </w:t>
      </w:r>
      <w:r w:rsidRPr="001F2698">
        <w:rPr>
          <w:rFonts w:cs="Times New Roman"/>
          <w:b/>
          <w:u w:val="single"/>
        </w:rPr>
        <w:t>is the single most important climate-relevant greenhouse gas in the Earth's atmosphere</w:t>
      </w:r>
      <w:r w:rsidRPr="001F2698">
        <w:rPr>
          <w:rFonts w:cs="Times New Roman"/>
          <w:sz w:val="16"/>
        </w:rPr>
        <w:t xml:space="preserve">, according to the paper. This is because </w:t>
      </w:r>
      <w:r w:rsidRPr="001F2698">
        <w:rPr>
          <w:rFonts w:cs="Times New Roman"/>
          <w:u w:val="single"/>
        </w:rPr>
        <w:t>water vapour can condense and precipitate out of the Earth's atmosphere</w:t>
      </w:r>
      <w:r w:rsidRPr="001F2698">
        <w:rPr>
          <w:rFonts w:cs="Times New Roman"/>
          <w:sz w:val="16"/>
        </w:rPr>
        <w:t xml:space="preserve"> whereas </w:t>
      </w:r>
      <w:r w:rsidRPr="001F2698">
        <w:rPr>
          <w:rFonts w:cs="Times New Roman"/>
          <w:u w:val="single"/>
        </w:rPr>
        <w:t>other</w:t>
      </w:r>
      <w:r w:rsidRPr="001F2698">
        <w:rPr>
          <w:rFonts w:cs="Times New Roman"/>
          <w:sz w:val="16"/>
        </w:rPr>
        <w:t xml:space="preserve"> </w:t>
      </w:r>
      <w:r w:rsidRPr="001F2698">
        <w:rPr>
          <w:rFonts w:cs="Times New Roman"/>
          <w:u w:val="single"/>
        </w:rPr>
        <w:t xml:space="preserve">greenhouse gases do not. </w:t>
      </w:r>
      <w:r w:rsidRPr="001F2698">
        <w:rPr>
          <w:rFonts w:cs="Times New Roman"/>
          <w:sz w:val="12"/>
        </w:rPr>
        <w:t>¶</w:t>
      </w:r>
      <w:r w:rsidRPr="001F2698">
        <w:rPr>
          <w:rFonts w:cs="Times New Roman"/>
          <w:sz w:val="16"/>
        </w:rPr>
        <w:t xml:space="preserve"> The paper published in US journal Science on 15 October is called “Atmospheric CO2: Principal Control Knob Governing Earth's Temperature” and was written by Andrew Lacis, Gavin Schmidt, David Rind and Reto Ruedy of the NASA Goddard Institute for Space Studies. The scientists say that the non-condensing greenhouse gases provide the stable temperature framework that sustains levels of water vapour and clouds through various feedback mechanisms. They say that the terrestrial greenhouse would collapse and plunge Earth into an icebound state without the warming effect of these non condensing greenhouse gases. </w:t>
      </w:r>
      <w:r w:rsidRPr="001F2698">
        <w:rPr>
          <w:rFonts w:cs="Times New Roman"/>
          <w:u w:val="single"/>
        </w:rPr>
        <w:t>The conclusions are based on the results of a computerised climate model which the team built and set up so that the simulated atmosphere contained none of the non-condensing greenhouse gases. The result was that the simulated Earth's greenhouse collapsed, the water vapour in the atmosphere precipitated out and the Earth became an ice world.</w:t>
      </w:r>
    </w:p>
    <w:p w14:paraId="39A0AF91"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Carbon dioxide in the atmosphere delays ice age</w:t>
      </w:r>
    </w:p>
    <w:p w14:paraId="647C23B1" w14:textId="77777777" w:rsidR="001F2698" w:rsidRPr="001F2698" w:rsidRDefault="001F2698" w:rsidP="001F2698">
      <w:pPr>
        <w:rPr>
          <w:rFonts w:cs="Times New Roman"/>
        </w:rPr>
      </w:pPr>
      <w:r w:rsidRPr="001F2698">
        <w:rPr>
          <w:rFonts w:cs="Times New Roman"/>
          <w:b/>
          <w:sz w:val="26"/>
        </w:rPr>
        <w:t xml:space="preserve">Reuters 12 </w:t>
      </w:r>
      <w:r w:rsidRPr="001F2698">
        <w:rPr>
          <w:rFonts w:cs="Times New Roman"/>
        </w:rPr>
        <w:t>[“Next Ice Age Delayed By Global Warming Gases, Study Finds,” 1-9-2012, http://www.huffingtonpost.com/2012/01/09/next-ice-age-global-warming_n_1193900.html]</w:t>
      </w:r>
    </w:p>
    <w:p w14:paraId="097236B0" w14:textId="77777777" w:rsidR="001F2698" w:rsidRPr="001F2698" w:rsidRDefault="001F2698" w:rsidP="001F2698">
      <w:pPr>
        <w:rPr>
          <w:rFonts w:cs="Times New Roman"/>
          <w:sz w:val="16"/>
        </w:rPr>
      </w:pPr>
      <w:r w:rsidRPr="001F2698">
        <w:rPr>
          <w:rFonts w:cs="Times New Roman"/>
          <w:b/>
          <w:u w:val="single"/>
        </w:rPr>
        <w:t>High levels of carbon dioxide emissions in the atmosphere mean the next ice age is unlikely to begin for at least 1,500 years</w:t>
      </w:r>
      <w:r w:rsidRPr="001F2698">
        <w:rPr>
          <w:rFonts w:cs="Times New Roman"/>
          <w:sz w:val="16"/>
        </w:rPr>
        <w:t>, an article in the journal Nature Geoscience said on Monday.</w:t>
      </w:r>
      <w:r w:rsidRPr="001F2698">
        <w:rPr>
          <w:rFonts w:cs="Times New Roman"/>
          <w:sz w:val="12"/>
        </w:rPr>
        <w:t>¶</w:t>
      </w:r>
      <w:r w:rsidRPr="001F2698">
        <w:rPr>
          <w:rFonts w:cs="Times New Roman"/>
          <w:sz w:val="16"/>
        </w:rPr>
        <w:t xml:space="preserve"> </w:t>
      </w:r>
      <w:r w:rsidRPr="001F2698">
        <w:rPr>
          <w:rFonts w:cs="Times New Roman"/>
          <w:b/>
          <w:u w:val="single"/>
        </w:rPr>
        <w:t>Concentrations of the main gases blamed for global warming reached record levels in 2010 and will linger in the atmosphere for decades even if the world stopped pumping out emissions today</w:t>
      </w:r>
      <w:r w:rsidRPr="001F2698">
        <w:rPr>
          <w:rFonts w:cs="Times New Roman"/>
          <w:sz w:val="16"/>
        </w:rPr>
        <w:t>, according to the U.N.'s weather agency.</w:t>
      </w:r>
      <w:r w:rsidRPr="001F2698">
        <w:rPr>
          <w:rFonts w:cs="Times New Roman"/>
          <w:sz w:val="12"/>
        </w:rPr>
        <w:t>¶</w:t>
      </w:r>
      <w:r w:rsidRPr="001F2698">
        <w:rPr>
          <w:rFonts w:cs="Times New Roman"/>
          <w:sz w:val="16"/>
        </w:rPr>
        <w:t xml:space="preserve"> An ice age is a period when there is a long-term reduction in the earth's surface and atmospheric temperature, which leads to the growth of ice sheets and glaciers.</w:t>
      </w:r>
    </w:p>
    <w:p w14:paraId="7DA8BB4D"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t>Ice Age – Extinction/GHGs Key</w:t>
      </w:r>
    </w:p>
    <w:p w14:paraId="4D26701C"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Ice Age causes extinction – greenhouse gas emissions key</w:t>
      </w:r>
    </w:p>
    <w:p w14:paraId="56A7B4D1" w14:textId="77777777" w:rsidR="001F2698" w:rsidRPr="001F2698" w:rsidRDefault="001F2698" w:rsidP="001F2698">
      <w:pPr>
        <w:rPr>
          <w:rFonts w:cs="Times New Roman"/>
        </w:rPr>
      </w:pPr>
      <w:r w:rsidRPr="001F2698">
        <w:rPr>
          <w:rFonts w:cs="Times New Roman"/>
          <w:b/>
        </w:rPr>
        <w:t>Hoyle and Wickramashinge 1</w:t>
      </w:r>
      <w:r w:rsidRPr="001F2698">
        <w:rPr>
          <w:rFonts w:cs="Times New Roman"/>
        </w:rPr>
        <w:t xml:space="preserve"> (Fred and Chandra, School of Mathematics @ Cardiff U., Astrophysics and Space Science, “Cometary Impacts and Ice-Ages”, Vol. 275, No. 4, March, 2001)</w:t>
      </w:r>
    </w:p>
    <w:p w14:paraId="7AD09D2C" w14:textId="77777777" w:rsidR="001F2698" w:rsidRPr="001F2698" w:rsidRDefault="001F2698" w:rsidP="001F2698">
      <w:pPr>
        <w:rPr>
          <w:rFonts w:cs="Times New Roman"/>
          <w:i/>
        </w:rPr>
      </w:pPr>
      <w:r w:rsidRPr="001F2698">
        <w:rPr>
          <w:rFonts w:cs="Times New Roman"/>
          <w:i/>
        </w:rPr>
        <w:t>**We disagree with the author’s use of gendered language</w:t>
      </w:r>
    </w:p>
    <w:p w14:paraId="302AACBA" w14:textId="77777777" w:rsidR="001F2698" w:rsidRPr="001F2698" w:rsidRDefault="001F2698" w:rsidP="001F2698">
      <w:pPr>
        <w:rPr>
          <w:rFonts w:cs="Times New Roman"/>
          <w:u w:val="single"/>
        </w:rPr>
      </w:pPr>
      <w:r w:rsidRPr="001F2698">
        <w:rPr>
          <w:rFonts w:cs="Times New Roman"/>
          <w:u w:val="single"/>
        </w:rPr>
        <w:t>The renewal of ice-age conditions would render a large fraction of the</w:t>
      </w:r>
      <w:r w:rsidRPr="001F2698">
        <w:rPr>
          <w:rFonts w:cs="Times New Roman"/>
          <w:sz w:val="10"/>
        </w:rPr>
        <w:t xml:space="preserve"> </w:t>
      </w:r>
      <w:r w:rsidRPr="001F2698">
        <w:rPr>
          <w:rFonts w:cs="Times New Roman"/>
          <w:sz w:val="12"/>
        </w:rPr>
        <w:t>¶</w:t>
      </w:r>
      <w:r w:rsidRPr="001F2698">
        <w:rPr>
          <w:rFonts w:cs="Times New Roman"/>
          <w:sz w:val="10"/>
        </w:rPr>
        <w:t xml:space="preserve"> </w:t>
      </w:r>
      <w:r w:rsidRPr="001F2698">
        <w:rPr>
          <w:rFonts w:cs="Times New Roman"/>
          <w:u w:val="single"/>
        </w:rPr>
        <w:t>world's major food-growing areas inoperable</w:t>
      </w:r>
      <w:r w:rsidRPr="001F2698">
        <w:rPr>
          <w:rFonts w:cs="Times New Roman"/>
          <w:sz w:val="10"/>
        </w:rPr>
        <w:t xml:space="preserve">, </w:t>
      </w:r>
      <w:r w:rsidRPr="001F2698">
        <w:rPr>
          <w:rFonts w:cs="Times New Roman"/>
          <w:u w:val="single"/>
        </w:rPr>
        <w:t>and</w:t>
      </w:r>
      <w:r w:rsidRPr="001F2698">
        <w:rPr>
          <w:rFonts w:cs="Times New Roman"/>
          <w:sz w:val="10"/>
        </w:rPr>
        <w:t xml:space="preserve"> so </w:t>
      </w:r>
      <w:r w:rsidRPr="001F2698">
        <w:rPr>
          <w:rFonts w:cs="Times New Roman"/>
          <w:u w:val="single"/>
        </w:rPr>
        <w:t>would</w:t>
      </w:r>
      <w:r w:rsidRPr="001F2698">
        <w:rPr>
          <w:rFonts w:cs="Times New Roman"/>
          <w:sz w:val="10"/>
        </w:rPr>
        <w:t xml:space="preserve"> inevitably </w:t>
      </w:r>
      <w:r w:rsidRPr="001F2698">
        <w:rPr>
          <w:rFonts w:cs="Times New Roman"/>
          <w:sz w:val="12"/>
        </w:rPr>
        <w:t>¶</w:t>
      </w:r>
      <w:r w:rsidRPr="001F2698">
        <w:rPr>
          <w:rFonts w:cs="Times New Roman"/>
          <w:sz w:val="10"/>
        </w:rPr>
        <w:t xml:space="preserve"> </w:t>
      </w:r>
      <w:r w:rsidRPr="001F2698">
        <w:rPr>
          <w:rFonts w:cs="Times New Roman"/>
          <w:u w:val="single"/>
        </w:rPr>
        <w:t>lead to the extinction of most of the</w:t>
      </w:r>
      <w:r w:rsidRPr="001F2698">
        <w:rPr>
          <w:rFonts w:cs="Times New Roman"/>
          <w:sz w:val="10"/>
        </w:rPr>
        <w:t xml:space="preserve"> present </w:t>
      </w:r>
      <w:r w:rsidRPr="001F2698">
        <w:rPr>
          <w:rFonts w:cs="Times New Roman"/>
          <w:u w:val="single"/>
        </w:rPr>
        <w:t>human</w:t>
      </w:r>
      <w:r w:rsidRPr="001F2698">
        <w:rPr>
          <w:rFonts w:cs="Times New Roman"/>
          <w:sz w:val="10"/>
        </w:rPr>
        <w:t xml:space="preserve"> </w:t>
      </w:r>
      <w:r w:rsidRPr="001F2698">
        <w:rPr>
          <w:rFonts w:cs="Times New Roman"/>
          <w:u w:val="single"/>
        </w:rPr>
        <w:t>population</w:t>
      </w:r>
      <w:r w:rsidRPr="001F2698">
        <w:rPr>
          <w:rFonts w:cs="Times New Roman"/>
          <w:sz w:val="10"/>
        </w:rPr>
        <w:t xml:space="preserve">. Since </w:t>
      </w:r>
      <w:r w:rsidRPr="001F2698">
        <w:rPr>
          <w:rFonts w:cs="Times New Roman"/>
          <w:sz w:val="12"/>
        </w:rPr>
        <w:t>¶</w:t>
      </w:r>
      <w:r w:rsidRPr="001F2698">
        <w:rPr>
          <w:rFonts w:cs="Times New Roman"/>
          <w:sz w:val="10"/>
        </w:rPr>
        <w:t xml:space="preserve"> bolide impacts cannot be called up to order, </w:t>
      </w:r>
      <w:r w:rsidRPr="001F2698">
        <w:rPr>
          <w:rFonts w:cs="Times New Roman"/>
          <w:u w:val="single"/>
        </w:rPr>
        <w:t>we must look to a</w:t>
      </w:r>
      <w:r w:rsidRPr="001F2698">
        <w:rPr>
          <w:rFonts w:cs="Times New Roman"/>
          <w:sz w:val="10"/>
        </w:rPr>
        <w:t xml:space="preserve"> </w:t>
      </w:r>
      <w:r w:rsidRPr="001F2698">
        <w:rPr>
          <w:rFonts w:cs="Times New Roman"/>
          <w:sz w:val="12"/>
        </w:rPr>
        <w:t>¶</w:t>
      </w:r>
      <w:r w:rsidRPr="001F2698">
        <w:rPr>
          <w:rFonts w:cs="Times New Roman"/>
          <w:sz w:val="10"/>
        </w:rPr>
        <w:t xml:space="preserve"> </w:t>
      </w:r>
      <w:r w:rsidRPr="001F2698">
        <w:rPr>
          <w:rFonts w:cs="Times New Roman"/>
          <w:u w:val="single"/>
        </w:rPr>
        <w:t>sustained greenhouse effect to maintain the present advantageous world</w:t>
      </w:r>
      <w:r w:rsidRPr="001F2698">
        <w:rPr>
          <w:rFonts w:cs="Times New Roman"/>
          <w:sz w:val="10"/>
        </w:rPr>
        <w:t xml:space="preserve"> </w:t>
      </w:r>
      <w:r w:rsidRPr="001F2698">
        <w:rPr>
          <w:rFonts w:cs="Times New Roman"/>
          <w:sz w:val="12"/>
        </w:rPr>
        <w:t>¶</w:t>
      </w:r>
      <w:r w:rsidRPr="001F2698">
        <w:rPr>
          <w:rFonts w:cs="Times New Roman"/>
          <w:sz w:val="10"/>
        </w:rPr>
        <w:t xml:space="preserve"> </w:t>
      </w:r>
      <w:r w:rsidRPr="001F2698">
        <w:rPr>
          <w:rFonts w:cs="Times New Roman"/>
          <w:u w:val="single"/>
        </w:rPr>
        <w:t>climate</w:t>
      </w:r>
      <w:r w:rsidRPr="001F2698">
        <w:rPr>
          <w:rFonts w:cs="Times New Roman"/>
          <w:sz w:val="10"/>
        </w:rPr>
        <w:t xml:space="preserve">. </w:t>
      </w:r>
      <w:r w:rsidRPr="001F2698">
        <w:rPr>
          <w:rFonts w:cs="Times New Roman"/>
          <w:u w:val="single"/>
        </w:rPr>
        <w:t>This implies the ability to inject effective greenhouse gases</w:t>
      </w:r>
      <w:r w:rsidRPr="001F2698">
        <w:rPr>
          <w:rFonts w:cs="Times New Roman"/>
          <w:sz w:val="10"/>
        </w:rPr>
        <w:t xml:space="preserve"> </w:t>
      </w:r>
      <w:r w:rsidRPr="001F2698">
        <w:rPr>
          <w:rFonts w:cs="Times New Roman"/>
          <w:sz w:val="12"/>
        </w:rPr>
        <w:t>¶</w:t>
      </w:r>
      <w:r w:rsidRPr="001F2698">
        <w:rPr>
          <w:rFonts w:cs="Times New Roman"/>
          <w:sz w:val="10"/>
        </w:rPr>
        <w:t xml:space="preserve"> </w:t>
      </w:r>
      <w:r w:rsidRPr="001F2698">
        <w:rPr>
          <w:rFonts w:cs="Times New Roman"/>
          <w:u w:val="single"/>
        </w:rPr>
        <w:t>into the atmosphere</w:t>
      </w:r>
      <w:r w:rsidRPr="001F2698">
        <w:rPr>
          <w:rFonts w:cs="Times New Roman"/>
          <w:sz w:val="10"/>
        </w:rPr>
        <w:t xml:space="preserve">, the opposite of what environmentalists are </w:t>
      </w:r>
      <w:r w:rsidRPr="001F2698">
        <w:rPr>
          <w:rFonts w:cs="Times New Roman"/>
          <w:sz w:val="12"/>
        </w:rPr>
        <w:t>¶</w:t>
      </w:r>
      <w:r w:rsidRPr="001F2698">
        <w:rPr>
          <w:rFonts w:cs="Times New Roman"/>
          <w:sz w:val="10"/>
        </w:rPr>
        <w:t xml:space="preserve"> erroneously advocating.</w:t>
      </w:r>
      <w:r w:rsidRPr="001F2698">
        <w:rPr>
          <w:rFonts w:cs="Times New Roman"/>
          <w:sz w:val="12"/>
        </w:rPr>
        <w:t>¶</w:t>
      </w:r>
      <w:r w:rsidRPr="001F2698">
        <w:rPr>
          <w:rFonts w:cs="Times New Roman"/>
          <w:sz w:val="10"/>
        </w:rPr>
        <w:t xml:space="preserve"> 5. Conclusions</w:t>
      </w:r>
      <w:r w:rsidRPr="001F2698">
        <w:rPr>
          <w:rFonts w:cs="Times New Roman"/>
          <w:sz w:val="12"/>
        </w:rPr>
        <w:t>¶</w:t>
      </w:r>
      <w:r w:rsidRPr="001F2698">
        <w:rPr>
          <w:rFonts w:cs="Times New Roman"/>
          <w:sz w:val="10"/>
        </w:rPr>
        <w:t xml:space="preserve"> Ice-age conditions are dry and cold, the local temperature being </w:t>
      </w:r>
      <w:r w:rsidRPr="001F2698">
        <w:rPr>
          <w:rFonts w:cs="Times New Roman"/>
          <w:sz w:val="12"/>
        </w:rPr>
        <w:t>¶</w:t>
      </w:r>
      <w:r w:rsidRPr="001F2698">
        <w:rPr>
          <w:rFonts w:cs="Times New Roman"/>
          <w:sz w:val="10"/>
        </w:rPr>
        <w:t xml:space="preserve"> reduced over the entire Earth. The high atmosphere probably had a haze </w:t>
      </w:r>
      <w:r w:rsidRPr="001F2698">
        <w:rPr>
          <w:rFonts w:cs="Times New Roman"/>
          <w:sz w:val="12"/>
        </w:rPr>
        <w:t>¶</w:t>
      </w:r>
      <w:r w:rsidRPr="001F2698">
        <w:rPr>
          <w:rFonts w:cs="Times New Roman"/>
          <w:sz w:val="10"/>
        </w:rPr>
        <w:t xml:space="preserve"> of small ice crystals while the lower atmosphere was dusty. Such </w:t>
      </w:r>
      <w:r w:rsidRPr="001F2698">
        <w:rPr>
          <w:rFonts w:cs="Times New Roman"/>
          <w:sz w:val="12"/>
        </w:rPr>
        <w:t>¶</w:t>
      </w:r>
      <w:r w:rsidRPr="001F2698">
        <w:rPr>
          <w:rFonts w:cs="Times New Roman"/>
          <w:sz w:val="10"/>
        </w:rPr>
        <w:t xml:space="preserve"> conditions were stable, capable of persisting until a large bolide hit </w:t>
      </w:r>
      <w:r w:rsidRPr="001F2698">
        <w:rPr>
          <w:rFonts w:cs="Times New Roman"/>
          <w:sz w:val="12"/>
        </w:rPr>
        <w:t>¶</w:t>
      </w:r>
      <w:r w:rsidRPr="001F2698">
        <w:rPr>
          <w:rFonts w:cs="Times New Roman"/>
          <w:sz w:val="10"/>
        </w:rPr>
        <w:t xml:space="preserve"> one of the major oceans. The water then thrown high into the </w:t>
      </w:r>
      <w:r w:rsidRPr="001F2698">
        <w:rPr>
          <w:rFonts w:cs="Times New Roman"/>
          <w:sz w:val="12"/>
        </w:rPr>
        <w:t>¶</w:t>
      </w:r>
      <w:r w:rsidRPr="001F2698">
        <w:rPr>
          <w:rFonts w:cs="Times New Roman"/>
          <w:sz w:val="10"/>
        </w:rPr>
        <w:t xml:space="preserve"> stratosphere provided a large temporary greenhouse effect, but </w:t>
      </w:r>
      <w:r w:rsidRPr="001F2698">
        <w:rPr>
          <w:rFonts w:cs="Times New Roman"/>
          <w:sz w:val="12"/>
        </w:rPr>
        <w:t>¶</w:t>
      </w:r>
      <w:r w:rsidRPr="001F2698">
        <w:rPr>
          <w:rFonts w:cs="Times New Roman"/>
          <w:sz w:val="10"/>
        </w:rPr>
        <w:t xml:space="preserve"> sufficient to produce a warming of the world ocean down to a depth of a </w:t>
      </w:r>
      <w:r w:rsidRPr="001F2698">
        <w:rPr>
          <w:rFonts w:cs="Times New Roman"/>
          <w:sz w:val="12"/>
        </w:rPr>
        <w:t>¶</w:t>
      </w:r>
      <w:r w:rsidRPr="001F2698">
        <w:rPr>
          <w:rFonts w:cs="Times New Roman"/>
          <w:sz w:val="10"/>
        </w:rPr>
        <w:t xml:space="preserve"> few hundred metres. It is this </w:t>
      </w:r>
      <w:r w:rsidRPr="001F2698">
        <w:rPr>
          <w:rFonts w:cs="Times New Roman"/>
          <w:u w:val="single"/>
        </w:rPr>
        <w:t>warming</w:t>
      </w:r>
      <w:r w:rsidRPr="001F2698">
        <w:rPr>
          <w:rFonts w:cs="Times New Roman"/>
          <w:sz w:val="10"/>
        </w:rPr>
        <w:t xml:space="preserve"> that </w:t>
      </w:r>
      <w:r w:rsidRPr="001F2698">
        <w:rPr>
          <w:rFonts w:cs="Times New Roman"/>
          <w:u w:val="single"/>
        </w:rPr>
        <w:t>maintains</w:t>
      </w:r>
      <w:r w:rsidRPr="001F2698">
        <w:rPr>
          <w:rFonts w:cs="Times New Roman"/>
          <w:sz w:val="10"/>
        </w:rPr>
        <w:t xml:space="preserve"> </w:t>
      </w:r>
      <w:r w:rsidRPr="001F2698">
        <w:rPr>
          <w:rFonts w:cs="Times New Roman"/>
          <w:u w:val="single"/>
        </w:rPr>
        <w:t>the</w:t>
      </w:r>
      <w:r w:rsidRPr="001F2698">
        <w:rPr>
          <w:rFonts w:cs="Times New Roman"/>
          <w:sz w:val="10"/>
        </w:rPr>
        <w:t xml:space="preserve"> resulting </w:t>
      </w:r>
      <w:r w:rsidRPr="001F2698">
        <w:rPr>
          <w:rFonts w:cs="Times New Roman"/>
          <w:sz w:val="12"/>
        </w:rPr>
        <w:t>¶</w:t>
      </w:r>
      <w:r w:rsidRPr="001F2698">
        <w:rPr>
          <w:rFonts w:cs="Times New Roman"/>
          <w:sz w:val="10"/>
        </w:rPr>
        <w:t xml:space="preserve"> </w:t>
      </w:r>
      <w:r w:rsidRPr="001F2698">
        <w:rPr>
          <w:rFonts w:cs="Times New Roman"/>
          <w:u w:val="single"/>
        </w:rPr>
        <w:t>interglacial period.</w:t>
      </w:r>
      <w:r w:rsidRPr="001F2698">
        <w:rPr>
          <w:rFonts w:cs="Times New Roman"/>
          <w:sz w:val="10"/>
        </w:rPr>
        <w:t xml:space="preserve"> The interglacial climate possesses only neutral </w:t>
      </w:r>
      <w:r w:rsidRPr="001F2698">
        <w:rPr>
          <w:rFonts w:cs="Times New Roman"/>
          <w:sz w:val="12"/>
        </w:rPr>
        <w:t>¶</w:t>
      </w:r>
      <w:r w:rsidRPr="001F2698">
        <w:rPr>
          <w:rFonts w:cs="Times New Roman"/>
          <w:sz w:val="10"/>
        </w:rPr>
        <w:t xml:space="preserve"> equilibrium however. It experiences random walk both up and down, until </w:t>
      </w:r>
      <w:r w:rsidRPr="001F2698">
        <w:rPr>
          <w:rFonts w:cs="Times New Roman"/>
          <w:sz w:val="12"/>
        </w:rPr>
        <w:t>¶</w:t>
      </w:r>
      <w:r w:rsidRPr="001F2698">
        <w:rPr>
          <w:rFonts w:cs="Times New Roman"/>
          <w:sz w:val="10"/>
        </w:rPr>
        <w:t xml:space="preserve"> a situation arises in which the number of steps downward become </w:t>
      </w:r>
      <w:r w:rsidRPr="001F2698">
        <w:rPr>
          <w:rFonts w:cs="Times New Roman"/>
          <w:sz w:val="12"/>
        </w:rPr>
        <w:t>¶</w:t>
      </w:r>
      <w:r w:rsidRPr="001F2698">
        <w:rPr>
          <w:rFonts w:cs="Times New Roman"/>
          <w:sz w:val="10"/>
        </w:rPr>
        <w:t xml:space="preserve"> sufficient for the Earth to fall back into the ice-age trap. </w:t>
      </w:r>
      <w:r w:rsidRPr="001F2698">
        <w:rPr>
          <w:rFonts w:cs="Times New Roman"/>
          <w:sz w:val="12"/>
        </w:rPr>
        <w:t>¶</w:t>
      </w:r>
      <w:r w:rsidRPr="001F2698">
        <w:rPr>
          <w:rFonts w:cs="Times New Roman"/>
          <w:sz w:val="10"/>
        </w:rPr>
        <w:t xml:space="preserve"> </w:t>
      </w:r>
      <w:proofErr w:type="gramStart"/>
      <w:r w:rsidRPr="001F2698">
        <w:rPr>
          <w:rFonts w:cs="Times New Roman"/>
          <w:sz w:val="10"/>
        </w:rPr>
        <w:t>Thereafter</w:t>
      </w:r>
      <w:proofErr w:type="gramEnd"/>
      <w:r w:rsidRPr="001F2698">
        <w:rPr>
          <w:rFonts w:cs="Times New Roman"/>
          <w:sz w:val="10"/>
        </w:rPr>
        <w:t xml:space="preserve"> only a further large bolide impact can produce a departure </w:t>
      </w:r>
      <w:r w:rsidRPr="001F2698">
        <w:rPr>
          <w:rFonts w:cs="Times New Roman"/>
          <w:sz w:val="12"/>
        </w:rPr>
        <w:t>¶</w:t>
      </w:r>
      <w:r w:rsidRPr="001F2698">
        <w:rPr>
          <w:rFonts w:cs="Times New Roman"/>
          <w:sz w:val="10"/>
        </w:rPr>
        <w:t xml:space="preserve"> from the grey, drab iceage conditions. </w:t>
      </w:r>
      <w:r w:rsidRPr="001F2698">
        <w:rPr>
          <w:rFonts w:cs="Times New Roman"/>
          <w:u w:val="single"/>
        </w:rPr>
        <w:t>This will be so in the future</w:t>
      </w:r>
      <w:r w:rsidRPr="001F2698">
        <w:rPr>
          <w:rFonts w:cs="Times New Roman"/>
          <w:sz w:val="10"/>
        </w:rPr>
        <w:t xml:space="preserve"> </w:t>
      </w:r>
      <w:r w:rsidRPr="001F2698">
        <w:rPr>
          <w:rFonts w:cs="Times New Roman"/>
          <w:sz w:val="12"/>
        </w:rPr>
        <w:t>¶</w:t>
      </w:r>
      <w:r w:rsidRPr="001F2698">
        <w:rPr>
          <w:rFonts w:cs="Times New Roman"/>
          <w:sz w:val="10"/>
        </w:rPr>
        <w:t xml:space="preserve"> </w:t>
      </w:r>
      <w:r w:rsidRPr="001F2698">
        <w:rPr>
          <w:rFonts w:cs="Times New Roman"/>
          <w:u w:val="single"/>
        </w:rPr>
        <w:t>unless</w:t>
      </w:r>
      <w:r w:rsidRPr="001F2698">
        <w:rPr>
          <w:rFonts w:cs="Times New Roman"/>
          <w:sz w:val="10"/>
        </w:rPr>
        <w:t xml:space="preserve"> </w:t>
      </w:r>
      <w:r w:rsidRPr="001F2698">
        <w:rPr>
          <w:rFonts w:cs="Times New Roman"/>
          <w:u w:val="single"/>
        </w:rPr>
        <w:t>Man finds an effective way to maintain a suitably large</w:t>
      </w:r>
      <w:r w:rsidRPr="001F2698">
        <w:rPr>
          <w:rFonts w:cs="Times New Roman"/>
          <w:sz w:val="10"/>
        </w:rPr>
        <w:t xml:space="preserve"> </w:t>
      </w:r>
      <w:r w:rsidRPr="001F2698">
        <w:rPr>
          <w:rFonts w:cs="Times New Roman"/>
          <w:sz w:val="12"/>
        </w:rPr>
        <w:t>¶</w:t>
      </w:r>
      <w:r w:rsidRPr="001F2698">
        <w:rPr>
          <w:rFonts w:cs="Times New Roman"/>
          <w:sz w:val="10"/>
        </w:rPr>
        <w:t xml:space="preserve"> </w:t>
      </w:r>
      <w:r w:rsidRPr="001F2698">
        <w:rPr>
          <w:rFonts w:cs="Times New Roman"/>
          <w:u w:val="single"/>
        </w:rPr>
        <w:t>greenhouse effect.</w:t>
      </w:r>
    </w:p>
    <w:p w14:paraId="70312C44" w14:textId="77777777" w:rsidR="001F2698" w:rsidRPr="001F2698" w:rsidRDefault="001F2698" w:rsidP="001F2698">
      <w:pPr>
        <w:rPr>
          <w:rFonts w:cs="Times New Roman"/>
        </w:rPr>
      </w:pPr>
    </w:p>
    <w:p w14:paraId="297C1E99"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t>Ice Age– Extinction By 2020</w:t>
      </w:r>
    </w:p>
    <w:p w14:paraId="19AE8AA8"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The impact is the extinction of civilization by 2020</w:t>
      </w:r>
    </w:p>
    <w:p w14:paraId="580A15EA" w14:textId="77777777" w:rsidR="001F2698" w:rsidRPr="001F2698" w:rsidRDefault="001F2698" w:rsidP="001F2698">
      <w:pPr>
        <w:rPr>
          <w:rFonts w:cs="Times New Roman"/>
          <w:sz w:val="20"/>
        </w:rPr>
      </w:pPr>
      <w:r w:rsidRPr="001F2698">
        <w:rPr>
          <w:rFonts w:cs="Times New Roman"/>
          <w:b/>
          <w:bCs/>
        </w:rPr>
        <w:t>Chapman 8</w:t>
      </w:r>
      <w:r w:rsidRPr="001F2698">
        <w:rPr>
          <w:rFonts w:cs="Times New Roman"/>
        </w:rPr>
        <w:t xml:space="preserve"> </w:t>
      </w:r>
      <w:r w:rsidRPr="001F2698">
        <w:rPr>
          <w:rFonts w:cs="Times New Roman"/>
          <w:sz w:val="20"/>
        </w:rPr>
        <w:t>[Phil, Geophysicist and astronautical engineer, “Sorry to ruin the fun, but an ice age cometh,” April 23, 2008, http://www.theaustralian.news.com.au/story/0,25197,23583375-7583,0.html]</w:t>
      </w:r>
    </w:p>
    <w:p w14:paraId="15F78568" w14:textId="77777777" w:rsidR="001F2698" w:rsidRPr="001F2698" w:rsidRDefault="001F2698" w:rsidP="001F2698">
      <w:pPr>
        <w:rPr>
          <w:rFonts w:ascii="Times New Roman" w:hAnsi="Times New Roman" w:cs="Times New Roman"/>
          <w:sz w:val="24"/>
          <w:u w:val="single"/>
        </w:rPr>
      </w:pPr>
      <w:r w:rsidRPr="001F2698">
        <w:rPr>
          <w:rFonts w:ascii="Times New Roman" w:hAnsi="Times New Roman" w:cs="Times New Roman"/>
          <w:b/>
          <w:color w:val="000000"/>
          <w:u w:val="single"/>
        </w:rPr>
        <w:t>It is time to put aside the global warming dogma</w:t>
      </w:r>
      <w:r w:rsidRPr="001F2698">
        <w:rPr>
          <w:rFonts w:ascii="Times New Roman" w:hAnsi="Times New Roman" w:cs="Times New Roman"/>
          <w:sz w:val="24"/>
          <w:u w:val="single"/>
        </w:rPr>
        <w:t>,</w:t>
      </w:r>
      <w:r w:rsidRPr="001F2698">
        <w:rPr>
          <w:rFonts w:ascii="Times New Roman" w:hAnsi="Times New Roman" w:cs="Times New Roman"/>
          <w:sz w:val="16"/>
        </w:rPr>
        <w:t xml:space="preserve"> at least to begin contingency planning about what to do if </w:t>
      </w:r>
      <w:r w:rsidRPr="001F2698">
        <w:rPr>
          <w:rFonts w:ascii="Times New Roman" w:hAnsi="Times New Roman" w:cs="Times New Roman"/>
          <w:b/>
          <w:color w:val="000000"/>
          <w:u w:val="single"/>
        </w:rPr>
        <w:t>we are moving into another little ice age</w:t>
      </w:r>
      <w:r w:rsidRPr="001F2698">
        <w:rPr>
          <w:rFonts w:ascii="Times New Roman" w:hAnsi="Times New Roman" w:cs="Times New Roman"/>
          <w:sz w:val="16"/>
        </w:rPr>
        <w:t xml:space="preserve">, similar to the one that lasted from 1100 to 1850. </w:t>
      </w:r>
      <w:r w:rsidRPr="001F2698">
        <w:rPr>
          <w:rFonts w:ascii="Times New Roman" w:hAnsi="Times New Roman" w:cs="Times New Roman"/>
          <w:b/>
          <w:color w:val="000000"/>
          <w:u w:val="single"/>
        </w:rPr>
        <w:t>There is no doubt that the next little ice age would be much worse than the previous one and much more harmful than anything warming may do</w:t>
      </w:r>
      <w:r w:rsidRPr="001F2698">
        <w:rPr>
          <w:rFonts w:ascii="Times New Roman" w:hAnsi="Times New Roman" w:cs="Times New Roman"/>
          <w:sz w:val="24"/>
          <w:u w:val="single"/>
        </w:rPr>
        <w:t>.</w:t>
      </w:r>
      <w:r w:rsidRPr="001F2698">
        <w:rPr>
          <w:rFonts w:ascii="Times New Roman" w:hAnsi="Times New Roman" w:cs="Times New Roman"/>
          <w:sz w:val="16"/>
        </w:rPr>
        <w:t xml:space="preserve"> There are many more people now and we have become dependent on a few temperate agricultural areas, especially in the US and Canada. </w:t>
      </w:r>
      <w:r w:rsidRPr="001F2698">
        <w:rPr>
          <w:rFonts w:ascii="Times New Roman" w:hAnsi="Times New Roman" w:cs="Times New Roman"/>
          <w:b/>
          <w:color w:val="000000"/>
          <w:u w:val="single"/>
        </w:rPr>
        <w:t>Global warming would increase agricultural output, but global cooling will decrease it. Millions will starve</w:t>
      </w:r>
      <w:r w:rsidRPr="001F2698">
        <w:rPr>
          <w:rFonts w:ascii="Times New Roman" w:hAnsi="Times New Roman" w:cs="Times New Roman"/>
          <w:sz w:val="24"/>
          <w:u w:val="single"/>
        </w:rPr>
        <w:t xml:space="preserve"> </w:t>
      </w:r>
      <w:r w:rsidRPr="001F2698">
        <w:rPr>
          <w:rFonts w:ascii="Times New Roman" w:hAnsi="Times New Roman" w:cs="Times New Roman"/>
          <w:sz w:val="16"/>
        </w:rPr>
        <w:t xml:space="preserve">if we do nothing to prepare for it (such as planning changes in agriculture to compensate), </w:t>
      </w:r>
      <w:r w:rsidRPr="001F2698">
        <w:rPr>
          <w:rFonts w:ascii="Times New Roman" w:hAnsi="Times New Roman" w:cs="Times New Roman"/>
          <w:b/>
          <w:color w:val="000000"/>
          <w:u w:val="single"/>
        </w:rPr>
        <w:t>and millions more will die from cold-related diseases</w:t>
      </w:r>
      <w:r w:rsidRPr="001F2698">
        <w:rPr>
          <w:rFonts w:ascii="Times New Roman" w:hAnsi="Times New Roman" w:cs="Times New Roman"/>
          <w:sz w:val="16"/>
        </w:rPr>
        <w:t xml:space="preserve">. There is also another possibility, </w:t>
      </w:r>
      <w:r w:rsidRPr="001F2698">
        <w:rPr>
          <w:rFonts w:ascii="Times New Roman" w:hAnsi="Times New Roman" w:cs="Times New Roman"/>
          <w:b/>
          <w:color w:val="000000"/>
          <w:u w:val="single"/>
        </w:rPr>
        <w:t>remote but much more serious. The Greenland and Antarctic ice cores and other evidence show that for the past several million years, severe glaciation has almost always afflicted our planet</w:t>
      </w:r>
      <w:r w:rsidRPr="001F2698">
        <w:rPr>
          <w:rFonts w:ascii="Times New Roman" w:hAnsi="Times New Roman" w:cs="Times New Roman"/>
          <w:sz w:val="16"/>
        </w:rPr>
        <w:t xml:space="preserve">. The bleak truth is that, </w:t>
      </w:r>
      <w:r w:rsidRPr="001F2698">
        <w:rPr>
          <w:rFonts w:ascii="Times New Roman" w:hAnsi="Times New Roman" w:cs="Times New Roman"/>
          <w:b/>
          <w:color w:val="000000"/>
          <w:u w:val="single"/>
        </w:rPr>
        <w:t xml:space="preserve">under normal conditions, most of North America and Europe are buried under about 1.5km of ice. This bitterly frigid climate is interrupted occasionally by brief warm interglacials, typically lasting less than 10,000 years. </w:t>
      </w:r>
      <w:r w:rsidRPr="001F2698">
        <w:rPr>
          <w:rFonts w:ascii="Times New Roman" w:hAnsi="Times New Roman" w:cs="Times New Roman"/>
          <w:sz w:val="16"/>
        </w:rPr>
        <w:t xml:space="preserve">The interglacial we have enjoyed throughout recorded human history, called the Holocene, began 11,000 years ago, so </w:t>
      </w:r>
      <w:r w:rsidRPr="001F2698">
        <w:rPr>
          <w:rFonts w:ascii="Times New Roman" w:hAnsi="Times New Roman" w:cs="Times New Roman"/>
          <w:sz w:val="24"/>
          <w:u w:val="single"/>
        </w:rPr>
        <w:t>the ice is overdue. We also know that glaciation can occur quickly: the required decline in global temperature is about 12C and it can happen in 20 years.</w:t>
      </w:r>
      <w:r w:rsidRPr="001F2698">
        <w:rPr>
          <w:rFonts w:ascii="Times New Roman" w:hAnsi="Times New Roman" w:cs="Times New Roman"/>
          <w:sz w:val="16"/>
        </w:rPr>
        <w:t xml:space="preserve"> The next descent into an ice age is inevitable but may not happen for another 1000 years. On the other hand, </w:t>
      </w:r>
      <w:r w:rsidRPr="001F2698">
        <w:rPr>
          <w:rFonts w:ascii="Times New Roman" w:hAnsi="Times New Roman" w:cs="Times New Roman"/>
          <w:sz w:val="24"/>
          <w:u w:val="single"/>
        </w:rPr>
        <w:t>it must be noted that the cooling in</w:t>
      </w:r>
      <w:r w:rsidRPr="001F2698">
        <w:rPr>
          <w:rFonts w:ascii="Times New Roman" w:hAnsi="Times New Roman" w:cs="Times New Roman"/>
          <w:sz w:val="16"/>
        </w:rPr>
        <w:t xml:space="preserve"> 20</w:t>
      </w:r>
      <w:r w:rsidRPr="001F2698">
        <w:rPr>
          <w:rFonts w:ascii="Times New Roman" w:hAnsi="Times New Roman" w:cs="Times New Roman"/>
          <w:sz w:val="24"/>
          <w:u w:val="single"/>
        </w:rPr>
        <w:t>07 was even faster than in typical glacial transitions. If it continued for 20 years, the temperature would be 14C cooler in</w:t>
      </w:r>
      <w:r w:rsidRPr="001F2698">
        <w:rPr>
          <w:rFonts w:ascii="Times New Roman" w:hAnsi="Times New Roman" w:cs="Times New Roman"/>
          <w:sz w:val="16"/>
        </w:rPr>
        <w:t xml:space="preserve"> 20</w:t>
      </w:r>
      <w:r w:rsidRPr="001F2698">
        <w:rPr>
          <w:rFonts w:ascii="Times New Roman" w:hAnsi="Times New Roman" w:cs="Times New Roman"/>
          <w:sz w:val="24"/>
          <w:u w:val="single"/>
        </w:rPr>
        <w:t>27. By then, most of the advanced nations would have ceased to exist, vanishing under the ice, and the rest of the world would be faced with a catastrophe beyond imagining</w:t>
      </w:r>
      <w:r w:rsidRPr="001F2698">
        <w:rPr>
          <w:rFonts w:ascii="Times New Roman" w:hAnsi="Times New Roman" w:cs="Times New Roman"/>
          <w:sz w:val="16"/>
        </w:rPr>
        <w:t xml:space="preserve">. Australia may escape total annihilation but would surely be overrun by millions of refugees. </w:t>
      </w:r>
      <w:r w:rsidRPr="001F2698">
        <w:rPr>
          <w:rFonts w:ascii="Times New Roman" w:hAnsi="Times New Roman" w:cs="Times New Roman"/>
          <w:sz w:val="24"/>
          <w:u w:val="single"/>
        </w:rPr>
        <w:t>Once the glaciation starts, it will last 1000 centuries, an incomprehensible stretch of time.</w:t>
      </w:r>
    </w:p>
    <w:p w14:paraId="53C5A0A0"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Ice Age causes extinction – greenhouse gas emissions key</w:t>
      </w:r>
    </w:p>
    <w:p w14:paraId="5FAFFCA7" w14:textId="77777777" w:rsidR="001F2698" w:rsidRPr="001F2698" w:rsidRDefault="001F2698" w:rsidP="001F2698">
      <w:pPr>
        <w:rPr>
          <w:rFonts w:cs="Times New Roman"/>
        </w:rPr>
      </w:pPr>
      <w:r w:rsidRPr="001F2698">
        <w:rPr>
          <w:rFonts w:cs="Times New Roman"/>
          <w:b/>
        </w:rPr>
        <w:t>Hoyle and Wickramashinge 1</w:t>
      </w:r>
      <w:r w:rsidRPr="001F2698">
        <w:rPr>
          <w:rFonts w:cs="Times New Roman"/>
        </w:rPr>
        <w:t xml:space="preserve"> (Fred and Chandra, School of Mathematics @ Cardiff U., Astrophysics and Space Science, “Cometary Impacts and Ice-Ages”, Vol. 275, No. 4, March, 2001)</w:t>
      </w:r>
    </w:p>
    <w:p w14:paraId="7D7C8D66" w14:textId="77777777" w:rsidR="001F2698" w:rsidRPr="001F2698" w:rsidRDefault="001F2698" w:rsidP="001F2698">
      <w:pPr>
        <w:rPr>
          <w:rFonts w:cs="Times New Roman"/>
          <w:i/>
        </w:rPr>
      </w:pPr>
      <w:r w:rsidRPr="001F2698">
        <w:rPr>
          <w:rFonts w:cs="Times New Roman"/>
          <w:i/>
        </w:rPr>
        <w:t>**We disagree with the author’s use of gendered language</w:t>
      </w:r>
    </w:p>
    <w:p w14:paraId="2E497020" w14:textId="77777777" w:rsidR="001F2698" w:rsidRPr="001F2698" w:rsidRDefault="001F2698" w:rsidP="001F2698">
      <w:pPr>
        <w:rPr>
          <w:rFonts w:cs="Times New Roman"/>
          <w:sz w:val="24"/>
          <w:u w:val="single"/>
        </w:rPr>
      </w:pPr>
      <w:r w:rsidRPr="001F2698">
        <w:rPr>
          <w:rFonts w:cs="Times New Roman"/>
          <w:b/>
          <w:sz w:val="24"/>
          <w:u w:val="single"/>
        </w:rPr>
        <w:t xml:space="preserve">The renewal of ice-age conditions would render a large fraction of the </w:t>
      </w:r>
      <w:r w:rsidRPr="001F2698">
        <w:rPr>
          <w:rFonts w:cs="Times New Roman"/>
          <w:sz w:val="12"/>
        </w:rPr>
        <w:t>¶</w:t>
      </w:r>
      <w:r w:rsidRPr="001F2698">
        <w:rPr>
          <w:rFonts w:cs="Times New Roman"/>
          <w:b/>
          <w:sz w:val="24"/>
          <w:u w:val="single"/>
        </w:rPr>
        <w:t xml:space="preserve"> world's major food-growing areas inoperable, and</w:t>
      </w:r>
      <w:r w:rsidRPr="001F2698">
        <w:rPr>
          <w:rFonts w:cs="Times New Roman"/>
          <w:sz w:val="16"/>
        </w:rPr>
        <w:t xml:space="preserve"> so </w:t>
      </w:r>
      <w:r w:rsidRPr="001F2698">
        <w:rPr>
          <w:rFonts w:cs="Times New Roman"/>
          <w:b/>
          <w:sz w:val="24"/>
          <w:u w:val="single"/>
        </w:rPr>
        <w:t>would</w:t>
      </w:r>
      <w:r w:rsidRPr="001F2698">
        <w:rPr>
          <w:rFonts w:cs="Times New Roman"/>
          <w:sz w:val="16"/>
        </w:rPr>
        <w:t xml:space="preserve"> inevitably </w:t>
      </w:r>
      <w:r w:rsidRPr="001F2698">
        <w:rPr>
          <w:rFonts w:cs="Times New Roman"/>
          <w:sz w:val="12"/>
        </w:rPr>
        <w:t>¶</w:t>
      </w:r>
      <w:r w:rsidRPr="001F2698">
        <w:rPr>
          <w:rFonts w:cs="Times New Roman"/>
          <w:sz w:val="16"/>
        </w:rPr>
        <w:t xml:space="preserve"> </w:t>
      </w:r>
      <w:r w:rsidRPr="001F2698">
        <w:rPr>
          <w:rFonts w:cs="Times New Roman"/>
          <w:b/>
          <w:sz w:val="24"/>
          <w:u w:val="single"/>
        </w:rPr>
        <w:t xml:space="preserve">lead to the </w:t>
      </w:r>
      <w:r w:rsidRPr="001F2698">
        <w:rPr>
          <w:rFonts w:cs="Times New Roman"/>
          <w:b/>
          <w:iCs/>
          <w:sz w:val="24"/>
          <w:u w:val="single"/>
          <w:bdr w:val="single" w:sz="18" w:space="0" w:color="auto"/>
        </w:rPr>
        <w:t>extinction</w:t>
      </w:r>
      <w:r w:rsidRPr="001F2698">
        <w:rPr>
          <w:rFonts w:cs="Times New Roman"/>
          <w:b/>
          <w:sz w:val="24"/>
          <w:u w:val="single"/>
        </w:rPr>
        <w:t xml:space="preserve"> of most of the</w:t>
      </w:r>
      <w:r w:rsidRPr="001F2698">
        <w:rPr>
          <w:rFonts w:cs="Times New Roman"/>
          <w:sz w:val="16"/>
        </w:rPr>
        <w:t xml:space="preserve"> present </w:t>
      </w:r>
      <w:r w:rsidRPr="001F2698">
        <w:rPr>
          <w:rFonts w:cs="Times New Roman"/>
          <w:b/>
          <w:sz w:val="24"/>
          <w:u w:val="single"/>
        </w:rPr>
        <w:t>human population</w:t>
      </w:r>
      <w:r w:rsidRPr="001F2698">
        <w:rPr>
          <w:rFonts w:cs="Times New Roman"/>
          <w:sz w:val="16"/>
        </w:rPr>
        <w:t xml:space="preserve">. Since </w:t>
      </w:r>
      <w:r w:rsidRPr="001F2698">
        <w:rPr>
          <w:rFonts w:cs="Times New Roman"/>
          <w:sz w:val="12"/>
        </w:rPr>
        <w:t>¶</w:t>
      </w:r>
      <w:r w:rsidRPr="001F2698">
        <w:rPr>
          <w:rFonts w:cs="Times New Roman"/>
          <w:sz w:val="16"/>
        </w:rPr>
        <w:t xml:space="preserve"> bolide impacts cannot be called up to order, </w:t>
      </w:r>
      <w:r w:rsidRPr="001F2698">
        <w:rPr>
          <w:rFonts w:cs="Times New Roman"/>
          <w:b/>
          <w:sz w:val="24"/>
          <w:u w:val="single"/>
        </w:rPr>
        <w:t xml:space="preserve">we must look to </w:t>
      </w:r>
      <w:proofErr w:type="gramStart"/>
      <w:r w:rsidRPr="001F2698">
        <w:rPr>
          <w:rFonts w:cs="Times New Roman"/>
          <w:b/>
          <w:sz w:val="24"/>
          <w:u w:val="single"/>
        </w:rPr>
        <w:t>a  sustained</w:t>
      </w:r>
      <w:proofErr w:type="gramEnd"/>
      <w:r w:rsidRPr="001F2698">
        <w:rPr>
          <w:rFonts w:cs="Times New Roman"/>
          <w:b/>
          <w:sz w:val="24"/>
          <w:u w:val="single"/>
        </w:rPr>
        <w:t xml:space="preserve"> greenhouse effect to maintain the present advantageous world climate. This implies the ability to inject effective greenhouse </w:t>
      </w:r>
      <w:proofErr w:type="gramStart"/>
      <w:r w:rsidRPr="001F2698">
        <w:rPr>
          <w:rFonts w:cs="Times New Roman"/>
          <w:b/>
          <w:sz w:val="24"/>
          <w:u w:val="single"/>
        </w:rPr>
        <w:t>gases  into</w:t>
      </w:r>
      <w:proofErr w:type="gramEnd"/>
      <w:r w:rsidRPr="001F2698">
        <w:rPr>
          <w:rFonts w:cs="Times New Roman"/>
          <w:b/>
          <w:sz w:val="24"/>
          <w:u w:val="single"/>
        </w:rPr>
        <w:t xml:space="preserve"> the atmosphere</w:t>
      </w:r>
      <w:r w:rsidRPr="001F2698">
        <w:rPr>
          <w:rFonts w:cs="Times New Roman"/>
          <w:sz w:val="16"/>
        </w:rPr>
        <w:t xml:space="preserve">, the opposite of what environmentalists are </w:t>
      </w:r>
      <w:r w:rsidRPr="001F2698">
        <w:rPr>
          <w:rFonts w:cs="Times New Roman"/>
          <w:sz w:val="12"/>
        </w:rPr>
        <w:t>¶</w:t>
      </w:r>
      <w:r w:rsidRPr="001F2698">
        <w:rPr>
          <w:rFonts w:cs="Times New Roman"/>
          <w:sz w:val="16"/>
        </w:rPr>
        <w:t xml:space="preserve"> erroneously advocating.</w:t>
      </w:r>
      <w:r w:rsidRPr="001F2698">
        <w:rPr>
          <w:rFonts w:cs="Times New Roman"/>
          <w:sz w:val="12"/>
        </w:rPr>
        <w:t>¶</w:t>
      </w:r>
      <w:r w:rsidRPr="001F2698">
        <w:rPr>
          <w:rFonts w:cs="Times New Roman"/>
          <w:sz w:val="16"/>
        </w:rPr>
        <w:t xml:space="preserve"> 5. Conclusions</w:t>
      </w:r>
      <w:r w:rsidRPr="001F2698">
        <w:rPr>
          <w:rFonts w:cs="Times New Roman"/>
          <w:sz w:val="12"/>
        </w:rPr>
        <w:t>¶</w:t>
      </w:r>
      <w:r w:rsidRPr="001F2698">
        <w:rPr>
          <w:rFonts w:cs="Times New Roman"/>
          <w:sz w:val="16"/>
        </w:rPr>
        <w:t xml:space="preserve"> Ice-age conditions are dry and cold, the local temperature being </w:t>
      </w:r>
      <w:r w:rsidRPr="001F2698">
        <w:rPr>
          <w:rFonts w:cs="Times New Roman"/>
          <w:sz w:val="12"/>
        </w:rPr>
        <w:t>¶</w:t>
      </w:r>
      <w:r w:rsidRPr="001F2698">
        <w:rPr>
          <w:rFonts w:cs="Times New Roman"/>
          <w:sz w:val="16"/>
        </w:rPr>
        <w:t xml:space="preserve"> reduced over the entire Earth. The high atmosphere probably had a haze </w:t>
      </w:r>
      <w:r w:rsidRPr="001F2698">
        <w:rPr>
          <w:rFonts w:cs="Times New Roman"/>
          <w:sz w:val="12"/>
        </w:rPr>
        <w:t>¶</w:t>
      </w:r>
      <w:r w:rsidRPr="001F2698">
        <w:rPr>
          <w:rFonts w:cs="Times New Roman"/>
          <w:sz w:val="16"/>
        </w:rPr>
        <w:t xml:space="preserve"> of small ice crystals while the lower atmosphere was dusty. Such </w:t>
      </w:r>
      <w:r w:rsidRPr="001F2698">
        <w:rPr>
          <w:rFonts w:cs="Times New Roman"/>
          <w:sz w:val="12"/>
        </w:rPr>
        <w:t>¶</w:t>
      </w:r>
      <w:r w:rsidRPr="001F2698">
        <w:rPr>
          <w:rFonts w:cs="Times New Roman"/>
          <w:sz w:val="16"/>
        </w:rPr>
        <w:t xml:space="preserve"> conditions were stable, capable of persisting until a large bolide hit </w:t>
      </w:r>
      <w:r w:rsidRPr="001F2698">
        <w:rPr>
          <w:rFonts w:cs="Times New Roman"/>
          <w:sz w:val="12"/>
        </w:rPr>
        <w:t>¶</w:t>
      </w:r>
      <w:r w:rsidRPr="001F2698">
        <w:rPr>
          <w:rFonts w:cs="Times New Roman"/>
          <w:sz w:val="16"/>
        </w:rPr>
        <w:t xml:space="preserve"> one of the major oceans. The water then thrown high into the </w:t>
      </w:r>
      <w:r w:rsidRPr="001F2698">
        <w:rPr>
          <w:rFonts w:cs="Times New Roman"/>
          <w:sz w:val="12"/>
        </w:rPr>
        <w:t>¶</w:t>
      </w:r>
      <w:r w:rsidRPr="001F2698">
        <w:rPr>
          <w:rFonts w:cs="Times New Roman"/>
          <w:sz w:val="16"/>
        </w:rPr>
        <w:t xml:space="preserve"> stratosphere provided a large temporary greenhouse effect, but </w:t>
      </w:r>
      <w:r w:rsidRPr="001F2698">
        <w:rPr>
          <w:rFonts w:cs="Times New Roman"/>
          <w:sz w:val="12"/>
        </w:rPr>
        <w:t>¶</w:t>
      </w:r>
      <w:r w:rsidRPr="001F2698">
        <w:rPr>
          <w:rFonts w:cs="Times New Roman"/>
          <w:sz w:val="16"/>
        </w:rPr>
        <w:t xml:space="preserve"> sufficient to produce a warming of the world ocean down to a depth of a </w:t>
      </w:r>
      <w:r w:rsidRPr="001F2698">
        <w:rPr>
          <w:rFonts w:cs="Times New Roman"/>
          <w:sz w:val="12"/>
        </w:rPr>
        <w:t>¶</w:t>
      </w:r>
      <w:r w:rsidRPr="001F2698">
        <w:rPr>
          <w:rFonts w:cs="Times New Roman"/>
          <w:sz w:val="16"/>
        </w:rPr>
        <w:t xml:space="preserve"> few hundred metres. It is this </w:t>
      </w:r>
      <w:r w:rsidRPr="001F2698">
        <w:rPr>
          <w:rFonts w:cs="Times New Roman"/>
          <w:b/>
          <w:sz w:val="24"/>
          <w:u w:val="single"/>
        </w:rPr>
        <w:t>warming</w:t>
      </w:r>
      <w:r w:rsidRPr="001F2698">
        <w:rPr>
          <w:rFonts w:cs="Times New Roman"/>
          <w:sz w:val="16"/>
        </w:rPr>
        <w:t xml:space="preserve"> that </w:t>
      </w:r>
      <w:r w:rsidRPr="001F2698">
        <w:rPr>
          <w:rFonts w:cs="Times New Roman"/>
          <w:b/>
          <w:sz w:val="24"/>
          <w:u w:val="single"/>
        </w:rPr>
        <w:t>maintains the</w:t>
      </w:r>
      <w:r w:rsidRPr="001F2698">
        <w:rPr>
          <w:rFonts w:cs="Times New Roman"/>
          <w:sz w:val="16"/>
        </w:rPr>
        <w:t xml:space="preserve"> resulting </w:t>
      </w:r>
      <w:r w:rsidRPr="001F2698">
        <w:rPr>
          <w:rFonts w:cs="Times New Roman"/>
          <w:sz w:val="12"/>
        </w:rPr>
        <w:t>¶</w:t>
      </w:r>
      <w:r w:rsidRPr="001F2698">
        <w:rPr>
          <w:rFonts w:cs="Times New Roman"/>
          <w:sz w:val="16"/>
        </w:rPr>
        <w:t xml:space="preserve"> </w:t>
      </w:r>
      <w:r w:rsidRPr="001F2698">
        <w:rPr>
          <w:rFonts w:cs="Times New Roman"/>
          <w:b/>
          <w:sz w:val="24"/>
          <w:u w:val="single"/>
        </w:rPr>
        <w:t>interglacial period</w:t>
      </w:r>
      <w:r w:rsidRPr="001F2698">
        <w:rPr>
          <w:rFonts w:cs="Times New Roman"/>
          <w:sz w:val="24"/>
          <w:u w:val="single"/>
        </w:rPr>
        <w:t>.</w:t>
      </w:r>
      <w:r w:rsidRPr="001F2698">
        <w:rPr>
          <w:rFonts w:cs="Times New Roman"/>
          <w:sz w:val="16"/>
        </w:rPr>
        <w:t xml:space="preserve"> The interglacial climate possesses only neutral </w:t>
      </w:r>
      <w:r w:rsidRPr="001F2698">
        <w:rPr>
          <w:rFonts w:cs="Times New Roman"/>
          <w:sz w:val="12"/>
        </w:rPr>
        <w:t>¶</w:t>
      </w:r>
      <w:r w:rsidRPr="001F2698">
        <w:rPr>
          <w:rFonts w:cs="Times New Roman"/>
          <w:sz w:val="16"/>
        </w:rPr>
        <w:t xml:space="preserve"> equilibrium however. It experiences random walk both up and down, until </w:t>
      </w:r>
      <w:r w:rsidRPr="001F2698">
        <w:rPr>
          <w:rFonts w:cs="Times New Roman"/>
          <w:sz w:val="12"/>
        </w:rPr>
        <w:t>¶</w:t>
      </w:r>
      <w:r w:rsidRPr="001F2698">
        <w:rPr>
          <w:rFonts w:cs="Times New Roman"/>
          <w:sz w:val="16"/>
        </w:rPr>
        <w:t xml:space="preserve"> a situation arises in which the number of steps downward become </w:t>
      </w:r>
      <w:r w:rsidRPr="001F2698">
        <w:rPr>
          <w:rFonts w:cs="Times New Roman"/>
          <w:sz w:val="12"/>
        </w:rPr>
        <w:t>¶</w:t>
      </w:r>
      <w:r w:rsidRPr="001F2698">
        <w:rPr>
          <w:rFonts w:cs="Times New Roman"/>
          <w:sz w:val="16"/>
        </w:rPr>
        <w:t xml:space="preserve"> sufficient for the Earth to fall back into the ice-age trap. </w:t>
      </w:r>
      <w:r w:rsidRPr="001F2698">
        <w:rPr>
          <w:rFonts w:cs="Times New Roman"/>
          <w:sz w:val="12"/>
        </w:rPr>
        <w:t>¶</w:t>
      </w:r>
      <w:r w:rsidRPr="001F2698">
        <w:rPr>
          <w:rFonts w:cs="Times New Roman"/>
          <w:sz w:val="16"/>
        </w:rPr>
        <w:t xml:space="preserve"> </w:t>
      </w:r>
      <w:proofErr w:type="gramStart"/>
      <w:r w:rsidRPr="001F2698">
        <w:rPr>
          <w:rFonts w:cs="Times New Roman"/>
          <w:sz w:val="16"/>
        </w:rPr>
        <w:t>Thereafter</w:t>
      </w:r>
      <w:proofErr w:type="gramEnd"/>
      <w:r w:rsidRPr="001F2698">
        <w:rPr>
          <w:rFonts w:cs="Times New Roman"/>
          <w:sz w:val="16"/>
        </w:rPr>
        <w:t xml:space="preserve"> only a further large bolide impact can produce a departure </w:t>
      </w:r>
      <w:r w:rsidRPr="001F2698">
        <w:rPr>
          <w:rFonts w:cs="Times New Roman"/>
          <w:sz w:val="12"/>
        </w:rPr>
        <w:t>¶</w:t>
      </w:r>
      <w:r w:rsidRPr="001F2698">
        <w:rPr>
          <w:rFonts w:cs="Times New Roman"/>
          <w:sz w:val="16"/>
        </w:rPr>
        <w:t xml:space="preserve"> from the grey, drab iceage conditions. </w:t>
      </w:r>
      <w:r w:rsidRPr="001F2698">
        <w:rPr>
          <w:rFonts w:cs="Times New Roman"/>
          <w:b/>
          <w:sz w:val="24"/>
          <w:u w:val="single"/>
        </w:rPr>
        <w:t>This will be so in the future</w:t>
      </w:r>
      <w:r w:rsidRPr="001F2698">
        <w:rPr>
          <w:rFonts w:cs="Times New Roman"/>
          <w:b/>
          <w:sz w:val="16"/>
        </w:rPr>
        <w:t xml:space="preserve"> </w:t>
      </w:r>
      <w:r w:rsidRPr="001F2698">
        <w:rPr>
          <w:rFonts w:cs="Times New Roman"/>
          <w:sz w:val="12"/>
        </w:rPr>
        <w:t>¶</w:t>
      </w:r>
      <w:r w:rsidRPr="001F2698">
        <w:rPr>
          <w:rFonts w:cs="Times New Roman"/>
          <w:b/>
          <w:sz w:val="16"/>
        </w:rPr>
        <w:t xml:space="preserve"> </w:t>
      </w:r>
      <w:r w:rsidRPr="001F2698">
        <w:rPr>
          <w:rFonts w:cs="Times New Roman"/>
          <w:b/>
          <w:sz w:val="24"/>
          <w:u w:val="single"/>
        </w:rPr>
        <w:t>unless</w:t>
      </w:r>
      <w:r w:rsidRPr="001F2698">
        <w:rPr>
          <w:rFonts w:cs="Times New Roman"/>
          <w:b/>
          <w:sz w:val="16"/>
        </w:rPr>
        <w:t xml:space="preserve"> </w:t>
      </w:r>
      <w:r w:rsidRPr="001F2698">
        <w:rPr>
          <w:rFonts w:cs="Times New Roman"/>
          <w:b/>
          <w:sz w:val="24"/>
          <w:u w:val="single"/>
        </w:rPr>
        <w:t>Man finds an effective way to maintain a suitably large</w:t>
      </w:r>
      <w:r w:rsidRPr="001F2698">
        <w:rPr>
          <w:rFonts w:cs="Times New Roman"/>
          <w:b/>
          <w:sz w:val="16"/>
        </w:rPr>
        <w:t xml:space="preserve"> </w:t>
      </w:r>
      <w:r w:rsidRPr="001F2698">
        <w:rPr>
          <w:rFonts w:cs="Times New Roman"/>
          <w:sz w:val="12"/>
        </w:rPr>
        <w:t>¶</w:t>
      </w:r>
      <w:r w:rsidRPr="001F2698">
        <w:rPr>
          <w:rFonts w:cs="Times New Roman"/>
          <w:b/>
          <w:sz w:val="16"/>
        </w:rPr>
        <w:t xml:space="preserve"> </w:t>
      </w:r>
      <w:r w:rsidRPr="001F2698">
        <w:rPr>
          <w:rFonts w:cs="Times New Roman"/>
          <w:b/>
          <w:sz w:val="24"/>
          <w:u w:val="single"/>
        </w:rPr>
        <w:t>greenhouse effect.</w:t>
      </w:r>
    </w:p>
    <w:p w14:paraId="525F4F05" w14:textId="77777777" w:rsidR="001F2698" w:rsidRPr="001F2698" w:rsidRDefault="001F2698" w:rsidP="001F2698">
      <w:pPr>
        <w:rPr>
          <w:rFonts w:cs="Times New Roman"/>
        </w:rPr>
      </w:pPr>
    </w:p>
    <w:p w14:paraId="2D675307"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t>Ice Age– Extinction/Famine/Food Wars</w:t>
      </w:r>
    </w:p>
    <w:p w14:paraId="6FE8EFB5"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 xml:space="preserve">A. An Ice Age leads to famine, </w:t>
      </w:r>
      <w:proofErr w:type="gramStart"/>
      <w:r w:rsidRPr="001F2698">
        <w:rPr>
          <w:rFonts w:asciiTheme="majorHAnsi" w:eastAsiaTheme="majorEastAsia" w:hAnsiTheme="majorHAnsi" w:cs="Times New Roman"/>
          <w:b/>
          <w:bCs/>
          <w:iCs/>
          <w:sz w:val="26"/>
        </w:rPr>
        <w:t>food wars, and lose</w:t>
      </w:r>
      <w:proofErr w:type="gramEnd"/>
      <w:r w:rsidRPr="001F2698">
        <w:rPr>
          <w:rFonts w:asciiTheme="majorHAnsi" w:eastAsiaTheme="majorEastAsia" w:hAnsiTheme="majorHAnsi" w:cs="Times New Roman"/>
          <w:b/>
          <w:bCs/>
          <w:iCs/>
          <w:sz w:val="26"/>
        </w:rPr>
        <w:t xml:space="preserve"> of humyn life on an apocalyptic-scale – it could begin any day</w:t>
      </w:r>
    </w:p>
    <w:p w14:paraId="5640ED7C" w14:textId="77777777" w:rsidR="001F2698" w:rsidRPr="001F2698" w:rsidRDefault="001F2698" w:rsidP="001F2698">
      <w:pPr>
        <w:rPr>
          <w:rFonts w:cs="Times New Roman"/>
        </w:rPr>
      </w:pPr>
      <w:r w:rsidRPr="001F2698">
        <w:rPr>
          <w:rFonts w:cs="Times New Roman"/>
          <w:b/>
        </w:rPr>
        <w:t xml:space="preserve">Aym 10 </w:t>
      </w:r>
      <w:r w:rsidRPr="001F2698">
        <w:rPr>
          <w:rFonts w:cs="Times New Roman"/>
          <w:sz w:val="20"/>
        </w:rPr>
        <w:t>[Terrence, “Experts: Food and fuel shortages imminent as new Ice Age dawns,” 12/30/2010, http://www.worldissues360.com/index.php/food-and-fuel-shortages-imminent-as-new-ice-age-dawns-8621/]</w:t>
      </w:r>
    </w:p>
    <w:p w14:paraId="13E39C45" w14:textId="77777777" w:rsidR="001F2698" w:rsidRPr="001F2698" w:rsidRDefault="001F2698" w:rsidP="001F2698">
      <w:pPr>
        <w:rPr>
          <w:rFonts w:cs="Times New Roman"/>
          <w:sz w:val="16"/>
        </w:rPr>
      </w:pPr>
      <w:r w:rsidRPr="001F2698">
        <w:rPr>
          <w:rFonts w:cs="Times New Roman"/>
          <w:u w:val="single"/>
        </w:rPr>
        <w:t>With an Ice Age comes abrupt change, and with change comes death</w:t>
      </w:r>
      <w:r w:rsidRPr="001F2698">
        <w:rPr>
          <w:rFonts w:cs="Times New Roman"/>
          <w:sz w:val="16"/>
        </w:rPr>
        <w:t xml:space="preserve">—sometimes death </w:t>
      </w:r>
      <w:r w:rsidRPr="001F2698">
        <w:rPr>
          <w:rFonts w:cs="Times New Roman"/>
          <w:u w:val="single"/>
        </w:rPr>
        <w:t>on a massive scale</w:t>
      </w:r>
      <w:r w:rsidRPr="001F2698">
        <w:rPr>
          <w:rFonts w:cs="Times New Roman"/>
          <w:sz w:val="16"/>
        </w:rPr>
        <w:t>.</w:t>
      </w:r>
      <w:r w:rsidRPr="001F2698">
        <w:rPr>
          <w:rFonts w:cs="Times New Roman"/>
          <w:sz w:val="12"/>
        </w:rPr>
        <w:t>¶</w:t>
      </w:r>
      <w:r w:rsidRPr="001F2698">
        <w:rPr>
          <w:rFonts w:cs="Times New Roman"/>
          <w:sz w:val="16"/>
        </w:rPr>
        <w:t xml:space="preserve"> </w:t>
      </w:r>
      <w:r w:rsidRPr="001F2698">
        <w:rPr>
          <w:rFonts w:cs="Times New Roman"/>
          <w:u w:val="single"/>
        </w:rPr>
        <w:t>More of the world's top scientists in the disciplines of geology, ecology, meteorology, astrophysics, and heliology</w:t>
      </w:r>
      <w:r w:rsidRPr="001F2698">
        <w:rPr>
          <w:rFonts w:cs="Times New Roman"/>
          <w:sz w:val="16"/>
        </w:rPr>
        <w:t xml:space="preserve"> [Down loadable list] </w:t>
      </w:r>
      <w:r w:rsidRPr="001F2698">
        <w:rPr>
          <w:rFonts w:cs="Times New Roman"/>
          <w:u w:val="single"/>
        </w:rPr>
        <w:t>are predicting that the two major cooling cycles are converging</w:t>
      </w:r>
      <w:r w:rsidRPr="001F2698">
        <w:rPr>
          <w:rFonts w:cs="Times New Roman"/>
          <w:sz w:val="16"/>
        </w:rPr>
        <w:t xml:space="preserve">—the short term and long term Ice Ages—and </w:t>
      </w:r>
      <w:r w:rsidRPr="001F2698">
        <w:rPr>
          <w:rFonts w:cs="Times New Roman"/>
          <w:u w:val="single"/>
        </w:rPr>
        <w:t>Earth has</w:t>
      </w:r>
      <w:r w:rsidRPr="001F2698">
        <w:rPr>
          <w:rFonts w:cs="Times New Roman"/>
          <w:sz w:val="16"/>
        </w:rPr>
        <w:t xml:space="preserve"> just </w:t>
      </w:r>
      <w:r w:rsidRPr="001F2698">
        <w:rPr>
          <w:rFonts w:cs="Times New Roman"/>
          <w:u w:val="single"/>
        </w:rPr>
        <w:t>entered the beginning</w:t>
      </w:r>
      <w:r w:rsidRPr="001F2698">
        <w:rPr>
          <w:rFonts w:cs="Times New Roman"/>
          <w:sz w:val="16"/>
        </w:rPr>
        <w:t xml:space="preserve">s </w:t>
      </w:r>
      <w:r w:rsidRPr="001F2698">
        <w:rPr>
          <w:rFonts w:cs="Times New Roman"/>
          <w:u w:val="single"/>
        </w:rPr>
        <w:t>of</w:t>
      </w:r>
      <w:r w:rsidRPr="001F2698">
        <w:rPr>
          <w:rFonts w:cs="Times New Roman"/>
          <w:sz w:val="16"/>
        </w:rPr>
        <w:t xml:space="preserve"> the </w:t>
      </w:r>
      <w:r w:rsidRPr="001F2698">
        <w:rPr>
          <w:rFonts w:cs="Times New Roman"/>
          <w:u w:val="single"/>
        </w:rPr>
        <w:t>dangerous</w:t>
      </w:r>
      <w:r w:rsidRPr="001F2698">
        <w:rPr>
          <w:rFonts w:cs="Times New Roman"/>
          <w:sz w:val="16"/>
        </w:rPr>
        <w:t xml:space="preserve"> </w:t>
      </w:r>
      <w:r w:rsidRPr="001F2698">
        <w:rPr>
          <w:rFonts w:cs="Times New Roman"/>
          <w:u w:val="single"/>
        </w:rPr>
        <w:t>cooling</w:t>
      </w:r>
      <w:r w:rsidRPr="001F2698">
        <w:rPr>
          <w:rFonts w:cs="Times New Roman"/>
          <w:sz w:val="16"/>
        </w:rPr>
        <w:t>.</w:t>
      </w:r>
      <w:r w:rsidRPr="001F2698">
        <w:rPr>
          <w:rFonts w:cs="Times New Roman"/>
          <w:sz w:val="12"/>
        </w:rPr>
        <w:t>¶</w:t>
      </w:r>
      <w:r w:rsidRPr="001F2698">
        <w:rPr>
          <w:rFonts w:cs="Times New Roman"/>
          <w:sz w:val="16"/>
        </w:rPr>
        <w:t xml:space="preserve"> </w:t>
      </w:r>
      <w:r w:rsidRPr="001F2698">
        <w:rPr>
          <w:rFonts w:cs="Times New Roman"/>
          <w:u w:val="single"/>
        </w:rPr>
        <w:t>Both cooling periods are due and both seem to have started just as the sun's about to reach its solar maximum. When the sun goes quiet after 2012, it's expected to stay quiet for at least the next 30 to 50 years</w:t>
      </w:r>
      <w:r w:rsidRPr="001F2698">
        <w:rPr>
          <w:rFonts w:cs="Times New Roman"/>
          <w:sz w:val="16"/>
        </w:rPr>
        <w:t xml:space="preserve">. During that time, </w:t>
      </w:r>
      <w:r w:rsidRPr="001F2698">
        <w:rPr>
          <w:rFonts w:cs="Times New Roman"/>
          <w:u w:val="single"/>
        </w:rPr>
        <w:t xml:space="preserve">the sun will generate significantly less heat and the </w:t>
      </w:r>
      <w:r w:rsidRPr="001F2698">
        <w:rPr>
          <w:rFonts w:cs="Times New Roman"/>
          <w:sz w:val="16"/>
        </w:rPr>
        <w:t xml:space="preserve">planets—including </w:t>
      </w:r>
      <w:r w:rsidRPr="001F2698">
        <w:rPr>
          <w:rFonts w:cs="Times New Roman"/>
          <w:u w:val="single"/>
        </w:rPr>
        <w:t>Earth</w:t>
      </w:r>
      <w:r w:rsidRPr="001F2698">
        <w:rPr>
          <w:rFonts w:cs="Times New Roman"/>
          <w:sz w:val="16"/>
        </w:rPr>
        <w:t>—</w:t>
      </w:r>
      <w:r w:rsidRPr="001F2698">
        <w:rPr>
          <w:rFonts w:cs="Times New Roman"/>
          <w:u w:val="single"/>
        </w:rPr>
        <w:t>will cool rapidly</w:t>
      </w:r>
      <w:r w:rsidRPr="001F2698">
        <w:rPr>
          <w:rFonts w:cs="Times New Roman"/>
          <w:sz w:val="16"/>
        </w:rPr>
        <w:t>.</w:t>
      </w:r>
      <w:r w:rsidRPr="001F2698">
        <w:rPr>
          <w:rFonts w:cs="Times New Roman"/>
          <w:sz w:val="12"/>
        </w:rPr>
        <w:t>¶</w:t>
      </w:r>
      <w:r w:rsidRPr="001F2698">
        <w:rPr>
          <w:rFonts w:cs="Times New Roman"/>
          <w:sz w:val="16"/>
        </w:rPr>
        <w:t xml:space="preserve"> Mass migrations and famines</w:t>
      </w:r>
      <w:r w:rsidRPr="001F2698">
        <w:rPr>
          <w:rFonts w:cs="Times New Roman"/>
          <w:sz w:val="12"/>
        </w:rPr>
        <w:t>¶</w:t>
      </w:r>
      <w:r w:rsidRPr="001F2698">
        <w:rPr>
          <w:rFonts w:cs="Times New Roman"/>
          <w:sz w:val="16"/>
        </w:rPr>
        <w:t xml:space="preserve"> Now </w:t>
      </w:r>
      <w:r w:rsidRPr="001F2698">
        <w:rPr>
          <w:rFonts w:cs="Times New Roman"/>
          <w:u w:val="single"/>
        </w:rPr>
        <w:t>other scientists</w:t>
      </w:r>
      <w:r w:rsidRPr="001F2698">
        <w:rPr>
          <w:rFonts w:cs="Times New Roman"/>
          <w:sz w:val="16"/>
        </w:rPr>
        <w:t>—including John L. Casey, the Director of the Space and Science Research Center—</w:t>
      </w:r>
      <w:r w:rsidRPr="001F2698">
        <w:rPr>
          <w:rFonts w:cs="Times New Roman"/>
          <w:u w:val="single"/>
        </w:rPr>
        <w:t>are warning that people in the coming decades are facing food and fuel shortages.</w:t>
      </w:r>
      <w:r w:rsidRPr="001F2698">
        <w:rPr>
          <w:rFonts w:cs="Times New Roman"/>
          <w:sz w:val="16"/>
        </w:rPr>
        <w:t xml:space="preserve"> </w:t>
      </w:r>
      <w:r w:rsidRPr="001F2698">
        <w:rPr>
          <w:rFonts w:cs="Times New Roman"/>
          <w:sz w:val="12"/>
        </w:rPr>
        <w:t>¶</w:t>
      </w:r>
      <w:r w:rsidRPr="001F2698">
        <w:rPr>
          <w:rFonts w:cs="Times New Roman"/>
          <w:sz w:val="16"/>
        </w:rPr>
        <w:t xml:space="preserve"> Some </w:t>
      </w:r>
      <w:r w:rsidRPr="001F2698">
        <w:rPr>
          <w:rFonts w:cs="Times New Roman"/>
          <w:b/>
          <w:u w:val="single"/>
        </w:rPr>
        <w:t>northern countries will be abandoned</w:t>
      </w:r>
      <w:r w:rsidRPr="001F2698">
        <w:rPr>
          <w:rFonts w:cs="Times New Roman"/>
          <w:sz w:val="16"/>
        </w:rPr>
        <w:t xml:space="preserve"> as the ice marches down from the Arctic; </w:t>
      </w:r>
      <w:r w:rsidRPr="001F2698">
        <w:rPr>
          <w:rFonts w:cs="Times New Roman"/>
          <w:b/>
          <w:u w:val="single"/>
        </w:rPr>
        <w:t>energy production will be interrupted</w:t>
      </w:r>
      <w:r w:rsidRPr="001F2698">
        <w:rPr>
          <w:rFonts w:cs="Times New Roman"/>
          <w:u w:val="single"/>
        </w:rPr>
        <w:t xml:space="preserve">; and </w:t>
      </w:r>
      <w:r w:rsidRPr="001F2698">
        <w:rPr>
          <w:rFonts w:cs="Times New Roman"/>
          <w:b/>
          <w:u w:val="single"/>
        </w:rPr>
        <w:t>shortened growing periods</w:t>
      </w:r>
      <w:r w:rsidRPr="001F2698">
        <w:rPr>
          <w:rFonts w:cs="Times New Roman"/>
          <w:u w:val="single"/>
        </w:rPr>
        <w:t xml:space="preserve"> in the Northern Hemisphere will precipitate </w:t>
      </w:r>
      <w:r w:rsidRPr="001F2698">
        <w:rPr>
          <w:rFonts w:cs="Times New Roman"/>
          <w:b/>
          <w:u w:val="single"/>
        </w:rPr>
        <w:t>mass migrations, famines, food riots, regional conflicts and a loss of</w:t>
      </w:r>
      <w:r w:rsidRPr="001F2698">
        <w:rPr>
          <w:rFonts w:cs="Times New Roman"/>
          <w:b/>
          <w:sz w:val="16"/>
        </w:rPr>
        <w:t xml:space="preserve"> </w:t>
      </w:r>
      <w:r w:rsidRPr="001F2698">
        <w:rPr>
          <w:rFonts w:cs="Times New Roman"/>
          <w:b/>
          <w:u w:val="single"/>
        </w:rPr>
        <w:t>human life</w:t>
      </w:r>
      <w:r w:rsidRPr="001F2698">
        <w:rPr>
          <w:rFonts w:cs="Times New Roman"/>
          <w:b/>
          <w:sz w:val="16"/>
        </w:rPr>
        <w:t xml:space="preserve"> </w:t>
      </w:r>
      <w:r w:rsidRPr="001F2698">
        <w:rPr>
          <w:rFonts w:cs="Times New Roman"/>
          <w:b/>
          <w:u w:val="single"/>
        </w:rPr>
        <w:t>that could be measured on an apocalyptic scale</w:t>
      </w:r>
      <w:r w:rsidRPr="001F2698">
        <w:rPr>
          <w:rFonts w:cs="Times New Roman"/>
          <w:sz w:val="16"/>
        </w:rPr>
        <w:t>.</w:t>
      </w:r>
      <w:r w:rsidRPr="001F2698">
        <w:rPr>
          <w:rFonts w:cs="Times New Roman"/>
          <w:sz w:val="12"/>
        </w:rPr>
        <w:t>¶</w:t>
      </w:r>
      <w:r w:rsidRPr="001F2698">
        <w:rPr>
          <w:rFonts w:cs="Times New Roman"/>
          <w:sz w:val="16"/>
        </w:rPr>
        <w:t xml:space="preserve"> Imminent crop damage was forecast back in 2007 and predicted to start by 2010. </w:t>
      </w:r>
      <w:r w:rsidRPr="001F2698">
        <w:rPr>
          <w:rFonts w:cs="Times New Roman"/>
          <w:sz w:val="12"/>
        </w:rPr>
        <w:t>¶</w:t>
      </w:r>
      <w:r w:rsidRPr="001F2698">
        <w:rPr>
          <w:rFonts w:cs="Times New Roman"/>
          <w:sz w:val="16"/>
        </w:rPr>
        <w:t xml:space="preserve"> Right on schedule the damage has been occurring as cold has gripped the Northern Hemisphere as far south as Cuba and southern Italy.</w:t>
      </w:r>
      <w:r w:rsidRPr="001F2698">
        <w:rPr>
          <w:rFonts w:cs="Times New Roman"/>
          <w:sz w:val="12"/>
        </w:rPr>
        <w:t>¶</w:t>
      </w:r>
      <w:r w:rsidRPr="001F2698">
        <w:rPr>
          <w:rFonts w:cs="Times New Roman"/>
          <w:sz w:val="16"/>
        </w:rPr>
        <w:t xml:space="preserve"> During the next 30 months the world's temperatures are predicted to drop even more dramatically and at a faster clip than the worldwide plunge recorded during 2007 to 2008.</w:t>
      </w:r>
      <w:r w:rsidRPr="001F2698">
        <w:rPr>
          <w:rFonts w:cs="Times New Roman"/>
          <w:sz w:val="12"/>
        </w:rPr>
        <w:t>¶</w:t>
      </w:r>
      <w:r w:rsidRPr="001F2698">
        <w:rPr>
          <w:rFonts w:cs="Times New Roman"/>
          <w:sz w:val="16"/>
        </w:rPr>
        <w:t xml:space="preserve"> Sun entering an extended "hibernation period"</w:t>
      </w:r>
      <w:r w:rsidRPr="001F2698">
        <w:rPr>
          <w:rFonts w:cs="Times New Roman"/>
          <w:sz w:val="12"/>
        </w:rPr>
        <w:t>¶</w:t>
      </w:r>
      <w:r w:rsidRPr="001F2698">
        <w:rPr>
          <w:rFonts w:cs="Times New Roman"/>
          <w:sz w:val="16"/>
        </w:rPr>
        <w:t xml:space="preserve"> According to Casey, “The Earth typically makes adjustments in major temperature spikes within two to three years. In this case as we cool down from El Nino, we are dealing with the combined effects of this planetary thermodynamic normalization and the influence of the more powerful underlying global temperature downturn brought on by the solar hibernation. Both forces will present the first opportunity since the period of Sun-caused global warming period ended to witness obvious harmful agricultural impacts of the new cold climate. </w:t>
      </w:r>
      <w:r w:rsidRPr="001F2698">
        <w:rPr>
          <w:rFonts w:cs="Times New Roman"/>
          <w:u w:val="single"/>
        </w:rPr>
        <w:t>Analysis shows that food and crop derived fuel will for the first time, become threatened in the next two and a half years</w:t>
      </w:r>
      <w:r w:rsidRPr="001F2698">
        <w:rPr>
          <w:rFonts w:cs="Times New Roman"/>
          <w:sz w:val="16"/>
        </w:rPr>
        <w:t>. Though the SSRC does not get involved with short term weather prediction, it would not be unusual to see these ill-effects this year much less within the next 30 months.”</w:t>
      </w:r>
      <w:r w:rsidRPr="001F2698">
        <w:rPr>
          <w:rFonts w:cs="Times New Roman"/>
          <w:sz w:val="12"/>
        </w:rPr>
        <w:t>¶</w:t>
      </w:r>
      <w:r w:rsidRPr="001F2698">
        <w:rPr>
          <w:rFonts w:cs="Times New Roman"/>
          <w:sz w:val="16"/>
        </w:rPr>
        <w:t xml:space="preserve"> </w:t>
      </w:r>
      <w:r w:rsidRPr="001F2698">
        <w:rPr>
          <w:rFonts w:cs="Times New Roman"/>
          <w:u w:val="single"/>
        </w:rPr>
        <w:t>Other scientists concur and some see the speed at which the temperatures will drop as frightening</w:t>
      </w:r>
      <w:r w:rsidRPr="001F2698">
        <w:rPr>
          <w:rFonts w:cs="Times New Roman"/>
          <w:sz w:val="16"/>
        </w:rPr>
        <w:t>.</w:t>
      </w:r>
      <w:r w:rsidRPr="001F2698">
        <w:rPr>
          <w:rFonts w:cs="Times New Roman"/>
          <w:sz w:val="12"/>
        </w:rPr>
        <w:t>¶</w:t>
      </w:r>
      <w:r w:rsidRPr="001F2698">
        <w:rPr>
          <w:rFonts w:cs="Times New Roman"/>
          <w:sz w:val="16"/>
        </w:rPr>
        <w:t xml:space="preserve"> Casy's organization has been at the forefront of the climate change controversy, </w:t>
      </w:r>
      <w:r w:rsidRPr="001F2698">
        <w:rPr>
          <w:rFonts w:cs="Times New Roman"/>
          <w:u w:val="single"/>
        </w:rPr>
        <w:t>correctly predicting in advance three important changes in the climate that many others missed: the end of global warming cycle</w:t>
      </w:r>
      <w:r w:rsidRPr="001F2698">
        <w:rPr>
          <w:rFonts w:cs="Times New Roman"/>
          <w:sz w:val="16"/>
        </w:rPr>
        <w:t xml:space="preserve"> (1999), </w:t>
      </w:r>
      <w:r w:rsidRPr="001F2698">
        <w:rPr>
          <w:rFonts w:cs="Times New Roman"/>
          <w:u w:val="single"/>
        </w:rPr>
        <w:t>a long term drop in the Earth’s temperatures</w:t>
      </w:r>
      <w:r w:rsidRPr="001F2698">
        <w:rPr>
          <w:rFonts w:cs="Times New Roman"/>
          <w:sz w:val="16"/>
        </w:rPr>
        <w:t xml:space="preserve"> (starting in 2006 to 2007) </w:t>
      </w:r>
      <w:r w:rsidRPr="001F2698">
        <w:rPr>
          <w:rFonts w:cs="Times New Roman"/>
          <w:u w:val="single"/>
        </w:rPr>
        <w:t>the unsettling prospect of an historic contraction of the Sun’s energy resulting in a never-before-seen solar hibernation</w:t>
      </w:r>
      <w:r w:rsidRPr="001F2698">
        <w:rPr>
          <w:rFonts w:cs="Times New Roman"/>
          <w:sz w:val="16"/>
        </w:rPr>
        <w:t>. The hibernation is now recognized by NASA's Long Range Solar Forecast through 2022 and as well as the stunning slowdown of sun's activity</w:t>
      </w:r>
      <w:proofErr w:type="gramStart"/>
      <w:r w:rsidRPr="001F2698">
        <w:rPr>
          <w:rFonts w:cs="Times New Roman"/>
          <w:sz w:val="16"/>
        </w:rPr>
        <w:t>.</w:t>
      </w:r>
      <w:r w:rsidRPr="001F2698">
        <w:rPr>
          <w:rFonts w:cs="Times New Roman"/>
          <w:sz w:val="12"/>
        </w:rPr>
        <w:t>¶</w:t>
      </w:r>
      <w:proofErr w:type="gramEnd"/>
      <w:r w:rsidRPr="001F2698">
        <w:rPr>
          <w:rFonts w:cs="Times New Roman"/>
          <w:sz w:val="16"/>
        </w:rPr>
        <w:t xml:space="preserve"> At the urging of colleagues from around the globe that concur with him, Casey has taken an unprecedented step. "In view of the importance of this new forecast I have notified the Secretary of Agriculture to take immediate actions to prepare the nation’s agricultural industry for the coming crop damage.”</w:t>
      </w:r>
      <w:r w:rsidRPr="001F2698">
        <w:rPr>
          <w:rFonts w:cs="Times New Roman"/>
          <w:sz w:val="12"/>
        </w:rPr>
        <w:t>¶</w:t>
      </w:r>
      <w:r w:rsidRPr="001F2698">
        <w:rPr>
          <w:rFonts w:cs="Times New Roman"/>
          <w:sz w:val="16"/>
        </w:rPr>
        <w:t xml:space="preserve"> Mini or major Ice Age - either are a disaster</w:t>
      </w:r>
      <w:r w:rsidRPr="001F2698">
        <w:rPr>
          <w:rFonts w:cs="Times New Roman"/>
          <w:sz w:val="12"/>
        </w:rPr>
        <w:t>¶</w:t>
      </w:r>
      <w:r w:rsidRPr="001F2698">
        <w:rPr>
          <w:rFonts w:cs="Times New Roman"/>
          <w:sz w:val="16"/>
        </w:rPr>
        <w:t xml:space="preserve"> While </w:t>
      </w:r>
      <w:r w:rsidRPr="001F2698">
        <w:rPr>
          <w:rFonts w:cs="Times New Roman"/>
          <w:u w:val="single"/>
        </w:rPr>
        <w:t>Casey sees a</w:t>
      </w:r>
      <w:r w:rsidRPr="001F2698">
        <w:rPr>
          <w:rFonts w:cs="Times New Roman"/>
          <w:sz w:val="16"/>
        </w:rPr>
        <w:t xml:space="preserve"> so-called </w:t>
      </w:r>
      <w:r w:rsidRPr="001F2698">
        <w:rPr>
          <w:rFonts w:cs="Times New Roman"/>
          <w:u w:val="single"/>
        </w:rPr>
        <w:t>mini-Ice Age occurring and lasting about 40 to 50 years</w:t>
      </w:r>
      <w:r w:rsidRPr="001F2698">
        <w:rPr>
          <w:rFonts w:cs="Times New Roman"/>
          <w:sz w:val="16"/>
        </w:rPr>
        <w:t xml:space="preserve">, others like Robert </w:t>
      </w:r>
      <w:r w:rsidRPr="001F2698">
        <w:rPr>
          <w:rFonts w:cs="Times New Roman"/>
          <w:u w:val="single"/>
        </w:rPr>
        <w:t>Felix believes the data</w:t>
      </w:r>
      <w:r w:rsidRPr="001F2698">
        <w:rPr>
          <w:rFonts w:cs="Times New Roman"/>
          <w:sz w:val="16"/>
        </w:rPr>
        <w:t xml:space="preserve"> is there that </w:t>
      </w:r>
      <w:r w:rsidRPr="001F2698">
        <w:rPr>
          <w:rFonts w:cs="Times New Roman"/>
          <w:u w:val="single"/>
        </w:rPr>
        <w:t>supports</w:t>
      </w:r>
      <w:r w:rsidRPr="001F2698">
        <w:rPr>
          <w:rFonts w:cs="Times New Roman"/>
          <w:sz w:val="16"/>
        </w:rPr>
        <w:t xml:space="preserve"> a real possibility of </w:t>
      </w:r>
      <w:r w:rsidRPr="001F2698">
        <w:rPr>
          <w:rFonts w:cs="Times New Roman"/>
          <w:u w:val="single"/>
        </w:rPr>
        <w:t xml:space="preserve">a major Ice Age that </w:t>
      </w:r>
      <w:r w:rsidRPr="001F2698">
        <w:rPr>
          <w:rFonts w:cs="Times New Roman"/>
          <w:b/>
          <w:u w:val="single"/>
        </w:rPr>
        <w:t>could last several thousands of years</w:t>
      </w:r>
      <w:r w:rsidRPr="001F2698">
        <w:rPr>
          <w:rFonts w:cs="Times New Roman"/>
          <w:sz w:val="16"/>
        </w:rPr>
        <w:t xml:space="preserve">. </w:t>
      </w:r>
      <w:r w:rsidRPr="001F2698">
        <w:rPr>
          <w:rFonts w:cs="Times New Roman"/>
          <w:u w:val="single"/>
        </w:rPr>
        <w:t>Felix believes the Earth's already entered the first stages of the mini-Ice Age and a bigger one might be close on its heels</w:t>
      </w:r>
      <w:proofErr w:type="gramStart"/>
      <w:r w:rsidRPr="001F2698">
        <w:rPr>
          <w:rFonts w:cs="Times New Roman"/>
          <w:sz w:val="16"/>
        </w:rPr>
        <w:t>.</w:t>
      </w:r>
      <w:r w:rsidRPr="001F2698">
        <w:rPr>
          <w:rFonts w:cs="Times New Roman"/>
          <w:sz w:val="12"/>
        </w:rPr>
        <w:t>¶</w:t>
      </w:r>
      <w:proofErr w:type="gramEnd"/>
      <w:r w:rsidRPr="001F2698">
        <w:rPr>
          <w:rFonts w:cs="Times New Roman"/>
          <w:sz w:val="16"/>
        </w:rPr>
        <w:t xml:space="preserve"> Felix warns: " </w:t>
      </w:r>
      <w:r w:rsidRPr="001F2698">
        <w:rPr>
          <w:rFonts w:cs="Times New Roman"/>
          <w:b/>
          <w:iCs/>
          <w:u w:val="single"/>
          <w:bdr w:val="single" w:sz="18" w:space="0" w:color="auto"/>
        </w:rPr>
        <w:t>The next Ice Age could begin any day</w:t>
      </w:r>
      <w:r w:rsidRPr="001F2698">
        <w:rPr>
          <w:rFonts w:cs="Times New Roman"/>
          <w:sz w:val="16"/>
        </w:rPr>
        <w:t xml:space="preserve">. Next week, next month, next year...it's not a question of if, only when. </w:t>
      </w:r>
      <w:r w:rsidRPr="001F2698">
        <w:rPr>
          <w:rFonts w:cs="Times New Roman"/>
          <w:u w:val="single"/>
        </w:rPr>
        <w:t>One day you'll wake up—or</w:t>
      </w:r>
      <w:r w:rsidRPr="001F2698">
        <w:rPr>
          <w:rFonts w:cs="Times New Roman"/>
          <w:sz w:val="16"/>
        </w:rPr>
        <w:t xml:space="preserve"> you </w:t>
      </w:r>
      <w:r w:rsidRPr="001F2698">
        <w:rPr>
          <w:rFonts w:cs="Times New Roman"/>
          <w:u w:val="single"/>
        </w:rPr>
        <w:t>won't</w:t>
      </w:r>
      <w:r w:rsidRPr="001F2698">
        <w:rPr>
          <w:rFonts w:cs="Times New Roman"/>
          <w:sz w:val="16"/>
        </w:rPr>
        <w:t xml:space="preserve"> wake up, </w:t>
      </w:r>
      <w:r w:rsidRPr="001F2698">
        <w:rPr>
          <w:rFonts w:cs="Times New Roman"/>
          <w:u w:val="single"/>
        </w:rPr>
        <w:t>rather</w:t>
      </w:r>
      <w:r w:rsidRPr="001F2698">
        <w:rPr>
          <w:rFonts w:cs="Times New Roman"/>
          <w:sz w:val="16"/>
        </w:rPr>
        <w:t>—</w:t>
      </w:r>
      <w:r w:rsidRPr="001F2698">
        <w:rPr>
          <w:rFonts w:cs="Times New Roman"/>
          <w:u w:val="single"/>
        </w:rPr>
        <w:t>buried</w:t>
      </w:r>
      <w:r w:rsidRPr="001F2698">
        <w:rPr>
          <w:rFonts w:cs="Times New Roman"/>
          <w:sz w:val="16"/>
        </w:rPr>
        <w:t xml:space="preserve"> </w:t>
      </w:r>
      <w:r w:rsidRPr="001F2698">
        <w:rPr>
          <w:rFonts w:cs="Times New Roman"/>
          <w:u w:val="single"/>
        </w:rPr>
        <w:t>beneath nine stories of snow</w:t>
      </w:r>
      <w:r w:rsidRPr="001F2698">
        <w:rPr>
          <w:rFonts w:cs="Times New Roman"/>
          <w:sz w:val="16"/>
        </w:rPr>
        <w:t>. It's all part of a dependable, predictable cycle, a natural cycle that returns like clockwork every 11,500 years."</w:t>
      </w:r>
      <w:r w:rsidRPr="001F2698">
        <w:rPr>
          <w:rFonts w:cs="Times New Roman"/>
          <w:sz w:val="12"/>
        </w:rPr>
        <w:t>¶</w:t>
      </w:r>
      <w:r w:rsidRPr="001F2698">
        <w:rPr>
          <w:rFonts w:cs="Times New Roman"/>
          <w:sz w:val="16"/>
        </w:rPr>
        <w:t xml:space="preserve"> </w:t>
      </w:r>
      <w:proofErr w:type="gramStart"/>
      <w:r w:rsidRPr="001F2698">
        <w:rPr>
          <w:rFonts w:cs="Times New Roman"/>
          <w:sz w:val="16"/>
        </w:rPr>
        <w:t>The</w:t>
      </w:r>
      <w:proofErr w:type="gramEnd"/>
      <w:r w:rsidRPr="001F2698">
        <w:rPr>
          <w:rFonts w:cs="Times New Roman"/>
          <w:sz w:val="16"/>
        </w:rPr>
        <w:t xml:space="preserve"> last Ice Age happened to end almost exactly 11,500 years ago. </w:t>
      </w:r>
      <w:r w:rsidRPr="001F2698">
        <w:rPr>
          <w:rFonts w:cs="Times New Roman"/>
          <w:sz w:val="12"/>
        </w:rPr>
        <w:t>¶</w:t>
      </w:r>
      <w:r w:rsidRPr="001F2698">
        <w:rPr>
          <w:rFonts w:cs="Times New Roman"/>
          <w:sz w:val="16"/>
        </w:rPr>
        <w:t xml:space="preserve"> Casey explains that </w:t>
      </w:r>
      <w:r w:rsidRPr="001F2698">
        <w:rPr>
          <w:rFonts w:cs="Times New Roman"/>
          <w:u w:val="single"/>
        </w:rPr>
        <w:t xml:space="preserve">"The present [solar] hibernation is proceeding in almost lock step as the last one which occurred from 1793 to 1830. If it continues on present course, </w:t>
      </w:r>
      <w:r w:rsidRPr="001F2698">
        <w:rPr>
          <w:rFonts w:cs="Times New Roman"/>
          <w:sz w:val="16"/>
        </w:rPr>
        <w:t xml:space="preserve">while </w:t>
      </w:r>
      <w:r w:rsidRPr="001F2698">
        <w:rPr>
          <w:rFonts w:cs="Times New Roman"/>
          <w:u w:val="single"/>
        </w:rPr>
        <w:t>the cold weather impacts on food and fuel announced today are certainly important, they do not compare with what is to follow later</w:t>
      </w:r>
      <w:r w:rsidRPr="001F2698">
        <w:rPr>
          <w:rFonts w:cs="Times New Roman"/>
          <w:sz w:val="16"/>
        </w:rPr>
        <w:t>. At the bottom of the cold cycle of this hibernation in the late 2020’s and 2030’s there will likely be years with devastating to total crop losses in the Canadian and northern US grain regions.”</w:t>
      </w:r>
    </w:p>
    <w:p w14:paraId="1DEEBDF6"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B. Food shortages cause global nuclear war – most probable</w:t>
      </w:r>
    </w:p>
    <w:p w14:paraId="6AFA575D" w14:textId="77777777" w:rsidR="001F2698" w:rsidRPr="001F2698" w:rsidRDefault="001F2698" w:rsidP="001F2698">
      <w:pPr>
        <w:rPr>
          <w:rFonts w:cs="Times New Roman"/>
        </w:rPr>
      </w:pPr>
      <w:r w:rsidRPr="001F2698">
        <w:rPr>
          <w:rFonts w:cs="Times New Roman"/>
          <w:b/>
        </w:rPr>
        <w:t>Future Directions International 12</w:t>
      </w:r>
      <w:r w:rsidRPr="001F2698">
        <w:rPr>
          <w:rFonts w:cs="Times New Roman"/>
        </w:rPr>
        <w:t xml:space="preserve"> (“International Conflict Triggers and Potential Conflict Points Resulting from Food and Water Insecurity Global Food and Water Crises Research Programme”, May 25, http://www.futuredirections.org.au/files/Workshop_Report_-_Intl_Conflict_Triggers_-_May_25.pdf, CMR)</w:t>
      </w:r>
    </w:p>
    <w:p w14:paraId="20F67230" w14:textId="77777777" w:rsidR="001F2698" w:rsidRPr="001F2698" w:rsidRDefault="001F2698" w:rsidP="001F2698">
      <w:pPr>
        <w:rPr>
          <w:rFonts w:cs="Times New Roman"/>
          <w:u w:val="single"/>
        </w:rPr>
      </w:pPr>
      <w:r w:rsidRPr="001F2698">
        <w:rPr>
          <w:rFonts w:cs="Times New Roman"/>
          <w:highlight w:val="yellow"/>
          <w:u w:val="single"/>
        </w:rPr>
        <w:t>There is a growing appreciation that the conflicts in the next century will most likely be fought over a lack of resources</w:t>
      </w:r>
      <w:r w:rsidRPr="001F2698">
        <w:rPr>
          <w:rFonts w:cs="Times New Roman"/>
          <w:u w:val="single"/>
        </w:rPr>
        <w:t>.</w:t>
      </w:r>
      <w:r w:rsidRPr="001F2698">
        <w:rPr>
          <w:rFonts w:cs="Times New Roman"/>
          <w:sz w:val="16"/>
        </w:rPr>
        <w:t xml:space="preserve"> Yet, in a sense, this is not new. </w:t>
      </w:r>
      <w:r w:rsidRPr="001F2698">
        <w:rPr>
          <w:rFonts w:cs="Times New Roman"/>
          <w:highlight w:val="yellow"/>
          <w:u w:val="single"/>
        </w:rPr>
        <w:t>Researchers point to the French and Russian revolutions as conflicts induced by a lack of food.</w:t>
      </w:r>
      <w:r w:rsidRPr="001F2698">
        <w:rPr>
          <w:rFonts w:cs="Times New Roman"/>
          <w:sz w:val="16"/>
        </w:rPr>
        <w:t xml:space="preserve"> More recently, </w:t>
      </w:r>
      <w:r w:rsidRPr="001F2698">
        <w:rPr>
          <w:rFonts w:cs="Times New Roman"/>
          <w:highlight w:val="yellow"/>
          <w:u w:val="single"/>
        </w:rPr>
        <w:t>Germany’s World War Two efforts are said to have been inspired, at least in part, by its perceived need to gain access to more food</w:t>
      </w:r>
      <w:r w:rsidRPr="001F2698">
        <w:rPr>
          <w:rFonts w:cs="Times New Roman"/>
          <w:sz w:val="16"/>
        </w:rPr>
        <w:t xml:space="preserve">. Yet the general sense among those that attended FDI’s recent workshops, was that the scale of the problem in the future could be significantly greater as a result of population pressures, changing weather, urbanisation, migration, loss of arable land and other farm inputs, and increased affluence in the developing world. Page 9 of 22 In his book, Small Farmers Secure Food, Lindsay Falvey, a participant in FDI’s March 2012 workshop on the issue of food and conflict, clearly expresses the problem and why countries across the globe are starting to take note. . He writes (p.36), </w:t>
      </w:r>
      <w:r w:rsidRPr="001F2698">
        <w:rPr>
          <w:rFonts w:cs="Times New Roman"/>
          <w:highlight w:val="yellow"/>
          <w:u w:val="single"/>
        </w:rPr>
        <w:t>“…if people are hungry</w:t>
      </w:r>
      <w:r w:rsidRPr="001F2698">
        <w:rPr>
          <w:rFonts w:cs="Times New Roman"/>
          <w:u w:val="single"/>
        </w:rPr>
        <w:t xml:space="preserve">, especially in cities, </w:t>
      </w:r>
      <w:r w:rsidRPr="001F2698">
        <w:rPr>
          <w:rFonts w:cs="Times New Roman"/>
          <w:highlight w:val="yellow"/>
          <w:u w:val="single"/>
        </w:rPr>
        <w:t>the state is not stable – riots, violence, breakdown of law and order and migration result.” “Hunger feeds anarchy.”</w:t>
      </w:r>
      <w:r w:rsidRPr="001F2698">
        <w:rPr>
          <w:rFonts w:cs="Times New Roman"/>
          <w:sz w:val="16"/>
          <w:highlight w:val="yellow"/>
        </w:rPr>
        <w:t xml:space="preserve"> </w:t>
      </w:r>
      <w:r w:rsidRPr="001F2698">
        <w:rPr>
          <w:rFonts w:cs="Times New Roman"/>
          <w:sz w:val="16"/>
        </w:rPr>
        <w:t xml:space="preserve">This view is also shared by Julian Cribb, who in his book, The Coming Famine, writes that </w:t>
      </w:r>
      <w:r w:rsidRPr="001F2698">
        <w:rPr>
          <w:rFonts w:cs="Times New Roman"/>
          <w:u w:val="single"/>
        </w:rPr>
        <w:t>if “large regions of the world run short of food</w:t>
      </w:r>
      <w:r w:rsidRPr="001F2698">
        <w:rPr>
          <w:rFonts w:cs="Times New Roman"/>
          <w:sz w:val="16"/>
        </w:rPr>
        <w:t xml:space="preserve">, land or water in the decades that lie ahead, then </w:t>
      </w:r>
      <w:r w:rsidRPr="001F2698">
        <w:rPr>
          <w:rFonts w:cs="Times New Roman"/>
          <w:u w:val="single"/>
        </w:rPr>
        <w:t>wholesale, bloody wars are liable to follow.”</w:t>
      </w:r>
      <w:r w:rsidRPr="001F2698">
        <w:rPr>
          <w:rFonts w:cs="Times New Roman"/>
          <w:sz w:val="16"/>
        </w:rPr>
        <w:t xml:space="preserve"> He continues: </w:t>
      </w:r>
      <w:r w:rsidRPr="001F2698">
        <w:rPr>
          <w:rFonts w:cs="Times New Roman"/>
          <w:highlight w:val="yellow"/>
          <w:u w:val="single"/>
        </w:rPr>
        <w:t>“An increasingly credible scenario for World War 3 is not so much a confrontation of super powers and their allies, as a festering, self-perpetuating chain of resource conflicts.”</w:t>
      </w:r>
      <w:r w:rsidRPr="001F2698">
        <w:rPr>
          <w:rFonts w:cs="Times New Roman"/>
          <w:sz w:val="16"/>
        </w:rPr>
        <w:t xml:space="preserve"> He also says: </w:t>
      </w:r>
      <w:r w:rsidRPr="001F2698">
        <w:rPr>
          <w:rFonts w:cs="Times New Roman"/>
          <w:u w:val="single"/>
        </w:rPr>
        <w:t>“The wars of the 21st Century are less likely to be global conflicts with sharply defined sides and huge armies, than a scrappy mass of failed states, rebellions, civil strife, insurgencies, terrorism and genocides, sparked by bloody competition over dwindling resources.”</w:t>
      </w:r>
      <w:r w:rsidRPr="001F2698">
        <w:rPr>
          <w:rFonts w:cs="Times New Roman"/>
          <w:sz w:val="16"/>
        </w:rPr>
        <w:t xml:space="preserve"> As another workshop participant put it, </w:t>
      </w:r>
      <w:r w:rsidRPr="001F2698">
        <w:rPr>
          <w:rFonts w:cs="Times New Roman"/>
          <w:highlight w:val="yellow"/>
          <w:u w:val="single"/>
        </w:rPr>
        <w:t>people do not go to war to kill; they go to war over resources, either to protect or to gain the resources for themselves</w:t>
      </w:r>
      <w:r w:rsidRPr="001F2698">
        <w:rPr>
          <w:rFonts w:cs="Times New Roman"/>
          <w:sz w:val="16"/>
          <w:highlight w:val="yellow"/>
        </w:rPr>
        <w:t>.</w:t>
      </w:r>
      <w:r w:rsidRPr="001F2698">
        <w:rPr>
          <w:rFonts w:cs="Times New Roman"/>
          <w:sz w:val="16"/>
        </w:rPr>
        <w:t xml:space="preserve"> Another observed that hunger results in passivity not conflict. Conflict is over resources, not because people are going hungry. </w:t>
      </w:r>
      <w:r w:rsidRPr="001F2698">
        <w:rPr>
          <w:rFonts w:cs="Times New Roman"/>
          <w:highlight w:val="yellow"/>
          <w:u w:val="single"/>
        </w:rPr>
        <w:t>A study by the International Peace Research Institute indicates that where food security is an issue, it is more likely to result in some form of conflict. Darfur, Rwanda, Eritrea and the Balkans experienced such wars</w:t>
      </w:r>
      <w:r w:rsidRPr="001F2698">
        <w:rPr>
          <w:rFonts w:cs="Times New Roman"/>
          <w:sz w:val="16"/>
        </w:rPr>
        <w:t xml:space="preserve">. Governments, especially in developed countries, are increasingly aware of this phenomenon. </w:t>
      </w:r>
      <w:r w:rsidRPr="001F2698">
        <w:rPr>
          <w:rFonts w:cs="Times New Roman"/>
          <w:u w:val="single"/>
        </w:rPr>
        <w:t xml:space="preserve">The UK Ministry of Defence, the CIA, </w:t>
      </w:r>
      <w:r w:rsidRPr="001F2698">
        <w:rPr>
          <w:rFonts w:cs="Times New Roman"/>
          <w:highlight w:val="yellow"/>
          <w:u w:val="single"/>
        </w:rPr>
        <w:t>the US Center for Strategic and International Studies and the Oslo Peace Research Institute, all identify famine as a potential trigger for conflicts and</w:t>
      </w:r>
      <w:r w:rsidRPr="001F2698">
        <w:rPr>
          <w:rFonts w:cs="Times New Roman"/>
          <w:u w:val="single"/>
        </w:rPr>
        <w:t xml:space="preserve"> possibly even </w:t>
      </w:r>
      <w:r w:rsidRPr="001F2698">
        <w:rPr>
          <w:rFonts w:cs="Times New Roman"/>
          <w:highlight w:val="yellow"/>
          <w:u w:val="single"/>
        </w:rPr>
        <w:t>nuclear war</w:t>
      </w:r>
      <w:r w:rsidRPr="001F2698">
        <w:rPr>
          <w:rFonts w:cs="Times New Roman"/>
          <w:u w:val="single"/>
        </w:rPr>
        <w:t>.</w:t>
      </w:r>
    </w:p>
    <w:p w14:paraId="29876864"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t>Ice Age – CO2 Not Key to Climate Change</w:t>
      </w:r>
    </w:p>
    <w:p w14:paraId="4ABC8CB5"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Increasing CO2 is not causing global temperature increases – its cyclic</w:t>
      </w:r>
    </w:p>
    <w:p w14:paraId="3E6EE76D" w14:textId="77777777" w:rsidR="001F2698" w:rsidRPr="001F2698" w:rsidRDefault="001F2698" w:rsidP="001F2698">
      <w:pPr>
        <w:rPr>
          <w:rFonts w:cs="Times New Roman"/>
        </w:rPr>
      </w:pPr>
      <w:r w:rsidRPr="001F2698">
        <w:rPr>
          <w:rFonts w:cs="Times New Roman"/>
          <w:b/>
          <w:sz w:val="26"/>
        </w:rPr>
        <w:t>Sarkar 14</w:t>
      </w:r>
      <w:r w:rsidRPr="001F2698">
        <w:rPr>
          <w:rFonts w:cs="Times New Roman"/>
        </w:rPr>
        <w:t xml:space="preserve"> [P. R., “'Global Warming' or The Coming Ice Age,” April 07, 2014, http://www.linkedin.com/today/post/article/20140407050718-11893233--global-warming-or-the-coming-ice-age]</w:t>
      </w:r>
    </w:p>
    <w:p w14:paraId="3FB11B1D" w14:textId="77777777" w:rsidR="001F2698" w:rsidRPr="001F2698" w:rsidRDefault="001F2698" w:rsidP="001F2698">
      <w:pPr>
        <w:rPr>
          <w:rFonts w:cs="Times New Roman"/>
          <w:sz w:val="16"/>
        </w:rPr>
      </w:pPr>
      <w:r w:rsidRPr="001F2698">
        <w:rPr>
          <w:rFonts w:cs="Times New Roman"/>
          <w:sz w:val="16"/>
        </w:rPr>
        <w:t xml:space="preserve">The graph of the Vostok ice core data shows that the Ice Age maximums and the warm interglacials occur within a regular cyclic pattern, the graph-line of which is similar to the rhythm of a heartbeat on an electrocardiogram tracing. </w:t>
      </w:r>
      <w:r w:rsidRPr="001F2698">
        <w:rPr>
          <w:rFonts w:cs="Times New Roman"/>
          <w:b/>
          <w:u w:val="single"/>
        </w:rPr>
        <w:t>The Vostok data graph also shows that changes in global CO2 levels lag behind global temperature changes by about eight hundred years</w:t>
      </w:r>
      <w:r w:rsidRPr="001F2698">
        <w:rPr>
          <w:rFonts w:cs="Times New Roman"/>
          <w:sz w:val="16"/>
        </w:rPr>
        <w:t xml:space="preserve">. What that indicates is that global temperatures precede or cause global CO2 changes, and not the reverse. In other words, </w:t>
      </w:r>
      <w:r w:rsidRPr="001F2698">
        <w:rPr>
          <w:rFonts w:cs="Times New Roman"/>
          <w:b/>
          <w:u w:val="single"/>
        </w:rPr>
        <w:t>increasing atmospheric CO2 is not causing global temperature to rise; instead the natural cyclic increase in global temperature is causing global CO2 to rise</w:t>
      </w:r>
      <w:proofErr w:type="gramStart"/>
      <w:r w:rsidRPr="001F2698">
        <w:rPr>
          <w:rFonts w:cs="Times New Roman"/>
          <w:b/>
          <w:sz w:val="16"/>
        </w:rPr>
        <w:t>.</w:t>
      </w:r>
      <w:r w:rsidRPr="001F2698">
        <w:rPr>
          <w:rFonts w:cs="Times New Roman"/>
          <w:b/>
          <w:sz w:val="12"/>
        </w:rPr>
        <w:t>¶</w:t>
      </w:r>
      <w:proofErr w:type="gramEnd"/>
      <w:r w:rsidRPr="001F2698">
        <w:rPr>
          <w:rFonts w:cs="Times New Roman"/>
          <w:b/>
          <w:sz w:val="16"/>
        </w:rPr>
        <w:t xml:space="preserve"> </w:t>
      </w:r>
      <w:r w:rsidRPr="001F2698">
        <w:rPr>
          <w:rFonts w:cs="Times New Roman"/>
          <w:b/>
          <w:u w:val="single"/>
        </w:rPr>
        <w:t>The reason that global CO2 levels rise and fall in response to the global temperature is because cold water is capable of retaining more CO2 than warm water</w:t>
      </w:r>
      <w:r w:rsidRPr="001F2698">
        <w:rPr>
          <w:rFonts w:cs="Times New Roman"/>
          <w:sz w:val="16"/>
        </w:rPr>
        <w:t xml:space="preserve">. That is why carbonated beverages loose their carbonation, or CO2, when stored in a warm environment. We store our carbonated soft drinks, wine, and beer in a cool place to prevent them from loosing their ‘fizz’, which is a feature of their carbonation, or CO2 content. </w:t>
      </w:r>
      <w:r w:rsidRPr="001F2698">
        <w:rPr>
          <w:rFonts w:cs="Times New Roman"/>
          <w:b/>
          <w:u w:val="single"/>
        </w:rPr>
        <w:t>The earth is currently warming as a result of the natural Ice Age cycle, and as the oceans get warmer, they release increasing amounts of CO2 into the atmosphere</w:t>
      </w:r>
      <w:r w:rsidRPr="001F2698">
        <w:rPr>
          <w:rFonts w:cs="Times New Roman"/>
          <w:b/>
          <w:sz w:val="16"/>
        </w:rPr>
        <w:t>.</w:t>
      </w:r>
    </w:p>
    <w:p w14:paraId="0869EB33"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Ice Age inevitable, regardless of anthropogenic warming – its cyclic</w:t>
      </w:r>
    </w:p>
    <w:p w14:paraId="6270B7D3" w14:textId="77777777" w:rsidR="001F2698" w:rsidRPr="001F2698" w:rsidRDefault="001F2698" w:rsidP="001F2698">
      <w:pPr>
        <w:rPr>
          <w:rFonts w:cs="Times New Roman"/>
        </w:rPr>
      </w:pPr>
      <w:r w:rsidRPr="001F2698">
        <w:rPr>
          <w:rFonts w:cs="Times New Roman"/>
          <w:b/>
          <w:sz w:val="26"/>
        </w:rPr>
        <w:t>Sarkar 14</w:t>
      </w:r>
      <w:r w:rsidRPr="001F2698">
        <w:rPr>
          <w:rFonts w:cs="Times New Roman"/>
        </w:rPr>
        <w:t xml:space="preserve"> [P. R., “'Global Warming' or The Coming Ice Age,” April 07, 2014, http://www.linkedin.com/today/post/article/20140407050718-11893233--global-warming-or-the-coming-ice-age]</w:t>
      </w:r>
    </w:p>
    <w:p w14:paraId="1949119D" w14:textId="77777777" w:rsidR="001F2698" w:rsidRPr="001F2698" w:rsidRDefault="001F2698" w:rsidP="001F2698">
      <w:pPr>
        <w:rPr>
          <w:rFonts w:cs="Times New Roman"/>
          <w:sz w:val="10"/>
        </w:rPr>
      </w:pPr>
      <w:r w:rsidRPr="001F2698">
        <w:rPr>
          <w:rFonts w:cs="Times New Roman"/>
          <w:sz w:val="12"/>
        </w:rPr>
        <w:t>¶</w:t>
      </w:r>
      <w:r w:rsidRPr="001F2698">
        <w:rPr>
          <w:rFonts w:cs="Times New Roman"/>
          <w:sz w:val="10"/>
        </w:rPr>
        <w:t xml:space="preserve"> </w:t>
      </w:r>
      <w:r w:rsidRPr="001F2698">
        <w:rPr>
          <w:rFonts w:cs="Times New Roman"/>
          <w:b/>
          <w:u w:val="single"/>
        </w:rPr>
        <w:t>Today we are again at the peak, and near to the end, of a warm interglacial, and the earth is now due to enter the next Ice Age</w:t>
      </w:r>
      <w:r w:rsidRPr="001F2698">
        <w:rPr>
          <w:rFonts w:cs="Times New Roman"/>
          <w:sz w:val="10"/>
        </w:rPr>
        <w:t xml:space="preserve">. If we are lucky, we may have a few years to prepare for it. </w:t>
      </w:r>
      <w:r w:rsidRPr="001F2698">
        <w:rPr>
          <w:rFonts w:cs="Times New Roman"/>
          <w:b/>
          <w:u w:val="single"/>
        </w:rPr>
        <w:t>The Ice Age will return</w:t>
      </w:r>
      <w:r w:rsidRPr="001F2698">
        <w:rPr>
          <w:rFonts w:cs="Times New Roman"/>
          <w:sz w:val="10"/>
        </w:rPr>
        <w:t xml:space="preserve">, as it always has, </w:t>
      </w:r>
      <w:r w:rsidRPr="001F2698">
        <w:rPr>
          <w:rFonts w:cs="Times New Roman"/>
          <w:b/>
          <w:u w:val="single"/>
        </w:rPr>
        <w:t>in its regular and natural cycle, with or without any influence from the effects of AGW</w:t>
      </w:r>
      <w:r w:rsidRPr="001F2698">
        <w:rPr>
          <w:rFonts w:cs="Times New Roman"/>
          <w:sz w:val="10"/>
        </w:rPr>
        <w:t xml:space="preserve">. The AGW theory is based on data that is drawn from a ridiculously narrow span of time and it demonstrates a wanton disregard for the ‘big picture’ of long-term climate change. </w:t>
      </w:r>
      <w:r w:rsidRPr="001F2698">
        <w:rPr>
          <w:rFonts w:cs="Times New Roman"/>
          <w:b/>
          <w:u w:val="single"/>
        </w:rPr>
        <w:t>The data from paleoclimatology, including ice cores, sea sediments, geology, paleobotany and zoology, indicate that we are on the verge of entering another Ice Age, and the data also shows that severe and lasting climate change can occur within only a few years</w:t>
      </w:r>
      <w:r w:rsidRPr="001F2698">
        <w:rPr>
          <w:rFonts w:cs="Times New Roman"/>
          <w:u w:val="single"/>
        </w:rPr>
        <w:t>.</w:t>
      </w:r>
      <w:r w:rsidRPr="001F2698">
        <w:rPr>
          <w:rFonts w:cs="Times New Roman"/>
          <w:sz w:val="10"/>
        </w:rPr>
        <w:t xml:space="preserve"> While concern over the dubious threat of Anthropogenic Global Warming continues to distract the attention of people throughout the world, the very real threat of the approaching and inevitable Ice Age, which will render large parts of the Northern Hemisphere uninhabitable, is being foolishly ignored. "</w:t>
      </w:r>
    </w:p>
    <w:p w14:paraId="23358675"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t>AT: Adaptation Solves Ice Age</w:t>
      </w:r>
    </w:p>
    <w:p w14:paraId="577408D9"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We can adapt to warming, not to cooling</w:t>
      </w:r>
    </w:p>
    <w:p w14:paraId="19845E93" w14:textId="77777777" w:rsidR="001F2698" w:rsidRPr="001F2698" w:rsidRDefault="001F2698" w:rsidP="001F2698">
      <w:pPr>
        <w:rPr>
          <w:rFonts w:cs="Times New Roman"/>
        </w:rPr>
      </w:pPr>
      <w:r w:rsidRPr="001F2698">
        <w:rPr>
          <w:rFonts w:cs="Times New Roman"/>
          <w:b/>
        </w:rPr>
        <w:t>Marsh 8</w:t>
      </w:r>
      <w:r w:rsidRPr="001F2698">
        <w:rPr>
          <w:rFonts w:cs="Times New Roman"/>
        </w:rPr>
        <w:t xml:space="preserve"> (George, retired physicist from the Argonne National Laboratory, retired consultant to DOD on nuclear technology. Winningreen. “The Coming of a New Ice Age” http://www.winningreen.com/site/epage/59549_621.htm)</w:t>
      </w:r>
    </w:p>
    <w:p w14:paraId="062CFCE8" w14:textId="77777777" w:rsidR="001F2698" w:rsidRPr="001F2698" w:rsidRDefault="001F2698" w:rsidP="001F2698">
      <w:pPr>
        <w:rPr>
          <w:rFonts w:cs="Times New Roman"/>
          <w:i/>
        </w:rPr>
      </w:pPr>
      <w:r w:rsidRPr="001F2698">
        <w:rPr>
          <w:rFonts w:cs="Times New Roman"/>
          <w:i/>
        </w:rPr>
        <w:t>**We disagree with the author’s use of gendered language</w:t>
      </w:r>
    </w:p>
    <w:p w14:paraId="06EEF90C" w14:textId="77777777" w:rsidR="001F2698" w:rsidRPr="001F2698" w:rsidRDefault="001F2698" w:rsidP="001F2698">
      <w:pPr>
        <w:rPr>
          <w:rFonts w:cs="Times New Roman"/>
          <w:b/>
          <w:u w:val="single"/>
        </w:rPr>
      </w:pPr>
      <w:r w:rsidRPr="001F2698">
        <w:rPr>
          <w:rFonts w:cs="Times New Roman"/>
          <w:u w:val="single"/>
        </w:rPr>
        <w:t>Contrary to the conventional wisdom of the day, the real danger facing humanity is not global warming, but</w:t>
      </w:r>
      <w:r w:rsidRPr="001F2698">
        <w:rPr>
          <w:rFonts w:cs="Times New Roman"/>
          <w:sz w:val="16"/>
        </w:rPr>
        <w:t xml:space="preserve"> more likely </w:t>
      </w:r>
      <w:r w:rsidRPr="001F2698">
        <w:rPr>
          <w:rFonts w:cs="Times New Roman"/>
          <w:u w:val="single"/>
        </w:rPr>
        <w:t>the coming of a new Ice Age.</w:t>
      </w:r>
      <w:r w:rsidRPr="001F2698">
        <w:rPr>
          <w:rFonts w:cs="Times New Roman"/>
          <w:sz w:val="16"/>
        </w:rPr>
        <w:t xml:space="preserve"> </w:t>
      </w:r>
      <w:r w:rsidRPr="001F2698">
        <w:rPr>
          <w:rFonts w:cs="Times New Roman"/>
          <w:sz w:val="12"/>
        </w:rPr>
        <w:t>¶</w:t>
      </w:r>
      <w:r w:rsidRPr="001F2698">
        <w:rPr>
          <w:rFonts w:cs="Times New Roman"/>
          <w:sz w:val="16"/>
        </w:rPr>
        <w:t xml:space="preserve"> </w:t>
      </w:r>
      <w:proofErr w:type="gramStart"/>
      <w:r w:rsidRPr="001F2698">
        <w:rPr>
          <w:rFonts w:cs="Times New Roman"/>
          <w:u w:val="single"/>
        </w:rPr>
        <w:t>What</w:t>
      </w:r>
      <w:proofErr w:type="gramEnd"/>
      <w:r w:rsidRPr="001F2698">
        <w:rPr>
          <w:rFonts w:cs="Times New Roman"/>
          <w:u w:val="single"/>
        </w:rPr>
        <w:t xml:space="preserve"> we live in now is known as an interglacial, a relatively brief period between long ice ages.</w:t>
      </w:r>
      <w:r w:rsidRPr="001F2698">
        <w:rPr>
          <w:rFonts w:cs="Times New Roman"/>
          <w:sz w:val="16"/>
        </w:rPr>
        <w:t xml:space="preserve"> </w:t>
      </w:r>
      <w:r w:rsidRPr="001F2698">
        <w:rPr>
          <w:rFonts w:cs="Times New Roman"/>
          <w:u w:val="single"/>
        </w:rPr>
        <w:t>Unfortunately</w:t>
      </w:r>
      <w:r w:rsidRPr="001F2698">
        <w:rPr>
          <w:rFonts w:cs="Times New Roman"/>
          <w:sz w:val="16"/>
        </w:rPr>
        <w:t xml:space="preserve"> for us, </w:t>
      </w:r>
      <w:r w:rsidRPr="001F2698">
        <w:rPr>
          <w:rFonts w:cs="Times New Roman"/>
          <w:u w:val="single"/>
        </w:rPr>
        <w:t xml:space="preserve">most interglacial periods last </w:t>
      </w:r>
      <w:r w:rsidRPr="001F2698">
        <w:rPr>
          <w:rFonts w:cs="Times New Roman"/>
          <w:sz w:val="16"/>
        </w:rPr>
        <w:t xml:space="preserve">only about </w:t>
      </w:r>
      <w:r w:rsidRPr="001F2698">
        <w:rPr>
          <w:rFonts w:cs="Times New Roman"/>
          <w:u w:val="single"/>
        </w:rPr>
        <w:t>ten thousand years</w:t>
      </w:r>
      <w:r w:rsidRPr="001F2698">
        <w:rPr>
          <w:rFonts w:cs="Times New Roman"/>
          <w:sz w:val="16"/>
        </w:rPr>
        <w:t xml:space="preserve">, and </w:t>
      </w:r>
      <w:r w:rsidRPr="001F2698">
        <w:rPr>
          <w:rFonts w:cs="Times New Roman"/>
          <w:u w:val="single"/>
        </w:rPr>
        <w:t>that is how long it has been since the last Ice Age ended</w:t>
      </w:r>
      <w:r w:rsidRPr="001F2698">
        <w:rPr>
          <w:rFonts w:cs="Times New Roman"/>
          <w:sz w:val="16"/>
        </w:rPr>
        <w:t xml:space="preserve">. </w:t>
      </w:r>
      <w:r w:rsidRPr="001F2698">
        <w:rPr>
          <w:rFonts w:cs="Times New Roman"/>
          <w:sz w:val="12"/>
        </w:rPr>
        <w:t>¶</w:t>
      </w:r>
      <w:r w:rsidRPr="001F2698">
        <w:rPr>
          <w:rFonts w:cs="Times New Roman"/>
          <w:sz w:val="16"/>
        </w:rPr>
        <w:t xml:space="preserve"> </w:t>
      </w:r>
      <w:proofErr w:type="gramStart"/>
      <w:r w:rsidRPr="001F2698">
        <w:rPr>
          <w:rFonts w:cs="Times New Roman"/>
          <w:sz w:val="16"/>
        </w:rPr>
        <w:t>How</w:t>
      </w:r>
      <w:proofErr w:type="gramEnd"/>
      <w:r w:rsidRPr="001F2698">
        <w:rPr>
          <w:rFonts w:cs="Times New Roman"/>
          <w:sz w:val="16"/>
        </w:rPr>
        <w:t xml:space="preserve"> much longer do we have before the ice begins to spread across the Earth’s surface? Less than a hundred years or several hundred? We simply don’t know.</w:t>
      </w:r>
      <w:r w:rsidRPr="001F2698">
        <w:rPr>
          <w:rFonts w:cs="Times New Roman"/>
          <w:sz w:val="12"/>
        </w:rPr>
        <w:t>¶</w:t>
      </w:r>
      <w:r w:rsidRPr="001F2698">
        <w:rPr>
          <w:rFonts w:cs="Times New Roman"/>
          <w:sz w:val="16"/>
        </w:rPr>
        <w:t xml:space="preserve"> Even if all the temperature increase over the last century is attributable to human activities, the rise has been relatively modest one of a little over one degree Fahrenheit — an increase well within natural variations over the last few thousand years. </w:t>
      </w:r>
      <w:r w:rsidRPr="001F2698">
        <w:rPr>
          <w:rFonts w:cs="Times New Roman"/>
          <w:sz w:val="12"/>
        </w:rPr>
        <w:t>¶</w:t>
      </w:r>
      <w:r w:rsidRPr="001F2698">
        <w:rPr>
          <w:rFonts w:cs="Times New Roman"/>
          <w:sz w:val="16"/>
        </w:rPr>
        <w:t xml:space="preserve"> </w:t>
      </w:r>
      <w:proofErr w:type="gramStart"/>
      <w:r w:rsidRPr="001F2698">
        <w:rPr>
          <w:rFonts w:cs="Times New Roman"/>
          <w:u w:val="single"/>
        </w:rPr>
        <w:t>While</w:t>
      </w:r>
      <w:proofErr w:type="gramEnd"/>
      <w:r w:rsidRPr="001F2698">
        <w:rPr>
          <w:rFonts w:cs="Times New Roman"/>
          <w:u w:val="single"/>
        </w:rPr>
        <w:t xml:space="preserve"> an enduring temperature rise of the same size over the next century would cause humanity to make some changes, it would undoubtedly be within our ability to adapt</w:t>
      </w:r>
      <w:r w:rsidRPr="001F2698">
        <w:rPr>
          <w:rFonts w:cs="Times New Roman"/>
          <w:sz w:val="16"/>
        </w:rPr>
        <w:t xml:space="preserve">. </w:t>
      </w:r>
      <w:r w:rsidRPr="001F2698">
        <w:rPr>
          <w:rFonts w:cs="Times New Roman"/>
          <w:sz w:val="12"/>
        </w:rPr>
        <w:t>¶</w:t>
      </w:r>
      <w:r w:rsidRPr="001F2698">
        <w:rPr>
          <w:rFonts w:cs="Times New Roman"/>
          <w:sz w:val="16"/>
        </w:rPr>
        <w:t xml:space="preserve"> </w:t>
      </w:r>
      <w:proofErr w:type="gramStart"/>
      <w:r w:rsidRPr="001F2698">
        <w:rPr>
          <w:rFonts w:cs="Times New Roman"/>
          <w:b/>
          <w:u w:val="single"/>
        </w:rPr>
        <w:t>Entering</w:t>
      </w:r>
      <w:proofErr w:type="gramEnd"/>
      <w:r w:rsidRPr="001F2698">
        <w:rPr>
          <w:rFonts w:cs="Times New Roman"/>
          <w:b/>
          <w:u w:val="single"/>
        </w:rPr>
        <w:t xml:space="preserve"> a new ice age, however, would be catastrophic for the continuation of modern civilization. </w:t>
      </w:r>
    </w:p>
    <w:p w14:paraId="18D4EDA5" w14:textId="77777777" w:rsidR="001F2698" w:rsidRPr="001F2698" w:rsidRDefault="001F2698" w:rsidP="001F2698">
      <w:pPr>
        <w:rPr>
          <w:rFonts w:cs="Times New Roman"/>
        </w:rPr>
      </w:pPr>
    </w:p>
    <w:p w14:paraId="3BAD93D4" w14:textId="77777777" w:rsidR="001F2698" w:rsidRPr="001F2698" w:rsidRDefault="001F2698" w:rsidP="001F2698">
      <w:pPr>
        <w:rPr>
          <w:rFonts w:cs="Times New Roman"/>
        </w:rPr>
      </w:pPr>
    </w:p>
    <w:p w14:paraId="0D0D1166"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t>No Ice Age</w:t>
      </w:r>
    </w:p>
    <w:p w14:paraId="49612050"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No ice age coming - warming is the clear trend</w:t>
      </w:r>
    </w:p>
    <w:p w14:paraId="2E2187FD" w14:textId="77777777" w:rsidR="001F2698" w:rsidRPr="001F2698" w:rsidRDefault="001F2698" w:rsidP="001F2698">
      <w:pPr>
        <w:rPr>
          <w:rFonts w:cs="Times New Roman"/>
          <w:b/>
        </w:rPr>
      </w:pPr>
      <w:r w:rsidRPr="001F2698">
        <w:rPr>
          <w:rFonts w:cs="Times New Roman"/>
          <w:b/>
        </w:rPr>
        <w:t>Plumer 12 [</w:t>
      </w:r>
      <w:r w:rsidRPr="001F2698">
        <w:rPr>
          <w:rFonts w:cs="Times New Roman"/>
        </w:rPr>
        <w:t>Brad, "No, we’re not about to enter another ice age," January 21, 2012</w:t>
      </w:r>
      <w:proofErr w:type="gramStart"/>
      <w:r w:rsidRPr="001F2698">
        <w:rPr>
          <w:rFonts w:cs="Times New Roman"/>
        </w:rPr>
        <w:t>,  http</w:t>
      </w:r>
      <w:proofErr w:type="gramEnd"/>
      <w:r w:rsidRPr="001F2698">
        <w:rPr>
          <w:rFonts w:cs="Times New Roman"/>
        </w:rPr>
        <w:t>://www.washingtonpost.com/blogs/wonkblog/post/no-the-thames-isnt-about-to-freeze-over/2012/01/30/gIQAlfzWcQ_blog.html]</w:t>
      </w:r>
    </w:p>
    <w:p w14:paraId="576AB01A" w14:textId="77777777" w:rsidR="001F2698" w:rsidRPr="001F2698" w:rsidRDefault="001F2698" w:rsidP="001F2698">
      <w:pPr>
        <w:rPr>
          <w:rFonts w:cs="Times New Roman"/>
          <w:sz w:val="16"/>
        </w:rPr>
      </w:pPr>
      <w:r w:rsidRPr="001F2698">
        <w:rPr>
          <w:rFonts w:cs="Times New Roman"/>
          <w:sz w:val="16"/>
        </w:rPr>
        <w:t xml:space="preserve">The piece cites recent research from the UK Met Office on how </w:t>
      </w:r>
      <w:r w:rsidRPr="001F2698">
        <w:rPr>
          <w:rFonts w:cs="Times New Roman"/>
          <w:u w:val="single"/>
        </w:rPr>
        <w:t>solar activity is set to decrease in the coming years</w:t>
      </w:r>
      <w:r w:rsidRPr="001F2698">
        <w:rPr>
          <w:rFonts w:cs="Times New Roman"/>
          <w:sz w:val="16"/>
        </w:rPr>
        <w:t xml:space="preserve"> — </w:t>
      </w:r>
      <w:r w:rsidRPr="001F2698">
        <w:rPr>
          <w:rFonts w:cs="Times New Roman"/>
          <w:u w:val="single"/>
        </w:rPr>
        <w:t>which</w:t>
      </w:r>
      <w:r w:rsidRPr="001F2698">
        <w:rPr>
          <w:rFonts w:cs="Times New Roman"/>
          <w:sz w:val="16"/>
        </w:rPr>
        <w:t xml:space="preserve">, in turn, </w:t>
      </w:r>
      <w:r w:rsidRPr="001F2698">
        <w:rPr>
          <w:rFonts w:cs="Times New Roman"/>
          <w:u w:val="single"/>
        </w:rPr>
        <w:t>will cool the planet</w:t>
      </w:r>
      <w:r w:rsidRPr="001F2698">
        <w:rPr>
          <w:rFonts w:cs="Times New Roman"/>
          <w:sz w:val="16"/>
        </w:rPr>
        <w:t xml:space="preserve">. That’s technically true, </w:t>
      </w:r>
      <w:r w:rsidRPr="001F2698">
        <w:rPr>
          <w:rFonts w:cs="Times New Roman"/>
          <w:u w:val="single"/>
        </w:rPr>
        <w:t>but the decrease in solar activity won’t be enough to counteract the warming effects of all the greenhouse-gas pollution we’re putting into the air.</w:t>
      </w:r>
      <w:r w:rsidRPr="001F2698">
        <w:rPr>
          <w:rFonts w:cs="Times New Roman"/>
          <w:sz w:val="16"/>
        </w:rPr>
        <w:t xml:space="preserve"> How do we know? Just ask the UK Met Office. In a post refuting the Daily Mail, </w:t>
      </w:r>
      <w:r w:rsidRPr="001F2698">
        <w:rPr>
          <w:rFonts w:cs="Times New Roman"/>
          <w:u w:val="single"/>
        </w:rPr>
        <w:t>the</w:t>
      </w:r>
      <w:r w:rsidRPr="001F2698">
        <w:rPr>
          <w:rFonts w:cs="Times New Roman"/>
          <w:sz w:val="16"/>
        </w:rPr>
        <w:t xml:space="preserve"> </w:t>
      </w:r>
      <w:r w:rsidRPr="001F2698">
        <w:rPr>
          <w:rFonts w:cs="Times New Roman"/>
          <w:u w:val="single"/>
        </w:rPr>
        <w:t>climate research center notes that greenhouse gases are on pace to warm the planet 2.5°C over the next 90 years.</w:t>
      </w:r>
      <w:r w:rsidRPr="001F2698">
        <w:rPr>
          <w:rFonts w:cs="Times New Roman"/>
          <w:sz w:val="16"/>
        </w:rPr>
        <w:t xml:space="preserve"> </w:t>
      </w:r>
      <w:r w:rsidRPr="001F2698">
        <w:rPr>
          <w:rFonts w:cs="Times New Roman"/>
          <w:u w:val="single"/>
        </w:rPr>
        <w:t>At most, the decrease in solar activity is expected to cool the planet by about 0.13°C. The math</w:t>
      </w:r>
      <w:r w:rsidRPr="001F2698">
        <w:rPr>
          <w:rFonts w:cs="Times New Roman"/>
          <w:sz w:val="16"/>
        </w:rPr>
        <w:t xml:space="preserve"> here </w:t>
      </w:r>
      <w:r w:rsidRPr="001F2698">
        <w:rPr>
          <w:rFonts w:cs="Times New Roman"/>
          <w:u w:val="single"/>
        </w:rPr>
        <w:t>is simple</w:t>
      </w:r>
      <w:r w:rsidRPr="001F2698">
        <w:rPr>
          <w:rFonts w:cs="Times New Roman"/>
          <w:sz w:val="16"/>
        </w:rPr>
        <w:t xml:space="preserve">: 2.5°C minus 0.13°C equals 2.37°C. </w:t>
      </w:r>
      <w:r w:rsidRPr="001F2698">
        <w:rPr>
          <w:rFonts w:cs="Times New Roman"/>
          <w:u w:val="single"/>
        </w:rPr>
        <w:t>That’s not an ice age. That’s the Earth getting hotter.</w:t>
      </w:r>
    </w:p>
    <w:p w14:paraId="32F2C251"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Current emission levels make an ice age impossible</w:t>
      </w:r>
    </w:p>
    <w:p w14:paraId="26157458" w14:textId="77777777" w:rsidR="001F2698" w:rsidRPr="001F2698" w:rsidRDefault="001F2698" w:rsidP="001F2698">
      <w:pPr>
        <w:rPr>
          <w:rFonts w:cs="Times New Roman"/>
        </w:rPr>
      </w:pPr>
      <w:r w:rsidRPr="001F2698">
        <w:rPr>
          <w:rFonts w:cs="Times New Roman"/>
          <w:b/>
        </w:rPr>
        <w:t>Chestney 12</w:t>
      </w:r>
      <w:r w:rsidRPr="001F2698">
        <w:rPr>
          <w:rFonts w:cs="Times New Roman"/>
        </w:rPr>
        <w:t xml:space="preserve"> [Nina, "Next ice age not likely before 1,500 years: study" January 9, 20102, http://www.reuters.com/article/2012/01/09/us-ice-age-emissions-idUSTRE80814T20120109]</w:t>
      </w:r>
    </w:p>
    <w:p w14:paraId="201D226C" w14:textId="77777777" w:rsidR="001F2698" w:rsidRPr="001F2698" w:rsidRDefault="001F2698" w:rsidP="001F2698">
      <w:pPr>
        <w:rPr>
          <w:rFonts w:cs="Times New Roman"/>
          <w:sz w:val="16"/>
        </w:rPr>
      </w:pPr>
      <w:r w:rsidRPr="001F2698">
        <w:rPr>
          <w:rFonts w:cs="Times New Roman"/>
          <w:u w:val="single"/>
        </w:rPr>
        <w:t>High levels of carbon dioxide emissions in the atmosphere mean the next ice age is unlikely to begin for at least 1,500 years</w:t>
      </w:r>
      <w:r w:rsidRPr="001F2698">
        <w:rPr>
          <w:rFonts w:cs="Times New Roman"/>
          <w:sz w:val="16"/>
        </w:rPr>
        <w:t>, an article in the journal Nature Geoscience said on Monday.</w:t>
      </w:r>
      <w:r w:rsidRPr="001F2698">
        <w:rPr>
          <w:rFonts w:cs="Times New Roman"/>
          <w:sz w:val="12"/>
        </w:rPr>
        <w:t>¶</w:t>
      </w:r>
      <w:r w:rsidRPr="001F2698">
        <w:rPr>
          <w:rFonts w:cs="Times New Roman"/>
          <w:sz w:val="16"/>
        </w:rPr>
        <w:t xml:space="preserve"> </w:t>
      </w:r>
      <w:r w:rsidRPr="001F2698">
        <w:rPr>
          <w:rFonts w:cs="Times New Roman"/>
          <w:u w:val="single"/>
        </w:rPr>
        <w:t>Concentrations of the main gases blamed for global warming reached record levels in 2010 and will linger in the atmosphere for decades even if the world stopped pumping out emissions today</w:t>
      </w:r>
      <w:r w:rsidRPr="001F2698">
        <w:rPr>
          <w:rFonts w:cs="Times New Roman"/>
          <w:sz w:val="16"/>
        </w:rPr>
        <w:t>, according to the U.N.'s weather agency.</w:t>
      </w:r>
      <w:r w:rsidRPr="001F2698">
        <w:rPr>
          <w:rFonts w:cs="Times New Roman"/>
          <w:sz w:val="12"/>
        </w:rPr>
        <w:t>¶</w:t>
      </w:r>
      <w:r w:rsidRPr="001F2698">
        <w:rPr>
          <w:rFonts w:cs="Times New Roman"/>
          <w:sz w:val="16"/>
        </w:rPr>
        <w:t xml:space="preserve"> An ice age is a period when there is a long-term reduction in the earth's surface and atmospheric temperature, which leads to the growth of ice sheets and glaciers.</w:t>
      </w:r>
      <w:r w:rsidRPr="001F2698">
        <w:rPr>
          <w:rFonts w:cs="Times New Roman"/>
          <w:sz w:val="12"/>
        </w:rPr>
        <w:t>¶</w:t>
      </w:r>
      <w:r w:rsidRPr="001F2698">
        <w:rPr>
          <w:rFonts w:cs="Times New Roman"/>
          <w:sz w:val="16"/>
        </w:rPr>
        <w:t xml:space="preserve"> There have been at least five ice ages on earth. During ice ages there are cycles of glaciation with ice sheets both advancing and retreating.</w:t>
      </w:r>
      <w:r w:rsidRPr="001F2698">
        <w:rPr>
          <w:rFonts w:cs="Times New Roman"/>
          <w:sz w:val="12"/>
        </w:rPr>
        <w:t>¶</w:t>
      </w:r>
      <w:r w:rsidRPr="001F2698">
        <w:rPr>
          <w:rFonts w:cs="Times New Roman"/>
          <w:sz w:val="16"/>
        </w:rPr>
        <w:t xml:space="preserve"> Officially, </w:t>
      </w:r>
      <w:r w:rsidRPr="001F2698">
        <w:rPr>
          <w:rFonts w:cs="Times New Roman"/>
          <w:sz w:val="24"/>
          <w:u w:val="single"/>
        </w:rPr>
        <w:t>t</w:t>
      </w:r>
      <w:r w:rsidRPr="001F2698">
        <w:rPr>
          <w:rFonts w:cs="Times New Roman"/>
          <w:u w:val="single"/>
        </w:rPr>
        <w:t>he earth has been in an interglacial, or warmer period, for the last 10,000 to 15,000 years</w:t>
      </w:r>
      <w:r w:rsidRPr="001F2698">
        <w:rPr>
          <w:rFonts w:cs="Times New Roman"/>
          <w:sz w:val="16"/>
        </w:rPr>
        <w:t>, and estimates vary on how long such periods last.</w:t>
      </w:r>
      <w:r w:rsidRPr="001F2698">
        <w:rPr>
          <w:rFonts w:cs="Times New Roman"/>
          <w:sz w:val="12"/>
        </w:rPr>
        <w:t>¶</w:t>
      </w:r>
      <w:r w:rsidRPr="001F2698">
        <w:rPr>
          <w:rFonts w:cs="Times New Roman"/>
          <w:sz w:val="16"/>
        </w:rPr>
        <w:t xml:space="preserve"> </w:t>
      </w:r>
      <w:r w:rsidRPr="001F2698">
        <w:rPr>
          <w:rFonts w:cs="Times New Roman"/>
          <w:u w:val="single"/>
        </w:rPr>
        <w:t>"(Analysis) suggests that the end of the current interglacial (period) would occur within the next 1,500 years</w:t>
      </w:r>
      <w:r w:rsidRPr="001F2698">
        <w:rPr>
          <w:rFonts w:cs="Times New Roman"/>
          <w:sz w:val="16"/>
        </w:rPr>
        <w:t xml:space="preserve">, </w:t>
      </w:r>
      <w:r w:rsidRPr="001F2698">
        <w:rPr>
          <w:rFonts w:cs="Times New Roman"/>
          <w:u w:val="single"/>
        </w:rPr>
        <w:t>if atmospheric CO2 concentrations do not exceed</w:t>
      </w:r>
      <w:r w:rsidRPr="001F2698">
        <w:rPr>
          <w:rFonts w:cs="Times New Roman"/>
          <w:sz w:val="16"/>
        </w:rPr>
        <w:t xml:space="preserve"> (around) </w:t>
      </w:r>
      <w:r w:rsidRPr="001F2698">
        <w:rPr>
          <w:rFonts w:cs="Times New Roman"/>
          <w:u w:val="single"/>
        </w:rPr>
        <w:t>240 parts per million by volume</w:t>
      </w:r>
      <w:r w:rsidRPr="001F2698">
        <w:rPr>
          <w:rFonts w:cs="Times New Roman"/>
          <w:sz w:val="16"/>
        </w:rPr>
        <w:t xml:space="preserve"> (ppmv)," the study said.</w:t>
      </w:r>
      <w:r w:rsidRPr="001F2698">
        <w:rPr>
          <w:rFonts w:cs="Times New Roman"/>
          <w:sz w:val="12"/>
        </w:rPr>
        <w:t>¶</w:t>
      </w:r>
      <w:r w:rsidRPr="001F2698">
        <w:rPr>
          <w:rFonts w:cs="Times New Roman"/>
          <w:sz w:val="16"/>
        </w:rPr>
        <w:t xml:space="preserve"> However, the </w:t>
      </w:r>
      <w:r w:rsidRPr="001F2698">
        <w:rPr>
          <w:rFonts w:cs="Times New Roman"/>
          <w:u w:val="single"/>
        </w:rPr>
        <w:t>current carbon dioxide concentration is</w:t>
      </w:r>
      <w:r w:rsidRPr="001F2698">
        <w:rPr>
          <w:rFonts w:cs="Times New Roman"/>
          <w:sz w:val="16"/>
        </w:rPr>
        <w:t xml:space="preserve"> of </w:t>
      </w:r>
      <w:r w:rsidRPr="001F2698">
        <w:rPr>
          <w:rFonts w:cs="Times New Roman"/>
          <w:u w:val="single"/>
        </w:rPr>
        <w:t>390 ppmv</w:t>
      </w:r>
      <w:r w:rsidRPr="001F2698">
        <w:rPr>
          <w:rFonts w:cs="Times New Roman"/>
          <w:sz w:val="16"/>
        </w:rPr>
        <w:t xml:space="preserve">, and at that level </w:t>
      </w:r>
      <w:r w:rsidRPr="001F2698">
        <w:rPr>
          <w:rFonts w:cs="Times New Roman"/>
          <w:u w:val="single"/>
        </w:rPr>
        <w:t>an increase in the volume of ice sheets would not be possible</w:t>
      </w:r>
      <w:r w:rsidRPr="001F2698">
        <w:rPr>
          <w:rFonts w:cs="Times New Roman"/>
          <w:sz w:val="16"/>
        </w:rPr>
        <w:t>, it added.</w:t>
      </w:r>
      <w:r w:rsidRPr="001F2698">
        <w:rPr>
          <w:rFonts w:cs="Times New Roman"/>
          <w:sz w:val="12"/>
        </w:rPr>
        <w:t>¶</w:t>
      </w:r>
      <w:r w:rsidRPr="001F2698">
        <w:rPr>
          <w:rFonts w:cs="Times New Roman"/>
          <w:sz w:val="16"/>
        </w:rPr>
        <w:t xml:space="preserve"> </w:t>
      </w:r>
      <w:r w:rsidRPr="001F2698">
        <w:rPr>
          <w:rFonts w:cs="Times New Roman"/>
          <w:u w:val="single"/>
        </w:rPr>
        <w:t>The study based on variations in the earth's orbit and rock samples was conducted by academics at Cambridge University, University College London, the University of Florida and Norway's University of Bergen</w:t>
      </w:r>
      <w:r w:rsidRPr="001F2698">
        <w:rPr>
          <w:rFonts w:cs="Times New Roman"/>
          <w:sz w:val="16"/>
        </w:rPr>
        <w:t>.</w:t>
      </w:r>
    </w:p>
    <w:p w14:paraId="18BE4388"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No ice age – multiple warrants</w:t>
      </w:r>
    </w:p>
    <w:p w14:paraId="56317805" w14:textId="77777777" w:rsidR="001F2698" w:rsidRPr="001F2698" w:rsidRDefault="001F2698" w:rsidP="001F2698">
      <w:pPr>
        <w:rPr>
          <w:rFonts w:cs="Times New Roman"/>
        </w:rPr>
      </w:pPr>
      <w:r w:rsidRPr="001F2698">
        <w:rPr>
          <w:rFonts w:cs="Times New Roman"/>
          <w:b/>
        </w:rPr>
        <w:t>Blackburn 10</w:t>
      </w:r>
      <w:r w:rsidRPr="001F2698">
        <w:rPr>
          <w:rFonts w:cs="Times New Roman"/>
        </w:rPr>
        <w:t xml:space="preserve"> (Anne-Marie, climate scientist, Diploma in Environmental Policy and a BSc in Environmental Biology, "How we know an ice age isn’t just around the corner," http://www.skepticalscience.com/How-we-know-an-ice-age-isnt-just-around-the-corner.html)</w:t>
      </w:r>
    </w:p>
    <w:p w14:paraId="42D639D3" w14:textId="77777777" w:rsidR="001F2698" w:rsidRPr="001F2698" w:rsidRDefault="001F2698" w:rsidP="001F2698">
      <w:pPr>
        <w:rPr>
          <w:rFonts w:cs="Times New Roman"/>
          <w:u w:val="single"/>
        </w:rPr>
      </w:pPr>
      <w:r w:rsidRPr="001F2698">
        <w:rPr>
          <w:rFonts w:cs="Times New Roman"/>
          <w:sz w:val="14"/>
        </w:rPr>
        <w:t xml:space="preserve">According to ice cores from Antarctica, </w:t>
      </w:r>
      <w:r w:rsidRPr="001F2698">
        <w:rPr>
          <w:rFonts w:cs="Times New Roman"/>
          <w:u w:val="single"/>
        </w:rPr>
        <w:t>the past 400,000 years have been dominated by</w:t>
      </w:r>
      <w:r w:rsidRPr="001F2698">
        <w:rPr>
          <w:rFonts w:cs="Times New Roman"/>
          <w:sz w:val="14"/>
        </w:rPr>
        <w:t xml:space="preserve"> glacials, also known </w:t>
      </w:r>
      <w:r w:rsidRPr="001F2698">
        <w:rPr>
          <w:rFonts w:cs="Times New Roman"/>
          <w:u w:val="single"/>
        </w:rPr>
        <w:t xml:space="preserve">as ice </w:t>
      </w:r>
      <w:proofErr w:type="gramStart"/>
      <w:r w:rsidRPr="001F2698">
        <w:rPr>
          <w:rFonts w:cs="Times New Roman"/>
          <w:u w:val="single"/>
        </w:rPr>
        <w:t>ages, that</w:t>
      </w:r>
      <w:proofErr w:type="gramEnd"/>
      <w:r w:rsidRPr="001F2698">
        <w:rPr>
          <w:rFonts w:cs="Times New Roman"/>
          <w:u w:val="single"/>
        </w:rPr>
        <w:t xml:space="preserve"> last</w:t>
      </w:r>
      <w:r w:rsidRPr="001F2698">
        <w:rPr>
          <w:rFonts w:cs="Times New Roman"/>
          <w:sz w:val="14"/>
        </w:rPr>
        <w:t xml:space="preserve"> about </w:t>
      </w:r>
      <w:r w:rsidRPr="001F2698">
        <w:rPr>
          <w:rFonts w:cs="Times New Roman"/>
          <w:u w:val="single"/>
        </w:rPr>
        <w:t>100,000 years</w:t>
      </w:r>
      <w:r w:rsidRPr="001F2698">
        <w:rPr>
          <w:rFonts w:cs="Times New Roman"/>
          <w:sz w:val="14"/>
        </w:rPr>
        <w:t xml:space="preserve">. These glacials have been </w:t>
      </w:r>
      <w:r w:rsidRPr="001F2698">
        <w:rPr>
          <w:rFonts w:cs="Times New Roman"/>
          <w:u w:val="single"/>
        </w:rPr>
        <w:t>punctuated by interglacials</w:t>
      </w:r>
      <w:r w:rsidRPr="001F2698">
        <w:rPr>
          <w:rFonts w:cs="Times New Roman"/>
          <w:sz w:val="14"/>
        </w:rPr>
        <w:t xml:space="preserve">, short warm periods </w:t>
      </w:r>
      <w:r w:rsidRPr="001F2698">
        <w:rPr>
          <w:rFonts w:cs="Times New Roman"/>
          <w:u w:val="single"/>
        </w:rPr>
        <w:t>which</w:t>
      </w:r>
      <w:r w:rsidRPr="001F2698">
        <w:rPr>
          <w:rFonts w:cs="Times New Roman"/>
          <w:sz w:val="14"/>
        </w:rPr>
        <w:t xml:space="preserve"> typically </w:t>
      </w:r>
      <w:r w:rsidRPr="001F2698">
        <w:rPr>
          <w:rFonts w:cs="Times New Roman"/>
          <w:u w:val="single"/>
        </w:rPr>
        <w:t>last 11,500 years</w:t>
      </w:r>
      <w:r w:rsidRPr="001F2698">
        <w:rPr>
          <w:rFonts w:cs="Times New Roman"/>
          <w:sz w:val="14"/>
        </w:rPr>
        <w:t xml:space="preserve">. Figure 1 below shows how temperatures in Antarctica changed over this period. Because </w:t>
      </w:r>
      <w:r w:rsidRPr="001F2698">
        <w:rPr>
          <w:rFonts w:cs="Times New Roman"/>
          <w:u w:val="single"/>
        </w:rPr>
        <w:t>our current interglacial</w:t>
      </w:r>
      <w:r w:rsidRPr="001F2698">
        <w:rPr>
          <w:rFonts w:cs="Times New Roman"/>
          <w:sz w:val="14"/>
        </w:rPr>
        <w:t xml:space="preserve"> (the Holocene) </w:t>
      </w:r>
      <w:r w:rsidRPr="001F2698">
        <w:rPr>
          <w:rFonts w:cs="Times New Roman"/>
          <w:u w:val="single"/>
        </w:rPr>
        <w:t>has</w:t>
      </w:r>
      <w:r w:rsidRPr="001F2698">
        <w:rPr>
          <w:rFonts w:cs="Times New Roman"/>
          <w:sz w:val="14"/>
        </w:rPr>
        <w:t xml:space="preserve"> already </w:t>
      </w:r>
      <w:r w:rsidRPr="001F2698">
        <w:rPr>
          <w:rFonts w:cs="Times New Roman"/>
          <w:u w:val="single"/>
        </w:rPr>
        <w:t>lasted</w:t>
      </w:r>
      <w:r w:rsidRPr="001F2698">
        <w:rPr>
          <w:rFonts w:cs="Times New Roman"/>
          <w:sz w:val="14"/>
        </w:rPr>
        <w:t xml:space="preserve"> approximately </w:t>
      </w:r>
      <w:r w:rsidRPr="001F2698">
        <w:rPr>
          <w:rFonts w:cs="Times New Roman"/>
          <w:u w:val="single"/>
        </w:rPr>
        <w:t>12,000 years, it has led some to claim that a new ice age is imminent.</w:t>
      </w:r>
      <w:r w:rsidRPr="001F2698">
        <w:rPr>
          <w:rFonts w:cs="Times New Roman"/>
          <w:sz w:val="14"/>
        </w:rPr>
        <w:t xml:space="preserve"> Is this a valid claim? To answer this question, it is necessary to understand what has caused the shifts between ice ages and interglacials during this period. </w:t>
      </w:r>
      <w:r w:rsidRPr="001F2698">
        <w:rPr>
          <w:rFonts w:cs="Times New Roman"/>
          <w:u w:val="single"/>
        </w:rPr>
        <w:t>The cycle appears to be a response to changes in the Earth’s orbit and tilt, which affect the amount of summer sunlight reaching the northern hemisphere.</w:t>
      </w:r>
      <w:r w:rsidRPr="001F2698">
        <w:rPr>
          <w:rFonts w:cs="Times New Roman"/>
          <w:sz w:val="14"/>
        </w:rPr>
        <w:t xml:space="preserve"> </w:t>
      </w:r>
      <w:r w:rsidRPr="001F2698">
        <w:rPr>
          <w:rFonts w:cs="Times New Roman"/>
          <w:u w:val="single"/>
        </w:rPr>
        <w:t>When this amount declines, the rate of summer melt declines and the ice sheets begin to grow</w:t>
      </w:r>
      <w:r w:rsidRPr="001F2698">
        <w:rPr>
          <w:rFonts w:cs="Times New Roman"/>
          <w:sz w:val="14"/>
        </w:rPr>
        <w:t xml:space="preserve">. In turn, </w:t>
      </w:r>
      <w:r w:rsidRPr="001F2698">
        <w:rPr>
          <w:rFonts w:cs="Times New Roman"/>
          <w:u w:val="single"/>
        </w:rPr>
        <w:t>this increases the</w:t>
      </w:r>
      <w:r w:rsidRPr="001F2698">
        <w:rPr>
          <w:rFonts w:cs="Times New Roman"/>
          <w:sz w:val="14"/>
        </w:rPr>
        <w:t xml:space="preserve"> </w:t>
      </w:r>
      <w:r w:rsidRPr="001F2698">
        <w:rPr>
          <w:rFonts w:cs="Times New Roman"/>
          <w:u w:val="single"/>
        </w:rPr>
        <w:t>amount of sunlight reflected back into space</w:t>
      </w:r>
      <w:r w:rsidRPr="001F2698">
        <w:rPr>
          <w:rFonts w:cs="Times New Roman"/>
          <w:sz w:val="14"/>
        </w:rPr>
        <w:t xml:space="preserve">, </w:t>
      </w:r>
      <w:r w:rsidRPr="001F2698">
        <w:rPr>
          <w:rFonts w:cs="Times New Roman"/>
          <w:u w:val="single"/>
        </w:rPr>
        <w:t xml:space="preserve">increasing </w:t>
      </w:r>
      <w:r w:rsidRPr="001F2698">
        <w:rPr>
          <w:rFonts w:cs="Times New Roman"/>
          <w:sz w:val="14"/>
        </w:rPr>
        <w:t xml:space="preserve">(or amplifying) </w:t>
      </w:r>
      <w:r w:rsidRPr="001F2698">
        <w:rPr>
          <w:rFonts w:cs="Times New Roman"/>
          <w:u w:val="single"/>
        </w:rPr>
        <w:t>the cooling trend</w:t>
      </w:r>
      <w:r w:rsidRPr="001F2698">
        <w:rPr>
          <w:rFonts w:cs="Times New Roman"/>
          <w:sz w:val="14"/>
        </w:rPr>
        <w:t>. Eventually a new ice age emerges and lasts for about 100,000 years</w:t>
      </w:r>
      <w:proofErr w:type="gramStart"/>
      <w:r w:rsidRPr="001F2698">
        <w:rPr>
          <w:rFonts w:cs="Times New Roman"/>
          <w:sz w:val="14"/>
        </w:rPr>
        <w:t>.</w:t>
      </w:r>
      <w:r w:rsidRPr="001F2698">
        <w:rPr>
          <w:rFonts w:cs="Times New Roman"/>
          <w:sz w:val="12"/>
        </w:rPr>
        <w:t>¶</w:t>
      </w:r>
      <w:proofErr w:type="gramEnd"/>
      <w:r w:rsidRPr="001F2698">
        <w:rPr>
          <w:rFonts w:cs="Times New Roman"/>
          <w:sz w:val="14"/>
        </w:rPr>
        <w:t xml:space="preserve"> So what are today’s conditions like? </w:t>
      </w:r>
      <w:r w:rsidRPr="001F2698">
        <w:rPr>
          <w:rFonts w:cs="Times New Roman"/>
          <w:u w:val="single"/>
        </w:rPr>
        <w:t>Changes in both the orbit and tilt of the Earth do indeed indicate that the Earth should be cooling</w:t>
      </w:r>
      <w:r w:rsidRPr="001F2698">
        <w:rPr>
          <w:rFonts w:cs="Times New Roman"/>
          <w:sz w:val="14"/>
        </w:rPr>
        <w:t xml:space="preserve">. However, two reasons explain </w:t>
      </w:r>
      <w:r w:rsidRPr="001F2698">
        <w:rPr>
          <w:rFonts w:cs="Times New Roman"/>
          <w:u w:val="single"/>
        </w:rPr>
        <w:t>why an ice age is unlikely</w:t>
      </w:r>
      <w:proofErr w:type="gramStart"/>
      <w:r w:rsidRPr="001F2698">
        <w:rPr>
          <w:rFonts w:cs="Times New Roman"/>
          <w:sz w:val="14"/>
        </w:rPr>
        <w:t>:</w:t>
      </w:r>
      <w:r w:rsidRPr="001F2698">
        <w:rPr>
          <w:rFonts w:cs="Times New Roman"/>
          <w:sz w:val="12"/>
        </w:rPr>
        <w:t>¶</w:t>
      </w:r>
      <w:proofErr w:type="gramEnd"/>
      <w:r w:rsidRPr="001F2698">
        <w:rPr>
          <w:rFonts w:cs="Times New Roman"/>
          <w:sz w:val="14"/>
        </w:rPr>
        <w:t xml:space="preserve"> These two factors, </w:t>
      </w:r>
      <w:r w:rsidRPr="001F2698">
        <w:rPr>
          <w:rFonts w:cs="Times New Roman"/>
          <w:u w:val="single"/>
        </w:rPr>
        <w:t>orbit and tilt, are weak and are not acting within the same timescale</w:t>
      </w:r>
      <w:r w:rsidRPr="001F2698">
        <w:rPr>
          <w:rFonts w:cs="Times New Roman"/>
          <w:sz w:val="14"/>
        </w:rPr>
        <w:t xml:space="preserve"> – </w:t>
      </w:r>
      <w:r w:rsidRPr="001F2698">
        <w:rPr>
          <w:rFonts w:cs="Times New Roman"/>
          <w:u w:val="single"/>
        </w:rPr>
        <w:t>they are out of phase by about 10,000 years</w:t>
      </w:r>
      <w:r w:rsidRPr="001F2698">
        <w:rPr>
          <w:rFonts w:cs="Times New Roman"/>
          <w:sz w:val="14"/>
        </w:rPr>
        <w:t>. T</w:t>
      </w:r>
      <w:r w:rsidRPr="001F2698">
        <w:rPr>
          <w:rFonts w:cs="Times New Roman"/>
          <w:u w:val="single"/>
        </w:rPr>
        <w:t>his means that their combined effect would probably be too weak to trigger an ice age</w:t>
      </w:r>
      <w:r w:rsidRPr="001F2698">
        <w:rPr>
          <w:rFonts w:cs="Times New Roman"/>
          <w:sz w:val="14"/>
        </w:rPr>
        <w:t xml:space="preserve">. </w:t>
      </w:r>
      <w:r w:rsidRPr="001F2698">
        <w:rPr>
          <w:rFonts w:cs="Times New Roman"/>
          <w:u w:val="single"/>
        </w:rPr>
        <w:t>You have to go back 430,000 years to find an interglacial with similar conditions, and this interglacial lasted about 30,000 years</w:t>
      </w:r>
      <w:proofErr w:type="gramStart"/>
      <w:r w:rsidRPr="001F2698">
        <w:rPr>
          <w:rFonts w:cs="Times New Roman"/>
          <w:sz w:val="14"/>
        </w:rPr>
        <w:t>.</w:t>
      </w:r>
      <w:r w:rsidRPr="001F2698">
        <w:rPr>
          <w:rFonts w:cs="Times New Roman"/>
          <w:sz w:val="12"/>
        </w:rPr>
        <w:t>¶</w:t>
      </w:r>
      <w:proofErr w:type="gramEnd"/>
      <w:r w:rsidRPr="001F2698">
        <w:rPr>
          <w:rFonts w:cs="Times New Roman"/>
          <w:sz w:val="14"/>
        </w:rPr>
        <w:t xml:space="preserve"> </w:t>
      </w:r>
      <w:r w:rsidRPr="001F2698">
        <w:rPr>
          <w:rFonts w:cs="Times New Roman"/>
          <w:u w:val="single"/>
        </w:rPr>
        <w:t>The warming effect from CO2 and other greenhouse gases is greater than the cooling effect expected from natural factors</w:t>
      </w:r>
      <w:r w:rsidRPr="001F2698">
        <w:rPr>
          <w:rFonts w:cs="Times New Roman"/>
          <w:sz w:val="14"/>
        </w:rPr>
        <w:t xml:space="preserve">. Without human interference, the Earth’s orbit and tilt, a slight decline in solar output since the 1950s and volcanic activity would have led to global cooling. Yet </w:t>
      </w:r>
      <w:r w:rsidRPr="001F2698">
        <w:rPr>
          <w:rFonts w:cs="Times New Roman"/>
          <w:u w:val="single"/>
        </w:rPr>
        <w:t>global temperatures are definitely on the rise</w:t>
      </w:r>
      <w:proofErr w:type="gramStart"/>
      <w:r w:rsidRPr="001F2698">
        <w:rPr>
          <w:rFonts w:cs="Times New Roman"/>
          <w:sz w:val="14"/>
        </w:rPr>
        <w:t>.</w:t>
      </w:r>
      <w:r w:rsidRPr="001F2698">
        <w:rPr>
          <w:rFonts w:cs="Times New Roman"/>
          <w:sz w:val="12"/>
        </w:rPr>
        <w:t>¶</w:t>
      </w:r>
      <w:proofErr w:type="gramEnd"/>
      <w:r w:rsidRPr="001F2698">
        <w:rPr>
          <w:rFonts w:cs="Times New Roman"/>
          <w:sz w:val="14"/>
        </w:rPr>
        <w:t xml:space="preserve"> </w:t>
      </w:r>
      <w:r w:rsidRPr="001F2698">
        <w:rPr>
          <w:rFonts w:cs="Times New Roman"/>
          <w:u w:val="single"/>
        </w:rPr>
        <w:t>It can therefore be concluded that with CO2 concentrations set to continue to rise, a return to ice age conditions seems very unlikely</w:t>
      </w:r>
      <w:r w:rsidRPr="001F2698">
        <w:rPr>
          <w:rFonts w:cs="Times New Roman"/>
          <w:sz w:val="14"/>
        </w:rPr>
        <w:t xml:space="preserve">. Instead, </w:t>
      </w:r>
      <w:r w:rsidRPr="001F2698">
        <w:rPr>
          <w:rFonts w:cs="Times New Roman"/>
          <w:u w:val="single"/>
        </w:rPr>
        <w:t>temperatures are increasing and this increase may come at a considerable cost with few or no benefits.</w:t>
      </w:r>
    </w:p>
    <w:p w14:paraId="2F751D9C"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No impact - the Ice Age scare was invented by the Media</w:t>
      </w:r>
    </w:p>
    <w:p w14:paraId="3AFDA7DD" w14:textId="77777777" w:rsidR="001F2698" w:rsidRPr="001F2698" w:rsidRDefault="001F2698" w:rsidP="001F2698">
      <w:pPr>
        <w:rPr>
          <w:rFonts w:ascii="Arial" w:hAnsi="Arial" w:cs="Arial"/>
          <w:sz w:val="16"/>
        </w:rPr>
      </w:pPr>
      <w:r w:rsidRPr="001F2698">
        <w:rPr>
          <w:rFonts w:ascii="Arial" w:hAnsi="Arial" w:cs="Arial"/>
          <w:b/>
          <w:sz w:val="26"/>
        </w:rPr>
        <w:t xml:space="preserve">Walsh, 13 </w:t>
      </w:r>
      <w:r w:rsidRPr="001F2698">
        <w:rPr>
          <w:rFonts w:ascii="Arial" w:hAnsi="Arial" w:cs="Arial"/>
          <w:sz w:val="16"/>
        </w:rPr>
        <w:t>(Bryan Walsh, I'm a senior writer for TIME magazine, covering energy and the environment—and also, occasionally, scary diseases. Previously I was the Tokyo bureau chief for TIME, “Sorry, a TIME Magazine Cover Did Not Predict a Coming Ice Age,” TIME, http://science.time.com/2013/06/06/sorry-a-time-magazine-cover-did-not-predict-a-coming-ice-age</w:t>
      </w:r>
      <w:proofErr w:type="gramStart"/>
      <w:r w:rsidRPr="001F2698">
        <w:rPr>
          <w:rFonts w:ascii="Arial" w:hAnsi="Arial" w:cs="Arial"/>
          <w:sz w:val="16"/>
        </w:rPr>
        <w:t>/ )</w:t>
      </w:r>
      <w:proofErr w:type="gramEnd"/>
      <w:r w:rsidRPr="001F2698">
        <w:rPr>
          <w:rFonts w:ascii="Arial" w:hAnsi="Arial" w:cs="Arial"/>
          <w:sz w:val="16"/>
        </w:rPr>
        <w:t xml:space="preserve"> </w:t>
      </w:r>
    </w:p>
    <w:p w14:paraId="301D99FC" w14:textId="77777777" w:rsidR="001F2698" w:rsidRPr="001F2698" w:rsidRDefault="001F2698" w:rsidP="001F2698">
      <w:pPr>
        <w:rPr>
          <w:rFonts w:ascii="Arial" w:hAnsi="Arial" w:cs="Arial"/>
          <w:u w:val="single"/>
        </w:rPr>
      </w:pPr>
      <w:r w:rsidRPr="001F2698">
        <w:rPr>
          <w:rFonts w:ascii="Arial" w:hAnsi="Arial" w:cs="Arial"/>
          <w:sz w:val="16"/>
        </w:rPr>
        <w:t xml:space="preserve">But the hoax does touch on an important part of climate science — and one that’s often misunderstood by skeptics. Call it </w:t>
      </w:r>
      <w:r w:rsidRPr="001F2698">
        <w:rPr>
          <w:rFonts w:ascii="Arial" w:hAnsi="Arial" w:cs="Arial"/>
          <w:u w:val="single"/>
        </w:rPr>
        <w:t>the Ice Age Fallacy</w:t>
      </w:r>
      <w:r w:rsidRPr="001F2698">
        <w:rPr>
          <w:rFonts w:ascii="Arial" w:hAnsi="Arial" w:cs="Arial"/>
          <w:sz w:val="16"/>
        </w:rPr>
        <w:t xml:space="preserve">. Skeptics argue that </w:t>
      </w:r>
      <w:r w:rsidRPr="001F2698">
        <w:rPr>
          <w:rFonts w:ascii="Arial" w:hAnsi="Arial" w:cs="Arial"/>
          <w:u w:val="single"/>
        </w:rPr>
        <w:t xml:space="preserve">back in the 1970s both popular media and some scientists were far more worried about global cooling than they were about </w:t>
      </w:r>
      <w:r w:rsidRPr="001F2698">
        <w:rPr>
          <w:rFonts w:ascii="Arial" w:hAnsi="Arial" w:cs="Arial"/>
          <w:b/>
          <w:u w:val="single"/>
        </w:rPr>
        <w:t>global warming</w:t>
      </w:r>
      <w:r w:rsidRPr="001F2698">
        <w:rPr>
          <w:rFonts w:ascii="Arial" w:hAnsi="Arial" w:cs="Arial"/>
          <w:u w:val="single"/>
        </w:rPr>
        <w:t xml:space="preserve">. For some reason a Newsweek article on the </w:t>
      </w:r>
      <w:r w:rsidRPr="001F2698">
        <w:rPr>
          <w:rFonts w:ascii="Arial" w:hAnsi="Arial" w:cs="Arial"/>
          <w:b/>
          <w:u w:val="single"/>
        </w:rPr>
        <w:t>next ice age</w:t>
      </w:r>
      <w:r w:rsidRPr="001F2698">
        <w:rPr>
          <w:rFonts w:ascii="Arial" w:hAnsi="Arial" w:cs="Arial"/>
          <w:u w:val="single"/>
        </w:rPr>
        <w:t xml:space="preserve">, published back in 1975, </w:t>
      </w:r>
      <w:r w:rsidRPr="001F2698">
        <w:rPr>
          <w:rFonts w:ascii="Arial" w:hAnsi="Arial" w:cs="Arial"/>
          <w:sz w:val="16"/>
        </w:rPr>
        <w:t>gets a lot of the attention, though TIME did a version of the story, as did a number of other media outlets. The rationale goes this way: the fact that scientists were once supposedly so concerned about global cooling, which didn’t come true, just shows that we shouldn’t worry about the new fears of climate change</w:t>
      </w:r>
      <w:r w:rsidRPr="001F2698">
        <w:rPr>
          <w:rFonts w:ascii="Arial" w:hAnsi="Arial" w:cs="Arial"/>
          <w:u w:val="single"/>
        </w:rPr>
        <w:t xml:space="preserve">. </w:t>
      </w:r>
      <w:r w:rsidRPr="001F2698">
        <w:rPr>
          <w:rFonts w:ascii="Arial" w:hAnsi="Arial" w:cs="Arial"/>
          <w:sz w:val="16"/>
        </w:rPr>
        <w:t xml:space="preserve">But as John Cook points out over at Skeptical Science, </w:t>
      </w:r>
      <w:r w:rsidRPr="001F2698">
        <w:rPr>
          <w:rFonts w:ascii="Arial" w:hAnsi="Arial" w:cs="Arial"/>
          <w:u w:val="single"/>
        </w:rPr>
        <w:t xml:space="preserve">global cooling was much more an invention of the media than it was </w:t>
      </w:r>
      <w:r w:rsidRPr="001F2698">
        <w:rPr>
          <w:rFonts w:ascii="Arial" w:hAnsi="Arial" w:cs="Arial"/>
          <w:b/>
          <w:u w:val="single"/>
        </w:rPr>
        <w:t>a real</w:t>
      </w:r>
      <w:r w:rsidRPr="001F2698">
        <w:rPr>
          <w:rFonts w:ascii="Arial" w:hAnsi="Arial" w:cs="Arial"/>
          <w:u w:val="single"/>
        </w:rPr>
        <w:t xml:space="preserve"> scientific concern</w:t>
      </w:r>
      <w:r w:rsidRPr="001F2698">
        <w:rPr>
          <w:rFonts w:ascii="Arial" w:hAnsi="Arial" w:cs="Arial"/>
          <w:sz w:val="16"/>
        </w:rPr>
        <w:t xml:space="preserve">. A survey of peer-reviewed scientific papers published between 1965 and 1979 shows that </w:t>
      </w:r>
      <w:r w:rsidRPr="001F2698">
        <w:rPr>
          <w:rFonts w:ascii="Arial" w:hAnsi="Arial" w:cs="Arial"/>
          <w:u w:val="single"/>
        </w:rPr>
        <w:t>the large majority of research at the time predicted that the earth would warm as carbon-dioxide levels rose — as indeed it has</w:t>
      </w:r>
      <w:r w:rsidRPr="001F2698">
        <w:rPr>
          <w:rFonts w:ascii="Arial" w:hAnsi="Arial" w:cs="Arial"/>
          <w:sz w:val="16"/>
        </w:rPr>
        <w:t>. And some of those global-cooling projections were based on the idea that aerosol levels in the atmosphere — which are a product of air pollution from sources like coal burning and which contribute to cooling by deflecting sunlight in the atmosphere — would keep rising. But thanks to environmental legislation like the Clean Air Acts, global air-pollution levels — not including greenhouse gases like carbon dioxide — peaked in the 1970s and began declining.</w:t>
      </w:r>
      <w:r w:rsidRPr="001F2698">
        <w:rPr>
          <w:rFonts w:ascii="Arial" w:hAnsi="Arial" w:cs="Arial"/>
          <w:u w:val="single"/>
        </w:rPr>
        <w:t xml:space="preserve"> </w:t>
      </w:r>
      <w:r w:rsidRPr="001F2698">
        <w:rPr>
          <w:rFonts w:ascii="Arial" w:hAnsi="Arial" w:cs="Arial"/>
          <w:sz w:val="16"/>
        </w:rPr>
        <w:t xml:space="preserve">The reality is that scientists in the 1970s were just beginning to understand how climate change and aerosol pollution might impact global temperatures. </w:t>
      </w:r>
      <w:r w:rsidRPr="001F2698">
        <w:rPr>
          <w:rFonts w:ascii="Arial" w:hAnsi="Arial" w:cs="Arial"/>
          <w:u w:val="single"/>
        </w:rPr>
        <w:t xml:space="preserve">Add in the media-hype cycle — which was true then as it is now — and you have some coverage that turned out to </w:t>
      </w:r>
      <w:r w:rsidRPr="001F2698">
        <w:rPr>
          <w:rFonts w:ascii="Arial" w:hAnsi="Arial" w:cs="Arial"/>
          <w:b/>
          <w:u w:val="single"/>
        </w:rPr>
        <w:t>be wrong.</w:t>
      </w:r>
      <w:r w:rsidRPr="001F2698">
        <w:rPr>
          <w:rFonts w:ascii="Arial" w:hAnsi="Arial" w:cs="Arial"/>
          <w:u w:val="single"/>
        </w:rPr>
        <w:t xml:space="preserve"> But thanks to the Internet, those stories stay undead, recycled by notorious climate skeptics like George Will. Pay no attention to the Photoshop. It’s </w:t>
      </w:r>
      <w:r w:rsidRPr="001F2698">
        <w:rPr>
          <w:rFonts w:ascii="Arial" w:hAnsi="Arial" w:cs="Arial"/>
          <w:b/>
          <w:u w:val="single"/>
        </w:rPr>
        <w:t xml:space="preserve">the science we should heed </w:t>
      </w:r>
      <w:r w:rsidRPr="001F2698">
        <w:rPr>
          <w:rFonts w:ascii="Arial" w:hAnsi="Arial" w:cs="Arial"/>
          <w:u w:val="single"/>
        </w:rPr>
        <w:t xml:space="preserve">— and the science says man-made climate change is real and </w:t>
      </w:r>
      <w:r w:rsidRPr="001F2698">
        <w:rPr>
          <w:rFonts w:ascii="Arial" w:hAnsi="Arial" w:cs="Arial"/>
          <w:b/>
          <w:u w:val="single"/>
        </w:rPr>
        <w:t>very, very worrying</w:t>
      </w:r>
      <w:r w:rsidRPr="001F2698">
        <w:rPr>
          <w:rFonts w:ascii="Arial" w:hAnsi="Arial" w:cs="Arial"/>
          <w:u w:val="single"/>
        </w:rPr>
        <w:t>.</w:t>
      </w:r>
    </w:p>
    <w:p w14:paraId="7AA92412"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t>CO2 Causes Ice Age</w:t>
      </w:r>
    </w:p>
    <w:p w14:paraId="45D9CA57"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CO2 causes ice age – studies and data collection</w:t>
      </w:r>
    </w:p>
    <w:p w14:paraId="4F343290" w14:textId="77777777" w:rsidR="001F2698" w:rsidRPr="001F2698" w:rsidRDefault="001F2698" w:rsidP="001F2698">
      <w:pPr>
        <w:rPr>
          <w:rFonts w:cs="Times New Roman"/>
        </w:rPr>
      </w:pPr>
      <w:r w:rsidRPr="001F2698">
        <w:rPr>
          <w:rFonts w:cs="Times New Roman"/>
          <w:b/>
        </w:rPr>
        <w:t>Brennan 11</w:t>
      </w:r>
      <w:r w:rsidRPr="001F2698">
        <w:rPr>
          <w:rFonts w:cs="Times New Roman"/>
        </w:rPr>
        <w:t xml:space="preserve"> [Philip V. Brennan, writer for Canada Free Press, "The Japanese Quake: Another Ice Age Precursor?" http://www.canadafreepress.com/index.php/article/34349]</w:t>
      </w:r>
    </w:p>
    <w:p w14:paraId="208498AE" w14:textId="77777777" w:rsidR="001F2698" w:rsidRPr="001F2698" w:rsidRDefault="001F2698" w:rsidP="001F2698">
      <w:pPr>
        <w:rPr>
          <w:rFonts w:cs="Times New Roman"/>
          <w:u w:val="single"/>
        </w:rPr>
      </w:pPr>
      <w:r w:rsidRPr="001F2698">
        <w:rPr>
          <w:rFonts w:cs="Times New Roman"/>
          <w:u w:val="single"/>
        </w:rPr>
        <w:t>Studies of data collected from ocean bottom</w:t>
      </w:r>
      <w:r w:rsidRPr="001F2698">
        <w:rPr>
          <w:rFonts w:cs="Times New Roman"/>
          <w:sz w:val="16"/>
        </w:rPr>
        <w:t xml:space="preserve"> samples 200 miles off the coast of Ecuador by Nickolas ShacKLeton and associates at Britain’s Cambridge University </w:t>
      </w:r>
      <w:r w:rsidRPr="001F2698">
        <w:rPr>
          <w:rFonts w:cs="Times New Roman"/>
          <w:u w:val="single"/>
        </w:rPr>
        <w:t xml:space="preserve">provided CO2 readings for the past 130,000 years, a period covering the last interglacial, the ice age that followed, and the current interglacial. "These data confirmed the rise of CO2 levels that preceded the last ice age, and the point at which the process became inevitable.” </w:t>
      </w:r>
    </w:p>
    <w:p w14:paraId="19E200F0"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t>CO2 Not Key</w:t>
      </w:r>
    </w:p>
    <w:p w14:paraId="0E4AB3BC"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CO2 not key</w:t>
      </w:r>
    </w:p>
    <w:p w14:paraId="62DDDDC8" w14:textId="77777777" w:rsidR="001F2698" w:rsidRPr="001F2698" w:rsidRDefault="001F2698" w:rsidP="001F2698">
      <w:pPr>
        <w:rPr>
          <w:rFonts w:cs="Times New Roman"/>
        </w:rPr>
      </w:pPr>
      <w:r w:rsidRPr="001F2698">
        <w:rPr>
          <w:rFonts w:cs="Times New Roman"/>
          <w:b/>
        </w:rPr>
        <w:t>Peltier and Vettoretti 11</w:t>
      </w:r>
      <w:r w:rsidRPr="001F2698">
        <w:rPr>
          <w:rFonts w:cs="Times New Roman"/>
        </w:rPr>
        <w:t xml:space="preserve"> (W.R., Ph. D. in Physics from the University of Toronto, Director of the Centre for Global Change Science, PI of the Polar Climate Stability Network, Department of Physics at the University of Toronto, Dr. Guido Vettoretti, Research Associate in the Department of Physics at the University of Toronto, "The impact of insolation, greenhouse gas forcing and ocean circulation changes on glacial inception," 7/29/11, http://hol.sagepub.com.proxy.lib.umich.edu/content/21/5/803.full.pdf+html) </w:t>
      </w:r>
    </w:p>
    <w:p w14:paraId="74921B1E" w14:textId="77777777" w:rsidR="001F2698" w:rsidRPr="001F2698" w:rsidRDefault="001F2698" w:rsidP="001F2698">
      <w:pPr>
        <w:rPr>
          <w:rFonts w:cs="Times New Roman"/>
          <w:sz w:val="14"/>
        </w:rPr>
      </w:pPr>
      <w:r w:rsidRPr="001F2698">
        <w:rPr>
          <w:rFonts w:cs="Times New Roman"/>
          <w:u w:val="single"/>
        </w:rPr>
        <w:t>This study</w:t>
      </w:r>
      <w:r w:rsidRPr="001F2698">
        <w:rPr>
          <w:rFonts w:cs="Times New Roman"/>
          <w:sz w:val="14"/>
        </w:rPr>
        <w:t xml:space="preserve">, while not directly addressing the validity of the early anthropogenic hypothesis, </w:t>
      </w:r>
      <w:r w:rsidRPr="001F2698">
        <w:rPr>
          <w:rFonts w:cs="Times New Roman"/>
          <w:u w:val="single"/>
        </w:rPr>
        <w:t>investigated the component of the hypothesis that suggested that early anthropogenic carbon emissions would have resulted in the suppression of the start of the next ice age well before the onset of the industrial revolution</w:t>
      </w:r>
      <w:r w:rsidRPr="001F2698">
        <w:rPr>
          <w:rFonts w:cs="Times New Roman"/>
          <w:sz w:val="14"/>
        </w:rPr>
        <w:t xml:space="preserve">. </w:t>
      </w:r>
      <w:r w:rsidRPr="001F2698">
        <w:rPr>
          <w:rFonts w:cs="Times New Roman"/>
          <w:u w:val="single"/>
        </w:rPr>
        <w:t>The results of our analysis, which illustrate the impact of reductions in GHGs during the pre-industrial period</w:t>
      </w:r>
      <w:r w:rsidRPr="001F2698">
        <w:rPr>
          <w:rFonts w:cs="Times New Roman"/>
          <w:sz w:val="14"/>
        </w:rPr>
        <w:t xml:space="preserve"> (CO2 from 240 to 280 ppmv), </w:t>
      </w:r>
      <w:r w:rsidRPr="001F2698">
        <w:rPr>
          <w:rFonts w:cs="Times New Roman"/>
          <w:u w:val="single"/>
        </w:rPr>
        <w:t>do not</w:t>
      </w:r>
      <w:r w:rsidRPr="001F2698">
        <w:rPr>
          <w:rFonts w:cs="Times New Roman"/>
          <w:sz w:val="14"/>
        </w:rPr>
        <w:t xml:space="preserve"> </w:t>
      </w:r>
      <w:r w:rsidRPr="001F2698">
        <w:rPr>
          <w:rFonts w:cs="Times New Roman"/>
          <w:u w:val="single"/>
        </w:rPr>
        <w:t>display any significant glacial inception in the Canadian Arctic Archipelago. This is contrary to the idea that changes in Holocene GHG concentrations of the magnitude suggested by Ruddiman</w:t>
      </w:r>
      <w:r w:rsidRPr="001F2698">
        <w:rPr>
          <w:rFonts w:cs="Times New Roman"/>
          <w:sz w:val="14"/>
        </w:rPr>
        <w:t xml:space="preserve"> (2007) </w:t>
      </w:r>
      <w:r w:rsidRPr="001F2698">
        <w:rPr>
          <w:rFonts w:cs="Times New Roman"/>
          <w:u w:val="single"/>
        </w:rPr>
        <w:t>would have been sufficient to eliminate the onset of perennial snow cover that would otherwise have occurred in the Holocene in the absence of anthropogenic forcing</w:t>
      </w:r>
      <w:r w:rsidRPr="001F2698">
        <w:rPr>
          <w:rFonts w:cs="Times New Roman"/>
          <w:sz w:val="14"/>
        </w:rPr>
        <w:t xml:space="preserve">. </w:t>
      </w:r>
      <w:r w:rsidRPr="001F2698">
        <w:rPr>
          <w:rFonts w:cs="Times New Roman"/>
          <w:u w:val="single"/>
        </w:rPr>
        <w:t xml:space="preserve">Our analyses also suggest that insolation forcing is by far the most significant driver of the glacial inception process with GHG concentration playing a secondary role. </w:t>
      </w:r>
      <w:r w:rsidRPr="001F2698">
        <w:rPr>
          <w:rFonts w:cs="Times New Roman"/>
          <w:sz w:val="14"/>
        </w:rPr>
        <w:t xml:space="preserve">Using an additional set of two simulations of the future (10 ka AP and 51 ka AP), we propose that the closest modern analogue for conditions favourable to glacial inception is less than 10 000 years into the future when Earth’s obliquity achieves a local minimum and insolation is reduced in Northern Hemisphere late summer and fall at high latitudes. Our simulations, using mean interglacial GHG levels, indicate that the current interglacial will last for at most approximately 20 000 years. It will be interesting in future work to investigate the level of GHG concentrations that would have to be reached following injection of the CO2 spike that humankind is currently adding to the system in order that a further glacial cycle may occur. </w:t>
      </w:r>
    </w:p>
    <w:p w14:paraId="24274975" w14:textId="77777777" w:rsidR="001F2698" w:rsidRPr="001F2698" w:rsidRDefault="001F2698" w:rsidP="001F2698">
      <w:pPr>
        <w:rPr>
          <w:rFonts w:cs="Times New Roman"/>
        </w:rPr>
      </w:pPr>
    </w:p>
    <w:p w14:paraId="1239D537"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t>Tech Solves Ice Age</w:t>
      </w:r>
    </w:p>
    <w:p w14:paraId="4FB54BF0" w14:textId="77777777" w:rsidR="001F2698" w:rsidRPr="001F2698" w:rsidRDefault="001F2698" w:rsidP="001F2698">
      <w:pPr>
        <w:keepNext/>
        <w:keepLines/>
        <w:spacing w:before="200"/>
        <w:outlineLvl w:val="3"/>
        <w:rPr>
          <w:rFonts w:asciiTheme="majorHAnsi" w:eastAsiaTheme="majorEastAsia" w:hAnsiTheme="majorHAnsi" w:cs="Times New Roman"/>
          <w:bCs/>
          <w:u w:val="single"/>
        </w:rPr>
      </w:pPr>
      <w:r w:rsidRPr="001F2698">
        <w:rPr>
          <w:rFonts w:asciiTheme="majorHAnsi" w:eastAsiaTheme="majorEastAsia" w:hAnsiTheme="majorHAnsi" w:cs="Times New Roman"/>
          <w:b/>
          <w:bCs/>
          <w:iCs/>
          <w:u w:val="single"/>
        </w:rPr>
        <w:t>Tech enables adaptability to the ice age</w:t>
      </w:r>
    </w:p>
    <w:p w14:paraId="792F0F6D" w14:textId="77777777" w:rsidR="001F2698" w:rsidRPr="001F2698" w:rsidRDefault="001F2698" w:rsidP="001F2698">
      <w:pPr>
        <w:rPr>
          <w:rFonts w:asciiTheme="majorHAnsi" w:eastAsiaTheme="majorEastAsia" w:hAnsiTheme="majorHAnsi" w:cs="Times New Roman"/>
          <w:bCs/>
          <w:iCs/>
          <w:u w:val="single"/>
        </w:rPr>
      </w:pPr>
      <w:r w:rsidRPr="001F2698">
        <w:rPr>
          <w:rFonts w:cs="Times New Roman"/>
          <w:b/>
          <w:u w:val="single"/>
        </w:rPr>
        <w:t xml:space="preserve">England 11 </w:t>
      </w:r>
      <w:r w:rsidRPr="00A87F38">
        <w:rPr>
          <w:rFonts w:cs="Times New Roman"/>
          <w:sz w:val="16"/>
        </w:rPr>
        <w:t>Christopher England, “Will we survive the coming Ice Age?”</w:t>
      </w:r>
      <w:r w:rsidRPr="001F2698">
        <w:rPr>
          <w:rFonts w:cs="Times New Roman"/>
          <w:b/>
          <w:sz w:val="16"/>
          <w:u w:val="single"/>
        </w:rPr>
        <w:t xml:space="preserve"> </w:t>
      </w:r>
      <w:r w:rsidRPr="00A87F38">
        <w:rPr>
          <w:rFonts w:cs="Times New Roman"/>
          <w:sz w:val="16"/>
        </w:rPr>
        <w:t>http://www.christopherengland.com/2011/06/will-we-survive-coming-ice-age.html</w:t>
      </w:r>
      <w:r w:rsidRPr="001F2698">
        <w:rPr>
          <w:rFonts w:cs="Times New Roman"/>
          <w:b/>
          <w:sz w:val="16"/>
          <w:u w:val="single"/>
        </w:rPr>
        <w:t xml:space="preserve"> </w:t>
      </w:r>
    </w:p>
    <w:p w14:paraId="1D6FAF40" w14:textId="77777777" w:rsidR="001F2698" w:rsidRPr="001F2698" w:rsidRDefault="001F2698" w:rsidP="001F2698">
      <w:pPr>
        <w:rPr>
          <w:rFonts w:cs="Times New Roman"/>
          <w:b/>
          <w:u w:val="single"/>
        </w:rPr>
      </w:pPr>
      <w:r w:rsidRPr="001F2698">
        <w:rPr>
          <w:rFonts w:cs="Times New Roman"/>
          <w:u w:val="single"/>
        </w:rPr>
        <w:t xml:space="preserve">So, as we are now faced with the need to change and adapt in order to survive the coming mini-Ice Age </w:t>
      </w:r>
      <w:r w:rsidRPr="00A87F38">
        <w:rPr>
          <w:rFonts w:cs="Times New Roman"/>
          <w:sz w:val="16"/>
        </w:rPr>
        <w:t>as temperatures continue to drop throughout Europe (and the North Americas),</w:t>
      </w:r>
      <w:r w:rsidRPr="001F2698">
        <w:rPr>
          <w:rFonts w:cs="Times New Roman"/>
          <w:u w:val="single"/>
        </w:rPr>
        <w:t xml:space="preserve"> will we take the Inuit route or the Viking one? I think that with far more technology and understanding surrounding us than was available in the 1300s, we will be able to deal with it technically. But what about politically</w:t>
      </w:r>
      <w:r w:rsidRPr="00A87F38">
        <w:rPr>
          <w:rFonts w:cs="Times New Roman"/>
          <w:sz w:val="16"/>
        </w:rPr>
        <w:t>? The only real problem we have is the stranglehold on our industries that the left-wing global warming religion and lobby currently has. By putting their pointless carbon taxes onto everything they can, and funding silly green ideas instead (like wind-farms that aren't able to function to generate electricity when they are iced-up), they are not actually allowing us to start preparing for the coming era of long frozen winters and soggy summers, which will be with us for at least the next 70 years or so. Indeed, fuel prices are already rocketing and putting thousands into fuel poverty because of their carbon taxes. Will the long extended periods of freezing kill off the elderly and poor? It certainly killed thousands back in the previous mini-Ice Age that covered Britain. I suspect that because of our unpreparedness</w:t>
      </w:r>
      <w:r w:rsidRPr="001F2698">
        <w:rPr>
          <w:rFonts w:cs="Times New Roman"/>
          <w:u w:val="single"/>
        </w:rPr>
        <w:t xml:space="preserve"> it will take the staking up of bodies in local mortuaries before Governments wake-up and react to the real needs of society to deal with climate change. </w:t>
      </w:r>
      <w:r w:rsidRPr="00A87F38">
        <w:rPr>
          <w:rFonts w:cs="Times New Roman"/>
          <w:sz w:val="16"/>
        </w:rPr>
        <w:t>Unfortunately, everything is skewed the wrong way because of the global warming religion. Generally speaking though</w:t>
      </w:r>
      <w:r w:rsidRPr="001F2698">
        <w:rPr>
          <w:rFonts w:cs="Times New Roman"/>
          <w:u w:val="single"/>
        </w:rPr>
        <w:t xml:space="preserve">, we will survive. We lived through periods of iced-over rivers and unworkable farmland before. This time we are far more technologically advanced, and assuming sea-ice doesn't cause too much disruption, we are far more geared towards importing goods from warmer climes, or genetically modifying food and growing it 'inside' rather than leaving it out in the snow and ice. </w:t>
      </w:r>
      <w:r w:rsidRPr="00A87F38">
        <w:rPr>
          <w:rFonts w:cs="Times New Roman"/>
          <w:sz w:val="16"/>
        </w:rPr>
        <w:t>It'll be fine; most of us will survive, so don't panic!</w:t>
      </w:r>
      <w:r w:rsidRPr="001F2698">
        <w:rPr>
          <w:rFonts w:cs="Times New Roman"/>
          <w:u w:val="single"/>
        </w:rPr>
        <w:t xml:space="preserve"> </w:t>
      </w:r>
    </w:p>
    <w:p w14:paraId="60A2FE65"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 xml:space="preserve">No extinction - technology solves </w:t>
      </w:r>
    </w:p>
    <w:p w14:paraId="680641DB" w14:textId="77777777" w:rsidR="001F2698" w:rsidRPr="001F2698" w:rsidRDefault="001F2698" w:rsidP="001F2698">
      <w:pPr>
        <w:rPr>
          <w:rFonts w:cs="Times New Roman"/>
          <w:sz w:val="16"/>
        </w:rPr>
      </w:pPr>
      <w:r w:rsidRPr="001F2698">
        <w:rPr>
          <w:rFonts w:cs="Times New Roman"/>
          <w:b/>
        </w:rPr>
        <w:t>Croatian Times 10</w:t>
      </w:r>
      <w:r w:rsidRPr="001F2698">
        <w:rPr>
          <w:rFonts w:cs="Times New Roman"/>
          <w:sz w:val="16"/>
        </w:rPr>
        <w:t xml:space="preserve"> - quoting physicist Vladimir Paar from Zagreb University ("Croat Scientist Warns Ice Age Could Start in Five Years" October 2, 2010, http://www.croatiantimes.com/news/General_News/2010-02-10/8836/Croat_scientist_warns_ice_age_could_start_in_five_years)//KL</w:t>
      </w:r>
    </w:p>
    <w:p w14:paraId="53194E3E" w14:textId="77777777" w:rsidR="001F2698" w:rsidRPr="001F2698" w:rsidRDefault="001F2698" w:rsidP="001F2698">
      <w:pPr>
        <w:rPr>
          <w:rFonts w:cs="Times New Roman"/>
          <w:u w:val="single"/>
        </w:rPr>
      </w:pPr>
      <w:r w:rsidRPr="001F2698">
        <w:rPr>
          <w:rFonts w:cs="Times New Roman"/>
          <w:u w:val="single"/>
        </w:rPr>
        <w:t>The Zagreb based scientist says it will still be possible for humans to survive in the ice age</w:t>
      </w:r>
      <w:r w:rsidRPr="001F2698">
        <w:rPr>
          <w:rFonts w:cs="Times New Roman"/>
          <w:sz w:val="16"/>
        </w:rPr>
        <w:t xml:space="preserve">, but the spending on energy will be enormous. </w:t>
      </w:r>
      <w:r w:rsidRPr="001F2698">
        <w:rPr>
          <w:rFonts w:cs="Times New Roman"/>
          <w:u w:val="single"/>
        </w:rPr>
        <w:t>"Food production also might be a problem. It would need to be produced in greenhouses</w:t>
      </w:r>
      <w:r w:rsidRPr="001F2698">
        <w:rPr>
          <w:rFonts w:cs="Times New Roman"/>
          <w:sz w:val="16"/>
        </w:rPr>
        <w:t xml:space="preserve"> with a lot of energy spent to heat it", commented the professor, who remains optimistic despite his predictions. He said: "</w:t>
      </w:r>
      <w:r w:rsidRPr="001F2698">
        <w:rPr>
          <w:rFonts w:cs="Times New Roman"/>
          <w:u w:val="single"/>
        </w:rPr>
        <w:t>The nuclear energy we know today will not last longer than 100 years as we simply do not have enough uranium in the world to match the needs in an ice age. But I'm still optimistic. There is the process of nuclear fusion happening on the Sun</w:t>
      </w:r>
      <w:r w:rsidRPr="001F2698">
        <w:rPr>
          <w:rFonts w:cs="Times New Roman"/>
          <w:sz w:val="16"/>
        </w:rPr>
        <w:t xml:space="preserve">. </w:t>
      </w:r>
      <w:r w:rsidRPr="001F2698">
        <w:rPr>
          <w:rFonts w:cs="Times New Roman"/>
          <w:u w:val="single"/>
        </w:rPr>
        <w:t>The fuel for that process is hydrogen and such a power plant is already worked on in France</w:t>
      </w:r>
      <w:r w:rsidRPr="001F2698">
        <w:rPr>
          <w:rFonts w:cs="Times New Roman"/>
          <w:sz w:val="16"/>
        </w:rPr>
        <w:t xml:space="preserve"> as a consortium involving firms from Marseille and the European Union, the US, Russia, China, Japan and South Korea. The head of the project is a Japanese expert, and former Japanese ambassador in Croatia", Vladimir Paar revealed. He said the building of the new technology power plant will take at least another 10 years. </w:t>
      </w:r>
      <w:r w:rsidRPr="001F2698">
        <w:rPr>
          <w:rFonts w:cs="Times New Roman"/>
          <w:u w:val="single"/>
        </w:rPr>
        <w:t>"In 40 years we'll know how it functions. That would be a solution that could last for thousands of years. We have a lot of hydrogen and the method is an ecological one",</w:t>
      </w:r>
      <w:r w:rsidRPr="001F2698">
        <w:rPr>
          <w:rFonts w:cs="Times New Roman"/>
          <w:sz w:val="16"/>
        </w:rPr>
        <w:t xml:space="preserve"> the professor concluded. </w:t>
      </w:r>
    </w:p>
    <w:p w14:paraId="0CDB78A4"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t>Warming Can’t Solve Ice Age</w:t>
      </w:r>
    </w:p>
    <w:p w14:paraId="5AAFF66E"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 xml:space="preserve">Warming can’t solve ice age – the Ocean Conveyer Belt is strengthening and the rate isn’t fast enough </w:t>
      </w:r>
    </w:p>
    <w:p w14:paraId="2B8DC569" w14:textId="77777777" w:rsidR="001F2698" w:rsidRPr="001F2698" w:rsidRDefault="001F2698" w:rsidP="001F2698">
      <w:pPr>
        <w:rPr>
          <w:rFonts w:cs="Times New Roman"/>
          <w:sz w:val="16"/>
        </w:rPr>
      </w:pPr>
      <w:r w:rsidRPr="001F2698">
        <w:rPr>
          <w:rFonts w:cs="Times New Roman"/>
          <w:b/>
        </w:rPr>
        <w:t>Chameides 10</w:t>
      </w:r>
      <w:r w:rsidRPr="001F2698">
        <w:rPr>
          <w:rFonts w:cs="Times New Roman"/>
          <w:sz w:val="16"/>
        </w:rPr>
        <w:t xml:space="preserve"> (Bill, Dean of the Nicholas School of the Environment and Earth Sciences at Duke University, member of the National Academy of Sciences, Ph. D. from Yale University, “Good News: No Sign of Slowing Ocean Conveyor Belt,” 3/29/10, http://www.scientificamerican.com/article.cfm?id=good-news-no-sign-of-slowing-ocean) </w:t>
      </w:r>
    </w:p>
    <w:p w14:paraId="78DB12C0" w14:textId="77777777" w:rsidR="001F2698" w:rsidRPr="001F2698" w:rsidRDefault="001F2698" w:rsidP="001F2698">
      <w:pPr>
        <w:rPr>
          <w:rFonts w:cs="Times New Roman"/>
          <w:sz w:val="16"/>
        </w:rPr>
      </w:pPr>
      <w:r w:rsidRPr="001F2698">
        <w:rPr>
          <w:rFonts w:cs="Times New Roman"/>
          <w:sz w:val="16"/>
        </w:rPr>
        <w:t xml:space="preserve">Among the concerns about global warming is the specter of rapid climate change -- the possibility that slowly warming temperatures could suddenly trigger a swift and major shift in the climate system with catastrophic consequences. </w:t>
      </w:r>
      <w:r w:rsidRPr="001F2698">
        <w:rPr>
          <w:rFonts w:cs="Times New Roman"/>
          <w:u w:val="single"/>
        </w:rPr>
        <w:t xml:space="preserve">In the 1990s some climate scientists warned of the possibility of one such scenario: an ice age caused by the shutdown of the so-called ocean conveyor belt. </w:t>
      </w:r>
      <w:r w:rsidRPr="001F2698">
        <w:rPr>
          <w:rFonts w:cs="Times New Roman"/>
          <w:sz w:val="16"/>
        </w:rPr>
        <w:t xml:space="preserve">Ocean Conveyor Belt and Climate </w:t>
      </w:r>
      <w:proofErr w:type="gramStart"/>
      <w:r w:rsidRPr="001F2698">
        <w:rPr>
          <w:rFonts w:cs="Times New Roman"/>
          <w:u w:val="single"/>
        </w:rPr>
        <w:t>One</w:t>
      </w:r>
      <w:proofErr w:type="gramEnd"/>
      <w:r w:rsidRPr="001F2698">
        <w:rPr>
          <w:rFonts w:cs="Times New Roman"/>
          <w:u w:val="single"/>
        </w:rPr>
        <w:t xml:space="preserve"> of the critical jobs of the climate system is to move heat from the tropics, where much of the energy from the Sun is deposited, to the cool polar regions</w:t>
      </w:r>
      <w:r w:rsidRPr="001F2698">
        <w:rPr>
          <w:rFonts w:cs="Times New Roman"/>
          <w:sz w:val="16"/>
        </w:rPr>
        <w:t xml:space="preserve">. The atmosphere does much of this redistribution, but </w:t>
      </w:r>
      <w:r w:rsidRPr="001F2698">
        <w:rPr>
          <w:rFonts w:cs="Times New Roman"/>
          <w:u w:val="single"/>
        </w:rPr>
        <w:t>the ocean is also a key player</w:t>
      </w:r>
      <w:r w:rsidRPr="001F2698">
        <w:rPr>
          <w:rFonts w:cs="Times New Roman"/>
          <w:sz w:val="16"/>
        </w:rPr>
        <w:t xml:space="preserve">. As noted in an earlier post, "without the oceanic and atmospheric mechanism, the temperature difference between the poles and the equator would be an astounding 200 degrees Fahrenheit rather than the 55-degree difference that exists today." </w:t>
      </w:r>
      <w:r w:rsidRPr="001F2698">
        <w:rPr>
          <w:rFonts w:cs="Times New Roman"/>
          <w:u w:val="single"/>
        </w:rPr>
        <w:t>The ocean's heat redistribution in the Northern Hemisphere is largely accomplished by the so-called ocean conveyor belt</w:t>
      </w:r>
      <w:r w:rsidRPr="001F2698">
        <w:rPr>
          <w:rFonts w:cs="Times New Roman"/>
          <w:sz w:val="16"/>
        </w:rPr>
        <w:t xml:space="preserve"> (in more technically inclined company </w:t>
      </w:r>
      <w:r w:rsidRPr="001F2698">
        <w:rPr>
          <w:rFonts w:cs="Times New Roman"/>
          <w:u w:val="single"/>
        </w:rPr>
        <w:t>we refer to this as the Atlantic meridional overturning circulation or AMOC or simply MOC</w:t>
      </w:r>
      <w:r w:rsidRPr="001F2698">
        <w:rPr>
          <w:rFonts w:cs="Times New Roman"/>
          <w:sz w:val="16"/>
        </w:rPr>
        <w:t xml:space="preserve">). It works like this: Warm topical waters in the Atlantic Ocean flow northward along the Gulf Stream. Along the way the waters cool (providing a source of heat to northern climes) and evaporate (making the remaining waters of the Gulf Stream saltier). As water becomes cooler and saltier, it gets denser. Near Greenland and the Norwegian and Labrador seas, the dense water, now heavier than that below, sinks. The cold, sinking water eventually closes the conveyor belt by flowing southward and resurfacing. Sudden Ice Age Onset? Could global warming change all that? </w:t>
      </w:r>
      <w:r w:rsidRPr="001F2698">
        <w:rPr>
          <w:rFonts w:cs="Times New Roman"/>
          <w:u w:val="single"/>
        </w:rPr>
        <w:t>Some have speculated yes, arguing that melting glaciers could dilute that salty water in the Gulf Stream's northern reaches, preventing it from getting dense enough to sink</w:t>
      </w:r>
      <w:r w:rsidRPr="001F2698">
        <w:rPr>
          <w:rFonts w:cs="Times New Roman"/>
          <w:sz w:val="16"/>
        </w:rPr>
        <w:t xml:space="preserve">. (See here and here.) </w:t>
      </w:r>
      <w:r w:rsidRPr="001F2698">
        <w:rPr>
          <w:rFonts w:cs="Times New Roman"/>
          <w:u w:val="single"/>
        </w:rPr>
        <w:t>Without sinking in the north, the waters moving northward in the Gulf Stream have nowhere to go and so the flow of the Gulf Stream would have to eventually stop. And without the Gulf Stream and its transport of heat northward, the Northern Hemisphere could get quite cold -- perhaps cold enough to bring ice-age conditions back to our latitudes</w:t>
      </w:r>
      <w:r w:rsidRPr="001F2698">
        <w:rPr>
          <w:rFonts w:cs="Times New Roman"/>
          <w:sz w:val="16"/>
        </w:rPr>
        <w:t xml:space="preserve">. Global warming causing an ice age? It sounds rather oxymoronic and perhaps as far-fetched a prediction as the disaster scenario depicted in 2004's blockbuster The Day After Tomorrow. But there is at least an ounce of reality to the scenario. A Refresher: Ice Age in Not Too Distant Past Set Off by an Influx of Fresh Water There is some evidence to suggest that such sudden deep freezes may have happened in the past, for example during the so-called Younger Dryas. </w:t>
      </w:r>
      <w:r w:rsidRPr="001F2698">
        <w:rPr>
          <w:rFonts w:cs="Times New Roman"/>
          <w:u w:val="single"/>
        </w:rPr>
        <w:t>Scientists believe that about 12,000 years ago, as the last ice age was on the wane, a huge amount of meltwater released from a colossal glacial lake in the middle of North America was dumped into the northern Atlantic via the St. Lawrence Seaway. This sudden injection of fresh water, it is theorized, shut down the ocean conveyor belt and thrust the Northern Hemisphere back into ice-age conditions over a couple of thousand years</w:t>
      </w:r>
      <w:r w:rsidRPr="001F2698">
        <w:rPr>
          <w:rFonts w:cs="Times New Roman"/>
          <w:sz w:val="16"/>
        </w:rPr>
        <w:t xml:space="preserve">. But that was then and this is now. </w:t>
      </w:r>
      <w:r w:rsidRPr="001F2698">
        <w:rPr>
          <w:rFonts w:cs="Times New Roman"/>
          <w:u w:val="single"/>
        </w:rPr>
        <w:t>Could the present-day melting of glaciers in Greenland do the same</w:t>
      </w:r>
      <w:r w:rsidRPr="001F2698">
        <w:rPr>
          <w:rFonts w:cs="Times New Roman"/>
          <w:sz w:val="16"/>
        </w:rPr>
        <w:t xml:space="preserve"> thing? Well, observations indicate that the waters of the Labrador and Norwegian Seas are becoming less salty. But </w:t>
      </w:r>
      <w:r w:rsidRPr="001F2698">
        <w:rPr>
          <w:rFonts w:cs="Times New Roman"/>
          <w:u w:val="single"/>
        </w:rPr>
        <w:t>the rate at which fresh water is being added is considerably slower that that huge injection way back in the Younger-Dryas. And model calculations suggest that the current change is not rapid enough to cause an actual shutdown of the ocean conveyor belt. Support for this contention has now been provided by a new paper in Geophysical Research Letters by Josh Willis of the California Institute of Technology's Jet Propulsion Laboratory</w:t>
      </w:r>
      <w:r w:rsidRPr="001F2698">
        <w:rPr>
          <w:rFonts w:cs="Times New Roman"/>
          <w:sz w:val="16"/>
        </w:rPr>
        <w:t xml:space="preserve">. </w:t>
      </w:r>
      <w:r w:rsidRPr="001F2698">
        <w:rPr>
          <w:rFonts w:cs="Times New Roman"/>
          <w:u w:val="single"/>
        </w:rPr>
        <w:t>Using a combination of satellite observations of sea-surface heights and measurements of ocean temperature, salinity, and currents, Willis found "no significant trend in overturning strength between 2002 and 2009</w:t>
      </w:r>
      <w:r w:rsidRPr="001F2698">
        <w:rPr>
          <w:rFonts w:cs="Times New Roman"/>
          <w:sz w:val="16"/>
        </w:rPr>
        <w:t xml:space="preserve">." And, </w:t>
      </w:r>
      <w:r w:rsidRPr="001F2698">
        <w:rPr>
          <w:rFonts w:cs="Times New Roman"/>
          <w:u w:val="single"/>
        </w:rPr>
        <w:t>if</w:t>
      </w:r>
      <w:r w:rsidRPr="001F2698">
        <w:rPr>
          <w:rFonts w:cs="Times New Roman"/>
          <w:sz w:val="16"/>
        </w:rPr>
        <w:t xml:space="preserve"> </w:t>
      </w:r>
      <w:r w:rsidRPr="001F2698">
        <w:rPr>
          <w:rFonts w:cs="Times New Roman"/>
          <w:u w:val="single"/>
        </w:rPr>
        <w:t xml:space="preserve">anything, the strength of the ocean conveyor has actually increased since 1993. </w:t>
      </w:r>
      <w:r w:rsidRPr="001F2698">
        <w:rPr>
          <w:rFonts w:cs="Times New Roman"/>
          <w:sz w:val="16"/>
        </w:rPr>
        <w:t xml:space="preserve">Willis concludes that "substantial slowing of the AMOC did not occur during the past 7 years and is unlikely to have occurred in the past 2 decades." So you can probably cross "sudden ice age" off the top of your worry-list for the immediate future anyway. And feel free to chucKLe at the sight of Dennis Quaid trying to outrun the advancing ice in The Day After Tomorrow. </w:t>
      </w:r>
    </w:p>
    <w:p w14:paraId="076B4624"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t>Ice Age – Long Timeframe</w:t>
      </w:r>
    </w:p>
    <w:p w14:paraId="396E8641"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 xml:space="preserve">No risk of an impact – the timeframe for ice age is too far in the future, it's try or die for the aff </w:t>
      </w:r>
    </w:p>
    <w:p w14:paraId="602147C6" w14:textId="77777777" w:rsidR="001F2698" w:rsidRPr="001F2698" w:rsidRDefault="001F2698" w:rsidP="001F2698">
      <w:pPr>
        <w:rPr>
          <w:rFonts w:cs="Times New Roman"/>
          <w:sz w:val="16"/>
        </w:rPr>
      </w:pPr>
      <w:r w:rsidRPr="001F2698">
        <w:rPr>
          <w:rFonts w:cs="Times New Roman"/>
          <w:b/>
        </w:rPr>
        <w:t>Black 12</w:t>
      </w:r>
      <w:r w:rsidRPr="001F2698">
        <w:rPr>
          <w:rFonts w:cs="Times New Roman"/>
          <w:sz w:val="16"/>
        </w:rPr>
        <w:t xml:space="preserve"> – Environment correspondent for BBC News quoting Professor Luke Skinner –  Climate Science in Department of Earth Sciences at Cambridge University,  Royal Society University Research Fellow, (Richard, “Carbon emissions 'will defer Ice Age',” 1/9/12, BBC News – Science and Environment, http://www.bbc.co.uk/news/science-environment-16439807) </w:t>
      </w:r>
    </w:p>
    <w:p w14:paraId="77CB60CD" w14:textId="77777777" w:rsidR="001F2698" w:rsidRPr="001F2698" w:rsidRDefault="001F2698" w:rsidP="001F2698">
      <w:pPr>
        <w:rPr>
          <w:rFonts w:cs="Times New Roman"/>
          <w:i/>
          <w:sz w:val="16"/>
        </w:rPr>
      </w:pPr>
      <w:r w:rsidRPr="001F2698">
        <w:rPr>
          <w:rFonts w:cs="Times New Roman"/>
          <w:i/>
          <w:sz w:val="16"/>
        </w:rPr>
        <w:t>**We disagree with the author’s use of gendered language</w:t>
      </w:r>
    </w:p>
    <w:p w14:paraId="504D8B90" w14:textId="77777777" w:rsidR="001F2698" w:rsidRPr="001F2698" w:rsidRDefault="001F2698" w:rsidP="001F2698">
      <w:pPr>
        <w:rPr>
          <w:rFonts w:cs="Times New Roman"/>
          <w:sz w:val="16"/>
        </w:rPr>
      </w:pPr>
      <w:r w:rsidRPr="001F2698">
        <w:rPr>
          <w:rFonts w:cs="Times New Roman"/>
          <w:u w:val="single"/>
        </w:rPr>
        <w:t>Human emissions of carbon dioxide will defer the next Ice Age, say scientists</w:t>
      </w:r>
      <w:r w:rsidRPr="001F2698">
        <w:rPr>
          <w:rFonts w:cs="Times New Roman"/>
          <w:sz w:val="16"/>
        </w:rPr>
        <w:t>. The last Ice Age ended about 11,500 years ago, and when the next one should begin has not been entirely clear. Researchers used data on the Earth's orbit and other things to find the historical warm interglacial period that looks most like the current one. In the journal Nature Geoscience, they write that the next Ice Age would begin within 1,500 years - but emissions have been so high that it will not.</w:t>
      </w:r>
      <w:r w:rsidRPr="001F2698">
        <w:rPr>
          <w:rFonts w:cs="Times New Roman"/>
          <w:u w:val="single"/>
        </w:rPr>
        <w:t xml:space="preserve"> </w:t>
      </w:r>
      <w:r w:rsidRPr="001F2698">
        <w:rPr>
          <w:rFonts w:cs="Times New Roman"/>
          <w:sz w:val="16"/>
        </w:rPr>
        <w:t xml:space="preserve">Continue reading the main story “ Start Quote </w:t>
      </w:r>
      <w:r w:rsidRPr="001F2698">
        <w:rPr>
          <w:rFonts w:cs="Times New Roman"/>
          <w:u w:val="single"/>
        </w:rPr>
        <w:t>I don't think it's realistic to think that we'll see the next glaciation on the [natural] timescale” "At current levels of CO2, even if emissions stopped now we'd probably have a long interglacial duration determined by whatever long-term processes could kick in and bring [atmospheric] CO2 down," said Luke Skinner from Cambridge University</w:t>
      </w:r>
      <w:r w:rsidRPr="001F2698">
        <w:rPr>
          <w:rFonts w:cs="Times New Roman"/>
          <w:sz w:val="16"/>
        </w:rPr>
        <w:t xml:space="preserve">. Dr Skinner's group - which also included scientists from University College London, the University of Florida and Norway's Bergen University - calculates </w:t>
      </w:r>
      <w:r w:rsidRPr="001F2698">
        <w:rPr>
          <w:rFonts w:cs="Times New Roman"/>
          <w:u w:val="single"/>
        </w:rPr>
        <w:t>that the atmospheric concentration of CO2 would have to fall below about 240 parts per million (ppm) before the glaciation could begin. The current level is around 390ppm</w:t>
      </w:r>
      <w:r w:rsidRPr="001F2698">
        <w:rPr>
          <w:rFonts w:cs="Times New Roman"/>
          <w:sz w:val="16"/>
        </w:rPr>
        <w:t xml:space="preserve">. Other research groups have shown that even if emissions were shut off instantly, concentrations would remain elevated for at least 1,000 years, with enough heat stored in the oceans potentially to cause significant melting of polar ice and sea level rise. Orbital wobbles </w:t>
      </w:r>
      <w:proofErr w:type="gramStart"/>
      <w:r w:rsidRPr="001F2698">
        <w:rPr>
          <w:rFonts w:cs="Times New Roman"/>
          <w:u w:val="single"/>
        </w:rPr>
        <w:t>The</w:t>
      </w:r>
      <w:proofErr w:type="gramEnd"/>
      <w:r w:rsidRPr="001F2698">
        <w:rPr>
          <w:rFonts w:cs="Times New Roman"/>
          <w:u w:val="single"/>
        </w:rPr>
        <w:t xml:space="preserve"> root causes of the transitions from Ice Age to interglacial and back again are the subtle variations in the Earth's orbit known as the Milankovitch cycles,</w:t>
      </w:r>
      <w:r w:rsidRPr="001F2698">
        <w:rPr>
          <w:rFonts w:cs="Times New Roman"/>
          <w:sz w:val="16"/>
        </w:rPr>
        <w:t xml:space="preserve"> after the Serbian scientist Milutin Milankovic who described the effect nearly 100 years ago. Glaciation and its reverse are related to cycles discovered by Milutin Milankovic The variations include the eccentricity of the Earth's orbit around the Sun, the degree to which its axis is inclined, and the slow rotation of its axis. These all take place on timescales of tens of thousands of years. The precise way in which they change the climate of the Earth from warm interglacial to cold Ice Age and back every 100,000 years or so is not known. On their own, they are not enough to cause the global temperature difference of about 10C between Ice Age and interglacial. The initial small changes are amplified by various factors including the release of carbon dioxide into the atmosphere as warming begins, and absorption of the gas by the oceans as the ice re-forms. It is also clear that each transition is different from previous ones, because the precise combination of orbital factors does not repeat exactly - though very similar conditions come around every 400,000 years. The differences from one cycle to the next are thought to be the reason why interglacial periods are not all the same length. Using analysis of orbital data as well as samples from rock cores drilled in the ocean floor, Dr Skinner's team identified an episode called Marine Isotope Stage 19c (or MIS19c), dating from about 780,000 years ago, as the one most closely resembling the present. The transition to the Ice Age was signalled, they believe, by a period when cooling and warming seesawed between the northern and southern hemispheres, triggered by disruptions to the global circulation of ocean currents. </w:t>
      </w:r>
      <w:r w:rsidRPr="001F2698">
        <w:rPr>
          <w:rFonts w:cs="Times New Roman"/>
          <w:u w:val="single"/>
        </w:rPr>
        <w:t>If the analogy to MIS19c holds up, this transition ought to begin within 1,500 years, the researchers say</w:t>
      </w:r>
      <w:proofErr w:type="gramStart"/>
      <w:r w:rsidRPr="001F2698">
        <w:rPr>
          <w:rFonts w:cs="Times New Roman"/>
          <w:u w:val="single"/>
        </w:rPr>
        <w:t>,</w:t>
      </w:r>
      <w:proofErr w:type="gramEnd"/>
      <w:r w:rsidRPr="001F2698">
        <w:rPr>
          <w:rFonts w:cs="Times New Roman"/>
          <w:u w:val="single"/>
        </w:rPr>
        <w:t xml:space="preserve"> if CO2 concentrations were at "natural" levels. </w:t>
      </w:r>
      <w:r w:rsidRPr="001F2698">
        <w:rPr>
          <w:rFonts w:cs="Times New Roman"/>
          <w:sz w:val="16"/>
        </w:rPr>
        <w:t xml:space="preserve">As things stand, they believe, it will not. Loving CO2 </w:t>
      </w:r>
      <w:proofErr w:type="gramStart"/>
      <w:r w:rsidRPr="001F2698">
        <w:rPr>
          <w:rFonts w:cs="Times New Roman"/>
          <w:sz w:val="16"/>
        </w:rPr>
        <w:t>The</w:t>
      </w:r>
      <w:proofErr w:type="gramEnd"/>
      <w:r w:rsidRPr="001F2698">
        <w:rPr>
          <w:rFonts w:cs="Times New Roman"/>
          <w:sz w:val="16"/>
        </w:rPr>
        <w:t xml:space="preserve"> broad conclusions of the team were endorsed by Lawrence Mysak, emeritus professor of atmospheric and oceanic sciences at McGill University in Montreal, Canada, who has also investigated the transitions between Ice Ages and warm interglacials. "</w:t>
      </w:r>
      <w:r w:rsidRPr="001F2698">
        <w:rPr>
          <w:rFonts w:cs="Times New Roman"/>
          <w:u w:val="single"/>
        </w:rPr>
        <w:t>The key thing is they're looking about 800,000 years back, and that's twice the 400,000-year cycle, so they're looking at the right period in terms of what could happen in the absence of anthropogenic forcing</w:t>
      </w:r>
      <w:r w:rsidRPr="001F2698">
        <w:rPr>
          <w:rFonts w:cs="Times New Roman"/>
          <w:sz w:val="16"/>
        </w:rPr>
        <w:t xml:space="preserve">," he told BBC News. He suggested that </w:t>
      </w:r>
      <w:r w:rsidRPr="001F2698">
        <w:rPr>
          <w:rFonts w:cs="Times New Roman"/>
          <w:u w:val="single"/>
        </w:rPr>
        <w:t>the value of 240ppm CO2 needed to trigger the next glaciation might however be too low - other studies suggested the value could be 20 or even 30ppm higher.</w:t>
      </w:r>
      <w:r w:rsidRPr="001F2698">
        <w:rPr>
          <w:rFonts w:cs="Times New Roman"/>
          <w:sz w:val="16"/>
        </w:rPr>
        <w:t xml:space="preserve"> "But </w:t>
      </w:r>
      <w:r w:rsidRPr="001F2698">
        <w:rPr>
          <w:rFonts w:cs="Times New Roman"/>
          <w:u w:val="single"/>
        </w:rPr>
        <w:t>in any case, the problem is how do we get down to 240, 250, or whatever it is? Absorption by the oceans takes thousands or tens of thousands of years - so I don't think it's realistic to think that we'll see the next glaciation on the [natural] timescale," Prof Mysak explained</w:t>
      </w:r>
      <w:r w:rsidRPr="001F2698">
        <w:rPr>
          <w:rFonts w:cs="Times New Roman"/>
          <w:sz w:val="16"/>
        </w:rPr>
        <w:t xml:space="preserve">. </w:t>
      </w:r>
      <w:r w:rsidRPr="001F2698">
        <w:rPr>
          <w:rFonts w:cs="Times New Roman"/>
          <w:u w:val="single"/>
        </w:rPr>
        <w:t xml:space="preserve">Groups opposed to limiting greenhouse gas emissions are already citing the study as a reason for embracing humankind's CO2 emissions. </w:t>
      </w:r>
      <w:r w:rsidRPr="001F2698">
        <w:rPr>
          <w:rFonts w:cs="Times New Roman"/>
          <w:sz w:val="16"/>
        </w:rPr>
        <w:t xml:space="preserve">The UK lobby group the Global Warming Policy Foundation, for example, has </w:t>
      </w:r>
      <w:r w:rsidRPr="001F2698">
        <w:rPr>
          <w:rFonts w:cs="Times New Roman"/>
          <w:u w:val="single"/>
        </w:rPr>
        <w:t xml:space="preserve">flagged up a 1999 essay by astronomers Sir Fred Hoyle and Chandra Wickramasinghe, </w:t>
      </w:r>
      <w:r w:rsidRPr="001F2698">
        <w:rPr>
          <w:rFonts w:cs="Times New Roman"/>
          <w:sz w:val="16"/>
        </w:rPr>
        <w:t xml:space="preserve">who argued that: "The renewal of ice-age conditions would render a large fraction of the world's major food-growing areas inoperable, and so would inevitably lead to the extinction of most of the present human population. "We must look to a sustained greenhouse effect to maintain the present advantageous world climate. This implies the ability to inject effective greenhouse gases into the atmosphere, the opposite of what environmentalists are erroneously advocating." Luke </w:t>
      </w:r>
      <w:r w:rsidRPr="001F2698">
        <w:rPr>
          <w:rFonts w:cs="Times New Roman"/>
          <w:u w:val="single"/>
        </w:rPr>
        <w:t>Skinner said his group had anticipated this kind of reception.</w:t>
      </w:r>
      <w:r w:rsidRPr="001F2698">
        <w:rPr>
          <w:rFonts w:cs="Times New Roman"/>
          <w:sz w:val="16"/>
        </w:rPr>
        <w:t xml:space="preserve"> "It's an interesting philosophical discussion - 'would we better off in a warm [interglacial-type] world rather than a glaciation?' and probably we would," he said. "</w:t>
      </w:r>
      <w:r w:rsidRPr="001F2698">
        <w:rPr>
          <w:rFonts w:cs="Times New Roman"/>
          <w:u w:val="single"/>
        </w:rPr>
        <w:t xml:space="preserve">But it's missing the point, because where we're going is not maintaining our currently warm climate but heating it much further, and adding CO2 to a warm climate is very different from adding it to a cold climate. </w:t>
      </w:r>
      <w:r w:rsidRPr="001F2698">
        <w:rPr>
          <w:rFonts w:cs="Times New Roman"/>
          <w:sz w:val="16"/>
        </w:rPr>
        <w:t>"</w:t>
      </w:r>
      <w:r w:rsidRPr="001F2698">
        <w:rPr>
          <w:rFonts w:cs="Times New Roman"/>
          <w:u w:val="single"/>
        </w:rPr>
        <w:t>The rate of change with CO2 is basically unprecedented, and there are huge consequences if we can't cope with that</w:t>
      </w:r>
      <w:r w:rsidRPr="001F2698">
        <w:rPr>
          <w:rFonts w:cs="Times New Roman"/>
          <w:sz w:val="16"/>
        </w:rPr>
        <w:t xml:space="preserve">." </w:t>
      </w:r>
    </w:p>
    <w:p w14:paraId="49EFED27"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Next ice age is at least 50,000 years away - no need for urgent management</w:t>
      </w:r>
    </w:p>
    <w:p w14:paraId="1469C2D8" w14:textId="77777777" w:rsidR="001F2698" w:rsidRPr="001F2698" w:rsidRDefault="001F2698" w:rsidP="001F2698">
      <w:pPr>
        <w:rPr>
          <w:rFonts w:cs="Times New Roman"/>
          <w:sz w:val="16"/>
        </w:rPr>
      </w:pPr>
      <w:r w:rsidRPr="001F2698">
        <w:rPr>
          <w:rFonts w:cs="Times New Roman"/>
          <w:b/>
        </w:rPr>
        <w:t xml:space="preserve">Brock 11 </w:t>
      </w:r>
      <w:r w:rsidRPr="001F2698">
        <w:rPr>
          <w:rFonts w:cs="Times New Roman"/>
          <w:sz w:val="16"/>
        </w:rPr>
        <w:t>- Staff writer for the Watertown Daily Times (Chris, "Taking long, long view on climate change", Watertown Daily Times, March 19, http://www.watertowndailytimes.com/article/20110319/CURR04/303199998/?loc=interstitialskip)//KL</w:t>
      </w:r>
    </w:p>
    <w:p w14:paraId="38648B7F" w14:textId="77777777" w:rsidR="001F2698" w:rsidRPr="001F2698" w:rsidRDefault="001F2698" w:rsidP="001F2698">
      <w:pPr>
        <w:rPr>
          <w:rFonts w:cs="Times New Roman"/>
          <w:u w:val="single"/>
        </w:rPr>
      </w:pPr>
      <w:r w:rsidRPr="001F2698">
        <w:rPr>
          <w:rFonts w:cs="Times New Roman"/>
          <w:sz w:val="16"/>
        </w:rPr>
        <w:t xml:space="preserve">Mr. Stager writes that most </w:t>
      </w:r>
      <w:r w:rsidRPr="001F2698">
        <w:rPr>
          <w:rFonts w:cs="Times New Roman"/>
          <w:u w:val="single"/>
        </w:rPr>
        <w:t>climate models predict another ice age at the year 50,000</w:t>
      </w:r>
      <w:r w:rsidRPr="001F2698">
        <w:rPr>
          <w:rFonts w:cs="Times New Roman"/>
          <w:sz w:val="16"/>
        </w:rPr>
        <w:t xml:space="preserve">. </w:t>
      </w:r>
      <w:r w:rsidRPr="001F2698">
        <w:rPr>
          <w:rFonts w:cs="Times New Roman"/>
          <w:u w:val="single"/>
        </w:rPr>
        <w:t>Humans, he said, have stopped that "in its tracks" because of carbon dioxide emissions. The next ice age will arrive around the year 130,000.</w:t>
      </w:r>
      <w:r w:rsidRPr="001F2698">
        <w:rPr>
          <w:rFonts w:cs="Times New Roman"/>
          <w:sz w:val="16"/>
        </w:rPr>
        <w:t xml:space="preserve"> But </w:t>
      </w:r>
      <w:r w:rsidRPr="001F2698">
        <w:rPr>
          <w:rFonts w:cs="Times New Roman"/>
          <w:u w:val="single"/>
        </w:rPr>
        <w:t>not if "we burn through all our remaining coal reserves during the next century or so</w:t>
      </w:r>
      <w:r w:rsidRPr="001F2698">
        <w:rPr>
          <w:rFonts w:cs="Times New Roman"/>
          <w:sz w:val="16"/>
        </w:rPr>
        <w:t xml:space="preserve">," Mr. Stager writes. If we do that, he said, </w:t>
      </w:r>
      <w:r w:rsidRPr="001F2698">
        <w:rPr>
          <w:rFonts w:cs="Times New Roman"/>
          <w:u w:val="single"/>
        </w:rPr>
        <w:t>the next ice age won't hit for the next half million years.</w:t>
      </w:r>
    </w:p>
    <w:p w14:paraId="0448555E"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Ice Age is tens of thousands of years off</w:t>
      </w:r>
    </w:p>
    <w:p w14:paraId="65FF9C89" w14:textId="77777777" w:rsidR="001F2698" w:rsidRPr="001F2698" w:rsidRDefault="001F2698" w:rsidP="001F2698">
      <w:pPr>
        <w:rPr>
          <w:rFonts w:cs="Times New Roman"/>
        </w:rPr>
      </w:pPr>
      <w:r w:rsidRPr="001F2698">
        <w:rPr>
          <w:rFonts w:cs="Times New Roman"/>
          <w:b/>
        </w:rPr>
        <w:t>Chameides 8</w:t>
      </w:r>
      <w:r w:rsidRPr="001F2698">
        <w:rPr>
          <w:rFonts w:cs="Times New Roman"/>
        </w:rPr>
        <w:t xml:space="preserve"> – Professor of Environment @ Duke [Bill Chameides, PhD, Yale University, "Pulse of the Planet: A New Ice Age IS Coming ... but Don’t Hold Your Breath," 11-17-2008, http://www.nicholas.duke.edu/thegreengrok/iceage-nature]</w:t>
      </w:r>
    </w:p>
    <w:p w14:paraId="1A25261D" w14:textId="77777777" w:rsidR="001F2698" w:rsidRPr="001F2698" w:rsidRDefault="001F2698" w:rsidP="001F2698">
      <w:pPr>
        <w:rPr>
          <w:rFonts w:ascii="Times New Roman" w:hAnsi="Times New Roman" w:cs="Times New Roman"/>
          <w:sz w:val="16"/>
        </w:rPr>
      </w:pPr>
      <w:r w:rsidRPr="001F2698">
        <w:rPr>
          <w:rFonts w:ascii="Times New Roman" w:hAnsi="Times New Roman" w:cs="Times New Roman"/>
          <w:u w:val="single"/>
        </w:rPr>
        <w:t>Skeptics have been arguing that we should forget about global warming -- a new ice age is imminent</w:t>
      </w:r>
      <w:r w:rsidRPr="001F2698">
        <w:rPr>
          <w:rFonts w:ascii="Times New Roman" w:hAnsi="Times New Roman" w:cs="Times New Roman"/>
          <w:sz w:val="16"/>
        </w:rPr>
        <w:t xml:space="preserve">. Maybe, some say, it's already started. In fact, </w:t>
      </w:r>
      <w:r w:rsidRPr="001F2698">
        <w:rPr>
          <w:rFonts w:ascii="Times New Roman" w:hAnsi="Times New Roman" w:cs="Times New Roman"/>
          <w:u w:val="single"/>
        </w:rPr>
        <w:t>a new study does predict the coming of an ice age</w:t>
      </w:r>
      <w:r w:rsidRPr="001F2698">
        <w:rPr>
          <w:rFonts w:ascii="Times New Roman" w:hAnsi="Times New Roman" w:cs="Times New Roman"/>
          <w:sz w:val="16"/>
        </w:rPr>
        <w:t xml:space="preserve">, one promising to be more permanent than others. </w:t>
      </w:r>
      <w:r w:rsidRPr="001F2698">
        <w:rPr>
          <w:rFonts w:ascii="Times New Roman" w:hAnsi="Times New Roman" w:cs="Times New Roman"/>
          <w:u w:val="single"/>
        </w:rPr>
        <w:t>Is it imminent? Depends on how you characterize 10,000 years</w:t>
      </w:r>
      <w:r w:rsidRPr="001F2698">
        <w:rPr>
          <w:rFonts w:ascii="Times New Roman" w:hAnsi="Times New Roman" w:cs="Times New Roman"/>
          <w:b/>
          <w:sz w:val="16"/>
        </w:rPr>
        <w:t>.</w:t>
      </w:r>
      <w:r w:rsidRPr="001F2698">
        <w:rPr>
          <w:rFonts w:ascii="Times New Roman" w:hAnsi="Times New Roman" w:cs="Times New Roman"/>
          <w:sz w:val="16"/>
        </w:rPr>
        <w:t xml:space="preserve"> It may surprise you to know that in our current climate, ice ages are more the norm than not. Over the past three million years, covering the end of the Pliocene and the present Pleistocene epoch, the Earth’s climate has oscillated between cold times (called ice ages or glaciations) and warmer times, interglaciations. In the recent past (the last one million years or so) the ice ages have lasted for about 100,000 years, and the warmer periods tens of thousands of years. The last ice age ended about 12,000 years ago. The questions most relevant to us are: when will the next ice age occur and should we be concerned about a global cold wave or the current global warming? The answers lie in the mechanism behind the climate swings. The oscillations between ice ages and warm periods can be qualitatively explained by the Milankovitch theory (for more details see here). The theory's basic tenet is that the ice age–interglacial swings are triggered by changes in the Earth’s orbit about the sun (eccentricity), rotational changes of the Earth on its axis (precession), and changes in the tilt of the axis (obliquity, which is what causes the seasons). The orbital changes affect how much sunlight reaches the Earth at different latitudes. These changes in solar radiation are then amplified by feedbacks involving carbon dioxide and other greenhouse gases, the ice albedo, and the large temperature swings inferred between ice ages and interglacials. One of the major puzzles in the Milankovitch theory is the so-called Mid-Pleistocene transition. Before about one million years ago, the glacial periods lasted about 40,000 years (which corresponds to the frequency of obliquity changes). Then the glaciations transitioned to a 100,000-year cycle (which corresponds to the frequency of changes in eccentricity). Why this transition? Scientists continue to discuss the cause. Now Tom Crowley of the University of Edinburgh (previously at Duke University) and William Hyde of the University of Toronto have added a new wrinkle to the debate in a paper just published in Nature. Using a simplified, coupled climate-ice sheet model, they conclude that the shift in the ice age cycling kicked off a slow transition to a new climate regime, one that will be characterized by a permanent ice sheet in the northern mid-latitudes. They argue that this transition is being driven by snow-ice albedo effects. </w:t>
      </w:r>
      <w:r w:rsidRPr="001F2698">
        <w:rPr>
          <w:rFonts w:ascii="Times New Roman" w:hAnsi="Times New Roman" w:cs="Times New Roman"/>
          <w:u w:val="single"/>
        </w:rPr>
        <w:t>A permanent ice sheet in the mid-latitudes of the North Hemisphere sounds like bad news. But panic is</w:t>
      </w:r>
      <w:r w:rsidRPr="001F2698">
        <w:rPr>
          <w:rFonts w:ascii="Times New Roman" w:hAnsi="Times New Roman" w:cs="Times New Roman"/>
          <w:b/>
          <w:u w:val="single"/>
        </w:rPr>
        <w:t xml:space="preserve"> </w:t>
      </w:r>
      <w:r w:rsidRPr="001F2698">
        <w:rPr>
          <w:rFonts w:ascii="Times New Roman" w:hAnsi="Times New Roman" w:cs="Times New Roman"/>
          <w:sz w:val="16"/>
        </w:rPr>
        <w:t xml:space="preserve">a little </w:t>
      </w:r>
      <w:r w:rsidRPr="001F2698">
        <w:rPr>
          <w:rFonts w:ascii="Times New Roman" w:hAnsi="Times New Roman" w:cs="Times New Roman"/>
          <w:u w:val="single"/>
        </w:rPr>
        <w:t>premature</w:t>
      </w:r>
      <w:r w:rsidRPr="001F2698">
        <w:rPr>
          <w:rFonts w:ascii="Times New Roman" w:hAnsi="Times New Roman" w:cs="Times New Roman"/>
          <w:sz w:val="16"/>
        </w:rPr>
        <w:t>. Tom Crowley states that "</w:t>
      </w:r>
      <w:r w:rsidRPr="001F2698">
        <w:rPr>
          <w:rFonts w:ascii="Times New Roman" w:hAnsi="Times New Roman" w:cs="Times New Roman"/>
          <w:u w:val="single"/>
        </w:rPr>
        <w:t>our model predicts a rapid transition [to an ice age] beginning in the</w:t>
      </w:r>
      <w:r w:rsidRPr="001F2698">
        <w:rPr>
          <w:rFonts w:ascii="Times New Roman" w:hAnsi="Times New Roman" w:cs="Times New Roman"/>
          <w:b/>
          <w:u w:val="single"/>
        </w:rPr>
        <w:t xml:space="preserve"> 10,000-100,000 years</w:t>
      </w:r>
      <w:r w:rsidRPr="001F2698">
        <w:rPr>
          <w:rFonts w:ascii="Times New Roman" w:hAnsi="Times New Roman" w:cs="Times New Roman"/>
          <w:sz w:val="16"/>
        </w:rPr>
        <w:t>. Bu</w:t>
      </w:r>
      <w:r w:rsidRPr="001F2698">
        <w:rPr>
          <w:rFonts w:ascii="Times New Roman" w:hAnsi="Times New Roman" w:cs="Times New Roman"/>
          <w:b/>
          <w:sz w:val="16"/>
        </w:rPr>
        <w:t xml:space="preserve">t </w:t>
      </w:r>
      <w:r w:rsidRPr="001F2698">
        <w:rPr>
          <w:rFonts w:ascii="Times New Roman" w:hAnsi="Times New Roman" w:cs="Times New Roman"/>
          <w:u w:val="single"/>
        </w:rPr>
        <w:t>the timing</w:t>
      </w:r>
      <w:r w:rsidRPr="001F2698">
        <w:rPr>
          <w:rFonts w:ascii="Times New Roman" w:hAnsi="Times New Roman" w:cs="Times New Roman"/>
          <w:sz w:val="16"/>
        </w:rPr>
        <w:t xml:space="preserve"> of this transition is surely model dependent -- it </w:t>
      </w:r>
      <w:r w:rsidRPr="001F2698">
        <w:rPr>
          <w:rFonts w:ascii="Times New Roman" w:hAnsi="Times New Roman" w:cs="Times New Roman"/>
          <w:u w:val="single"/>
        </w:rPr>
        <w:t>could easily be a quarter of million years or so</w:t>
      </w:r>
      <w:r w:rsidRPr="001F2698">
        <w:rPr>
          <w:rFonts w:ascii="Times New Roman" w:hAnsi="Times New Roman" w:cs="Times New Roman"/>
          <w:sz w:val="16"/>
        </w:rPr>
        <w:t xml:space="preserve"> -- still short from the context of geology but </w:t>
      </w:r>
      <w:r w:rsidRPr="001F2698">
        <w:rPr>
          <w:rFonts w:ascii="Times New Roman" w:hAnsi="Times New Roman" w:cs="Times New Roman"/>
          <w:u w:val="single"/>
        </w:rPr>
        <w:t>almost infinite</w:t>
      </w:r>
      <w:r w:rsidRPr="001F2698">
        <w:rPr>
          <w:rFonts w:ascii="Times New Roman" w:hAnsi="Times New Roman" w:cs="Times New Roman"/>
          <w:b/>
          <w:u w:val="single"/>
        </w:rPr>
        <w:t xml:space="preserve"> </w:t>
      </w:r>
      <w:r w:rsidRPr="001F2698">
        <w:rPr>
          <w:rFonts w:ascii="Times New Roman" w:hAnsi="Times New Roman" w:cs="Times New Roman"/>
          <w:u w:val="single"/>
        </w:rPr>
        <w:t>from the viewpoint of society. Our results</w:t>
      </w:r>
      <w:r w:rsidRPr="001F2698">
        <w:rPr>
          <w:rFonts w:ascii="Times New Roman" w:hAnsi="Times New Roman" w:cs="Times New Roman"/>
          <w:b/>
          <w:u w:val="single"/>
        </w:rPr>
        <w:t xml:space="preserve"> </w:t>
      </w:r>
      <w:r w:rsidRPr="001F2698">
        <w:rPr>
          <w:rFonts w:ascii="Times New Roman" w:hAnsi="Times New Roman" w:cs="Times New Roman"/>
          <w:u w:val="single"/>
        </w:rPr>
        <w:t>in no way</w:t>
      </w:r>
      <w:r w:rsidRPr="001F2698">
        <w:rPr>
          <w:rFonts w:ascii="Times New Roman" w:hAnsi="Times New Roman" w:cs="Times New Roman"/>
          <w:b/>
          <w:u w:val="single"/>
        </w:rPr>
        <w:t xml:space="preserve"> </w:t>
      </w:r>
      <w:r w:rsidRPr="001F2698">
        <w:rPr>
          <w:rFonts w:ascii="Times New Roman" w:hAnsi="Times New Roman" w:cs="Times New Roman"/>
          <w:u w:val="single"/>
        </w:rPr>
        <w:t>can be interpreted as justification for continued use of fossil fuels, as that problem is near term and very significant</w:t>
      </w:r>
      <w:r w:rsidRPr="001F2698">
        <w:rPr>
          <w:rFonts w:ascii="Times New Roman" w:hAnsi="Times New Roman" w:cs="Times New Roman"/>
          <w:sz w:val="16"/>
        </w:rPr>
        <w:t>."</w:t>
      </w:r>
    </w:p>
    <w:p w14:paraId="1E33E10E"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Long timeframe - the next Ice Age is 20,000 years away</w:t>
      </w:r>
    </w:p>
    <w:p w14:paraId="474DAA9B" w14:textId="77777777" w:rsidR="001F2698" w:rsidRPr="001F2698" w:rsidRDefault="001F2698" w:rsidP="001F2698">
      <w:pPr>
        <w:rPr>
          <w:rFonts w:ascii="Arial" w:hAnsi="Arial" w:cs="Arial"/>
          <w:sz w:val="16"/>
        </w:rPr>
      </w:pPr>
      <w:r w:rsidRPr="001F2698">
        <w:rPr>
          <w:rFonts w:ascii="Arial" w:hAnsi="Arial" w:cs="Arial"/>
          <w:b/>
          <w:sz w:val="26"/>
        </w:rPr>
        <w:t xml:space="preserve">AMNH No Date </w:t>
      </w:r>
      <w:r w:rsidRPr="001F2698">
        <w:rPr>
          <w:rFonts w:ascii="Arial" w:hAnsi="Arial" w:cs="Arial"/>
          <w:sz w:val="16"/>
        </w:rPr>
        <w:t xml:space="preserve">(American Museum of Natural History, “The Coming and Going of an Ice Age,” http://www.amnh.org/explore/science-bulletins/earth/documentaries/archived-in-ice-rescuing-the-climate-record/the-coming-and-going-of-an-ice-age) </w:t>
      </w:r>
    </w:p>
    <w:p w14:paraId="0996D1F5" w14:textId="77777777" w:rsidR="001F2698" w:rsidRPr="001F2698" w:rsidRDefault="001F2698" w:rsidP="001F2698">
      <w:pPr>
        <w:rPr>
          <w:rFonts w:ascii="Arial" w:hAnsi="Arial" w:cs="Arial"/>
          <w:sz w:val="16"/>
        </w:rPr>
      </w:pPr>
      <w:r w:rsidRPr="001F2698">
        <w:rPr>
          <w:rFonts w:ascii="Arial" w:hAnsi="Arial" w:cs="Arial"/>
          <w:sz w:val="16"/>
        </w:rPr>
        <w:t xml:space="preserve">After continental glaciation reached its largest extent 21,000 years ago, the Pleistocene began to warm. Prodded by Milankovitch cycles, the ice sheets shrank. After about 11,000 years ago, humans began to cultivate food, domesticate animals, and build cities in the continuously stable climate. </w:t>
      </w:r>
      <w:r w:rsidRPr="001F2698">
        <w:rPr>
          <w:rFonts w:ascii="Arial" w:hAnsi="Arial" w:cs="Arial"/>
          <w:u w:val="single"/>
        </w:rPr>
        <w:t>Enter a new interglacial period, and with it, a new epoch:</w:t>
      </w:r>
      <w:r w:rsidRPr="001F2698">
        <w:rPr>
          <w:rFonts w:ascii="Arial" w:hAnsi="Arial" w:cs="Arial"/>
          <w:sz w:val="16"/>
        </w:rPr>
        <w:t xml:space="preserve"> The Holocene. This, as they say, is </w:t>
      </w:r>
      <w:r w:rsidRPr="001F2698">
        <w:rPr>
          <w:rFonts w:ascii="Arial" w:hAnsi="Arial" w:cs="Arial"/>
          <w:u w:val="single"/>
        </w:rPr>
        <w:t>our time.</w:t>
      </w:r>
      <w:r w:rsidRPr="001F2698">
        <w:rPr>
          <w:rFonts w:ascii="Arial" w:hAnsi="Arial" w:cs="Arial"/>
          <w:sz w:val="16"/>
        </w:rPr>
        <w:t xml:space="preserve"> “</w:t>
      </w:r>
      <w:r w:rsidRPr="001F2698">
        <w:rPr>
          <w:rFonts w:ascii="Arial" w:hAnsi="Arial" w:cs="Arial"/>
          <w:u w:val="single"/>
        </w:rPr>
        <w:t xml:space="preserve">There’s </w:t>
      </w:r>
      <w:r w:rsidRPr="001F2698">
        <w:rPr>
          <w:rFonts w:ascii="Arial" w:hAnsi="Arial" w:cs="Arial"/>
          <w:b/>
          <w:u w:val="single"/>
        </w:rPr>
        <w:t>no danger</w:t>
      </w:r>
      <w:r w:rsidRPr="001F2698">
        <w:rPr>
          <w:rFonts w:ascii="Arial" w:hAnsi="Arial" w:cs="Arial"/>
          <w:u w:val="single"/>
        </w:rPr>
        <w:t xml:space="preserve"> of an ice age popping in now,” says Penn State glaciologist Richard Alley. “I believe that most people studying this field think that, without any human </w:t>
      </w:r>
      <w:proofErr w:type="gramStart"/>
      <w:r w:rsidRPr="001F2698">
        <w:rPr>
          <w:rFonts w:ascii="Arial" w:hAnsi="Arial" w:cs="Arial"/>
          <w:u w:val="single"/>
        </w:rPr>
        <w:t>intervention,…a</w:t>
      </w:r>
      <w:proofErr w:type="gramEnd"/>
      <w:r w:rsidRPr="001F2698">
        <w:rPr>
          <w:rFonts w:ascii="Arial" w:hAnsi="Arial" w:cs="Arial"/>
          <w:u w:val="single"/>
        </w:rPr>
        <w:t xml:space="preserve"> new ice age should arrive </w:t>
      </w:r>
      <w:r w:rsidRPr="001F2698">
        <w:rPr>
          <w:rFonts w:ascii="Arial" w:hAnsi="Arial" w:cs="Arial"/>
          <w:b/>
          <w:u w:val="single"/>
        </w:rPr>
        <w:t>20,000 years into the future</w:t>
      </w:r>
      <w:r w:rsidRPr="001F2698">
        <w:rPr>
          <w:rFonts w:ascii="Arial" w:hAnsi="Arial" w:cs="Arial"/>
          <w:u w:val="single"/>
        </w:rPr>
        <w:t xml:space="preserve">.” Likewise, it’s generally accepted that our civilization's increase of atmospheric greenhouse gases could make </w:t>
      </w:r>
      <w:r w:rsidRPr="001F2698">
        <w:rPr>
          <w:rFonts w:ascii="Arial" w:hAnsi="Arial" w:cs="Arial"/>
          <w:b/>
          <w:u w:val="single"/>
        </w:rPr>
        <w:t xml:space="preserve">it tougher </w:t>
      </w:r>
      <w:r w:rsidRPr="001F2698">
        <w:rPr>
          <w:rFonts w:ascii="Arial" w:hAnsi="Arial" w:cs="Arial"/>
          <w:u w:val="single"/>
        </w:rPr>
        <w:t>for that ice age to get going</w:t>
      </w:r>
      <w:r w:rsidRPr="001F2698">
        <w:rPr>
          <w:rFonts w:ascii="Arial" w:hAnsi="Arial" w:cs="Arial"/>
          <w:sz w:val="16"/>
        </w:rPr>
        <w:t xml:space="preserve">. However, William Ruddiman, a climatologist at the University of Virginia, is one scientist that suggests that the transition to the next glaciation should have already begun. Ruddiman's research says that early, </w:t>
      </w:r>
      <w:r w:rsidRPr="001F2698">
        <w:rPr>
          <w:rFonts w:ascii="Arial" w:hAnsi="Arial" w:cs="Arial"/>
          <w:u w:val="single"/>
        </w:rPr>
        <w:t xml:space="preserve">pre-industrial societies generated enough greenhouse gases to </w:t>
      </w:r>
      <w:r w:rsidRPr="001F2698">
        <w:rPr>
          <w:rFonts w:ascii="Arial" w:hAnsi="Arial" w:cs="Arial"/>
          <w:b/>
          <w:u w:val="single"/>
        </w:rPr>
        <w:t>actually stop</w:t>
      </w:r>
      <w:r w:rsidRPr="001F2698">
        <w:rPr>
          <w:rFonts w:ascii="Arial" w:hAnsi="Arial" w:cs="Arial"/>
          <w:u w:val="single"/>
        </w:rPr>
        <w:t xml:space="preserve"> a current-day ice age from happening altogether. But whether nature or humans avoided an ice age recently, we still have 20,000 years </w:t>
      </w:r>
      <w:r w:rsidRPr="001F2698">
        <w:rPr>
          <w:rFonts w:ascii="Arial" w:hAnsi="Arial" w:cs="Arial"/>
          <w:b/>
          <w:u w:val="single"/>
        </w:rPr>
        <w:t>or more</w:t>
      </w:r>
      <w:r w:rsidRPr="001F2698">
        <w:rPr>
          <w:rFonts w:ascii="Arial" w:hAnsi="Arial" w:cs="Arial"/>
          <w:u w:val="single"/>
        </w:rPr>
        <w:t xml:space="preserve"> to wait before the next one.</w:t>
      </w:r>
      <w:r w:rsidRPr="001F2698">
        <w:rPr>
          <w:rFonts w:ascii="Arial" w:hAnsi="Arial" w:cs="Arial"/>
          <w:sz w:val="16"/>
        </w:rPr>
        <w:t xml:space="preserve"> “It’s a fascinating idea,” says Alley, “but it doesn’t mean anything for the future. If you’re concerned about staving off a new ice age, the wise thing would be to save your fossil fuels for 20,000 years from now and burn them then. But nobody has 20,000-year planning in their blood.”</w:t>
      </w:r>
    </w:p>
    <w:p w14:paraId="7A0148B7" w14:textId="77777777" w:rsidR="001F2698" w:rsidRPr="001F2698" w:rsidRDefault="001F2698" w:rsidP="001F2698">
      <w:pPr>
        <w:rPr>
          <w:rFonts w:cs="Times New Roman"/>
          <w:sz w:val="10"/>
        </w:rPr>
      </w:pPr>
    </w:p>
    <w:p w14:paraId="1E4F94D6" w14:textId="77777777" w:rsidR="001F2698" w:rsidRPr="001F2698" w:rsidRDefault="001F2698" w:rsidP="001F2698">
      <w:pPr>
        <w:keepNext/>
        <w:keepLines/>
        <w:pageBreakBefore/>
        <w:spacing w:before="200"/>
        <w:jc w:val="center"/>
        <w:outlineLvl w:val="1"/>
        <w:rPr>
          <w:rFonts w:asciiTheme="majorHAnsi" w:eastAsiaTheme="majorEastAsia" w:hAnsiTheme="majorHAnsi" w:cs="Times New Roman"/>
          <w:b/>
          <w:bCs/>
          <w:sz w:val="44"/>
          <w:szCs w:val="44"/>
          <w:u w:val="double"/>
        </w:rPr>
      </w:pPr>
      <w:r w:rsidRPr="001F2698">
        <w:rPr>
          <w:rFonts w:asciiTheme="majorHAnsi" w:eastAsiaTheme="majorEastAsia" w:hAnsiTheme="majorHAnsi" w:cs="Times New Roman"/>
          <w:b/>
          <w:bCs/>
          <w:sz w:val="44"/>
          <w:szCs w:val="44"/>
          <w:u w:val="double"/>
        </w:rPr>
        <w:t>SO2 Screw</w:t>
      </w:r>
    </w:p>
    <w:p w14:paraId="6E0D8F0F" w14:textId="77777777" w:rsidR="001F2698" w:rsidRDefault="001F2698" w:rsidP="001F2698">
      <w:pPr>
        <w:pStyle w:val="Heading3"/>
      </w:pPr>
      <w:proofErr w:type="gramStart"/>
      <w:r>
        <w:t>SO2  Shell</w:t>
      </w:r>
      <w:proofErr w:type="gramEnd"/>
    </w:p>
    <w:p w14:paraId="193630EE" w14:textId="77777777" w:rsidR="001F2698" w:rsidRDefault="001F2698" w:rsidP="001F2698">
      <w:pPr>
        <w:pStyle w:val="Heading4"/>
        <w:rPr>
          <w:rFonts w:eastAsia="Times New Roman"/>
        </w:rPr>
      </w:pPr>
      <w:r>
        <w:rPr>
          <w:rFonts w:eastAsia="Times New Roman"/>
        </w:rPr>
        <w:t xml:space="preserve">Sulfur Dioxide is creates a cooling effects – that’s key to mitigating the worst forms of warming. </w:t>
      </w:r>
    </w:p>
    <w:p w14:paraId="4EFFE550" w14:textId="77777777" w:rsidR="001F2698" w:rsidRPr="00C96F40" w:rsidRDefault="001F2698" w:rsidP="001F2698">
      <w:proofErr w:type="gramStart"/>
      <w:r w:rsidRPr="00C96F40">
        <w:rPr>
          <w:rStyle w:val="StyleStyleBold12pt"/>
        </w:rPr>
        <w:t>Biello  12</w:t>
      </w:r>
      <w:proofErr w:type="gramEnd"/>
      <w:r>
        <w:t xml:space="preserve"> [David, associate editor at Scientific American, Study: Man-Made Aerosol Emissions Have Helped Cool Planet, http://www.scientificamerican.com/article/stratospheric-pollution-helps-slow-global-warming/)</w:t>
      </w:r>
    </w:p>
    <w:p w14:paraId="4A0D1982" w14:textId="77777777" w:rsidR="001F2698" w:rsidRPr="00C96F40" w:rsidRDefault="001F2698" w:rsidP="001F2698">
      <w:pPr>
        <w:rPr>
          <w:rFonts w:ascii="Times New Roman" w:eastAsia="Times New Roman" w:hAnsi="Times New Roman" w:cs="Times New Roman"/>
        </w:rPr>
      </w:pPr>
      <w:r w:rsidRPr="00C96F40">
        <w:rPr>
          <w:rFonts w:ascii="Times New Roman" w:eastAsia="Times New Roman" w:hAnsi="Times New Roman" w:cs="Times New Roman"/>
        </w:rPr>
        <w:t>*gender modified</w:t>
      </w:r>
    </w:p>
    <w:p w14:paraId="73987C32" w14:textId="77777777" w:rsidR="001F2698" w:rsidRPr="00C96F40" w:rsidRDefault="001F2698" w:rsidP="001F2698">
      <w:pPr>
        <w:rPr>
          <w:rFonts w:ascii="Times New Roman" w:eastAsia="Times New Roman" w:hAnsi="Times New Roman" w:cs="Times New Roman"/>
          <w:b/>
          <w:bCs/>
          <w:highlight w:val="yellow"/>
          <w:u w:val="single"/>
        </w:rPr>
      </w:pPr>
    </w:p>
    <w:p w14:paraId="3BE1808D" w14:textId="77777777" w:rsidR="001F2698" w:rsidRPr="00E30783" w:rsidRDefault="001F2698" w:rsidP="001F2698">
      <w:pPr>
        <w:rPr>
          <w:rFonts w:asciiTheme="minorHAnsi" w:eastAsia="Times New Roman" w:hAnsiTheme="minorHAnsi" w:cs="Times New Roman"/>
        </w:rPr>
      </w:pPr>
      <w:r w:rsidRPr="00E30783">
        <w:rPr>
          <w:rFonts w:asciiTheme="minorHAnsi" w:eastAsia="Times New Roman" w:hAnsiTheme="minorHAnsi" w:cs="Times New Roman"/>
          <w:b/>
          <w:bCs/>
          <w:highlight w:val="yellow"/>
          <w:u w:val="single"/>
        </w:rPr>
        <w:t>Researchers</w:t>
      </w:r>
      <w:r w:rsidRPr="00E30783">
        <w:rPr>
          <w:rFonts w:asciiTheme="minorHAnsi" w:eastAsia="Times New Roman" w:hAnsiTheme="minorHAnsi" w:cs="Times New Roman"/>
        </w:rPr>
        <w:t xml:space="preserve"> with Israel’s Weizmann Institute </w:t>
      </w:r>
      <w:r w:rsidRPr="00E30783">
        <w:rPr>
          <w:rFonts w:asciiTheme="minorHAnsi" w:eastAsia="Times New Roman" w:hAnsiTheme="minorHAnsi" w:cs="Times New Roman"/>
          <w:b/>
          <w:bCs/>
          <w:u w:val="single"/>
        </w:rPr>
        <w:t xml:space="preserve">have </w:t>
      </w:r>
      <w:r w:rsidRPr="00E30783">
        <w:rPr>
          <w:rFonts w:asciiTheme="minorHAnsi" w:eastAsia="Times New Roman" w:hAnsiTheme="minorHAnsi" w:cs="Times New Roman"/>
          <w:b/>
          <w:bCs/>
          <w:highlight w:val="yellow"/>
          <w:u w:val="single"/>
        </w:rPr>
        <w:t>found that [</w:t>
      </w:r>
      <w:proofErr w:type="gramStart"/>
      <w:r w:rsidRPr="00E30783">
        <w:rPr>
          <w:rFonts w:asciiTheme="minorHAnsi" w:eastAsia="Times New Roman" w:hAnsiTheme="minorHAnsi" w:cs="Times New Roman"/>
          <w:b/>
          <w:bCs/>
          <w:highlight w:val="yellow"/>
          <w:u w:val="single"/>
        </w:rPr>
        <w:t>hu]man</w:t>
      </w:r>
      <w:proofErr w:type="gramEnd"/>
      <w:r w:rsidRPr="00E30783">
        <w:rPr>
          <w:rFonts w:asciiTheme="minorHAnsi" w:eastAsia="Times New Roman" w:hAnsiTheme="minorHAnsi" w:cs="Times New Roman"/>
          <w:b/>
          <w:bCs/>
          <w:highlight w:val="yellow"/>
          <w:u w:val="single"/>
        </w:rPr>
        <w:t>-made aerosol emissions have had</w:t>
      </w:r>
      <w:r w:rsidRPr="00E30783">
        <w:rPr>
          <w:rFonts w:asciiTheme="minorHAnsi" w:eastAsia="Times New Roman" w:hAnsiTheme="minorHAnsi" w:cs="Times New Roman"/>
          <w:b/>
          <w:bCs/>
          <w:u w:val="single"/>
        </w:rPr>
        <w:t xml:space="preserve"> </w:t>
      </w:r>
      <w:r w:rsidRPr="00E30783">
        <w:rPr>
          <w:rFonts w:asciiTheme="minorHAnsi" w:eastAsia="Times New Roman" w:hAnsiTheme="minorHAnsi" w:cs="Times New Roman"/>
          <w:b/>
          <w:bCs/>
          <w:highlight w:val="yellow"/>
          <w:u w:val="single"/>
        </w:rPr>
        <w:t>a</w:t>
      </w:r>
      <w:r w:rsidRPr="00E30783">
        <w:rPr>
          <w:rFonts w:asciiTheme="minorHAnsi" w:eastAsia="Times New Roman" w:hAnsiTheme="minorHAnsi" w:cs="Times New Roman"/>
          <w:b/>
          <w:bCs/>
          <w:u w:val="single"/>
        </w:rPr>
        <w:t xml:space="preserve"> net </w:t>
      </w:r>
      <w:r w:rsidRPr="00E30783">
        <w:rPr>
          <w:rFonts w:asciiTheme="minorHAnsi" w:eastAsia="Times New Roman" w:hAnsiTheme="minorHAnsi" w:cs="Times New Roman"/>
          <w:b/>
          <w:bCs/>
          <w:highlight w:val="yellow"/>
          <w:u w:val="single"/>
        </w:rPr>
        <w:t>cooling effect on the planet since the Industrial Revolution.</w:t>
      </w:r>
      <w:r w:rsidRPr="00E30783">
        <w:rPr>
          <w:rFonts w:asciiTheme="minorHAnsi" w:eastAsia="Times New Roman" w:hAnsiTheme="minorHAnsi" w:cs="Times New Roman"/>
          <w:b/>
          <w:bCs/>
          <w:u w:val="single"/>
        </w:rPr>
        <w:t xml:space="preserve"> </w:t>
      </w:r>
      <w:r w:rsidRPr="00E30783">
        <w:rPr>
          <w:rFonts w:asciiTheme="minorHAnsi" w:eastAsia="Times New Roman" w:hAnsiTheme="minorHAnsi" w:cs="Times New Roman"/>
        </w:rPr>
        <w:t xml:space="preserve">The idea is that few clouds may have populated the skies before the Industrial Revolution, but the </w:t>
      </w:r>
      <w:r w:rsidRPr="00E30783">
        <w:rPr>
          <w:rFonts w:asciiTheme="minorHAnsi" w:eastAsia="Times New Roman" w:hAnsiTheme="minorHAnsi" w:cs="Times New Roman"/>
          <w:b/>
          <w:bCs/>
          <w:highlight w:val="yellow"/>
          <w:u w:val="single"/>
        </w:rPr>
        <w:t>increased aerosol emissions</w:t>
      </w:r>
      <w:r w:rsidRPr="00E30783">
        <w:rPr>
          <w:rFonts w:asciiTheme="minorHAnsi" w:eastAsia="Times New Roman" w:hAnsiTheme="minorHAnsi" w:cs="Times New Roman"/>
          <w:b/>
          <w:bCs/>
          <w:u w:val="single"/>
        </w:rPr>
        <w:t xml:space="preserve"> from man-made industrial sources may have </w:t>
      </w:r>
      <w:r w:rsidRPr="00E30783">
        <w:rPr>
          <w:rFonts w:asciiTheme="minorHAnsi" w:eastAsia="Times New Roman" w:hAnsiTheme="minorHAnsi" w:cs="Times New Roman"/>
          <w:b/>
          <w:bCs/>
          <w:highlight w:val="yellow"/>
          <w:u w:val="single"/>
        </w:rPr>
        <w:t>actually increase</w:t>
      </w:r>
      <w:r w:rsidRPr="00E30783">
        <w:rPr>
          <w:rFonts w:asciiTheme="minorHAnsi" w:eastAsia="Times New Roman" w:hAnsiTheme="minorHAnsi" w:cs="Times New Roman"/>
          <w:b/>
          <w:bCs/>
          <w:u w:val="single"/>
        </w:rPr>
        <w:t xml:space="preserve">d </w:t>
      </w:r>
      <w:r w:rsidRPr="00E30783">
        <w:rPr>
          <w:rFonts w:asciiTheme="minorHAnsi" w:eastAsia="Times New Roman" w:hAnsiTheme="minorHAnsi" w:cs="Times New Roman"/>
          <w:b/>
          <w:bCs/>
          <w:highlight w:val="yellow"/>
          <w:u w:val="single"/>
        </w:rPr>
        <w:t>cloud cover on the planet and cause</w:t>
      </w:r>
      <w:r w:rsidRPr="00E30783">
        <w:rPr>
          <w:rFonts w:asciiTheme="minorHAnsi" w:eastAsia="Times New Roman" w:hAnsiTheme="minorHAnsi" w:cs="Times New Roman"/>
          <w:b/>
          <w:bCs/>
          <w:u w:val="single"/>
        </w:rPr>
        <w:t xml:space="preserve">d </w:t>
      </w:r>
      <w:r w:rsidRPr="00E30783">
        <w:rPr>
          <w:rFonts w:asciiTheme="minorHAnsi" w:eastAsia="Times New Roman" w:hAnsiTheme="minorHAnsi" w:cs="Times New Roman"/>
          <w:b/>
          <w:bCs/>
          <w:highlight w:val="yellow"/>
          <w:u w:val="single"/>
        </w:rPr>
        <w:t>a cooling effect</w:t>
      </w:r>
      <w:r w:rsidRPr="00E30783">
        <w:rPr>
          <w:rFonts w:asciiTheme="minorHAnsi" w:eastAsia="Times New Roman" w:hAnsiTheme="minorHAnsi" w:cs="Times New Roman"/>
          <w:b/>
          <w:bCs/>
          <w:u w:val="single"/>
        </w:rPr>
        <w:t xml:space="preserve">. </w:t>
      </w:r>
      <w:r w:rsidRPr="00E30783">
        <w:rPr>
          <w:rFonts w:asciiTheme="minorHAnsi" w:eastAsia="Times New Roman" w:hAnsiTheme="minorHAnsi" w:cs="Times New Roman"/>
        </w:rPr>
        <w:t xml:space="preserve">“A transition from pristine to slightly polluted atmosphere yields estimated negative forcing of ~15 watts per square meter (cooling),” write scientists with the Weizmann Institute, “suggesting that a substantial part of this anthropogenic forcing over the oceans occurred at the beginning of the industrial era, when the marine atmosphere experienced such transformation.” The study came to the conclusion that aerosols were cooling the planet based on observations of the Southern Hemisphere’s Horse Latitudes, which is a region of the ocean with little and is less likely to see aerosols carried there from the continents. </w:t>
      </w:r>
      <w:r w:rsidRPr="00E30783">
        <w:rPr>
          <w:rFonts w:asciiTheme="minorHAnsi" w:eastAsia="Times New Roman" w:hAnsiTheme="minorHAnsi" w:cs="Times New Roman"/>
          <w:b/>
          <w:bCs/>
          <w:u w:val="single"/>
        </w:rPr>
        <w:t xml:space="preserve">E&amp;E News reported the </w:t>
      </w:r>
      <w:r w:rsidRPr="00E30783">
        <w:rPr>
          <w:rFonts w:asciiTheme="minorHAnsi" w:eastAsia="Times New Roman" w:hAnsiTheme="minorHAnsi" w:cs="Times New Roman"/>
          <w:b/>
          <w:bCs/>
          <w:highlight w:val="yellow"/>
          <w:u w:val="single"/>
        </w:rPr>
        <w:t>researchers “used data from four different satellites to observe</w:t>
      </w:r>
      <w:r w:rsidRPr="00E30783">
        <w:rPr>
          <w:rFonts w:asciiTheme="minorHAnsi" w:eastAsia="Times New Roman" w:hAnsiTheme="minorHAnsi" w:cs="Times New Roman"/>
          <w:b/>
          <w:bCs/>
          <w:u w:val="single"/>
        </w:rPr>
        <w:t xml:space="preserve"> the clouds, </w:t>
      </w:r>
      <w:r w:rsidRPr="00E30783">
        <w:rPr>
          <w:rFonts w:asciiTheme="minorHAnsi" w:eastAsia="Times New Roman" w:hAnsiTheme="minorHAnsi" w:cs="Times New Roman"/>
          <w:b/>
          <w:bCs/>
          <w:highlight w:val="yellow"/>
          <w:u w:val="single"/>
        </w:rPr>
        <w:t>the aerosol content</w:t>
      </w:r>
      <w:r w:rsidRPr="00E30783">
        <w:rPr>
          <w:rFonts w:asciiTheme="minorHAnsi" w:eastAsia="Times New Roman" w:hAnsiTheme="minorHAnsi" w:cs="Times New Roman"/>
          <w:b/>
          <w:bCs/>
          <w:u w:val="single"/>
        </w:rPr>
        <w:t xml:space="preserve">, temperature, meteorology and rainfall </w:t>
      </w:r>
      <w:r w:rsidRPr="00E30783">
        <w:rPr>
          <w:rFonts w:asciiTheme="minorHAnsi" w:eastAsia="Times New Roman" w:hAnsiTheme="minorHAnsi" w:cs="Times New Roman"/>
          <w:b/>
          <w:bCs/>
          <w:highlight w:val="yellow"/>
          <w:u w:val="single"/>
        </w:rPr>
        <w:t>over 92 days</w:t>
      </w:r>
      <w:r w:rsidRPr="00E30783">
        <w:rPr>
          <w:rFonts w:asciiTheme="minorHAnsi" w:eastAsia="Times New Roman" w:hAnsiTheme="minorHAnsi" w:cs="Times New Roman"/>
          <w:b/>
          <w:bCs/>
          <w:u w:val="single"/>
        </w:rPr>
        <w:t xml:space="preserve"> in the winter of 2007.” </w:t>
      </w:r>
      <w:r w:rsidRPr="00E30783">
        <w:rPr>
          <w:rFonts w:asciiTheme="minorHAnsi" w:eastAsia="Times New Roman" w:hAnsiTheme="minorHAnsi" w:cs="Times New Roman"/>
          <w:b/>
          <w:bCs/>
          <w:highlight w:val="yellow"/>
          <w:u w:val="single"/>
        </w:rPr>
        <w:t>As the aerosol levels in the clouds increased naturally</w:t>
      </w:r>
      <w:r w:rsidRPr="00E30783">
        <w:rPr>
          <w:rFonts w:asciiTheme="minorHAnsi" w:eastAsia="Times New Roman" w:hAnsiTheme="minorHAnsi" w:cs="Times New Roman"/>
          <w:b/>
          <w:bCs/>
          <w:u w:val="single"/>
        </w:rPr>
        <w:t xml:space="preserve">, the more overcast the region became, and </w:t>
      </w:r>
      <w:r w:rsidRPr="00E30783">
        <w:rPr>
          <w:rFonts w:asciiTheme="minorHAnsi" w:eastAsia="Times New Roman" w:hAnsiTheme="minorHAnsi" w:cs="Times New Roman"/>
          <w:b/>
          <w:bCs/>
          <w:highlight w:val="yellow"/>
          <w:u w:val="single"/>
        </w:rPr>
        <w:t>the more it cooled.</w:t>
      </w:r>
      <w:r w:rsidRPr="00E30783">
        <w:rPr>
          <w:rFonts w:asciiTheme="minorHAnsi" w:eastAsia="Times New Roman" w:hAnsiTheme="minorHAnsi" w:cs="Times New Roman"/>
          <w:b/>
          <w:bCs/>
          <w:u w:val="single"/>
        </w:rPr>
        <w:t xml:space="preserve"> </w:t>
      </w:r>
      <w:r w:rsidRPr="00E30783">
        <w:rPr>
          <w:rFonts w:asciiTheme="minorHAnsi" w:eastAsia="Times New Roman" w:hAnsiTheme="minorHAnsi" w:cs="Times New Roman"/>
        </w:rPr>
        <w:t xml:space="preserve">The authors also found that “there was no point of saturation beyond which aerosols stopped affecting the clouds. </w:t>
      </w:r>
      <w:r w:rsidRPr="00E30783">
        <w:rPr>
          <w:rFonts w:asciiTheme="minorHAnsi" w:eastAsia="Times New Roman" w:hAnsiTheme="minorHAnsi" w:cs="Times New Roman"/>
          <w:b/>
          <w:bCs/>
          <w:highlight w:val="yellow"/>
          <w:u w:val="single"/>
        </w:rPr>
        <w:t>As the cloud cover doubled, they reflected more incoming solar rays back to space</w:t>
      </w:r>
      <w:r w:rsidRPr="00E30783">
        <w:rPr>
          <w:rFonts w:asciiTheme="minorHAnsi" w:eastAsia="Times New Roman" w:hAnsiTheme="minorHAnsi" w:cs="Times New Roman"/>
          <w:b/>
          <w:bCs/>
          <w:u w:val="single"/>
        </w:rPr>
        <w:t xml:space="preserve">. </w:t>
      </w:r>
      <w:r w:rsidRPr="00E30783">
        <w:rPr>
          <w:rFonts w:asciiTheme="minorHAnsi" w:eastAsia="Times New Roman" w:hAnsiTheme="minorHAnsi" w:cs="Times New Roman"/>
          <w:b/>
          <w:bCs/>
          <w:highlight w:val="yellow"/>
          <w:u w:val="single"/>
        </w:rPr>
        <w:t>Thus</w:t>
      </w:r>
      <w:r w:rsidRPr="00E30783">
        <w:rPr>
          <w:rFonts w:asciiTheme="minorHAnsi" w:eastAsia="Times New Roman" w:hAnsiTheme="minorHAnsi" w:cs="Times New Roman"/>
          <w:b/>
          <w:bCs/>
          <w:u w:val="single"/>
        </w:rPr>
        <w:t>, the clouds had a cooling effect</w:t>
      </w:r>
      <w:r w:rsidRPr="00E30783">
        <w:rPr>
          <w:rFonts w:asciiTheme="minorHAnsi" w:eastAsia="Times New Roman" w:hAnsiTheme="minorHAnsi" w:cs="Times New Roman"/>
        </w:rPr>
        <w:t xml:space="preserve">,” reports E&amp;E News. The authors of the study, however, have warned that their findings are preliminary but based on widely accepted theories about cloud cover and climate. Aerosols, natural or man-made, are key to creating cloud cover, without them there would be no clouds. Natural aerosols are created, for example, when the sun’s rays hit the ocean and cause water to evaporate. Water vapor clings to aerosol particles floating in the atmosphere and eventually forms a water and dust seed that becomes a cloud. “Ultimately, it </w:t>
      </w:r>
      <w:r w:rsidRPr="00E30783">
        <w:rPr>
          <w:rFonts w:asciiTheme="minorHAnsi" w:eastAsia="Times New Roman" w:hAnsiTheme="minorHAnsi" w:cs="Times New Roman"/>
          <w:b/>
          <w:bCs/>
          <w:highlight w:val="yellow"/>
          <w:u w:val="single"/>
        </w:rPr>
        <w:t>[aerosols]</w:t>
      </w:r>
      <w:r w:rsidRPr="00E30783">
        <w:rPr>
          <w:rFonts w:asciiTheme="minorHAnsi" w:eastAsia="Times New Roman" w:hAnsiTheme="minorHAnsi" w:cs="Times New Roman"/>
          <w:b/>
          <w:bCs/>
          <w:u w:val="single"/>
        </w:rPr>
        <w:t xml:space="preserve"> affects the amount of clouds that are out there, and also the properties of the clouds — the area, for example, they cover over the globe. And all that </w:t>
      </w:r>
      <w:r w:rsidRPr="00E30783">
        <w:rPr>
          <w:rFonts w:asciiTheme="minorHAnsi" w:eastAsia="Times New Roman" w:hAnsiTheme="minorHAnsi" w:cs="Times New Roman"/>
          <w:b/>
          <w:bCs/>
          <w:highlight w:val="yellow"/>
          <w:u w:val="single"/>
        </w:rPr>
        <w:t>affect</w:t>
      </w:r>
      <w:r w:rsidRPr="00E30783">
        <w:rPr>
          <w:rFonts w:asciiTheme="minorHAnsi" w:eastAsia="Times New Roman" w:hAnsiTheme="minorHAnsi" w:cs="Times New Roman"/>
          <w:b/>
          <w:bCs/>
          <w:u w:val="single"/>
        </w:rPr>
        <w:t xml:space="preserve">s </w:t>
      </w:r>
      <w:r w:rsidRPr="00E30783">
        <w:rPr>
          <w:rFonts w:asciiTheme="minorHAnsi" w:eastAsia="Times New Roman" w:hAnsiTheme="minorHAnsi" w:cs="Times New Roman"/>
          <w:b/>
          <w:bCs/>
          <w:highlight w:val="yellow"/>
          <w:u w:val="single"/>
        </w:rPr>
        <w:t>the radiation that can actually hit the [Earth's] surface</w:t>
      </w:r>
      <w:r w:rsidRPr="00E30783">
        <w:rPr>
          <w:rFonts w:asciiTheme="minorHAnsi" w:eastAsia="Times New Roman" w:hAnsiTheme="minorHAnsi" w:cs="Times New Roman"/>
          <w:b/>
          <w:bCs/>
          <w:u w:val="single"/>
        </w:rPr>
        <w:t>,</w:t>
      </w:r>
      <w:r w:rsidRPr="00E30783">
        <w:rPr>
          <w:rFonts w:asciiTheme="minorHAnsi" w:eastAsia="Times New Roman" w:hAnsiTheme="minorHAnsi" w:cs="Times New Roman"/>
        </w:rPr>
        <w:t>” Andreas Muhlbauer, a research scientist at the Joint Institute for the Study of the Atmosphere and Ocean at the University of Washington, told E&amp;E News — he was not involved in the study.</w:t>
      </w:r>
    </w:p>
    <w:p w14:paraId="550D7AC3" w14:textId="77777777" w:rsidR="001F2698" w:rsidRDefault="001F2698" w:rsidP="001F2698">
      <w:pPr>
        <w:pStyle w:val="Heading4"/>
      </w:pPr>
      <w:r>
        <w:t xml:space="preserve">And, reducing fossil fuel emissions triggers runaway warming </w:t>
      </w:r>
      <w:proofErr w:type="gramStart"/>
      <w:r>
        <w:t>–  sulfate</w:t>
      </w:r>
      <w:proofErr w:type="gramEnd"/>
      <w:r>
        <w:t xml:space="preserve"> aerosols key to balancing out other greenhouse gases. </w:t>
      </w:r>
    </w:p>
    <w:p w14:paraId="012B6701" w14:textId="77777777" w:rsidR="001F2698" w:rsidRDefault="001F2698" w:rsidP="001F2698">
      <w:pPr>
        <w:rPr>
          <w:b/>
          <w:sz w:val="24"/>
        </w:rPr>
      </w:pPr>
      <w:r w:rsidRPr="005A192E">
        <w:rPr>
          <w:rStyle w:val="StyleStyleBold12pt"/>
        </w:rPr>
        <w:t>Connor 1990</w:t>
      </w:r>
      <w:r>
        <w:rPr>
          <w:rStyle w:val="Strong"/>
        </w:rPr>
        <w:t xml:space="preserve"> </w:t>
      </w:r>
      <w:r>
        <w:t>(Steve, Science Editor of The Independent (London), “Carbon dioxide cuts 'may heat up earth'”, The Independent (London), August 19, 1990, pg. 7)</w:t>
      </w:r>
    </w:p>
    <w:p w14:paraId="791B54DF" w14:textId="77777777" w:rsidR="001F2698" w:rsidRDefault="001F2698" w:rsidP="001F2698">
      <w:pPr>
        <w:tabs>
          <w:tab w:val="left" w:pos="3890"/>
        </w:tabs>
      </w:pPr>
      <w:r>
        <w:tab/>
      </w:r>
    </w:p>
    <w:p w14:paraId="2893E21B" w14:textId="77777777" w:rsidR="001F2698" w:rsidRPr="00E30783" w:rsidRDefault="001F2698" w:rsidP="001F2698">
      <w:pPr>
        <w:pStyle w:val="card"/>
        <w:ind w:left="0"/>
        <w:rPr>
          <w:rFonts w:asciiTheme="minorHAnsi" w:hAnsiTheme="minorHAnsi"/>
          <w:sz w:val="22"/>
          <w:szCs w:val="22"/>
        </w:rPr>
      </w:pPr>
      <w:r w:rsidRPr="00E30783">
        <w:rPr>
          <w:rFonts w:asciiTheme="minorHAnsi" w:hAnsiTheme="minorHAnsi"/>
          <w:sz w:val="22"/>
          <w:szCs w:val="22"/>
        </w:rPr>
        <w:t xml:space="preserve">MAN'S </w:t>
      </w:r>
      <w:r w:rsidRPr="00E30783">
        <w:rPr>
          <w:rStyle w:val="underline"/>
          <w:rFonts w:asciiTheme="minorHAnsi" w:hAnsiTheme="minorHAnsi"/>
          <w:szCs w:val="22"/>
          <w:highlight w:val="cyan"/>
        </w:rPr>
        <w:t>attempts to halt the greenhouse effect by cutting</w:t>
      </w:r>
      <w:r w:rsidRPr="00E30783">
        <w:rPr>
          <w:rFonts w:asciiTheme="minorHAnsi" w:hAnsiTheme="minorHAnsi"/>
          <w:sz w:val="22"/>
          <w:szCs w:val="22"/>
        </w:rPr>
        <w:t xml:space="preserve"> carbon dioxide </w:t>
      </w:r>
      <w:r w:rsidRPr="00E30783">
        <w:rPr>
          <w:rStyle w:val="underline"/>
          <w:rFonts w:asciiTheme="minorHAnsi" w:hAnsiTheme="minorHAnsi"/>
          <w:szCs w:val="22"/>
          <w:highlight w:val="cyan"/>
        </w:rPr>
        <w:t>emissions could make the world even hotter</w:t>
      </w:r>
      <w:r w:rsidRPr="00E30783">
        <w:rPr>
          <w:rFonts w:asciiTheme="minorHAnsi" w:hAnsiTheme="minorHAnsi"/>
          <w:sz w:val="22"/>
          <w:szCs w:val="22"/>
          <w:highlight w:val="cyan"/>
        </w:rPr>
        <w:t>,</w:t>
      </w:r>
      <w:r w:rsidRPr="00E30783">
        <w:rPr>
          <w:rFonts w:asciiTheme="minorHAnsi" w:hAnsiTheme="minorHAnsi"/>
          <w:sz w:val="22"/>
          <w:szCs w:val="22"/>
        </w:rPr>
        <w:t xml:space="preserve"> scientists have warned. The latest </w:t>
      </w:r>
      <w:r w:rsidRPr="00E30783">
        <w:rPr>
          <w:rStyle w:val="underline"/>
          <w:rFonts w:asciiTheme="minorHAnsi" w:hAnsiTheme="minorHAnsi"/>
          <w:szCs w:val="22"/>
        </w:rPr>
        <w:t>research challenges the conventional wisdom about the best way to stop global warming: to burn less coal and oil</w:t>
      </w:r>
      <w:r w:rsidRPr="00E30783">
        <w:rPr>
          <w:rFonts w:asciiTheme="minorHAnsi" w:hAnsiTheme="minorHAnsi"/>
          <w:sz w:val="22"/>
          <w:szCs w:val="22"/>
        </w:rPr>
        <w:t xml:space="preserve"> and thus release smaller amounts of carbon dioxide into the atmosphere. Scientists say that, </w:t>
      </w:r>
      <w:r w:rsidRPr="00E30783">
        <w:rPr>
          <w:rStyle w:val="underline"/>
          <w:rFonts w:asciiTheme="minorHAnsi" w:hAnsiTheme="minorHAnsi"/>
          <w:szCs w:val="22"/>
          <w:highlight w:val="cyan"/>
        </w:rPr>
        <w:t xml:space="preserve">if fewer fossil fuels were burnt, there would be a reduction in the release of sulphur dioxide as well as </w:t>
      </w:r>
      <w:r w:rsidRPr="00E30783">
        <w:rPr>
          <w:rStyle w:val="underline"/>
          <w:rFonts w:asciiTheme="minorHAnsi" w:hAnsiTheme="minorHAnsi"/>
          <w:szCs w:val="22"/>
        </w:rPr>
        <w:t xml:space="preserve">of </w:t>
      </w:r>
      <w:r w:rsidRPr="00E30783">
        <w:rPr>
          <w:rStyle w:val="underline"/>
          <w:rFonts w:asciiTheme="minorHAnsi" w:hAnsiTheme="minorHAnsi"/>
          <w:szCs w:val="22"/>
          <w:highlight w:val="cyan"/>
        </w:rPr>
        <w:t>carbon dioxide</w:t>
      </w:r>
      <w:r w:rsidRPr="00E30783">
        <w:rPr>
          <w:rFonts w:asciiTheme="minorHAnsi" w:hAnsiTheme="minorHAnsi"/>
          <w:sz w:val="22"/>
          <w:szCs w:val="22"/>
        </w:rPr>
        <w:t xml:space="preserve"> - </w:t>
      </w:r>
      <w:r w:rsidRPr="00E30783">
        <w:rPr>
          <w:rStyle w:val="underline"/>
          <w:rFonts w:asciiTheme="minorHAnsi" w:hAnsiTheme="minorHAnsi"/>
          <w:szCs w:val="22"/>
        </w:rPr>
        <w:t>and</w:t>
      </w:r>
      <w:r w:rsidRPr="00E30783">
        <w:rPr>
          <w:rFonts w:asciiTheme="minorHAnsi" w:hAnsiTheme="minorHAnsi"/>
          <w:sz w:val="22"/>
          <w:szCs w:val="22"/>
        </w:rPr>
        <w:t xml:space="preserve"> their research suggests that </w:t>
      </w:r>
      <w:r w:rsidRPr="00E30783">
        <w:rPr>
          <w:rStyle w:val="underline"/>
          <w:rFonts w:asciiTheme="minorHAnsi" w:hAnsiTheme="minorHAnsi"/>
          <w:szCs w:val="22"/>
          <w:highlight w:val="cyan"/>
        </w:rPr>
        <w:t>sulphur dioxide has been keeping the world cooler than it would otherwise have become</w:t>
      </w:r>
      <w:r w:rsidRPr="00E30783">
        <w:rPr>
          <w:rStyle w:val="underline"/>
          <w:rFonts w:asciiTheme="minorHAnsi" w:hAnsiTheme="minorHAnsi"/>
          <w:szCs w:val="22"/>
        </w:rPr>
        <w:t xml:space="preserve"> as a result of the Industrial Revolution</w:t>
      </w:r>
      <w:r w:rsidRPr="00E30783">
        <w:rPr>
          <w:rFonts w:asciiTheme="minorHAnsi" w:hAnsiTheme="minorHAnsi"/>
          <w:sz w:val="22"/>
          <w:szCs w:val="22"/>
        </w:rPr>
        <w:t xml:space="preserve">.  </w:t>
      </w:r>
      <w:r w:rsidRPr="00E30783">
        <w:rPr>
          <w:rStyle w:val="underline"/>
          <w:rFonts w:asciiTheme="minorHAnsi" w:hAnsiTheme="minorHAnsi"/>
          <w:szCs w:val="22"/>
        </w:rPr>
        <w:t>Professor</w:t>
      </w:r>
      <w:r w:rsidRPr="00E30783">
        <w:rPr>
          <w:rFonts w:asciiTheme="minorHAnsi" w:hAnsiTheme="minorHAnsi"/>
          <w:sz w:val="22"/>
          <w:szCs w:val="22"/>
        </w:rPr>
        <w:t xml:space="preserve"> Tom </w:t>
      </w:r>
      <w:r w:rsidRPr="00E30783">
        <w:rPr>
          <w:rStyle w:val="underline"/>
          <w:rFonts w:asciiTheme="minorHAnsi" w:hAnsiTheme="minorHAnsi"/>
          <w:szCs w:val="22"/>
        </w:rPr>
        <w:t>Wigley</w:t>
      </w:r>
      <w:r w:rsidRPr="00E30783">
        <w:rPr>
          <w:rFonts w:asciiTheme="minorHAnsi" w:hAnsiTheme="minorHAnsi"/>
          <w:sz w:val="22"/>
          <w:szCs w:val="22"/>
        </w:rPr>
        <w:t xml:space="preserve">, of the Climatic Research Unit of the University of East Anglia, says in the current issue of Physics World that </w:t>
      </w:r>
      <w:r w:rsidRPr="00E30783">
        <w:rPr>
          <w:rStyle w:val="underline"/>
          <w:rFonts w:asciiTheme="minorHAnsi" w:hAnsiTheme="minorHAnsi"/>
          <w:szCs w:val="22"/>
          <w:highlight w:val="cyan"/>
        </w:rPr>
        <w:t>sulphur dioxide stays in the atmosphere for a much shorter time than carbon dioxide</w:t>
      </w:r>
      <w:r w:rsidRPr="00E30783">
        <w:rPr>
          <w:rStyle w:val="underline"/>
          <w:rFonts w:asciiTheme="minorHAnsi" w:hAnsiTheme="minorHAnsi"/>
          <w:szCs w:val="22"/>
        </w:rPr>
        <w:t xml:space="preserve">. Cutting both gases would thus remove sulphur dioxide more quickly. </w:t>
      </w:r>
      <w:r w:rsidRPr="00E30783">
        <w:rPr>
          <w:rStyle w:val="underline"/>
          <w:rFonts w:asciiTheme="minorHAnsi" w:hAnsiTheme="minorHAnsi"/>
          <w:szCs w:val="22"/>
          <w:highlight w:val="cyan"/>
        </w:rPr>
        <w:t>''The first response</w:t>
      </w:r>
      <w:r w:rsidRPr="00E30783">
        <w:rPr>
          <w:rStyle w:val="underline"/>
          <w:rFonts w:asciiTheme="minorHAnsi" w:hAnsiTheme="minorHAnsi"/>
          <w:szCs w:val="22"/>
        </w:rPr>
        <w:t xml:space="preserve"> of the climate system to a fossil-fuel cutback </w:t>
      </w:r>
      <w:r w:rsidRPr="00E30783">
        <w:rPr>
          <w:rStyle w:val="underline"/>
          <w:rFonts w:asciiTheme="minorHAnsi" w:hAnsiTheme="minorHAnsi"/>
          <w:szCs w:val="22"/>
          <w:highlight w:val="cyan"/>
        </w:rPr>
        <w:t>might therefore be</w:t>
      </w:r>
      <w:r w:rsidRPr="00E30783">
        <w:rPr>
          <w:rFonts w:asciiTheme="minorHAnsi" w:hAnsiTheme="minorHAnsi"/>
          <w:sz w:val="22"/>
          <w:szCs w:val="22"/>
          <w:highlight w:val="cyan"/>
        </w:rPr>
        <w:t xml:space="preserve"> </w:t>
      </w:r>
      <w:r w:rsidRPr="00E30783">
        <w:rPr>
          <w:rStyle w:val="underline"/>
          <w:rFonts w:asciiTheme="minorHAnsi" w:hAnsiTheme="minorHAnsi"/>
          <w:szCs w:val="22"/>
          <w:highlight w:val="cyan"/>
        </w:rPr>
        <w:t>a warming rather than a cooling,</w:t>
      </w:r>
      <w:r w:rsidRPr="00E30783">
        <w:rPr>
          <w:rFonts w:asciiTheme="minorHAnsi" w:hAnsiTheme="minorHAnsi"/>
          <w:sz w:val="22"/>
          <w:szCs w:val="22"/>
          <w:highlight w:val="cyan"/>
        </w:rPr>
        <w:t>''</w:t>
      </w:r>
      <w:r w:rsidRPr="00E30783">
        <w:rPr>
          <w:rFonts w:asciiTheme="minorHAnsi" w:hAnsiTheme="minorHAnsi"/>
          <w:sz w:val="22"/>
          <w:szCs w:val="22"/>
        </w:rPr>
        <w:t xml:space="preserve"> he says. Professor </w:t>
      </w:r>
      <w:r w:rsidRPr="00E30783">
        <w:rPr>
          <w:rStyle w:val="underline"/>
          <w:rFonts w:asciiTheme="minorHAnsi" w:hAnsiTheme="minorHAnsi"/>
          <w:szCs w:val="22"/>
        </w:rPr>
        <w:t>Wigley, one of the world's leading experts on climate, reached this conclusion after a new study of the role of sulphur emissions by a team of researchers at the Lawrence Livermore National Laboratory</w:t>
      </w:r>
      <w:r w:rsidRPr="00E30783">
        <w:rPr>
          <w:rFonts w:asciiTheme="minorHAnsi" w:hAnsiTheme="minorHAnsi"/>
          <w:sz w:val="22"/>
          <w:szCs w:val="22"/>
        </w:rPr>
        <w:t xml:space="preserve"> in California. </w:t>
      </w:r>
      <w:r w:rsidRPr="00E30783">
        <w:rPr>
          <w:rStyle w:val="underline"/>
          <w:rFonts w:asciiTheme="minorHAnsi" w:hAnsiTheme="minorHAnsi"/>
          <w:szCs w:val="22"/>
        </w:rPr>
        <w:t>Factories and power stations release thousands of tons of sulphur dioxide</w:t>
      </w:r>
      <w:r w:rsidRPr="00E30783">
        <w:rPr>
          <w:rFonts w:asciiTheme="minorHAnsi" w:hAnsiTheme="minorHAnsi"/>
          <w:sz w:val="22"/>
          <w:szCs w:val="22"/>
        </w:rPr>
        <w:t xml:space="preserve"> over land in the northern hemisphere by burning fossil fuels. </w:t>
      </w:r>
      <w:r w:rsidRPr="00E30783">
        <w:rPr>
          <w:rStyle w:val="underline"/>
          <w:rFonts w:asciiTheme="minorHAnsi" w:hAnsiTheme="minorHAnsi"/>
          <w:szCs w:val="22"/>
        </w:rPr>
        <w:t>Some of this falls back to Earth in the form of acid rain, and some</w:t>
      </w:r>
      <w:r w:rsidRPr="00E30783">
        <w:rPr>
          <w:rFonts w:asciiTheme="minorHAnsi" w:hAnsiTheme="minorHAnsi"/>
          <w:sz w:val="22"/>
          <w:szCs w:val="22"/>
        </w:rPr>
        <w:t xml:space="preserve"> wafts out to sea where it </w:t>
      </w:r>
      <w:r w:rsidRPr="00E30783">
        <w:rPr>
          <w:rStyle w:val="underline"/>
          <w:rFonts w:asciiTheme="minorHAnsi" w:hAnsiTheme="minorHAnsi"/>
          <w:szCs w:val="22"/>
        </w:rPr>
        <w:t>is converted into sulphates</w:t>
      </w:r>
      <w:r w:rsidRPr="00E30783">
        <w:rPr>
          <w:rFonts w:asciiTheme="minorHAnsi" w:hAnsiTheme="minorHAnsi"/>
          <w:sz w:val="22"/>
          <w:szCs w:val="22"/>
        </w:rPr>
        <w:t xml:space="preserve">. Once over the sea, </w:t>
      </w:r>
      <w:r w:rsidRPr="00E30783">
        <w:rPr>
          <w:rStyle w:val="underline"/>
          <w:rFonts w:asciiTheme="minorHAnsi" w:hAnsiTheme="minorHAnsi"/>
          <w:szCs w:val="22"/>
          <w:highlight w:val="cyan"/>
        </w:rPr>
        <w:t>sulphates act as tiny particles for water vapour</w:t>
      </w:r>
      <w:r w:rsidRPr="00E30783">
        <w:rPr>
          <w:rStyle w:val="underline"/>
          <w:rFonts w:asciiTheme="minorHAnsi" w:hAnsiTheme="minorHAnsi"/>
          <w:szCs w:val="22"/>
        </w:rPr>
        <w:t xml:space="preserve"> to condense</w:t>
      </w:r>
      <w:r w:rsidRPr="00E30783">
        <w:rPr>
          <w:rFonts w:asciiTheme="minorHAnsi" w:hAnsiTheme="minorHAnsi"/>
          <w:sz w:val="22"/>
          <w:szCs w:val="22"/>
        </w:rPr>
        <w:t xml:space="preserve">, </w:t>
      </w:r>
      <w:r w:rsidRPr="00E30783">
        <w:rPr>
          <w:rStyle w:val="underline"/>
          <w:rFonts w:asciiTheme="minorHAnsi" w:hAnsiTheme="minorHAnsi"/>
          <w:szCs w:val="22"/>
        </w:rPr>
        <w:t xml:space="preserve">and so </w:t>
      </w:r>
      <w:r w:rsidRPr="00E30783">
        <w:rPr>
          <w:rStyle w:val="underline"/>
          <w:rFonts w:asciiTheme="minorHAnsi" w:hAnsiTheme="minorHAnsi"/>
          <w:szCs w:val="22"/>
          <w:highlight w:val="cyan"/>
        </w:rPr>
        <w:t>are important in the formation of clouds</w:t>
      </w:r>
      <w:r w:rsidRPr="00E30783">
        <w:rPr>
          <w:rStyle w:val="underline"/>
          <w:rFonts w:asciiTheme="minorHAnsi" w:hAnsiTheme="minorHAnsi"/>
          <w:szCs w:val="22"/>
        </w:rPr>
        <w:t xml:space="preserve"> which block sunlight and keep the oceans cool</w:t>
      </w:r>
      <w:r w:rsidRPr="00E30783">
        <w:rPr>
          <w:rFonts w:asciiTheme="minorHAnsi" w:hAnsiTheme="minorHAnsi"/>
          <w:sz w:val="22"/>
          <w:szCs w:val="22"/>
        </w:rPr>
        <w:t xml:space="preserve">. </w:t>
      </w:r>
      <w:r w:rsidRPr="00E30783">
        <w:rPr>
          <w:rStyle w:val="underline"/>
          <w:rFonts w:asciiTheme="minorHAnsi" w:hAnsiTheme="minorHAnsi"/>
          <w:szCs w:val="22"/>
          <w:highlight w:val="cyan"/>
        </w:rPr>
        <w:t>Without sulphates</w:t>
      </w:r>
      <w:r w:rsidRPr="00E30783">
        <w:rPr>
          <w:rStyle w:val="underline"/>
          <w:rFonts w:asciiTheme="minorHAnsi" w:hAnsiTheme="minorHAnsi"/>
          <w:szCs w:val="22"/>
        </w:rPr>
        <w:t>, fewer clouds would form and</w:t>
      </w:r>
      <w:r w:rsidRPr="00E30783">
        <w:rPr>
          <w:rFonts w:asciiTheme="minorHAnsi" w:hAnsiTheme="minorHAnsi"/>
          <w:sz w:val="22"/>
          <w:szCs w:val="22"/>
        </w:rPr>
        <w:t xml:space="preserve"> sea </w:t>
      </w:r>
      <w:r w:rsidRPr="00E30783">
        <w:rPr>
          <w:rStyle w:val="underline"/>
          <w:rFonts w:asciiTheme="minorHAnsi" w:hAnsiTheme="minorHAnsi"/>
          <w:szCs w:val="22"/>
          <w:highlight w:val="cyan"/>
        </w:rPr>
        <w:t>temperatures would rise</w:t>
      </w:r>
      <w:r w:rsidRPr="00E30783">
        <w:rPr>
          <w:rFonts w:asciiTheme="minorHAnsi" w:hAnsiTheme="minorHAnsi"/>
          <w:sz w:val="22"/>
          <w:szCs w:val="22"/>
        </w:rPr>
        <w:t xml:space="preserve">. The suggestion was first made nearly 20 years ago, but with little evidence to support it. It was revived more recently, but researchers thought that sulphates could result from marine algae rather than industrial sources. </w:t>
      </w:r>
      <w:r w:rsidRPr="00E30783">
        <w:rPr>
          <w:rStyle w:val="underline"/>
          <w:rFonts w:asciiTheme="minorHAnsi" w:hAnsiTheme="minorHAnsi"/>
          <w:szCs w:val="22"/>
        </w:rPr>
        <w:t>So important is sulphur dioxide in the formation of clouds that</w:t>
      </w:r>
      <w:r w:rsidRPr="00E30783">
        <w:rPr>
          <w:rFonts w:asciiTheme="minorHAnsi" w:hAnsiTheme="minorHAnsi"/>
          <w:sz w:val="22"/>
          <w:szCs w:val="22"/>
        </w:rPr>
        <w:t xml:space="preserve"> the Lawrence Livermore researchers believe man-made emissions of </w:t>
      </w:r>
      <w:r w:rsidRPr="00E30783">
        <w:rPr>
          <w:rStyle w:val="underline"/>
          <w:rFonts w:asciiTheme="minorHAnsi" w:hAnsiTheme="minorHAnsi"/>
          <w:szCs w:val="22"/>
        </w:rPr>
        <w:t>sulphur dioxide</w:t>
      </w:r>
      <w:r w:rsidRPr="00E30783">
        <w:rPr>
          <w:rFonts w:asciiTheme="minorHAnsi" w:hAnsiTheme="minorHAnsi"/>
          <w:sz w:val="22"/>
          <w:szCs w:val="22"/>
        </w:rPr>
        <w:t xml:space="preserve"> could </w:t>
      </w:r>
      <w:r w:rsidRPr="00E30783">
        <w:rPr>
          <w:rStyle w:val="underline"/>
          <w:rFonts w:asciiTheme="minorHAnsi" w:hAnsiTheme="minorHAnsi"/>
          <w:szCs w:val="22"/>
        </w:rPr>
        <w:t>account for the fact that global warming</w:t>
      </w:r>
      <w:r w:rsidRPr="00E30783">
        <w:rPr>
          <w:rFonts w:asciiTheme="minorHAnsi" w:hAnsiTheme="minorHAnsi"/>
          <w:sz w:val="22"/>
          <w:szCs w:val="22"/>
        </w:rPr>
        <w:t xml:space="preserve"> since the Industrial Revolution </w:t>
      </w:r>
      <w:r w:rsidRPr="00E30783">
        <w:rPr>
          <w:rStyle w:val="underline"/>
          <w:rFonts w:asciiTheme="minorHAnsi" w:hAnsiTheme="minorHAnsi"/>
          <w:szCs w:val="22"/>
        </w:rPr>
        <w:t>has been less than predicted from known increases in carbon dioxide emissions</w:t>
      </w:r>
      <w:r w:rsidRPr="00E30783">
        <w:rPr>
          <w:rFonts w:asciiTheme="minorHAnsi" w:hAnsiTheme="minorHAnsi"/>
          <w:sz w:val="22"/>
          <w:szCs w:val="22"/>
        </w:rPr>
        <w:t xml:space="preserve"> over the past 100 years.'' A 1C rise is indicated but we've only seen about 0.5C,'' said Dr Joyce Penner of the Lawrence Livermore laboratory. ''Man- made </w:t>
      </w:r>
      <w:r w:rsidRPr="00E30783">
        <w:rPr>
          <w:rStyle w:val="underline"/>
          <w:rFonts w:asciiTheme="minorHAnsi" w:hAnsiTheme="minorHAnsi"/>
          <w:szCs w:val="22"/>
        </w:rPr>
        <w:t>emissions of sulphur</w:t>
      </w:r>
      <w:r w:rsidRPr="00E30783">
        <w:rPr>
          <w:rFonts w:asciiTheme="minorHAnsi" w:hAnsiTheme="minorHAnsi"/>
          <w:sz w:val="22"/>
          <w:szCs w:val="22"/>
        </w:rPr>
        <w:t xml:space="preserve"> </w:t>
      </w:r>
      <w:r w:rsidRPr="00E30783">
        <w:rPr>
          <w:rStyle w:val="underline"/>
          <w:rFonts w:asciiTheme="minorHAnsi" w:hAnsiTheme="minorHAnsi"/>
          <w:szCs w:val="22"/>
        </w:rPr>
        <w:t xml:space="preserve">dioxide </w:t>
      </w:r>
      <w:r w:rsidRPr="00E30783">
        <w:rPr>
          <w:rFonts w:asciiTheme="minorHAnsi" w:hAnsiTheme="minorHAnsi"/>
          <w:sz w:val="22"/>
          <w:szCs w:val="22"/>
        </w:rPr>
        <w:t xml:space="preserve">may </w:t>
      </w:r>
      <w:r w:rsidRPr="00E30783">
        <w:rPr>
          <w:rStyle w:val="underline"/>
          <w:rFonts w:asciiTheme="minorHAnsi" w:hAnsiTheme="minorHAnsi"/>
          <w:szCs w:val="22"/>
        </w:rPr>
        <w:t>explain why we haven't seen the magnitude of warming we expected</w:t>
      </w:r>
      <w:r w:rsidRPr="00E30783">
        <w:rPr>
          <w:rFonts w:asciiTheme="minorHAnsi" w:hAnsiTheme="minorHAnsi"/>
          <w:sz w:val="22"/>
          <w:szCs w:val="22"/>
        </w:rPr>
        <w:t>.''</w:t>
      </w:r>
    </w:p>
    <w:p w14:paraId="4C55E4D3" w14:textId="77777777" w:rsidR="001F2698" w:rsidRDefault="001F2698" w:rsidP="001F2698">
      <w:pPr>
        <w:pStyle w:val="Heading3"/>
      </w:pPr>
      <w:r>
        <w:t>SO2 Screw – Uniqueness</w:t>
      </w:r>
    </w:p>
    <w:p w14:paraId="16384347" w14:textId="77777777" w:rsidR="001F2698" w:rsidRDefault="001F2698" w:rsidP="001F2698">
      <w:pPr>
        <w:pStyle w:val="Heading4"/>
      </w:pPr>
      <w:r>
        <w:t>SO2 is high now – that’s key to a cooling effect</w:t>
      </w:r>
    </w:p>
    <w:p w14:paraId="0779BF5B" w14:textId="77777777" w:rsidR="001F2698" w:rsidRPr="00C96F40" w:rsidRDefault="001F2698" w:rsidP="001F2698">
      <w:r>
        <w:rPr>
          <w:rStyle w:val="StyleStyleBold12pt"/>
        </w:rPr>
        <w:t xml:space="preserve">Biello </w:t>
      </w:r>
      <w:r w:rsidRPr="00C96F40">
        <w:rPr>
          <w:rStyle w:val="StyleStyleBold12pt"/>
        </w:rPr>
        <w:t>12</w:t>
      </w:r>
      <w:r>
        <w:t xml:space="preserve"> [David, associate editor at Scientific American, Study: Man-Made Aerosol Emissions Have Helped Cool Planet, http://www.scientificamerican.com/article/stratospheric-pollution-helps-slow-global-warming/)</w:t>
      </w:r>
    </w:p>
    <w:p w14:paraId="64AEC140" w14:textId="77777777" w:rsidR="001F2698" w:rsidRPr="00C96F40" w:rsidRDefault="001F2698" w:rsidP="001F2698">
      <w:pPr>
        <w:rPr>
          <w:rFonts w:ascii="Times New Roman" w:eastAsia="Times New Roman" w:hAnsi="Times New Roman" w:cs="Times New Roman"/>
        </w:rPr>
      </w:pPr>
      <w:r w:rsidRPr="00C96F40">
        <w:rPr>
          <w:rFonts w:ascii="Times New Roman" w:eastAsia="Times New Roman" w:hAnsi="Times New Roman" w:cs="Times New Roman"/>
        </w:rPr>
        <w:t>*gender modified</w:t>
      </w:r>
    </w:p>
    <w:p w14:paraId="1F38A120" w14:textId="77777777" w:rsidR="001F2698" w:rsidRPr="0071481D" w:rsidRDefault="001F2698" w:rsidP="001F2698"/>
    <w:p w14:paraId="5A89F92D" w14:textId="77777777" w:rsidR="001F2698" w:rsidRDefault="001F2698" w:rsidP="001F2698">
      <w:pPr>
        <w:rPr>
          <w:rFonts w:asciiTheme="minorHAnsi" w:eastAsia="Times New Roman" w:hAnsiTheme="minorHAnsi" w:cs="Times New Roman"/>
        </w:rPr>
      </w:pPr>
      <w:r w:rsidRPr="0071481D">
        <w:rPr>
          <w:rFonts w:asciiTheme="minorHAnsi" w:eastAsia="Times New Roman" w:hAnsiTheme="minorHAnsi" w:cs="Times New Roman"/>
        </w:rPr>
        <w:t xml:space="preserve">Courtesy of NASA Despite significant pyrotechnics and air travel disruption last year, the Icelandic volcano Eyjafjallajokull simply didn't put that many aerosols into the stratosphere. In contrast, the eruption of Mount Pinatubo in 1991, put 10 cubic kilometers of ash, gas and other materials into the sky, and cooled the planet for a year. Now, research suggests that for the past decade, such stratospheric aerosols—injected into the atmosphere by either recent volcanic eruptions or human activities such as coal burning—are slowing down global warming. "Aerosols acted to keep warming from being as big as it would have been," says atmospheric scientist John Daniel of the National Oceanic and Atmospheric Administration's (NOAA) Earth System Research Laboratory, who helped lead the research published online in Science on July 21. "It's still warming, it's just not warming as much as it would have been." Essentially, </w:t>
      </w:r>
      <w:r w:rsidRPr="0071481D">
        <w:rPr>
          <w:rFonts w:asciiTheme="minorHAnsi" w:eastAsia="Times New Roman" w:hAnsiTheme="minorHAnsi" w:cs="Times New Roman"/>
          <w:b/>
          <w:bCs/>
          <w:highlight w:val="yellow"/>
          <w:u w:val="single"/>
        </w:rPr>
        <w:t>sulfur dioxide gets emitted near the surface</w:t>
      </w:r>
      <w:r w:rsidRPr="0071481D">
        <w:rPr>
          <w:rFonts w:asciiTheme="minorHAnsi" w:eastAsia="Times New Roman" w:hAnsiTheme="minorHAnsi" w:cs="Times New Roman"/>
        </w:rPr>
        <w:t xml:space="preserve">, either by a coal-fired power plant's smokestack or a volcano. </w:t>
      </w:r>
      <w:r w:rsidRPr="0071481D">
        <w:rPr>
          <w:rFonts w:asciiTheme="minorHAnsi" w:eastAsia="Times New Roman" w:hAnsiTheme="minorHAnsi" w:cs="Times New Roman"/>
          <w:b/>
          <w:bCs/>
          <w:highlight w:val="yellow"/>
          <w:u w:val="single"/>
        </w:rPr>
        <w:t>If that SO2 makes it to the stratosphere</w:t>
      </w:r>
      <w:r w:rsidRPr="0071481D">
        <w:rPr>
          <w:rFonts w:asciiTheme="minorHAnsi" w:eastAsia="Times New Roman" w:hAnsiTheme="minorHAnsi" w:cs="Times New Roman"/>
          <w:b/>
          <w:bCs/>
          <w:u w:val="single"/>
        </w:rPr>
        <w:t>—the middle layer of the atmosphere 10 kilometers up</w:t>
      </w:r>
      <w:r w:rsidRPr="0071481D">
        <w:rPr>
          <w:rFonts w:asciiTheme="minorHAnsi" w:eastAsia="Times New Roman" w:hAnsiTheme="minorHAnsi" w:cs="Times New Roman"/>
        </w:rPr>
        <w:t xml:space="preserve">—it forms droplets of diluted sulfuric acid, known as aerosols. </w:t>
      </w:r>
      <w:r w:rsidRPr="0071481D">
        <w:rPr>
          <w:rFonts w:asciiTheme="minorHAnsi" w:eastAsia="Times New Roman" w:hAnsiTheme="minorHAnsi" w:cs="Times New Roman"/>
          <w:b/>
          <w:bCs/>
          <w:u w:val="single"/>
        </w:rPr>
        <w:t xml:space="preserve">These </w:t>
      </w:r>
      <w:r w:rsidRPr="0071481D">
        <w:rPr>
          <w:rFonts w:asciiTheme="minorHAnsi" w:eastAsia="Times New Roman" w:hAnsiTheme="minorHAnsi" w:cs="Times New Roman"/>
          <w:b/>
          <w:bCs/>
          <w:highlight w:val="yellow"/>
          <w:u w:val="single"/>
        </w:rPr>
        <w:t>aerosols reflect sunlight away from the planet, shading the surface and cooling temperatures</w:t>
      </w:r>
      <w:r w:rsidRPr="0071481D">
        <w:rPr>
          <w:rFonts w:asciiTheme="minorHAnsi" w:eastAsia="Times New Roman" w:hAnsiTheme="minorHAnsi" w:cs="Times New Roman"/>
          <w:b/>
          <w:bCs/>
          <w:u w:val="single"/>
        </w:rPr>
        <w:t xml:space="preserve">. And some can persist for a few years, prolonging that cooling. </w:t>
      </w:r>
      <w:r w:rsidRPr="0071481D">
        <w:rPr>
          <w:rFonts w:asciiTheme="minorHAnsi" w:eastAsia="Times New Roman" w:hAnsiTheme="minorHAnsi" w:cs="Times New Roman"/>
        </w:rPr>
        <w:t xml:space="preserve">By analyzing satellite data and other measures, Daniel and his colleagues found that such </w:t>
      </w:r>
      <w:r w:rsidRPr="0071481D">
        <w:rPr>
          <w:rFonts w:asciiTheme="minorHAnsi" w:eastAsia="Times New Roman" w:hAnsiTheme="minorHAnsi" w:cs="Times New Roman"/>
          <w:b/>
          <w:bCs/>
          <w:highlight w:val="yellow"/>
          <w:u w:val="single"/>
        </w:rPr>
        <w:t>aerosols</w:t>
      </w:r>
      <w:r w:rsidRPr="0071481D">
        <w:rPr>
          <w:rFonts w:asciiTheme="minorHAnsi" w:eastAsia="Times New Roman" w:hAnsiTheme="minorHAnsi" w:cs="Times New Roman"/>
          <w:b/>
          <w:bCs/>
          <w:u w:val="single"/>
        </w:rPr>
        <w:t xml:space="preserve"> </w:t>
      </w:r>
      <w:r w:rsidRPr="0071481D">
        <w:rPr>
          <w:rFonts w:asciiTheme="minorHAnsi" w:eastAsia="Times New Roman" w:hAnsiTheme="minorHAnsi" w:cs="Times New Roman"/>
          <w:b/>
          <w:bCs/>
          <w:highlight w:val="yellow"/>
          <w:u w:val="single"/>
        </w:rPr>
        <w:t>have been on the rise in Earth's atmosphere in the past decade, nearly doubling in concentration</w:t>
      </w:r>
      <w:r w:rsidRPr="0071481D">
        <w:rPr>
          <w:rFonts w:asciiTheme="minorHAnsi" w:eastAsia="Times New Roman" w:hAnsiTheme="minorHAnsi" w:cs="Times New Roman"/>
          <w:b/>
          <w:bCs/>
          <w:u w:val="single"/>
        </w:rPr>
        <w:t xml:space="preserve">. That concentration has reflected roughly 0.1 watts per meter squared of sunlight away from the planet, enough to offset roughly one-third of the 0.28 watts per meter squared of extra heat trapped by rising atmospheric concentrations of greenhouse gases such as carbon dioxide. </w:t>
      </w:r>
      <w:r w:rsidRPr="0071481D">
        <w:rPr>
          <w:rFonts w:asciiTheme="minorHAnsi" w:eastAsia="Times New Roman" w:hAnsiTheme="minorHAnsi" w:cs="Times New Roman"/>
          <w:b/>
          <w:bCs/>
          <w:highlight w:val="yellow"/>
          <w:u w:val="single"/>
        </w:rPr>
        <w:t>The researchers calculate that the aerosols prevented 0.07 degrees Celsius of warming in average temperatures since 2000.</w:t>
      </w:r>
      <w:r w:rsidRPr="0071481D">
        <w:rPr>
          <w:rFonts w:asciiTheme="minorHAnsi" w:eastAsia="Times New Roman" w:hAnsiTheme="minorHAnsi" w:cs="Times New Roman"/>
          <w:b/>
          <w:bCs/>
          <w:u w:val="single"/>
        </w:rPr>
        <w:t xml:space="preserve"> </w:t>
      </w:r>
      <w:r w:rsidRPr="0071481D">
        <w:rPr>
          <w:rFonts w:asciiTheme="minorHAnsi" w:eastAsia="Times New Roman" w:hAnsiTheme="minorHAnsi" w:cs="Times New Roman"/>
        </w:rPr>
        <w:t xml:space="preserve">The question is: </w:t>
      </w:r>
      <w:r w:rsidRPr="0071481D">
        <w:rPr>
          <w:rFonts w:asciiTheme="minorHAnsi" w:eastAsia="Times New Roman" w:hAnsiTheme="minorHAnsi" w:cs="Times New Roman"/>
          <w:b/>
          <w:bCs/>
          <w:highlight w:val="yellow"/>
          <w:u w:val="single"/>
        </w:rPr>
        <w:t>why the increase in such aerosols? There have been</w:t>
      </w:r>
      <w:r w:rsidRPr="0071481D">
        <w:rPr>
          <w:rFonts w:asciiTheme="minorHAnsi" w:eastAsia="Times New Roman" w:hAnsiTheme="minorHAnsi" w:cs="Times New Roman"/>
          <w:b/>
          <w:bCs/>
          <w:u w:val="single"/>
        </w:rPr>
        <w:t xml:space="preserve"> plenty of smaller </w:t>
      </w:r>
      <w:r w:rsidRPr="0071481D">
        <w:rPr>
          <w:rFonts w:asciiTheme="minorHAnsi" w:eastAsia="Times New Roman" w:hAnsiTheme="minorHAnsi" w:cs="Times New Roman"/>
          <w:b/>
          <w:bCs/>
          <w:highlight w:val="yellow"/>
          <w:u w:val="single"/>
        </w:rPr>
        <w:t>volcanic eruptions in recent years</w:t>
      </w:r>
      <w:r w:rsidRPr="0071481D">
        <w:rPr>
          <w:rFonts w:asciiTheme="minorHAnsi" w:eastAsia="Times New Roman" w:hAnsiTheme="minorHAnsi" w:cs="Times New Roman"/>
          <w:b/>
          <w:bCs/>
          <w:u w:val="single"/>
        </w:rPr>
        <w:t>,</w:t>
      </w:r>
      <w:r w:rsidRPr="0071481D">
        <w:rPr>
          <w:rFonts w:asciiTheme="minorHAnsi" w:eastAsia="Times New Roman" w:hAnsiTheme="minorHAnsi" w:cs="Times New Roman"/>
        </w:rPr>
        <w:t xml:space="preserve"> such as the continuously erupting Soufriere Hills on Montserrat and Tavurvur on Papua New Guinea, which may have exploded enough SO2 into the atmosphere. </w:t>
      </w:r>
      <w:r w:rsidRPr="0071481D">
        <w:rPr>
          <w:rFonts w:asciiTheme="minorHAnsi" w:eastAsia="Times New Roman" w:hAnsiTheme="minorHAnsi" w:cs="Times New Roman"/>
          <w:b/>
          <w:bCs/>
          <w:highlight w:val="yellow"/>
          <w:u w:val="single"/>
        </w:rPr>
        <w:t>And</w:t>
      </w:r>
      <w:r w:rsidRPr="0071481D">
        <w:rPr>
          <w:rFonts w:asciiTheme="minorHAnsi" w:eastAsia="Times New Roman" w:hAnsiTheme="minorHAnsi" w:cs="Times New Roman"/>
          <w:b/>
          <w:bCs/>
          <w:u w:val="single"/>
        </w:rPr>
        <w:t xml:space="preserve"> there has been </w:t>
      </w:r>
      <w:r w:rsidRPr="0071481D">
        <w:rPr>
          <w:rFonts w:asciiTheme="minorHAnsi" w:eastAsia="Times New Roman" w:hAnsiTheme="minorHAnsi" w:cs="Times New Roman"/>
          <w:b/>
          <w:bCs/>
          <w:highlight w:val="yellow"/>
          <w:u w:val="single"/>
        </w:rPr>
        <w:t>plenty of coal burning in countries such as China</w:t>
      </w:r>
      <w:r w:rsidRPr="0071481D">
        <w:rPr>
          <w:rFonts w:asciiTheme="minorHAnsi" w:eastAsia="Times New Roman" w:hAnsiTheme="minorHAnsi" w:cs="Times New Roman"/>
        </w:rPr>
        <w:t xml:space="preserve">, which now burns some 3 billion metric tons of the fuel rock per year, largely without the pollution controls that would scrub out the SO2, as is sometimes done in the U.S. In fact, a computer model study published July 5 in Proceedings of the National Academy of Sciences suggested that such </w:t>
      </w:r>
      <w:r w:rsidRPr="0071481D">
        <w:rPr>
          <w:rFonts w:asciiTheme="minorHAnsi" w:eastAsia="Times New Roman" w:hAnsiTheme="minorHAnsi" w:cs="Times New Roman"/>
          <w:b/>
          <w:bCs/>
          <w:highlight w:val="yellow"/>
          <w:u w:val="single"/>
        </w:rPr>
        <w:t>SO2 pollution in China has cancelled out the warming effects of rising greenhouse gas concentrations globally since 1998</w:t>
      </w:r>
      <w:r w:rsidRPr="0071481D">
        <w:rPr>
          <w:rFonts w:asciiTheme="minorHAnsi" w:eastAsia="Times New Roman" w:hAnsiTheme="minorHAnsi" w:cs="Times New Roman"/>
        </w:rPr>
        <w:t xml:space="preserve">. Determining whether humans or volcanoes explain more of the increase in stratospheric aerosols is the focus of ongoing research, says PhD candidate Ryan Neely of the University of Colorado, who contributed to the NOAA research. Combined with a decrease in atmospheric water vapor and a weaker sun due to the most recent solar cycle, </w:t>
      </w:r>
      <w:r w:rsidRPr="0071481D">
        <w:rPr>
          <w:rFonts w:asciiTheme="minorHAnsi" w:eastAsia="Times New Roman" w:hAnsiTheme="minorHAnsi" w:cs="Times New Roman"/>
          <w:b/>
          <w:bCs/>
          <w:highlight w:val="yellow"/>
          <w:u w:val="single"/>
        </w:rPr>
        <w:t>the aerosol finding may explain why climate change has not been accelerating as fast as it did in the 1990s.</w:t>
      </w:r>
      <w:r w:rsidRPr="0071481D">
        <w:rPr>
          <w:rFonts w:asciiTheme="minorHAnsi" w:eastAsia="Times New Roman" w:hAnsiTheme="minorHAnsi" w:cs="Times New Roman"/>
        </w:rPr>
        <w:t xml:space="preserve"> The effect also illustrates one proposal for so-called geoengineering—the deliberate, large-scale manipulation of the planetary environment—that would use various means to create such sulfuric acid aerosols in the stratosphere to reflect sunlight and thereby hopefully forestall catastrophic climate change. But that points up another potential problem: if aerosol levels, whether natural or human-made, decline in the future, climate change could accelerate—and China is adding scrubbing technology to its coal-fired power plants to reduce SO2 emissions and thereby minimize acid rain. In effect, fixing acid rain could end up exacerbating global warming. China "could cause some decreases [in stratospheric aerosols] if that is the source," Neely says, adding that growing SO2 emissions from India could also increase cooling if humans are the dominant cause of injecting aerosols into the atmosphere. On the other hand, "if some volcanoes that are large enough go off and if they are the dominant cause [of increasing aerosols], then we will probably see some increases" in cooling.</w:t>
      </w:r>
    </w:p>
    <w:p w14:paraId="7A292828" w14:textId="77777777" w:rsidR="001F2698" w:rsidRDefault="001F2698" w:rsidP="001F2698">
      <w:pPr>
        <w:pStyle w:val="Heading3"/>
        <w:rPr>
          <w:rFonts w:eastAsia="Times New Roman"/>
        </w:rPr>
      </w:pPr>
      <w:r>
        <w:rPr>
          <w:rFonts w:eastAsia="Times New Roman"/>
        </w:rPr>
        <w:t>SO2 Screw – CO2 Trades with SO2</w:t>
      </w:r>
    </w:p>
    <w:p w14:paraId="17F68D8E" w14:textId="77777777" w:rsidR="001F2698" w:rsidRDefault="001F2698" w:rsidP="001F2698">
      <w:pPr>
        <w:pStyle w:val="Heading4"/>
      </w:pPr>
      <w:r>
        <w:t>Reducing emissions would trigger rapid warming due to reduced aerosol cooling.</w:t>
      </w:r>
    </w:p>
    <w:p w14:paraId="68A14059" w14:textId="77777777" w:rsidR="001F2698" w:rsidRDefault="001F2698" w:rsidP="001F2698">
      <w:pPr>
        <w:rPr>
          <w:sz w:val="16"/>
        </w:rPr>
      </w:pPr>
      <w:r w:rsidRPr="005A192E">
        <w:rPr>
          <w:rStyle w:val="StyleStyleBold12pt"/>
        </w:rPr>
        <w:t>Chalmers et al 2012</w:t>
      </w:r>
      <w:r>
        <w:rPr>
          <w:sz w:val="16"/>
        </w:rPr>
        <w:t>(N., Department of Meteorology, University of Reading, Reading, U.K.; NCAS-Climate, University of Reading, Reading, U.K., E. J. Highwood, Department of Meteorology at the University of Reading, E. Hawkins, 1Department of Meteorology, University of Reading, Reading, U.K.; 2NCAS-Climate, University of Reading, Reading, U.K., R. Sutton, 1Department of Meteorology, University of Reading, Reading, U.K.; 2NCAS-Climate, University of Reading, Reading, U.K., L. J. Wilcox1, August 21, “Aerosol contribution to the rapid warming of 2 near-term climate under RCP 2.6,” Manuscript, accepted for publication in Geophysical Research Letters, www.met.reading.ac.uk/~ed/home/chalmers_etal_2012_accepted.pdf.</w:t>
      </w:r>
    </w:p>
    <w:p w14:paraId="0D2E8647" w14:textId="77777777" w:rsidR="001F2698" w:rsidRDefault="001F2698" w:rsidP="001F2698">
      <w:pPr>
        <w:rPr>
          <w:sz w:val="16"/>
        </w:rPr>
      </w:pPr>
    </w:p>
    <w:p w14:paraId="4CE21381" w14:textId="77777777" w:rsidR="001F2698" w:rsidRDefault="001F2698" w:rsidP="001F2698">
      <w:r>
        <w:rPr>
          <w:b/>
          <w:bCs/>
          <w:u w:val="single"/>
        </w:rPr>
        <w:t>The period during which global mean surface temperature in RCP2.6 is higher than in</w:t>
      </w:r>
      <w:r>
        <w:t xml:space="preserve"> 130 </w:t>
      </w:r>
      <w:r>
        <w:rPr>
          <w:b/>
          <w:bCs/>
          <w:u w:val="single"/>
        </w:rPr>
        <w:t>RCP4.5,</w:t>
      </w:r>
      <w:r>
        <w:t xml:space="preserve"> discussed in the previous section, </w:t>
      </w:r>
      <w:r>
        <w:rPr>
          <w:b/>
          <w:bCs/>
          <w:u w:val="single"/>
        </w:rPr>
        <w:t>is directly related to a rapid increase in global</w:t>
      </w:r>
      <w:r>
        <w:t xml:space="preserve"> 131 </w:t>
      </w:r>
      <w:r>
        <w:rPr>
          <w:b/>
          <w:bCs/>
          <w:u w:val="single"/>
        </w:rPr>
        <w:t>mean surface temperature</w:t>
      </w:r>
      <w:r>
        <w:t xml:space="preserve"> in RCP2.6, </w:t>
      </w:r>
      <w:r>
        <w:rPr>
          <w:b/>
          <w:bCs/>
          <w:u w:val="single"/>
        </w:rPr>
        <w:t>between around 2010 and around 2025</w:t>
      </w:r>
      <w:r>
        <w:t xml:space="preserve"> (Figure 1a). 132 </w:t>
      </w:r>
      <w:r>
        <w:rPr>
          <w:b/>
          <w:bCs/>
          <w:u w:val="single"/>
        </w:rPr>
        <w:t>In this section we investigate the causes of this rapid warming</w:t>
      </w:r>
      <w:r>
        <w:t xml:space="preserve">, and relate this event to 133 the comparison with RCP4.5. Figure 3 shows maps of the differences between the 10 year 134 means before and after the rapid warming. In this case a positive value indicates a larger 135 value after the sudden warming identified in Figure 1.¶ 136 </w:t>
      </w:r>
      <w:r>
        <w:rPr>
          <w:b/>
          <w:bCs/>
          <w:u w:val="single"/>
        </w:rPr>
        <w:t xml:space="preserve">As expected, </w:t>
      </w:r>
      <w:r>
        <w:rPr>
          <w:b/>
          <w:bCs/>
          <w:highlight w:val="green"/>
          <w:u w:val="single"/>
        </w:rPr>
        <w:t>there is a</w:t>
      </w:r>
      <w:r>
        <w:rPr>
          <w:b/>
          <w:bCs/>
          <w:u w:val="single"/>
        </w:rPr>
        <w:t xml:space="preserve"> large </w:t>
      </w:r>
      <w:r>
        <w:rPr>
          <w:b/>
          <w:bCs/>
          <w:highlight w:val="green"/>
          <w:u w:val="single"/>
        </w:rPr>
        <w:t>reduction in sulphate load, and corresponding decrease</w:t>
      </w:r>
      <w:r>
        <w:t xml:space="preserve"> 137 </w:t>
      </w:r>
      <w:r>
        <w:rPr>
          <w:b/>
          <w:bCs/>
          <w:highlight w:val="green"/>
          <w:u w:val="single"/>
        </w:rPr>
        <w:t>in CDNC</w:t>
      </w:r>
      <w:r>
        <w:rPr>
          <w:b/>
          <w:bCs/>
          <w:u w:val="single"/>
        </w:rPr>
        <w:t xml:space="preserve"> over most of the northern hemisphere, </w:t>
      </w:r>
      <w:r>
        <w:rPr>
          <w:b/>
          <w:bCs/>
          <w:highlight w:val="green"/>
          <w:u w:val="single"/>
        </w:rPr>
        <w:t>consistent with a change in the</w:t>
      </w:r>
      <w:r>
        <w:rPr>
          <w:b/>
          <w:bCs/>
          <w:u w:val="single"/>
        </w:rPr>
        <w:t xml:space="preserve"> indirect</w:t>
      </w:r>
      <w:r>
        <w:t xml:space="preserve"> 138 </w:t>
      </w:r>
      <w:r>
        <w:rPr>
          <w:b/>
          <w:bCs/>
          <w:highlight w:val="green"/>
          <w:u w:val="single"/>
        </w:rPr>
        <w:t>aerosol effect</w:t>
      </w:r>
      <w:r>
        <w:t xml:space="preserve">. An increase in the effective radius is also seen (not shown). This reduces 139 the optical depth of the clouds when they are present, meaning more downward shortwave 140 flux is transmitted to the surface. There is also a prominent decrease in cloud fraction over 141 the subtropical northeastern Pacific Ocean which could be a consequence of the impact 142 of reduced sulphate aerosol on cloud lifetime. Lu et al. [2009] show that drizzle rate from 143 clouds in this region is indeed inversely related to aerosol concentration. Kloster et al. 144 [2010] also suggested that a change in cloud water path in their simulations with aggres-¶ 145 sive aerosol reductions resulted from enhanced drizzle formation. We hypothesise that 146 the localised nature of this feature by comparison with the sulphate and CDNC change 147 is due to the cloud in this region being particularly sensitive to a change in aerosol. Cli- 148 matologically, this region is a transition zone between open and closed mesoscale cellular 149 convection [Rosenfeld et al., 2011], aerosol concentrations being lower in the open celled 150 regions [Woods et al., 2011]. Although the details of these processes are unlikely to be 151 represented explicitly in global models, the localised strong decrease in cloud fraction in 152 the northeastern Pacific </w:t>
      </w:r>
      <w:proofErr w:type="gramStart"/>
      <w:r>
        <w:t>ocean</w:t>
      </w:r>
      <w:proofErr w:type="gramEnd"/>
      <w:r>
        <w:t xml:space="preserve"> would be consistent with a change in cloud regime driven 153 by decreased aerosol. Other regions show increases in cloud fraction, which cannot readily 154 be explained as a direct response to the decrease in sulphate load. It is likely that instead 155 these reflect non-local adjustments of the coupled ocean-atmosphere system in response 156 to the change in forcing.¶ 157 Figure 3 also shows the difference in surface shortwave flux (panel d), surface air tem- 158 perature (panel e), and global energy balance (panel f). The predicted increase in surface 159 downward shortwave radiation is seen in the global mean and particularly in the regions 160 of decreased cloud fraction and sulphate load. A negative anomaly in surface SW is co- 161 located with the positive cloud fraction changes. The pattern of surface air temperature 162 change shows large warming over the northern continents and the Arctic, and also a local 163 maximum over the subtropical northeastern Pacific coincident with the region of reduced </w:t>
      </w:r>
      <w:proofErr w:type="gramStart"/>
      <w:r>
        <w:t>164 cloud</w:t>
      </w:r>
      <w:proofErr w:type="gramEnd"/>
      <w:r>
        <w:t xml:space="preserve"> fraction. The same localised pattern appears in all the simulations of Kloster et al. 165 [2010] that include aerosol reductions, but is absent from their simulations considering 166 only future changes in greenhouse gases.¶ 167 The surface energy budget shows the expected increases in downward shortwave radia- 168 tion. In addition there is an increase in downward longwave radiation in response to the 169 increase in GHG concentrations between the two periods, and also reflecting changes in 170 clouds. The warming due to increases in net surface downward radiation is balanced by 171 increases in latent and (over land) sensible heat fluxes.¶ 4. Discussion and Conclusions¶ 172 In this study </w:t>
      </w:r>
      <w:r>
        <w:rPr>
          <w:b/>
          <w:bCs/>
          <w:u w:val="single"/>
        </w:rPr>
        <w:t xml:space="preserve">we have compared projections of near term climate in the HadGEM2-ES 173 model under RCP4.5 and RCP2.6. </w:t>
      </w:r>
      <w:r>
        <w:rPr>
          <w:b/>
          <w:bCs/>
          <w:highlight w:val="green"/>
          <w:u w:val="single"/>
        </w:rPr>
        <w:t>GHG forcing under these scenarios is</w:t>
      </w:r>
      <w:r>
        <w:rPr>
          <w:b/>
          <w:bCs/>
          <w:u w:val="single"/>
        </w:rPr>
        <w:t xml:space="preserve"> almost </w:t>
      </w:r>
      <w:r>
        <w:rPr>
          <w:b/>
          <w:bCs/>
          <w:highlight w:val="green"/>
          <w:u w:val="single"/>
        </w:rPr>
        <w:t>identical</w:t>
      </w:r>
      <w:r>
        <w:t xml:space="preserve"> 174 </w:t>
      </w:r>
      <w:r>
        <w:rPr>
          <w:b/>
          <w:bCs/>
          <w:u w:val="single"/>
        </w:rPr>
        <w:t xml:space="preserve">until 2020, </w:t>
      </w:r>
      <w:r>
        <w:rPr>
          <w:b/>
          <w:bCs/>
          <w:highlight w:val="green"/>
          <w:u w:val="single"/>
        </w:rPr>
        <w:t>and then declines in RCP</w:t>
      </w:r>
      <w:r>
        <w:rPr>
          <w:b/>
          <w:bCs/>
          <w:u w:val="single"/>
        </w:rPr>
        <w:t xml:space="preserve">2.6 relative to RCP4.5. However, </w:t>
      </w:r>
      <w:r>
        <w:rPr>
          <w:b/>
          <w:bCs/>
          <w:highlight w:val="green"/>
          <w:u w:val="single"/>
        </w:rPr>
        <w:t>between 2018 and</w:t>
      </w:r>
      <w:r>
        <w:t xml:space="preserve"> 175 </w:t>
      </w:r>
      <w:r>
        <w:rPr>
          <w:b/>
          <w:bCs/>
          <w:highlight w:val="green"/>
          <w:u w:val="single"/>
        </w:rPr>
        <w:t>2037</w:t>
      </w:r>
      <w:r>
        <w:rPr>
          <w:b/>
          <w:bCs/>
          <w:u w:val="single"/>
        </w:rPr>
        <w:t xml:space="preserve"> global annual mean surface air </w:t>
      </w:r>
      <w:r>
        <w:rPr>
          <w:b/>
          <w:bCs/>
          <w:highlight w:val="green"/>
          <w:u w:val="single"/>
        </w:rPr>
        <w:t>temperature is warmer under RCP</w:t>
      </w:r>
      <w:r>
        <w:t xml:space="preserve">2.6. </w:t>
      </w:r>
      <w:r>
        <w:rPr>
          <w:b/>
          <w:bCs/>
          <w:highlight w:val="green"/>
          <w:u w:val="single"/>
        </w:rPr>
        <w:t>The start of</w:t>
      </w:r>
      <w:r>
        <w:t xml:space="preserve"> 176 </w:t>
      </w:r>
      <w:r>
        <w:rPr>
          <w:b/>
          <w:bCs/>
          <w:highlight w:val="green"/>
          <w:u w:val="single"/>
        </w:rPr>
        <w:t xml:space="preserve">this period is characterised by a period of </w:t>
      </w:r>
      <w:r>
        <w:rPr>
          <w:b/>
          <w:bCs/>
          <w:u w:val="single"/>
        </w:rPr>
        <w:t xml:space="preserve">particularly </w:t>
      </w:r>
      <w:r>
        <w:rPr>
          <w:b/>
          <w:bCs/>
          <w:highlight w:val="green"/>
          <w:u w:val="single"/>
        </w:rPr>
        <w:t>rapid warming</w:t>
      </w:r>
      <w:proofErr w:type="gramStart"/>
      <w:r>
        <w:t>.¶</w:t>
      </w:r>
      <w:proofErr w:type="gramEnd"/>
      <w:r>
        <w:t xml:space="preserve"> 177 </w:t>
      </w:r>
      <w:r>
        <w:rPr>
          <w:b/>
          <w:bCs/>
          <w:u w:val="single"/>
        </w:rPr>
        <w:t xml:space="preserve">Our results provide compelling evidence that </w:t>
      </w:r>
      <w:r>
        <w:rPr>
          <w:b/>
          <w:bCs/>
          <w:highlight w:val="green"/>
          <w:u w:val="single"/>
        </w:rPr>
        <w:t>the warming in RCP</w:t>
      </w:r>
      <w:r>
        <w:rPr>
          <w:b/>
          <w:bCs/>
          <w:u w:val="single"/>
        </w:rPr>
        <w:t xml:space="preserve">2.6 </w:t>
      </w:r>
      <w:r>
        <w:rPr>
          <w:b/>
          <w:bCs/>
          <w:highlight w:val="green"/>
          <w:u w:val="single"/>
        </w:rPr>
        <w:t>is a result of a</w:t>
      </w:r>
      <w:r>
        <w:t xml:space="preserve"> 178 </w:t>
      </w:r>
      <w:r>
        <w:rPr>
          <w:b/>
          <w:bCs/>
          <w:u w:val="single"/>
        </w:rPr>
        <w:t xml:space="preserve">rapid </w:t>
      </w:r>
      <w:r>
        <w:rPr>
          <w:b/>
          <w:bCs/>
          <w:highlight w:val="green"/>
          <w:u w:val="single"/>
        </w:rPr>
        <w:t>decrease in sulphate aerosol load</w:t>
      </w:r>
      <w:r>
        <w:rPr>
          <w:highlight w:val="green"/>
        </w:rPr>
        <w:t xml:space="preserve">. </w:t>
      </w:r>
      <w:r>
        <w:rPr>
          <w:b/>
          <w:bCs/>
          <w:highlight w:val="green"/>
          <w:u w:val="single"/>
        </w:rPr>
        <w:t>This decrease is caused by a decrease in sulphur</w:t>
      </w:r>
      <w:r>
        <w:t xml:space="preserve"> 179 </w:t>
      </w:r>
      <w:r>
        <w:rPr>
          <w:b/>
          <w:bCs/>
          <w:highlight w:val="green"/>
          <w:u w:val="single"/>
        </w:rPr>
        <w:t>emissions</w:t>
      </w:r>
      <w:r>
        <w:rPr>
          <w:b/>
          <w:bCs/>
          <w:u w:val="single"/>
        </w:rPr>
        <w:t xml:space="preserve"> in RCP2.6, </w:t>
      </w:r>
      <w:r>
        <w:rPr>
          <w:b/>
          <w:bCs/>
          <w:highlight w:val="green"/>
          <w:u w:val="single"/>
        </w:rPr>
        <w:t>as a result of the</w:t>
      </w:r>
      <w:r>
        <w:rPr>
          <w:b/>
          <w:bCs/>
          <w:u w:val="single"/>
        </w:rPr>
        <w:t xml:space="preserve"> rapid </w:t>
      </w:r>
      <w:r>
        <w:rPr>
          <w:b/>
          <w:bCs/>
          <w:highlight w:val="green"/>
          <w:u w:val="single"/>
        </w:rPr>
        <w:t>decrease in coal use</w:t>
      </w:r>
      <w:r>
        <w:rPr>
          <w:b/>
          <w:bCs/>
          <w:u w:val="single"/>
        </w:rPr>
        <w:t xml:space="preserve"> needed to reduce GHG</w:t>
      </w:r>
      <w:r>
        <w:t xml:space="preserve"> 180 </w:t>
      </w:r>
      <w:r>
        <w:rPr>
          <w:b/>
          <w:bCs/>
          <w:u w:val="single"/>
        </w:rPr>
        <w:t>emissions</w:t>
      </w:r>
      <w:r>
        <w:t xml:space="preserve">. Thus our </w:t>
      </w:r>
      <w:proofErr w:type="gramStart"/>
      <w:r>
        <w:t>results highlight the difficulty of reducing the rate of global warming 181 in the near term in this model, even under extreme scenarios for reducing GHG emissions, 182 and is</w:t>
      </w:r>
      <w:proofErr w:type="gramEnd"/>
      <w:r>
        <w:t xml:space="preserve"> consistent with previous simulations by Wigley [1991] and Johns et al. [2011].</w:t>
      </w:r>
    </w:p>
    <w:p w14:paraId="1813212B" w14:textId="77777777" w:rsidR="001F2698" w:rsidRDefault="001F2698" w:rsidP="001F2698">
      <w:pPr>
        <w:pStyle w:val="Heading3"/>
      </w:pPr>
      <w:r>
        <w:t>SO2 Screw Impact – Runaway Warming</w:t>
      </w:r>
    </w:p>
    <w:p w14:paraId="30EC3847" w14:textId="77777777" w:rsidR="001F2698" w:rsidRDefault="001F2698" w:rsidP="001F2698">
      <w:pPr>
        <w:pStyle w:val="Heading4"/>
      </w:pPr>
      <w:r>
        <w:t>The loss of sulfate aerosols will have a rapid impact on climate change</w:t>
      </w:r>
    </w:p>
    <w:p w14:paraId="7137C479" w14:textId="77777777" w:rsidR="001F2698" w:rsidRDefault="001F2698" w:rsidP="001F2698">
      <w:pPr>
        <w:rPr>
          <w:b/>
          <w:sz w:val="24"/>
        </w:rPr>
      </w:pPr>
      <w:r w:rsidRPr="005A192E">
        <w:rPr>
          <w:rStyle w:val="StyleStyleBold12pt"/>
        </w:rPr>
        <w:t>Henson 98</w:t>
      </w:r>
      <w:r>
        <w:rPr>
          <w:rStyle w:val="Strong"/>
        </w:rPr>
        <w:t xml:space="preserve"> </w:t>
      </w:r>
      <w:r>
        <w:t xml:space="preserve">(Bob, National Center for Atmospheric Research, “Particles of Doubt”, April 10, </w:t>
      </w:r>
      <w:hyperlink r:id="rId68" w:history="1">
        <w:r>
          <w:rPr>
            <w:rStyle w:val="Hyperlink"/>
          </w:rPr>
          <w:t>http://www.ucar.edu/communications/highlights/1998/particles.html</w:t>
        </w:r>
      </w:hyperlink>
      <w:r>
        <w:t>)</w:t>
      </w:r>
    </w:p>
    <w:p w14:paraId="03793725" w14:textId="77777777" w:rsidR="001F2698" w:rsidRDefault="001F2698" w:rsidP="001F2698"/>
    <w:p w14:paraId="5C452A2E" w14:textId="77777777" w:rsidR="001F2698" w:rsidRPr="00D83C06" w:rsidRDefault="001F2698" w:rsidP="001F2698">
      <w:pPr>
        <w:pStyle w:val="card"/>
        <w:ind w:left="0"/>
      </w:pPr>
      <w:r>
        <w:rPr>
          <w:rStyle w:val="underline"/>
          <w:rFonts w:eastAsiaTheme="majorEastAsia"/>
          <w:highlight w:val="cyan"/>
        </w:rPr>
        <w:t>Sulfates</w:t>
      </w:r>
      <w:r>
        <w:rPr>
          <w:rStyle w:val="underline"/>
          <w:rFonts w:eastAsiaTheme="majorEastAsia"/>
        </w:rPr>
        <w:t xml:space="preserve"> are sprinters in the climate race: they </w:t>
      </w:r>
      <w:r>
        <w:rPr>
          <w:rStyle w:val="underline"/>
          <w:rFonts w:eastAsiaTheme="majorEastAsia"/>
          <w:highlight w:val="cyan"/>
        </w:rPr>
        <w:t>stay in the atmosphere only a few days</w:t>
      </w:r>
      <w:r>
        <w:rPr>
          <w:rStyle w:val="underline"/>
          <w:rFonts w:eastAsiaTheme="majorEastAsia"/>
        </w:rPr>
        <w:t xml:space="preserve"> to weeks </w:t>
      </w:r>
      <w:r>
        <w:rPr>
          <w:rStyle w:val="underline"/>
          <w:rFonts w:eastAsiaTheme="majorEastAsia"/>
          <w:highlight w:val="cyan"/>
        </w:rPr>
        <w:t>before falling or raining out. In contrast,</w:t>
      </w:r>
      <w:r>
        <w:rPr>
          <w:rStyle w:val="underline"/>
          <w:rFonts w:eastAsiaTheme="majorEastAsia"/>
        </w:rPr>
        <w:t xml:space="preserve"> greenhouse gases like </w:t>
      </w:r>
      <w:r>
        <w:rPr>
          <w:rStyle w:val="underline"/>
          <w:rFonts w:eastAsiaTheme="majorEastAsia"/>
          <w:highlight w:val="cyan"/>
        </w:rPr>
        <w:t>carbon dioxide</w:t>
      </w:r>
      <w:r>
        <w:rPr>
          <w:rStyle w:val="underline"/>
          <w:rFonts w:eastAsiaTheme="majorEastAsia"/>
        </w:rPr>
        <w:t xml:space="preserve"> are marathon runners, </w:t>
      </w:r>
      <w:r>
        <w:rPr>
          <w:rStyle w:val="underline"/>
          <w:rFonts w:eastAsiaTheme="majorEastAsia"/>
          <w:highlight w:val="cyan"/>
        </w:rPr>
        <w:t>remain</w:t>
      </w:r>
      <w:r>
        <w:rPr>
          <w:rStyle w:val="underline"/>
          <w:rFonts w:eastAsiaTheme="majorEastAsia"/>
        </w:rPr>
        <w:t xml:space="preserve">ing </w:t>
      </w:r>
      <w:r>
        <w:rPr>
          <w:rStyle w:val="underline"/>
          <w:rFonts w:eastAsiaTheme="majorEastAsia"/>
          <w:highlight w:val="cyan"/>
        </w:rPr>
        <w:t xml:space="preserve">airborne for </w:t>
      </w:r>
      <w:r>
        <w:rPr>
          <w:rStyle w:val="underline"/>
          <w:rFonts w:eastAsiaTheme="majorEastAsia"/>
        </w:rPr>
        <w:t xml:space="preserve">years, even </w:t>
      </w:r>
      <w:r>
        <w:rPr>
          <w:rStyle w:val="underline"/>
          <w:rFonts w:eastAsiaTheme="majorEastAsia"/>
          <w:highlight w:val="cyan"/>
        </w:rPr>
        <w:t>centuries</w:t>
      </w:r>
      <w:r>
        <w:rPr>
          <w:highlight w:val="cyan"/>
        </w:rPr>
        <w:t xml:space="preserve">. </w:t>
      </w:r>
      <w:r>
        <w:t xml:space="preserve">Because they have so little time to roam, sulfates tend to affect the climate mainly over regions where they're emitted. </w:t>
      </w:r>
      <w:r>
        <w:rPr>
          <w:rStyle w:val="underline"/>
          <w:rFonts w:eastAsiaTheme="majorEastAsia"/>
          <w:highlight w:val="cyan"/>
        </w:rPr>
        <w:t>Their short lifespan</w:t>
      </w:r>
      <w:r>
        <w:rPr>
          <w:rStyle w:val="underline"/>
          <w:rFonts w:eastAsiaTheme="majorEastAsia"/>
        </w:rPr>
        <w:t xml:space="preserve"> also </w:t>
      </w:r>
      <w:r>
        <w:rPr>
          <w:rStyle w:val="underline"/>
          <w:rFonts w:eastAsiaTheme="majorEastAsia"/>
          <w:highlight w:val="cyan"/>
        </w:rPr>
        <w:t>means</w:t>
      </w:r>
      <w:r>
        <w:rPr>
          <w:rStyle w:val="underline"/>
          <w:rFonts w:eastAsiaTheme="majorEastAsia"/>
        </w:rPr>
        <w:t xml:space="preserve"> that </w:t>
      </w:r>
      <w:r>
        <w:rPr>
          <w:rStyle w:val="underline"/>
          <w:rFonts w:eastAsiaTheme="majorEastAsia"/>
          <w:highlight w:val="cyan"/>
        </w:rPr>
        <w:t>any big change in sulfur emissions</w:t>
      </w:r>
      <w:r>
        <w:rPr>
          <w:rStyle w:val="underline"/>
          <w:rFonts w:eastAsiaTheme="majorEastAsia"/>
        </w:rPr>
        <w:t xml:space="preserve"> might </w:t>
      </w:r>
      <w:r>
        <w:rPr>
          <w:rStyle w:val="underline"/>
          <w:rFonts w:eastAsiaTheme="majorEastAsia"/>
          <w:highlight w:val="cyan"/>
        </w:rPr>
        <w:t>have a</w:t>
      </w:r>
      <w:r>
        <w:rPr>
          <w:rStyle w:val="underline"/>
          <w:rFonts w:eastAsiaTheme="majorEastAsia"/>
        </w:rPr>
        <w:t xml:space="preserve"> relatively </w:t>
      </w:r>
      <w:r>
        <w:rPr>
          <w:rStyle w:val="underline"/>
          <w:rFonts w:eastAsiaTheme="majorEastAsia"/>
          <w:highlight w:val="cyan"/>
        </w:rPr>
        <w:t>prompt impact on</w:t>
      </w:r>
      <w:r>
        <w:rPr>
          <w:rStyle w:val="underline"/>
          <w:rFonts w:eastAsiaTheme="majorEastAsia"/>
        </w:rPr>
        <w:t xml:space="preserve"> local </w:t>
      </w:r>
      <w:r>
        <w:rPr>
          <w:rStyle w:val="underline"/>
          <w:rFonts w:eastAsiaTheme="majorEastAsia"/>
          <w:highlight w:val="cyan"/>
        </w:rPr>
        <w:t>climate</w:t>
      </w:r>
      <w:r>
        <w:t xml:space="preserve"> (although weather patterns would likely create too much "noise" for scientists to directly detect such a link). In the United States, where concern over acid rain led to stringent regulation in the 1970s and 1980s, sulfur emissions have gradually stabilized. However, they are rising quickly in regions like China, India, and Southeast Asia.</w:t>
      </w:r>
    </w:p>
    <w:p w14:paraId="64701933" w14:textId="77777777" w:rsidR="001F2698" w:rsidRDefault="001F2698" w:rsidP="001F2698">
      <w:pPr>
        <w:pStyle w:val="Heading4"/>
      </w:pPr>
      <w:r>
        <w:t xml:space="preserve">Speed is critical—rapid warming overwhelms adaptation. </w:t>
      </w:r>
    </w:p>
    <w:p w14:paraId="3B83A859" w14:textId="77777777" w:rsidR="001F2698" w:rsidRDefault="001F2698" w:rsidP="001F2698">
      <w:pPr>
        <w:rPr>
          <w:sz w:val="16"/>
        </w:rPr>
      </w:pPr>
      <w:r w:rsidRPr="005A192E">
        <w:rPr>
          <w:rStyle w:val="StyleStyleBold12pt"/>
        </w:rPr>
        <w:t>Milton 2010</w:t>
      </w:r>
      <w:r>
        <w:rPr>
          <w:sz w:val="16"/>
        </w:rPr>
        <w:t>(Joseph, PhD Evolutionary Biology at St Andrews, science journalism at City U London, writer for the Financial Times, New Scientist, Nature News, Research Fortnight, and Scientific American, November 11, “Rapid warming boosted ancient rainforest,” Scientific American, http://www.scientificamerican.com/article.cfm?id=rapid-warming-boosted-ancient)</w:t>
      </w:r>
    </w:p>
    <w:p w14:paraId="44DE2A9C" w14:textId="77777777" w:rsidR="001F2698" w:rsidRDefault="001F2698" w:rsidP="001F2698"/>
    <w:p w14:paraId="1A157911" w14:textId="77777777" w:rsidR="001F2698" w:rsidRDefault="001F2698" w:rsidP="001F2698">
      <w:r>
        <w:rPr>
          <w:rStyle w:val="StyleBoldUnderline"/>
        </w:rPr>
        <w:t>Most scientists have assumed that, as carbon dioxide levels increase and the Earth warms, plant species diversity in the rainforests will start to dwindle</w:t>
      </w:r>
      <w:r>
        <w:t xml:space="preserve">, with </w:t>
      </w:r>
      <w:hyperlink r:id="rId69" w:history="1">
        <w:r>
          <w:rPr>
            <w:rStyle w:val="Hyperlink"/>
          </w:rPr>
          <w:t>plants</w:t>
        </w:r>
      </w:hyperlink>
      <w:r>
        <w:t xml:space="preserve"> unable to adapt to the heat. But a new study suggests that the opposite may be true. </w:t>
      </w:r>
      <w:r>
        <w:rPr>
          <w:rStyle w:val="StyleBoldUnderline"/>
          <w:highlight w:val="yellow"/>
        </w:rPr>
        <w:t>In the past</w:t>
      </w:r>
      <w:r>
        <w:rPr>
          <w:rStyle w:val="StyleBoldUnderline"/>
        </w:rPr>
        <w:t xml:space="preserve">, rising atmospheric carbon dioxide and </w:t>
      </w:r>
      <w:r>
        <w:rPr>
          <w:rStyle w:val="StyleBoldUnderline"/>
          <w:highlight w:val="yellow"/>
        </w:rPr>
        <w:t>higher temperatures</w:t>
      </w:r>
      <w:r>
        <w:rPr>
          <w:rStyle w:val="StyleBoldUnderline"/>
        </w:rPr>
        <w:t xml:space="preserve"> actually </w:t>
      </w:r>
      <w:r>
        <w:rPr>
          <w:rStyle w:val="StyleBoldUnderline"/>
          <w:highlight w:val="yellow"/>
        </w:rPr>
        <w:t>drove</w:t>
      </w:r>
      <w:r>
        <w:rPr>
          <w:rStyle w:val="StyleBoldUnderline"/>
        </w:rPr>
        <w:t xml:space="preserve"> the </w:t>
      </w:r>
      <w:r>
        <w:rPr>
          <w:rStyle w:val="StyleBoldUnderline"/>
          <w:highlight w:val="yellow"/>
        </w:rPr>
        <w:t>evolution</w:t>
      </w:r>
      <w:r>
        <w:rPr>
          <w:rStyle w:val="StyleBoldUnderline"/>
        </w:rPr>
        <w:t xml:space="preserve"> of far greater numbers </w:t>
      </w:r>
      <w:r>
        <w:rPr>
          <w:rStyle w:val="StyleBoldUnderline"/>
          <w:highlight w:val="yellow"/>
        </w:rPr>
        <w:t>of new</w:t>
      </w:r>
      <w:r>
        <w:rPr>
          <w:rStyle w:val="StyleBoldUnderline"/>
        </w:rPr>
        <w:t xml:space="preserve"> rainforest </w:t>
      </w:r>
      <w:r>
        <w:rPr>
          <w:rStyle w:val="StyleBoldUnderline"/>
          <w:highlight w:val="yellow"/>
        </w:rPr>
        <w:t>plant species</w:t>
      </w:r>
      <w:r>
        <w:t xml:space="preserve"> than were wiped out. ¶ </w:t>
      </w:r>
      <w:r>
        <w:rPr>
          <w:rStyle w:val="StyleBoldUnderline"/>
          <w:highlight w:val="yellow"/>
        </w:rPr>
        <w:t>But</w:t>
      </w:r>
      <w:r>
        <w:rPr>
          <w:rStyle w:val="StyleBoldUnderline"/>
        </w:rPr>
        <w:t xml:space="preserve"> don't trade in your electric car for a gas-guzzler just yet</w:t>
      </w:r>
      <w:r>
        <w:t>--</w:t>
      </w:r>
      <w:r>
        <w:rPr>
          <w:rStyle w:val="StyleBoldUnderline"/>
          <w:highlight w:val="yellow"/>
        </w:rPr>
        <w:t>if</w:t>
      </w:r>
      <w:r>
        <w:t xml:space="preserve"> rainfall drops as </w:t>
      </w:r>
      <w:r>
        <w:rPr>
          <w:rStyle w:val="StyleBoldUnderline"/>
          <w:highlight w:val="yellow"/>
        </w:rPr>
        <w:t>temperatures</w:t>
      </w:r>
      <w:r>
        <w:rPr>
          <w:highlight w:val="yellow"/>
        </w:rPr>
        <w:t xml:space="preserve"> </w:t>
      </w:r>
      <w:r>
        <w:t xml:space="preserve">rise, or if they </w:t>
      </w:r>
      <w:r>
        <w:rPr>
          <w:rStyle w:val="StyleBoldUnderline"/>
          <w:highlight w:val="yellow"/>
        </w:rPr>
        <w:t xml:space="preserve">rise too rapidly, the outcome </w:t>
      </w:r>
      <w:r>
        <w:t>for rainforest diversity</w:t>
      </w:r>
      <w:r>
        <w:rPr>
          <w:rStyle w:val="StyleBoldUnderline"/>
        </w:rPr>
        <w:t xml:space="preserve"> </w:t>
      </w:r>
      <w:r>
        <w:rPr>
          <w:rStyle w:val="StyleBoldUnderline"/>
          <w:highlight w:val="yellow"/>
        </w:rPr>
        <w:t>could be much less positive</w:t>
      </w:r>
      <w:r>
        <w:t xml:space="preserve">.¶ For clues to how rainforest diversity will be affected by increasing atmospheric carbon dioxide and the corresponding rise in temperatures, Carlos Jaramillo, a palaeobiologist at the Smithsonian Tropical Research Institute in Panama, and his colleagues decided to look at what happened during similar conditions in the past.¶ One such episode in Earth's history occurred 56.3 million years ago and is called the Palaeocene-Eocene Thermal Maximum (PETM). Within 10,000-20,000 years, the world warmed by 3-5 degrees Celsius and atmospheric carbon dioxide doubled to around two and a half times the levels we see today. These unusually warm conditions lasted for around 200,000 years. ¶ Pollen clues¶ </w:t>
      </w:r>
      <w:proofErr w:type="gramStart"/>
      <w:r>
        <w:t>To</w:t>
      </w:r>
      <w:proofErr w:type="gramEnd"/>
      <w:r>
        <w:t xml:space="preserve"> find out how this ancient climate change affected rainforest plants, Jaramillo and his team analyzed fossilized pollen trapped in rock cores from rainforests in Colombia and Venezuela. They spent seven years locating appropriate sites and taking samples, then used a battery of dating techniques to ensure that they were examining cores formed before, during and after the thermal maximum--a relatively narrow time window in geological terms. The results were published November 12 in Science</w:t>
      </w:r>
      <w:proofErr w:type="gramStart"/>
      <w:r>
        <w:t>.¶</w:t>
      </w:r>
      <w:proofErr w:type="gramEnd"/>
      <w:r>
        <w:t xml:space="preserve"> Although some plant species disappeared, many more new species arose. That included entire families, suggesting that the increased temperatures and carbon dioxide levels actually boosted </w:t>
      </w:r>
      <w:hyperlink r:id="rId70" w:history="1">
        <w:r>
          <w:rPr>
            <w:rStyle w:val="Hyperlink"/>
          </w:rPr>
          <w:t>biodiversity</w:t>
        </w:r>
      </w:hyperlink>
      <w:r>
        <w:t xml:space="preserve">. "What we found was exactly the opposite of what we were expecting," says Jaramillo. "The diversity of the tropical forest increased really fast over a very short amount of time."¶ </w:t>
      </w:r>
      <w:proofErr w:type="gramStart"/>
      <w:r>
        <w:t>The</w:t>
      </w:r>
      <w:proofErr w:type="gramEnd"/>
      <w:r>
        <w:t xml:space="preserve"> pollen fossil record shows that some important plant families, such as Myrtaceae, which includes eucalyptus, and Passifloraceae--the passion flowers--made their first appearance during the thermal maximum. The tropics have remained the most species-diverse area of the world ever since</w:t>
      </w:r>
      <w:proofErr w:type="gramStart"/>
      <w:r>
        <w:t>.¶</w:t>
      </w:r>
      <w:proofErr w:type="gramEnd"/>
      <w:r>
        <w:t xml:space="preserve"> </w:t>
      </w:r>
      <w:r>
        <w:rPr>
          <w:rStyle w:val="StyleBoldUnderline"/>
        </w:rPr>
        <w:t>This might sound like good news for the rainforest in the face of contemporary climate change. However</w:t>
      </w:r>
      <w:r>
        <w:t xml:space="preserve">, Guy </w:t>
      </w:r>
      <w:r>
        <w:rPr>
          <w:rStyle w:val="StyleBoldUnderline"/>
        </w:rPr>
        <w:t>Harrington</w:t>
      </w:r>
      <w:r>
        <w:t xml:space="preserve">, a palaeobiologist at the University of Birmingham, UK, </w:t>
      </w:r>
      <w:r>
        <w:rPr>
          <w:rStyle w:val="StyleBoldUnderline"/>
        </w:rPr>
        <w:t xml:space="preserve">warns that any </w:t>
      </w:r>
      <w:r>
        <w:rPr>
          <w:rStyle w:val="StyleBoldUnderline"/>
          <w:highlight w:val="yellow"/>
        </w:rPr>
        <w:t>positive effects</w:t>
      </w:r>
      <w:r>
        <w:rPr>
          <w:rStyle w:val="StyleBoldUnderline"/>
        </w:rPr>
        <w:t xml:space="preserve"> on plant diversity </w:t>
      </w:r>
      <w:r>
        <w:rPr>
          <w:rStyle w:val="StyleBoldUnderline"/>
          <w:highlight w:val="yellow"/>
        </w:rPr>
        <w:t>could be canceled out if temperatures rise too quickly for plants to adapt. "It's the rate--how fast you're turning up the heater--that's the most important thing</w:t>
      </w:r>
      <w:r>
        <w:t>," he says.</w:t>
      </w:r>
    </w:p>
    <w:p w14:paraId="44D24536" w14:textId="77777777" w:rsidR="001F2698" w:rsidRPr="0020493B" w:rsidRDefault="001F2698" w:rsidP="001F2698"/>
    <w:p w14:paraId="51B5FFC2" w14:textId="77777777" w:rsidR="00B314D2" w:rsidRPr="00B314D2" w:rsidRDefault="00B314D2" w:rsidP="00B314D2">
      <w:pPr>
        <w:pStyle w:val="Heading3"/>
      </w:pPr>
      <w:r w:rsidRPr="00B314D2">
        <w:t>SO2 Key to Cooling</w:t>
      </w:r>
    </w:p>
    <w:p w14:paraId="4E2198D5" w14:textId="77777777" w:rsidR="00B314D2" w:rsidRPr="001F2698" w:rsidRDefault="00B314D2" w:rsidP="00B314D2">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SO2 key to cooling – expert analysis</w:t>
      </w:r>
    </w:p>
    <w:p w14:paraId="79F0F7AC" w14:textId="77777777" w:rsidR="00B314D2" w:rsidRPr="001F2698" w:rsidRDefault="00B314D2" w:rsidP="00B314D2">
      <w:pPr>
        <w:rPr>
          <w:rFonts w:cs="Times New Roman"/>
        </w:rPr>
      </w:pPr>
      <w:r w:rsidRPr="001F2698">
        <w:rPr>
          <w:rFonts w:cs="Times New Roman"/>
          <w:b/>
        </w:rPr>
        <w:t>Cruger 9</w:t>
      </w:r>
      <w:r w:rsidRPr="001F2698">
        <w:rPr>
          <w:rFonts w:cs="Times New Roman"/>
        </w:rPr>
        <w:t xml:space="preserve"> (Roberta, “’Hose-to-the-Sky:’ Still Spewing SO2n Idea to Curb Global Warming?</w:t>
      </w:r>
      <w:proofErr w:type="gramStart"/>
      <w:r w:rsidRPr="001F2698">
        <w:rPr>
          <w:rFonts w:cs="Times New Roman"/>
        </w:rPr>
        <w:t>”,</w:t>
      </w:r>
      <w:proofErr w:type="gramEnd"/>
      <w:r w:rsidRPr="001F2698">
        <w:rPr>
          <w:rFonts w:cs="Times New Roman"/>
        </w:rPr>
        <w:t xml:space="preserve"> citing Dr. Crutzen – Nobel Laureate, October 26, 2009, http://www.treehugger.com/culture/hose-to-the-sky-still-spewing-so2-idea-to-stop-global-warming.html)</w:t>
      </w:r>
    </w:p>
    <w:p w14:paraId="2C5A6896" w14:textId="77777777" w:rsidR="00B314D2" w:rsidRPr="001F2698" w:rsidRDefault="00B314D2" w:rsidP="00B314D2">
      <w:pPr>
        <w:rPr>
          <w:rFonts w:cs="Times New Roman"/>
          <w:sz w:val="16"/>
        </w:rPr>
      </w:pPr>
      <w:r w:rsidRPr="001F2698">
        <w:rPr>
          <w:rFonts w:cs="Times New Roman"/>
          <w:sz w:val="16"/>
        </w:rPr>
        <w:t>On ABC's 20/20 last Friday, Nathan Myhrvold, Microsoft's former chief technology officer, and founder/CEO of Intellectual Ventures (IV), resurrected the idea of stretching a 2-inch hose up 100,000 feet (15 kilometers) into the stratosphere and releasing sulfur dioxide to cool earth's temps by a degree and reverse global warming. Cheap and easy solution or preposterous possibility? How do you get a hose that high vertically, 20/20's skeptical Elizabeth Vargas asked? Simple: the hose stays up with balloons, said Myhrvold. "Doesn't sulfur dioxide cause acid rain?" she pressed him. It's a small amount of pollution to save the arctic and planet, was his response</w:t>
      </w:r>
      <w:proofErr w:type="gramStart"/>
      <w:r w:rsidRPr="001F2698">
        <w:rPr>
          <w:rFonts w:cs="Times New Roman"/>
          <w:sz w:val="16"/>
        </w:rPr>
        <w:t>.</w:t>
      </w:r>
      <w:r w:rsidRPr="001F2698">
        <w:rPr>
          <w:rFonts w:cs="Times New Roman"/>
          <w:sz w:val="12"/>
        </w:rPr>
        <w:t>¶</w:t>
      </w:r>
      <w:proofErr w:type="gramEnd"/>
      <w:r w:rsidRPr="001F2698">
        <w:rPr>
          <w:rFonts w:cs="Times New Roman"/>
          <w:sz w:val="16"/>
        </w:rPr>
        <w:t xml:space="preserve"> Myhrvold's company, created to combine capitalism and invention to benefit the world, is delighted that its climate science ideas are featured in the new book Superfreakonomics by Stephen Levitt and Stephen Dubner. The controversial theories it proposes have received some dubious reactions, as recently described in Treehugger.</w:t>
      </w:r>
      <w:r w:rsidRPr="001F2698">
        <w:rPr>
          <w:rFonts w:cs="Times New Roman"/>
          <w:sz w:val="12"/>
        </w:rPr>
        <w:t>¶</w:t>
      </w:r>
      <w:r w:rsidRPr="001F2698">
        <w:rPr>
          <w:rFonts w:cs="Times New Roman"/>
          <w:sz w:val="16"/>
        </w:rPr>
        <w:t xml:space="preserve"> Solve cause of global warming or symptoms?</w:t>
      </w:r>
      <w:r w:rsidRPr="001F2698">
        <w:rPr>
          <w:rFonts w:cs="Times New Roman"/>
          <w:sz w:val="12"/>
        </w:rPr>
        <w:t>¶</w:t>
      </w:r>
      <w:r w:rsidRPr="001F2698">
        <w:rPr>
          <w:rFonts w:cs="Times New Roman"/>
          <w:sz w:val="16"/>
        </w:rPr>
        <w:t xml:space="preserve"> In the TV segment, the authors defended IV's hose notion, saying eradicating polio with a shot to the arm seemed impossible 80 years ago. They insist the world's better off than ever and unfixable problems have always found solutions, often cheap and easy ones. Big on simplicity, Levitt and Dubner claim that changing behavior is harder than a hose to the sky.</w:t>
      </w:r>
      <w:r w:rsidRPr="001F2698">
        <w:rPr>
          <w:rFonts w:cs="Times New Roman"/>
          <w:sz w:val="12"/>
        </w:rPr>
        <w:t>¶</w:t>
      </w:r>
      <w:r w:rsidRPr="001F2698">
        <w:rPr>
          <w:rFonts w:cs="Times New Roman"/>
          <w:sz w:val="16"/>
        </w:rPr>
        <w:t xml:space="preserve"> Sulfur dioxide lowered temps by .09 Fahrenheit after a volcanic eruption in The Philippines in 1991 when Mount Pinatubo blew, explains Myhrvold. (It also depleted the ozone substantially.) He also describes his company's method to mitigate hurricane damage by forcing warm water below the ocean's surface but also has stated that solar panels worsen climate change. </w:t>
      </w:r>
      <w:hyperlink r:id="rId71" w:history="1">
        <w:r w:rsidRPr="001F2698">
          <w:rPr>
            <w:rFonts w:cs="Times New Roman"/>
            <w:u w:val="single"/>
          </w:rPr>
          <w:t>Pumping SO2</w:t>
        </w:r>
      </w:hyperlink>
      <w:r w:rsidRPr="001F2698">
        <w:rPr>
          <w:rFonts w:cs="Times New Roman"/>
          <w:u w:val="single"/>
        </w:rPr>
        <w:t xml:space="preserve"> into the </w:t>
      </w:r>
      <w:proofErr w:type="gramStart"/>
      <w:r w:rsidRPr="001F2698">
        <w:rPr>
          <w:rFonts w:cs="Times New Roman"/>
          <w:u w:val="single"/>
        </w:rPr>
        <w:t>atmosphere,</w:t>
      </w:r>
      <w:proofErr w:type="gramEnd"/>
      <w:r w:rsidRPr="001F2698">
        <w:rPr>
          <w:rFonts w:cs="Times New Roman"/>
          <w:u w:val="single"/>
        </w:rPr>
        <w:t xml:space="preserve"> was considered "wild and crazy" in </w:t>
      </w:r>
      <w:r w:rsidRPr="00A87F38">
        <w:rPr>
          <w:rFonts w:cs="Times New Roman"/>
          <w:sz w:val="16"/>
        </w:rPr>
        <w:t>20</w:t>
      </w:r>
      <w:r w:rsidRPr="001F2698">
        <w:rPr>
          <w:rFonts w:cs="Times New Roman"/>
          <w:u w:val="single"/>
        </w:rPr>
        <w:t>06 when Treehugger described a New York Times report about Dr. Crutzen, the Nobel laureate, who proposed it.</w:t>
      </w:r>
      <w:r w:rsidRPr="001F2698">
        <w:rPr>
          <w:rFonts w:cs="Times New Roman"/>
          <w:b/>
          <w:sz w:val="16"/>
        </w:rPr>
        <w:t xml:space="preserve"> </w:t>
      </w:r>
      <w:r w:rsidRPr="001F2698">
        <w:rPr>
          <w:rFonts w:cs="Times New Roman"/>
          <w:sz w:val="16"/>
        </w:rPr>
        <w:t xml:space="preserve">Fighting one form of pollution with another was considered irresponsible by fellow scientists. And the cost? $50 billion. </w:t>
      </w:r>
      <w:r w:rsidRPr="001F2698">
        <w:rPr>
          <w:rFonts w:cs="Times New Roman"/>
          <w:u w:val="single"/>
        </w:rPr>
        <w:t>"Climatic engineering, such as presented here, is the only option available to rapidly reduce temperature rises</w:t>
      </w:r>
      <w:r w:rsidRPr="001F2698">
        <w:rPr>
          <w:rFonts w:cs="Times New Roman"/>
          <w:sz w:val="16"/>
        </w:rPr>
        <w:t>" if international efforts fail to curb greenhouse gases</w:t>
      </w:r>
      <w:r w:rsidRPr="001F2698">
        <w:rPr>
          <w:rFonts w:cs="Times New Roman"/>
          <w:u w:val="single"/>
        </w:rPr>
        <w:t>," wrote Dr. Crutzen</w:t>
      </w:r>
      <w:r w:rsidRPr="001F2698">
        <w:rPr>
          <w:rFonts w:cs="Times New Roman"/>
          <w:sz w:val="16"/>
        </w:rPr>
        <w:t>.</w:t>
      </w:r>
      <w:r w:rsidRPr="001F2698">
        <w:rPr>
          <w:rFonts w:cs="Times New Roman"/>
          <w:sz w:val="12"/>
        </w:rPr>
        <w:t>¶</w:t>
      </w:r>
      <w:r w:rsidRPr="001F2698">
        <w:rPr>
          <w:rFonts w:cs="Times New Roman"/>
          <w:sz w:val="16"/>
        </w:rPr>
        <w:t xml:space="preserve"> "</w:t>
      </w:r>
      <w:r w:rsidRPr="001F2698">
        <w:rPr>
          <w:rFonts w:cs="Times New Roman"/>
          <w:u w:val="single"/>
        </w:rPr>
        <w:t>When you read the actual scientists' reasoning for how [geoengineering] could work</w:t>
      </w:r>
      <w:r w:rsidRPr="001F2698">
        <w:rPr>
          <w:rFonts w:cs="Times New Roman"/>
          <w:b/>
          <w:sz w:val="16"/>
        </w:rPr>
        <w:t xml:space="preserve">," </w:t>
      </w:r>
      <w:r w:rsidRPr="001F2698">
        <w:rPr>
          <w:rFonts w:cs="Times New Roman"/>
          <w:sz w:val="16"/>
        </w:rPr>
        <w:t>says IV, "</w:t>
      </w:r>
      <w:r w:rsidRPr="001F2698">
        <w:rPr>
          <w:rFonts w:cs="Times New Roman"/>
          <w:u w:val="single"/>
        </w:rPr>
        <w:t>it's really hard not to come to the conclusion that it's idiotic to discount it.</w:t>
      </w:r>
      <w:r w:rsidRPr="001F2698">
        <w:rPr>
          <w:rFonts w:cs="Times New Roman"/>
          <w:b/>
          <w:sz w:val="16"/>
        </w:rPr>
        <w:t>"</w:t>
      </w:r>
      <w:r w:rsidRPr="001F2698">
        <w:rPr>
          <w:rFonts w:cs="Times New Roman"/>
          <w:sz w:val="16"/>
        </w:rPr>
        <w:t xml:space="preserve"> Are they saying the National Center for Atmospheric Research, who believe this harebrained idea would set us back decades, are the dodos?</w:t>
      </w:r>
    </w:p>
    <w:p w14:paraId="236B19F0" w14:textId="77777777" w:rsidR="00B314D2" w:rsidRPr="001F2698" w:rsidRDefault="00B314D2" w:rsidP="00B314D2">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SO2 is our best option – GHG reductions have been failing</w:t>
      </w:r>
    </w:p>
    <w:p w14:paraId="5ECEBEB0" w14:textId="77777777" w:rsidR="00B314D2" w:rsidRPr="001F2698" w:rsidRDefault="00B314D2" w:rsidP="00B314D2">
      <w:pPr>
        <w:rPr>
          <w:rFonts w:cs="Times New Roman"/>
        </w:rPr>
      </w:pPr>
      <w:r w:rsidRPr="001F2698">
        <w:rPr>
          <w:rFonts w:cs="Times New Roman"/>
          <w:b/>
        </w:rPr>
        <w:t>Crutzen ’10</w:t>
      </w:r>
      <w:r w:rsidRPr="001F2698">
        <w:rPr>
          <w:rFonts w:cs="Times New Roman"/>
        </w:rPr>
        <w:t xml:space="preserve"> (Dr. Paul J., Nobel Laureate, </w:t>
      </w:r>
      <w:r w:rsidRPr="001F2698">
        <w:rPr>
          <w:rFonts w:cs="Times New Roman"/>
          <w:i/>
        </w:rPr>
        <w:t>Aktuelles</w:t>
      </w:r>
      <w:r w:rsidRPr="001F2698">
        <w:rPr>
          <w:rFonts w:cs="Times New Roman"/>
        </w:rPr>
        <w:t>, published in JAHRBUCH OEKOLOGIE 2011, “Cooling the Earth’s Surface by Stratospheric Sulphur Injections”, http://www.jahrbuch-oekologie.de/aktuelles2010.htm)</w:t>
      </w:r>
    </w:p>
    <w:p w14:paraId="3C76501D" w14:textId="77777777" w:rsidR="00B314D2" w:rsidRPr="001F2698" w:rsidRDefault="00B314D2" w:rsidP="00B314D2">
      <w:pPr>
        <w:rPr>
          <w:rFonts w:cs="Times New Roman"/>
          <w:sz w:val="16"/>
        </w:rPr>
      </w:pPr>
      <w:r w:rsidRPr="001F2698">
        <w:rPr>
          <w:rFonts w:cs="Times New Roman"/>
          <w:sz w:val="16"/>
        </w:rPr>
        <w:t xml:space="preserve">By far </w:t>
      </w:r>
      <w:r w:rsidRPr="001F2698">
        <w:rPr>
          <w:rFonts w:cs="Times New Roman"/>
          <w:u w:val="single"/>
        </w:rPr>
        <w:t>the preferred way to resolve the</w:t>
      </w:r>
      <w:r w:rsidRPr="001F2698">
        <w:rPr>
          <w:rFonts w:cs="Times New Roman"/>
          <w:sz w:val="16"/>
        </w:rPr>
        <w:t xml:space="preserve"> policy makers' </w:t>
      </w:r>
      <w:r w:rsidRPr="001F2698">
        <w:rPr>
          <w:rFonts w:cs="Times New Roman"/>
          <w:u w:val="single"/>
        </w:rPr>
        <w:t>dilemma is to lower the emissions of the greenhouse gases. However</w:t>
      </w:r>
      <w:r w:rsidRPr="001F2698">
        <w:rPr>
          <w:rFonts w:cs="Times New Roman"/>
          <w:sz w:val="16"/>
        </w:rPr>
        <w:t xml:space="preserve">, so far, </w:t>
      </w:r>
      <w:r w:rsidRPr="001F2698">
        <w:rPr>
          <w:rFonts w:cs="Times New Roman"/>
          <w:u w:val="single"/>
        </w:rPr>
        <w:t>attempts in that direction have been grossly unsuccessful</w:t>
      </w:r>
      <w:r w:rsidRPr="001F2698">
        <w:rPr>
          <w:rFonts w:cs="Times New Roman"/>
          <w:sz w:val="16"/>
        </w:rPr>
        <w:t xml:space="preserve">. While stabilization of CO2 in the atmosphere would require a 60-80 % reduction in current anthropogenic CO2 emissions, worldwide they actually are increasing. Therefore, </w:t>
      </w:r>
      <w:r w:rsidRPr="001F2698">
        <w:rPr>
          <w:rFonts w:cs="Times New Roman"/>
          <w:u w:val="single"/>
        </w:rPr>
        <w:t>the usefulness of artificially enhancing earth's albedo and thereby cooling climate</w:t>
      </w:r>
      <w:r w:rsidRPr="001F2698">
        <w:rPr>
          <w:rFonts w:cs="Times New Roman"/>
          <w:sz w:val="16"/>
        </w:rPr>
        <w:t xml:space="preserve"> by adding sunlight-reflecting aerosol in the stratosphere (Budyko 1977) is here again debated as a way to defuse the Catch-22 situation just presented and counteract climate heating by growing CO2 emissions.</w:t>
      </w:r>
      <w:r w:rsidRPr="001F2698">
        <w:rPr>
          <w:rFonts w:cs="Times New Roman"/>
          <w:sz w:val="12"/>
        </w:rPr>
        <w:t>¶</w:t>
      </w:r>
      <w:r w:rsidRPr="001F2698">
        <w:rPr>
          <w:rFonts w:cs="Times New Roman"/>
          <w:sz w:val="16"/>
        </w:rPr>
        <w:t xml:space="preserve"> This </w:t>
      </w:r>
      <w:r w:rsidRPr="001F2698">
        <w:rPr>
          <w:rFonts w:cs="Times New Roman"/>
          <w:u w:val="single"/>
        </w:rPr>
        <w:t xml:space="preserve">can be achieved by </w:t>
      </w:r>
      <w:r w:rsidRPr="001F2698">
        <w:rPr>
          <w:rFonts w:cs="Times New Roman"/>
          <w:sz w:val="16"/>
        </w:rPr>
        <w:t xml:space="preserve">burning S2 or H2S, carried up into the stratosphere on balloons, by rockets or artillery guns to produce </w:t>
      </w:r>
      <w:r w:rsidRPr="001F2698">
        <w:rPr>
          <w:rFonts w:cs="Times New Roman"/>
          <w:u w:val="single"/>
        </w:rPr>
        <w:t>SO2</w:t>
      </w:r>
      <w:r w:rsidRPr="001F2698">
        <w:rPr>
          <w:rFonts w:cs="Times New Roman"/>
          <w:sz w:val="16"/>
        </w:rPr>
        <w:t xml:space="preserve">. The reactants might be released, distributed over time, near the tropical upward branch of the stratospheric circulation system at about 25 km altitude. </w:t>
      </w:r>
      <w:r w:rsidRPr="001F2698">
        <w:rPr>
          <w:rFonts w:cs="Times New Roman"/>
          <w:u w:val="single"/>
        </w:rPr>
        <w:t>In the stratosphere, chemical and micro-physical processes convert SO2 into sub-micrometer size sulfate particles. This has been observed in volcanic eruptions.</w:t>
      </w:r>
      <w:r w:rsidRPr="001F2698">
        <w:rPr>
          <w:rFonts w:cs="Times New Roman"/>
          <w:sz w:val="16"/>
        </w:rPr>
        <w:t xml:space="preserve"> For instance Mount Pinatubo in June, 1991, injected about 10 million tons of S, initially as SO2, into the tropical stratosphere (Bluth et al. 1992). In this case </w:t>
      </w:r>
      <w:r w:rsidRPr="001F2698">
        <w:rPr>
          <w:rFonts w:cs="Times New Roman"/>
          <w:u w:val="single"/>
        </w:rPr>
        <w:t>enhanced reflection of solar radiation to space by the particles cooled the earth's surface on average by 0.5 °C</w:t>
      </w:r>
      <w:r w:rsidRPr="001F2698">
        <w:rPr>
          <w:rFonts w:cs="Times New Roman"/>
          <w:sz w:val="16"/>
        </w:rPr>
        <w:t xml:space="preserve"> in the year following the eruption (Robock 2000).</w:t>
      </w:r>
      <w:r w:rsidRPr="001F2698">
        <w:rPr>
          <w:rFonts w:cs="Times New Roman"/>
          <w:sz w:val="12"/>
        </w:rPr>
        <w:t>¶</w:t>
      </w:r>
      <w:r w:rsidRPr="001F2698">
        <w:rPr>
          <w:rFonts w:cs="Times New Roman"/>
          <w:sz w:val="16"/>
        </w:rPr>
        <w:t xml:space="preserve"> 2. Why inject sulfur in the stratosphere?</w:t>
      </w:r>
      <w:r w:rsidRPr="001F2698">
        <w:rPr>
          <w:rFonts w:cs="Times New Roman"/>
          <w:sz w:val="12"/>
        </w:rPr>
        <w:t>¶</w:t>
      </w:r>
      <w:r w:rsidRPr="001F2698">
        <w:rPr>
          <w:rFonts w:cs="Times New Roman"/>
          <w:sz w:val="16"/>
        </w:rPr>
        <w:t xml:space="preserve"> Although climate cooling by sulfate aerosols also occurs in the troposphere, the great advantage of placing reflective particles in the stratosphere is their long residence time of about 1-2 years, compared to a week or so in the troposphere due to uptake in precipitation. Thus, much less sulfur, only a few percent, would be required in the stratosphere to achieve similar cooling as the tropospheric sulfate aerosol (Stern 2005). This would make it possible to cut air pollution near the ground, improve ecological and health conditions and still reduce climate warming</w:t>
      </w:r>
      <w:proofErr w:type="gramStart"/>
      <w:r w:rsidRPr="001F2698">
        <w:rPr>
          <w:rFonts w:cs="Times New Roman"/>
          <w:sz w:val="16"/>
        </w:rPr>
        <w:t>.</w:t>
      </w:r>
      <w:r w:rsidRPr="001F2698">
        <w:rPr>
          <w:rFonts w:cs="Times New Roman"/>
          <w:sz w:val="12"/>
        </w:rPr>
        <w:t>¶</w:t>
      </w:r>
      <w:proofErr w:type="gramEnd"/>
      <w:r w:rsidRPr="001F2698">
        <w:rPr>
          <w:rFonts w:cs="Times New Roman"/>
          <w:sz w:val="16"/>
        </w:rPr>
        <w:t xml:space="preserve"> The main issue with the albedo modification method is whether there are side effects. According to scenarios of the Intergovernmental Panel on Climate Change (IPCC 2007), by the end of this century there will be a greenhouse warming in the range of 1.1-6.4 °C. The required stationary stratospheric sulfate loading for a doubling of CO2 would be 5.3 million tons, requiring a stratospheric input of 2.7-5.3 million tons of S per year (Crutzen 2006). This causes some whitening of the sky, but also more colorful sunsets and sunrises. It should be noted, however, that considerable whitening of the sky is already occurring in many regions of the world because of air pollution.</w:t>
      </w:r>
      <w:r w:rsidRPr="001F2698">
        <w:rPr>
          <w:rFonts w:cs="Times New Roman"/>
          <w:sz w:val="12"/>
        </w:rPr>
        <w:t>¶</w:t>
      </w:r>
      <w:r w:rsidRPr="001F2698">
        <w:rPr>
          <w:rFonts w:cs="Times New Roman"/>
          <w:sz w:val="16"/>
        </w:rPr>
        <w:t xml:space="preserve"> 3. Research on the environmental impact of the S injection scheme</w:t>
      </w:r>
      <w:r w:rsidRPr="001F2698">
        <w:rPr>
          <w:rFonts w:cs="Times New Roman"/>
          <w:sz w:val="12"/>
        </w:rPr>
        <w:t>¶</w:t>
      </w:r>
      <w:r w:rsidRPr="001F2698">
        <w:rPr>
          <w:rFonts w:cs="Times New Roman"/>
          <w:sz w:val="16"/>
        </w:rPr>
        <w:t xml:space="preserve"> </w:t>
      </w:r>
      <w:r w:rsidRPr="001F2698">
        <w:rPr>
          <w:rFonts w:cs="Times New Roman"/>
          <w:u w:val="single"/>
        </w:rPr>
        <w:t>Given the grossly disappointing international political response to the required greenhouse gas emissions</w:t>
      </w:r>
      <w:r w:rsidRPr="001F2698">
        <w:rPr>
          <w:rFonts w:cs="Times New Roman"/>
          <w:sz w:val="16"/>
        </w:rPr>
        <w:t xml:space="preserve"> (as exemplified by the Copenhagen climate conference in December 2009), </w:t>
      </w:r>
      <w:r w:rsidRPr="001F2698">
        <w:rPr>
          <w:rFonts w:cs="Times New Roman"/>
          <w:u w:val="single"/>
        </w:rPr>
        <w:t>research on the feasibility and environmental consequences of climate engineering of the kind presented in this paper,</w:t>
      </w:r>
      <w:r w:rsidRPr="001F2698">
        <w:rPr>
          <w:rFonts w:cs="Times New Roman"/>
          <w:sz w:val="16"/>
        </w:rPr>
        <w:t xml:space="preserve"> might </w:t>
      </w:r>
      <w:r w:rsidRPr="001F2698">
        <w:rPr>
          <w:rFonts w:cs="Times New Roman"/>
          <w:u w:val="single"/>
        </w:rPr>
        <w:t>need to be deployed and should not be tabooed</w:t>
      </w:r>
      <w:r w:rsidRPr="001F2698">
        <w:rPr>
          <w:rFonts w:cs="Times New Roman"/>
          <w:sz w:val="16"/>
        </w:rPr>
        <w:t>. Research has already started with model investigations and, dependent on their outcome, possibly to be followed, step by step, by atmospheric tests</w:t>
      </w:r>
      <w:proofErr w:type="gramStart"/>
      <w:r w:rsidRPr="001F2698">
        <w:rPr>
          <w:rFonts w:cs="Times New Roman"/>
          <w:sz w:val="16"/>
        </w:rPr>
        <w:t>.</w:t>
      </w:r>
      <w:r w:rsidRPr="001F2698">
        <w:rPr>
          <w:rFonts w:cs="Times New Roman"/>
          <w:sz w:val="12"/>
        </w:rPr>
        <w:t>¶</w:t>
      </w:r>
      <w:proofErr w:type="gramEnd"/>
      <w:r w:rsidRPr="001F2698">
        <w:rPr>
          <w:rFonts w:cs="Times New Roman"/>
          <w:sz w:val="16"/>
        </w:rPr>
        <w:t xml:space="preserve"> As natural sulfur injections occur occasionally in the form of explosive volcanic eruptions at low latitudes, they have already provided excellent opportunities for model development and testing (e.g. Robock 2000). Besides a temperature drop, global precipitation effects have been observed. Similar effects are likely following sulfur seeding in the stratosphere.</w:t>
      </w:r>
      <w:r w:rsidRPr="001F2698">
        <w:rPr>
          <w:rFonts w:cs="Times New Roman"/>
          <w:sz w:val="12"/>
        </w:rPr>
        <w:t>¶</w:t>
      </w:r>
      <w:r w:rsidRPr="001F2698">
        <w:rPr>
          <w:rFonts w:cs="Times New Roman"/>
          <w:sz w:val="16"/>
        </w:rPr>
        <w:t xml:space="preserve"> Needless to say, the possibility of adverse environmental side effects must be fully researched before countermeasures to greenhouse warming are attempted. Among the possible negative side effects, those on stratospheric ozone first spring to mind. Recent model calculations by Tilmes et al. (2009) indicate a delay by several decades in the recovery of the ozone hole</w:t>
      </w:r>
      <w:proofErr w:type="gramStart"/>
      <w:r w:rsidRPr="001F2698">
        <w:rPr>
          <w:rFonts w:cs="Times New Roman"/>
          <w:sz w:val="16"/>
        </w:rPr>
        <w:t>.</w:t>
      </w:r>
      <w:r w:rsidRPr="001F2698">
        <w:rPr>
          <w:rFonts w:cs="Times New Roman"/>
          <w:sz w:val="12"/>
        </w:rPr>
        <w:t>¶</w:t>
      </w:r>
      <w:proofErr w:type="gramEnd"/>
      <w:r w:rsidRPr="001F2698">
        <w:rPr>
          <w:rFonts w:cs="Times New Roman"/>
          <w:u w:val="single"/>
        </w:rPr>
        <w:t xml:space="preserve"> The climatic response of the albedo enhancement experiment would take effect within about half a year</w:t>
      </w:r>
      <w:r w:rsidRPr="001F2698">
        <w:rPr>
          <w:rFonts w:cs="Times New Roman"/>
          <w:sz w:val="16"/>
        </w:rPr>
        <w:t xml:space="preserve">, as demonstrated by the Mount Pinatubo eruption (Robock 2000). As an escape route against strongly increasing temperatures, the albedo adjustment scheme can become effective at rather short notice, at the latest when climate is heating up by more than 2 °C since pre-industrial times, the so-called "tolerable (?) </w:t>
      </w:r>
      <w:proofErr w:type="gramStart"/>
      <w:r w:rsidRPr="001F2698">
        <w:rPr>
          <w:rFonts w:cs="Times New Roman"/>
          <w:sz w:val="16"/>
        </w:rPr>
        <w:t>window</w:t>
      </w:r>
      <w:proofErr w:type="gramEnd"/>
      <w:r w:rsidRPr="001F2698">
        <w:rPr>
          <w:rFonts w:cs="Times New Roman"/>
          <w:sz w:val="16"/>
        </w:rPr>
        <w:t>" for climate warming (Bruckner &amp; Schellnhuber 1999), as accepted by the delegates at the recent Copenhagen climate conference</w:t>
      </w:r>
      <w:r w:rsidRPr="001F2698">
        <w:rPr>
          <w:rFonts w:cs="Times New Roman"/>
          <w:u w:val="single"/>
        </w:rPr>
        <w:t>. If sizeable reductions in greenhouse gas emissions will not happen and temperatures rise rapidly, then climatic engineering, such as presented here, is an option to rapidly reduce temperature rises and counteract other climatic effects. Such a modification can be stopped on short notice, if undesirable and unforeseen side effects become apparent</w:t>
      </w:r>
      <w:r w:rsidRPr="001F2698">
        <w:rPr>
          <w:rFonts w:cs="Times New Roman"/>
          <w:sz w:val="16"/>
        </w:rPr>
        <w:t>.</w:t>
      </w:r>
    </w:p>
    <w:p w14:paraId="21EC2AC6" w14:textId="77777777" w:rsidR="001F2698" w:rsidRDefault="001F2698" w:rsidP="001F2698">
      <w:pPr>
        <w:pStyle w:val="Heading3"/>
      </w:pPr>
      <w:r>
        <w:t>SO2 Slows Warming</w:t>
      </w:r>
    </w:p>
    <w:p w14:paraId="7C31B748" w14:textId="77777777" w:rsidR="001F2698" w:rsidRPr="006C0297" w:rsidRDefault="001F2698" w:rsidP="001F2698">
      <w:pPr>
        <w:pStyle w:val="Heading4"/>
      </w:pPr>
      <w:r w:rsidRPr="006C0297">
        <w:t>Sulfur Dioxide emissions into the atmosphere slow global warming- Mount Pinatubo proves</w:t>
      </w:r>
    </w:p>
    <w:p w14:paraId="1A513EB1" w14:textId="77777777" w:rsidR="001F2698" w:rsidRPr="006C0297" w:rsidRDefault="001F2698" w:rsidP="001F2698">
      <w:pPr>
        <w:rPr>
          <w:sz w:val="16"/>
        </w:rPr>
      </w:pPr>
      <w:r w:rsidRPr="006C0297">
        <w:rPr>
          <w:rStyle w:val="StyleStyleBold12pt"/>
        </w:rPr>
        <w:t xml:space="preserve">Wall 14 </w:t>
      </w:r>
      <w:r w:rsidRPr="006C0297">
        <w:rPr>
          <w:sz w:val="16"/>
        </w:rPr>
        <w:t xml:space="preserve">Tim, served in the </w:t>
      </w:r>
      <w:proofErr w:type="gramStart"/>
      <w:r w:rsidRPr="006C0297">
        <w:rPr>
          <w:sz w:val="16"/>
        </w:rPr>
        <w:t>peace corps</w:t>
      </w:r>
      <w:proofErr w:type="gramEnd"/>
      <w:r w:rsidRPr="006C0297">
        <w:rPr>
          <w:sz w:val="16"/>
        </w:rPr>
        <w:t>, and worked as a lab tech in the Human Genome Project- Feburary 25</w:t>
      </w:r>
      <w:r w:rsidRPr="006C0297">
        <w:rPr>
          <w:sz w:val="16"/>
          <w:vertAlign w:val="superscript"/>
        </w:rPr>
        <w:t>th</w:t>
      </w:r>
      <w:r w:rsidRPr="006C0297">
        <w:rPr>
          <w:sz w:val="16"/>
        </w:rPr>
        <w:t xml:space="preserve"> 2014- http://news.discovery.com/earth/global-warming/volcanic-eruptions-may-actually-slow-global-warming-140225.htm</w:t>
      </w:r>
    </w:p>
    <w:p w14:paraId="39DED7C1" w14:textId="77777777" w:rsidR="001F2698" w:rsidRPr="006C0297" w:rsidRDefault="001F2698" w:rsidP="001F2698">
      <w:pPr>
        <w:rPr>
          <w:rStyle w:val="StyleBoldUnderline"/>
        </w:rPr>
      </w:pPr>
      <w:r w:rsidRPr="006C0297">
        <w:rPr>
          <w:rFonts w:ascii="Trebuchet MS" w:hAnsi="Trebuchet MS" w:cs="Trebuchet MS"/>
          <w:sz w:val="16"/>
        </w:rPr>
        <w:t xml:space="preserve">Although they spew tons of heat-trapping carbon dioxide into the air, </w:t>
      </w:r>
      <w:r w:rsidRPr="0025273F">
        <w:rPr>
          <w:rStyle w:val="StyleBoldUnderline"/>
        </w:rPr>
        <w:t>volcanic eruptions may have slowed global warming during the past two decades</w:t>
      </w:r>
      <w:r w:rsidRPr="0025273F">
        <w:rPr>
          <w:rFonts w:ascii="Trebuchet MS" w:hAnsi="Trebuchet MS" w:cs="Trebuchet MS"/>
          <w:b/>
          <w:sz w:val="16"/>
        </w:rPr>
        <w:t xml:space="preserve">, </w:t>
      </w:r>
      <w:r w:rsidRPr="0025273F">
        <w:rPr>
          <w:rStyle w:val="StyleBoldUnderline"/>
        </w:rPr>
        <w:t>as volcanic gases form mirror-like particles in the air</w:t>
      </w:r>
      <w:r w:rsidRPr="0025273F">
        <w:rPr>
          <w:rFonts w:ascii="Trebuchet MS" w:hAnsi="Trebuchet MS" w:cs="Trebuchet MS"/>
          <w:b/>
          <w:sz w:val="16"/>
        </w:rPr>
        <w:t xml:space="preserve">. </w:t>
      </w:r>
      <w:r w:rsidRPr="0025273F">
        <w:rPr>
          <w:rStyle w:val="StyleBoldUnderline"/>
        </w:rPr>
        <w:t>Recent research is</w:t>
      </w:r>
      <w:r w:rsidRPr="006C0297">
        <w:rPr>
          <w:rFonts w:ascii="Trebuchet MS" w:hAnsi="Trebuchet MS" w:cs="Trebuchet MS"/>
          <w:sz w:val="16"/>
        </w:rPr>
        <w:t xml:space="preserve"> improving climate models by </w:t>
      </w:r>
      <w:r w:rsidRPr="0025273F">
        <w:rPr>
          <w:rStyle w:val="StyleBoldUnderline"/>
        </w:rPr>
        <w:t>accurately incorporating the effects of these eruptions</w:t>
      </w:r>
      <w:r w:rsidRPr="0025273F">
        <w:rPr>
          <w:rFonts w:ascii="Trebuchet MS" w:hAnsi="Trebuchet MS" w:cs="Trebuchet MS"/>
          <w:b/>
          <w:sz w:val="16"/>
        </w:rPr>
        <w:t>.</w:t>
      </w:r>
      <w:r w:rsidRPr="006C0297">
        <w:rPr>
          <w:rFonts w:ascii="Trebuchet MS" w:hAnsi="Trebuchet MS" w:cs="Trebuchet MS"/>
          <w:sz w:val="12"/>
        </w:rPr>
        <w:t>¶</w:t>
      </w:r>
      <w:r w:rsidRPr="006C0297">
        <w:rPr>
          <w:rFonts w:ascii="Trebuchet MS" w:hAnsi="Trebuchet MS" w:cs="Trebuchet MS"/>
          <w:sz w:val="16"/>
        </w:rPr>
        <w:t xml:space="preserve"> Along with CO2, </w:t>
      </w:r>
      <w:r w:rsidRPr="0025273F">
        <w:rPr>
          <w:rStyle w:val="StyleBoldUnderline"/>
        </w:rPr>
        <w:t>volcanoes churn out sulfur dioxide gas</w:t>
      </w:r>
      <w:r w:rsidRPr="0025273F">
        <w:rPr>
          <w:rFonts w:ascii="Trebuchet MS" w:hAnsi="Trebuchet MS" w:cs="Trebuchet MS"/>
          <w:b/>
          <w:sz w:val="16"/>
        </w:rPr>
        <w:t xml:space="preserve">. </w:t>
      </w:r>
      <w:r w:rsidRPr="0025273F">
        <w:rPr>
          <w:rStyle w:val="StyleBoldUnderline"/>
        </w:rPr>
        <w:t>That gas turns into tiny droplets of sulfuric acid in the upper atmosphere. Those acid particles act like tiny mirrors to reflect sunlight back into space</w:t>
      </w:r>
      <w:r w:rsidRPr="0025273F">
        <w:rPr>
          <w:rFonts w:ascii="Trebuchet MS" w:hAnsi="Trebuchet MS" w:cs="Trebuchet MS"/>
          <w:b/>
          <w:sz w:val="16"/>
        </w:rPr>
        <w:t xml:space="preserve">. </w:t>
      </w:r>
      <w:r w:rsidRPr="0025273F">
        <w:rPr>
          <w:rStyle w:val="StyleBoldUnderline"/>
        </w:rPr>
        <w:t>For example, after the massive eruption of Mount Pinatubo</w:t>
      </w:r>
      <w:r w:rsidRPr="006C0297">
        <w:rPr>
          <w:rFonts w:ascii="Trebuchet MS" w:hAnsi="Trebuchet MS" w:cs="Trebuchet MS"/>
          <w:sz w:val="16"/>
        </w:rPr>
        <w:t xml:space="preserve"> on June 15, 1991, </w:t>
      </w:r>
      <w:r w:rsidRPr="0025273F">
        <w:rPr>
          <w:rStyle w:val="StyleBoldUnderline"/>
        </w:rPr>
        <w:t>surface temperatures cooled</w:t>
      </w:r>
      <w:r w:rsidRPr="006C0297">
        <w:rPr>
          <w:rFonts w:ascii="Trebuchet MS" w:hAnsi="Trebuchet MS" w:cs="Trebuchet MS"/>
          <w:sz w:val="16"/>
        </w:rPr>
        <w:t xml:space="preserve"> by as much as </w:t>
      </w:r>
      <w:r w:rsidRPr="0025273F">
        <w:rPr>
          <w:rStyle w:val="StyleBoldUnderline"/>
        </w:rPr>
        <w:t>1.3 degrees Fahrenheit.</w:t>
      </w:r>
    </w:p>
    <w:p w14:paraId="3507DD95" w14:textId="77777777" w:rsidR="001F2698" w:rsidRPr="0032108A" w:rsidRDefault="001F2698" w:rsidP="001F2698"/>
    <w:p w14:paraId="09CC6823" w14:textId="77777777" w:rsidR="001F2698" w:rsidRDefault="001F2698" w:rsidP="001F2698">
      <w:pPr>
        <w:pStyle w:val="Heading3"/>
      </w:pPr>
      <w:r>
        <w:t>A2: SO2 = Cooling</w:t>
      </w:r>
    </w:p>
    <w:p w14:paraId="01C3B360" w14:textId="77777777" w:rsidR="001F2698" w:rsidRPr="00F71377" w:rsidRDefault="001F2698" w:rsidP="001F2698">
      <w:pPr>
        <w:pStyle w:val="Heading4"/>
        <w:rPr>
          <w:rFonts w:eastAsia="Times New Roman"/>
        </w:rPr>
      </w:pPr>
      <w:r w:rsidRPr="00F71377">
        <w:rPr>
          <w:rFonts w:eastAsia="Times New Roman"/>
        </w:rPr>
        <w:t>Your evidence is lies – it actually causes heating.</w:t>
      </w:r>
    </w:p>
    <w:p w14:paraId="4BC5273E" w14:textId="77777777" w:rsidR="001F2698" w:rsidRPr="00F71377" w:rsidRDefault="001F2698" w:rsidP="001F2698">
      <w:pPr>
        <w:autoSpaceDE w:val="0"/>
        <w:autoSpaceDN w:val="0"/>
        <w:adjustRightInd w:val="0"/>
        <w:rPr>
          <w:rFonts w:ascii="Garamond" w:eastAsia="Times New Roman" w:hAnsi="Garamond" w:cs="Garamond"/>
        </w:rPr>
      </w:pPr>
      <w:r w:rsidRPr="00F71377">
        <w:rPr>
          <w:rFonts w:eastAsia="Times New Roman"/>
          <w:b/>
          <w:bCs/>
          <w:sz w:val="26"/>
          <w:u w:val="single"/>
        </w:rPr>
        <w:t>Carnicom ’04</w:t>
      </w:r>
      <w:r w:rsidRPr="00F71377">
        <w:rPr>
          <w:rFonts w:ascii="Garamond-Bold" w:eastAsia="Times New Roman" w:hAnsi="Garamond-Bold" w:cs="Garamond-Bold"/>
          <w:b/>
          <w:bCs/>
        </w:rPr>
        <w:t xml:space="preserve"> </w:t>
      </w:r>
      <w:r w:rsidRPr="00F71377">
        <w:rPr>
          <w:rFonts w:ascii="Garamond" w:eastAsia="Times New Roman" w:hAnsi="Garamond" w:cs="Garamond"/>
        </w:rPr>
        <w:t xml:space="preserve">[Clifford, researcher &amp; scientist, Jan 23, “Global Warming and Aerosols,” </w:t>
      </w:r>
      <w:hyperlink r:id="rId72" w:history="1">
        <w:r w:rsidRPr="00F71377">
          <w:rPr>
            <w:rFonts w:ascii="Garamond" w:eastAsia="Times New Roman" w:hAnsi="Garamond" w:cs="Garamond"/>
          </w:rPr>
          <w:t>http://www.carnicom.com/sh1.htm</w:t>
        </w:r>
      </w:hyperlink>
      <w:r w:rsidRPr="00F71377">
        <w:rPr>
          <w:rFonts w:ascii="Garamond" w:eastAsia="Times New Roman" w:hAnsi="Garamond" w:cs="Garamond"/>
        </w:rPr>
        <w:t>]</w:t>
      </w:r>
    </w:p>
    <w:p w14:paraId="657F464C" w14:textId="77777777" w:rsidR="001F2698" w:rsidRPr="00F71377" w:rsidRDefault="001F2698" w:rsidP="001F2698">
      <w:pPr>
        <w:autoSpaceDE w:val="0"/>
        <w:autoSpaceDN w:val="0"/>
        <w:adjustRightInd w:val="0"/>
        <w:rPr>
          <w:rFonts w:ascii="Garamond" w:eastAsia="Times New Roman" w:hAnsi="Garamond" w:cs="Garamond"/>
        </w:rPr>
      </w:pPr>
    </w:p>
    <w:p w14:paraId="5EB8BB1B" w14:textId="77777777" w:rsidR="001F2698" w:rsidRPr="0096282F" w:rsidRDefault="001F2698" w:rsidP="001F2698">
      <w:pPr>
        <w:rPr>
          <w:rFonts w:eastAsia="Times New Roman"/>
        </w:rPr>
      </w:pPr>
      <w:r w:rsidRPr="00861A8F">
        <w:rPr>
          <w:rStyle w:val="StyleBoldUnderline"/>
        </w:rPr>
        <w:t xml:space="preserve">It can be demonstrated that the introduction of essentially any metallic or metallic salt </w:t>
      </w:r>
      <w:r w:rsidRPr="00861A8F">
        <w:rPr>
          <w:rStyle w:val="StyleBoldUnderline"/>
          <w:highlight w:val="yellow"/>
        </w:rPr>
        <w:t>aerosol in</w:t>
      </w:r>
      <w:r w:rsidRPr="00861A8F">
        <w:rPr>
          <w:rStyle w:val="StyleBoldUnderline"/>
        </w:rPr>
        <w:t xml:space="preserve">to </w:t>
      </w:r>
      <w:r w:rsidRPr="00861A8F">
        <w:rPr>
          <w:rStyle w:val="StyleBoldUnderline"/>
          <w:highlight w:val="yellow"/>
        </w:rPr>
        <w:t>the</w:t>
      </w:r>
      <w:r w:rsidRPr="00861A8F">
        <w:rPr>
          <w:rStyle w:val="StyleBoldUnderline"/>
        </w:rPr>
        <w:t xml:space="preserve"> lower </w:t>
      </w:r>
      <w:r w:rsidRPr="00861A8F">
        <w:rPr>
          <w:rStyle w:val="StyleBoldUnderline"/>
          <w:highlight w:val="yellow"/>
        </w:rPr>
        <w:t>atmosphere</w:t>
      </w:r>
      <w:r w:rsidRPr="00861A8F">
        <w:rPr>
          <w:rStyle w:val="StyleBoldUnderline"/>
        </w:rPr>
        <w:t xml:space="preserve"> </w:t>
      </w:r>
      <w:r w:rsidRPr="00861A8F">
        <w:rPr>
          <w:rStyle w:val="StyleBoldUnderline"/>
          <w:highlight w:val="yellow"/>
        </w:rPr>
        <w:t>will</w:t>
      </w:r>
      <w:r w:rsidRPr="00861A8F">
        <w:rPr>
          <w:rStyle w:val="StyleBoldUnderline"/>
        </w:rPr>
        <w:t xml:space="preserve"> have the effect of </w:t>
      </w:r>
      <w:r w:rsidRPr="00861A8F">
        <w:rPr>
          <w:rStyle w:val="StyleBoldUnderline"/>
          <w:highlight w:val="yellow"/>
        </w:rPr>
        <w:t>heat</w:t>
      </w:r>
      <w:r w:rsidRPr="00861A8F">
        <w:rPr>
          <w:rStyle w:val="StyleBoldUnderline"/>
        </w:rPr>
        <w:t xml:space="preserve">ing </w:t>
      </w:r>
      <w:r w:rsidRPr="00861A8F">
        <w:rPr>
          <w:rStyle w:val="StyleBoldUnderline"/>
          <w:highlight w:val="yellow"/>
        </w:rPr>
        <w:t>up that</w:t>
      </w:r>
      <w:r w:rsidRPr="00861A8F">
        <w:rPr>
          <w:rStyle w:val="StyleBoldUnderline"/>
        </w:rPr>
        <w:t xml:space="preserve"> lower </w:t>
      </w:r>
      <w:r w:rsidRPr="00861A8F">
        <w:rPr>
          <w:rStyle w:val="StyleBoldUnderline"/>
          <w:highlight w:val="yellow"/>
        </w:rPr>
        <w:t>atmosphere</w:t>
      </w:r>
      <w:r w:rsidRPr="00861A8F">
        <w:rPr>
          <w:rStyle w:val="StyleBoldUnderline"/>
        </w:rPr>
        <w:t xml:space="preserve">. </w:t>
      </w:r>
      <w:r w:rsidRPr="00861A8F">
        <w:rPr>
          <w:rStyle w:val="StyleBoldUnderline"/>
          <w:highlight w:val="yellow"/>
        </w:rPr>
        <w:t>The impact is</w:t>
      </w:r>
      <w:r w:rsidRPr="00861A8F">
        <w:rPr>
          <w:rStyle w:val="StyleBoldUnderline"/>
        </w:rPr>
        <w:t xml:space="preserve"> both </w:t>
      </w:r>
      <w:r w:rsidRPr="00861A8F">
        <w:rPr>
          <w:rStyle w:val="StyleBoldUnderline"/>
          <w:highlight w:val="yellow"/>
        </w:rPr>
        <w:t>significant and measurable</w:t>
      </w:r>
      <w:r w:rsidRPr="00F71377">
        <w:rPr>
          <w:rFonts w:eastAsia="Times New Roman"/>
        </w:rPr>
        <w:t>. Those that seek and express concern on the so called global warming problem might wish to begin their search with an inquiry into the thermodynamics of artificially introduced metallic aerosols into the lower atmosphere. The direct injection of massive amounts of particulate matter by aircraft into the atmosphere for more than five years establishes the foundation for this inquiry. An examination of the specific heat characteristics of an altered atmosphere will provide the path for the realistic conclusions that can be made</w:t>
      </w:r>
      <w:r w:rsidRPr="00F71377">
        <w:rPr>
          <w:rFonts w:eastAsia="Times New Roman"/>
          <w:highlight w:val="yellow"/>
        </w:rPr>
        <w:t xml:space="preserve">. </w:t>
      </w:r>
      <w:r w:rsidRPr="00861A8F">
        <w:rPr>
          <w:rStyle w:val="StyleBoldUnderline"/>
          <w:highlight w:val="yellow"/>
        </w:rPr>
        <w:t>Any claim that</w:t>
      </w:r>
      <w:r w:rsidRPr="00861A8F">
        <w:rPr>
          <w:rStyle w:val="StyleBoldUnderline"/>
        </w:rPr>
        <w:t xml:space="preserve"> the </w:t>
      </w:r>
      <w:r w:rsidRPr="00861A8F">
        <w:rPr>
          <w:rStyle w:val="StyleBoldUnderline"/>
          <w:highlight w:val="yellow"/>
        </w:rPr>
        <w:t>aerosol</w:t>
      </w:r>
      <w:r w:rsidRPr="00861A8F">
        <w:rPr>
          <w:rStyle w:val="StyleBoldUnderline"/>
        </w:rPr>
        <w:t xml:space="preserve"> operations represent a </w:t>
      </w:r>
      <w:r w:rsidRPr="00861A8F">
        <w:rPr>
          <w:rStyle w:val="StyleBoldUnderline"/>
          <w:highlight w:val="yellow"/>
        </w:rPr>
        <w:t>mitigat</w:t>
      </w:r>
      <w:r w:rsidRPr="00861A8F">
        <w:rPr>
          <w:rStyle w:val="StyleBoldUnderline"/>
        </w:rPr>
        <w:t xml:space="preserve">ing </w:t>
      </w:r>
      <w:r w:rsidRPr="00861A8F">
        <w:rPr>
          <w:rStyle w:val="StyleBoldUnderline"/>
          <w:highlight w:val="yellow"/>
        </w:rPr>
        <w:t xml:space="preserve">influence on </w:t>
      </w:r>
      <w:r w:rsidRPr="00861A8F">
        <w:rPr>
          <w:rStyle w:val="StyleBoldUnderline"/>
        </w:rPr>
        <w:t>the global</w:t>
      </w:r>
      <w:r w:rsidRPr="00861A8F">
        <w:rPr>
          <w:rStyle w:val="StyleBoldUnderline"/>
          <w:highlight w:val="yellow"/>
        </w:rPr>
        <w:t xml:space="preserve"> warming</w:t>
      </w:r>
      <w:r w:rsidRPr="00861A8F">
        <w:rPr>
          <w:rStyle w:val="StyleBoldUnderline"/>
        </w:rPr>
        <w:t xml:space="preserve"> problem </w:t>
      </w:r>
      <w:r w:rsidRPr="00861A8F">
        <w:rPr>
          <w:rStyle w:val="StyleBoldUnderline"/>
          <w:highlight w:val="yellow"/>
        </w:rPr>
        <w:t>appears to be a complete facade</w:t>
      </w:r>
      <w:r w:rsidRPr="00861A8F">
        <w:rPr>
          <w:rStyle w:val="StyleBoldUnderline"/>
        </w:rPr>
        <w:t xml:space="preserve"> </w:t>
      </w:r>
      <w:r w:rsidRPr="00861A8F">
        <w:rPr>
          <w:rStyle w:val="StyleBoldUnderline"/>
          <w:highlight w:val="yellow"/>
        </w:rPr>
        <w:t>that is in direct contradiction to the fundamental principles of physics and thermodynamics</w:t>
      </w:r>
      <w:r w:rsidRPr="00F71377">
        <w:rPr>
          <w:rFonts w:eastAsia="Times New Roman"/>
          <w:highlight w:val="yellow"/>
        </w:rPr>
        <w:t>.</w:t>
      </w:r>
      <w:r w:rsidRPr="00F71377">
        <w:rPr>
          <w:rFonts w:eastAsia="Times New Roman"/>
        </w:rPr>
        <w:t xml:space="preserve"> The lack of candor and honesty by government, media and environmental protection agencies in response to public inquiry is further evidence of the fictitious fronts that have been proposed. </w:t>
      </w:r>
      <w:r w:rsidRPr="00861A8F">
        <w:rPr>
          <w:rStyle w:val="StyleBoldUnderline"/>
        </w:rPr>
        <w:t xml:space="preserve">It is past time to recognize that one of the primary effects of the </w:t>
      </w:r>
      <w:r w:rsidRPr="00861A8F">
        <w:rPr>
          <w:rStyle w:val="StyleBoldUnderline"/>
          <w:highlight w:val="yellow"/>
        </w:rPr>
        <w:t>dense aerosols</w:t>
      </w:r>
      <w:r w:rsidRPr="00861A8F">
        <w:rPr>
          <w:rStyle w:val="StyleBoldUnderline"/>
        </w:rPr>
        <w:t xml:space="preserve"> that now permanently mar the lifeblood of this planet is the </w:t>
      </w:r>
      <w:r w:rsidRPr="00861A8F">
        <w:rPr>
          <w:rStyle w:val="StyleBoldUnderline"/>
          <w:highlight w:val="yellow"/>
        </w:rPr>
        <w:t>heat</w:t>
      </w:r>
      <w:r w:rsidRPr="00861A8F">
        <w:rPr>
          <w:rStyle w:val="StyleBoldUnderline"/>
        </w:rPr>
        <w:t xml:space="preserve">ing </w:t>
      </w:r>
      <w:r w:rsidRPr="00861A8F">
        <w:rPr>
          <w:rStyle w:val="StyleBoldUnderline"/>
          <w:highlight w:val="yellow"/>
        </w:rPr>
        <w:t>up</w:t>
      </w:r>
      <w:r w:rsidRPr="00861A8F">
        <w:rPr>
          <w:rStyle w:val="StyleBoldUnderline"/>
        </w:rPr>
        <w:t xml:space="preserve"> of </w:t>
      </w:r>
      <w:r w:rsidRPr="00861A8F">
        <w:rPr>
          <w:rStyle w:val="StyleBoldUnderline"/>
          <w:highlight w:val="yellow"/>
        </w:rPr>
        <w:t>the very atmosphere that we breathe.</w:t>
      </w:r>
    </w:p>
    <w:p w14:paraId="6FEEF16B" w14:textId="77777777" w:rsidR="001F2698" w:rsidRPr="00F71377" w:rsidRDefault="001F2698" w:rsidP="001F2698">
      <w:pPr>
        <w:pStyle w:val="Heading4"/>
        <w:rPr>
          <w:rFonts w:eastAsia="Times New Roman"/>
        </w:rPr>
      </w:pPr>
      <w:r w:rsidRPr="00F71377">
        <w:rPr>
          <w:rFonts w:eastAsia="Times New Roman"/>
        </w:rPr>
        <w:t>SO2 can’t stop warming – your studies are over-exaggerated.</w:t>
      </w:r>
    </w:p>
    <w:p w14:paraId="3CB08451" w14:textId="77777777" w:rsidR="001F2698" w:rsidRPr="00F71377" w:rsidRDefault="001F2698" w:rsidP="001F2698">
      <w:pPr>
        <w:autoSpaceDE w:val="0"/>
        <w:autoSpaceDN w:val="0"/>
        <w:adjustRightInd w:val="0"/>
        <w:rPr>
          <w:rFonts w:ascii="Garamond" w:eastAsia="Times New Roman" w:hAnsi="Garamond" w:cs="Garamond"/>
        </w:rPr>
      </w:pPr>
      <w:r w:rsidRPr="00F71377">
        <w:rPr>
          <w:rFonts w:eastAsia="Times New Roman"/>
          <w:b/>
          <w:bCs/>
          <w:sz w:val="26"/>
          <w:u w:val="single"/>
        </w:rPr>
        <w:t>Pinholster ’04</w:t>
      </w:r>
      <w:r w:rsidRPr="00F71377">
        <w:rPr>
          <w:rFonts w:ascii="Garamond-Bold" w:eastAsia="Times New Roman" w:hAnsi="Garamond-Bold" w:cs="Garamond-Bold"/>
          <w:b/>
          <w:bCs/>
        </w:rPr>
        <w:t xml:space="preserve"> </w:t>
      </w:r>
      <w:r w:rsidRPr="00F71377">
        <w:rPr>
          <w:rFonts w:ascii="Garamond" w:eastAsia="Times New Roman" w:hAnsi="Garamond" w:cs="Garamond"/>
        </w:rPr>
        <w:t>[Ginger, writer for AAAS- The World's Largest General Scientific Society, Jun 16, “Climate experts urge immediate</w:t>
      </w:r>
    </w:p>
    <w:p w14:paraId="5AD0E75F" w14:textId="77777777" w:rsidR="001F2698" w:rsidRPr="00F71377" w:rsidRDefault="001F2698" w:rsidP="001F2698">
      <w:pPr>
        <w:autoSpaceDE w:val="0"/>
        <w:autoSpaceDN w:val="0"/>
        <w:adjustRightInd w:val="0"/>
        <w:rPr>
          <w:rFonts w:ascii="Garamond" w:eastAsia="Times New Roman" w:hAnsi="Garamond" w:cs="Garamond"/>
        </w:rPr>
      </w:pPr>
      <w:proofErr w:type="gramStart"/>
      <w:r w:rsidRPr="00F71377">
        <w:rPr>
          <w:rFonts w:ascii="Garamond" w:eastAsia="Times New Roman" w:hAnsi="Garamond" w:cs="Garamond"/>
        </w:rPr>
        <w:t>action</w:t>
      </w:r>
      <w:proofErr w:type="gramEnd"/>
      <w:r w:rsidRPr="00F71377">
        <w:rPr>
          <w:rFonts w:ascii="Garamond" w:eastAsia="Times New Roman" w:hAnsi="Garamond" w:cs="Garamond"/>
        </w:rPr>
        <w:t xml:space="preserve"> to offset impact of global warming,” </w:t>
      </w:r>
      <w:hyperlink r:id="rId73" w:history="1">
        <w:r w:rsidRPr="00F71377">
          <w:rPr>
            <w:rFonts w:ascii="Garamond" w:eastAsia="Times New Roman" w:hAnsi="Garamond" w:cs="Garamond"/>
          </w:rPr>
          <w:t>http://www.aaas.org/news/releases/2004/0616climate.shtml</w:t>
        </w:r>
      </w:hyperlink>
      <w:r w:rsidRPr="00F71377">
        <w:rPr>
          <w:rFonts w:ascii="Garamond" w:eastAsia="Times New Roman" w:hAnsi="Garamond" w:cs="Garamond"/>
        </w:rPr>
        <w:t>]</w:t>
      </w:r>
    </w:p>
    <w:p w14:paraId="1B492073" w14:textId="77777777" w:rsidR="001F2698" w:rsidRPr="00F71377" w:rsidRDefault="001F2698" w:rsidP="001F2698">
      <w:pPr>
        <w:autoSpaceDE w:val="0"/>
        <w:autoSpaceDN w:val="0"/>
        <w:adjustRightInd w:val="0"/>
        <w:rPr>
          <w:rFonts w:ascii="Garamond" w:eastAsia="Times New Roman" w:hAnsi="Garamond" w:cs="Garamond"/>
        </w:rPr>
      </w:pPr>
    </w:p>
    <w:p w14:paraId="5F6E95B2" w14:textId="77777777" w:rsidR="001F2698" w:rsidRPr="0096282F" w:rsidRDefault="001F2698" w:rsidP="001F2698">
      <w:pPr>
        <w:rPr>
          <w:rFonts w:eastAsia="Times New Roman"/>
        </w:rPr>
      </w:pPr>
      <w:r w:rsidRPr="00861A8F">
        <w:rPr>
          <w:rStyle w:val="StyleBoldUnderline"/>
          <w:highlight w:val="yellow"/>
        </w:rPr>
        <w:t>G</w:t>
      </w:r>
      <w:r w:rsidRPr="00861A8F">
        <w:rPr>
          <w:rStyle w:val="StyleBoldUnderline"/>
        </w:rPr>
        <w:t>reen</w:t>
      </w:r>
      <w:r w:rsidRPr="00861A8F">
        <w:rPr>
          <w:rStyle w:val="StyleBoldUnderline"/>
          <w:highlight w:val="yellow"/>
        </w:rPr>
        <w:t>h</w:t>
      </w:r>
      <w:r w:rsidRPr="00861A8F">
        <w:rPr>
          <w:rStyle w:val="StyleBoldUnderline"/>
        </w:rPr>
        <w:t xml:space="preserve">ouse </w:t>
      </w:r>
      <w:r w:rsidRPr="00861A8F">
        <w:rPr>
          <w:rStyle w:val="StyleBoldUnderline"/>
          <w:highlight w:val="yellow"/>
        </w:rPr>
        <w:t>g</w:t>
      </w:r>
      <w:r w:rsidRPr="00861A8F">
        <w:rPr>
          <w:rStyle w:val="StyleBoldUnderline"/>
        </w:rPr>
        <w:t xml:space="preserve">ases </w:t>
      </w:r>
      <w:r w:rsidRPr="00861A8F">
        <w:rPr>
          <w:rStyle w:val="StyleBoldUnderline"/>
          <w:highlight w:val="yellow"/>
        </w:rPr>
        <w:t>are warming</w:t>
      </w:r>
      <w:r w:rsidRPr="00861A8F">
        <w:rPr>
          <w:rStyle w:val="StyleBoldUnderline"/>
        </w:rPr>
        <w:t xml:space="preserve"> the Earth </w:t>
      </w:r>
      <w:r w:rsidRPr="00861A8F">
        <w:rPr>
          <w:rStyle w:val="StyleBoldUnderline"/>
          <w:highlight w:val="yellow"/>
        </w:rPr>
        <w:t>faster than aerosols</w:t>
      </w:r>
      <w:r w:rsidRPr="00861A8F">
        <w:rPr>
          <w:rStyle w:val="StyleBoldUnderline"/>
        </w:rPr>
        <w:t xml:space="preserve"> like dust </w:t>
      </w:r>
      <w:r w:rsidRPr="00861A8F">
        <w:rPr>
          <w:rStyle w:val="StyleBoldUnderline"/>
          <w:highlight w:val="yellow"/>
        </w:rPr>
        <w:t>can mask them</w:t>
      </w:r>
      <w:r w:rsidRPr="00F71377">
        <w:rPr>
          <w:rFonts w:eastAsia="Times New Roman"/>
        </w:rPr>
        <w:t xml:space="preserve">, said Penner, professor of atmospheric, oceanic and space sciences at the University of Michigan. Various types of aerosols--from soot and dust to sulfur--can either cool or warm the climate, she explained. </w:t>
      </w:r>
      <w:r w:rsidRPr="00861A8F">
        <w:rPr>
          <w:rStyle w:val="StyleBoldUnderline"/>
          <w:highlight w:val="yellow"/>
        </w:rPr>
        <w:t>Warming is associated with absorbing black carbon emissions such as soot, while non-absorbing aerosols are tied to cooling</w:t>
      </w:r>
      <w:r w:rsidRPr="00861A8F">
        <w:rPr>
          <w:rStyle w:val="StyleBoldUnderline"/>
        </w:rPr>
        <w:t>, which scientists call "negative forcing." "</w:t>
      </w:r>
      <w:r w:rsidRPr="00861A8F">
        <w:rPr>
          <w:rStyle w:val="StyleBoldUnderline"/>
          <w:highlight w:val="yellow"/>
        </w:rPr>
        <w:t>G</w:t>
      </w:r>
      <w:r w:rsidRPr="00861A8F">
        <w:rPr>
          <w:rStyle w:val="StyleBoldUnderline"/>
        </w:rPr>
        <w:t>reen</w:t>
      </w:r>
      <w:r w:rsidRPr="00861A8F">
        <w:rPr>
          <w:rStyle w:val="StyleBoldUnderline"/>
          <w:highlight w:val="yellow"/>
        </w:rPr>
        <w:t>h</w:t>
      </w:r>
      <w:r w:rsidRPr="00861A8F">
        <w:rPr>
          <w:rStyle w:val="StyleBoldUnderline"/>
        </w:rPr>
        <w:t xml:space="preserve">ouse </w:t>
      </w:r>
      <w:r w:rsidRPr="00861A8F">
        <w:rPr>
          <w:rStyle w:val="StyleBoldUnderline"/>
          <w:highlight w:val="yellow"/>
        </w:rPr>
        <w:t>g</w:t>
      </w:r>
      <w:r w:rsidRPr="00861A8F">
        <w:rPr>
          <w:rStyle w:val="StyleBoldUnderline"/>
        </w:rPr>
        <w:t xml:space="preserve">as effects </w:t>
      </w:r>
      <w:r w:rsidRPr="00861A8F">
        <w:rPr>
          <w:rStyle w:val="StyleBoldUnderline"/>
          <w:highlight w:val="yellow"/>
        </w:rPr>
        <w:t>are not going to be masked by aerosols</w:t>
      </w:r>
      <w:r w:rsidRPr="00F71377">
        <w:rPr>
          <w:rFonts w:eastAsia="Times New Roman"/>
          <w:highlight w:val="yellow"/>
        </w:rPr>
        <w:t>,</w:t>
      </w:r>
      <w:r w:rsidRPr="00F71377">
        <w:rPr>
          <w:rFonts w:eastAsia="Times New Roman"/>
        </w:rPr>
        <w:t>" Penner said in an interview, debunking a popular myth related to climate change. "</w:t>
      </w:r>
      <w:r w:rsidRPr="00861A8F">
        <w:rPr>
          <w:rStyle w:val="StyleBoldUnderline"/>
          <w:highlight w:val="yellow"/>
        </w:rPr>
        <w:t>Even the best current aerosol models overestimate the cooling force of aerosols. Warming caused by g</w:t>
      </w:r>
      <w:r w:rsidRPr="00861A8F">
        <w:rPr>
          <w:rStyle w:val="StyleBoldUnderline"/>
        </w:rPr>
        <w:t>reen</w:t>
      </w:r>
      <w:r w:rsidRPr="00861A8F">
        <w:rPr>
          <w:rStyle w:val="StyleBoldUnderline"/>
          <w:highlight w:val="yellow"/>
        </w:rPr>
        <w:t>h</w:t>
      </w:r>
      <w:r w:rsidRPr="00861A8F">
        <w:rPr>
          <w:rStyle w:val="StyleBoldUnderline"/>
        </w:rPr>
        <w:t xml:space="preserve">ouse </w:t>
      </w:r>
      <w:r w:rsidRPr="00861A8F">
        <w:rPr>
          <w:rStyle w:val="StyleBoldUnderline"/>
          <w:highlight w:val="yellow"/>
        </w:rPr>
        <w:t>g</w:t>
      </w:r>
      <w:r w:rsidRPr="00861A8F">
        <w:rPr>
          <w:rStyle w:val="StyleBoldUnderline"/>
        </w:rPr>
        <w:t xml:space="preserve">ases </w:t>
      </w:r>
      <w:r w:rsidRPr="00861A8F">
        <w:rPr>
          <w:rStyle w:val="StyleBoldUnderline"/>
          <w:highlight w:val="yellow"/>
        </w:rPr>
        <w:t>will overwhelm any aerosol-related cooling."</w:t>
      </w:r>
    </w:p>
    <w:p w14:paraId="3071B72A" w14:textId="77777777" w:rsidR="001F2698" w:rsidRDefault="001F2698" w:rsidP="001F2698">
      <w:pPr>
        <w:pStyle w:val="Heading4"/>
      </w:pPr>
      <w:r>
        <w:t>Aerosol dimming doesn’t have a cooling effect – traps heat in top-of-atmosphere</w:t>
      </w:r>
    </w:p>
    <w:p w14:paraId="158C9682" w14:textId="77777777" w:rsidR="001F2698" w:rsidRDefault="001F2698" w:rsidP="001F2698">
      <w:r w:rsidRPr="00F71377">
        <w:rPr>
          <w:rStyle w:val="StyleStyleBold12pt"/>
        </w:rPr>
        <w:t>Ramanathan and Feng</w:t>
      </w:r>
      <w:r>
        <w:t xml:space="preserve">, University of California-San Diego climate professor, </w:t>
      </w:r>
      <w:r w:rsidRPr="00F71377">
        <w:rPr>
          <w:rStyle w:val="StyleStyleBold12pt"/>
        </w:rPr>
        <w:t>9</w:t>
      </w:r>
    </w:p>
    <w:p w14:paraId="4D76C14F" w14:textId="77777777" w:rsidR="001F2698" w:rsidRDefault="001F2698" w:rsidP="001F2698">
      <w:r>
        <w:t>(Veerabhadran; and Y., Scripps Institution of Oceanography, University of California at San Diego, United Kingdom, "Air pollution, greenhouse gases and climate change: Global and regional perspectives," Atmospheric Environment Volume 43, Issue 1, January 2009, Science Direct)</w:t>
      </w:r>
    </w:p>
    <w:p w14:paraId="5FE2C37F" w14:textId="77777777" w:rsidR="001F2698" w:rsidRDefault="001F2698" w:rsidP="001F2698"/>
    <w:p w14:paraId="1972CA23" w14:textId="77777777" w:rsidR="001F2698" w:rsidRPr="00473065" w:rsidRDefault="001F2698" w:rsidP="001F2698">
      <w:pPr>
        <w:rPr>
          <w:sz w:val="16"/>
        </w:rPr>
      </w:pPr>
      <w:r w:rsidRPr="00473065">
        <w:rPr>
          <w:sz w:val="16"/>
        </w:rPr>
        <w:t xml:space="preserve">The major source of dimming is ABC absorption of direct solar radiation. This is further enhanced by the reflection of solar radiation back to space by ABCs. This should be contrasted with the TOA forcing that is solely due to the reflection of solar radiation back to space. This distinction has been ignored frequently; as a result, </w:t>
      </w:r>
      <w:r w:rsidRPr="00473065">
        <w:rPr>
          <w:rStyle w:val="StyleBoldUnderline"/>
        </w:rPr>
        <w:t xml:space="preserve">the </w:t>
      </w:r>
      <w:r w:rsidRPr="00473065">
        <w:rPr>
          <w:rStyle w:val="StyleBoldUnderline"/>
          <w:highlight w:val="yellow"/>
        </w:rPr>
        <w:t>dimming has been mistakenly linked with</w:t>
      </w:r>
      <w:r w:rsidRPr="00473065">
        <w:rPr>
          <w:rStyle w:val="StyleBoldUnderline"/>
        </w:rPr>
        <w:t xml:space="preserve"> surface </w:t>
      </w:r>
      <w:r w:rsidRPr="00473065">
        <w:rPr>
          <w:rStyle w:val="StyleBoldUnderline"/>
          <w:highlight w:val="yellow"/>
        </w:rPr>
        <w:t>cooling</w:t>
      </w:r>
      <w:r w:rsidRPr="00473065">
        <w:rPr>
          <w:rStyle w:val="StyleBoldUnderline"/>
        </w:rPr>
        <w:t xml:space="preserve"> trends</w:t>
      </w:r>
      <w:r w:rsidRPr="00473065">
        <w:rPr>
          <w:sz w:val="16"/>
        </w:rPr>
        <w:t xml:space="preserve"> (e.g., Wild et al., 2004 and Streets et al., 2006). The problems with this approach are the following: </w:t>
      </w:r>
      <w:r w:rsidRPr="00473065">
        <w:rPr>
          <w:rStyle w:val="StyleBoldUnderline"/>
          <w:highlight w:val="yellow"/>
        </w:rPr>
        <w:t>for black carbon</w:t>
      </w:r>
      <w:r w:rsidRPr="00473065">
        <w:rPr>
          <w:rStyle w:val="StyleBoldUnderline"/>
        </w:rPr>
        <w:t xml:space="preserve">, the </w:t>
      </w:r>
      <w:r w:rsidRPr="00473065">
        <w:rPr>
          <w:rStyle w:val="StyleBoldUnderline"/>
          <w:highlight w:val="yellow"/>
        </w:rPr>
        <w:t>dimming</w:t>
      </w:r>
      <w:r w:rsidRPr="00473065">
        <w:rPr>
          <w:rStyle w:val="StyleBoldUnderline"/>
        </w:rPr>
        <w:t xml:space="preserve"> at the surface </w:t>
      </w:r>
      <w:r w:rsidRPr="00473065">
        <w:rPr>
          <w:rStyle w:val="StyleBoldUnderline"/>
          <w:highlight w:val="yellow"/>
        </w:rPr>
        <w:t>is accompanied by</w:t>
      </w:r>
      <w:r w:rsidRPr="00473065">
        <w:rPr>
          <w:rStyle w:val="StyleBoldUnderline"/>
        </w:rPr>
        <w:t xml:space="preserve"> positive </w:t>
      </w:r>
      <w:r w:rsidRPr="00473065">
        <w:rPr>
          <w:rStyle w:val="StyleBoldUnderline"/>
          <w:highlight w:val="yellow"/>
        </w:rPr>
        <w:t>forcing</w:t>
      </w:r>
      <w:r w:rsidRPr="00473065">
        <w:rPr>
          <w:rStyle w:val="StyleBoldUnderline"/>
        </w:rPr>
        <w:t xml:space="preserve"> at the top of the atmosphere</w:t>
      </w:r>
      <w:r w:rsidRPr="00473065">
        <w:rPr>
          <w:sz w:val="16"/>
        </w:rPr>
        <w:t xml:space="preserve"> (Ramanathan and Carmichael, 2008), </w:t>
      </w:r>
      <w:r w:rsidRPr="00473065">
        <w:rPr>
          <w:rStyle w:val="StyleBoldUnderline"/>
        </w:rPr>
        <w:t xml:space="preserve">thus </w:t>
      </w:r>
      <w:r w:rsidRPr="00473065">
        <w:rPr>
          <w:rStyle w:val="StyleBoldUnderline"/>
          <w:highlight w:val="yellow"/>
        </w:rPr>
        <w:t>it is erroneous to assume dimming will result in cooling</w:t>
      </w:r>
      <w:r w:rsidRPr="00473065">
        <w:rPr>
          <w:sz w:val="16"/>
        </w:rPr>
        <w:t xml:space="preserve">. Furthermore, as we will show later, </w:t>
      </w:r>
      <w:r w:rsidRPr="00473065">
        <w:rPr>
          <w:rStyle w:val="StyleBoldUnderline"/>
        </w:rPr>
        <w:t xml:space="preserve">the surface dimming due to ABCs with absorbing aerosols is a factor of 2–5 larger than the aerosol TOA forcing, and </w:t>
      </w:r>
      <w:r w:rsidRPr="00473065">
        <w:rPr>
          <w:rStyle w:val="StyleBoldUnderline"/>
          <w:highlight w:val="yellow"/>
        </w:rPr>
        <w:t>for many regions they can be even of opposite sign</w:t>
      </w:r>
      <w:r w:rsidRPr="00473065">
        <w:rPr>
          <w:sz w:val="16"/>
          <w:highlight w:val="yellow"/>
        </w:rPr>
        <w:t>.</w:t>
      </w:r>
      <w:r w:rsidRPr="00473065">
        <w:rPr>
          <w:sz w:val="16"/>
        </w:rPr>
        <w:t xml:space="preserve"> </w:t>
      </w:r>
      <w:r w:rsidRPr="00473065">
        <w:rPr>
          <w:rStyle w:val="StyleBoldUnderline"/>
        </w:rPr>
        <w:t xml:space="preserve">Most of the solar absorption is due to elemental carbon and some organics, and these </w:t>
      </w:r>
      <w:r w:rsidRPr="00473065">
        <w:rPr>
          <w:rStyle w:val="StyleBoldUnderline"/>
          <w:highlight w:val="yellow"/>
        </w:rPr>
        <w:t>aerosol species are referred to as black carbon</w:t>
      </w:r>
      <w:r w:rsidRPr="00473065">
        <w:rPr>
          <w:rStyle w:val="StyleBoldUnderline"/>
        </w:rPr>
        <w:t>.</w:t>
      </w:r>
      <w:r w:rsidRPr="00473065">
        <w:rPr>
          <w:sz w:val="16"/>
        </w:rPr>
        <w:t xml:space="preserve"> The reflection of solar radiation is due to sulfate, nitrate, organic matter, fly ash and dust. Additional dimming is caused by soluble aerosols (e.g. sulfate) nucleating more cloud droplets, which in turn enhance reflection of solar radiation back to space. But the major source of dimming is due to the direct absorption and reflection of solar radiation by aerosols as shown in Fig. 7, along with emissions of black carbon and sulfur (gaseous precursor of sulfate). Over most regions of the ABC plumes, the dimming is large in the range of 6–25 Wm</w:t>
      </w:r>
      <w:r w:rsidRPr="00473065">
        <w:rPr>
          <w:rFonts w:ascii="Times New Roman" w:hAnsi="Times New Roman" w:cs="Times New Roman"/>
          <w:sz w:val="16"/>
        </w:rPr>
        <w:t>−</w:t>
      </w:r>
      <w:r w:rsidRPr="00473065">
        <w:rPr>
          <w:sz w:val="16"/>
        </w:rPr>
        <w:t xml:space="preserve">2. </w:t>
      </w:r>
      <w:r w:rsidRPr="00473065">
        <w:rPr>
          <w:rStyle w:val="StyleBoldUnderline"/>
          <w:highlight w:val="yellow"/>
        </w:rPr>
        <w:t>In remote oceanic regions, the dimming is much smaller</w:t>
      </w:r>
      <w:r w:rsidRPr="00473065">
        <w:rPr>
          <w:sz w:val="16"/>
        </w:rPr>
        <w:t xml:space="preserve"> and is in the range of 1–3 Wm</w:t>
      </w:r>
      <w:r w:rsidRPr="00473065">
        <w:rPr>
          <w:rFonts w:ascii="Times New Roman" w:hAnsi="Times New Roman" w:cs="Times New Roman"/>
          <w:sz w:val="16"/>
        </w:rPr>
        <w:t>−</w:t>
      </w:r>
      <w:r w:rsidRPr="00473065">
        <w:rPr>
          <w:sz w:val="16"/>
        </w:rPr>
        <w:t>2. The large dimming values over oceanic regions downwind of polluted continents are consistent with the results from the Indian Ocean Experiment (Ramanathan et al., 2001a).</w:t>
      </w:r>
      <w:r w:rsidRPr="00473065">
        <w:rPr>
          <w:sz w:val="12"/>
        </w:rPr>
        <w:t>¶</w:t>
      </w:r>
      <w:r w:rsidRPr="00473065">
        <w:rPr>
          <w:sz w:val="16"/>
        </w:rPr>
        <w:t xml:space="preserve"> Global average ABC forcings at the surface, in the atmosphere, and at the top of the atmosphere are compared with the greenhouse forcing in Fig. 8. At the TOA, the ABC (that is, BC + non-BC) forcing of </w:t>
      </w:r>
      <w:r w:rsidRPr="00473065">
        <w:rPr>
          <w:rFonts w:ascii="Times New Roman" w:hAnsi="Times New Roman" w:cs="Times New Roman"/>
          <w:sz w:val="16"/>
        </w:rPr>
        <w:t>−</w:t>
      </w:r>
      <w:r w:rsidRPr="00473065">
        <w:rPr>
          <w:sz w:val="16"/>
        </w:rPr>
        <w:t>1.4 W m</w:t>
      </w:r>
      <w:r w:rsidRPr="00473065">
        <w:rPr>
          <w:rFonts w:ascii="Times New Roman" w:hAnsi="Times New Roman" w:cs="Times New Roman"/>
          <w:sz w:val="16"/>
        </w:rPr>
        <w:t>−</w:t>
      </w:r>
      <w:r w:rsidRPr="00473065">
        <w:rPr>
          <w:sz w:val="16"/>
        </w:rPr>
        <w:t xml:space="preserve">2, which includes a </w:t>
      </w:r>
      <w:r w:rsidRPr="00473065">
        <w:rPr>
          <w:rFonts w:ascii="Times New Roman" w:hAnsi="Times New Roman" w:cs="Times New Roman"/>
          <w:sz w:val="16"/>
        </w:rPr>
        <w:t>−</w:t>
      </w:r>
      <w:r w:rsidRPr="00473065">
        <w:rPr>
          <w:sz w:val="16"/>
        </w:rPr>
        <w:t>1 W m</w:t>
      </w:r>
      <w:r w:rsidRPr="00473065">
        <w:rPr>
          <w:rFonts w:ascii="Times New Roman" w:hAnsi="Times New Roman" w:cs="Times New Roman"/>
          <w:sz w:val="16"/>
        </w:rPr>
        <w:t>−</w:t>
      </w:r>
      <w:r w:rsidRPr="00473065">
        <w:rPr>
          <w:sz w:val="16"/>
        </w:rPr>
        <w:t xml:space="preserve">2 indirect forcing, may have masked as much as 50% (±25%) of the global forcing due to GHGs. The estimated aerosol forcing of </w:t>
      </w:r>
      <w:r w:rsidRPr="00473065">
        <w:rPr>
          <w:rFonts w:ascii="Times New Roman" w:hAnsi="Times New Roman" w:cs="Times New Roman"/>
          <w:sz w:val="16"/>
        </w:rPr>
        <w:t>−</w:t>
      </w:r>
      <w:r w:rsidRPr="00473065">
        <w:rPr>
          <w:sz w:val="16"/>
        </w:rPr>
        <w:t>1.4 W m</w:t>
      </w:r>
      <w:r w:rsidRPr="00473065">
        <w:rPr>
          <w:rFonts w:ascii="Times New Roman" w:hAnsi="Times New Roman" w:cs="Times New Roman"/>
          <w:sz w:val="16"/>
        </w:rPr>
        <w:t>−</w:t>
      </w:r>
      <w:r w:rsidRPr="00473065">
        <w:rPr>
          <w:sz w:val="16"/>
        </w:rPr>
        <w:t>2 due to ABCs is within 15% of the aerosol forcing derived in the recent IPCC report (IPCC, 2007). The main point to note is that, because of the solar absorption within the atmosphere (3 Wm</w:t>
      </w:r>
      <w:r w:rsidRPr="00473065">
        <w:rPr>
          <w:rFonts w:ascii="Times New Roman" w:hAnsi="Times New Roman" w:cs="Times New Roman"/>
          <w:sz w:val="16"/>
        </w:rPr>
        <w:t>−</w:t>
      </w:r>
      <w:r w:rsidRPr="00473065">
        <w:rPr>
          <w:sz w:val="16"/>
        </w:rPr>
        <w:t>2), the ABC surface forcing (</w:t>
      </w:r>
      <w:r w:rsidRPr="00473065">
        <w:rPr>
          <w:rFonts w:ascii="Times New Roman" w:hAnsi="Times New Roman" w:cs="Times New Roman"/>
          <w:sz w:val="16"/>
        </w:rPr>
        <w:t>−</w:t>
      </w:r>
      <w:r w:rsidRPr="00473065">
        <w:rPr>
          <w:sz w:val="16"/>
        </w:rPr>
        <w:t>4.4 Wm</w:t>
      </w:r>
      <w:r w:rsidRPr="00473065">
        <w:rPr>
          <w:rFonts w:ascii="Times New Roman" w:hAnsi="Times New Roman" w:cs="Times New Roman"/>
          <w:sz w:val="16"/>
        </w:rPr>
        <w:t>−</w:t>
      </w:r>
      <w:r w:rsidRPr="00473065">
        <w:rPr>
          <w:sz w:val="16"/>
        </w:rPr>
        <w:t>2) is a factor of 3 larger than the TOA forcing (</w:t>
      </w:r>
      <w:r w:rsidRPr="00473065">
        <w:rPr>
          <w:rFonts w:ascii="Times New Roman" w:hAnsi="Times New Roman" w:cs="Times New Roman"/>
          <w:sz w:val="16"/>
        </w:rPr>
        <w:t>−</w:t>
      </w:r>
      <w:r w:rsidRPr="00473065">
        <w:rPr>
          <w:sz w:val="16"/>
        </w:rPr>
        <w:t>1.4 Wm</w:t>
      </w:r>
      <w:r w:rsidRPr="00473065">
        <w:rPr>
          <w:rFonts w:ascii="Times New Roman" w:hAnsi="Times New Roman" w:cs="Times New Roman"/>
          <w:sz w:val="16"/>
        </w:rPr>
        <w:t>−</w:t>
      </w:r>
      <w:r w:rsidRPr="00473065">
        <w:rPr>
          <w:sz w:val="16"/>
        </w:rPr>
        <w:t>2). The dimming at the surface is approximately estimated as surface forcing/(1</w:t>
      </w:r>
      <w:r w:rsidRPr="00473065">
        <w:rPr>
          <w:rFonts w:ascii="Times New Roman" w:hAnsi="Times New Roman" w:cs="Times New Roman"/>
          <w:sz w:val="16"/>
        </w:rPr>
        <w:t>−</w:t>
      </w:r>
      <w:r w:rsidRPr="00473065">
        <w:rPr>
          <w:sz w:val="16"/>
        </w:rPr>
        <w:t xml:space="preserve">As), where </w:t>
      </w:r>
      <w:proofErr w:type="gramStart"/>
      <w:r w:rsidRPr="00473065">
        <w:rPr>
          <w:sz w:val="16"/>
        </w:rPr>
        <w:t>As</w:t>
      </w:r>
      <w:proofErr w:type="gramEnd"/>
      <w:r w:rsidRPr="00473065">
        <w:rPr>
          <w:sz w:val="16"/>
        </w:rPr>
        <w:t xml:space="preserve"> is surface albedo. Assuming an average As of 0.15, we obtain for the dimming </w:t>
      </w:r>
      <w:r w:rsidRPr="00473065">
        <w:rPr>
          <w:rFonts w:ascii="Times New Roman" w:hAnsi="Times New Roman" w:cs="Times New Roman"/>
          <w:sz w:val="16"/>
        </w:rPr>
        <w:t>−</w:t>
      </w:r>
      <w:r w:rsidRPr="00473065">
        <w:rPr>
          <w:sz w:val="16"/>
        </w:rPr>
        <w:t>5.2 Wm</w:t>
      </w:r>
      <w:r w:rsidRPr="00473065">
        <w:rPr>
          <w:rFonts w:ascii="Times New Roman" w:hAnsi="Times New Roman" w:cs="Times New Roman"/>
          <w:sz w:val="16"/>
        </w:rPr>
        <w:t>−</w:t>
      </w:r>
      <w:r w:rsidRPr="00473065">
        <w:rPr>
          <w:sz w:val="16"/>
        </w:rPr>
        <w:t xml:space="preserve">2 (= </w:t>
      </w:r>
      <w:r w:rsidRPr="00473065">
        <w:rPr>
          <w:rFonts w:ascii="Times New Roman" w:hAnsi="Times New Roman" w:cs="Times New Roman"/>
          <w:sz w:val="16"/>
        </w:rPr>
        <w:t>−</w:t>
      </w:r>
      <w:r w:rsidRPr="00473065">
        <w:rPr>
          <w:sz w:val="16"/>
        </w:rPr>
        <w:t>4.4 Wm</w:t>
      </w:r>
      <w:r w:rsidRPr="00473065">
        <w:rPr>
          <w:rFonts w:ascii="Times New Roman" w:hAnsi="Times New Roman" w:cs="Times New Roman"/>
          <w:sz w:val="16"/>
        </w:rPr>
        <w:t>−</w:t>
      </w:r>
      <w:r w:rsidRPr="00473065">
        <w:rPr>
          <w:sz w:val="16"/>
        </w:rPr>
        <w:t>2/0.85). This is the dimming that occurred during 2000–2002 due to anthropogenic aerosols, or, ABCs. Since emissions of some aerosol precursors such as SO2 peaked in the 1970s followed by a decline of about 30% from the 1970s to date, the dimming during the 1970s could have been larger</w:t>
      </w:r>
      <w:proofErr w:type="gramStart"/>
      <w:r w:rsidRPr="00473065">
        <w:rPr>
          <w:sz w:val="16"/>
        </w:rPr>
        <w:t>.</w:t>
      </w:r>
      <w:r w:rsidRPr="00473065">
        <w:rPr>
          <w:sz w:val="12"/>
        </w:rPr>
        <w:t>¶</w:t>
      </w:r>
      <w:proofErr w:type="gramEnd"/>
      <w:r w:rsidRPr="00473065">
        <w:rPr>
          <w:sz w:val="16"/>
        </w:rPr>
        <w:t xml:space="preserve"> </w:t>
      </w:r>
      <w:r w:rsidRPr="00473065">
        <w:rPr>
          <w:rStyle w:val="StyleBoldUnderline"/>
        </w:rPr>
        <w:t>There is an important distinction between the dimming by scattering aerosols like sulfate, and that due to absorbing aerosols like soot</w:t>
      </w:r>
      <w:r w:rsidRPr="00473065">
        <w:rPr>
          <w:sz w:val="16"/>
        </w:rPr>
        <w:t xml:space="preserve">. For sulfate, the dimming at the surface is nearly the same as the net radiative forcing due to aerosol, since there is no compensatory heating of atmosphere; therefore, a direct comparison of the surface dimming with GHGs forcing is appropriate. </w:t>
      </w:r>
      <w:r w:rsidRPr="00473065">
        <w:rPr>
          <w:rStyle w:val="StyleBoldUnderline"/>
          <w:highlight w:val="yellow"/>
        </w:rPr>
        <w:t>For soot</w:t>
      </w:r>
      <w:r w:rsidRPr="00473065">
        <w:rPr>
          <w:rStyle w:val="StyleBoldUnderline"/>
        </w:rPr>
        <w:t xml:space="preserve">, however, the </w:t>
      </w:r>
      <w:r w:rsidRPr="00473065">
        <w:rPr>
          <w:rStyle w:val="StyleBoldUnderline"/>
          <w:highlight w:val="yellow"/>
        </w:rPr>
        <w:t>dimming</w:t>
      </w:r>
      <w:r w:rsidRPr="00473065">
        <w:rPr>
          <w:rStyle w:val="StyleBoldUnderline"/>
        </w:rPr>
        <w:t xml:space="preserve"> at the surface </w:t>
      </w:r>
      <w:r w:rsidRPr="00473065">
        <w:rPr>
          <w:rStyle w:val="StyleBoldUnderline"/>
          <w:highlight w:val="yellow"/>
        </w:rPr>
        <w:t>is</w:t>
      </w:r>
      <w:r w:rsidRPr="00473065">
        <w:rPr>
          <w:rStyle w:val="StyleBoldUnderline"/>
        </w:rPr>
        <w:t xml:space="preserve"> mostly </w:t>
      </w:r>
      <w:r w:rsidRPr="00473065">
        <w:rPr>
          <w:rStyle w:val="StyleBoldUnderline"/>
          <w:highlight w:val="yellow"/>
        </w:rPr>
        <w:t>by the increase in</w:t>
      </w:r>
      <w:r w:rsidRPr="00473065">
        <w:rPr>
          <w:rStyle w:val="StyleBoldUnderline"/>
        </w:rPr>
        <w:t xml:space="preserve"> atmospheric </w:t>
      </w:r>
      <w:r w:rsidRPr="00473065">
        <w:rPr>
          <w:rStyle w:val="StyleBoldUnderline"/>
          <w:highlight w:val="yellow"/>
        </w:rPr>
        <w:t>solar absorption, and hence</w:t>
      </w:r>
      <w:r w:rsidRPr="00473065">
        <w:rPr>
          <w:rStyle w:val="StyleBoldUnderline"/>
        </w:rPr>
        <w:t xml:space="preserve"> the </w:t>
      </w:r>
      <w:r w:rsidRPr="00473065">
        <w:rPr>
          <w:rStyle w:val="StyleBoldUnderline"/>
          <w:highlight w:val="yellow"/>
        </w:rPr>
        <w:t>dimming does not</w:t>
      </w:r>
      <w:r w:rsidRPr="00473065">
        <w:rPr>
          <w:rStyle w:val="StyleBoldUnderline"/>
        </w:rPr>
        <w:t xml:space="preserve"> necessarily </w:t>
      </w:r>
      <w:r w:rsidRPr="00473065">
        <w:rPr>
          <w:rStyle w:val="StyleBoldUnderline"/>
          <w:highlight w:val="yellow"/>
        </w:rPr>
        <w:t>reflect</w:t>
      </w:r>
      <w:r w:rsidRPr="00473065">
        <w:rPr>
          <w:rStyle w:val="StyleBoldUnderline"/>
        </w:rPr>
        <w:t xml:space="preserve"> a </w:t>
      </w:r>
      <w:r w:rsidRPr="00473065">
        <w:rPr>
          <w:rStyle w:val="StyleBoldUnderline"/>
          <w:highlight w:val="yellow"/>
        </w:rPr>
        <w:t>cooling</w:t>
      </w:r>
      <w:r w:rsidRPr="00473065">
        <w:rPr>
          <w:rStyle w:val="StyleBoldUnderline"/>
        </w:rPr>
        <w:t xml:space="preserve"> effect</w:t>
      </w:r>
      <w:r w:rsidRPr="00473065">
        <w:rPr>
          <w:sz w:val="16"/>
        </w:rPr>
        <w:t xml:space="preserve">. It should also be noted that </w:t>
      </w:r>
      <w:r w:rsidRPr="00473065">
        <w:rPr>
          <w:rStyle w:val="StyleBoldUnderline"/>
        </w:rPr>
        <w:t>the dimming at the surface due to soot solar absorption can be a factor of 3 larger than the dimming due to reflection of solar</w:t>
      </w:r>
      <w:r w:rsidRPr="00473065">
        <w:rPr>
          <w:sz w:val="16"/>
        </w:rPr>
        <w:t xml:space="preserve"> (a cooling effect).</w:t>
      </w:r>
    </w:p>
    <w:p w14:paraId="63C162E0" w14:textId="77777777" w:rsidR="00B314D2" w:rsidRPr="001F2698" w:rsidRDefault="00B314D2" w:rsidP="00B314D2">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Sulfur dioxide won’t solve climate change – recent studies, models, and experts agree</w:t>
      </w:r>
    </w:p>
    <w:p w14:paraId="0CFB1421" w14:textId="77777777" w:rsidR="00B314D2" w:rsidRPr="001F2698" w:rsidRDefault="00B314D2" w:rsidP="00B314D2">
      <w:pPr>
        <w:rPr>
          <w:rFonts w:cs="Times New Roman"/>
        </w:rPr>
      </w:pPr>
      <w:r w:rsidRPr="001F2698">
        <w:rPr>
          <w:rFonts w:cs="Times New Roman"/>
          <w:b/>
        </w:rPr>
        <w:t>LA Times 13</w:t>
      </w:r>
      <w:r w:rsidRPr="001F2698">
        <w:rPr>
          <w:rFonts w:cs="Times New Roman"/>
        </w:rPr>
        <w:t xml:space="preserve"> [“Pollutant's cooling effect on climate may be overstated, study shows,” 5-14-2013, http://articles.latimes.com/2013/may/14/news/la-climate-cooling-overstated-20130514]</w:t>
      </w:r>
    </w:p>
    <w:p w14:paraId="173FE6EB" w14:textId="77777777" w:rsidR="00B314D2" w:rsidRPr="001F2698" w:rsidRDefault="00B314D2" w:rsidP="00B314D2">
      <w:pPr>
        <w:rPr>
          <w:rFonts w:cs="Times New Roman"/>
          <w:sz w:val="16"/>
        </w:rPr>
      </w:pPr>
      <w:r w:rsidRPr="001F2698">
        <w:rPr>
          <w:rFonts w:cs="Times New Roman"/>
          <w:u w:val="single"/>
        </w:rPr>
        <w:t>Don’t count on sulfur dioxide to bridle climate change. The ability of that pollutant to reflect the sun is not quite what it was assumed to be</w:t>
      </w:r>
      <w:r w:rsidRPr="001F2698">
        <w:rPr>
          <w:rFonts w:cs="Times New Roman"/>
          <w:sz w:val="16"/>
        </w:rPr>
        <w:t>, according to new research.</w:t>
      </w:r>
      <w:r w:rsidRPr="001F2698">
        <w:rPr>
          <w:rFonts w:cs="Times New Roman"/>
          <w:sz w:val="12"/>
        </w:rPr>
        <w:t>¶</w:t>
      </w:r>
      <w:r w:rsidRPr="001F2698">
        <w:rPr>
          <w:rFonts w:cs="Times New Roman"/>
          <w:sz w:val="16"/>
        </w:rPr>
        <w:t xml:space="preserve"> </w:t>
      </w:r>
      <w:r w:rsidRPr="001F2698">
        <w:rPr>
          <w:rFonts w:cs="Times New Roman"/>
          <w:u w:val="single"/>
        </w:rPr>
        <w:t>Sulfur dioxide</w:t>
      </w:r>
      <w:r w:rsidRPr="001F2698">
        <w:rPr>
          <w:rFonts w:cs="Times New Roman"/>
          <w:sz w:val="16"/>
        </w:rPr>
        <w:t xml:space="preserve"> -- a common pollutant from burning fossil fuels, </w:t>
      </w:r>
      <w:r w:rsidRPr="001F2698">
        <w:rPr>
          <w:rFonts w:cs="Times New Roman"/>
          <w:u w:val="single"/>
        </w:rPr>
        <w:t>contributes to the formation of aerosol particles in the atmosphere, which reflect sunlight. Figuring out just how much this can counteract greenhouse effects of carbon dioxide and other gases has remained one of the bigger uncertainties in climate modeling</w:t>
      </w:r>
      <w:r w:rsidRPr="001F2698">
        <w:rPr>
          <w:rFonts w:cs="Times New Roman"/>
          <w:sz w:val="16"/>
        </w:rPr>
        <w:t>.</w:t>
      </w:r>
      <w:r w:rsidRPr="001F2698">
        <w:rPr>
          <w:rFonts w:cs="Times New Roman"/>
          <w:sz w:val="12"/>
        </w:rPr>
        <w:t>¶</w:t>
      </w:r>
      <w:r w:rsidRPr="001F2698">
        <w:rPr>
          <w:rFonts w:cs="Times New Roman"/>
          <w:sz w:val="16"/>
        </w:rPr>
        <w:t xml:space="preserve"> </w:t>
      </w:r>
      <w:r w:rsidRPr="001F2698">
        <w:rPr>
          <w:rFonts w:cs="Times New Roman"/>
          <w:u w:val="single"/>
        </w:rPr>
        <w:t>Scientists at the Max Planck Institute for Chemistry</w:t>
      </w:r>
      <w:r w:rsidRPr="001F2698">
        <w:rPr>
          <w:rFonts w:cs="Times New Roman"/>
          <w:sz w:val="16"/>
        </w:rPr>
        <w:t xml:space="preserve"> now </w:t>
      </w:r>
      <w:r w:rsidRPr="001F2698">
        <w:rPr>
          <w:rFonts w:cs="Times New Roman"/>
          <w:u w:val="single"/>
        </w:rPr>
        <w:t>say</w:t>
      </w:r>
      <w:r w:rsidRPr="001F2698">
        <w:rPr>
          <w:rFonts w:cs="Times New Roman"/>
          <w:sz w:val="16"/>
        </w:rPr>
        <w:t xml:space="preserve"> that </w:t>
      </w:r>
      <w:r w:rsidRPr="001F2698">
        <w:rPr>
          <w:rFonts w:cs="Times New Roman"/>
          <w:u w:val="single"/>
        </w:rPr>
        <w:t>climate models</w:t>
      </w:r>
      <w:r w:rsidRPr="001F2698">
        <w:rPr>
          <w:rFonts w:cs="Times New Roman"/>
          <w:sz w:val="16"/>
        </w:rPr>
        <w:t xml:space="preserve"> probably </w:t>
      </w:r>
      <w:r w:rsidRPr="001F2698">
        <w:rPr>
          <w:rFonts w:cs="Times New Roman"/>
          <w:u w:val="single"/>
        </w:rPr>
        <w:t>overstate the cooling effect</w:t>
      </w:r>
      <w:r w:rsidRPr="001F2698">
        <w:rPr>
          <w:rFonts w:cs="Times New Roman"/>
          <w:sz w:val="16"/>
        </w:rPr>
        <w:t xml:space="preserve">. </w:t>
      </w:r>
      <w:r w:rsidRPr="001F2698">
        <w:rPr>
          <w:rFonts w:cs="Times New Roman"/>
          <w:u w:val="single"/>
        </w:rPr>
        <w:t>They highlighted an often-overlooked chemical process involving mineral dust in clouds that affects the lifespan of sulfate aerosol particles</w:t>
      </w:r>
      <w:proofErr w:type="gramStart"/>
      <w:r w:rsidRPr="001F2698">
        <w:rPr>
          <w:rFonts w:cs="Times New Roman"/>
          <w:sz w:val="16"/>
        </w:rPr>
        <w:t>.</w:t>
      </w:r>
      <w:r w:rsidRPr="001F2698">
        <w:rPr>
          <w:rFonts w:cs="Times New Roman"/>
          <w:sz w:val="12"/>
        </w:rPr>
        <w:t>¶</w:t>
      </w:r>
      <w:proofErr w:type="gramEnd"/>
      <w:r w:rsidRPr="001F2698">
        <w:rPr>
          <w:rFonts w:cs="Times New Roman"/>
          <w:sz w:val="16"/>
        </w:rPr>
        <w:t xml:space="preserve"> The scientists studied clouds formed on a mountaintop, chronicling sulfur compounds in parcels of air before, during and after cloud formation.</w:t>
      </w:r>
      <w:r w:rsidRPr="001F2698">
        <w:rPr>
          <w:rFonts w:cs="Times New Roman"/>
          <w:sz w:val="12"/>
        </w:rPr>
        <w:t>¶</w:t>
      </w:r>
      <w:r w:rsidRPr="001F2698">
        <w:rPr>
          <w:rFonts w:cs="Times New Roman"/>
          <w:sz w:val="16"/>
        </w:rPr>
        <w:t xml:space="preserve"> </w:t>
      </w:r>
      <w:r w:rsidRPr="001F2698">
        <w:rPr>
          <w:rFonts w:cs="Times New Roman"/>
          <w:u w:val="single"/>
        </w:rPr>
        <w:t>Inside clouds, sulfur dioxide is oxidized to form sulfate. This occurs via two chemical paths. One is catalyzed with hydrogen peroxide and ozone,</w:t>
      </w:r>
      <w:r w:rsidRPr="001F2698">
        <w:rPr>
          <w:rFonts w:cs="Times New Roman"/>
          <w:sz w:val="16"/>
        </w:rPr>
        <w:t xml:space="preserve"> and it's the process that figures heavily in most climate models.</w:t>
      </w:r>
      <w:r w:rsidRPr="001F2698">
        <w:rPr>
          <w:rFonts w:cs="Times New Roman"/>
          <w:sz w:val="12"/>
        </w:rPr>
        <w:t>¶</w:t>
      </w:r>
      <w:r w:rsidRPr="001F2698">
        <w:rPr>
          <w:rFonts w:cs="Times New Roman"/>
          <w:sz w:val="16"/>
        </w:rPr>
        <w:t xml:space="preserve"> </w:t>
      </w:r>
      <w:r w:rsidRPr="001F2698">
        <w:rPr>
          <w:rFonts w:cs="Times New Roman"/>
          <w:u w:val="single"/>
        </w:rPr>
        <w:t>But there is a more common oxidation path,</w:t>
      </w:r>
      <w:r w:rsidRPr="001F2698">
        <w:rPr>
          <w:rFonts w:cs="Times New Roman"/>
          <w:sz w:val="16"/>
        </w:rPr>
        <w:t xml:space="preserve"> scientists found: </w:t>
      </w:r>
      <w:r w:rsidRPr="001F2698">
        <w:rPr>
          <w:rFonts w:cs="Times New Roman"/>
          <w:u w:val="single"/>
        </w:rPr>
        <w:t>That reaction is aided by “transition metal ions”</w:t>
      </w:r>
      <w:r w:rsidRPr="001F2698">
        <w:rPr>
          <w:rFonts w:cs="Times New Roman"/>
          <w:sz w:val="16"/>
        </w:rPr>
        <w:t xml:space="preserve"> -- bits of iron, manganese, titanium and such -- </w:t>
      </w:r>
      <w:r w:rsidRPr="001F2698">
        <w:rPr>
          <w:rFonts w:cs="Times New Roman"/>
          <w:u w:val="single"/>
        </w:rPr>
        <w:t>that come from mineral dust particles, where water gathers in early cloud formation</w:t>
      </w:r>
      <w:r w:rsidRPr="001F2698">
        <w:rPr>
          <w:rFonts w:cs="Times New Roman"/>
          <w:sz w:val="16"/>
        </w:rPr>
        <w:t>.</w:t>
      </w:r>
      <w:r w:rsidRPr="001F2698">
        <w:rPr>
          <w:rFonts w:cs="Times New Roman"/>
          <w:sz w:val="12"/>
        </w:rPr>
        <w:t>¶</w:t>
      </w:r>
      <w:r w:rsidRPr="001F2698">
        <w:rPr>
          <w:rFonts w:cs="Times New Roman"/>
          <w:sz w:val="16"/>
        </w:rPr>
        <w:t xml:space="preserve"> </w:t>
      </w:r>
      <w:r w:rsidRPr="001F2698">
        <w:rPr>
          <w:rFonts w:cs="Times New Roman"/>
          <w:u w:val="single"/>
        </w:rPr>
        <w:t>The sulfates catalyzed through these metal ions tend to form on large, coarse grains of metallic dust, and</w:t>
      </w:r>
      <w:r w:rsidRPr="001F2698">
        <w:rPr>
          <w:rFonts w:cs="Times New Roman"/>
          <w:sz w:val="16"/>
        </w:rPr>
        <w:t xml:space="preserve"> because of their size, they </w:t>
      </w:r>
      <w:r w:rsidRPr="001F2698">
        <w:rPr>
          <w:rFonts w:cs="Times New Roman"/>
          <w:u w:val="single"/>
        </w:rPr>
        <w:t>fall out of the cloud at a faster rate than finer sulfates</w:t>
      </w:r>
      <w:r w:rsidRPr="001F2698">
        <w:rPr>
          <w:rFonts w:cs="Times New Roman"/>
          <w:sz w:val="16"/>
        </w:rPr>
        <w:t xml:space="preserve">. So </w:t>
      </w:r>
      <w:r w:rsidRPr="001F2698">
        <w:rPr>
          <w:rFonts w:cs="Times New Roman"/>
          <w:u w:val="single"/>
        </w:rPr>
        <w:t>the time they’re suspended in the atmosphere, and reflecting sunlight, is briefer than previously thought,</w:t>
      </w:r>
      <w:r w:rsidRPr="001F2698">
        <w:rPr>
          <w:rFonts w:cs="Times New Roman"/>
          <w:sz w:val="16"/>
        </w:rPr>
        <w:t xml:space="preserve"> the </w:t>
      </w:r>
      <w:r w:rsidRPr="001F2698">
        <w:rPr>
          <w:rFonts w:cs="Times New Roman"/>
          <w:u w:val="single"/>
        </w:rPr>
        <w:t>researchers found</w:t>
      </w:r>
      <w:r w:rsidRPr="001F2698">
        <w:rPr>
          <w:rFonts w:cs="Times New Roman"/>
          <w:sz w:val="16"/>
        </w:rPr>
        <w:t>.</w:t>
      </w:r>
      <w:r w:rsidRPr="001F2698">
        <w:rPr>
          <w:rFonts w:cs="Times New Roman"/>
          <w:sz w:val="12"/>
        </w:rPr>
        <w:t>¶</w:t>
      </w:r>
      <w:r w:rsidRPr="001F2698">
        <w:rPr>
          <w:rFonts w:cs="Times New Roman"/>
          <w:sz w:val="16"/>
        </w:rPr>
        <w:t xml:space="preserve"> In places such as China and India, where sulfur dioxide emissions are rising and there is more mineral dust in the air, the precipitation effect could have a significant impact. </w:t>
      </w:r>
      <w:r w:rsidRPr="001F2698">
        <w:rPr>
          <w:rFonts w:cs="Times New Roman"/>
          <w:u w:val="single"/>
        </w:rPr>
        <w:t>“Future aerosol cooling may be strongly overpredicted by current climate chemistry models,”</w:t>
      </w:r>
      <w:r w:rsidRPr="001F2698">
        <w:rPr>
          <w:rFonts w:cs="Times New Roman"/>
          <w:sz w:val="16"/>
        </w:rPr>
        <w:t xml:space="preserve"> the authors suggest.</w:t>
      </w:r>
    </w:p>
    <w:p w14:paraId="098A904E" w14:textId="77777777" w:rsidR="00B314D2" w:rsidRPr="001F2698" w:rsidRDefault="00B314D2" w:rsidP="00B314D2">
      <w:pPr>
        <w:rPr>
          <w:rFonts w:cs="Times New Roman"/>
        </w:rPr>
      </w:pPr>
    </w:p>
    <w:p w14:paraId="23CEA607" w14:textId="77777777" w:rsidR="00B314D2" w:rsidRPr="001F2698" w:rsidRDefault="00B314D2" w:rsidP="00B314D2">
      <w:pPr>
        <w:rPr>
          <w:rFonts w:cs="Times New Roman"/>
        </w:rPr>
      </w:pPr>
    </w:p>
    <w:p w14:paraId="49C41C08" w14:textId="77777777" w:rsidR="00B314D2" w:rsidRPr="001F2698" w:rsidRDefault="00B314D2" w:rsidP="00B314D2">
      <w:pPr>
        <w:rPr>
          <w:rFonts w:cs="Times New Roman"/>
        </w:rPr>
      </w:pPr>
    </w:p>
    <w:p w14:paraId="03742F4F" w14:textId="77777777" w:rsidR="00B314D2" w:rsidRDefault="00B314D2" w:rsidP="00B314D2">
      <w:pPr>
        <w:rPr>
          <w:sz w:val="16"/>
        </w:rPr>
      </w:pPr>
    </w:p>
    <w:p w14:paraId="1B47995B" w14:textId="77777777" w:rsidR="001F2698" w:rsidRDefault="001F2698" w:rsidP="001F2698">
      <w:pPr>
        <w:pStyle w:val="Heading3"/>
      </w:pPr>
      <w:r>
        <w:t>SO2 Bad – Acid Rain</w:t>
      </w:r>
    </w:p>
    <w:p w14:paraId="24D2FF9E" w14:textId="77777777" w:rsidR="001F2698" w:rsidRPr="00B32E1C" w:rsidRDefault="001F2698" w:rsidP="001F2698">
      <w:pPr>
        <w:pStyle w:val="Heading4"/>
      </w:pPr>
      <w:r>
        <w:t xml:space="preserve">A. </w:t>
      </w:r>
      <w:r w:rsidRPr="00B32E1C">
        <w:t>SO2 causes acid rain – that acidifies the world’s water supplies</w:t>
      </w:r>
    </w:p>
    <w:p w14:paraId="4DA515C8" w14:textId="77777777" w:rsidR="001F2698" w:rsidRPr="00B32E1C" w:rsidRDefault="001F2698" w:rsidP="001F2698">
      <w:r>
        <w:rPr>
          <w:rStyle w:val="StyleStyleBold12pt"/>
          <w:rFonts w:ascii="Times New Roman" w:hAnsi="Times New Roman"/>
          <w:sz w:val="24"/>
        </w:rPr>
        <w:t>Seitz and</w:t>
      </w:r>
      <w:r w:rsidRPr="00B32E1C">
        <w:rPr>
          <w:rStyle w:val="StyleStyleBold12pt"/>
          <w:rFonts w:ascii="Times New Roman" w:hAnsi="Times New Roman"/>
          <w:sz w:val="24"/>
        </w:rPr>
        <w:t xml:space="preserve"> Hite 12</w:t>
      </w:r>
      <w:r w:rsidRPr="00B32E1C">
        <w:t xml:space="preserve"> </w:t>
      </w:r>
      <w:r w:rsidRPr="004D64FB">
        <w:t>– John Seitz, professor at Wofford College, former official at the  State Department in the office of Aid for International Development, former member of the CIA, yeah, that CIA; Kristen Hite,  B.A. and B.S., Wofford College (2000) M.S. in environmental management, University of San Francisco de Quito, Ecuador J.D., Georgetown University Law School, Washington, D.C., official at  Center for International Environmental Law, Washington, D.C. (Global Issues: An Introduction, Wiley-Blackwell Publishing, February, 2012, //JPL)</w:t>
      </w:r>
    </w:p>
    <w:p w14:paraId="51417B23" w14:textId="77777777" w:rsidR="001F2698" w:rsidRPr="00B32E1C" w:rsidRDefault="001F2698" w:rsidP="001F2698">
      <w:pPr>
        <w:rPr>
          <w:sz w:val="16"/>
        </w:rPr>
      </w:pPr>
      <w:r w:rsidRPr="00B32E1C">
        <w:rPr>
          <w:u w:val="single"/>
        </w:rPr>
        <w:t>When fossil fuels are burned, sulfur dioxide and oxides of nitrogen are released into the air. As these gases react with moisture and oxygen in the atmosphere in the presence of sunlight, the sulfur dioxide becomes sulfuric acid (the same substance used in car batteries) and the oxides of nitrogen become nitric acid. These acids then return to earth in rain, snow, hail, or fog</w:t>
      </w:r>
      <w:r w:rsidRPr="00B32E1C">
        <w:rPr>
          <w:sz w:val="16"/>
        </w:rPr>
        <w:t xml:space="preserve">. When they do, </w:t>
      </w:r>
      <w:r w:rsidRPr="00B32E1C">
        <w:rPr>
          <w:u w:val="single"/>
        </w:rPr>
        <w:t xml:space="preserve">they </w:t>
      </w:r>
      <w:r w:rsidRPr="00B32E1C">
        <w:rPr>
          <w:sz w:val="16"/>
        </w:rPr>
        <w:t xml:space="preserve">can </w:t>
      </w:r>
      <w:r w:rsidRPr="00B32E1C">
        <w:rPr>
          <w:u w:val="single"/>
        </w:rPr>
        <w:t>kill fish in lakes and streams, dissolve limestone statues and gravestones, corrde metal, weaken trees, making them more susceptible to insects and drought, and reduce the growth of</w:t>
      </w:r>
      <w:r w:rsidRPr="00B32E1C">
        <w:rPr>
          <w:sz w:val="16"/>
        </w:rPr>
        <w:t xml:space="preserve"> some </w:t>
      </w:r>
      <w:r w:rsidRPr="00B32E1C">
        <w:rPr>
          <w:u w:val="single"/>
        </w:rPr>
        <w:t>crops</w:t>
      </w:r>
      <w:r w:rsidRPr="00B32E1C">
        <w:rPr>
          <w:sz w:val="16"/>
        </w:rPr>
        <w:t xml:space="preserve">. The effects of acid rain on human health are not yet known. Some scientists fear that </w:t>
      </w:r>
      <w:r w:rsidRPr="00B32E1C">
        <w:rPr>
          <w:u w:val="single"/>
        </w:rPr>
        <w:t>acid rain could</w:t>
      </w:r>
      <w:r w:rsidRPr="00B32E1C">
        <w:rPr>
          <w:sz w:val="16"/>
        </w:rPr>
        <w:t xml:space="preserve"> help </w:t>
      </w:r>
      <w:r w:rsidRPr="00B32E1C">
        <w:rPr>
          <w:u w:val="single"/>
        </w:rPr>
        <w:t>dissolve toxic metals in water pipes and in the soil, releasing these metals into people’s water supplies</w:t>
      </w:r>
      <w:r w:rsidRPr="00B32E1C">
        <w:rPr>
          <w:sz w:val="16"/>
        </w:rPr>
        <w:t xml:space="preserve">. In the United States, acid rain comes mainly from sulfur dioxide produced by coal-burning electricity-generating power plants in the Midwest and from the nitrogen oxides from auto and truck exhausts. </w:t>
      </w:r>
      <w:r w:rsidRPr="00B32E1C">
        <w:rPr>
          <w:u w:val="single"/>
        </w:rPr>
        <w:t>Acid rain has caused lakes in the northeastern part of the country to become so acidic that fish and other organisms are unable to live in them</w:t>
      </w:r>
      <w:r>
        <w:rPr>
          <w:sz w:val="16"/>
        </w:rPr>
        <w:t>.</w:t>
      </w:r>
    </w:p>
    <w:p w14:paraId="581DD39E" w14:textId="77777777" w:rsidR="001F2698" w:rsidRPr="00B32E1C" w:rsidRDefault="001F2698" w:rsidP="001F2698">
      <w:pPr>
        <w:pStyle w:val="Heading4"/>
      </w:pPr>
      <w:r>
        <w:t xml:space="preserve">B. </w:t>
      </w:r>
      <w:r w:rsidRPr="00B32E1C">
        <w:t>Acid rain causes destruction in mul</w:t>
      </w:r>
      <w:r>
        <w:t xml:space="preserve">tiple areas of the environment – kills plankton – key to </w:t>
      </w:r>
      <w:r w:rsidRPr="00B32E1C">
        <w:t xml:space="preserve">all marine life </w:t>
      </w:r>
    </w:p>
    <w:p w14:paraId="0B4C2F71" w14:textId="77777777" w:rsidR="001F2698" w:rsidRPr="00B32E1C" w:rsidRDefault="001F2698" w:rsidP="001F2698">
      <w:r w:rsidRPr="00B32E1C">
        <w:rPr>
          <w:rStyle w:val="StyleStyleBold12pt"/>
          <w:rFonts w:ascii="Times New Roman" w:hAnsi="Times New Roman"/>
          <w:sz w:val="24"/>
        </w:rPr>
        <w:t>Lindstrom 11</w:t>
      </w:r>
      <w:r w:rsidRPr="00B32E1C">
        <w:t xml:space="preserve"> -  Professor of Political Science with Saint John's University/College of Saint Benedict since 2005, Ph.D from North Arizona University (Matthew, Encyclopedia of the U.S. Government and the Environment, 2011, //JPL)</w:t>
      </w:r>
    </w:p>
    <w:p w14:paraId="04C4A9C4" w14:textId="77777777" w:rsidR="001F2698" w:rsidRPr="00B32E1C" w:rsidRDefault="001F2698" w:rsidP="001F2698">
      <w:pPr>
        <w:rPr>
          <w:sz w:val="16"/>
        </w:rPr>
      </w:pPr>
      <w:r w:rsidRPr="00B32E1C">
        <w:rPr>
          <w:u w:val="single"/>
        </w:rPr>
        <w:t>Acid rain has been a fully realized ecological problem</w:t>
      </w:r>
      <w:r w:rsidRPr="00B32E1C">
        <w:rPr>
          <w:sz w:val="16"/>
        </w:rPr>
        <w:t xml:space="preserve"> for only a few decades. The effects of acid rain have been recorded in the eastern United States, Great Britain, Germany, and elsewhere. More recently, </w:t>
      </w:r>
      <w:r w:rsidRPr="00B32E1C">
        <w:rPr>
          <w:u w:val="single"/>
        </w:rPr>
        <w:t>acid rain is becoming a significant problem</w:t>
      </w:r>
      <w:r w:rsidRPr="00B32E1C">
        <w:rPr>
          <w:sz w:val="16"/>
        </w:rPr>
        <w:t xml:space="preserve"> in China, Japan, and other rapidly industrializing nations like India and Taiwan. </w:t>
      </w:r>
      <w:r w:rsidRPr="00B32E1C">
        <w:rPr>
          <w:u w:val="single"/>
        </w:rPr>
        <w:t>Scientists fear the negative effects will continue to worsen unless governments and industries work together. Acid rain can affect bodies of water by increasing the acidity until fish and marine vegetation can no longer survive</w:t>
      </w:r>
      <w:r w:rsidRPr="00B32E1C">
        <w:rPr>
          <w:sz w:val="16"/>
        </w:rPr>
        <w:t xml:space="preserve">. As acidity rises, </w:t>
      </w:r>
      <w:r w:rsidRPr="00B32E1C">
        <w:rPr>
          <w:u w:val="single"/>
        </w:rPr>
        <w:t>forms of aquatic life struggle to survive</w:t>
      </w:r>
      <w:r w:rsidRPr="00B32E1C">
        <w:rPr>
          <w:sz w:val="16"/>
        </w:rPr>
        <w:t xml:space="preserve">. At pH 5.5, bottom-dwelling bacterial decomposers start to disappear, leaving organic debris to collect. In such cases, </w:t>
      </w:r>
      <w:r w:rsidRPr="00B32E1C">
        <w:rPr>
          <w:u w:val="single"/>
        </w:rPr>
        <w:t>plankton, the base of the aquatic system, lack its food source, negatively affecting all marine life</w:t>
      </w:r>
      <w:r w:rsidRPr="00B32E1C">
        <w:rPr>
          <w:sz w:val="16"/>
        </w:rPr>
        <w:t xml:space="preserve">. Further, if the composed leaf litter problem persists, </w:t>
      </w:r>
      <w:r w:rsidRPr="00B32E1C">
        <w:rPr>
          <w:u w:val="single"/>
        </w:rPr>
        <w:t>toxic metals such as aluminum and mercury can be released and seep into the groundwater. At pH levels of 4.5 and below, nearly all aquatic life will die</w:t>
      </w:r>
      <w:r w:rsidRPr="00B32E1C">
        <w:rPr>
          <w:sz w:val="16"/>
        </w:rPr>
        <w:t xml:space="preserve">. </w:t>
      </w:r>
      <w:r w:rsidRPr="00B32E1C">
        <w:rPr>
          <w:u w:val="single"/>
        </w:rPr>
        <w:t xml:space="preserve">Acid rain also greatly affects forests and soil by washing away vital nutrients and replacing them with harmful toxins. Some of the great forests in Germany and </w:t>
      </w:r>
      <w:proofErr w:type="gramStart"/>
      <w:r w:rsidRPr="00B32E1C">
        <w:rPr>
          <w:u w:val="single"/>
        </w:rPr>
        <w:t>western</w:t>
      </w:r>
      <w:proofErr w:type="gramEnd"/>
      <w:r w:rsidRPr="00B32E1C">
        <w:rPr>
          <w:u w:val="single"/>
        </w:rPr>
        <w:t xml:space="preserve"> Europe are</w:t>
      </w:r>
      <w:r w:rsidRPr="00B32E1C">
        <w:rPr>
          <w:sz w:val="16"/>
        </w:rPr>
        <w:t xml:space="preserve"> believed to be </w:t>
      </w:r>
      <w:r w:rsidRPr="00B32E1C">
        <w:rPr>
          <w:u w:val="single"/>
        </w:rPr>
        <w:t>dying from acid deposition</w:t>
      </w:r>
      <w:r w:rsidRPr="00B32E1C">
        <w:rPr>
          <w:sz w:val="16"/>
        </w:rPr>
        <w:t xml:space="preserve">, which is a result of a combination of wet and dry acid pollution. Scientists believe </w:t>
      </w:r>
      <w:r w:rsidRPr="00B32E1C">
        <w:rPr>
          <w:u w:val="single"/>
        </w:rPr>
        <w:t>essential nutrients for plant life are washed away by acid rain, which can also affect crop yields</w:t>
      </w:r>
      <w:r w:rsidRPr="00B32E1C">
        <w:rPr>
          <w:sz w:val="16"/>
        </w:rPr>
        <w:t xml:space="preserve">. During this process, </w:t>
      </w:r>
      <w:r w:rsidRPr="00B32E1C">
        <w:rPr>
          <w:u w:val="single"/>
        </w:rPr>
        <w:t>toxic metals are transferred from the atmosphere to forests. These</w:t>
      </w:r>
      <w:r w:rsidRPr="00B32E1C">
        <w:rPr>
          <w:sz w:val="16"/>
        </w:rPr>
        <w:t xml:space="preserve"> deposits of lead, zinc, copper, chromium, and aluminum, among others, </w:t>
      </w:r>
      <w:r w:rsidRPr="00B32E1C">
        <w:rPr>
          <w:u w:val="single"/>
        </w:rPr>
        <w:t>retard growth of local plant life</w:t>
      </w:r>
      <w:r w:rsidRPr="00B32E1C">
        <w:rPr>
          <w:sz w:val="16"/>
        </w:rPr>
        <w:t>, as well as mosses, algae, nitrogen-fixing bacteria, and fungi, all of which contribute to the healt</w:t>
      </w:r>
      <w:r>
        <w:rPr>
          <w:sz w:val="16"/>
        </w:rPr>
        <w:t>h of forests.</w:t>
      </w:r>
    </w:p>
    <w:p w14:paraId="07B18206" w14:textId="77777777" w:rsidR="001F2698" w:rsidRPr="00EA0471" w:rsidRDefault="001F2698" w:rsidP="001F2698">
      <w:pPr>
        <w:pStyle w:val="Heading4"/>
      </w:pPr>
      <w:r>
        <w:t xml:space="preserve">C. </w:t>
      </w:r>
      <w:r w:rsidRPr="00EA0471">
        <w:t>Phytoplankton are the foundation of the food chain and produce half of the world’s oxygen - killing them risks extinction</w:t>
      </w:r>
    </w:p>
    <w:p w14:paraId="3FD5CE09" w14:textId="77777777" w:rsidR="001F2698" w:rsidRPr="00EA0471" w:rsidRDefault="001F2698" w:rsidP="001F2698">
      <w:pPr>
        <w:rPr>
          <w:b/>
        </w:rPr>
      </w:pPr>
      <w:r w:rsidRPr="00EA0471">
        <w:rPr>
          <w:b/>
        </w:rPr>
        <w:t xml:space="preserve">UPI 8 </w:t>
      </w:r>
      <w:r w:rsidRPr="00EA0471">
        <w:rPr>
          <w:sz w:val="20"/>
        </w:rPr>
        <w:t>(June 6, 2008, http://www.upi.com/Energy_Resources/2008/06/06/Acidic_oceans_may_tangle_food_chain/UPI-84651212763771/print/)</w:t>
      </w:r>
    </w:p>
    <w:p w14:paraId="084E0F68" w14:textId="77777777" w:rsidR="001F2698" w:rsidRPr="00CE6723" w:rsidRDefault="001F2698" w:rsidP="001F2698">
      <w:pPr>
        <w:rPr>
          <w:sz w:val="16"/>
        </w:rPr>
      </w:pPr>
      <w:r w:rsidRPr="00EA0471">
        <w:rPr>
          <w:sz w:val="14"/>
        </w:rPr>
        <w:t>Increased carbon levels in ocean water could have devastating impacts on marine life, scientists testified Thursday at a congressional hearing. Although most of the concern about carbon emissions has focused on the atmosphere and resulting temperature changes, accumulation of carbon dioxide in the ocean also could have disturbing outcomes, experts said at the hearing, which examined legislation that would create a program to study how the ocean responds to increased carbon levels. Ocean surface waters quickly absorb carbon dioxide from the atmosphere, so as carbon concentrations rise in the skies, they also skyrocket in the watery depths that cover almost 70 percent of the planet. As carbon dioxide increases in oceans, the acidity of the water also rises, and this change could affect a wide variety of organisms, said Scott Doney, senior scientist at the Woods Hole Oceanographic Institution, a non-profit research institute based in Woods Hole, Mass. "Greater acidity slows the growth or even dissolves ocean plant and animal shells built from calcium carbonate," Doney told representatives in the House Committee on Energy and the Environment. "Acidification thus threatens a wide range of marine organisms, from microscopic plankton and shellfish to massive coral reefs."</w:t>
      </w:r>
      <w:r w:rsidRPr="00EA0471">
        <w:rPr>
          <w:u w:val="single"/>
        </w:rPr>
        <w:t xml:space="preserve"> </w:t>
      </w:r>
      <w:r w:rsidRPr="00F3420F">
        <w:rPr>
          <w:highlight w:val="yellow"/>
          <w:u w:val="single"/>
        </w:rPr>
        <w:t>If s</w:t>
      </w:r>
      <w:r w:rsidRPr="00EA0471">
        <w:rPr>
          <w:u w:val="single"/>
        </w:rPr>
        <w:t xml:space="preserve">mall organisms, like </w:t>
      </w:r>
      <w:r w:rsidRPr="00F3420F">
        <w:rPr>
          <w:highlight w:val="yellow"/>
          <w:u w:val="single"/>
        </w:rPr>
        <w:t>phytoplankton, are knocked out by acidity, the ripples would be far-reaching</w:t>
      </w:r>
      <w:r w:rsidRPr="00EA0471">
        <w:rPr>
          <w:u w:val="single"/>
        </w:rPr>
        <w:t>,</w:t>
      </w:r>
      <w:r w:rsidRPr="00EA0471">
        <w:rPr>
          <w:sz w:val="16"/>
        </w:rPr>
        <w:t xml:space="preserve"> </w:t>
      </w:r>
      <w:r w:rsidRPr="00EA0471">
        <w:rPr>
          <w:u w:val="single"/>
        </w:rPr>
        <w:t>said David Adamec, head of ocean sciences at the National Aeronautics and Space Administration</w:t>
      </w:r>
      <w:r w:rsidRPr="00EA0471">
        <w:rPr>
          <w:sz w:val="16"/>
        </w:rPr>
        <w:t xml:space="preserve">. </w:t>
      </w:r>
      <w:r w:rsidRPr="00EA0471">
        <w:rPr>
          <w:u w:val="single"/>
        </w:rPr>
        <w:t>"If the amount of phytoplankton is reduced, you reduce the amount of photosynthesis going on in the ocean,</w:t>
      </w:r>
      <w:r w:rsidRPr="00EA0471">
        <w:rPr>
          <w:sz w:val="16"/>
        </w:rPr>
        <w:t>" Adamec told United Press International. "</w:t>
      </w:r>
      <w:r w:rsidRPr="00F3420F">
        <w:rPr>
          <w:highlight w:val="yellow"/>
          <w:u w:val="single"/>
        </w:rPr>
        <w:t>Those little guys are responsible for half of the oxygen you're breathing right now</w:t>
      </w:r>
      <w:r w:rsidRPr="00EA0471">
        <w:rPr>
          <w:sz w:val="16"/>
        </w:rPr>
        <w:t xml:space="preserve">." </w:t>
      </w:r>
      <w:r w:rsidRPr="00EA0471">
        <w:rPr>
          <w:u w:val="single"/>
        </w:rPr>
        <w:t xml:space="preserve">A </w:t>
      </w:r>
      <w:r w:rsidRPr="00F3420F">
        <w:rPr>
          <w:highlight w:val="yellow"/>
          <w:u w:val="single"/>
        </w:rPr>
        <w:t>hit to microscopic organisms can</w:t>
      </w:r>
      <w:r w:rsidRPr="00EA0471">
        <w:rPr>
          <w:u w:val="single"/>
        </w:rPr>
        <w:t xml:space="preserve"> also </w:t>
      </w:r>
      <w:r w:rsidRPr="00F3420F">
        <w:rPr>
          <w:highlight w:val="yellow"/>
          <w:u w:val="single"/>
        </w:rPr>
        <w:t>bring down a whole food chain</w:t>
      </w:r>
      <w:r w:rsidRPr="00EA0471">
        <w:rPr>
          <w:sz w:val="16"/>
        </w:rPr>
        <w:t xml:space="preserve">. For instance, several years ago, an El Nino event wiped out the phytoplankton near the Galapagos Islands. That year, juvenile bird and seal populations almost disappeared. </w:t>
      </w:r>
      <w:r w:rsidRPr="00EA0471">
        <w:rPr>
          <w:u w:val="single"/>
        </w:rPr>
        <w:t>If ocean acidity stunted phytoplankton populations like the El Nino did that year, a similar result would occur -- but it would last for much longer than one year</w:t>
      </w:r>
      <w:r w:rsidRPr="00EA0471">
        <w:rPr>
          <w:sz w:val="16"/>
        </w:rPr>
        <w:t xml:space="preserve">, potentially </w:t>
      </w:r>
      <w:r w:rsidRPr="00EA0471">
        <w:rPr>
          <w:u w:val="single"/>
        </w:rPr>
        <w:t>leading to extinction</w:t>
      </w:r>
      <w:r w:rsidRPr="00EA0471">
        <w:rPr>
          <w:sz w:val="16"/>
        </w:rPr>
        <w:t xml:space="preserve"> for some species, Adamec said. While it's clear increased acidity makes it difficult for phytoplankton to thrive, scientists don't know what level of acidity will result in catastrophic damages, said Wayne Esaias, a NASA oceanographer. "There's no hard and fast number we can use," he told UPI. In fact, although scientists can guess at the impacts of acidity, no one's sure what will happen in reality. Rep. Roscoe Bartlett, R-Md., pointed to this uncertainty at Thursday's hearing. "The ocean will be very different with increased levels of carbon dioxide, but I don't know if it will be better or worse," Bartlett said. However</w:t>
      </w:r>
      <w:r w:rsidRPr="00EA0471">
        <w:rPr>
          <w:u w:val="single"/>
        </w:rPr>
        <w:t xml:space="preserve">, even though it's not clear what the changes will be, </w:t>
      </w:r>
      <w:r w:rsidRPr="00F3420F">
        <w:rPr>
          <w:highlight w:val="yellow"/>
          <w:u w:val="single"/>
        </w:rPr>
        <w:t>the risk of doing nothing could be disastrous for ecosystems</w:t>
      </w:r>
      <w:r w:rsidRPr="00EA0471">
        <w:rPr>
          <w:sz w:val="16"/>
        </w:rPr>
        <w:t>, said Ken Caldeira, a scientist at the Carnegie Institution for Science, a non-profit research organization. "</w:t>
      </w:r>
      <w:r w:rsidRPr="00EA0471">
        <w:rPr>
          <w:u w:val="single"/>
        </w:rPr>
        <w:t>The systems that are adapted to very precise chemical or climatological conditions will disappear and be replaced by species which, on land, we call weeds,"</w:t>
      </w:r>
      <w:r w:rsidRPr="00EA0471">
        <w:rPr>
          <w:sz w:val="16"/>
        </w:rPr>
        <w:t xml:space="preserve"> Caldeira said. "</w:t>
      </w:r>
      <w:r w:rsidRPr="00F3420F">
        <w:rPr>
          <w:highlight w:val="yellow"/>
          <w:u w:val="single"/>
        </w:rPr>
        <w:t>What is the level of irreversible environmental risk that you're willing to take?</w:t>
      </w:r>
      <w:r w:rsidRPr="00F3420F">
        <w:rPr>
          <w:sz w:val="16"/>
          <w:highlight w:val="yellow"/>
        </w:rPr>
        <w:t>"</w:t>
      </w:r>
      <w:r w:rsidRPr="00EA0471">
        <w:rPr>
          <w:sz w:val="16"/>
        </w:rPr>
        <w:t xml:space="preserve"> It's precisely this uncertainty that the Federal Ocean Acidification Research and Monitoring Act attempts to address. The bill creates a federal committee within the National Oceanic and Atmospheric Administration to monitor carbon dioxide levels in ocean waters and research the impacts of acidification. </w:t>
      </w:r>
      <w:proofErr w:type="gramStart"/>
      <w:r w:rsidRPr="00EA0471">
        <w:rPr>
          <w:sz w:val="16"/>
        </w:rPr>
        <w:t>like</w:t>
      </w:r>
      <w:proofErr w:type="gramEnd"/>
      <w:r w:rsidRPr="00EA0471">
        <w:rPr>
          <w:sz w:val="16"/>
        </w:rPr>
        <w:t xml:space="preserve"> Bishop. "We would lose everything," he told UPI.</w:t>
      </w:r>
    </w:p>
    <w:p w14:paraId="35B1BDFB" w14:textId="77777777" w:rsidR="001F2698" w:rsidRDefault="001F2698" w:rsidP="001F2698">
      <w:pPr>
        <w:pStyle w:val="Heading3"/>
      </w:pPr>
      <w:r>
        <w:t>SO2 Bad – Destroys the Ozone</w:t>
      </w:r>
    </w:p>
    <w:p w14:paraId="7ED21EAC" w14:textId="77777777" w:rsidR="001F2698" w:rsidRDefault="001F2698" w:rsidP="001F2698">
      <w:pPr>
        <w:pStyle w:val="Heading4"/>
      </w:pPr>
      <w:r>
        <w:t>A. Emitting enough SO2 to solve warming destroys the ozone</w:t>
      </w:r>
    </w:p>
    <w:p w14:paraId="5DEF9A2E" w14:textId="77777777" w:rsidR="001F2698" w:rsidRPr="002C4CC3" w:rsidRDefault="001F2698" w:rsidP="001F2698">
      <w:r>
        <w:rPr>
          <w:rStyle w:val="StyleStyleBold12pt"/>
        </w:rPr>
        <w:t>Schmid</w:t>
      </w:r>
      <w:r w:rsidRPr="002C4CC3">
        <w:rPr>
          <w:rStyle w:val="StyleStyleBold12pt"/>
        </w:rPr>
        <w:t xml:space="preserve"> 11</w:t>
      </w:r>
      <w:r w:rsidRPr="002C4CC3">
        <w:t xml:space="preserve"> </w:t>
      </w:r>
      <w:r>
        <w:t xml:space="preserve">[Randoplph E., </w:t>
      </w:r>
      <w:r w:rsidRPr="002C4CC3">
        <w:t>AP Science Writer</w:t>
      </w:r>
      <w:r>
        <w:t>,</w:t>
      </w:r>
      <w:r w:rsidRPr="002C4CC3">
        <w:t xml:space="preserve"> </w:t>
      </w:r>
      <w:r>
        <w:t>“</w:t>
      </w:r>
      <w:r w:rsidRPr="002C4CC3">
        <w:t>Global warming pause linked to sulfur in China</w:t>
      </w:r>
      <w:r>
        <w:t>,”</w:t>
      </w:r>
      <w:r w:rsidRPr="00AF3407">
        <w:t xml:space="preserve"> July 4, 2011</w:t>
      </w:r>
      <w:r w:rsidRPr="002C4CC3">
        <w:t>, http://www.physorg.com/news/2011-07-global-linked-sulfur-china.html</w:t>
      </w:r>
      <w:r>
        <w:t>]</w:t>
      </w:r>
    </w:p>
    <w:p w14:paraId="4BFAAD8D" w14:textId="77777777" w:rsidR="001F2698" w:rsidRDefault="001F2698" w:rsidP="001F2698">
      <w:pPr>
        <w:rPr>
          <w:sz w:val="16"/>
        </w:rPr>
      </w:pPr>
      <w:r>
        <w:rPr>
          <w:sz w:val="16"/>
        </w:rPr>
        <w:t xml:space="preserve">But </w:t>
      </w:r>
      <w:r w:rsidRPr="00D82696">
        <w:rPr>
          <w:b/>
          <w:u w:val="single"/>
        </w:rPr>
        <w:t>sulfur's cooling effect is only temporary, while the carbon dioxide from coal burning stays in Earth's atmosphere a long time</w:t>
      </w:r>
      <w:r>
        <w:rPr>
          <w:sz w:val="16"/>
        </w:rPr>
        <w:t>. Chinese coal consumption doubled between 2003 and 2007, and that caused a 26 percent increase in global coal consumption, Kaufmann said. Now,</w:t>
      </w:r>
      <w:r w:rsidRPr="00AF3407">
        <w:rPr>
          <w:sz w:val="16"/>
        </w:rPr>
        <w:t xml:space="preserve"> </w:t>
      </w:r>
      <w:r w:rsidRPr="00D82696">
        <w:rPr>
          <w:b/>
          <w:u w:val="single"/>
        </w:rPr>
        <w:t>Chinese leaders have recognized the effects of</w:t>
      </w:r>
      <w:r w:rsidRPr="00AF3407">
        <w:rPr>
          <w:u w:val="single"/>
        </w:rPr>
        <w:t xml:space="preserve"> </w:t>
      </w:r>
      <w:r w:rsidRPr="00AF3407">
        <w:rPr>
          <w:sz w:val="16"/>
        </w:rPr>
        <w:t xml:space="preserve">that </w:t>
      </w:r>
      <w:r w:rsidRPr="00D82696">
        <w:rPr>
          <w:b/>
          <w:u w:val="single"/>
        </w:rPr>
        <w:t>pollution on their environment and their citizens' health and are installing equipment to scrub out the sulfur particles</w:t>
      </w:r>
      <w:r w:rsidRPr="00D82696">
        <w:rPr>
          <w:b/>
          <w:sz w:val="16"/>
        </w:rPr>
        <w:t>,</w:t>
      </w:r>
      <w:r w:rsidRPr="00AF3407">
        <w:rPr>
          <w:sz w:val="16"/>
        </w:rPr>
        <w:t xml:space="preserve"> </w:t>
      </w:r>
      <w:r>
        <w:rPr>
          <w:sz w:val="16"/>
        </w:rPr>
        <w:t xml:space="preserve">Kaufmann said. </w:t>
      </w:r>
      <w:r w:rsidRPr="00861A8F">
        <w:rPr>
          <w:b/>
          <w:u w:val="single"/>
        </w:rPr>
        <w:t>Sulfur quickly drops out of the air if it is not replenished, while carbon dioxide remains for a long time, so its warming effects are beginning to be visible again</w:t>
      </w:r>
      <w:r w:rsidRPr="00AF3407">
        <w:rPr>
          <w:sz w:val="16"/>
        </w:rPr>
        <w:t xml:space="preserve">, </w:t>
      </w:r>
      <w:r>
        <w:rPr>
          <w:sz w:val="16"/>
        </w:rPr>
        <w:t xml:space="preserve">he noted. The plateau in temperature growth disappeared in 2009 and 2010, when temperatures lurched upward. Indeed, NASA and the </w:t>
      </w:r>
      <w:r w:rsidRPr="00AF3407">
        <w:t>National Oceanic and Atmospheric Administration</w:t>
      </w:r>
      <w:r>
        <w:rPr>
          <w:sz w:val="16"/>
        </w:rPr>
        <w:t xml:space="preserve">, have listed 2010 as tied for the warmest year on record, while the Hadley Center of the British Meteorological Office lists it as second warmest, after 1998. Sulfur's ability to cool things down has led some to suggest using it in a geoengineering feat to cool the planet. </w:t>
      </w:r>
      <w:r w:rsidRPr="00861A8F">
        <w:rPr>
          <w:b/>
          <w:u w:val="single"/>
        </w:rPr>
        <w:t>The idea is that injecting sulfur compounds very high into the atmosphere might help ease global warming by increasing clouds and haze that would reflect sunlight</w:t>
      </w:r>
      <w:r w:rsidRPr="00AF3407">
        <w:rPr>
          <w:u w:val="single"/>
        </w:rPr>
        <w:t>.</w:t>
      </w:r>
      <w:r w:rsidRPr="0096274F">
        <w:rPr>
          <w:b/>
          <w:u w:val="single"/>
        </w:rPr>
        <w:t xml:space="preserve"> </w:t>
      </w:r>
      <w:r>
        <w:rPr>
          <w:sz w:val="16"/>
        </w:rPr>
        <w:t xml:space="preserve">Some </w:t>
      </w:r>
      <w:r w:rsidRPr="00861A8F">
        <w:rPr>
          <w:b/>
          <w:u w:val="single"/>
        </w:rPr>
        <w:t>research has concluded that's a bad idea.</w:t>
      </w:r>
      <w:r w:rsidRPr="00861A8F">
        <w:rPr>
          <w:b/>
          <w:sz w:val="16"/>
        </w:rPr>
        <w:t xml:space="preserve"> </w:t>
      </w:r>
      <w:r w:rsidRPr="00861A8F">
        <w:rPr>
          <w:b/>
          <w:u w:val="single"/>
        </w:rPr>
        <w:t>Using enough sulfur to reduce warming would wipe out the protective Arctic ozone layer and delay recovery of the Antarctic ozone hole by as much as 70 years</w:t>
      </w:r>
      <w:r w:rsidRPr="00AF3407">
        <w:rPr>
          <w:sz w:val="16"/>
        </w:rPr>
        <w:t>,</w:t>
      </w:r>
      <w:r>
        <w:rPr>
          <w:sz w:val="16"/>
        </w:rPr>
        <w:t xml:space="preserve"> according to an analysis by Simone Tilmes of the National Center for Atmospheric Research in Boulder, Colo. This is the ozone layer that is high above Earth and protects against harmful UV rays, not the ground level ozone that is a harmful pollutant. "While climate change is a major threat, more research is required before society attempts global geoengineering solutions," said Tilmes. Overall, global temperatures have been increasing for more than a century since the industrial revolution began adding gases like carbon dioxide to the air. But there have been similar plateaus, such as during the post-World War II era when industrial production boosted </w:t>
      </w:r>
      <w:r w:rsidRPr="00AF3407">
        <w:t>sulfur</w:t>
      </w:r>
      <w:r>
        <w:rPr>
          <w:sz w:val="16"/>
        </w:rPr>
        <w:t xml:space="preserve"> emissions in several parts of the world, Kaufmann explained. Atmospheric scientists and environmentalists are concerned that continued rising temperatures could have serious impacts worldwide, ranging from drought in some areas, changes in storm patterns, spread of tropical diseases and rising sea levels.</w:t>
      </w:r>
    </w:p>
    <w:p w14:paraId="6AE0E811" w14:textId="77777777" w:rsidR="001F2698" w:rsidRPr="00477A16" w:rsidRDefault="001F2698" w:rsidP="001F2698">
      <w:pPr>
        <w:pStyle w:val="Heading4"/>
      </w:pPr>
      <w:r>
        <w:t xml:space="preserve">B. </w:t>
      </w:r>
      <w:r w:rsidRPr="00477A16">
        <w:t>Ozone depletion causes extinction – scientific consensus is on our side</w:t>
      </w:r>
    </w:p>
    <w:p w14:paraId="5133B8F4" w14:textId="77777777" w:rsidR="001F2698" w:rsidRPr="00861A8F" w:rsidRDefault="001F2698" w:rsidP="001F2698">
      <w:r w:rsidRPr="00861A8F">
        <w:rPr>
          <w:rStyle w:val="StyleStyleBold12pt"/>
        </w:rPr>
        <w:t>Greenpeace 95</w:t>
      </w:r>
      <w:r w:rsidRPr="00861A8F">
        <w:t xml:space="preserve"> (Full of Holes: Montreal Protocol and the Continuing Destruction of the Ozone Layer -- A GREENPEACE REPORT with contributions from OZONE ACTION -- http://archive.greenpeace.org/ozone/holes/holebg.html)</w:t>
      </w:r>
    </w:p>
    <w:p w14:paraId="484B4E51" w14:textId="77777777" w:rsidR="001F2698" w:rsidRPr="00CA3D0F" w:rsidRDefault="001F2698" w:rsidP="001F2698">
      <w:pPr>
        <w:rPr>
          <w:b/>
          <w:u w:val="single"/>
        </w:rPr>
      </w:pPr>
      <w:r w:rsidRPr="00861A8F">
        <w:rPr>
          <w:b/>
          <w:u w:val="single"/>
        </w:rPr>
        <w:t>When</w:t>
      </w:r>
      <w:r w:rsidRPr="00CA3D0F">
        <w:t xml:space="preserve"> </w:t>
      </w:r>
      <w:r w:rsidRPr="00053CC8">
        <w:rPr>
          <w:rStyle w:val="Heading4Char"/>
          <w:rFonts w:eastAsia="Times New Roman"/>
          <w:b w:val="0"/>
          <w:sz w:val="16"/>
        </w:rPr>
        <w:t>chemists Sherwood</w:t>
      </w:r>
      <w:r w:rsidRPr="00CA3D0F">
        <w:t xml:space="preserve"> </w:t>
      </w:r>
      <w:r w:rsidRPr="00053CC8">
        <w:rPr>
          <w:rStyle w:val="Heading4Char"/>
          <w:rFonts w:eastAsia="Times New Roman"/>
          <w:b w:val="0"/>
          <w:sz w:val="16"/>
        </w:rPr>
        <w:t>Rowland and Mario Molina</w:t>
      </w:r>
      <w:r w:rsidRPr="00CA3D0F">
        <w:rPr>
          <w:u w:val="single"/>
        </w:rPr>
        <w:t xml:space="preserve"> </w:t>
      </w:r>
      <w:r w:rsidRPr="00861A8F">
        <w:rPr>
          <w:b/>
          <w:u w:val="single"/>
        </w:rPr>
        <w:t xml:space="preserve">first postulated </w:t>
      </w:r>
      <w:r w:rsidRPr="00861A8F">
        <w:rPr>
          <w:b/>
          <w:highlight w:val="yellow"/>
          <w:u w:val="single"/>
        </w:rPr>
        <w:t>a link between c</w:t>
      </w:r>
      <w:r w:rsidRPr="00861A8F">
        <w:rPr>
          <w:b/>
          <w:u w:val="single"/>
        </w:rPr>
        <w:t>hloro</w:t>
      </w:r>
      <w:r w:rsidRPr="00861A8F">
        <w:rPr>
          <w:b/>
          <w:highlight w:val="yellow"/>
          <w:u w:val="single"/>
        </w:rPr>
        <w:t>f</w:t>
      </w:r>
      <w:r w:rsidRPr="00861A8F">
        <w:rPr>
          <w:b/>
          <w:u w:val="single"/>
        </w:rPr>
        <w:t>luoro</w:t>
      </w:r>
      <w:r w:rsidRPr="00861A8F">
        <w:rPr>
          <w:b/>
          <w:highlight w:val="yellow"/>
          <w:u w:val="single"/>
        </w:rPr>
        <w:t>c</w:t>
      </w:r>
      <w:r w:rsidRPr="00861A8F">
        <w:rPr>
          <w:b/>
          <w:u w:val="single"/>
        </w:rPr>
        <w:t>arbon</w:t>
      </w:r>
      <w:r w:rsidRPr="00861A8F">
        <w:rPr>
          <w:b/>
          <w:highlight w:val="yellow"/>
          <w:u w:val="single"/>
        </w:rPr>
        <w:t>s and ozone layer depletion</w:t>
      </w:r>
      <w:r w:rsidRPr="00CA3D0F">
        <w:rPr>
          <w:highlight w:val="yellow"/>
        </w:rPr>
        <w:t xml:space="preserve"> </w:t>
      </w:r>
      <w:r w:rsidRPr="00053CC8">
        <w:rPr>
          <w:rStyle w:val="Heading4Char"/>
          <w:rFonts w:eastAsia="Times New Roman"/>
          <w:b w:val="0"/>
          <w:sz w:val="16"/>
        </w:rPr>
        <w:t>in 1974</w:t>
      </w:r>
      <w:r w:rsidRPr="00CA3D0F">
        <w:t xml:space="preserve">, </w:t>
      </w:r>
      <w:r w:rsidRPr="00861A8F">
        <w:rPr>
          <w:b/>
          <w:u w:val="single"/>
        </w:rPr>
        <w:t xml:space="preserve">the news </w:t>
      </w:r>
      <w:r w:rsidRPr="00861A8F">
        <w:rPr>
          <w:b/>
          <w:highlight w:val="yellow"/>
          <w:u w:val="single"/>
        </w:rPr>
        <w:t>was greeted with scepticism, but</w:t>
      </w:r>
      <w:r w:rsidRPr="00CA3D0F">
        <w:rPr>
          <w:highlight w:val="yellow"/>
        </w:rPr>
        <w:t xml:space="preserve"> </w:t>
      </w:r>
      <w:r w:rsidRPr="00053CC8">
        <w:rPr>
          <w:rStyle w:val="Heading4Char"/>
          <w:rFonts w:eastAsia="Times New Roman"/>
          <w:b w:val="0"/>
          <w:sz w:val="16"/>
        </w:rPr>
        <w:t>taken seriously nonetheless</w:t>
      </w:r>
      <w:r w:rsidRPr="00CA3D0F">
        <w:t xml:space="preserve">. </w:t>
      </w:r>
      <w:r w:rsidRPr="00861A8F">
        <w:rPr>
          <w:b/>
          <w:highlight w:val="yellow"/>
          <w:u w:val="single"/>
        </w:rPr>
        <w:t>The</w:t>
      </w:r>
      <w:r w:rsidRPr="00CA3D0F">
        <w:rPr>
          <w:highlight w:val="yellow"/>
          <w:u w:val="single"/>
        </w:rPr>
        <w:t xml:space="preserve"> </w:t>
      </w:r>
      <w:r w:rsidRPr="00861A8F">
        <w:rPr>
          <w:rStyle w:val="Emphasis"/>
          <w:highlight w:val="yellow"/>
        </w:rPr>
        <w:t xml:space="preserve">vast majority of credible scientists </w:t>
      </w:r>
      <w:r w:rsidRPr="00861A8F">
        <w:rPr>
          <w:b/>
          <w:highlight w:val="yellow"/>
          <w:u w:val="single"/>
        </w:rPr>
        <w:t xml:space="preserve">have </w:t>
      </w:r>
      <w:r w:rsidRPr="00861A8F">
        <w:rPr>
          <w:b/>
          <w:u w:val="single"/>
        </w:rPr>
        <w:t xml:space="preserve">since </w:t>
      </w:r>
      <w:r w:rsidRPr="00861A8F">
        <w:rPr>
          <w:b/>
          <w:highlight w:val="yellow"/>
          <w:u w:val="single"/>
        </w:rPr>
        <w:t>confirmed this hypothesis.   The ozone layer</w:t>
      </w:r>
      <w:r w:rsidRPr="00CA3D0F">
        <w:rPr>
          <w:highlight w:val="yellow"/>
          <w:u w:val="single"/>
        </w:rPr>
        <w:t xml:space="preserve"> </w:t>
      </w:r>
      <w:r w:rsidRPr="00053CC8">
        <w:rPr>
          <w:rStyle w:val="Heading4Char"/>
          <w:rFonts w:eastAsia="Times New Roman"/>
          <w:b w:val="0"/>
          <w:sz w:val="16"/>
        </w:rPr>
        <w:t>around the Earth</w:t>
      </w:r>
      <w:r w:rsidRPr="00CA3D0F">
        <w:rPr>
          <w:u w:val="single"/>
        </w:rPr>
        <w:t xml:space="preserve"> </w:t>
      </w:r>
      <w:r w:rsidRPr="00861A8F">
        <w:rPr>
          <w:b/>
          <w:highlight w:val="yellow"/>
          <w:u w:val="single"/>
        </w:rPr>
        <w:t xml:space="preserve">shields us all from </w:t>
      </w:r>
      <w:r w:rsidRPr="00861A8F">
        <w:rPr>
          <w:b/>
          <w:u w:val="single"/>
        </w:rPr>
        <w:t xml:space="preserve">harmful ultraviolet </w:t>
      </w:r>
      <w:r w:rsidRPr="00861A8F">
        <w:rPr>
          <w:b/>
          <w:highlight w:val="yellow"/>
          <w:u w:val="single"/>
        </w:rPr>
        <w:t>radiation</w:t>
      </w:r>
      <w:r w:rsidRPr="00CA3D0F">
        <w:rPr>
          <w:highlight w:val="yellow"/>
          <w:u w:val="single"/>
        </w:rPr>
        <w:t xml:space="preserve"> </w:t>
      </w:r>
      <w:r w:rsidRPr="00053CC8">
        <w:rPr>
          <w:rStyle w:val="Heading4Char"/>
          <w:rFonts w:eastAsia="Times New Roman"/>
          <w:b w:val="0"/>
          <w:sz w:val="16"/>
        </w:rPr>
        <w:t>from the sun. Without the ozone layer, life on earth would not exist.</w:t>
      </w:r>
      <w:r w:rsidRPr="00CA3D0F">
        <w:t xml:space="preserve"> </w:t>
      </w:r>
      <w:r w:rsidRPr="00861A8F">
        <w:rPr>
          <w:b/>
          <w:highlight w:val="yellow"/>
          <w:u w:val="single"/>
        </w:rPr>
        <w:t>Exposure</w:t>
      </w:r>
      <w:r w:rsidRPr="00CA3D0F">
        <w:rPr>
          <w:highlight w:val="yellow"/>
          <w:u w:val="single"/>
        </w:rPr>
        <w:t xml:space="preserve"> </w:t>
      </w:r>
      <w:r w:rsidRPr="00053CC8">
        <w:rPr>
          <w:rStyle w:val="Heading4Char"/>
          <w:rFonts w:eastAsia="Times New Roman"/>
          <w:b w:val="0"/>
          <w:sz w:val="16"/>
        </w:rPr>
        <w:t>to increased levels of ultraviolet radiation</w:t>
      </w:r>
      <w:r w:rsidRPr="00CA3D0F">
        <w:t xml:space="preserve"> </w:t>
      </w:r>
      <w:r w:rsidRPr="00861A8F">
        <w:rPr>
          <w:b/>
          <w:highlight w:val="yellow"/>
          <w:u w:val="single"/>
        </w:rPr>
        <w:t>can cause</w:t>
      </w:r>
      <w:r w:rsidRPr="00CA3D0F">
        <w:rPr>
          <w:highlight w:val="yellow"/>
        </w:rPr>
        <w:t xml:space="preserve"> </w:t>
      </w:r>
      <w:r w:rsidRPr="00053CC8">
        <w:rPr>
          <w:rStyle w:val="Heading4Char"/>
          <w:rFonts w:eastAsia="Times New Roman"/>
          <w:b w:val="0"/>
          <w:sz w:val="16"/>
        </w:rPr>
        <w:t>cataracts</w:t>
      </w:r>
      <w:r w:rsidRPr="00861A8F">
        <w:rPr>
          <w:sz w:val="16"/>
          <w:szCs w:val="16"/>
        </w:rPr>
        <w:t xml:space="preserve">, </w:t>
      </w:r>
      <w:r w:rsidRPr="00861A8F">
        <w:rPr>
          <w:b/>
          <w:u w:val="single"/>
        </w:rPr>
        <w:t>skin cancer, and immune system suppression</w:t>
      </w:r>
      <w:r w:rsidRPr="00CA3D0F">
        <w:t xml:space="preserve"> in humans as well as </w:t>
      </w:r>
      <w:r w:rsidRPr="00861A8F">
        <w:rPr>
          <w:b/>
          <w:highlight w:val="yellow"/>
          <w:u w:val="single"/>
        </w:rPr>
        <w:t>innumerable effects</w:t>
      </w:r>
      <w:r w:rsidRPr="00CA3D0F">
        <w:rPr>
          <w:highlight w:val="yellow"/>
        </w:rPr>
        <w:t xml:space="preserve"> </w:t>
      </w:r>
      <w:r w:rsidRPr="00053CC8">
        <w:rPr>
          <w:rStyle w:val="Heading4Char"/>
          <w:rFonts w:eastAsia="Times New Roman"/>
          <w:b w:val="0"/>
          <w:sz w:val="16"/>
        </w:rPr>
        <w:t>on other living systems</w:t>
      </w:r>
      <w:r w:rsidRPr="00CA3D0F">
        <w:t xml:space="preserve">. </w:t>
      </w:r>
      <w:r w:rsidRPr="00861A8F">
        <w:rPr>
          <w:b/>
          <w:u w:val="single"/>
        </w:rPr>
        <w:t>This is why Rowland's and Molina's theory was taken so seriously, so quickly -</w:t>
      </w:r>
      <w:r w:rsidRPr="00CA3D0F">
        <w:rPr>
          <w:b/>
          <w:u w:val="single"/>
        </w:rPr>
        <w:t xml:space="preserve"> </w:t>
      </w:r>
      <w:r w:rsidRPr="00861A8F">
        <w:rPr>
          <w:rStyle w:val="Emphasis"/>
          <w:highlight w:val="yellow"/>
        </w:rPr>
        <w:t>the stakes are literally the continuation of life on earth</w:t>
      </w:r>
      <w:r w:rsidRPr="00CA3D0F">
        <w:rPr>
          <w:b/>
          <w:highlight w:val="yellow"/>
          <w:u w:val="single"/>
        </w:rPr>
        <w:t>.</w:t>
      </w:r>
    </w:p>
    <w:p w14:paraId="0C0865ED" w14:textId="77777777" w:rsidR="001F2698" w:rsidRDefault="001F2698" w:rsidP="001F2698">
      <w:pPr>
        <w:pStyle w:val="Heading3"/>
      </w:pPr>
      <w:r>
        <w:t>SO2 – AT: Ozone Depletion</w:t>
      </w:r>
    </w:p>
    <w:p w14:paraId="393AE92C" w14:textId="77777777" w:rsidR="001F2698" w:rsidRPr="00596192" w:rsidRDefault="001F2698" w:rsidP="001F2698">
      <w:pPr>
        <w:pStyle w:val="Heading4"/>
      </w:pPr>
      <w:r w:rsidRPr="00596192">
        <w:t>Non unique</w:t>
      </w:r>
      <w:r>
        <w:t xml:space="preserve"> – Ozone depletion has reached unprecedented levels</w:t>
      </w:r>
    </w:p>
    <w:p w14:paraId="2410200B" w14:textId="77777777" w:rsidR="001F2698" w:rsidRPr="00CD418A" w:rsidRDefault="001F2698" w:rsidP="001F2698">
      <w:pPr>
        <w:rPr>
          <w:highlight w:val="yellow"/>
          <w:u w:val="single"/>
        </w:rPr>
      </w:pPr>
      <w:r>
        <w:rPr>
          <w:b/>
        </w:rPr>
        <w:t>IANS</w:t>
      </w:r>
      <w:r w:rsidRPr="00596192">
        <w:rPr>
          <w:b/>
        </w:rPr>
        <w:t xml:space="preserve"> 11</w:t>
      </w:r>
      <w:r w:rsidRPr="00596192">
        <w:t xml:space="preserve"> — largest private news agency in India (“Arctic ozone layer depleted by 40 percent: Experts”, 4/6/2011, http://my.news.yahoo.com/arctic-ozone-layer-depleted-40-percent-experts-20110406-041046-097.html)</w:t>
      </w:r>
    </w:p>
    <w:p w14:paraId="19A9FE6B" w14:textId="77777777" w:rsidR="001F2698" w:rsidRPr="00CD418A" w:rsidRDefault="001F2698" w:rsidP="001F2698">
      <w:pPr>
        <w:rPr>
          <w:rStyle w:val="IntenseEmphasis"/>
        </w:rPr>
      </w:pPr>
      <w:r w:rsidRPr="00CD418A">
        <w:rPr>
          <w:highlight w:val="yellow"/>
          <w:u w:val="single"/>
        </w:rPr>
        <w:t>The ozone</w:t>
      </w:r>
      <w:r w:rsidRPr="00596192">
        <w:rPr>
          <w:sz w:val="16"/>
        </w:rPr>
        <w:t xml:space="preserve"> layer that shields us from the sun's harmful rays </w:t>
      </w:r>
      <w:r w:rsidRPr="00CD418A">
        <w:rPr>
          <w:highlight w:val="yellow"/>
          <w:u w:val="single"/>
        </w:rPr>
        <w:t xml:space="preserve">has depleted by a </w:t>
      </w:r>
      <w:r w:rsidRPr="00153033">
        <w:rPr>
          <w:highlight w:val="yellow"/>
          <w:u w:val="single"/>
        </w:rPr>
        <w:t>record 40 percent</w:t>
      </w:r>
      <w:r w:rsidRPr="00596192">
        <w:rPr>
          <w:sz w:val="16"/>
        </w:rPr>
        <w:t xml:space="preserve"> over the Arctic, experts have said. The long, cold winter and </w:t>
      </w:r>
      <w:r w:rsidRPr="00153033">
        <w:rPr>
          <w:highlight w:val="yellow"/>
          <w:u w:val="single"/>
        </w:rPr>
        <w:t>lingering CFCs</w:t>
      </w:r>
      <w:r w:rsidRPr="00596192">
        <w:rPr>
          <w:sz w:val="16"/>
        </w:rPr>
        <w:t xml:space="preserve"> (chlorofluorocarbons) in the atmosphere have </w:t>
      </w:r>
      <w:r w:rsidRPr="00CD418A">
        <w:rPr>
          <w:highlight w:val="yellow"/>
          <w:u w:val="single"/>
        </w:rPr>
        <w:t>resulted in its</w:t>
      </w:r>
      <w:r w:rsidRPr="00596192">
        <w:rPr>
          <w:sz w:val="16"/>
        </w:rPr>
        <w:t xml:space="preserve"> 40 percent </w:t>
      </w:r>
      <w:r w:rsidRPr="00CD418A">
        <w:rPr>
          <w:highlight w:val="yellow"/>
          <w:u w:val="single"/>
        </w:rPr>
        <w:t>plunge</w:t>
      </w:r>
      <w:r w:rsidRPr="00596192">
        <w:rPr>
          <w:sz w:val="16"/>
        </w:rPr>
        <w:t>, they said. The record loss has caused alarm because it allows more harmful ultraviolet (UV) light to reach the Earth's surface, raising the odds of sunburn, skin cancer and eye damage, Daily Mail reported on its website Wednesday, citing experts. The World Meteorological Organization (WMO) Wednesday revealed that ozone column loss had reached 40 percent this spring. A WMO spokesperson said: '</w:t>
      </w:r>
      <w:r w:rsidRPr="00CD418A">
        <w:rPr>
          <w:highlight w:val="yellow"/>
          <w:u w:val="single"/>
        </w:rPr>
        <w:t>Depletion</w:t>
      </w:r>
      <w:r w:rsidRPr="00596192">
        <w:rPr>
          <w:sz w:val="16"/>
        </w:rPr>
        <w:t xml:space="preserve"> of the ozone has </w:t>
      </w:r>
      <w:r w:rsidRPr="00CD418A">
        <w:rPr>
          <w:highlight w:val="yellow"/>
          <w:u w:val="single"/>
        </w:rPr>
        <w:t xml:space="preserve">reached an </w:t>
      </w:r>
      <w:r w:rsidRPr="00153033">
        <w:rPr>
          <w:highlight w:val="yellow"/>
          <w:u w:val="single"/>
        </w:rPr>
        <w:t>unprecedented level</w:t>
      </w:r>
      <w:r w:rsidRPr="00596192">
        <w:rPr>
          <w:u w:val="single"/>
        </w:rPr>
        <w:t xml:space="preserve"> over the Arctic this spring because of the continuing presence of ozone-depleting substances in the atmosphere</w:t>
      </w:r>
      <w:r w:rsidRPr="00596192">
        <w:rPr>
          <w:sz w:val="16"/>
        </w:rPr>
        <w:t xml:space="preserve"> and a very cold winter in the stratosphere. 'If the ozone depleted area moves away from the pole and towards lower latitudes one can expect increased ultraviolet (UV) radiation as compared to the normal for the season. 'Some crops and forms of marine life can also suffer adverse effects.' The highest ozone loss previously recorded over the Arctic was about 30 percent and occurred in several seasons over the past 15 years, the WMO said. Any increase in UV radiation over lower latitudes away from the Arctic could affect parts of Canada, the Nordic countries, Russia and Alaska in the US. UV-B rays have been linked to skin cancer, cataracts and damage to the human immune system. </w:t>
      </w:r>
      <w:r w:rsidRPr="00CD418A">
        <w:rPr>
          <w:highlight w:val="yellow"/>
          <w:u w:val="single"/>
        </w:rPr>
        <w:t>The record ozone loss</w:t>
      </w:r>
      <w:r w:rsidRPr="00596192">
        <w:rPr>
          <w:sz w:val="16"/>
        </w:rPr>
        <w:t xml:space="preserve"> over the Arctic </w:t>
      </w:r>
      <w:r w:rsidRPr="00CD418A">
        <w:rPr>
          <w:highlight w:val="yellow"/>
          <w:u w:val="single"/>
        </w:rPr>
        <w:t>comes despite the 'very successful' Montreal Protocol</w:t>
      </w:r>
      <w:r w:rsidRPr="00596192">
        <w:rPr>
          <w:sz w:val="16"/>
        </w:rPr>
        <w:t xml:space="preserve"> aimed at cutting production and consumption of ozone-destroying chemicals such as chlorofluorocarbons (CFCs) and halons, the Mail reported. The substances were once present in refrigerators, spray cans and fire extinguishers, but have been phased out.</w:t>
      </w:r>
    </w:p>
    <w:p w14:paraId="29922018" w14:textId="77777777" w:rsidR="001F2698" w:rsidRPr="00596192" w:rsidRDefault="001F2698" w:rsidP="001F2698">
      <w:pPr>
        <w:pStyle w:val="Heading4"/>
      </w:pPr>
      <w:r w:rsidRPr="00596192">
        <w:t>Synthetic fertilizer makes it inevitable</w:t>
      </w:r>
    </w:p>
    <w:p w14:paraId="65E60EA9" w14:textId="77777777" w:rsidR="001F2698" w:rsidRPr="00596192" w:rsidRDefault="001F2698" w:rsidP="001F2698">
      <w:r>
        <w:rPr>
          <w:b/>
        </w:rPr>
        <w:t>FAO</w:t>
      </w:r>
      <w:r w:rsidRPr="00596192">
        <w:rPr>
          <w:b/>
        </w:rPr>
        <w:t xml:space="preserve"> 2</w:t>
      </w:r>
      <w:r w:rsidRPr="00596192">
        <w:t xml:space="preserve"> (no date given but cites data from “Organic agriculture and climate change,” Food and Agriculture Organization of the UN, </w:t>
      </w:r>
      <w:r w:rsidRPr="00596192">
        <w:rPr>
          <w:color w:val="000000"/>
        </w:rPr>
        <w:t>http://www.fao.org/DOCREP/005/Y4137E/y4137e02b.htm</w:t>
      </w:r>
      <w:r w:rsidRPr="00596192">
        <w:t>)</w:t>
      </w:r>
    </w:p>
    <w:p w14:paraId="45CD5059" w14:textId="77777777" w:rsidR="001F2698" w:rsidRDefault="001F2698" w:rsidP="001F2698">
      <w:pPr>
        <w:rPr>
          <w:sz w:val="16"/>
        </w:rPr>
      </w:pPr>
      <w:r w:rsidRPr="00153033">
        <w:rPr>
          <w:rStyle w:val="IntenseEmphasis"/>
          <w:b w:val="0"/>
          <w:sz w:val="24"/>
          <w:highlight w:val="yellow"/>
        </w:rPr>
        <w:t>Nitrous oxide emissions</w:t>
      </w:r>
      <w:r w:rsidRPr="00153033">
        <w:rPr>
          <w:rStyle w:val="IntenseEmphasis"/>
          <w:b w:val="0"/>
          <w:sz w:val="24"/>
        </w:rPr>
        <w:t xml:space="preserve"> </w:t>
      </w:r>
      <w:r w:rsidRPr="00153033">
        <w:rPr>
          <w:sz w:val="16"/>
        </w:rPr>
        <w:t>not only</w:t>
      </w:r>
      <w:r w:rsidRPr="00153033">
        <w:rPr>
          <w:rStyle w:val="IntenseEmphasis"/>
          <w:b w:val="0"/>
          <w:sz w:val="24"/>
        </w:rPr>
        <w:t xml:space="preserve"> </w:t>
      </w:r>
      <w:r w:rsidRPr="00153033">
        <w:rPr>
          <w:rStyle w:val="IntenseEmphasis"/>
          <w:b w:val="0"/>
          <w:sz w:val="24"/>
          <w:highlight w:val="yellow"/>
          <w:bdr w:val="single" w:sz="4" w:space="0" w:color="auto"/>
        </w:rPr>
        <w:t>contribute severely</w:t>
      </w:r>
      <w:r w:rsidRPr="00153033">
        <w:rPr>
          <w:rStyle w:val="IntenseEmphasis"/>
          <w:b w:val="0"/>
          <w:sz w:val="24"/>
        </w:rPr>
        <w:t xml:space="preserve"> </w:t>
      </w:r>
      <w:r w:rsidRPr="00153033">
        <w:rPr>
          <w:sz w:val="16"/>
        </w:rPr>
        <w:t xml:space="preserve">to the greenhouse effect but also </w:t>
      </w:r>
      <w:r w:rsidRPr="00153033">
        <w:rPr>
          <w:rStyle w:val="IntenseEmphasis"/>
          <w:b w:val="0"/>
          <w:sz w:val="24"/>
          <w:highlight w:val="yellow"/>
        </w:rPr>
        <w:t>to the depletion of</w:t>
      </w:r>
      <w:r w:rsidRPr="00153033">
        <w:rPr>
          <w:rStyle w:val="IntenseEmphasis"/>
          <w:b w:val="0"/>
          <w:sz w:val="24"/>
        </w:rPr>
        <w:t xml:space="preserve"> stratospheric </w:t>
      </w:r>
      <w:r w:rsidRPr="00153033">
        <w:rPr>
          <w:rStyle w:val="IntenseEmphasis"/>
          <w:b w:val="0"/>
          <w:sz w:val="24"/>
          <w:highlight w:val="yellow"/>
        </w:rPr>
        <w:t>ozone</w:t>
      </w:r>
      <w:r w:rsidRPr="00153033">
        <w:rPr>
          <w:sz w:val="16"/>
        </w:rPr>
        <w:t xml:space="preserve">. </w:t>
      </w:r>
      <w:r w:rsidRPr="00153033">
        <w:rPr>
          <w:rStyle w:val="IntenseEmphasis"/>
          <w:b w:val="0"/>
          <w:sz w:val="24"/>
        </w:rPr>
        <w:t>Almost 90 percent of the global atmospheric N2O is formed during the microbial transformation of nitrate</w:t>
      </w:r>
      <w:r w:rsidRPr="00153033">
        <w:rPr>
          <w:sz w:val="16"/>
        </w:rPr>
        <w:t xml:space="preserve"> (NO3-) </w:t>
      </w:r>
      <w:r w:rsidRPr="00153033">
        <w:rPr>
          <w:rStyle w:val="IntenseEmphasis"/>
          <w:b w:val="0"/>
          <w:sz w:val="24"/>
        </w:rPr>
        <w:t>and ammonia</w:t>
      </w:r>
      <w:r w:rsidRPr="00153033">
        <w:rPr>
          <w:sz w:val="16"/>
        </w:rPr>
        <w:t xml:space="preserve"> (NH4+) </w:t>
      </w:r>
      <w:r w:rsidRPr="00153033">
        <w:rPr>
          <w:rStyle w:val="IntenseEmphasis"/>
          <w:b w:val="0"/>
          <w:sz w:val="24"/>
        </w:rPr>
        <w:t xml:space="preserve">in soils and water. Globally, </w:t>
      </w:r>
      <w:r w:rsidRPr="00153033">
        <w:rPr>
          <w:rStyle w:val="IntenseEmphasis"/>
          <w:b w:val="0"/>
          <w:sz w:val="24"/>
          <w:highlight w:val="yellow"/>
        </w:rPr>
        <w:t>agriculture contributes to</w:t>
      </w:r>
      <w:r w:rsidRPr="00153033">
        <w:rPr>
          <w:rStyle w:val="IntenseEmphasis"/>
          <w:b w:val="0"/>
          <w:sz w:val="24"/>
        </w:rPr>
        <w:t xml:space="preserve"> 65-</w:t>
      </w:r>
      <w:r w:rsidRPr="00153033">
        <w:rPr>
          <w:rStyle w:val="IntenseEmphasis"/>
          <w:b w:val="0"/>
          <w:sz w:val="24"/>
          <w:highlight w:val="yellow"/>
        </w:rPr>
        <w:t>80 percent of total N2O</w:t>
      </w:r>
      <w:r w:rsidRPr="00153033">
        <w:rPr>
          <w:sz w:val="16"/>
          <w:highlight w:val="yellow"/>
        </w:rPr>
        <w:t>,</w:t>
      </w:r>
      <w:r w:rsidRPr="00153033">
        <w:rPr>
          <w:sz w:val="16"/>
        </w:rPr>
        <w:t xml:space="preserve"> </w:t>
      </w:r>
      <w:r w:rsidRPr="00153033">
        <w:rPr>
          <w:rStyle w:val="IntenseEmphasis"/>
          <w:b w:val="0"/>
          <w:sz w:val="24"/>
        </w:rPr>
        <w:t xml:space="preserve">mainly </w:t>
      </w:r>
      <w:r w:rsidRPr="00153033">
        <w:rPr>
          <w:rStyle w:val="IntenseEmphasis"/>
          <w:b w:val="0"/>
          <w:sz w:val="24"/>
          <w:highlight w:val="yellow"/>
        </w:rPr>
        <w:t>from</w:t>
      </w:r>
      <w:r w:rsidRPr="00153033">
        <w:rPr>
          <w:rStyle w:val="IntenseEmphasis"/>
          <w:b w:val="0"/>
          <w:sz w:val="24"/>
        </w:rPr>
        <w:t xml:space="preserve"> nitrogenous </w:t>
      </w:r>
      <w:r w:rsidRPr="00153033">
        <w:rPr>
          <w:rStyle w:val="IntenseEmphasis"/>
          <w:b w:val="0"/>
          <w:sz w:val="24"/>
          <w:highlight w:val="yellow"/>
        </w:rPr>
        <w:t>fertilizers</w:t>
      </w:r>
      <w:r w:rsidRPr="00153033">
        <w:rPr>
          <w:sz w:val="16"/>
        </w:rPr>
        <w:t xml:space="preserve"> on cultivated soils, cattle and feedlots. In OECD countries the agricultural contribution to N2O emissions is estimated at 58 percent104. N2O emissions from soils are due to the unproductive loss of mobile N. </w:t>
      </w:r>
      <w:r w:rsidRPr="00153033">
        <w:rPr>
          <w:rStyle w:val="IntenseEmphasis"/>
          <w:b w:val="0"/>
          <w:sz w:val="24"/>
          <w:highlight w:val="yellow"/>
        </w:rPr>
        <w:t>Any nitrogen input</w:t>
      </w:r>
      <w:r w:rsidRPr="00153033">
        <w:rPr>
          <w:sz w:val="16"/>
        </w:rPr>
        <w:t xml:space="preserve"> (mineral and organic fertilizers, biologically fixed N, crop residues) </w:t>
      </w:r>
      <w:r w:rsidRPr="00153033">
        <w:rPr>
          <w:rStyle w:val="IntenseEmphasis"/>
          <w:b w:val="0"/>
          <w:sz w:val="24"/>
        </w:rPr>
        <w:t xml:space="preserve">and also the mineralization of nitrogen compounds in soils rich in organic matter </w:t>
      </w:r>
      <w:r w:rsidRPr="00153033">
        <w:rPr>
          <w:rStyle w:val="IntenseEmphasis"/>
          <w:b w:val="0"/>
          <w:sz w:val="24"/>
          <w:highlight w:val="yellow"/>
        </w:rPr>
        <w:t>contribute to the emission of N2O</w:t>
      </w:r>
      <w:r w:rsidRPr="00153033">
        <w:rPr>
          <w:sz w:val="16"/>
        </w:rPr>
        <w:t xml:space="preserve">. Especially in agricultural soils elevated N2O production depends on the nitrogen fertilization level105. The above-mentioned inputs are proposed as determinants of N2O emissions by the Inter-Governmental Panel on Climate Change. Tropical ecosystems, currently an important source of N2O (and NO) are often phosporus-limited rather than being N-limited like the Northern hemispheric terrestrial ecosystems. Nitrogen fertilizer inputs into these phosphorus-limited ecosystems generate N2O (and NO) fluxes that are 10 to 100 times greater than the same fertilizer addition to nearby N-limited ecosystems106. </w:t>
      </w:r>
      <w:r w:rsidRPr="00153033">
        <w:rPr>
          <w:rStyle w:val="IntenseEmphasis"/>
          <w:b w:val="0"/>
          <w:sz w:val="24"/>
        </w:rPr>
        <w:t>The ban on synthetically-produced mineral nitrogen in organic agriculture confines the productivity to the natural system limits</w:t>
      </w:r>
      <w:r w:rsidRPr="00153033">
        <w:rPr>
          <w:sz w:val="16"/>
        </w:rPr>
        <w:t xml:space="preserve"> (i.e. N-fixation) </w:t>
      </w:r>
      <w:r w:rsidRPr="00153033">
        <w:rPr>
          <w:rStyle w:val="IntenseEmphasis"/>
          <w:b w:val="0"/>
          <w:sz w:val="24"/>
        </w:rPr>
        <w:t>or the limits defined by the annual nutrient balance of the farm, including imported fodder and organic fertilizers. Organic agriculture therefore is likely to emit less N2O due to restricted intensity because of: * a systemically lower N-input; * less N from organic manure due to lower livestock densities</w:t>
      </w:r>
      <w:r w:rsidRPr="00153033">
        <w:rPr>
          <w:sz w:val="16"/>
        </w:rPr>
        <w:t xml:space="preserve">; * a higher C/N ratio of applied organic manure and less available mineral nitrogen in the soil as a source for denitrification107; * </w:t>
      </w:r>
      <w:r w:rsidRPr="00153033">
        <w:rPr>
          <w:rStyle w:val="IntenseEmphasis"/>
          <w:b w:val="0"/>
          <w:sz w:val="24"/>
        </w:rPr>
        <w:t>the permanent plant cover in organic systems which results in a more efficient uptake of mobile nitrogen in soils, thus reducing the potential and risk for N2O emissions</w:t>
      </w:r>
      <w:r w:rsidRPr="00153033">
        <w:rPr>
          <w:sz w:val="16"/>
        </w:rPr>
        <w:t>. As Tilman (1998) points out "sustainable and productive ecosystems have tight internal cycling of nutrients, a lesson that agriculture must relearn".</w:t>
      </w:r>
    </w:p>
    <w:p w14:paraId="70902FD6" w14:textId="77777777" w:rsidR="00B314D2" w:rsidRPr="001F2698" w:rsidRDefault="00B314D2" w:rsidP="00B314D2">
      <w:pPr>
        <w:rPr>
          <w:rFonts w:cs="Times New Roman"/>
        </w:rPr>
      </w:pPr>
    </w:p>
    <w:p w14:paraId="668805D9" w14:textId="77777777" w:rsidR="001F2698" w:rsidRPr="001F2698" w:rsidRDefault="001F2698" w:rsidP="001F269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asciiTheme="majorHAnsi" w:eastAsiaTheme="majorEastAsia" w:hAnsiTheme="majorHAnsi" w:cs="Times New Roman"/>
          <w:b/>
          <w:bCs/>
          <w:sz w:val="52"/>
          <w:szCs w:val="52"/>
        </w:rPr>
      </w:pPr>
      <w:r w:rsidRPr="001F2698">
        <w:rPr>
          <w:rFonts w:asciiTheme="majorHAnsi" w:eastAsiaTheme="majorEastAsia" w:hAnsiTheme="majorHAnsi" w:cs="Times New Roman"/>
          <w:b/>
          <w:bCs/>
          <w:sz w:val="52"/>
          <w:szCs w:val="52"/>
        </w:rPr>
        <w:t>Advantage Counterplans</w:t>
      </w:r>
    </w:p>
    <w:p w14:paraId="0B553F42" w14:textId="77777777" w:rsidR="001F2698" w:rsidRPr="001F2698" w:rsidRDefault="001F2698" w:rsidP="001F2698">
      <w:pPr>
        <w:keepNext/>
        <w:keepLines/>
        <w:pageBreakBefore/>
        <w:spacing w:before="200"/>
        <w:jc w:val="center"/>
        <w:outlineLvl w:val="1"/>
        <w:rPr>
          <w:rFonts w:asciiTheme="majorHAnsi" w:eastAsiaTheme="majorEastAsia" w:hAnsiTheme="majorHAnsi" w:cs="Times New Roman"/>
          <w:b/>
          <w:bCs/>
          <w:sz w:val="44"/>
          <w:szCs w:val="44"/>
          <w:u w:val="double"/>
        </w:rPr>
      </w:pPr>
      <w:r w:rsidRPr="001F2698">
        <w:rPr>
          <w:rFonts w:asciiTheme="majorHAnsi" w:eastAsiaTheme="majorEastAsia" w:hAnsiTheme="majorHAnsi" w:cs="Times New Roman"/>
          <w:b/>
          <w:bCs/>
          <w:sz w:val="44"/>
          <w:szCs w:val="44"/>
          <w:u w:val="double"/>
        </w:rPr>
        <w:t>Agrichar CP</w:t>
      </w:r>
    </w:p>
    <w:p w14:paraId="60689041" w14:textId="77777777" w:rsidR="001F2698" w:rsidRPr="001F2698" w:rsidRDefault="001F2698" w:rsidP="001F2698">
      <w:pPr>
        <w:pStyle w:val="Heading3"/>
      </w:pPr>
      <w:r w:rsidRPr="001F2698">
        <w:t>Agrichar CP 1NC Shell</w:t>
      </w:r>
    </w:p>
    <w:p w14:paraId="2673002E" w14:textId="77777777" w:rsidR="001F2698" w:rsidRPr="001F2698" w:rsidRDefault="001F2698" w:rsidP="001F2698">
      <w:pPr>
        <w:pStyle w:val="Heading4"/>
      </w:pPr>
      <w:r w:rsidRPr="001F2698">
        <w:t xml:space="preserve">Counterplan Text: The United States federal government should provide all necessary support for the commercialization of agrichar technology including financing for pyrolysis plants. </w:t>
      </w:r>
    </w:p>
    <w:p w14:paraId="24DAB423" w14:textId="77777777" w:rsidR="001F2698" w:rsidRPr="001F2698" w:rsidRDefault="001F2698" w:rsidP="001F2698">
      <w:pPr>
        <w:pStyle w:val="Heading4"/>
      </w:pPr>
      <w:r w:rsidRPr="001F2698">
        <w:t>CP solves warming – agrichar removes CO2 from the atmosphere</w:t>
      </w:r>
    </w:p>
    <w:p w14:paraId="753D6ADE" w14:textId="77777777" w:rsidR="001F2698" w:rsidRPr="001F2698" w:rsidRDefault="001F2698" w:rsidP="001F2698">
      <w:pPr>
        <w:rPr>
          <w:rFonts w:cs="Times New Roman"/>
          <w:b/>
          <w:u w:val="single"/>
        </w:rPr>
      </w:pPr>
      <w:r w:rsidRPr="001F2698">
        <w:rPr>
          <w:rFonts w:cs="Times New Roman"/>
          <w:b/>
          <w:bCs/>
          <w:color w:val="000000"/>
          <w:shd w:val="clear" w:color="auto" w:fill="FFFFFF"/>
        </w:rPr>
        <w:t>ABC Australia 7</w:t>
      </w:r>
      <w:r w:rsidRPr="001F2698">
        <w:rPr>
          <w:rFonts w:cs="Times New Roman"/>
          <w:color w:val="000000"/>
          <w:sz w:val="16"/>
          <w:shd w:val="clear" w:color="auto" w:fill="FFFFFF"/>
        </w:rPr>
        <w:t> (8/23, “AGRICHAR – A SOLUTION TO GLOBAL WARMING?</w:t>
      </w:r>
      <w:r w:rsidRPr="001F2698">
        <w:rPr>
          <w:rFonts w:cs="Times New Roman"/>
          <w:color w:val="666666"/>
          <w:sz w:val="16"/>
          <w:shd w:val="clear" w:color="auto" w:fill="FFFFFF"/>
        </w:rPr>
        <w:t>” </w:t>
      </w:r>
      <w:r w:rsidRPr="001F2698">
        <w:rPr>
          <w:rFonts w:cs="Times New Roman"/>
          <w:sz w:val="16"/>
          <w:shd w:val="clear" w:color="auto" w:fill="FFFFFF"/>
        </w:rPr>
        <w:t>http://www.abc.net.au/catalyst/stories/s2012892.htm</w:t>
      </w:r>
      <w:r w:rsidRPr="001F2698">
        <w:rPr>
          <w:rFonts w:cs="Times New Roman"/>
          <w:color w:val="000000"/>
          <w:sz w:val="16"/>
          <w:shd w:val="clear" w:color="auto" w:fill="FFFFFF"/>
        </w:rPr>
        <w:t>)</w:t>
      </w:r>
      <w:r w:rsidRPr="001F2698">
        <w:rPr>
          <w:rFonts w:cs="Times New Roman"/>
          <w:color w:val="000000"/>
          <w:sz w:val="16"/>
        </w:rPr>
        <w:br/>
        <w:t xml:space="preserve">In universities and laboratories all over the world, </w:t>
      </w:r>
      <w:r w:rsidRPr="001F2698">
        <w:rPr>
          <w:rFonts w:cs="Times New Roman"/>
          <w:color w:val="000000"/>
          <w:u w:val="single"/>
        </w:rPr>
        <w:t>scientists are racing to help find a solution to halt climate change. And the answer may come from deep in the Amazon</w:t>
      </w:r>
      <w:r w:rsidRPr="001F2698">
        <w:rPr>
          <w:rFonts w:cs="Times New Roman"/>
          <w:color w:val="000000"/>
          <w:sz w:val="16"/>
        </w:rPr>
        <w:t xml:space="preserve">. …Not </w:t>
      </w:r>
      <w:r w:rsidRPr="001F2698">
        <w:rPr>
          <w:rFonts w:cs="Times New Roman"/>
          <w:color w:val="000000"/>
          <w:u w:val="single"/>
        </w:rPr>
        <w:t>from</w:t>
      </w:r>
      <w:r w:rsidRPr="001F2698">
        <w:rPr>
          <w:rFonts w:cs="Times New Roman"/>
          <w:color w:val="000000"/>
          <w:sz w:val="16"/>
        </w:rPr>
        <w:t xml:space="preserve"> rainforests or exotic species, but </w:t>
      </w:r>
      <w:r w:rsidRPr="001F2698">
        <w:rPr>
          <w:rFonts w:cs="Times New Roman"/>
          <w:color w:val="000000"/>
          <w:u w:val="single"/>
        </w:rPr>
        <w:t>ancient soils left behind by lost civilisations</w:t>
      </w:r>
      <w:r w:rsidRPr="001F2698">
        <w:rPr>
          <w:rFonts w:cs="Times New Roman"/>
          <w:color w:val="000000"/>
          <w:sz w:val="16"/>
        </w:rPr>
        <w:t xml:space="preserve">. In the Amazon basin, </w:t>
      </w:r>
      <w:r w:rsidRPr="001F2698">
        <w:rPr>
          <w:rFonts w:cs="Times New Roman"/>
          <w:color w:val="000000"/>
          <w:u w:val="single"/>
        </w:rPr>
        <w:t>huge expanses of dark fertile soil called terra preta are becoming highly prized by farmers and ecologists</w:t>
      </w:r>
      <w:r w:rsidRPr="001F2698">
        <w:rPr>
          <w:rFonts w:cs="Times New Roman"/>
          <w:color w:val="000000"/>
          <w:sz w:val="16"/>
        </w:rPr>
        <w:t xml:space="preserve"> alike. </w:t>
      </w:r>
      <w:r w:rsidRPr="001F2698">
        <w:rPr>
          <w:rFonts w:cs="Times New Roman"/>
          <w:color w:val="000000"/>
          <w:u w:val="single"/>
        </w:rPr>
        <w:t>Full of charcoal, pottery shards and compost, they’re believed to have been created by pre-Colombian civilisations</w:t>
      </w:r>
      <w:r w:rsidRPr="001F2698">
        <w:rPr>
          <w:rFonts w:cs="Times New Roman"/>
          <w:color w:val="000000"/>
          <w:sz w:val="16"/>
        </w:rPr>
        <w:t xml:space="preserve">. Even after thousands of years, </w:t>
      </w:r>
      <w:r w:rsidRPr="001F2698">
        <w:rPr>
          <w:rFonts w:cs="Times New Roman"/>
          <w:color w:val="000000"/>
          <w:u w:val="single"/>
        </w:rPr>
        <w:t>terra preta stores more than twice the carbon of other soils. In a NSW shed a giant toaster is making syngas by slowly burning crop residues</w:t>
      </w:r>
      <w:r w:rsidRPr="001F2698">
        <w:rPr>
          <w:rFonts w:cs="Times New Roman"/>
          <w:color w:val="000000"/>
          <w:sz w:val="16"/>
        </w:rPr>
        <w:t xml:space="preserve"> at low temperatures. </w:t>
      </w:r>
      <w:r w:rsidRPr="001F2698">
        <w:rPr>
          <w:rFonts w:cs="Times New Roman"/>
          <w:color w:val="000000"/>
          <w:u w:val="single"/>
        </w:rPr>
        <w:t>The by-product of this renewable energy is a charcoal that retains about half of the original carbon. US bio-geochemists studying terra preta</w:t>
      </w:r>
      <w:r w:rsidRPr="001F2698">
        <w:rPr>
          <w:rFonts w:cs="Times New Roman"/>
          <w:color w:val="000000"/>
        </w:rPr>
        <w:t xml:space="preserve"> are getting together</w:t>
      </w:r>
      <w:r w:rsidRPr="001F2698">
        <w:rPr>
          <w:rFonts w:cs="Times New Roman"/>
          <w:color w:val="000000"/>
          <w:u w:val="single"/>
        </w:rPr>
        <w:t xml:space="preserve"> with Australian engineers making biofuels</w:t>
      </w:r>
      <w:r w:rsidRPr="001F2698">
        <w:rPr>
          <w:rFonts w:cs="Times New Roman"/>
          <w:b/>
          <w:color w:val="000000"/>
          <w:u w:val="single"/>
        </w:rPr>
        <w:t>. The result is “Agrichar” technology.</w:t>
      </w:r>
      <w:r w:rsidRPr="001F2698">
        <w:rPr>
          <w:rFonts w:cs="Times New Roman"/>
          <w:color w:val="000000"/>
          <w:sz w:val="16"/>
        </w:rPr>
        <w:t xml:space="preserve"> </w:t>
      </w:r>
      <w:r w:rsidRPr="001F2698">
        <w:rPr>
          <w:rFonts w:cs="Times New Roman"/>
          <w:color w:val="000000"/>
          <w:u w:val="single"/>
        </w:rPr>
        <w:t>It uses the charcoal by-product to bury carbon in topsoil where it’s needed for agriculture</w:t>
      </w:r>
      <w:r w:rsidRPr="001F2698">
        <w:rPr>
          <w:rFonts w:cs="Times New Roman"/>
          <w:color w:val="000000"/>
          <w:sz w:val="16"/>
        </w:rPr>
        <w:t xml:space="preserve">. Their early results promise green energy, </w:t>
      </w:r>
      <w:r w:rsidRPr="001F2698">
        <w:rPr>
          <w:rFonts w:cs="Times New Roman"/>
          <w:b/>
          <w:color w:val="000000"/>
          <w:u w:val="single"/>
        </w:rPr>
        <w:t>soil restoration and greenhouse mitigation from an affordable tech</w:t>
      </w:r>
      <w:r w:rsidRPr="001F2698">
        <w:rPr>
          <w:rFonts w:cs="Times New Roman"/>
          <w:color w:val="000000"/>
          <w:sz w:val="16"/>
        </w:rPr>
        <w:t>nology</w:t>
      </w:r>
      <w:r w:rsidRPr="001F2698">
        <w:rPr>
          <w:rFonts w:cs="Times New Roman"/>
          <w:b/>
          <w:color w:val="000000"/>
        </w:rPr>
        <w:t xml:space="preserve"> </w:t>
      </w:r>
      <w:r w:rsidRPr="001F2698">
        <w:rPr>
          <w:rFonts w:cs="Times New Roman"/>
          <w:color w:val="000000"/>
          <w:sz w:val="16"/>
        </w:rPr>
        <w:t xml:space="preserve">that </w:t>
      </w:r>
      <w:r w:rsidRPr="001F2698">
        <w:rPr>
          <w:rFonts w:cs="Times New Roman"/>
          <w:b/>
          <w:color w:val="000000"/>
          <w:u w:val="single"/>
        </w:rPr>
        <w:t>can remove more CO2 from the atmosphere than is released.</w:t>
      </w:r>
    </w:p>
    <w:p w14:paraId="5039C3C7" w14:textId="77777777" w:rsidR="001F2698" w:rsidRPr="001F2698" w:rsidRDefault="001F2698" w:rsidP="001F2698">
      <w:pPr>
        <w:pStyle w:val="Heading3"/>
      </w:pPr>
      <w:r w:rsidRPr="001F2698">
        <w:t>Agrichar CP – Solvency – Warming</w:t>
      </w:r>
    </w:p>
    <w:p w14:paraId="53189052" w14:textId="77777777" w:rsidR="001F2698" w:rsidRPr="001F2698" w:rsidRDefault="001F2698" w:rsidP="001F2698">
      <w:pPr>
        <w:pStyle w:val="Heading4"/>
      </w:pPr>
      <w:r w:rsidRPr="001F2698">
        <w:t xml:space="preserve">Biochar solves warming – reduces methane and nitrous oxide – it has environmental benefits, increases </w:t>
      </w:r>
      <w:proofErr w:type="gramStart"/>
      <w:r w:rsidRPr="001F2698">
        <w:t>ag</w:t>
      </w:r>
      <w:proofErr w:type="gramEnd"/>
      <w:r w:rsidRPr="001F2698">
        <w:t xml:space="preserve"> productivity, and benefits the economy</w:t>
      </w:r>
    </w:p>
    <w:p w14:paraId="70656A42" w14:textId="77777777" w:rsidR="001F2698" w:rsidRPr="001F2698" w:rsidRDefault="001F2698" w:rsidP="001F2698">
      <w:pPr>
        <w:rPr>
          <w:rFonts w:cs="Times New Roman"/>
        </w:rPr>
      </w:pPr>
      <w:r w:rsidRPr="001F2698">
        <w:rPr>
          <w:rFonts w:cs="Times New Roman"/>
          <w:b/>
        </w:rPr>
        <w:t xml:space="preserve">Swanson 13 </w:t>
      </w:r>
      <w:r w:rsidRPr="001F2698">
        <w:rPr>
          <w:rFonts w:cs="Times New Roman"/>
        </w:rPr>
        <w:t>[John, Masters project submitted in partial fulfillment of the requirements for the Duke Environmental Leadership Master of Environmental Management degree in the Nicholas School of the Environment, Dr. Daniel Richter, Advisor, “Climate-Change Mitigation Potential of Biochar: A Review and Framework for Carbon Accounting,’” May, 2013]</w:t>
      </w:r>
    </w:p>
    <w:p w14:paraId="7DAA6953" w14:textId="77777777" w:rsidR="001F2698" w:rsidRPr="001F2698" w:rsidRDefault="001F2698" w:rsidP="001F2698">
      <w:pPr>
        <w:rPr>
          <w:rFonts w:cs="Times New Roman"/>
          <w:sz w:val="16"/>
        </w:rPr>
      </w:pPr>
      <w:r w:rsidRPr="001F2698">
        <w:rPr>
          <w:rFonts w:cs="Times New Roman"/>
          <w:u w:val="single"/>
        </w:rPr>
        <w:t>Biochar has the potential to yield additional environmental benefits</w:t>
      </w:r>
      <w:r w:rsidRPr="001F2698">
        <w:rPr>
          <w:rFonts w:cs="Times New Roman"/>
          <w:sz w:val="16"/>
        </w:rPr>
        <w:t xml:space="preserve">. Biochar additions enhance soil’s desirable physical and chemical characteristics by retaining water and nutrients, which may reduce fertilization and irrigation requirements (Sohi 2009). </w:t>
      </w:r>
      <w:r w:rsidRPr="001F2698">
        <w:rPr>
          <w:rFonts w:cs="Times New Roman"/>
          <w:u w:val="single"/>
        </w:rPr>
        <w:t>Biochar may</w:t>
      </w:r>
      <w:r w:rsidRPr="001F2698">
        <w:rPr>
          <w:rFonts w:cs="Times New Roman"/>
          <w:sz w:val="16"/>
        </w:rPr>
        <w:t xml:space="preserve"> also </w:t>
      </w:r>
      <w:r w:rsidRPr="001F2698">
        <w:rPr>
          <w:rFonts w:cs="Times New Roman"/>
          <w:u w:val="single"/>
        </w:rPr>
        <w:t>adsorb pesticides, nutrients and minerals in soil, preventing the movement of these chemicals to surface water or groundwater, and the subsequent degradation of these waters from agricultural activity</w:t>
      </w:r>
      <w:r w:rsidRPr="001F2698">
        <w:rPr>
          <w:rFonts w:cs="Times New Roman"/>
          <w:sz w:val="16"/>
        </w:rPr>
        <w:t xml:space="preserve">. </w:t>
      </w:r>
      <w:r w:rsidRPr="001F2698">
        <w:rPr>
          <w:rFonts w:cs="Times New Roman"/>
          <w:b/>
          <w:u w:val="single"/>
        </w:rPr>
        <w:t>Biochar has</w:t>
      </w:r>
      <w:r w:rsidRPr="001F2698">
        <w:rPr>
          <w:rFonts w:cs="Times New Roman"/>
          <w:sz w:val="16"/>
        </w:rPr>
        <w:t xml:space="preserve"> also </w:t>
      </w:r>
      <w:r w:rsidRPr="001F2698">
        <w:rPr>
          <w:rFonts w:cs="Times New Roman"/>
          <w:b/>
          <w:u w:val="single"/>
        </w:rPr>
        <w:t>been demonstrated to reduce methane and nitrous oxide emissions from agricultural soils</w:t>
      </w:r>
      <w:r w:rsidRPr="001F2698">
        <w:rPr>
          <w:rFonts w:cs="Times New Roman"/>
          <w:sz w:val="16"/>
        </w:rPr>
        <w:t xml:space="preserve"> (Zhang et al. 2010), </w:t>
      </w:r>
      <w:r w:rsidRPr="001F2698">
        <w:rPr>
          <w:rFonts w:cs="Times New Roman"/>
          <w:b/>
          <w:u w:val="single"/>
        </w:rPr>
        <w:t xml:space="preserve">which could have additional climate mitigation effects, as these are potent GHG. </w:t>
      </w:r>
      <w:r w:rsidRPr="001F2698">
        <w:rPr>
          <w:rFonts w:cs="Times New Roman"/>
          <w:u w:val="single"/>
        </w:rPr>
        <w:t>These environmental benefits have potential economic value in the form of increased agricultural productivity, water quality protection, and reduced GHG emissions, in addition to the sequestration of carbon</w:t>
      </w:r>
      <w:r w:rsidRPr="001F2698">
        <w:rPr>
          <w:rFonts w:cs="Times New Roman"/>
          <w:sz w:val="16"/>
        </w:rPr>
        <w:t xml:space="preserve">. Due to its potential to yield multiple benefits, biochar has acquired attention from climate and policy analysts in recent years. </w:t>
      </w:r>
      <w:r w:rsidRPr="001F2698">
        <w:rPr>
          <w:rFonts w:cs="Times New Roman"/>
          <w:u w:val="single"/>
        </w:rPr>
        <w:t>Recent assessments indicate that increased and well-managed biochar generation with subsequent application to soil could play a significant role in mitigating GHG emissions and climate change</w:t>
      </w:r>
      <w:r w:rsidRPr="001F2698">
        <w:rPr>
          <w:rFonts w:cs="Times New Roman"/>
          <w:sz w:val="16"/>
        </w:rPr>
        <w:t xml:space="preserve"> (Lehmann et al. 2006</w:t>
      </w:r>
      <w:proofErr w:type="gramStart"/>
      <w:r w:rsidRPr="001F2698">
        <w:rPr>
          <w:rFonts w:cs="Times New Roman"/>
          <w:sz w:val="16"/>
        </w:rPr>
        <w:t>,</w:t>
      </w:r>
      <w:r w:rsidRPr="001F2698">
        <w:rPr>
          <w:rFonts w:cs="Times New Roman"/>
          <w:sz w:val="12"/>
        </w:rPr>
        <w:t>¶</w:t>
      </w:r>
      <w:proofErr w:type="gramEnd"/>
      <w:r w:rsidRPr="001F2698">
        <w:rPr>
          <w:rFonts w:cs="Times New Roman"/>
          <w:sz w:val="16"/>
        </w:rPr>
        <w:t xml:space="preserve"> 7</w:t>
      </w:r>
      <w:r w:rsidRPr="001F2698">
        <w:rPr>
          <w:rFonts w:cs="Times New Roman"/>
          <w:sz w:val="12"/>
        </w:rPr>
        <w:t>¶</w:t>
      </w:r>
      <w:r w:rsidRPr="001F2698">
        <w:rPr>
          <w:rFonts w:cs="Times New Roman"/>
          <w:sz w:val="16"/>
        </w:rPr>
        <w:t xml:space="preserve"> Woolf et al. 2010). However, despite recent research, the environmental and economic benefits of biochar are not yet fully characterized, and they vary depending on location, soil, and crop to which biochar is applied, the material used as the biochar feedstock, and pyrolysis conditions used to generate biochar including temperature and exposure time.</w:t>
      </w:r>
    </w:p>
    <w:p w14:paraId="0D977F08" w14:textId="77777777" w:rsidR="001F2698" w:rsidRPr="001F2698" w:rsidRDefault="001F2698" w:rsidP="001F2698">
      <w:pPr>
        <w:pStyle w:val="Heading4"/>
      </w:pPr>
      <w:r w:rsidRPr="001F2698">
        <w:t>Biochar is uniquely key at reducing CO2 in the atmosphere – multiple benefits</w:t>
      </w:r>
    </w:p>
    <w:p w14:paraId="07F0FC59" w14:textId="77777777" w:rsidR="001F2698" w:rsidRPr="001F2698" w:rsidRDefault="001F2698" w:rsidP="001F2698">
      <w:pPr>
        <w:rPr>
          <w:rFonts w:cs="Times New Roman"/>
        </w:rPr>
      </w:pPr>
      <w:r w:rsidRPr="001F2698">
        <w:rPr>
          <w:rFonts w:cs="Times New Roman"/>
          <w:b/>
        </w:rPr>
        <w:t>Woolf et al 10</w:t>
      </w:r>
      <w:r w:rsidRPr="001F2698">
        <w:rPr>
          <w:rFonts w:cs="Times New Roman"/>
        </w:rPr>
        <w:t xml:space="preserve"> [Dominic Woolf, James E. Amonette, F. Alayne Street-Perrott, Johannes Lehmann, &amp; Stephen Joseph, “Sustainable biochar to mitigate global climate change,” Nature Communications 1, Article number: 56, 10 August 2010, http://www.nature.com/ncomms/journal/v1/n5/full/ncomms1053.html]</w:t>
      </w:r>
    </w:p>
    <w:p w14:paraId="430D9CC7" w14:textId="77777777" w:rsidR="001F2698" w:rsidRPr="001F2698" w:rsidRDefault="001F2698" w:rsidP="001F2698">
      <w:pPr>
        <w:rPr>
          <w:rFonts w:cs="Times New Roman"/>
          <w:u w:val="single"/>
        </w:rPr>
      </w:pPr>
      <w:r w:rsidRPr="001F2698">
        <w:rPr>
          <w:rFonts w:cs="Times New Roman"/>
          <w:u w:val="single"/>
        </w:rPr>
        <w:t>Production of biochar, in combination with its storage in soils, has been suggested as one possible means of reducing the atmospheric CO2 concentration</w:t>
      </w:r>
      <w:r w:rsidRPr="001F2698">
        <w:rPr>
          <w:rFonts w:cs="Times New Roman"/>
          <w:sz w:val="16"/>
        </w:rPr>
        <w:t xml:space="preserve"> (refs 8, 9, 10, 11, 12, 13 and see also Supplementary Note for a history of the concept and etymology of the term). </w:t>
      </w:r>
      <w:r w:rsidRPr="001F2698">
        <w:rPr>
          <w:rFonts w:cs="Times New Roman"/>
          <w:u w:val="single"/>
        </w:rPr>
        <w:t>Biochar's climate-mitigation</w:t>
      </w:r>
      <w:r w:rsidRPr="001F2698">
        <w:rPr>
          <w:rFonts w:cs="Times New Roman"/>
          <w:sz w:val="16"/>
        </w:rPr>
        <w:t xml:space="preserve"> potential </w:t>
      </w:r>
      <w:r w:rsidRPr="001F2698">
        <w:rPr>
          <w:rFonts w:cs="Times New Roman"/>
          <w:u w:val="single"/>
        </w:rPr>
        <w:t>stems primarily from its highly recalcitrant nature</w:t>
      </w:r>
      <w:r w:rsidRPr="001F2698">
        <w:rPr>
          <w:rFonts w:cs="Times New Roman"/>
          <w:sz w:val="16"/>
        </w:rPr>
        <w:t xml:space="preserve">14, 15, 16, </w:t>
      </w:r>
      <w:r w:rsidRPr="001F2698">
        <w:rPr>
          <w:rFonts w:cs="Times New Roman"/>
          <w:u w:val="single"/>
        </w:rPr>
        <w:t>which slows the rate at which photosynthetically fixed carbon</w:t>
      </w:r>
      <w:r w:rsidRPr="001F2698">
        <w:rPr>
          <w:rFonts w:cs="Times New Roman"/>
          <w:sz w:val="16"/>
        </w:rPr>
        <w:t xml:space="preserve"> (C) </w:t>
      </w:r>
      <w:r w:rsidRPr="001F2698">
        <w:rPr>
          <w:rFonts w:cs="Times New Roman"/>
          <w:u w:val="single"/>
        </w:rPr>
        <w:t>is returned to the atmosphere</w:t>
      </w:r>
      <w:r w:rsidRPr="001F2698">
        <w:rPr>
          <w:rFonts w:cs="Times New Roman"/>
          <w:sz w:val="16"/>
        </w:rPr>
        <w:t xml:space="preserve">. In addition, </w:t>
      </w:r>
      <w:r w:rsidRPr="001F2698">
        <w:rPr>
          <w:rFonts w:cs="Times New Roman"/>
          <w:u w:val="single"/>
        </w:rPr>
        <w:t>biochar yields several potential co-benefits. It is a source of renewable bioenergy</w:t>
      </w:r>
      <w:r w:rsidRPr="001F2698">
        <w:rPr>
          <w:rFonts w:cs="Times New Roman"/>
          <w:sz w:val="16"/>
        </w:rPr>
        <w:t xml:space="preserve">; it </w:t>
      </w:r>
      <w:r w:rsidRPr="001F2698">
        <w:rPr>
          <w:rFonts w:cs="Times New Roman"/>
          <w:u w:val="single"/>
        </w:rPr>
        <w:t>can improve ag</w:t>
      </w:r>
      <w:r w:rsidRPr="001F2698">
        <w:rPr>
          <w:rFonts w:cs="Times New Roman"/>
          <w:sz w:val="16"/>
        </w:rPr>
        <w:t xml:space="preserve">ricultural </w:t>
      </w:r>
      <w:r w:rsidRPr="001F2698">
        <w:rPr>
          <w:rFonts w:cs="Times New Roman"/>
          <w:u w:val="single"/>
        </w:rPr>
        <w:t>productivity,</w:t>
      </w:r>
      <w:r w:rsidRPr="001F2698">
        <w:rPr>
          <w:rFonts w:cs="Times New Roman"/>
          <w:sz w:val="16"/>
        </w:rPr>
        <w:t xml:space="preserve"> particularly in low-fertility and degraded soils where it can be especially useful to the world's poorest farmers; it </w:t>
      </w:r>
      <w:r w:rsidRPr="001F2698">
        <w:rPr>
          <w:rFonts w:cs="Times New Roman"/>
          <w:u w:val="single"/>
        </w:rPr>
        <w:t>reduces the losses of nutrients and ag</w:t>
      </w:r>
      <w:r w:rsidRPr="001F2698">
        <w:rPr>
          <w:rFonts w:cs="Times New Roman"/>
          <w:sz w:val="16"/>
        </w:rPr>
        <w:t xml:space="preserve">ricultural </w:t>
      </w:r>
      <w:r w:rsidRPr="001F2698">
        <w:rPr>
          <w:rFonts w:cs="Times New Roman"/>
          <w:u w:val="single"/>
        </w:rPr>
        <w:t>chemicals</w:t>
      </w:r>
      <w:r w:rsidRPr="001F2698">
        <w:rPr>
          <w:rFonts w:cs="Times New Roman"/>
          <w:sz w:val="16"/>
        </w:rPr>
        <w:t xml:space="preserve"> in run-off; it can </w:t>
      </w:r>
      <w:r w:rsidRPr="001F2698">
        <w:rPr>
          <w:rFonts w:cs="Times New Roman"/>
          <w:u w:val="single"/>
        </w:rPr>
        <w:t>improve the water-holding capacity of soils; and it is producible from biomass waste</w:t>
      </w:r>
      <w:r w:rsidRPr="001F2698">
        <w:rPr>
          <w:rFonts w:cs="Times New Roman"/>
          <w:sz w:val="16"/>
        </w:rPr>
        <w:t xml:space="preserve">17, 18. </w:t>
      </w:r>
      <w:r w:rsidRPr="001F2698">
        <w:rPr>
          <w:rFonts w:cs="Times New Roman"/>
          <w:u w:val="single"/>
        </w:rPr>
        <w:t>Of the possible strategies to remove CO2 from the atmosphere, biochar is notable, if not unique</w:t>
      </w:r>
      <w:r w:rsidRPr="001F2698">
        <w:rPr>
          <w:rFonts w:cs="Times New Roman"/>
          <w:sz w:val="16"/>
        </w:rPr>
        <w:t xml:space="preserve">, </w:t>
      </w:r>
      <w:r w:rsidRPr="001F2698">
        <w:rPr>
          <w:rFonts w:cs="Times New Roman"/>
          <w:u w:val="single"/>
        </w:rPr>
        <w:t>in this regard.</w:t>
      </w:r>
    </w:p>
    <w:p w14:paraId="7C444BD7" w14:textId="77777777" w:rsidR="001F2698" w:rsidRPr="001F2698" w:rsidRDefault="001F2698" w:rsidP="001F2698">
      <w:pPr>
        <w:pStyle w:val="Heading4"/>
      </w:pPr>
      <w:r w:rsidRPr="001F2698">
        <w:t>Biochar makes use of natural processes to help regulate the planet’s health</w:t>
      </w:r>
    </w:p>
    <w:p w14:paraId="631E773B" w14:textId="77777777" w:rsidR="001F2698" w:rsidRPr="001F2698" w:rsidRDefault="001F2698" w:rsidP="001F2698">
      <w:pPr>
        <w:rPr>
          <w:rFonts w:cs="Times New Roman"/>
        </w:rPr>
      </w:pPr>
      <w:r w:rsidRPr="001F2698">
        <w:rPr>
          <w:rFonts w:cs="Times New Roman"/>
          <w:b/>
        </w:rPr>
        <w:t>Hertsgaard 13</w:t>
      </w:r>
      <w:r w:rsidRPr="001F2698">
        <w:rPr>
          <w:rFonts w:cs="Times New Roman"/>
        </w:rPr>
        <w:t xml:space="preserve"> [Mark, “Reach for the Sun, Photosynthesis, in the form of biochar, may be one of our best defenses against climate change,” 7-18-2013, http://www.slate.com/articles/technology/future_tense/2013/07/biochar_could_help_turn_back_climate_change.html]</w:t>
      </w:r>
    </w:p>
    <w:p w14:paraId="22D103A7" w14:textId="77777777" w:rsidR="001F2698" w:rsidRPr="001F2698" w:rsidRDefault="001F2698" w:rsidP="001F2698">
      <w:pPr>
        <w:rPr>
          <w:rFonts w:cs="Times New Roman"/>
          <w:sz w:val="16"/>
        </w:rPr>
      </w:pPr>
      <w:r w:rsidRPr="001F2698">
        <w:rPr>
          <w:rFonts w:cs="Times New Roman"/>
          <w:sz w:val="16"/>
        </w:rPr>
        <w:t xml:space="preserve">By contrast, </w:t>
      </w:r>
      <w:r w:rsidRPr="001F2698">
        <w:rPr>
          <w:rFonts w:cs="Times New Roman"/>
          <w:u w:val="single"/>
        </w:rPr>
        <w:t>biochar and other photosynthesis-based methods of carbon extraction take advantage of natural processes that already help to regulate planetary health</w:t>
      </w:r>
      <w:r w:rsidRPr="001F2698">
        <w:rPr>
          <w:rFonts w:cs="Times New Roman"/>
          <w:sz w:val="16"/>
        </w:rPr>
        <w:t xml:space="preserve">. "What </w:t>
      </w:r>
      <w:r w:rsidRPr="001F2698">
        <w:rPr>
          <w:rFonts w:cs="Times New Roman"/>
          <w:b/>
          <w:u w:val="single"/>
        </w:rPr>
        <w:t xml:space="preserve">we're </w:t>
      </w:r>
      <w:r w:rsidRPr="001F2698">
        <w:rPr>
          <w:rFonts w:cs="Times New Roman"/>
          <w:sz w:val="16"/>
        </w:rPr>
        <w:t xml:space="preserve">really doing is </w:t>
      </w:r>
      <w:r w:rsidRPr="001F2698">
        <w:rPr>
          <w:rFonts w:cs="Times New Roman"/>
          <w:b/>
          <w:u w:val="single"/>
        </w:rPr>
        <w:t>bio-mimicry of fire,</w:t>
      </w:r>
      <w:r w:rsidRPr="001F2698">
        <w:rPr>
          <w:rFonts w:cs="Times New Roman"/>
          <w:sz w:val="16"/>
        </w:rPr>
        <w:t>" says Dr. David Shearer, CEO of Full Circle Biochar, the company that designed and built the kiln Lehmann uses at Cornell. According to Shearer:</w:t>
      </w:r>
      <w:r w:rsidRPr="001F2698">
        <w:rPr>
          <w:rFonts w:cs="Times New Roman"/>
          <w:sz w:val="12"/>
        </w:rPr>
        <w:t>¶</w:t>
      </w:r>
      <w:r w:rsidRPr="001F2698">
        <w:rPr>
          <w:rFonts w:cs="Times New Roman"/>
          <w:sz w:val="16"/>
        </w:rPr>
        <w:t xml:space="preserve"> </w:t>
      </w:r>
      <w:r w:rsidRPr="001F2698">
        <w:rPr>
          <w:rFonts w:cs="Times New Roman"/>
          <w:u w:val="single"/>
        </w:rPr>
        <w:t>"Historically it was fire that helped drive the carbon cycle on Earth, burning plants and trees and returning their embedded carbon to the soil in the form of charcoal</w:t>
      </w:r>
      <w:r w:rsidRPr="001F2698">
        <w:rPr>
          <w:rFonts w:cs="Times New Roman"/>
          <w:sz w:val="16"/>
        </w:rPr>
        <w:t xml:space="preserve">. Contemporary societies have greatly restricted the use of fire. </w:t>
      </w:r>
      <w:r w:rsidRPr="001F2698">
        <w:rPr>
          <w:rFonts w:cs="Times New Roman"/>
          <w:u w:val="single"/>
        </w:rPr>
        <w:t>Producing biochar is a way to begin restoring the proper balance by catalyzing soil regeneration through the addition of biochar to soils."</w:t>
      </w:r>
    </w:p>
    <w:p w14:paraId="4785E2C0" w14:textId="77777777" w:rsidR="0010365C" w:rsidRPr="00DD18D4" w:rsidRDefault="0010365C" w:rsidP="0010365C">
      <w:pPr>
        <w:pStyle w:val="Heading4"/>
      </w:pPr>
      <w:r>
        <w:t>Biochar tech solves – comparatively better than compost and leads to sustainable living</w:t>
      </w:r>
    </w:p>
    <w:p w14:paraId="7658CBB8" w14:textId="77777777" w:rsidR="0010365C" w:rsidRPr="00DD18D4" w:rsidRDefault="0010365C" w:rsidP="0010365C">
      <w:pPr>
        <w:rPr>
          <w:sz w:val="24"/>
        </w:rPr>
      </w:pPr>
      <w:r w:rsidRPr="00DD18D4">
        <w:rPr>
          <w:b/>
          <w:sz w:val="24"/>
        </w:rPr>
        <w:t xml:space="preserve">TED 12 </w:t>
      </w:r>
      <w:r w:rsidRPr="00DD18D4">
        <w:rPr>
          <w:sz w:val="24"/>
        </w:rPr>
        <w:t>[</w:t>
      </w:r>
      <w:r>
        <w:rPr>
          <w:sz w:val="24"/>
        </w:rPr>
        <w:t>TED Conferences, “</w:t>
      </w:r>
      <w:r w:rsidRPr="00DD18D4">
        <w:rPr>
          <w:sz w:val="24"/>
        </w:rPr>
        <w:t>Can't we use Agrichar to fix some larger world concerns? Am I alone on this</w:t>
      </w:r>
      <w:proofErr w:type="gramStart"/>
      <w:r w:rsidRPr="00DD18D4">
        <w:rPr>
          <w:sz w:val="24"/>
        </w:rPr>
        <w:t>?</w:t>
      </w:r>
      <w:r>
        <w:rPr>
          <w:sz w:val="24"/>
        </w:rPr>
        <w:t>,</w:t>
      </w:r>
      <w:proofErr w:type="gramEnd"/>
      <w:r>
        <w:rPr>
          <w:sz w:val="24"/>
        </w:rPr>
        <w:t xml:space="preserve">” 2012, </w:t>
      </w:r>
      <w:r w:rsidRPr="00DD18D4">
        <w:rPr>
          <w:sz w:val="24"/>
        </w:rPr>
        <w:t>http://www.ted.com/conversations/8776/can_t_we_use_agrichar_to_fix_s.html]</w:t>
      </w:r>
    </w:p>
    <w:p w14:paraId="478C483B" w14:textId="77777777" w:rsidR="0010365C" w:rsidRPr="00FE766A" w:rsidRDefault="0010365C" w:rsidP="0010365C">
      <w:pPr>
        <w:rPr>
          <w:sz w:val="16"/>
        </w:rPr>
      </w:pPr>
      <w:r w:rsidRPr="00FE766A">
        <w:rPr>
          <w:sz w:val="16"/>
        </w:rPr>
        <w:t xml:space="preserve">For those who haven't heard of it before, </w:t>
      </w:r>
      <w:r w:rsidRPr="00FE766A">
        <w:rPr>
          <w:sz w:val="24"/>
          <w:u w:val="single"/>
        </w:rPr>
        <w:t>Biochar is the tech</w:t>
      </w:r>
      <w:r w:rsidRPr="00FE766A">
        <w:rPr>
          <w:sz w:val="16"/>
        </w:rPr>
        <w:t xml:space="preserve">nology </w:t>
      </w:r>
      <w:r w:rsidRPr="00FE766A">
        <w:rPr>
          <w:sz w:val="24"/>
          <w:u w:val="single"/>
        </w:rPr>
        <w:t>that can turn otherwise compostable organic leftovers back into sequestered carbon and when put back in the soil holds moisture and nutrients indefinitely</w:t>
      </w:r>
      <w:r w:rsidRPr="00FE766A">
        <w:rPr>
          <w:sz w:val="16"/>
        </w:rPr>
        <w:t xml:space="preserve">. </w:t>
      </w:r>
      <w:r w:rsidRPr="00FE766A">
        <w:rPr>
          <w:sz w:val="24"/>
          <w:u w:val="single"/>
        </w:rPr>
        <w:t>Composting is actually very inefficient in comparison</w:t>
      </w:r>
      <w:proofErr w:type="gramStart"/>
      <w:r w:rsidRPr="00FE766A">
        <w:rPr>
          <w:sz w:val="24"/>
          <w:u w:val="single"/>
        </w:rPr>
        <w:t>.</w:t>
      </w:r>
      <w:r w:rsidRPr="00FE766A">
        <w:rPr>
          <w:sz w:val="12"/>
        </w:rPr>
        <w:t>¶</w:t>
      </w:r>
      <w:proofErr w:type="gramEnd"/>
      <w:r w:rsidRPr="00FE766A">
        <w:rPr>
          <w:sz w:val="16"/>
        </w:rPr>
        <w:t xml:space="preserve"> </w:t>
      </w:r>
      <w:r w:rsidRPr="00FE766A">
        <w:rPr>
          <w:sz w:val="24"/>
          <w:u w:val="single"/>
        </w:rPr>
        <w:t>The technology can be started on electrical power, it then releases enough energy on it's own to sustain the burn smokelessly in the absence of oxygen.</w:t>
      </w:r>
      <w:r w:rsidRPr="00FE766A">
        <w:rPr>
          <w:sz w:val="16"/>
        </w:rPr>
        <w:t xml:space="preserve"> </w:t>
      </w:r>
      <w:r w:rsidRPr="00FE766A">
        <w:rPr>
          <w:sz w:val="24"/>
          <w:u w:val="single"/>
        </w:rPr>
        <w:t>That's how it sequesters the carbon</w:t>
      </w:r>
      <w:r w:rsidRPr="00FE766A">
        <w:rPr>
          <w:sz w:val="16"/>
        </w:rPr>
        <w:t xml:space="preserve"> </w:t>
      </w:r>
      <w:r w:rsidRPr="00FE766A">
        <w:rPr>
          <w:sz w:val="24"/>
          <w:u w:val="single"/>
        </w:rPr>
        <w:t>as opposed to making the carbon dioxide</w:t>
      </w:r>
      <w:r w:rsidRPr="00FE766A">
        <w:rPr>
          <w:sz w:val="16"/>
        </w:rPr>
        <w:t xml:space="preserve"> that we don't want in the air. It does create a lot of heat, but that can also be an application.</w:t>
      </w:r>
      <w:r w:rsidRPr="00FE766A">
        <w:rPr>
          <w:sz w:val="12"/>
        </w:rPr>
        <w:t>¶</w:t>
      </w:r>
      <w:r w:rsidRPr="00FE766A">
        <w:rPr>
          <w:sz w:val="16"/>
        </w:rPr>
        <w:t xml:space="preserve"> Agrichar is then the practice of growing a crop with the intention of producing biochar for whatever agricultural use. I like the idea of using the same ground to enrich </w:t>
      </w:r>
      <w:proofErr w:type="gramStart"/>
      <w:r w:rsidRPr="00FE766A">
        <w:rPr>
          <w:sz w:val="16"/>
        </w:rPr>
        <w:t>itself</w:t>
      </w:r>
      <w:proofErr w:type="gramEnd"/>
      <w:r w:rsidRPr="00FE766A">
        <w:rPr>
          <w:sz w:val="16"/>
        </w:rPr>
        <w:t xml:space="preserve"> permanently. If it didn't grow anything well before it will go on to produce maximum yields of anything and it takes a lot less fertilizer and a lot less water from irrigation or rainfall.</w:t>
      </w:r>
      <w:r w:rsidRPr="00FE766A">
        <w:rPr>
          <w:sz w:val="12"/>
        </w:rPr>
        <w:t>¶</w:t>
      </w:r>
      <w:r w:rsidRPr="00FE766A">
        <w:rPr>
          <w:sz w:val="16"/>
        </w:rPr>
        <w:t xml:space="preserve"> I just think that someone should make a small sturdy model commercially. Making it relatively small would be best for the common man who would like to demonstrate superior gardening or home heating because something small is more portable, safer, user friendly, and it can be truly experienced and popularized by the consumer.</w:t>
      </w:r>
      <w:r w:rsidRPr="00FE766A">
        <w:rPr>
          <w:sz w:val="12"/>
        </w:rPr>
        <w:t>¶</w:t>
      </w:r>
      <w:r w:rsidRPr="00FE766A">
        <w:rPr>
          <w:sz w:val="16"/>
        </w:rPr>
        <w:t xml:space="preserve"> </w:t>
      </w:r>
      <w:r w:rsidRPr="00FE766A">
        <w:rPr>
          <w:b/>
          <w:sz w:val="24"/>
          <w:u w:val="single"/>
        </w:rPr>
        <w:t>I'm confident this technology will change the world</w:t>
      </w:r>
      <w:r w:rsidRPr="00FE766A">
        <w:rPr>
          <w:sz w:val="16"/>
        </w:rPr>
        <w:t xml:space="preserve">. </w:t>
      </w:r>
      <w:r w:rsidRPr="00FE766A">
        <w:rPr>
          <w:sz w:val="24"/>
          <w:u w:val="single"/>
        </w:rPr>
        <w:t>The application itself provides the intuitive education on how to live sustainably</w:t>
      </w:r>
      <w:r w:rsidRPr="00FE766A">
        <w:rPr>
          <w:sz w:val="16"/>
        </w:rPr>
        <w:t xml:space="preserve">. </w:t>
      </w:r>
      <w:r w:rsidRPr="00FE766A">
        <w:rPr>
          <w:sz w:val="24"/>
          <w:u w:val="single"/>
        </w:rPr>
        <w:t>Once people learn how to really live off the land they will have a basic ability to take relatively little and sustain their own nutritional needs in places that previously had poor soi</w:t>
      </w:r>
      <w:r w:rsidRPr="00FE766A">
        <w:rPr>
          <w:sz w:val="16"/>
        </w:rPr>
        <w:t xml:space="preserve">l. This is a much bigger deal for countries other than the USA. </w:t>
      </w:r>
      <w:r w:rsidRPr="00FE766A">
        <w:rPr>
          <w:sz w:val="24"/>
          <w:u w:val="single"/>
        </w:rPr>
        <w:t>It could mean no more slash and burn. It can reverse the trend from using up plant life to putting it back again, preserving our wildlife.</w:t>
      </w:r>
      <w:r w:rsidRPr="00FE766A">
        <w:rPr>
          <w:sz w:val="16"/>
        </w:rPr>
        <w:t xml:space="preserve"> </w:t>
      </w:r>
      <w:r w:rsidRPr="00FE766A">
        <w:rPr>
          <w:sz w:val="12"/>
        </w:rPr>
        <w:t>¶</w:t>
      </w:r>
      <w:r w:rsidRPr="00FE766A">
        <w:rPr>
          <w:sz w:val="16"/>
        </w:rPr>
        <w:t xml:space="preserve"> I haven't heard of anyone doing this yet, but if they were I would work for them in any capacity.</w:t>
      </w:r>
    </w:p>
    <w:p w14:paraId="6BBBD8F8" w14:textId="77777777" w:rsidR="001F2698" w:rsidRPr="001F2698" w:rsidRDefault="001F2698" w:rsidP="001F2698">
      <w:pPr>
        <w:rPr>
          <w:rFonts w:cs="Times New Roman"/>
          <w:u w:val="single"/>
        </w:rPr>
      </w:pPr>
    </w:p>
    <w:p w14:paraId="207FA49F" w14:textId="77777777" w:rsidR="001F2698" w:rsidRPr="001F2698" w:rsidRDefault="001F2698" w:rsidP="001F2698">
      <w:pPr>
        <w:rPr>
          <w:rFonts w:cs="Times New Roman"/>
        </w:rPr>
      </w:pPr>
    </w:p>
    <w:p w14:paraId="5BDB2B6C" w14:textId="77777777" w:rsidR="001F2698" w:rsidRPr="001F2698" w:rsidRDefault="001F2698" w:rsidP="001F2698">
      <w:pPr>
        <w:pStyle w:val="Heading3"/>
      </w:pPr>
      <w:r w:rsidRPr="001F2698">
        <w:t>AT: Too Expensive/No Scaling</w:t>
      </w:r>
    </w:p>
    <w:p w14:paraId="021DA8E7" w14:textId="77777777" w:rsidR="001F2698" w:rsidRPr="001F2698" w:rsidRDefault="001F2698" w:rsidP="001F2698">
      <w:pPr>
        <w:pStyle w:val="Heading4"/>
      </w:pPr>
      <w:r w:rsidRPr="001F2698">
        <w:t>Biochar can be produced in a large array of scales allowing it to be implemented regardless of socioeconomic status</w:t>
      </w:r>
    </w:p>
    <w:p w14:paraId="46E55127" w14:textId="77777777" w:rsidR="001F2698" w:rsidRPr="001F2698" w:rsidRDefault="001F2698" w:rsidP="001F2698">
      <w:pPr>
        <w:rPr>
          <w:rFonts w:cs="Times New Roman"/>
        </w:rPr>
      </w:pPr>
      <w:r w:rsidRPr="001F2698">
        <w:rPr>
          <w:rFonts w:cs="Times New Roman"/>
          <w:b/>
        </w:rPr>
        <w:t>Woolf et al 10</w:t>
      </w:r>
      <w:r w:rsidRPr="001F2698">
        <w:rPr>
          <w:rFonts w:cs="Times New Roman"/>
        </w:rPr>
        <w:t xml:space="preserve"> [Dominic Woolf, James E. Amonette, F. Alayne Street-Perrott, Johannes Lehmann, &amp; Stephen Joseph, “Sustainable biochar to mitigate global climate change,” Nature Communications 1, Article number: 56, 10 August 2010, http://www.nature.com/ncomms/journal/v1/n5/full/ncomms1053.html]</w:t>
      </w:r>
    </w:p>
    <w:p w14:paraId="66671797" w14:textId="77777777" w:rsidR="001F2698" w:rsidRDefault="001F2698" w:rsidP="001F2698">
      <w:pPr>
        <w:rPr>
          <w:rFonts w:cs="Times New Roman"/>
          <w:sz w:val="16"/>
        </w:rPr>
      </w:pPr>
      <w:r w:rsidRPr="001F2698">
        <w:rPr>
          <w:rFonts w:cs="Times New Roman"/>
          <w:u w:val="single"/>
        </w:rPr>
        <w:t>Biochar can be produced at scales ranging from large industrial facilities down to the individual farm</w:t>
      </w:r>
      <w:r w:rsidRPr="001F2698">
        <w:rPr>
          <w:rFonts w:cs="Times New Roman"/>
          <w:sz w:val="16"/>
        </w:rPr>
        <w:t xml:space="preserve">19, and </w:t>
      </w:r>
      <w:r w:rsidRPr="001F2698">
        <w:rPr>
          <w:rFonts w:cs="Times New Roman"/>
          <w:u w:val="single"/>
        </w:rPr>
        <w:t>even at the domestic level</w:t>
      </w:r>
      <w:r w:rsidRPr="001F2698">
        <w:rPr>
          <w:rFonts w:cs="Times New Roman"/>
          <w:sz w:val="16"/>
        </w:rPr>
        <w:t xml:space="preserve">20, </w:t>
      </w:r>
      <w:r w:rsidRPr="001F2698">
        <w:rPr>
          <w:rFonts w:cs="Times New Roman"/>
          <w:u w:val="single"/>
        </w:rPr>
        <w:t>making it applicable to a variety of socioeconomic situations</w:t>
      </w:r>
      <w:r w:rsidRPr="001F2698">
        <w:rPr>
          <w:rFonts w:cs="Times New Roman"/>
          <w:sz w:val="16"/>
        </w:rPr>
        <w:t xml:space="preserve">. </w:t>
      </w:r>
      <w:r w:rsidRPr="001F2698">
        <w:rPr>
          <w:rFonts w:cs="Times New Roman"/>
          <w:u w:val="single"/>
        </w:rPr>
        <w:t>Various pyrolysis technologies are commercially available that yield different proportions of biochar and bioenergy products</w:t>
      </w:r>
      <w:r w:rsidRPr="001F2698">
        <w:rPr>
          <w:rFonts w:cs="Times New Roman"/>
          <w:sz w:val="16"/>
        </w:rPr>
        <w:t xml:space="preserve">, such as bio-oil and syngas. </w:t>
      </w:r>
      <w:r w:rsidRPr="001F2698">
        <w:rPr>
          <w:rFonts w:cs="Times New Roman"/>
          <w:u w:val="single"/>
        </w:rPr>
        <w:t>The gaseous bioenergy products are typically used to generate electricity; the bio-oil may be used directly for low-grade heating applications and</w:t>
      </w:r>
      <w:r w:rsidRPr="001F2698">
        <w:rPr>
          <w:rFonts w:cs="Times New Roman"/>
          <w:sz w:val="16"/>
        </w:rPr>
        <w:t xml:space="preserve">, potentially, </w:t>
      </w:r>
      <w:r w:rsidRPr="001F2698">
        <w:rPr>
          <w:rFonts w:cs="Times New Roman"/>
          <w:u w:val="single"/>
        </w:rPr>
        <w:t>as a diesel substitute after suitable treatment</w:t>
      </w:r>
      <w:r w:rsidRPr="001F2698">
        <w:rPr>
          <w:rFonts w:cs="Times New Roman"/>
          <w:sz w:val="16"/>
        </w:rPr>
        <w:t xml:space="preserve">21. Pyrolysis processes are classified into two major types, fast and slow, which refer to the speed at which the biomass is altered. </w:t>
      </w:r>
      <w:r w:rsidRPr="001F2698">
        <w:rPr>
          <w:rFonts w:cs="Times New Roman"/>
          <w:u w:val="single"/>
        </w:rPr>
        <w:t>Fast pyrolysis, with biomass residence times of a few seconds</w:t>
      </w:r>
      <w:r w:rsidRPr="001F2698">
        <w:rPr>
          <w:rFonts w:cs="Times New Roman"/>
          <w:sz w:val="16"/>
        </w:rPr>
        <w:t xml:space="preserve"> at most, </w:t>
      </w:r>
      <w:r w:rsidRPr="001F2698">
        <w:rPr>
          <w:rFonts w:cs="Times New Roman"/>
          <w:u w:val="single"/>
        </w:rPr>
        <w:t>generates more bio-oil and less biochar than slow pyrolysis, for which biomass residence times can range from hours to days</w:t>
      </w:r>
      <w:r w:rsidRPr="001F2698">
        <w:rPr>
          <w:rFonts w:cs="Times New Roman"/>
          <w:sz w:val="16"/>
        </w:rPr>
        <w:t>.</w:t>
      </w:r>
    </w:p>
    <w:p w14:paraId="1C00E535" w14:textId="77777777" w:rsidR="00A87F38" w:rsidRDefault="00A87F38" w:rsidP="00A87F38">
      <w:pPr>
        <w:pStyle w:val="Heading3"/>
      </w:pPr>
      <w:r>
        <w:t>AFF Answers – Agrichar CP</w:t>
      </w:r>
    </w:p>
    <w:p w14:paraId="6965E490" w14:textId="77777777" w:rsidR="00A87F38" w:rsidRDefault="00A87F38" w:rsidP="00A87F38">
      <w:pPr>
        <w:pStyle w:val="Heading4"/>
      </w:pPr>
      <w:r>
        <w:t>Biochar can’t be universally implemented</w:t>
      </w:r>
    </w:p>
    <w:p w14:paraId="04FE5F01" w14:textId="77777777" w:rsidR="00A87F38" w:rsidRDefault="00A87F38" w:rsidP="00A87F38">
      <w:r w:rsidRPr="008E0EA2">
        <w:rPr>
          <w:b/>
        </w:rPr>
        <w:t>Austin 10</w:t>
      </w:r>
      <w:r>
        <w:t xml:space="preserve"> [Anna, </w:t>
      </w:r>
      <w:r w:rsidRPr="008E0EA2">
        <w:t>Beyond the Hype (Biochar)</w:t>
      </w:r>
      <w:r>
        <w:t xml:space="preserve">,” 9-5-2010, </w:t>
      </w:r>
      <w:r w:rsidRPr="008E0EA2">
        <w:t>http://hines.blogspot.com/2010_09_05_archive.html</w:t>
      </w:r>
      <w:r>
        <w:t>]</w:t>
      </w:r>
    </w:p>
    <w:p w14:paraId="2D8F520D" w14:textId="77777777" w:rsidR="00A87F38" w:rsidRDefault="00A87F38" w:rsidP="00A87F38">
      <w:pPr>
        <w:rPr>
          <w:sz w:val="16"/>
        </w:rPr>
      </w:pPr>
      <w:r w:rsidRPr="008E0EA2">
        <w:rPr>
          <w:sz w:val="16"/>
        </w:rPr>
        <w:t xml:space="preserve">From Amonette’s perspective, the bioenergy route will continue to be chosen over climate mitigation because there is still no value for carbon. </w:t>
      </w:r>
      <w:r w:rsidRPr="008E0EA2">
        <w:rPr>
          <w:u w:val="single"/>
        </w:rPr>
        <w:t>“Looking at the Midwest, it has fertile soils but uses a lot of coal, so that would be where you want to produce bioenergy,”</w:t>
      </w:r>
      <w:r w:rsidRPr="008E0EA2">
        <w:rPr>
          <w:sz w:val="16"/>
        </w:rPr>
        <w:t xml:space="preserve"> he says. </w:t>
      </w:r>
      <w:r w:rsidRPr="008E0EA2">
        <w:rPr>
          <w:u w:val="single"/>
        </w:rPr>
        <w:t>“Biochar doesn’t make sense there, because if you add it to the soil you won’t get a response</w:t>
      </w:r>
      <w:r w:rsidRPr="008E0EA2">
        <w:rPr>
          <w:sz w:val="16"/>
        </w:rPr>
        <w:t>. In the Southeast or the tropics where you’ve got these poor soils, it’s a whole different matter and biochar makes a lot of sense.”</w:t>
      </w:r>
    </w:p>
    <w:p w14:paraId="6E4B8866" w14:textId="77777777" w:rsidR="00A87F38" w:rsidRDefault="00A87F38" w:rsidP="00A87F38">
      <w:pPr>
        <w:pStyle w:val="Heading4"/>
      </w:pPr>
      <w:r>
        <w:t xml:space="preserve">No Solvency – not enough proof that biochar solves GHGs, such as N2O </w:t>
      </w:r>
      <w:proofErr w:type="gramStart"/>
      <w:r>
        <w:t>-  too</w:t>
      </w:r>
      <w:proofErr w:type="gramEnd"/>
      <w:r>
        <w:t xml:space="preserve"> complex</w:t>
      </w:r>
    </w:p>
    <w:p w14:paraId="62BC9C6D" w14:textId="77777777" w:rsidR="00A87F38" w:rsidRPr="008E0EA2" w:rsidRDefault="00A87F38" w:rsidP="00A87F38">
      <w:pPr>
        <w:rPr>
          <w:sz w:val="24"/>
        </w:rPr>
      </w:pPr>
      <w:r w:rsidRPr="00817A3E">
        <w:rPr>
          <w:b/>
          <w:sz w:val="24"/>
        </w:rPr>
        <w:t xml:space="preserve">Sánchez-García 7-2 </w:t>
      </w:r>
      <w:r w:rsidRPr="008E0EA2">
        <w:rPr>
          <w:sz w:val="24"/>
        </w:rPr>
        <w:t>[</w:t>
      </w:r>
      <w:r>
        <w:rPr>
          <w:sz w:val="24"/>
        </w:rPr>
        <w:t>M</w:t>
      </w:r>
      <w:r w:rsidRPr="00817A3E">
        <w:rPr>
          <w:sz w:val="24"/>
        </w:rPr>
        <w:t>aría Sánchez-García, Asunción Roig</w:t>
      </w:r>
      <w:r>
        <w:rPr>
          <w:sz w:val="24"/>
        </w:rPr>
        <w:t xml:space="preserve">, </w:t>
      </w:r>
      <w:r w:rsidRPr="00817A3E">
        <w:rPr>
          <w:sz w:val="24"/>
        </w:rPr>
        <w:t>Miguel A. Sánchez-Monedero</w:t>
      </w:r>
      <w:r>
        <w:rPr>
          <w:sz w:val="24"/>
        </w:rPr>
        <w:t>,</w:t>
      </w:r>
      <w:r w:rsidRPr="00817A3E">
        <w:rPr>
          <w:sz w:val="24"/>
        </w:rPr>
        <w:t xml:space="preserve"> </w:t>
      </w:r>
      <w:r>
        <w:rPr>
          <w:sz w:val="24"/>
        </w:rPr>
        <w:t xml:space="preserve">and </w:t>
      </w:r>
      <w:r w:rsidRPr="00817A3E">
        <w:rPr>
          <w:sz w:val="24"/>
        </w:rPr>
        <w:t>María L. Cayuela*</w:t>
      </w:r>
      <w:r>
        <w:rPr>
          <w:sz w:val="24"/>
        </w:rPr>
        <w:t xml:space="preserve">, </w:t>
      </w:r>
      <w:r w:rsidRPr="00817A3E">
        <w:rPr>
          <w:sz w:val="24"/>
        </w:rPr>
        <w:t>Department of Soil and Water Conservation and Waste Management, CEBAS-CSIC, Campus Universitario de Espinardo, Murcia, Spain</w:t>
      </w:r>
      <w:r>
        <w:rPr>
          <w:sz w:val="24"/>
        </w:rPr>
        <w:t>,</w:t>
      </w:r>
      <w:r w:rsidRPr="00817A3E">
        <w:rPr>
          <w:sz w:val="24"/>
        </w:rPr>
        <w:t xml:space="preserve"> </w:t>
      </w:r>
      <w:r>
        <w:rPr>
          <w:sz w:val="24"/>
        </w:rPr>
        <w:t>“</w:t>
      </w:r>
      <w:r w:rsidRPr="008E0EA2">
        <w:rPr>
          <w:sz w:val="24"/>
        </w:rPr>
        <w:t>Biochar increases soil N2O emissions produced by nitrification-mediated pathways</w:t>
      </w:r>
      <w:r>
        <w:rPr>
          <w:sz w:val="24"/>
        </w:rPr>
        <w:t xml:space="preserve">,” </w:t>
      </w:r>
      <w:r w:rsidRPr="008E0EA2">
        <w:rPr>
          <w:sz w:val="24"/>
        </w:rPr>
        <w:t>Front. Environ. Sci., 02 July 2014</w:t>
      </w:r>
      <w:r>
        <w:rPr>
          <w:sz w:val="24"/>
        </w:rPr>
        <w:t xml:space="preserve">, </w:t>
      </w:r>
      <w:r w:rsidRPr="008E0EA2">
        <w:rPr>
          <w:sz w:val="24"/>
        </w:rPr>
        <w:t>http://journal.frontiersin.org/Journal/10.3389/fenvs.2014.00025/full]</w:t>
      </w:r>
    </w:p>
    <w:p w14:paraId="78C9E6AC" w14:textId="77777777" w:rsidR="00A87F38" w:rsidRDefault="00A87F38" w:rsidP="00A87F38">
      <w:pPr>
        <w:rPr>
          <w:sz w:val="24"/>
          <w:u w:val="single"/>
        </w:rPr>
      </w:pPr>
      <w:r w:rsidRPr="008E0EA2">
        <w:rPr>
          <w:sz w:val="16"/>
        </w:rPr>
        <w:t xml:space="preserve">Soils are a major source of </w:t>
      </w:r>
      <w:r w:rsidRPr="008E0EA2">
        <w:rPr>
          <w:sz w:val="24"/>
          <w:u w:val="single"/>
        </w:rPr>
        <w:t>N2O,</w:t>
      </w:r>
      <w:r w:rsidRPr="008E0EA2">
        <w:rPr>
          <w:sz w:val="16"/>
        </w:rPr>
        <w:t xml:space="preserve"> which </w:t>
      </w:r>
      <w:r w:rsidRPr="008E0EA2">
        <w:rPr>
          <w:sz w:val="24"/>
          <w:u w:val="single"/>
        </w:rPr>
        <w:t>is a potent greenhouse gas and contributor to ozone layer destruction</w:t>
      </w:r>
      <w:r w:rsidRPr="008E0EA2">
        <w:rPr>
          <w:sz w:val="16"/>
        </w:rPr>
        <w:t xml:space="preserve">. </w:t>
      </w:r>
      <w:r w:rsidRPr="008E0EA2">
        <w:rPr>
          <w:sz w:val="24"/>
          <w:u w:val="single"/>
        </w:rPr>
        <w:t>N2O is produced during several soil processes and its release to the atmosphere is almost entirely controlled by microbial activities</w:t>
      </w:r>
      <w:r w:rsidRPr="008E0EA2">
        <w:rPr>
          <w:sz w:val="16"/>
        </w:rPr>
        <w:t xml:space="preserve">. Current knowledge suggests five N2O-genic soil microbial sources (Baggs, 2011; Spott et al., 2011). These are the nitrate or nitrite reducing processes of denitrification and dissimilatory nitrate reduction to ammonium (DNRA), and ammonia oxidation (the first step in nitrification, facilitated by ammonia oxidizing bacteria). Nitrifier denitrification, the ability of ammonia oxidizing bacteria to denitrify, is often also seen as a separate process. Finally, codenitrification has also been identified as a relevant N2O formation pathway in soils (Spott et al., 2011). </w:t>
      </w:r>
      <w:r w:rsidRPr="008E0EA2">
        <w:rPr>
          <w:sz w:val="24"/>
          <w:u w:val="single"/>
        </w:rPr>
        <w:t>Understanding the mechanisms of the interactions of biochar with soil N2O formation pathways represents a difficult challenge.</w:t>
      </w:r>
      <w:r w:rsidRPr="008E0EA2">
        <w:rPr>
          <w:sz w:val="16"/>
        </w:rPr>
        <w:t xml:space="preserve"> </w:t>
      </w:r>
      <w:r w:rsidRPr="008E0EA2">
        <w:rPr>
          <w:sz w:val="24"/>
          <w:u w:val="single"/>
        </w:rPr>
        <w:t>No evidence has been reported that would serve to unambiguously define the cause for the observed variations</w:t>
      </w:r>
      <w:r w:rsidRPr="008E0EA2">
        <w:rPr>
          <w:sz w:val="16"/>
        </w:rPr>
        <w:t xml:space="preserve"> (increase or decline) </w:t>
      </w:r>
      <w:r w:rsidRPr="008E0EA2">
        <w:rPr>
          <w:sz w:val="24"/>
          <w:u w:val="single"/>
        </w:rPr>
        <w:t>in soil N2O fluxes. This is due to the extremely complex set of reactions leading to N2O formation and consumption in soils and also to the fact that the number of studies which analyze how biochar influences specific N2O formation pathways is still very limited.</w:t>
      </w:r>
    </w:p>
    <w:p w14:paraId="74A355F5" w14:textId="77777777" w:rsidR="00A87F38" w:rsidRPr="00817A3E" w:rsidRDefault="00A87F38" w:rsidP="00A87F38">
      <w:pPr>
        <w:pStyle w:val="Heading4"/>
      </w:pPr>
      <w:r>
        <w:t>No Solvency – studies are limited and based on single fields or soil incubation – can’t be extrapolated, and not all biochars are the same – the burden of proof is on them</w:t>
      </w:r>
    </w:p>
    <w:p w14:paraId="39259369" w14:textId="77777777" w:rsidR="00A87F38" w:rsidRDefault="00A87F38" w:rsidP="00A87F38">
      <w:pPr>
        <w:rPr>
          <w:sz w:val="24"/>
        </w:rPr>
      </w:pPr>
      <w:r w:rsidRPr="00817A3E">
        <w:rPr>
          <w:b/>
          <w:sz w:val="24"/>
        </w:rPr>
        <w:t>Spokas and Reicosky 9</w:t>
      </w:r>
      <w:r w:rsidRPr="00817A3E">
        <w:rPr>
          <w:sz w:val="24"/>
        </w:rPr>
        <w:t xml:space="preserve"> </w:t>
      </w:r>
      <w:r w:rsidRPr="00A87F38">
        <w:rPr>
          <w:sz w:val="19"/>
          <w:szCs w:val="19"/>
        </w:rPr>
        <w:t>[Kurt A., Agricultural Research Service, United States¶ Department of Agriculture, Soil and Water¶ Management Unit, and Donald C., (retired) Agricultural Research Service, United¶ States Department of Agriculture “IMPACTS OF SIXTEEN¶ DIFFERENT BIOCHARS ON¶ SOIL GREENHOUSE GAS¶ PRODUCTION,” Annals of Environmental Science, Vol 3, 179-193, 2009]</w:t>
      </w:r>
    </w:p>
    <w:p w14:paraId="71950346" w14:textId="77777777" w:rsidR="00A87F38" w:rsidRPr="00817A3E" w:rsidRDefault="00A87F38" w:rsidP="00A87F38">
      <w:pPr>
        <w:rPr>
          <w:sz w:val="14"/>
        </w:rPr>
      </w:pPr>
      <w:r w:rsidRPr="00817A3E">
        <w:rPr>
          <w:sz w:val="14"/>
        </w:rPr>
        <w:t xml:space="preserve">However, </w:t>
      </w:r>
      <w:r w:rsidRPr="00817A3E">
        <w:rPr>
          <w:sz w:val="24"/>
          <w:u w:val="single"/>
        </w:rPr>
        <w:t>these studies often involve a limited</w:t>
      </w:r>
      <w:r w:rsidRPr="00817A3E">
        <w:rPr>
          <w:sz w:val="12"/>
        </w:rPr>
        <w:t>¶</w:t>
      </w:r>
      <w:r w:rsidRPr="00817A3E">
        <w:rPr>
          <w:sz w:val="12"/>
          <w:u w:val="single"/>
        </w:rPr>
        <w:t xml:space="preserve"> </w:t>
      </w:r>
      <w:r w:rsidRPr="00817A3E">
        <w:rPr>
          <w:sz w:val="24"/>
          <w:u w:val="single"/>
        </w:rPr>
        <w:t>number of biochars and information from a single</w:t>
      </w:r>
      <w:r w:rsidRPr="00817A3E">
        <w:rPr>
          <w:sz w:val="12"/>
        </w:rPr>
        <w:t>¶</w:t>
      </w:r>
      <w:r w:rsidRPr="00817A3E">
        <w:rPr>
          <w:sz w:val="12"/>
          <w:u w:val="single"/>
        </w:rPr>
        <w:t xml:space="preserve"> </w:t>
      </w:r>
      <w:r w:rsidRPr="00817A3E">
        <w:rPr>
          <w:sz w:val="24"/>
          <w:u w:val="single"/>
        </w:rPr>
        <w:t>field or soil incubation study</w:t>
      </w:r>
      <w:r w:rsidRPr="00817A3E">
        <w:rPr>
          <w:sz w:val="14"/>
        </w:rPr>
        <w:t>. Therefore, it is difficult</w:t>
      </w:r>
      <w:r w:rsidRPr="00817A3E">
        <w:rPr>
          <w:sz w:val="12"/>
        </w:rPr>
        <w:t>¶</w:t>
      </w:r>
      <w:r w:rsidRPr="00817A3E">
        <w:rPr>
          <w:sz w:val="14"/>
        </w:rPr>
        <w:t xml:space="preserve"> </w:t>
      </w:r>
      <w:r w:rsidRPr="00817A3E">
        <w:rPr>
          <w:sz w:val="24"/>
          <w:u w:val="single"/>
        </w:rPr>
        <w:t>to extrapolate these results to other soils and parent</w:t>
      </w:r>
      <w:r w:rsidRPr="00817A3E">
        <w:rPr>
          <w:sz w:val="12"/>
        </w:rPr>
        <w:t>¶</w:t>
      </w:r>
      <w:r w:rsidRPr="00817A3E">
        <w:rPr>
          <w:sz w:val="14"/>
        </w:rPr>
        <w:t xml:space="preserve"> </w:t>
      </w:r>
      <w:r w:rsidRPr="00817A3E">
        <w:rPr>
          <w:sz w:val="24"/>
          <w:u w:val="single"/>
        </w:rPr>
        <w:t>materials, complicating efforts to compare the impacts</w:t>
      </w:r>
      <w:r w:rsidRPr="00817A3E">
        <w:rPr>
          <w:sz w:val="12"/>
        </w:rPr>
        <w:t>¶</w:t>
      </w:r>
      <w:r w:rsidRPr="00817A3E">
        <w:rPr>
          <w:sz w:val="12"/>
          <w:u w:val="single"/>
        </w:rPr>
        <w:t xml:space="preserve"> </w:t>
      </w:r>
      <w:r w:rsidRPr="00817A3E">
        <w:rPr>
          <w:sz w:val="24"/>
          <w:u w:val="single"/>
        </w:rPr>
        <w:t>of different chars</w:t>
      </w:r>
      <w:r w:rsidRPr="00817A3E">
        <w:rPr>
          <w:sz w:val="14"/>
        </w:rPr>
        <w:t xml:space="preserve">. As mentioned above, </w:t>
      </w:r>
      <w:r w:rsidRPr="00817A3E">
        <w:rPr>
          <w:sz w:val="24"/>
          <w:u w:val="single"/>
        </w:rPr>
        <w:t>not all</w:t>
      </w:r>
      <w:r w:rsidRPr="00817A3E">
        <w:rPr>
          <w:sz w:val="12"/>
        </w:rPr>
        <w:t>¶</w:t>
      </w:r>
      <w:r w:rsidRPr="00817A3E">
        <w:rPr>
          <w:sz w:val="12"/>
          <w:u w:val="single"/>
        </w:rPr>
        <w:t xml:space="preserve"> </w:t>
      </w:r>
      <w:r w:rsidRPr="00817A3E">
        <w:rPr>
          <w:sz w:val="24"/>
          <w:u w:val="single"/>
        </w:rPr>
        <w:t>biochars are the same</w:t>
      </w:r>
      <w:r w:rsidRPr="00817A3E">
        <w:rPr>
          <w:sz w:val="14"/>
        </w:rPr>
        <w:t xml:space="preserve">. </w:t>
      </w:r>
      <w:r w:rsidRPr="00817A3E">
        <w:rPr>
          <w:sz w:val="24"/>
          <w:u w:val="single"/>
        </w:rPr>
        <w:t>The properties of the biochar</w:t>
      </w:r>
      <w:r w:rsidRPr="00817A3E">
        <w:rPr>
          <w:sz w:val="12"/>
        </w:rPr>
        <w:t>¶</w:t>
      </w:r>
      <w:r w:rsidRPr="00817A3E">
        <w:rPr>
          <w:sz w:val="14"/>
        </w:rPr>
        <w:t xml:space="preserve"> </w:t>
      </w:r>
      <w:r w:rsidRPr="00817A3E">
        <w:rPr>
          <w:sz w:val="24"/>
          <w:u w:val="single"/>
        </w:rPr>
        <w:t>vary as a function of the feedstock, particle size</w:t>
      </w:r>
      <w:proofErr w:type="gramStart"/>
      <w:r w:rsidRPr="00817A3E">
        <w:rPr>
          <w:sz w:val="14"/>
        </w:rPr>
        <w:t>,</w:t>
      </w:r>
      <w:r w:rsidRPr="00817A3E">
        <w:rPr>
          <w:sz w:val="12"/>
        </w:rPr>
        <w:t>¶</w:t>
      </w:r>
      <w:proofErr w:type="gramEnd"/>
      <w:r w:rsidRPr="00817A3E">
        <w:rPr>
          <w:sz w:val="14"/>
        </w:rPr>
        <w:t xml:space="preserve"> </w:t>
      </w:r>
      <w:r w:rsidRPr="00817A3E">
        <w:rPr>
          <w:sz w:val="24"/>
          <w:u w:val="single"/>
        </w:rPr>
        <w:t>temperature and rate of increase, residence time</w:t>
      </w:r>
      <w:r w:rsidRPr="00817A3E">
        <w:rPr>
          <w:sz w:val="14"/>
        </w:rPr>
        <w:t>,</w:t>
      </w:r>
      <w:r w:rsidRPr="00817A3E">
        <w:rPr>
          <w:sz w:val="12"/>
        </w:rPr>
        <w:t>¶</w:t>
      </w:r>
      <w:r w:rsidRPr="00817A3E">
        <w:rPr>
          <w:sz w:val="14"/>
        </w:rPr>
        <w:t xml:space="preserve"> </w:t>
      </w:r>
      <w:r w:rsidRPr="00817A3E">
        <w:rPr>
          <w:sz w:val="24"/>
          <w:u w:val="single"/>
        </w:rPr>
        <w:t>pressures, and conditions of the starting material</w:t>
      </w:r>
      <w:r w:rsidRPr="00817A3E">
        <w:rPr>
          <w:sz w:val="14"/>
        </w:rPr>
        <w:t xml:space="preserve"> [14].</w:t>
      </w:r>
      <w:r w:rsidRPr="00817A3E">
        <w:rPr>
          <w:sz w:val="12"/>
        </w:rPr>
        <w:t>¶</w:t>
      </w:r>
      <w:r w:rsidRPr="00817A3E">
        <w:rPr>
          <w:sz w:val="14"/>
        </w:rPr>
        <w:t xml:space="preserve"> The purpose of this study is to document the impacts</w:t>
      </w:r>
      <w:r w:rsidRPr="00817A3E">
        <w:rPr>
          <w:sz w:val="12"/>
        </w:rPr>
        <w:t>¶</w:t>
      </w:r>
      <w:r w:rsidRPr="00817A3E">
        <w:rPr>
          <w:sz w:val="14"/>
        </w:rPr>
        <w:t xml:space="preserve"> of 15 different types of chars (biochars and ashes) as</w:t>
      </w:r>
      <w:r w:rsidRPr="00817A3E">
        <w:rPr>
          <w:sz w:val="12"/>
        </w:rPr>
        <w:t>¶</w:t>
      </w:r>
      <w:r w:rsidRPr="00817A3E">
        <w:rPr>
          <w:sz w:val="14"/>
        </w:rPr>
        <w:t xml:space="preserve"> well as a steam activated coconut charcoal on</w:t>
      </w:r>
      <w:r w:rsidRPr="00817A3E">
        <w:rPr>
          <w:sz w:val="12"/>
        </w:rPr>
        <w:t>¶</w:t>
      </w:r>
      <w:r w:rsidRPr="00817A3E">
        <w:rPr>
          <w:sz w:val="14"/>
        </w:rPr>
        <w:t xml:space="preserve"> greenhouse gas (CO2, CH4, and N2O) production</w:t>
      </w:r>
      <w:r w:rsidRPr="00817A3E">
        <w:rPr>
          <w:sz w:val="12"/>
        </w:rPr>
        <w:t>¶</w:t>
      </w:r>
      <w:r w:rsidRPr="00817A3E">
        <w:rPr>
          <w:sz w:val="14"/>
        </w:rPr>
        <w:t xml:space="preserve"> balance across three diverse soil types (Minnesota</w:t>
      </w:r>
      <w:r w:rsidRPr="00817A3E">
        <w:rPr>
          <w:sz w:val="12"/>
        </w:rPr>
        <w:t>¶</w:t>
      </w:r>
      <w:r w:rsidRPr="00817A3E">
        <w:rPr>
          <w:sz w:val="14"/>
        </w:rPr>
        <w:t xml:space="preserve"> agricultural soil, Wisconsin forest nursery soil and a</w:t>
      </w:r>
      <w:r w:rsidRPr="00817A3E">
        <w:rPr>
          <w:sz w:val="12"/>
        </w:rPr>
        <w:t>¶</w:t>
      </w:r>
      <w:r w:rsidRPr="00817A3E">
        <w:rPr>
          <w:sz w:val="14"/>
        </w:rPr>
        <w:t xml:space="preserve"> California landfill cover soil).</w:t>
      </w:r>
    </w:p>
    <w:p w14:paraId="7CAB965A" w14:textId="77777777" w:rsidR="00A87F38" w:rsidRPr="00A87F38" w:rsidRDefault="00A87F38" w:rsidP="00A87F38"/>
    <w:p w14:paraId="5DB3F9B3" w14:textId="77777777" w:rsidR="001F2698" w:rsidRPr="001F2698" w:rsidRDefault="001F2698" w:rsidP="001F2698">
      <w:pPr>
        <w:rPr>
          <w:rFonts w:cs="Times New Roman"/>
        </w:rPr>
      </w:pPr>
    </w:p>
    <w:p w14:paraId="5C7F1D5F" w14:textId="77777777" w:rsidR="001F2698" w:rsidRPr="001F2698" w:rsidRDefault="001F2698" w:rsidP="001F2698">
      <w:pPr>
        <w:pStyle w:val="Heading2"/>
      </w:pPr>
      <w:r w:rsidRPr="001F2698">
        <w:t xml:space="preserve">Artificial Trees CP </w:t>
      </w:r>
    </w:p>
    <w:p w14:paraId="13969B15" w14:textId="77777777" w:rsidR="001F2698" w:rsidRPr="001F2698" w:rsidRDefault="001F2698" w:rsidP="001F2698">
      <w:pPr>
        <w:pStyle w:val="Heading3"/>
      </w:pPr>
      <w:r w:rsidRPr="001F2698">
        <w:t>Artificial Trees CP 1NC Shell</w:t>
      </w:r>
    </w:p>
    <w:p w14:paraId="13C838BE" w14:textId="77777777" w:rsidR="001F2698" w:rsidRPr="001F2698" w:rsidRDefault="001F2698" w:rsidP="001F2698">
      <w:pPr>
        <w:pStyle w:val="Heading4"/>
      </w:pPr>
      <w:r w:rsidRPr="001F2698">
        <w:t xml:space="preserve">Counterplan Text: The United States federal government should implement a strategy to use artificial trees.  </w:t>
      </w:r>
    </w:p>
    <w:p w14:paraId="033588C6" w14:textId="77777777" w:rsidR="001F2698" w:rsidRPr="001F2698" w:rsidRDefault="001F2698" w:rsidP="001F2698">
      <w:pPr>
        <w:pStyle w:val="Heading4"/>
      </w:pPr>
      <w:r w:rsidRPr="001F2698">
        <w:t>“Artificial trees” solve global warming by sucking CO2 out of the atmosphere, and are comparatively better than alternatives</w:t>
      </w:r>
    </w:p>
    <w:p w14:paraId="37CCCCCD" w14:textId="77777777" w:rsidR="001F2698" w:rsidRPr="001F2698" w:rsidRDefault="001F2698" w:rsidP="001F2698">
      <w:pPr>
        <w:rPr>
          <w:rFonts w:cs="Times New Roman"/>
        </w:rPr>
      </w:pPr>
      <w:proofErr w:type="gramStart"/>
      <w:r w:rsidRPr="001F2698">
        <w:rPr>
          <w:rFonts w:cs="Times New Roman"/>
          <w:b/>
          <w:sz w:val="24"/>
        </w:rPr>
        <w:t>iTech</w:t>
      </w:r>
      <w:proofErr w:type="gramEnd"/>
      <w:r w:rsidRPr="001F2698">
        <w:rPr>
          <w:rFonts w:cs="Times New Roman"/>
          <w:b/>
          <w:sz w:val="24"/>
        </w:rPr>
        <w:t xml:space="preserve"> Post 13</w:t>
      </w:r>
      <w:r w:rsidRPr="001F2698">
        <w:rPr>
          <w:rFonts w:cs="Times New Roman"/>
        </w:rPr>
        <w:t xml:space="preserve"> [“Can A Fake Tree Stop Global Warming?,” 1-25-2013, http://www.itechpost.com/articles/5011/20130125/fake-tree-stop-global-warming.htm]</w:t>
      </w:r>
    </w:p>
    <w:p w14:paraId="46D9A925" w14:textId="77777777" w:rsidR="001F2698" w:rsidRPr="001F2698" w:rsidRDefault="001F2698" w:rsidP="001F2698">
      <w:pPr>
        <w:rPr>
          <w:rFonts w:cs="Times New Roman"/>
          <w:i/>
        </w:rPr>
      </w:pPr>
      <w:r w:rsidRPr="001F2698">
        <w:rPr>
          <w:rFonts w:cs="Times New Roman"/>
          <w:i/>
        </w:rPr>
        <w:t>**We disagree with the author’s use of gendered language</w:t>
      </w:r>
    </w:p>
    <w:p w14:paraId="273AC4AA" w14:textId="77777777" w:rsidR="001F2698" w:rsidRPr="001F2698" w:rsidRDefault="001F2698" w:rsidP="001F2698">
      <w:pPr>
        <w:rPr>
          <w:rFonts w:cs="Times New Roman"/>
          <w:u w:val="single"/>
        </w:rPr>
      </w:pPr>
      <w:r w:rsidRPr="001F2698">
        <w:rPr>
          <w:rFonts w:cs="Times New Roman"/>
          <w:sz w:val="16"/>
        </w:rPr>
        <w:t xml:space="preserve">According to the National Post, </w:t>
      </w:r>
      <w:r w:rsidRPr="001F2698">
        <w:rPr>
          <w:rFonts w:cs="Times New Roman"/>
          <w:u w:val="single"/>
        </w:rPr>
        <w:t>Dr</w:t>
      </w:r>
      <w:r w:rsidRPr="001F2698">
        <w:rPr>
          <w:rFonts w:cs="Times New Roman"/>
          <w:sz w:val="16"/>
        </w:rPr>
        <w:t xml:space="preserve">. Klaus </w:t>
      </w:r>
      <w:r w:rsidRPr="001F2698">
        <w:rPr>
          <w:rFonts w:cs="Times New Roman"/>
          <w:highlight w:val="cyan"/>
          <w:u w:val="single"/>
        </w:rPr>
        <w:t>Lackner</w:t>
      </w:r>
      <w:r w:rsidRPr="001F2698">
        <w:rPr>
          <w:rFonts w:cs="Times New Roman"/>
          <w:u w:val="single"/>
        </w:rPr>
        <w:t xml:space="preserve">, chairman of the Earth and Environmental Engineering department at New York's Columbia University, </w:t>
      </w:r>
      <w:r w:rsidRPr="001F2698">
        <w:rPr>
          <w:rFonts w:cs="Times New Roman"/>
          <w:highlight w:val="cyan"/>
          <w:u w:val="single"/>
        </w:rPr>
        <w:t>has developed a mock-up of an "artificial tree" that can "mimic the photosynthesis of real trees</w:t>
      </w:r>
      <w:r w:rsidRPr="001F2698">
        <w:rPr>
          <w:rFonts w:cs="Times New Roman"/>
          <w:u w:val="single"/>
        </w:rPr>
        <w:t xml:space="preserve"> </w:t>
      </w:r>
      <w:r w:rsidRPr="001F2698">
        <w:rPr>
          <w:rFonts w:cs="Times New Roman"/>
          <w:highlight w:val="cyan"/>
          <w:u w:val="single"/>
        </w:rPr>
        <w:t>by</w:t>
      </w:r>
      <w:r w:rsidRPr="001F2698">
        <w:rPr>
          <w:rFonts w:cs="Times New Roman"/>
          <w:u w:val="single"/>
        </w:rPr>
        <w:t xml:space="preserve"> chemically </w:t>
      </w:r>
      <w:r w:rsidRPr="001F2698">
        <w:rPr>
          <w:rFonts w:cs="Times New Roman"/>
          <w:highlight w:val="cyan"/>
          <w:u w:val="single"/>
        </w:rPr>
        <w:t>sucking carbon dioxide out of the air."</w:t>
      </w:r>
      <w:r w:rsidRPr="001F2698">
        <w:rPr>
          <w:rFonts w:cs="Times New Roman"/>
          <w:sz w:val="16"/>
        </w:rPr>
        <w:t xml:space="preserve"> What's more, </w:t>
      </w:r>
      <w:r w:rsidRPr="001F2698">
        <w:rPr>
          <w:rFonts w:cs="Times New Roman"/>
          <w:highlight w:val="cyan"/>
          <w:u w:val="single"/>
        </w:rPr>
        <w:t>the trees are capable of eliminating one ton of carbon from the air every day</w:t>
      </w:r>
      <w:r w:rsidRPr="001F2698">
        <w:rPr>
          <w:rFonts w:cs="Times New Roman"/>
          <w:sz w:val="16"/>
        </w:rPr>
        <w:t xml:space="preserve"> - that's </w:t>
      </w:r>
      <w:r w:rsidRPr="001F2698">
        <w:rPr>
          <w:rFonts w:cs="Times New Roman"/>
          <w:u w:val="single"/>
        </w:rPr>
        <w:t xml:space="preserve">the same amount that 36 cars would emit into the atmosphere every day. They cost less than a car to build, and because carbon is spread evenly around the planet it doesn't even matter where they're placed; </w:t>
      </w:r>
      <w:r w:rsidRPr="001F2698">
        <w:rPr>
          <w:rFonts w:cs="Times New Roman"/>
          <w:highlight w:val="cyan"/>
          <w:u w:val="single"/>
        </w:rPr>
        <w:t>the trees will still capture the same amount of carbon</w:t>
      </w:r>
      <w:r w:rsidRPr="001F2698">
        <w:rPr>
          <w:rFonts w:cs="Times New Roman"/>
          <w:sz w:val="16"/>
        </w:rPr>
        <w:t xml:space="preserve">. </w:t>
      </w:r>
      <w:r w:rsidRPr="001F2698">
        <w:rPr>
          <w:rFonts w:cs="Times New Roman"/>
          <w:u w:val="single"/>
        </w:rPr>
        <w:t xml:space="preserve">Fields of </w:t>
      </w:r>
      <w:r w:rsidRPr="001F2698">
        <w:rPr>
          <w:rFonts w:cs="Times New Roman"/>
          <w:highlight w:val="cyan"/>
          <w:u w:val="single"/>
        </w:rPr>
        <w:t>artificial trees</w:t>
      </w:r>
      <w:r w:rsidRPr="001F2698">
        <w:rPr>
          <w:rFonts w:cs="Times New Roman"/>
          <w:u w:val="single"/>
        </w:rPr>
        <w:t xml:space="preserve"> could</w:t>
      </w:r>
      <w:r w:rsidRPr="001F2698">
        <w:rPr>
          <w:rFonts w:cs="Times New Roman"/>
          <w:sz w:val="16"/>
        </w:rPr>
        <w:t xml:space="preserve"> conceivably </w:t>
      </w:r>
      <w:r w:rsidRPr="001F2698">
        <w:rPr>
          <w:rFonts w:cs="Times New Roman"/>
          <w:highlight w:val="cyan"/>
          <w:u w:val="single"/>
        </w:rPr>
        <w:t>help</w:t>
      </w:r>
      <w:r w:rsidRPr="001F2698">
        <w:rPr>
          <w:rFonts w:cs="Times New Roman"/>
          <w:sz w:val="16"/>
        </w:rPr>
        <w:t xml:space="preserve"> humanity </w:t>
      </w:r>
      <w:r w:rsidRPr="001F2698">
        <w:rPr>
          <w:rFonts w:cs="Times New Roman"/>
          <w:highlight w:val="cyan"/>
          <w:u w:val="single"/>
        </w:rPr>
        <w:t>fight off</w:t>
      </w:r>
      <w:r w:rsidRPr="001F2698">
        <w:rPr>
          <w:rFonts w:cs="Times New Roman"/>
          <w:u w:val="single"/>
        </w:rPr>
        <w:t xml:space="preserve"> the disastrous consequences of global </w:t>
      </w:r>
      <w:r w:rsidRPr="001F2698">
        <w:rPr>
          <w:rFonts w:cs="Times New Roman"/>
          <w:highlight w:val="cyan"/>
          <w:u w:val="single"/>
        </w:rPr>
        <w:t>warming</w:t>
      </w:r>
      <w:r w:rsidRPr="001F2698">
        <w:rPr>
          <w:rFonts w:cs="Times New Roman"/>
          <w:u w:val="single"/>
        </w:rPr>
        <w:t>. Unlike radical geo-engineering proposals tha</w:t>
      </w:r>
      <w:r w:rsidRPr="001F2698">
        <w:rPr>
          <w:rFonts w:cs="Times New Roman"/>
          <w:sz w:val="16"/>
        </w:rPr>
        <w:t xml:space="preserve">t involve, </w:t>
      </w:r>
      <w:r w:rsidRPr="001F2698">
        <w:rPr>
          <w:rFonts w:cs="Times New Roman"/>
          <w:u w:val="single"/>
        </w:rPr>
        <w:t>say, shooting chemicals into</w:t>
      </w:r>
      <w:r w:rsidRPr="001F2698">
        <w:rPr>
          <w:rFonts w:cs="Times New Roman"/>
          <w:sz w:val="16"/>
        </w:rPr>
        <w:t xml:space="preserve"> the </w:t>
      </w:r>
      <w:r w:rsidRPr="001F2698">
        <w:rPr>
          <w:rFonts w:cs="Times New Roman"/>
          <w:u w:val="single"/>
        </w:rPr>
        <w:t>clouds</w:t>
      </w:r>
      <w:r w:rsidRPr="001F2698">
        <w:rPr>
          <w:rFonts w:cs="Times New Roman"/>
          <w:sz w:val="16"/>
        </w:rPr>
        <w:t xml:space="preserve"> to reflect more of the sun's rays back into space, </w:t>
      </w:r>
      <w:r w:rsidRPr="001F2698">
        <w:rPr>
          <w:rFonts w:cs="Times New Roman"/>
          <w:u w:val="single"/>
        </w:rPr>
        <w:t xml:space="preserve">these </w:t>
      </w:r>
      <w:r w:rsidRPr="001F2698">
        <w:rPr>
          <w:rFonts w:cs="Times New Roman"/>
          <w:highlight w:val="cyan"/>
          <w:u w:val="single"/>
        </w:rPr>
        <w:t>artificial trees don'</w:t>
      </w:r>
      <w:r w:rsidRPr="001F2698">
        <w:rPr>
          <w:rFonts w:cs="Times New Roman"/>
          <w:u w:val="single"/>
        </w:rPr>
        <w:t xml:space="preserve">t fundamentally or unpredictably </w:t>
      </w:r>
      <w:r w:rsidRPr="001F2698">
        <w:rPr>
          <w:rFonts w:cs="Times New Roman"/>
          <w:highlight w:val="cyan"/>
          <w:u w:val="single"/>
        </w:rPr>
        <w:t>alter the earth's atmosphere</w:t>
      </w:r>
      <w:r w:rsidRPr="001F2698">
        <w:rPr>
          <w:rFonts w:cs="Times New Roman"/>
          <w:u w:val="single"/>
        </w:rPr>
        <w:t xml:space="preserve"> or potential </w:t>
      </w:r>
      <w:r w:rsidRPr="001F2698">
        <w:rPr>
          <w:rFonts w:cs="Times New Roman"/>
          <w:highlight w:val="cyan"/>
          <w:u w:val="single"/>
        </w:rPr>
        <w:t>habitability.</w:t>
      </w:r>
      <w:r w:rsidRPr="001F2698">
        <w:rPr>
          <w:rFonts w:cs="Times New Roman"/>
          <w:u w:val="single"/>
        </w:rPr>
        <w:t xml:space="preserve"> </w:t>
      </w:r>
      <w:r w:rsidRPr="001F2698">
        <w:rPr>
          <w:rFonts w:cs="Times New Roman"/>
          <w:highlight w:val="cyan"/>
          <w:u w:val="single"/>
        </w:rPr>
        <w:t>They</w:t>
      </w:r>
      <w:r w:rsidRPr="001F2698">
        <w:rPr>
          <w:rFonts w:cs="Times New Roman"/>
          <w:u w:val="single"/>
        </w:rPr>
        <w:t xml:space="preserve"> simply </w:t>
      </w:r>
      <w:r w:rsidRPr="001F2698">
        <w:rPr>
          <w:rFonts w:cs="Times New Roman"/>
          <w:highlight w:val="cyan"/>
          <w:u w:val="single"/>
        </w:rPr>
        <w:t>suck out what we put in</w:t>
      </w:r>
      <w:r w:rsidRPr="001F2698">
        <w:rPr>
          <w:rFonts w:cs="Times New Roman"/>
          <w:u w:val="single"/>
        </w:rPr>
        <w:t>to the skies.</w:t>
      </w:r>
    </w:p>
    <w:p w14:paraId="14976788" w14:textId="77777777" w:rsidR="001F2698" w:rsidRPr="001F2698" w:rsidRDefault="001F2698" w:rsidP="001F2698">
      <w:pPr>
        <w:pStyle w:val="Heading3"/>
      </w:pPr>
      <w:r w:rsidRPr="001F2698">
        <w:t>Artificial Trees – Warming Solvency</w:t>
      </w:r>
    </w:p>
    <w:p w14:paraId="0F6B819C" w14:textId="77777777" w:rsidR="001F2698" w:rsidRPr="001F2698" w:rsidRDefault="001F2698" w:rsidP="001F2698">
      <w:pPr>
        <w:pStyle w:val="Heading4"/>
      </w:pPr>
      <w:r w:rsidRPr="001F2698">
        <w:t xml:space="preserve">Extend iTech Post 13 - “Artificial trees” solve global warming by sucking CO2 out of the atmosphere, and are comparatively better than alternatives – they are capable of removing one ton of CO2 from the atmosphere each day – the same amount produced by 36 cars each day. Additionally, location doesn’t matter, since carbon is spread evenly around the planet. Finally, they are comparatively better than geo-engineering proposals, which risk altering the earth’s atmosphere or changing is habitability. </w:t>
      </w:r>
    </w:p>
    <w:p w14:paraId="2A57EFCD"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Artificial trees solve climate change by sucking carbon out of the air – they are cost effective and comparatively better than other technologies and strategies</w:t>
      </w:r>
    </w:p>
    <w:p w14:paraId="0A9752CF" w14:textId="77777777" w:rsidR="001F2698" w:rsidRPr="001F2698" w:rsidRDefault="001F2698" w:rsidP="001F2698">
      <w:pPr>
        <w:rPr>
          <w:rFonts w:cs="Times New Roman"/>
        </w:rPr>
      </w:pPr>
      <w:r w:rsidRPr="001F2698">
        <w:rPr>
          <w:rFonts w:cs="Times New Roman"/>
          <w:b/>
        </w:rPr>
        <w:t xml:space="preserve">Yes Magazine 13 </w:t>
      </w:r>
      <w:r w:rsidRPr="001F2698">
        <w:rPr>
          <w:rFonts w:cs="Times New Roman"/>
        </w:rPr>
        <w:t>[“Can Carbon-Mopping “Artificial Trees” Slow Climate Crisis</w:t>
      </w:r>
      <w:proofErr w:type="gramStart"/>
      <w:r w:rsidRPr="001F2698">
        <w:rPr>
          <w:rFonts w:cs="Times New Roman"/>
        </w:rPr>
        <w:t>?,</w:t>
      </w:r>
      <w:proofErr w:type="gramEnd"/>
      <w:r w:rsidRPr="001F2698">
        <w:rPr>
          <w:rFonts w:cs="Times New Roman"/>
        </w:rPr>
        <w:t>” 2-8-2013, http://www.yesmagazine.org/planet/can-carbon-mopping-artificial-trees-slow-climate-crisis]</w:t>
      </w:r>
    </w:p>
    <w:p w14:paraId="6A507FAD" w14:textId="77777777" w:rsidR="001F2698" w:rsidRPr="001F2698" w:rsidRDefault="001F2698" w:rsidP="001F2698">
      <w:pPr>
        <w:rPr>
          <w:rFonts w:cs="Times New Roman"/>
          <w:sz w:val="16"/>
        </w:rPr>
      </w:pPr>
      <w:r w:rsidRPr="001F2698">
        <w:rPr>
          <w:rFonts w:cs="Times New Roman"/>
          <w:u w:val="single"/>
        </w:rPr>
        <w:t>Climatologists tell us that the climate change train has long since left the station, but perhaps it is not yet too late to prevent it from accelerating beyond our capacity to cope</w:t>
      </w:r>
      <w:r w:rsidRPr="001F2698">
        <w:rPr>
          <w:rFonts w:cs="Times New Roman"/>
          <w:sz w:val="16"/>
        </w:rPr>
        <w:t xml:space="preserve">. There are </w:t>
      </w:r>
      <w:r w:rsidRPr="001F2698">
        <w:rPr>
          <w:rFonts w:cs="Times New Roman"/>
          <w:u w:val="single"/>
        </w:rPr>
        <w:t>tech</w:t>
      </w:r>
      <w:r w:rsidRPr="001F2698">
        <w:rPr>
          <w:rFonts w:cs="Times New Roman"/>
          <w:sz w:val="16"/>
        </w:rPr>
        <w:t xml:space="preserve">nologies now </w:t>
      </w:r>
      <w:r w:rsidRPr="001F2698">
        <w:rPr>
          <w:rFonts w:cs="Times New Roman"/>
          <w:u w:val="single"/>
        </w:rPr>
        <w:t>being developed</w:t>
      </w:r>
      <w:r w:rsidRPr="001F2698">
        <w:rPr>
          <w:rFonts w:cs="Times New Roman"/>
          <w:sz w:val="16"/>
        </w:rPr>
        <w:t xml:space="preserve"> that </w:t>
      </w:r>
      <w:r w:rsidRPr="001F2698">
        <w:rPr>
          <w:rFonts w:cs="Times New Roman"/>
          <w:u w:val="single"/>
        </w:rPr>
        <w:t>could cut the rate of increase of greenhouse gases, even</w:t>
      </w:r>
      <w:r w:rsidRPr="001F2698">
        <w:rPr>
          <w:rFonts w:cs="Times New Roman"/>
          <w:sz w:val="16"/>
        </w:rPr>
        <w:t xml:space="preserve"> potentially </w:t>
      </w:r>
      <w:r w:rsidRPr="001F2698">
        <w:rPr>
          <w:rFonts w:cs="Times New Roman"/>
          <w:u w:val="single"/>
        </w:rPr>
        <w:t>return Earth’s atmosphere to pre-industrial levels of CO2</w:t>
      </w:r>
      <w:r w:rsidRPr="001F2698">
        <w:rPr>
          <w:rFonts w:cs="Times New Roman"/>
          <w:sz w:val="16"/>
        </w:rPr>
        <w:t xml:space="preserve">. </w:t>
      </w:r>
      <w:r w:rsidRPr="001F2698">
        <w:rPr>
          <w:rFonts w:cs="Times New Roman"/>
          <w:u w:val="single"/>
        </w:rPr>
        <w:t>Better yet, the price tag for implementing them may not be all that great</w:t>
      </w:r>
      <w:r w:rsidRPr="001F2698">
        <w:rPr>
          <w:rFonts w:cs="Times New Roman"/>
          <w:sz w:val="16"/>
        </w:rPr>
        <w:t xml:space="preserve">—especially when compared to the mounting costs of continuing down our present course. </w:t>
      </w:r>
      <w:r w:rsidRPr="001F2698">
        <w:rPr>
          <w:rFonts w:cs="Times New Roman"/>
          <w:u w:val="single"/>
        </w:rPr>
        <w:t>Best of all</w:t>
      </w:r>
      <w:r w:rsidRPr="001F2698">
        <w:rPr>
          <w:rFonts w:cs="Times New Roman"/>
          <w:sz w:val="16"/>
        </w:rPr>
        <w:t xml:space="preserve">, say two scientists who are making these astonishing claims, </w:t>
      </w:r>
      <w:r w:rsidRPr="001F2698">
        <w:rPr>
          <w:rFonts w:cs="Times New Roman"/>
          <w:u w:val="single"/>
        </w:rPr>
        <w:t>we don’t have to cut out fossil fuels entirely to accomplish it</w:t>
      </w:r>
      <w:r w:rsidRPr="001F2698">
        <w:rPr>
          <w:rFonts w:cs="Times New Roman"/>
          <w:sz w:val="16"/>
        </w:rPr>
        <w:t>.</w:t>
      </w:r>
      <w:r w:rsidRPr="001F2698">
        <w:rPr>
          <w:rFonts w:cs="Times New Roman"/>
          <w:sz w:val="12"/>
        </w:rPr>
        <w:t>¶</w:t>
      </w:r>
      <w:r w:rsidRPr="001F2698">
        <w:rPr>
          <w:rFonts w:cs="Times New Roman"/>
          <w:sz w:val="16"/>
        </w:rPr>
        <w:t xml:space="preserve"> I met with </w:t>
      </w:r>
      <w:r w:rsidRPr="001F2698">
        <w:rPr>
          <w:rFonts w:cs="Times New Roman"/>
          <w:u w:val="single"/>
        </w:rPr>
        <w:t>Dr</w:t>
      </w:r>
      <w:r w:rsidRPr="001F2698">
        <w:rPr>
          <w:rFonts w:cs="Times New Roman"/>
          <w:sz w:val="16"/>
        </w:rPr>
        <w:t xml:space="preserve">. Klaus </w:t>
      </w:r>
      <w:r w:rsidRPr="001F2698">
        <w:rPr>
          <w:rFonts w:cs="Times New Roman"/>
          <w:u w:val="single"/>
        </w:rPr>
        <w:t>Lackner and</w:t>
      </w:r>
      <w:r w:rsidRPr="001F2698">
        <w:rPr>
          <w:rFonts w:cs="Times New Roman"/>
          <w:sz w:val="16"/>
        </w:rPr>
        <w:t xml:space="preserve"> Allen </w:t>
      </w:r>
      <w:r w:rsidRPr="001F2698">
        <w:rPr>
          <w:rFonts w:cs="Times New Roman"/>
          <w:u w:val="single"/>
        </w:rPr>
        <w:t>Wright at Columbia University’s Earth Institute</w:t>
      </w:r>
      <w:r w:rsidRPr="001F2698">
        <w:rPr>
          <w:rFonts w:cs="Times New Roman"/>
          <w:sz w:val="16"/>
        </w:rPr>
        <w:t xml:space="preserve"> where they </w:t>
      </w:r>
      <w:r w:rsidRPr="001F2698">
        <w:rPr>
          <w:rFonts w:cs="Times New Roman"/>
          <w:u w:val="single"/>
        </w:rPr>
        <w:t>are working</w:t>
      </w:r>
      <w:r w:rsidRPr="001F2698">
        <w:rPr>
          <w:rFonts w:cs="Times New Roman"/>
          <w:sz w:val="16"/>
        </w:rPr>
        <w:t xml:space="preserve"> </w:t>
      </w:r>
      <w:r w:rsidRPr="001F2698">
        <w:rPr>
          <w:rFonts w:cs="Times New Roman"/>
          <w:u w:val="single"/>
        </w:rPr>
        <w:t>on a new “carbon capture” project which involves</w:t>
      </w:r>
      <w:r w:rsidRPr="001F2698">
        <w:rPr>
          <w:rFonts w:cs="Times New Roman"/>
          <w:sz w:val="16"/>
        </w:rPr>
        <w:t xml:space="preserve"> literally </w:t>
      </w:r>
      <w:r w:rsidRPr="001F2698">
        <w:rPr>
          <w:rFonts w:cs="Times New Roman"/>
          <w:u w:val="single"/>
        </w:rPr>
        <w:t>sucking carbon dioxide out of the</w:t>
      </w:r>
      <w:r w:rsidRPr="001F2698">
        <w:rPr>
          <w:rFonts w:cs="Times New Roman"/>
          <w:sz w:val="16"/>
        </w:rPr>
        <w:t xml:space="preserve"> </w:t>
      </w:r>
      <w:r w:rsidRPr="001F2698">
        <w:rPr>
          <w:rFonts w:cs="Times New Roman"/>
          <w:u w:val="single"/>
        </w:rPr>
        <w:t>atmosphere</w:t>
      </w:r>
      <w:r w:rsidRPr="001F2698">
        <w:rPr>
          <w:rFonts w:cs="Times New Roman"/>
          <w:sz w:val="16"/>
        </w:rPr>
        <w:t>. The duo conduct their research in a room less than half the size of most high school chemistry labs, but teeming with vials, beakers, meters, gas canisters, and other devices unnameable by a social science major like myself.</w:t>
      </w:r>
      <w:r w:rsidRPr="001F2698">
        <w:rPr>
          <w:rFonts w:cs="Times New Roman"/>
          <w:sz w:val="12"/>
        </w:rPr>
        <w:t>¶</w:t>
      </w:r>
      <w:r w:rsidRPr="001F2698">
        <w:rPr>
          <w:rFonts w:cs="Times New Roman"/>
          <w:sz w:val="16"/>
        </w:rPr>
        <w:t xml:space="preserve"> One of the tables held an array of cream-colored plastic doodads that looked like miniature shag rugs, scrub brushes, and cylindrical Christmas ornaments. A smiling </w:t>
      </w:r>
      <w:r w:rsidRPr="001F2698">
        <w:rPr>
          <w:rFonts w:cs="Times New Roman"/>
          <w:u w:val="single"/>
        </w:rPr>
        <w:t>Lackner handed me an object shaped like the tuft of needles at the end of a pine branch. Only instead of needles, they were thin streamers impregnated with sodium carbonate, which chemically “mops up” CO2 from the air</w:t>
      </w:r>
      <w:proofErr w:type="gramStart"/>
      <w:r w:rsidRPr="001F2698">
        <w:rPr>
          <w:rFonts w:cs="Times New Roman"/>
          <w:sz w:val="16"/>
        </w:rPr>
        <w:t>.</w:t>
      </w:r>
      <w:r w:rsidRPr="001F2698">
        <w:rPr>
          <w:rFonts w:cs="Times New Roman"/>
          <w:sz w:val="12"/>
        </w:rPr>
        <w:t>¶</w:t>
      </w:r>
      <w:proofErr w:type="gramEnd"/>
      <w:r w:rsidRPr="001F2698">
        <w:rPr>
          <w:rFonts w:cs="Times New Roman"/>
          <w:sz w:val="16"/>
        </w:rPr>
        <w:t xml:space="preserve"> What </w:t>
      </w:r>
      <w:r w:rsidRPr="001F2698">
        <w:rPr>
          <w:rFonts w:cs="Times New Roman"/>
          <w:u w:val="single"/>
        </w:rPr>
        <w:t xml:space="preserve">I was holding </w:t>
      </w:r>
      <w:r w:rsidRPr="001F2698">
        <w:rPr>
          <w:rFonts w:cs="Times New Roman"/>
          <w:sz w:val="16"/>
        </w:rPr>
        <w:t xml:space="preserve">in the palm of my hand was </w:t>
      </w:r>
      <w:r w:rsidRPr="001F2698">
        <w:rPr>
          <w:rFonts w:cs="Times New Roman"/>
          <w:u w:val="single"/>
        </w:rPr>
        <w:t>a</w:t>
      </w:r>
      <w:r w:rsidRPr="001F2698">
        <w:rPr>
          <w:rFonts w:cs="Times New Roman"/>
          <w:sz w:val="16"/>
        </w:rPr>
        <w:t xml:space="preserve"> miniature </w:t>
      </w:r>
      <w:r w:rsidRPr="001F2698">
        <w:rPr>
          <w:rFonts w:cs="Times New Roman"/>
          <w:u w:val="single"/>
        </w:rPr>
        <w:t>prototype</w:t>
      </w:r>
      <w:r w:rsidRPr="001F2698">
        <w:rPr>
          <w:rFonts w:cs="Times New Roman"/>
          <w:sz w:val="16"/>
        </w:rPr>
        <w:t xml:space="preserve"> </w:t>
      </w:r>
      <w:r w:rsidRPr="001F2698">
        <w:rPr>
          <w:rFonts w:cs="Times New Roman"/>
          <w:u w:val="single"/>
        </w:rPr>
        <w:t>for</w:t>
      </w:r>
      <w:r w:rsidRPr="001F2698">
        <w:rPr>
          <w:rFonts w:cs="Times New Roman"/>
          <w:sz w:val="16"/>
        </w:rPr>
        <w:t xml:space="preserve"> </w:t>
      </w:r>
      <w:r w:rsidRPr="001F2698">
        <w:rPr>
          <w:rFonts w:cs="Times New Roman"/>
          <w:u w:val="single"/>
        </w:rPr>
        <w:t xml:space="preserve">an “artificial tree.” </w:t>
      </w:r>
      <w:r w:rsidRPr="001F2698">
        <w:rPr>
          <w:rFonts w:cs="Times New Roman"/>
          <w:sz w:val="16"/>
        </w:rPr>
        <w:t xml:space="preserve">Real trees, as we learn in biology class, breathe in carbon dioxide and breathe out oxygen. </w:t>
      </w:r>
      <w:r w:rsidRPr="001F2698">
        <w:rPr>
          <w:rFonts w:cs="Times New Roman"/>
          <w:u w:val="single"/>
        </w:rPr>
        <w:t>The artificial tree developed by Lackner and Wright will</w:t>
      </w:r>
      <w:r w:rsidRPr="001F2698">
        <w:rPr>
          <w:rFonts w:cs="Times New Roman"/>
          <w:sz w:val="16"/>
        </w:rPr>
        <w:t xml:space="preserve"> also </w:t>
      </w:r>
      <w:r w:rsidRPr="001F2698">
        <w:rPr>
          <w:rFonts w:cs="Times New Roman"/>
          <w:u w:val="single"/>
        </w:rPr>
        <w:t>stand passively in the wind like a tree. But</w:t>
      </w:r>
      <w:r w:rsidRPr="001F2698">
        <w:rPr>
          <w:rFonts w:cs="Times New Roman"/>
          <w:sz w:val="16"/>
        </w:rPr>
        <w:t xml:space="preserve"> it </w:t>
      </w:r>
      <w:r w:rsidRPr="001F2698">
        <w:rPr>
          <w:rFonts w:cs="Times New Roman"/>
          <w:u w:val="single"/>
        </w:rPr>
        <w:t>will remove CO2 from</w:t>
      </w:r>
      <w:r w:rsidRPr="001F2698">
        <w:rPr>
          <w:rFonts w:cs="Times New Roman"/>
          <w:sz w:val="16"/>
        </w:rPr>
        <w:t xml:space="preserve"> </w:t>
      </w:r>
      <w:r w:rsidRPr="001F2698">
        <w:rPr>
          <w:rFonts w:cs="Times New Roman"/>
          <w:u w:val="single"/>
        </w:rPr>
        <w:t>the air faster and at far higher levels than natural photosynthesis can accomplish. The team envisions creating “forests” of these carbon-capturing trees to remove carbon from the atmosphere. The CO2 can then be released by a gentle flow of water, either to be used industrially or sequestered safely underground</w:t>
      </w:r>
      <w:r w:rsidRPr="001F2698">
        <w:rPr>
          <w:rFonts w:cs="Times New Roman"/>
          <w:sz w:val="16"/>
        </w:rPr>
        <w:t>.</w:t>
      </w:r>
      <w:r w:rsidRPr="001F2698">
        <w:rPr>
          <w:rFonts w:cs="Times New Roman"/>
          <w:sz w:val="12"/>
        </w:rPr>
        <w:t>¶</w:t>
      </w:r>
      <w:r w:rsidRPr="001F2698">
        <w:rPr>
          <w:rFonts w:cs="Times New Roman"/>
          <w:sz w:val="16"/>
        </w:rPr>
        <w:t xml:space="preserve"> </w:t>
      </w:r>
      <w:r w:rsidRPr="001F2698">
        <w:rPr>
          <w:rFonts w:cs="Times New Roman"/>
          <w:u w:val="single"/>
        </w:rPr>
        <w:t>These units</w:t>
      </w:r>
      <w:r w:rsidRPr="001F2698">
        <w:rPr>
          <w:rFonts w:cs="Times New Roman"/>
          <w:sz w:val="16"/>
        </w:rPr>
        <w:t xml:space="preserve">, Lackner says, </w:t>
      </w:r>
      <w:r w:rsidRPr="001F2698">
        <w:rPr>
          <w:rFonts w:cs="Times New Roman"/>
          <w:u w:val="single"/>
        </w:rPr>
        <w:t>will</w:t>
      </w:r>
      <w:r w:rsidRPr="001F2698">
        <w:rPr>
          <w:rFonts w:cs="Times New Roman"/>
          <w:sz w:val="16"/>
        </w:rPr>
        <w:t xml:space="preserve"> be roughly the size and production cost of a car, and </w:t>
      </w:r>
      <w:r w:rsidRPr="001F2698">
        <w:rPr>
          <w:rFonts w:cs="Times New Roman"/>
          <w:u w:val="single"/>
        </w:rPr>
        <w:t>collect</w:t>
      </w:r>
      <w:r w:rsidRPr="001F2698">
        <w:rPr>
          <w:rFonts w:cs="Times New Roman"/>
          <w:sz w:val="16"/>
        </w:rPr>
        <w:t xml:space="preserve"> about </w:t>
      </w:r>
      <w:r w:rsidRPr="001F2698">
        <w:rPr>
          <w:rFonts w:cs="Times New Roman"/>
          <w:u w:val="single"/>
        </w:rPr>
        <w:t>1 ton a day of carbon from the air</w:t>
      </w:r>
      <w:r w:rsidRPr="001F2698">
        <w:rPr>
          <w:rFonts w:cs="Times New Roman"/>
          <w:sz w:val="16"/>
        </w:rPr>
        <w:t>—</w:t>
      </w:r>
      <w:r w:rsidRPr="001F2698">
        <w:rPr>
          <w:rFonts w:cs="Times New Roman"/>
          <w:u w:val="single"/>
        </w:rPr>
        <w:t>the</w:t>
      </w:r>
      <w:r w:rsidRPr="001F2698">
        <w:rPr>
          <w:rFonts w:cs="Times New Roman"/>
          <w:sz w:val="16"/>
        </w:rPr>
        <w:t xml:space="preserve"> </w:t>
      </w:r>
      <w:r w:rsidRPr="001F2698">
        <w:rPr>
          <w:rFonts w:cs="Times New Roman"/>
          <w:u w:val="single"/>
        </w:rPr>
        <w:t>equivalent of the greenhouse gases produced by 36 motor vehicles in a day</w:t>
      </w:r>
      <w:r w:rsidRPr="001F2698">
        <w:rPr>
          <w:rFonts w:cs="Times New Roman"/>
          <w:sz w:val="16"/>
        </w:rPr>
        <w:t xml:space="preserve">. </w:t>
      </w:r>
      <w:r w:rsidRPr="001F2698">
        <w:rPr>
          <w:rFonts w:cs="Times New Roman"/>
          <w:u w:val="single"/>
        </w:rPr>
        <w:t>Ten million of these artificial trees, he estimates, would sop up 12 percent of the carbon that humans add to the atmosphere each year</w:t>
      </w:r>
      <w:r w:rsidRPr="001F2698">
        <w:rPr>
          <w:rFonts w:cs="Times New Roman"/>
          <w:sz w:val="16"/>
        </w:rPr>
        <w:t>.</w:t>
      </w:r>
      <w:r w:rsidRPr="001F2698">
        <w:rPr>
          <w:rFonts w:cs="Times New Roman"/>
          <w:sz w:val="12"/>
        </w:rPr>
        <w:t>¶</w:t>
      </w:r>
      <w:r w:rsidRPr="001F2698">
        <w:rPr>
          <w:rFonts w:cs="Times New Roman"/>
          <w:sz w:val="16"/>
        </w:rPr>
        <w:t xml:space="preserve"> “We are already putting carbon dioxide into the system,” Lackner argues. “All that I am really saying is take it back.”</w:t>
      </w:r>
      <w:r w:rsidRPr="001F2698">
        <w:rPr>
          <w:rFonts w:cs="Times New Roman"/>
          <w:sz w:val="12"/>
        </w:rPr>
        <w:t>¶</w:t>
      </w:r>
      <w:r w:rsidRPr="001F2698">
        <w:rPr>
          <w:rFonts w:cs="Times New Roman"/>
          <w:sz w:val="16"/>
        </w:rPr>
        <w:t xml:space="preserve"> </w:t>
      </w:r>
      <w:proofErr w:type="gramStart"/>
      <w:r w:rsidRPr="001F2698">
        <w:rPr>
          <w:rFonts w:cs="Times New Roman"/>
          <w:sz w:val="16"/>
        </w:rPr>
        <w:t>There</w:t>
      </w:r>
      <w:proofErr w:type="gramEnd"/>
      <w:r w:rsidRPr="001F2698">
        <w:rPr>
          <w:rFonts w:cs="Times New Roman"/>
          <w:sz w:val="16"/>
        </w:rPr>
        <w:t xml:space="preserve"> are already methods for scrubbing carbon dioxide emitted by stationary sources like power plant smokestacks, although this technology remains expensive and little used. Power plants account for 41 percent of manmade carbon emissions, much of the rest is produced by mobile sources—cars, trucks and airplanes. Lackner’s technology is one of the first that will have the capacity to remove vehicular carbon emissions from the air.</w:t>
      </w:r>
      <w:r w:rsidRPr="001F2698">
        <w:rPr>
          <w:rFonts w:cs="Times New Roman"/>
          <w:sz w:val="12"/>
        </w:rPr>
        <w:t>¶</w:t>
      </w:r>
      <w:r w:rsidRPr="001F2698">
        <w:rPr>
          <w:rFonts w:cs="Times New Roman"/>
          <w:sz w:val="16"/>
        </w:rPr>
        <w:t xml:space="preserve"> </w:t>
      </w:r>
      <w:r w:rsidRPr="001F2698">
        <w:rPr>
          <w:rFonts w:cs="Times New Roman"/>
          <w:u w:val="single"/>
        </w:rPr>
        <w:t>His approach has little in common with controversial geo-engineering schemes to cool the earth, such as injecting vast quantities of sulfur dioxide into the stratosphere to deflect solar radiation</w:t>
      </w:r>
      <w:r w:rsidRPr="001F2698">
        <w:rPr>
          <w:rFonts w:cs="Times New Roman"/>
          <w:sz w:val="16"/>
        </w:rPr>
        <w:t xml:space="preserve">, says Lackner. </w:t>
      </w:r>
      <w:r w:rsidRPr="001F2698">
        <w:rPr>
          <w:rFonts w:cs="Times New Roman"/>
          <w:u w:val="single"/>
        </w:rPr>
        <w:t>Geo-engineering</w:t>
      </w:r>
      <w:r w:rsidRPr="001F2698">
        <w:rPr>
          <w:rFonts w:cs="Times New Roman"/>
          <w:sz w:val="16"/>
        </w:rPr>
        <w:t>, he says, “</w:t>
      </w:r>
      <w:r w:rsidRPr="001F2698">
        <w:rPr>
          <w:rFonts w:cs="Times New Roman"/>
          <w:u w:val="single"/>
        </w:rPr>
        <w:t>actively interferes with the dynamics of a system which you do not understand</w:t>
      </w:r>
      <w:r w:rsidRPr="001F2698">
        <w:rPr>
          <w:rFonts w:cs="Times New Roman"/>
          <w:sz w:val="16"/>
        </w:rPr>
        <w:t>. ... It is an emergency standby which may get us through a rough decade or two, but it’s something that I’m hoping we won’t ever need to try.”</w:t>
      </w:r>
      <w:r w:rsidRPr="001F2698">
        <w:rPr>
          <w:rFonts w:cs="Times New Roman"/>
          <w:sz w:val="12"/>
        </w:rPr>
        <w:t>¶</w:t>
      </w:r>
      <w:r w:rsidRPr="001F2698">
        <w:rPr>
          <w:rFonts w:cs="Times New Roman"/>
          <w:sz w:val="16"/>
        </w:rPr>
        <w:t xml:space="preserve"> </w:t>
      </w:r>
      <w:r w:rsidRPr="001F2698">
        <w:rPr>
          <w:rFonts w:cs="Times New Roman"/>
          <w:u w:val="single"/>
        </w:rPr>
        <w:t>Carbon capture</w:t>
      </w:r>
      <w:r w:rsidRPr="001F2698">
        <w:rPr>
          <w:rFonts w:cs="Times New Roman"/>
          <w:sz w:val="16"/>
        </w:rPr>
        <w:t xml:space="preserve">, by contrast, </w:t>
      </w:r>
      <w:r w:rsidRPr="001F2698">
        <w:rPr>
          <w:rFonts w:cs="Times New Roman"/>
          <w:u w:val="single"/>
        </w:rPr>
        <w:t xml:space="preserve">is simply cleaning up after </w:t>
      </w:r>
      <w:proofErr w:type="gramStart"/>
      <w:r w:rsidRPr="001F2698">
        <w:rPr>
          <w:rFonts w:cs="Times New Roman"/>
          <w:u w:val="single"/>
        </w:rPr>
        <w:t>ourselves</w:t>
      </w:r>
      <w:proofErr w:type="gramEnd"/>
      <w:r w:rsidRPr="001F2698">
        <w:rPr>
          <w:rFonts w:cs="Times New Roman"/>
          <w:sz w:val="16"/>
        </w:rPr>
        <w:t>. “We are already putting carbon dioxide into the system,” Lackner argues. “All that I am really saying is take it back.”</w:t>
      </w:r>
    </w:p>
    <w:p w14:paraId="2D3EFDB2"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Artificial trees remove CO2 from the atmosphere and store is safely and permanently – the tech is proven</w:t>
      </w:r>
    </w:p>
    <w:p w14:paraId="64975414" w14:textId="77777777" w:rsidR="001F2698" w:rsidRPr="001F2698" w:rsidRDefault="001F2698" w:rsidP="001F2698">
      <w:pPr>
        <w:rPr>
          <w:rFonts w:cs="Times New Roman"/>
        </w:rPr>
      </w:pPr>
      <w:r w:rsidRPr="001F2698">
        <w:rPr>
          <w:rFonts w:cs="Times New Roman"/>
          <w:b/>
        </w:rPr>
        <w:t xml:space="preserve">BBC News 13 </w:t>
      </w:r>
      <w:r w:rsidRPr="001F2698">
        <w:rPr>
          <w:rFonts w:cs="Times New Roman"/>
          <w:sz w:val="20"/>
        </w:rPr>
        <w:t>[“Artificial trees: A green solution</w:t>
      </w:r>
      <w:proofErr w:type="gramStart"/>
      <w:r w:rsidRPr="001F2698">
        <w:rPr>
          <w:rFonts w:cs="Times New Roman"/>
          <w:sz w:val="20"/>
        </w:rPr>
        <w:t>?,</w:t>
      </w:r>
      <w:proofErr w:type="gramEnd"/>
      <w:r w:rsidRPr="001F2698">
        <w:rPr>
          <w:rFonts w:cs="Times New Roman"/>
          <w:sz w:val="20"/>
        </w:rPr>
        <w:t>” Apr 10, 2013, http://scn.sap.com/docs/DOC-40263]</w:t>
      </w:r>
    </w:p>
    <w:p w14:paraId="1C8168DF" w14:textId="77777777" w:rsidR="001F2698" w:rsidRPr="001F2698" w:rsidRDefault="001F2698" w:rsidP="001F2698">
      <w:pPr>
        <w:rPr>
          <w:rFonts w:cs="Times New Roman"/>
          <w:u w:val="single"/>
        </w:rPr>
      </w:pPr>
      <w:r w:rsidRPr="001F2698">
        <w:rPr>
          <w:rFonts w:cs="Times New Roman"/>
          <w:sz w:val="16"/>
        </w:rPr>
        <w:t xml:space="preserve">New York resident and </w:t>
      </w:r>
      <w:r w:rsidRPr="001F2698">
        <w:rPr>
          <w:rFonts w:cs="Times New Roman"/>
          <w:u w:val="single"/>
        </w:rPr>
        <w:t>geo-physicist Professor</w:t>
      </w:r>
      <w:r w:rsidRPr="001F2698">
        <w:rPr>
          <w:rFonts w:cs="Times New Roman"/>
          <w:sz w:val="16"/>
        </w:rPr>
        <w:t xml:space="preserve"> Klaus </w:t>
      </w:r>
      <w:r w:rsidRPr="001F2698">
        <w:rPr>
          <w:rFonts w:cs="Times New Roman"/>
          <w:u w:val="single"/>
        </w:rPr>
        <w:t>Lackner</w:t>
      </w:r>
      <w:r w:rsidRPr="001F2698">
        <w:rPr>
          <w:rFonts w:cs="Times New Roman"/>
          <w:sz w:val="16"/>
        </w:rPr>
        <w:t xml:space="preserve"> thinks he </w:t>
      </w:r>
      <w:r w:rsidRPr="001F2698">
        <w:rPr>
          <w:rFonts w:cs="Times New Roman"/>
          <w:u w:val="single"/>
        </w:rPr>
        <w:t>may have found a way of tackling our current excessive use of fossil fuels</w:t>
      </w:r>
      <w:r w:rsidRPr="001F2698">
        <w:rPr>
          <w:rFonts w:cs="Times New Roman"/>
          <w:sz w:val="16"/>
        </w:rPr>
        <w:t>.</w:t>
      </w:r>
      <w:r w:rsidRPr="001F2698">
        <w:rPr>
          <w:rFonts w:cs="Times New Roman"/>
          <w:sz w:val="12"/>
        </w:rPr>
        <w:t>¶</w:t>
      </w:r>
      <w:r w:rsidRPr="001F2698">
        <w:rPr>
          <w:rFonts w:cs="Times New Roman"/>
          <w:sz w:val="16"/>
        </w:rPr>
        <w:t xml:space="preserve"> </w:t>
      </w:r>
      <w:r w:rsidRPr="001F2698">
        <w:rPr>
          <w:rFonts w:cs="Times New Roman"/>
          <w:u w:val="single"/>
        </w:rPr>
        <w:t>He</w:t>
      </w:r>
      <w:r w:rsidRPr="001F2698">
        <w:rPr>
          <w:rFonts w:cs="Times New Roman"/>
          <w:sz w:val="16"/>
        </w:rPr>
        <w:t xml:space="preserve"> has </w:t>
      </w:r>
      <w:r w:rsidRPr="001F2698">
        <w:rPr>
          <w:rFonts w:cs="Times New Roman"/>
          <w:u w:val="single"/>
        </w:rPr>
        <w:t>designed a synthetic tree</w:t>
      </w:r>
      <w:r w:rsidRPr="001F2698">
        <w:rPr>
          <w:rFonts w:cs="Times New Roman"/>
          <w:sz w:val="16"/>
        </w:rPr>
        <w:t xml:space="preserve">, a construction </w:t>
      </w:r>
      <w:r w:rsidRPr="001F2698">
        <w:rPr>
          <w:rFonts w:cs="Times New Roman"/>
          <w:u w:val="single"/>
        </w:rPr>
        <w:t>that mimics</w:t>
      </w:r>
      <w:r w:rsidRPr="001F2698">
        <w:rPr>
          <w:rFonts w:cs="Times New Roman"/>
          <w:sz w:val="16"/>
        </w:rPr>
        <w:t xml:space="preserve"> the function of </w:t>
      </w:r>
      <w:r w:rsidRPr="001F2698">
        <w:rPr>
          <w:rFonts w:cs="Times New Roman"/>
          <w:u w:val="single"/>
        </w:rPr>
        <w:t>natural trees whereby leaves pull carbon dioxide</w:t>
      </w:r>
      <w:r w:rsidRPr="001F2698">
        <w:rPr>
          <w:rFonts w:cs="Times New Roman"/>
          <w:sz w:val="16"/>
        </w:rPr>
        <w:t xml:space="preserve"> (CO2) </w:t>
      </w:r>
      <w:r w:rsidRPr="001F2698">
        <w:rPr>
          <w:rFonts w:cs="Times New Roman"/>
          <w:u w:val="single"/>
        </w:rPr>
        <w:t>out of the air</w:t>
      </w:r>
      <w:r w:rsidRPr="001F2698">
        <w:rPr>
          <w:rFonts w:cs="Times New Roman"/>
          <w:sz w:val="16"/>
        </w:rPr>
        <w:t xml:space="preserve"> as it flows over them.</w:t>
      </w:r>
      <w:r w:rsidRPr="001F2698">
        <w:rPr>
          <w:rFonts w:cs="Times New Roman"/>
          <w:sz w:val="12"/>
        </w:rPr>
        <w:t>¶</w:t>
      </w:r>
      <w:r w:rsidRPr="001F2698">
        <w:rPr>
          <w:rFonts w:cs="Times New Roman"/>
          <w:sz w:val="16"/>
        </w:rPr>
        <w:t xml:space="preserve"> </w:t>
      </w:r>
      <w:r w:rsidRPr="001F2698">
        <w:rPr>
          <w:rFonts w:cs="Times New Roman"/>
          <w:u w:val="single"/>
        </w:rPr>
        <w:t>The CO2 removed</w:t>
      </w:r>
      <w:r w:rsidRPr="001F2698">
        <w:rPr>
          <w:rFonts w:cs="Times New Roman"/>
          <w:sz w:val="16"/>
        </w:rPr>
        <w:t xml:space="preserve"> from the atmosphere in this way, he believes, </w:t>
      </w:r>
      <w:r w:rsidRPr="001F2698">
        <w:rPr>
          <w:rFonts w:cs="Times New Roman"/>
          <w:u w:val="single"/>
        </w:rPr>
        <w:t>could be stored deep underground</w:t>
      </w:r>
      <w:r w:rsidRPr="001F2698">
        <w:rPr>
          <w:rFonts w:cs="Times New Roman"/>
          <w:sz w:val="16"/>
        </w:rPr>
        <w:t xml:space="preserve"> both </w:t>
      </w:r>
      <w:r w:rsidRPr="001F2698">
        <w:rPr>
          <w:rFonts w:cs="Times New Roman"/>
          <w:u w:val="single"/>
        </w:rPr>
        <w:t>safely</w:t>
      </w:r>
      <w:r w:rsidRPr="001F2698">
        <w:rPr>
          <w:rFonts w:cs="Times New Roman"/>
          <w:sz w:val="16"/>
        </w:rPr>
        <w:t xml:space="preserve"> </w:t>
      </w:r>
      <w:r w:rsidRPr="001F2698">
        <w:rPr>
          <w:rFonts w:cs="Times New Roman"/>
          <w:u w:val="single"/>
        </w:rPr>
        <w:t>and</w:t>
      </w:r>
      <w:r w:rsidRPr="001F2698">
        <w:rPr>
          <w:rFonts w:cs="Times New Roman"/>
          <w:sz w:val="16"/>
        </w:rPr>
        <w:t xml:space="preserve"> </w:t>
      </w:r>
      <w:r w:rsidRPr="001F2698">
        <w:rPr>
          <w:rFonts w:cs="Times New Roman"/>
          <w:u w:val="single"/>
        </w:rPr>
        <w:t>permanently</w:t>
      </w:r>
      <w:r w:rsidRPr="001F2698">
        <w:rPr>
          <w:rFonts w:cs="Times New Roman"/>
          <w:sz w:val="16"/>
        </w:rPr>
        <w:t>.</w:t>
      </w:r>
      <w:r w:rsidRPr="001F2698">
        <w:rPr>
          <w:rFonts w:cs="Times New Roman"/>
          <w:sz w:val="12"/>
        </w:rPr>
        <w:t>¶</w:t>
      </w:r>
      <w:r w:rsidRPr="001F2698">
        <w:rPr>
          <w:rFonts w:cs="Times New Roman"/>
          <w:sz w:val="16"/>
        </w:rPr>
        <w:t xml:space="preserve"> But even though Professor Lackner only advocates the use of these artificial trees as a way of giving the world some time to come up with alternative, "carbon-neutral" energy sources, how effective would they be in offsetting greenhouse emissions?</w:t>
      </w:r>
      <w:r w:rsidRPr="001F2698">
        <w:rPr>
          <w:rFonts w:cs="Times New Roman"/>
          <w:sz w:val="12"/>
        </w:rPr>
        <w:t>¶</w:t>
      </w:r>
      <w:r w:rsidRPr="001F2698">
        <w:rPr>
          <w:rFonts w:cs="Times New Roman"/>
          <w:sz w:val="16"/>
        </w:rPr>
        <w:t xml:space="preserve"> </w:t>
      </w:r>
      <w:r w:rsidRPr="001F2698">
        <w:rPr>
          <w:rFonts w:cs="Times New Roman"/>
          <w:u w:val="single"/>
        </w:rPr>
        <w:t>Synthetic leaves</w:t>
      </w:r>
      <w:r w:rsidRPr="001F2698">
        <w:rPr>
          <w:rFonts w:cs="Times New Roman"/>
          <w:sz w:val="12"/>
        </w:rPr>
        <w:t>¶</w:t>
      </w:r>
      <w:r w:rsidRPr="001F2698">
        <w:rPr>
          <w:rFonts w:cs="Times New Roman"/>
          <w:sz w:val="16"/>
        </w:rPr>
        <w:t xml:space="preserve"> "Just </w:t>
      </w:r>
      <w:r w:rsidRPr="001F2698">
        <w:rPr>
          <w:rFonts w:cs="Times New Roman"/>
          <w:u w:val="single"/>
        </w:rPr>
        <w:t>like a real tree</w:t>
      </w:r>
      <w:r w:rsidRPr="001F2698">
        <w:rPr>
          <w:rFonts w:cs="Times New Roman"/>
          <w:sz w:val="16"/>
        </w:rPr>
        <w:t xml:space="preserve">, an artificial tree </w:t>
      </w:r>
      <w:r w:rsidRPr="001F2698">
        <w:rPr>
          <w:rFonts w:cs="Times New Roman"/>
          <w:u w:val="single"/>
        </w:rPr>
        <w:t>would have a structure to hold it up - the equivalent of a trunk</w:t>
      </w:r>
      <w:r w:rsidRPr="001F2698">
        <w:rPr>
          <w:rFonts w:cs="Times New Roman"/>
          <w:sz w:val="16"/>
        </w:rPr>
        <w:t>, probably a pillar," explains the professor. "</w:t>
      </w:r>
      <w:r w:rsidRPr="001F2698">
        <w:rPr>
          <w:rFonts w:cs="Times New Roman"/>
          <w:u w:val="single"/>
        </w:rPr>
        <w:t>You would find the equivalent of branches</w:t>
      </w:r>
      <w:r w:rsidRPr="001F2698">
        <w:rPr>
          <w:rFonts w:cs="Times New Roman"/>
          <w:sz w:val="16"/>
        </w:rPr>
        <w:t xml:space="preserve"> which hold up the leaves."</w:t>
      </w:r>
      <w:r w:rsidRPr="001F2698">
        <w:rPr>
          <w:rFonts w:cs="Times New Roman"/>
          <w:sz w:val="12"/>
        </w:rPr>
        <w:t>¶</w:t>
      </w:r>
      <w:r w:rsidRPr="001F2698">
        <w:rPr>
          <w:rFonts w:cs="Times New Roman"/>
          <w:sz w:val="16"/>
        </w:rPr>
        <w:t xml:space="preserve"> </w:t>
      </w:r>
      <w:r w:rsidRPr="001F2698">
        <w:rPr>
          <w:rFonts w:cs="Times New Roman"/>
          <w:u w:val="single"/>
        </w:rPr>
        <w:t>Unlike</w:t>
      </w:r>
      <w:r w:rsidRPr="001F2698">
        <w:rPr>
          <w:rFonts w:cs="Times New Roman"/>
          <w:sz w:val="16"/>
        </w:rPr>
        <w:t xml:space="preserve"> in </w:t>
      </w:r>
      <w:r w:rsidRPr="001F2698">
        <w:rPr>
          <w:rFonts w:cs="Times New Roman"/>
          <w:u w:val="single"/>
        </w:rPr>
        <w:t>a</w:t>
      </w:r>
      <w:r w:rsidRPr="001F2698">
        <w:rPr>
          <w:rFonts w:cs="Times New Roman"/>
          <w:sz w:val="16"/>
        </w:rPr>
        <w:t xml:space="preserve"> real </w:t>
      </w:r>
      <w:r w:rsidRPr="001F2698">
        <w:rPr>
          <w:rFonts w:cs="Times New Roman"/>
          <w:u w:val="single"/>
        </w:rPr>
        <w:t>tree</w:t>
      </w:r>
      <w:r w:rsidRPr="001F2698">
        <w:rPr>
          <w:rFonts w:cs="Times New Roman"/>
          <w:sz w:val="16"/>
        </w:rPr>
        <w:t>, he explains</w:t>
      </w:r>
      <w:r w:rsidRPr="001F2698">
        <w:rPr>
          <w:rFonts w:cs="Times New Roman"/>
          <w:u w:val="single"/>
        </w:rPr>
        <w:t>, where the leaves are spread out because they have to see sunshine for the purpose of photosynthesis, the leaves on an artificial tree could be packed much more tightly</w:t>
      </w:r>
      <w:r w:rsidRPr="001F2698">
        <w:rPr>
          <w:rFonts w:cs="Times New Roman"/>
          <w:sz w:val="16"/>
        </w:rPr>
        <w:t>.</w:t>
      </w:r>
      <w:r w:rsidRPr="001F2698">
        <w:rPr>
          <w:rFonts w:cs="Times New Roman"/>
          <w:sz w:val="12"/>
        </w:rPr>
        <w:t>¶</w:t>
      </w:r>
      <w:r w:rsidRPr="001F2698">
        <w:rPr>
          <w:rFonts w:cs="Times New Roman"/>
          <w:sz w:val="16"/>
        </w:rPr>
        <w:t xml:space="preserve"> Professor </w:t>
      </w:r>
      <w:r w:rsidRPr="001F2698">
        <w:rPr>
          <w:rFonts w:cs="Times New Roman"/>
          <w:u w:val="single"/>
        </w:rPr>
        <w:t>Lackner estimates that every tree would remove 90,000 tonnes of carbon</w:t>
      </w:r>
      <w:r w:rsidRPr="001F2698">
        <w:rPr>
          <w:rFonts w:cs="Times New Roman"/>
          <w:sz w:val="16"/>
        </w:rPr>
        <w:t xml:space="preserve"> </w:t>
      </w:r>
      <w:r w:rsidRPr="001F2698">
        <w:rPr>
          <w:rFonts w:cs="Times New Roman"/>
          <w:u w:val="single"/>
        </w:rPr>
        <w:t>dioxide a year</w:t>
      </w:r>
      <w:r w:rsidRPr="001F2698">
        <w:rPr>
          <w:rFonts w:cs="Times New Roman"/>
          <w:sz w:val="16"/>
        </w:rPr>
        <w:t xml:space="preserve"> </w:t>
      </w:r>
      <w:r w:rsidRPr="001F2698">
        <w:rPr>
          <w:rFonts w:cs="Times New Roman"/>
          <w:sz w:val="12"/>
        </w:rPr>
        <w:t>¶</w:t>
      </w:r>
      <w:r w:rsidRPr="001F2698">
        <w:rPr>
          <w:rFonts w:cs="Times New Roman"/>
          <w:sz w:val="16"/>
        </w:rPr>
        <w:t xml:space="preserve"> </w:t>
      </w:r>
      <w:r w:rsidRPr="001F2698">
        <w:rPr>
          <w:rFonts w:cs="Times New Roman"/>
          <w:sz w:val="12"/>
        </w:rPr>
        <w:t>¶</w:t>
      </w:r>
      <w:r w:rsidRPr="001F2698">
        <w:rPr>
          <w:rFonts w:cs="Times New Roman"/>
          <w:sz w:val="16"/>
        </w:rPr>
        <w:t xml:space="preserve"> "That is one of the reasons why </w:t>
      </w:r>
      <w:r w:rsidRPr="001F2698">
        <w:rPr>
          <w:rFonts w:cs="Times New Roman"/>
          <w:u w:val="single"/>
        </w:rPr>
        <w:t>an artificial tree can collect much more CO2 than a natural tree,"</w:t>
      </w:r>
      <w:r w:rsidRPr="001F2698">
        <w:rPr>
          <w:rFonts w:cs="Times New Roman"/>
          <w:sz w:val="16"/>
        </w:rPr>
        <w:t xml:space="preserve"> he argues.</w:t>
      </w:r>
      <w:r w:rsidRPr="001F2698">
        <w:rPr>
          <w:rFonts w:cs="Times New Roman"/>
          <w:sz w:val="12"/>
        </w:rPr>
        <w:t>¶</w:t>
      </w:r>
      <w:r w:rsidRPr="001F2698">
        <w:rPr>
          <w:rFonts w:cs="Times New Roman"/>
          <w:sz w:val="16"/>
        </w:rPr>
        <w:t xml:space="preserve"> It was Professor Lackner's teenage daughter Claire who gave him the inspiration to tackle CO2 in the atmosphere, when she was looking for a school science project.</w:t>
      </w:r>
      <w:r w:rsidRPr="001F2698">
        <w:rPr>
          <w:rFonts w:cs="Times New Roman"/>
          <w:sz w:val="12"/>
        </w:rPr>
        <w:t>¶</w:t>
      </w:r>
      <w:r w:rsidRPr="001F2698">
        <w:rPr>
          <w:rFonts w:cs="Times New Roman"/>
          <w:sz w:val="16"/>
        </w:rPr>
        <w:t xml:space="preserve"> Claire showed she could actually pull carbon dioxide out of the air by blowing it through a solution of sodium hydroxide.</w:t>
      </w:r>
      <w:r w:rsidRPr="001F2698">
        <w:rPr>
          <w:rFonts w:cs="Times New Roman"/>
          <w:sz w:val="12"/>
        </w:rPr>
        <w:t>¶</w:t>
      </w:r>
      <w:r w:rsidRPr="001F2698">
        <w:rPr>
          <w:rFonts w:cs="Times New Roman"/>
          <w:sz w:val="16"/>
        </w:rPr>
        <w:t xml:space="preserve"> Overnight, she had collected half of the CO2 from the air blown through the solution.</w:t>
      </w:r>
      <w:r w:rsidRPr="001F2698">
        <w:rPr>
          <w:rFonts w:cs="Times New Roman"/>
          <w:sz w:val="12"/>
        </w:rPr>
        <w:t>¶</w:t>
      </w:r>
      <w:r w:rsidRPr="001F2698">
        <w:rPr>
          <w:rFonts w:cs="Times New Roman"/>
          <w:sz w:val="16"/>
        </w:rPr>
        <w:t xml:space="preserve"> </w:t>
      </w:r>
      <w:r w:rsidRPr="001F2698">
        <w:rPr>
          <w:rFonts w:cs="Times New Roman"/>
          <w:u w:val="single"/>
        </w:rPr>
        <w:t>When CO2 comes into contact with sodium hydroxide, it is absorbed,</w:t>
      </w:r>
      <w:r w:rsidRPr="001F2698">
        <w:rPr>
          <w:rFonts w:cs="Times New Roman"/>
          <w:sz w:val="16"/>
        </w:rPr>
        <w:t xml:space="preserve"> </w:t>
      </w:r>
      <w:r w:rsidRPr="001F2698">
        <w:rPr>
          <w:rFonts w:cs="Times New Roman"/>
          <w:u w:val="single"/>
        </w:rPr>
        <w:t>producing a liquid solution of sodium carbonate</w:t>
      </w:r>
      <w:r w:rsidRPr="001F2698">
        <w:rPr>
          <w:rFonts w:cs="Times New Roman"/>
          <w:sz w:val="16"/>
        </w:rPr>
        <w:t>.</w:t>
      </w:r>
      <w:r w:rsidRPr="001F2698">
        <w:rPr>
          <w:rFonts w:cs="Times New Roman"/>
          <w:sz w:val="12"/>
        </w:rPr>
        <w:t>¶</w:t>
      </w:r>
      <w:r w:rsidRPr="001F2698">
        <w:rPr>
          <w:rFonts w:cs="Times New Roman"/>
          <w:sz w:val="16"/>
        </w:rPr>
        <w:t xml:space="preserve"> It is </w:t>
      </w:r>
      <w:r w:rsidRPr="001F2698">
        <w:rPr>
          <w:rFonts w:cs="Times New Roman"/>
          <w:u w:val="single"/>
        </w:rPr>
        <w:t>that liquid solution</w:t>
      </w:r>
      <w:r w:rsidRPr="001F2698">
        <w:rPr>
          <w:rFonts w:cs="Times New Roman"/>
          <w:sz w:val="16"/>
        </w:rPr>
        <w:t xml:space="preserve"> that the professor believes </w:t>
      </w:r>
      <w:r w:rsidRPr="001F2698">
        <w:rPr>
          <w:rFonts w:cs="Times New Roman"/>
          <w:u w:val="single"/>
        </w:rPr>
        <w:t>could be piped away</w:t>
      </w:r>
      <w:r w:rsidRPr="001F2698">
        <w:rPr>
          <w:rFonts w:cs="Times New Roman"/>
          <w:sz w:val="16"/>
        </w:rPr>
        <w:t>, and the time at which the CO2 could be recovered as a concentrated gas in preparation for its final storage.</w:t>
      </w:r>
      <w:r w:rsidRPr="001F2698">
        <w:rPr>
          <w:rFonts w:cs="Times New Roman"/>
          <w:sz w:val="12"/>
        </w:rPr>
        <w:t>¶</w:t>
      </w:r>
      <w:r w:rsidRPr="001F2698">
        <w:rPr>
          <w:rFonts w:cs="Times New Roman"/>
          <w:sz w:val="16"/>
        </w:rPr>
        <w:t xml:space="preserve"> Nature, of course, has its own way of storing carbon.</w:t>
      </w:r>
      <w:r w:rsidRPr="001F2698">
        <w:rPr>
          <w:rFonts w:cs="Times New Roman"/>
          <w:sz w:val="12"/>
        </w:rPr>
        <w:t>¶</w:t>
      </w:r>
      <w:r w:rsidRPr="001F2698">
        <w:rPr>
          <w:rFonts w:cs="Times New Roman"/>
          <w:sz w:val="16"/>
        </w:rPr>
        <w:t xml:space="preserve"> </w:t>
      </w:r>
      <w:r w:rsidRPr="001F2698">
        <w:rPr>
          <w:rFonts w:cs="Times New Roman"/>
          <w:sz w:val="12"/>
        </w:rPr>
        <w:t>¶</w:t>
      </w:r>
      <w:r w:rsidRPr="001F2698">
        <w:rPr>
          <w:rFonts w:cs="Times New Roman"/>
          <w:sz w:val="16"/>
        </w:rPr>
        <w:t xml:space="preserve"> Would people be happy to look at fields of artificial trees?</w:t>
      </w:r>
      <w:r w:rsidRPr="001F2698">
        <w:rPr>
          <w:rFonts w:cs="Times New Roman"/>
          <w:sz w:val="12"/>
        </w:rPr>
        <w:t>¶</w:t>
      </w:r>
      <w:r w:rsidRPr="001F2698">
        <w:rPr>
          <w:rFonts w:cs="Times New Roman"/>
          <w:sz w:val="16"/>
        </w:rPr>
        <w:t xml:space="preserve"> Once trees and other plants have absorbed CO2, the carbon is retained in their tissues.</w:t>
      </w:r>
      <w:r w:rsidRPr="001F2698">
        <w:rPr>
          <w:rFonts w:cs="Times New Roman"/>
          <w:sz w:val="12"/>
        </w:rPr>
        <w:t>¶</w:t>
      </w:r>
      <w:r w:rsidRPr="001F2698">
        <w:rPr>
          <w:rFonts w:cs="Times New Roman"/>
          <w:sz w:val="16"/>
        </w:rPr>
        <w:t xml:space="preserve"> Todd Forrest, vice president for horticulture at the New York Botanical Gardens, describes trees as "wonderful carbon sinks" and thinks Professor </w:t>
      </w:r>
      <w:r w:rsidRPr="001F2698">
        <w:rPr>
          <w:rFonts w:cs="Times New Roman"/>
          <w:u w:val="single"/>
        </w:rPr>
        <w:t>Lackner's proposals are worth investigating</w:t>
      </w:r>
      <w:r w:rsidRPr="001F2698">
        <w:rPr>
          <w:rFonts w:cs="Times New Roman"/>
          <w:sz w:val="16"/>
        </w:rPr>
        <w:t xml:space="preserve">, providing </w:t>
      </w:r>
      <w:r w:rsidRPr="001F2698">
        <w:rPr>
          <w:rFonts w:cs="Times New Roman"/>
          <w:u w:val="single"/>
        </w:rPr>
        <w:t>the</w:t>
      </w:r>
      <w:r w:rsidRPr="001F2698">
        <w:rPr>
          <w:rFonts w:cs="Times New Roman"/>
          <w:sz w:val="16"/>
        </w:rPr>
        <w:t xml:space="preserve"> </w:t>
      </w:r>
      <w:r w:rsidRPr="001F2698">
        <w:rPr>
          <w:rFonts w:cs="Times New Roman"/>
          <w:u w:val="single"/>
        </w:rPr>
        <w:t>technology is proven</w:t>
      </w:r>
      <w:r w:rsidRPr="001F2698">
        <w:rPr>
          <w:rFonts w:cs="Times New Roman"/>
          <w:sz w:val="16"/>
        </w:rPr>
        <w:t xml:space="preserve">. His vision </w:t>
      </w:r>
      <w:r w:rsidRPr="001F2698">
        <w:rPr>
          <w:rFonts w:cs="Times New Roman"/>
          <w:u w:val="single"/>
        </w:rPr>
        <w:t>is to have thousands of artificial trees and estimates that every single one would remove 90,000 tonnes of carbon dioxide a year - the equivalent emissions of 20,000 cars.</w:t>
      </w:r>
    </w:p>
    <w:p w14:paraId="2BA0F22E"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Artificial trees solve global warming by removing CO2 from the atmosphere 1000 times faster than real trees</w:t>
      </w:r>
    </w:p>
    <w:p w14:paraId="587786E8" w14:textId="77777777" w:rsidR="001F2698" w:rsidRPr="001F2698" w:rsidRDefault="001F2698" w:rsidP="001F2698">
      <w:pPr>
        <w:rPr>
          <w:rFonts w:cs="Times New Roman"/>
        </w:rPr>
      </w:pPr>
      <w:r w:rsidRPr="001F2698">
        <w:rPr>
          <w:rFonts w:cs="Times New Roman"/>
          <w:b/>
        </w:rPr>
        <w:t>Dibble 13</w:t>
      </w:r>
      <w:r w:rsidRPr="001F2698">
        <w:rPr>
          <w:rFonts w:cs="Times New Roman"/>
        </w:rPr>
        <w:t xml:space="preserve"> [Bradley J., MD, “Scrubbing the Air with Artificial Trees,” 6-8-2013, http://bradleydibble.authorsxpress.com/2013/06/18/scrubbing-the-air-with-artificial-trees/]</w:t>
      </w:r>
    </w:p>
    <w:p w14:paraId="7C7F54F5" w14:textId="77777777" w:rsidR="001F2698" w:rsidRPr="001F2698" w:rsidRDefault="001F2698" w:rsidP="001F2698">
      <w:pPr>
        <w:rPr>
          <w:rFonts w:cs="Times New Roman"/>
          <w:u w:val="single"/>
        </w:rPr>
      </w:pPr>
      <w:r w:rsidRPr="001F2698">
        <w:rPr>
          <w:rFonts w:cs="Times New Roman"/>
          <w:sz w:val="16"/>
        </w:rPr>
        <w:t>So another aspect to the solution is to consider removing carbon dioxide from the air and returning it to the ground, a process referred to as carbon capture and storage, or sequestration. A natural way to remove carbon dioxide that already exists on Earth is photosynthesis, but that’s far too complicated to reproduce artificially in any practical way, at least so far. And with the way our civilization is removing trees for farmland or real estate development, we’re generally hurting our planet’s efforts to take care of itself and all the carbon dioxide we’ve been adding to the atmosphere</w:t>
      </w:r>
      <w:proofErr w:type="gramStart"/>
      <w:r w:rsidRPr="001F2698">
        <w:rPr>
          <w:rFonts w:cs="Times New Roman"/>
          <w:sz w:val="16"/>
        </w:rPr>
        <w:t>.</w:t>
      </w:r>
      <w:r w:rsidRPr="001F2698">
        <w:rPr>
          <w:rFonts w:cs="Times New Roman"/>
          <w:sz w:val="12"/>
        </w:rPr>
        <w:t>¶</w:t>
      </w:r>
      <w:proofErr w:type="gramEnd"/>
      <w:r w:rsidRPr="001F2698">
        <w:rPr>
          <w:rFonts w:cs="Times New Roman"/>
          <w:sz w:val="16"/>
        </w:rPr>
        <w:t xml:space="preserve"> What to do? </w:t>
      </w:r>
      <w:r w:rsidRPr="001F2698">
        <w:rPr>
          <w:rFonts w:cs="Times New Roman"/>
          <w:u w:val="single"/>
        </w:rPr>
        <w:t>One ingenious solution is to add scrubbers that serve as artificial trees.</w:t>
      </w:r>
      <w:r w:rsidRPr="001F2698">
        <w:rPr>
          <w:rFonts w:cs="Times New Roman"/>
          <w:sz w:val="16"/>
        </w:rPr>
        <w:t xml:space="preserve"> Scrubbing carbon dioxide from the air is nothing new. Apollo astronauts required scrubbers in their capsules on their prolonged trips to the moon and back to clear all of the carbon dioxide they exhaled. </w:t>
      </w:r>
      <w:r w:rsidRPr="001F2698">
        <w:rPr>
          <w:rFonts w:cs="Times New Roman"/>
          <w:u w:val="single"/>
        </w:rPr>
        <w:t>The chemistry itself is</w:t>
      </w:r>
      <w:r w:rsidRPr="001F2698">
        <w:rPr>
          <w:rFonts w:cs="Times New Roman"/>
          <w:sz w:val="16"/>
        </w:rPr>
        <w:t xml:space="preserve"> actually quite </w:t>
      </w:r>
      <w:r w:rsidRPr="001F2698">
        <w:rPr>
          <w:rFonts w:cs="Times New Roman"/>
          <w:u w:val="single"/>
        </w:rPr>
        <w:t>simple</w:t>
      </w:r>
      <w:r w:rsidRPr="001F2698">
        <w:rPr>
          <w:rFonts w:cs="Times New Roman"/>
          <w:sz w:val="16"/>
        </w:rPr>
        <w:t>.</w:t>
      </w:r>
      <w:r w:rsidRPr="001F2698">
        <w:rPr>
          <w:rFonts w:cs="Times New Roman"/>
          <w:sz w:val="12"/>
        </w:rPr>
        <w:t>¶</w:t>
      </w:r>
      <w:r w:rsidRPr="001F2698">
        <w:rPr>
          <w:rFonts w:cs="Times New Roman"/>
          <w:sz w:val="16"/>
        </w:rPr>
        <w:t xml:space="preserve"> </w:t>
      </w:r>
      <w:r w:rsidRPr="001F2698">
        <w:rPr>
          <w:rFonts w:cs="Times New Roman"/>
          <w:u w:val="single"/>
        </w:rPr>
        <w:t>Physicist</w:t>
      </w:r>
      <w:r w:rsidRPr="001F2698">
        <w:rPr>
          <w:rFonts w:cs="Times New Roman"/>
          <w:sz w:val="16"/>
        </w:rPr>
        <w:t xml:space="preserve"> Klaus </w:t>
      </w:r>
      <w:r w:rsidRPr="001F2698">
        <w:rPr>
          <w:rFonts w:cs="Times New Roman"/>
          <w:u w:val="single"/>
        </w:rPr>
        <w:t>Lackner</w:t>
      </w:r>
      <w:r w:rsidRPr="001F2698">
        <w:rPr>
          <w:rFonts w:cs="Times New Roman"/>
          <w:sz w:val="16"/>
        </w:rPr>
        <w:t xml:space="preserve">, </w:t>
      </w:r>
      <w:r w:rsidRPr="001F2698">
        <w:rPr>
          <w:rFonts w:cs="Times New Roman"/>
          <w:u w:val="single"/>
        </w:rPr>
        <w:t>director of the Lenfest Center for Sustainable Energy at Columbia</w:t>
      </w:r>
      <w:r w:rsidRPr="001F2698">
        <w:rPr>
          <w:rFonts w:cs="Times New Roman"/>
          <w:sz w:val="16"/>
        </w:rPr>
        <w:t xml:space="preserve"> </w:t>
      </w:r>
      <w:r w:rsidRPr="001F2698">
        <w:rPr>
          <w:rFonts w:cs="Times New Roman"/>
          <w:u w:val="single"/>
        </w:rPr>
        <w:t>University offers a great solution: build “artificial trees” that remove carbon dioxide about a thousand times faster than real ones do.</w:t>
      </w:r>
      <w:r w:rsidRPr="001F2698">
        <w:rPr>
          <w:rFonts w:cs="Times New Roman"/>
          <w:sz w:val="16"/>
        </w:rPr>
        <w:t xml:space="preserve"> </w:t>
      </w:r>
      <w:r w:rsidRPr="001F2698">
        <w:rPr>
          <w:rFonts w:cs="Times New Roman"/>
          <w:u w:val="single"/>
        </w:rPr>
        <w:t>Lackner and his colleagues have experimented with plastic that can serve as artificial leaves. The plastic is a resin similar to the type used to remove calcium from hard water similar to what a water softener does. By adding sodium carbonate to the resin, it’s able to remove carbon dioxide out of the air. The extra carbon absorbed from the carbon dioxide molecules converts sodium carbonate to sodium bicarbonate</w:t>
      </w:r>
      <w:r w:rsidRPr="001F2698">
        <w:rPr>
          <w:rFonts w:cs="Times New Roman"/>
          <w:sz w:val="16"/>
        </w:rPr>
        <w:t>. That may sound like a nasty chemical but it’s more commonly known to you and me as baking soda</w:t>
      </w:r>
      <w:r w:rsidRPr="001F2698">
        <w:rPr>
          <w:rFonts w:cs="Times New Roman"/>
          <w:u w:val="single"/>
        </w:rPr>
        <w:t>.</w:t>
      </w:r>
      <w:r w:rsidRPr="001F2698">
        <w:rPr>
          <w:rFonts w:cs="Times New Roman"/>
          <w:sz w:val="12"/>
        </w:rPr>
        <w:t>¶</w:t>
      </w:r>
      <w:r w:rsidRPr="001F2698">
        <w:rPr>
          <w:rFonts w:cs="Times New Roman"/>
          <w:sz w:val="12"/>
          <w:u w:val="single"/>
        </w:rPr>
        <w:t xml:space="preserve"> </w:t>
      </w:r>
      <w:r w:rsidRPr="001F2698">
        <w:rPr>
          <w:rFonts w:cs="Times New Roman"/>
          <w:u w:val="single"/>
        </w:rPr>
        <w:t>These artificial tree scrubbers are porous so they have a lot of surface area to gobble up carbon dioxide, and they hold onto the molecules lightly enough that rinsing them with water in a vacuum chamber is all it takes to release the carbon dioxide molecules</w:t>
      </w:r>
      <w:r w:rsidRPr="001F2698">
        <w:rPr>
          <w:rFonts w:cs="Times New Roman"/>
          <w:sz w:val="16"/>
        </w:rPr>
        <w:t xml:space="preserve">. </w:t>
      </w:r>
      <w:r w:rsidRPr="001F2698">
        <w:rPr>
          <w:rFonts w:cs="Times New Roman"/>
          <w:u w:val="single"/>
        </w:rPr>
        <w:t>Then they would</w:t>
      </w:r>
      <w:r w:rsidRPr="001F2698">
        <w:rPr>
          <w:rFonts w:cs="Times New Roman"/>
          <w:sz w:val="16"/>
        </w:rPr>
        <w:t xml:space="preserve"> most likely </w:t>
      </w:r>
      <w:r w:rsidRPr="001F2698">
        <w:rPr>
          <w:rFonts w:cs="Times New Roman"/>
          <w:u w:val="single"/>
        </w:rPr>
        <w:t>be compressed into a liquid and stored underground, although another possibility is to add hydrogen to them and create new hydrocarbon molecules</w:t>
      </w:r>
      <w:r w:rsidRPr="001F2698">
        <w:rPr>
          <w:rFonts w:cs="Times New Roman"/>
          <w:sz w:val="16"/>
        </w:rPr>
        <w:t xml:space="preserve">. In other words, </w:t>
      </w:r>
      <w:r w:rsidRPr="001F2698">
        <w:rPr>
          <w:rFonts w:cs="Times New Roman"/>
          <w:u w:val="single"/>
        </w:rPr>
        <w:t>recycling old carbon dioxide via scrubbing rather than generating new carbon dioxide by burning old fossil fuels</w:t>
      </w:r>
      <w:r w:rsidRPr="001F2698">
        <w:rPr>
          <w:rFonts w:cs="Times New Roman"/>
          <w:sz w:val="16"/>
        </w:rPr>
        <w:t>.</w:t>
      </w:r>
      <w:r w:rsidRPr="001F2698">
        <w:rPr>
          <w:rFonts w:cs="Times New Roman"/>
          <w:sz w:val="12"/>
        </w:rPr>
        <w:t>¶</w:t>
      </w:r>
      <w:r w:rsidRPr="001F2698">
        <w:rPr>
          <w:rFonts w:cs="Times New Roman"/>
          <w:sz w:val="16"/>
        </w:rPr>
        <w:t xml:space="preserve"> It’s estimated that </w:t>
      </w:r>
      <w:r w:rsidRPr="001F2698">
        <w:rPr>
          <w:rFonts w:cs="Times New Roman"/>
          <w:u w:val="single"/>
        </w:rPr>
        <w:t>ten million “artificial trees” could remove 3.6 billion tonnes of carbon dioxide each year which would drop atmospheric concentrations of carbon dioxide by about 0.5 parts per million per year.</w:t>
      </w:r>
      <w:r w:rsidRPr="001F2698">
        <w:rPr>
          <w:rFonts w:cs="Times New Roman"/>
          <w:sz w:val="16"/>
        </w:rPr>
        <w:t xml:space="preserve"> Over the decades, </w:t>
      </w:r>
      <w:r w:rsidRPr="001F2698">
        <w:rPr>
          <w:rFonts w:cs="Times New Roman"/>
          <w:u w:val="single"/>
        </w:rPr>
        <w:t>that would significantly help reduce the plight our planet is facing.</w:t>
      </w:r>
    </w:p>
    <w:p w14:paraId="3BEB43AC"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 xml:space="preserve">Artificial trees solve warming – comparatively safer than geo-engineering </w:t>
      </w:r>
    </w:p>
    <w:p w14:paraId="4B900350" w14:textId="77777777" w:rsidR="001F2698" w:rsidRPr="001F2698" w:rsidRDefault="001F2698" w:rsidP="001F2698">
      <w:pPr>
        <w:rPr>
          <w:rFonts w:cs="Times New Roman"/>
        </w:rPr>
      </w:pPr>
      <w:r w:rsidRPr="001F2698">
        <w:rPr>
          <w:rFonts w:cs="Times New Roman"/>
          <w:b/>
        </w:rPr>
        <w:t xml:space="preserve">CS Monitor 13 </w:t>
      </w:r>
      <w:r w:rsidRPr="001F2698">
        <w:rPr>
          <w:rFonts w:cs="Times New Roman"/>
        </w:rPr>
        <w:t>[“US can slow climate change with new carbon-capture technology,” 6-8-2013, http://www.csmonitor.com/Commentary/Opinion/2013/0208/US-can-slow-climate-change-with-new-carbon-capture-technology]</w:t>
      </w:r>
    </w:p>
    <w:p w14:paraId="6EDBE821" w14:textId="77777777" w:rsidR="001F2698" w:rsidRPr="001F2698" w:rsidRDefault="001F2698" w:rsidP="001F2698">
      <w:pPr>
        <w:rPr>
          <w:rFonts w:cs="Times New Roman"/>
          <w:u w:val="single"/>
        </w:rPr>
      </w:pPr>
      <w:r w:rsidRPr="001F2698">
        <w:rPr>
          <w:rFonts w:cs="Times New Roman"/>
          <w:sz w:val="16"/>
        </w:rPr>
        <w:t xml:space="preserve">I saw proof of this when I visited Dr. Klaus </w:t>
      </w:r>
      <w:r w:rsidRPr="001F2698">
        <w:rPr>
          <w:rFonts w:cs="Times New Roman"/>
          <w:u w:val="single"/>
        </w:rPr>
        <w:t xml:space="preserve">Lackner, the chairman of the Earth and Environmental </w:t>
      </w:r>
      <w:proofErr w:type="gramStart"/>
      <w:r w:rsidRPr="001F2698">
        <w:rPr>
          <w:rFonts w:cs="Times New Roman"/>
          <w:u w:val="single"/>
        </w:rPr>
        <w:t>Engineering</w:t>
      </w:r>
      <w:proofErr w:type="gramEnd"/>
      <w:r w:rsidRPr="001F2698">
        <w:rPr>
          <w:rFonts w:cs="Times New Roman"/>
          <w:u w:val="single"/>
        </w:rPr>
        <w:t xml:space="preserve"> department at Columbia University in December</w:t>
      </w:r>
      <w:r w:rsidRPr="001F2698">
        <w:rPr>
          <w:rFonts w:cs="Times New Roman"/>
          <w:sz w:val="16"/>
        </w:rPr>
        <w:t xml:space="preserve">. He </w:t>
      </w:r>
      <w:r w:rsidRPr="001F2698">
        <w:rPr>
          <w:rFonts w:cs="Times New Roman"/>
          <w:u w:val="single"/>
        </w:rPr>
        <w:t>showed me a palm-sized mockup for an “artificial tree” that mimics the photosynthesis of real trees by chemically sucking CO2 out of the air. A single such tree-sized device left standing in the wind</w:t>
      </w:r>
      <w:r w:rsidRPr="001F2698">
        <w:rPr>
          <w:rFonts w:cs="Times New Roman"/>
          <w:sz w:val="16"/>
        </w:rPr>
        <w:t xml:space="preserve">, Dr. Lackner told me, </w:t>
      </w:r>
      <w:r w:rsidRPr="001F2698">
        <w:rPr>
          <w:rFonts w:cs="Times New Roman"/>
          <w:u w:val="single"/>
        </w:rPr>
        <w:t>would remove one ton a day of carbon from the atmosphere, the equivalent of the greenhouse gases produced by 36 automobiles</w:t>
      </w:r>
      <w:r w:rsidRPr="001F2698">
        <w:rPr>
          <w:rFonts w:cs="Times New Roman"/>
          <w:sz w:val="16"/>
        </w:rPr>
        <w:t>.</w:t>
      </w:r>
      <w:r w:rsidRPr="001F2698">
        <w:rPr>
          <w:rFonts w:cs="Times New Roman"/>
          <w:sz w:val="12"/>
        </w:rPr>
        <w:t>¶</w:t>
      </w:r>
      <w:r w:rsidRPr="001F2698">
        <w:rPr>
          <w:rFonts w:cs="Times New Roman"/>
          <w:sz w:val="16"/>
        </w:rPr>
        <w:t xml:space="preserve"> </w:t>
      </w:r>
      <w:r w:rsidRPr="001F2698">
        <w:rPr>
          <w:rFonts w:cs="Times New Roman"/>
          <w:u w:val="single"/>
        </w:rPr>
        <w:t>This “carbon capture” tech</w:t>
      </w:r>
      <w:r w:rsidRPr="001F2698">
        <w:rPr>
          <w:rFonts w:cs="Times New Roman"/>
          <w:sz w:val="16"/>
        </w:rPr>
        <w:t xml:space="preserve">nology </w:t>
      </w:r>
      <w:r w:rsidRPr="001F2698">
        <w:rPr>
          <w:rFonts w:cs="Times New Roman"/>
          <w:u w:val="single"/>
        </w:rPr>
        <w:t>is not a risky geo-engineering scheme</w:t>
      </w:r>
      <w:r w:rsidRPr="001F2698">
        <w:rPr>
          <w:rFonts w:cs="Times New Roman"/>
          <w:sz w:val="16"/>
        </w:rPr>
        <w:t xml:space="preserve">, according to Lackner. </w:t>
      </w:r>
      <w:r w:rsidRPr="001F2698">
        <w:rPr>
          <w:rFonts w:cs="Times New Roman"/>
          <w:u w:val="single"/>
        </w:rPr>
        <w:t>It is simply cleaning up after ourselves and repairing the damage that we have already done</w:t>
      </w:r>
      <w:r w:rsidRPr="001F2698">
        <w:rPr>
          <w:rFonts w:cs="Times New Roman"/>
          <w:sz w:val="16"/>
        </w:rPr>
        <w:t xml:space="preserve">. </w:t>
      </w:r>
      <w:r w:rsidRPr="001F2698">
        <w:rPr>
          <w:rFonts w:cs="Times New Roman"/>
          <w:u w:val="single"/>
        </w:rPr>
        <w:t>He envisions a day when forests of such artificial trees –</w:t>
      </w:r>
      <w:r w:rsidRPr="001F2698">
        <w:rPr>
          <w:rFonts w:cs="Times New Roman"/>
          <w:sz w:val="16"/>
        </w:rPr>
        <w:t xml:space="preserve"> </w:t>
      </w:r>
      <w:r w:rsidRPr="001F2698">
        <w:rPr>
          <w:rFonts w:cs="Times New Roman"/>
          <w:u w:val="single"/>
        </w:rPr>
        <w:t>they</w:t>
      </w:r>
      <w:r w:rsidRPr="001F2698">
        <w:rPr>
          <w:rFonts w:cs="Times New Roman"/>
          <w:sz w:val="16"/>
        </w:rPr>
        <w:t xml:space="preserve"> cost less than automobiles to manufacture and can be placed anywhere on the face of the earth since C02 is equally dispersed – </w:t>
      </w:r>
      <w:r w:rsidRPr="001F2698">
        <w:rPr>
          <w:rFonts w:cs="Times New Roman"/>
          <w:u w:val="single"/>
        </w:rPr>
        <w:t>will make a big dent on the climate problem.</w:t>
      </w:r>
    </w:p>
    <w:p w14:paraId="0565328D"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Artificial trees are a cost-effective and efficient method to solve warming – sucks CO2 out of the atmosphere</w:t>
      </w:r>
    </w:p>
    <w:p w14:paraId="165108BE" w14:textId="77777777" w:rsidR="001F2698" w:rsidRPr="001F2698" w:rsidRDefault="001F2698" w:rsidP="001F2698">
      <w:pPr>
        <w:rPr>
          <w:rFonts w:cs="Times New Roman"/>
        </w:rPr>
      </w:pPr>
      <w:r w:rsidRPr="001F2698">
        <w:rPr>
          <w:rFonts w:cs="Times New Roman"/>
          <w:b/>
        </w:rPr>
        <w:t xml:space="preserve">BBC 12 </w:t>
      </w:r>
      <w:r w:rsidRPr="001F2698">
        <w:rPr>
          <w:rFonts w:cs="Times New Roman"/>
        </w:rPr>
        <w:t>[“Sucking CO2 from the skies with artificial trees,” 10-4-2012, http://www.bbc.com/future/story/20121004-fake-trees-to-clean-the-skies]</w:t>
      </w:r>
    </w:p>
    <w:p w14:paraId="3DC9195F" w14:textId="77777777" w:rsidR="001F2698" w:rsidRPr="001F2698" w:rsidRDefault="001F2698" w:rsidP="001F2698">
      <w:pPr>
        <w:rPr>
          <w:rFonts w:cs="Times New Roman"/>
        </w:rPr>
      </w:pPr>
      <w:r w:rsidRPr="001F2698">
        <w:rPr>
          <w:rFonts w:cs="Times New Roman"/>
          <w:sz w:val="16"/>
        </w:rPr>
        <w:t>Fake plastic trees</w:t>
      </w:r>
      <w:r w:rsidRPr="001F2698">
        <w:rPr>
          <w:rFonts w:cs="Times New Roman"/>
          <w:sz w:val="12"/>
        </w:rPr>
        <w:t>¶</w:t>
      </w:r>
      <w:r w:rsidRPr="001F2698">
        <w:rPr>
          <w:rFonts w:cs="Times New Roman"/>
          <w:sz w:val="16"/>
        </w:rPr>
        <w:t xml:space="preserve"> Klaus </w:t>
      </w:r>
      <w:r w:rsidRPr="001F2698">
        <w:rPr>
          <w:rFonts w:cs="Times New Roman"/>
          <w:u w:val="single"/>
        </w:rPr>
        <w:t>Lackner, director of the Lenfest Center for Sustainable Energy at Columbia University, has</w:t>
      </w:r>
      <w:r w:rsidRPr="001F2698">
        <w:rPr>
          <w:rFonts w:cs="Times New Roman"/>
          <w:sz w:val="16"/>
        </w:rPr>
        <w:t xml:space="preserve"> come up with a technique that he thinks could solve the problem. Lackner has </w:t>
      </w:r>
      <w:r w:rsidRPr="001F2698">
        <w:rPr>
          <w:rFonts w:cs="Times New Roman"/>
          <w:u w:val="single"/>
        </w:rPr>
        <w:t xml:space="preserve">designed an artificial tree that passively soaks up carbon dioxide from the air using “leaves” that </w:t>
      </w:r>
      <w:r w:rsidRPr="001F2698">
        <w:rPr>
          <w:rFonts w:cs="Times New Roman"/>
          <w:b/>
          <w:u w:val="single"/>
        </w:rPr>
        <w:t>are 1,000 times more efficient than true leaves that use photosynthesis</w:t>
      </w:r>
      <w:r w:rsidRPr="001F2698">
        <w:rPr>
          <w:rFonts w:cs="Times New Roman"/>
          <w:u w:val="single"/>
        </w:rPr>
        <w:t>.</w:t>
      </w:r>
      <w:r w:rsidRPr="001F2698">
        <w:rPr>
          <w:rFonts w:cs="Times New Roman"/>
          <w:sz w:val="12"/>
        </w:rPr>
        <w:t>¶</w:t>
      </w:r>
      <w:r w:rsidRPr="001F2698">
        <w:rPr>
          <w:rFonts w:cs="Times New Roman"/>
          <w:sz w:val="12"/>
          <w:u w:val="single"/>
        </w:rPr>
        <w:t xml:space="preserve"> </w:t>
      </w:r>
      <w:r w:rsidRPr="001F2698">
        <w:rPr>
          <w:rFonts w:cs="Times New Roman"/>
          <w:u w:val="single"/>
        </w:rPr>
        <w:t>"We don't need to expose the leaves to sunlight for photosynthesis like a real tree does,"</w:t>
      </w:r>
      <w:r w:rsidRPr="001F2698">
        <w:rPr>
          <w:rFonts w:cs="Times New Roman"/>
          <w:sz w:val="16"/>
        </w:rPr>
        <w:t xml:space="preserve"> Lackner explains. "</w:t>
      </w:r>
      <w:r w:rsidRPr="001F2698">
        <w:rPr>
          <w:rFonts w:cs="Times New Roman"/>
          <w:u w:val="single"/>
        </w:rPr>
        <w:t xml:space="preserve">So our leaves can be much more closely spaced and overlapped </w:t>
      </w:r>
      <w:r w:rsidRPr="001F2698">
        <w:rPr>
          <w:rFonts w:cs="Times New Roman"/>
          <w:sz w:val="16"/>
        </w:rPr>
        <w:t xml:space="preserve">– even </w:t>
      </w:r>
      <w:r w:rsidRPr="001F2698">
        <w:rPr>
          <w:rFonts w:cs="Times New Roman"/>
          <w:b/>
          <w:u w:val="single"/>
        </w:rPr>
        <w:t>configured in a</w:t>
      </w:r>
      <w:r w:rsidRPr="001F2698">
        <w:rPr>
          <w:rFonts w:cs="Times New Roman"/>
          <w:b/>
          <w:sz w:val="16"/>
        </w:rPr>
        <w:t xml:space="preserve"> </w:t>
      </w:r>
      <w:r w:rsidRPr="001F2698">
        <w:rPr>
          <w:rFonts w:cs="Times New Roman"/>
          <w:b/>
          <w:u w:val="single"/>
        </w:rPr>
        <w:t>honeycomb formation to make them more efficient."</w:t>
      </w:r>
      <w:r w:rsidRPr="001F2698">
        <w:rPr>
          <w:rFonts w:cs="Times New Roman"/>
          <w:sz w:val="12"/>
        </w:rPr>
        <w:t>¶</w:t>
      </w:r>
      <w:r w:rsidRPr="001F2698">
        <w:rPr>
          <w:rFonts w:cs="Times New Roman"/>
          <w:sz w:val="16"/>
        </w:rPr>
        <w:t xml:space="preserve"> </w:t>
      </w:r>
      <w:proofErr w:type="gramStart"/>
      <w:r w:rsidRPr="001F2698">
        <w:rPr>
          <w:rFonts w:cs="Times New Roman"/>
          <w:u w:val="single"/>
        </w:rPr>
        <w:t>The</w:t>
      </w:r>
      <w:proofErr w:type="gramEnd"/>
      <w:r w:rsidRPr="001F2698">
        <w:rPr>
          <w:rFonts w:cs="Times New Roman"/>
          <w:u w:val="single"/>
        </w:rPr>
        <w:t xml:space="preserve"> leaves</w:t>
      </w:r>
      <w:r w:rsidRPr="001F2698">
        <w:rPr>
          <w:rFonts w:cs="Times New Roman"/>
          <w:sz w:val="16"/>
        </w:rPr>
        <w:t xml:space="preserve"> look like sheets of papery plastic and </w:t>
      </w:r>
      <w:r w:rsidRPr="001F2698">
        <w:rPr>
          <w:rFonts w:cs="Times New Roman"/>
          <w:u w:val="single"/>
        </w:rPr>
        <w:t>are coated in a resin that contains sodium carbonate, which pulls carbon dioxide out of the air and stores it as a bicarbonate</w:t>
      </w:r>
      <w:r w:rsidRPr="001F2698">
        <w:rPr>
          <w:rFonts w:cs="Times New Roman"/>
          <w:sz w:val="16"/>
        </w:rPr>
        <w:t xml:space="preserve"> (baking soda) </w:t>
      </w:r>
      <w:r w:rsidRPr="001F2698">
        <w:rPr>
          <w:rFonts w:cs="Times New Roman"/>
          <w:u w:val="single"/>
        </w:rPr>
        <w:t>on the leaf</w:t>
      </w:r>
      <w:r w:rsidRPr="001F2698">
        <w:rPr>
          <w:rFonts w:cs="Times New Roman"/>
          <w:sz w:val="16"/>
        </w:rPr>
        <w:t xml:space="preserve">. </w:t>
      </w:r>
      <w:r w:rsidRPr="001F2698">
        <w:rPr>
          <w:rFonts w:cs="Times New Roman"/>
          <w:u w:val="single"/>
        </w:rPr>
        <w:t>To remove the carbon dioxide, the leaves are rinsed in water vapour and can dry naturally in the wind, soaking up more carbon dioxide</w:t>
      </w:r>
      <w:r w:rsidRPr="001F2698">
        <w:rPr>
          <w:rFonts w:cs="Times New Roman"/>
          <w:sz w:val="16"/>
        </w:rPr>
        <w:t>.</w:t>
      </w:r>
      <w:r w:rsidRPr="001F2698">
        <w:rPr>
          <w:rFonts w:cs="Times New Roman"/>
          <w:sz w:val="12"/>
        </w:rPr>
        <w:t>¶</w:t>
      </w:r>
      <w:r w:rsidRPr="001F2698">
        <w:rPr>
          <w:rFonts w:cs="Times New Roman"/>
          <w:sz w:val="16"/>
        </w:rPr>
        <w:t xml:space="preserve"> </w:t>
      </w:r>
      <w:r w:rsidRPr="001F2698">
        <w:rPr>
          <w:rFonts w:cs="Times New Roman"/>
          <w:u w:val="single"/>
        </w:rPr>
        <w:t>Lackner calculates that his tree can remove one tonne of carbon dioxide a day</w:t>
      </w:r>
      <w:r w:rsidRPr="001F2698">
        <w:rPr>
          <w:rFonts w:cs="Times New Roman"/>
          <w:b/>
          <w:u w:val="single"/>
        </w:rPr>
        <w:t>. Ten million of these trees could remove 3.6 billion tonnes of carbon dioxide a year</w:t>
      </w:r>
      <w:r w:rsidRPr="001F2698">
        <w:rPr>
          <w:rFonts w:cs="Times New Roman"/>
          <w:sz w:val="16"/>
        </w:rPr>
        <w:t xml:space="preserve"> – equivalent to about </w:t>
      </w:r>
      <w:r w:rsidRPr="001F2698">
        <w:rPr>
          <w:rFonts w:cs="Times New Roman"/>
          <w:u w:val="single"/>
        </w:rPr>
        <w:t>10% of our global annual carbon dioxide emissions</w:t>
      </w:r>
      <w:r w:rsidRPr="001F2698">
        <w:rPr>
          <w:rFonts w:cs="Times New Roman"/>
          <w:b/>
          <w:u w:val="single"/>
        </w:rPr>
        <w:t>. "Our total emissions could be removed with 100 million trees,"</w:t>
      </w:r>
      <w:r w:rsidRPr="001F2698">
        <w:rPr>
          <w:rFonts w:cs="Times New Roman"/>
          <w:sz w:val="16"/>
        </w:rPr>
        <w:t xml:space="preserve"> he says, "whereas </w:t>
      </w:r>
      <w:r w:rsidRPr="001F2698">
        <w:rPr>
          <w:rFonts w:cs="Times New Roman"/>
          <w:u w:val="single"/>
        </w:rPr>
        <w:t>we would need 1,000 times that in real trees to have the same effect."</w:t>
      </w:r>
      <w:r w:rsidRPr="001F2698">
        <w:rPr>
          <w:rFonts w:cs="Times New Roman"/>
          <w:sz w:val="12"/>
        </w:rPr>
        <w:t>¶</w:t>
      </w:r>
      <w:r w:rsidRPr="001F2698">
        <w:rPr>
          <w:rFonts w:cs="Times New Roman"/>
          <w:sz w:val="16"/>
        </w:rPr>
        <w:t xml:space="preserve"> If </w:t>
      </w:r>
      <w:r w:rsidRPr="001F2698">
        <w:rPr>
          <w:rFonts w:cs="Times New Roman"/>
          <w:u w:val="single"/>
        </w:rPr>
        <w:t>the trees were mass produced they would each initially cost around $20,000</w:t>
      </w:r>
      <w:r w:rsidRPr="001F2698">
        <w:rPr>
          <w:rFonts w:cs="Times New Roman"/>
          <w:sz w:val="16"/>
        </w:rPr>
        <w:t xml:space="preserve"> (then falling as production takes over), just below the price of the average family car in the United States, he says, pointing out that 70 million cars are produced each year. And each would fit on a truck to be positioned at sites around the world. "The great thing about the atmosphere is it's a good mixer, so carbon dioxide produced in an American city can be removed in Oman," he says.</w:t>
      </w:r>
    </w:p>
    <w:p w14:paraId="66DF1BC3" w14:textId="77777777" w:rsidR="001F2698" w:rsidRPr="001F2698" w:rsidRDefault="001F2698" w:rsidP="001F2698">
      <w:pPr>
        <w:keepNext/>
        <w:keepLines/>
        <w:spacing w:before="200"/>
        <w:outlineLvl w:val="3"/>
        <w:rPr>
          <w:rFonts w:asciiTheme="majorHAnsi" w:eastAsiaTheme="majorEastAsia" w:hAnsiTheme="majorHAnsi" w:cs="Times New Roman"/>
          <w:b/>
          <w:iCs/>
          <w:sz w:val="26"/>
        </w:rPr>
      </w:pPr>
      <w:r w:rsidRPr="001F2698">
        <w:rPr>
          <w:rFonts w:asciiTheme="majorHAnsi" w:eastAsiaTheme="majorEastAsia" w:hAnsiTheme="majorHAnsi" w:cs="Times New Roman"/>
          <w:b/>
          <w:bCs/>
          <w:iCs/>
          <w:sz w:val="26"/>
        </w:rPr>
        <w:t>And, artificial trees absorb CO2 – solves warming</w:t>
      </w:r>
    </w:p>
    <w:p w14:paraId="18390845" w14:textId="77777777" w:rsidR="001F2698" w:rsidRPr="001F2698" w:rsidRDefault="001F2698" w:rsidP="001F2698">
      <w:pPr>
        <w:rPr>
          <w:rFonts w:cs="Times New Roman"/>
        </w:rPr>
      </w:pPr>
      <w:r w:rsidRPr="001F2698">
        <w:rPr>
          <w:rFonts w:cs="Times New Roman"/>
          <w:b/>
        </w:rPr>
        <w:t>Bland 9</w:t>
      </w:r>
      <w:r w:rsidRPr="001F2698">
        <w:rPr>
          <w:rFonts w:cs="Times New Roman"/>
        </w:rPr>
        <w:t xml:space="preserve"> (Eric, April 16, Eric Bland writes about science and technology for Discovery News, ARTIFICIAL TREES COULD COOL CLIMATE, </w:t>
      </w:r>
      <w:hyperlink r:id="rId74" w:history="1">
        <w:r w:rsidRPr="001F2698">
          <w:rPr>
            <w:rFonts w:cs="Times New Roman"/>
            <w:b/>
            <w:sz w:val="16"/>
          </w:rPr>
          <w:t>http://news.discovery.com/tech/artificial-trees-cool-climate.html</w:t>
        </w:r>
      </w:hyperlink>
    </w:p>
    <w:p w14:paraId="5EFEFF47" w14:textId="77777777" w:rsidR="001F2698" w:rsidRPr="001F2698" w:rsidRDefault="001F2698" w:rsidP="001F2698">
      <w:pPr>
        <w:rPr>
          <w:rFonts w:cs="Times New Roman"/>
          <w:sz w:val="16"/>
        </w:rPr>
      </w:pPr>
      <w:r w:rsidRPr="001F2698">
        <w:rPr>
          <w:rFonts w:cs="Times New Roman"/>
          <w:b/>
          <w:highlight w:val="cyan"/>
          <w:u w:val="single"/>
        </w:rPr>
        <w:t>A new kind of tree could cool the planet</w:t>
      </w:r>
      <w:r w:rsidRPr="001F2698">
        <w:rPr>
          <w:rFonts w:cs="Times New Roman"/>
          <w:b/>
          <w:u w:val="single"/>
        </w:rPr>
        <w:t xml:space="preserve"> </w:t>
      </w:r>
      <w:r w:rsidRPr="001F2698">
        <w:rPr>
          <w:rFonts w:cs="Times New Roman"/>
          <w:b/>
          <w:highlight w:val="cyan"/>
          <w:u w:val="single"/>
        </w:rPr>
        <w:t>by</w:t>
      </w:r>
      <w:r w:rsidRPr="001F2698">
        <w:rPr>
          <w:rFonts w:cs="Times New Roman"/>
          <w:b/>
          <w:u w:val="single"/>
        </w:rPr>
        <w:t xml:space="preserve"> </w:t>
      </w:r>
      <w:r w:rsidRPr="001F2698">
        <w:rPr>
          <w:rFonts w:cs="Times New Roman"/>
          <w:b/>
          <w:highlight w:val="cyan"/>
          <w:u w:val="single"/>
        </w:rPr>
        <w:t>removing</w:t>
      </w:r>
      <w:r w:rsidRPr="001F2698">
        <w:rPr>
          <w:rFonts w:cs="Times New Roman"/>
          <w:b/>
          <w:u w:val="single"/>
        </w:rPr>
        <w:t xml:space="preserve"> </w:t>
      </w:r>
      <w:r w:rsidRPr="001F2698">
        <w:rPr>
          <w:rFonts w:cs="Times New Roman"/>
          <w:b/>
          <w:highlight w:val="cyan"/>
          <w:u w:val="single"/>
        </w:rPr>
        <w:t>a</w:t>
      </w:r>
      <w:r w:rsidRPr="001F2698">
        <w:rPr>
          <w:rFonts w:cs="Times New Roman"/>
          <w:b/>
          <w:u w:val="single"/>
        </w:rPr>
        <w:t xml:space="preserve"> </w:t>
      </w:r>
      <w:r w:rsidRPr="001F2698">
        <w:rPr>
          <w:rFonts w:cs="Times New Roman"/>
          <w:b/>
          <w:highlight w:val="cyan"/>
          <w:u w:val="single"/>
        </w:rPr>
        <w:t>major</w:t>
      </w:r>
      <w:r w:rsidRPr="001F2698">
        <w:rPr>
          <w:rFonts w:cs="Times New Roman"/>
          <w:b/>
          <w:u w:val="single"/>
        </w:rPr>
        <w:t xml:space="preserve"> </w:t>
      </w:r>
      <w:r w:rsidRPr="001F2698">
        <w:rPr>
          <w:rFonts w:cs="Times New Roman"/>
          <w:b/>
          <w:highlight w:val="cyan"/>
          <w:u w:val="single"/>
        </w:rPr>
        <w:t>greenhouse gas</w:t>
      </w:r>
      <w:r w:rsidRPr="001F2698">
        <w:rPr>
          <w:rFonts w:cs="Times New Roman"/>
          <w:b/>
          <w:u w:val="single"/>
        </w:rPr>
        <w:t xml:space="preserve"> from the planet's atmosphere.</w:t>
      </w:r>
      <w:r w:rsidRPr="001F2698">
        <w:rPr>
          <w:rFonts w:cs="Times New Roman"/>
          <w:sz w:val="12"/>
        </w:rPr>
        <w:t>¶</w:t>
      </w:r>
      <w:r w:rsidRPr="001F2698">
        <w:rPr>
          <w:rFonts w:cs="Times New Roman"/>
          <w:sz w:val="16"/>
        </w:rPr>
        <w:t xml:space="preserve"> What researchers are calling </w:t>
      </w:r>
      <w:r w:rsidRPr="001F2698">
        <w:rPr>
          <w:rFonts w:cs="Times New Roman"/>
          <w:b/>
          <w:highlight w:val="cyan"/>
          <w:u w:val="single"/>
        </w:rPr>
        <w:t>artificial trees</w:t>
      </w:r>
      <w:r w:rsidRPr="001F2698">
        <w:rPr>
          <w:rFonts w:cs="Times New Roman"/>
          <w:b/>
          <w:u w:val="single"/>
        </w:rPr>
        <w:t xml:space="preserve">, actually towers filled with various materials that </w:t>
      </w:r>
      <w:r w:rsidRPr="001F2698">
        <w:rPr>
          <w:rFonts w:cs="Times New Roman"/>
          <w:b/>
          <w:highlight w:val="cyan"/>
          <w:u w:val="single"/>
        </w:rPr>
        <w:t>adsorb carbon dioxide from the air,</w:t>
      </w:r>
      <w:r w:rsidRPr="001F2698">
        <w:rPr>
          <w:rFonts w:cs="Times New Roman"/>
          <w:b/>
          <w:u w:val="single"/>
        </w:rPr>
        <w:t xml:space="preserve"> could</w:t>
      </w:r>
      <w:r w:rsidRPr="001F2698">
        <w:rPr>
          <w:rFonts w:cs="Times New Roman"/>
          <w:b/>
          <w:highlight w:val="cyan"/>
          <w:u w:val="single"/>
        </w:rPr>
        <w:t xml:space="preserve"> play a major role in reducing climate change</w:t>
      </w:r>
      <w:r w:rsidRPr="001F2698">
        <w:rPr>
          <w:rFonts w:cs="Times New Roman"/>
          <w:sz w:val="16"/>
        </w:rPr>
        <w:t xml:space="preserve"> -- if they prove profitable.</w:t>
      </w:r>
      <w:r w:rsidRPr="001F2698">
        <w:rPr>
          <w:rFonts w:cs="Times New Roman"/>
          <w:sz w:val="12"/>
        </w:rPr>
        <w:t>¶</w:t>
      </w:r>
      <w:r w:rsidRPr="001F2698">
        <w:rPr>
          <w:rFonts w:cs="Times New Roman"/>
          <w:sz w:val="16"/>
        </w:rPr>
        <w:t xml:space="preserve"> "This is an industry still in its infancy," said Billy Gridley of Global Research Technologies, LLC, the company creating the C02-scrubbing towers. </w:t>
      </w:r>
      <w:r w:rsidRPr="001F2698">
        <w:rPr>
          <w:rFonts w:cs="Times New Roman"/>
          <w:b/>
          <w:u w:val="single"/>
        </w:rPr>
        <w:t>"This will eventually rival the size of today's energy markets</w:t>
      </w:r>
      <w:r w:rsidRPr="001F2698">
        <w:rPr>
          <w:rFonts w:cs="Times New Roman"/>
          <w:sz w:val="16"/>
        </w:rPr>
        <w:t>."</w:t>
      </w:r>
      <w:r w:rsidRPr="001F2698">
        <w:rPr>
          <w:rFonts w:cs="Times New Roman"/>
          <w:sz w:val="12"/>
        </w:rPr>
        <w:t>¶</w:t>
      </w:r>
      <w:r w:rsidRPr="001F2698">
        <w:rPr>
          <w:rFonts w:cs="Times New Roman"/>
          <w:sz w:val="16"/>
        </w:rPr>
        <w:t xml:space="preserve"> GRT's artificial tree is based on an environmentally friendly resin, originally developed by Klaus Lackner, a professor at Columbia University in New York. The alkaline resin reacts with acidic carbon dioxide, holding it in place. After one hour exposed to the air, the resin is completely saturated with CO2.</w:t>
      </w:r>
      <w:r w:rsidRPr="001F2698">
        <w:rPr>
          <w:rFonts w:cs="Times New Roman"/>
          <w:sz w:val="12"/>
        </w:rPr>
        <w:t>¶</w:t>
      </w:r>
      <w:r w:rsidRPr="001F2698">
        <w:rPr>
          <w:rFonts w:cs="Times New Roman"/>
          <w:sz w:val="16"/>
        </w:rPr>
        <w:t xml:space="preserve"> Dry resin soaks up the CO2</w:t>
      </w:r>
      <w:r w:rsidRPr="001F2698">
        <w:rPr>
          <w:rFonts w:cs="Times New Roman"/>
          <w:b/>
          <w:u w:val="single"/>
        </w:rPr>
        <w:t xml:space="preserve">. </w:t>
      </w:r>
      <w:r w:rsidRPr="001F2698">
        <w:rPr>
          <w:rFonts w:cs="Times New Roman"/>
          <w:b/>
          <w:highlight w:val="cyan"/>
          <w:u w:val="single"/>
        </w:rPr>
        <w:t xml:space="preserve">Adding water releases the CO2, which is </w:t>
      </w:r>
      <w:r w:rsidRPr="001F2698">
        <w:rPr>
          <w:rFonts w:cs="Times New Roman"/>
          <w:b/>
          <w:u w:val="single"/>
        </w:rPr>
        <w:t xml:space="preserve">then </w:t>
      </w:r>
      <w:r w:rsidRPr="001F2698">
        <w:rPr>
          <w:rFonts w:cs="Times New Roman"/>
          <w:b/>
          <w:highlight w:val="cyan"/>
          <w:u w:val="single"/>
        </w:rPr>
        <w:t>captured</w:t>
      </w:r>
      <w:r w:rsidRPr="001F2698">
        <w:rPr>
          <w:rFonts w:cs="Times New Roman"/>
          <w:b/>
          <w:u w:val="single"/>
        </w:rPr>
        <w:t xml:space="preserve"> </w:t>
      </w:r>
      <w:r w:rsidRPr="001F2698">
        <w:rPr>
          <w:rFonts w:cs="Times New Roman"/>
          <w:b/>
          <w:highlight w:val="cyan"/>
          <w:u w:val="single"/>
        </w:rPr>
        <w:t>and stored</w:t>
      </w:r>
      <w:r w:rsidRPr="001F2698">
        <w:rPr>
          <w:rFonts w:cs="Times New Roman"/>
          <w:b/>
          <w:u w:val="single"/>
        </w:rPr>
        <w:t>.</w:t>
      </w:r>
      <w:r w:rsidRPr="001F2698">
        <w:rPr>
          <w:rFonts w:cs="Times New Roman"/>
          <w:sz w:val="16"/>
        </w:rPr>
        <w:t xml:space="preserve"> Drying the resin again restores its abilities, a cycle that can be repeated indefinitely</w:t>
      </w:r>
      <w:proofErr w:type="gramStart"/>
      <w:r w:rsidRPr="001F2698">
        <w:rPr>
          <w:rFonts w:cs="Times New Roman"/>
          <w:sz w:val="16"/>
        </w:rPr>
        <w:t>.</w:t>
      </w:r>
      <w:r w:rsidRPr="001F2698">
        <w:rPr>
          <w:rFonts w:cs="Times New Roman"/>
          <w:sz w:val="12"/>
        </w:rPr>
        <w:t>¶</w:t>
      </w:r>
      <w:proofErr w:type="gramEnd"/>
      <w:r w:rsidRPr="001F2698">
        <w:rPr>
          <w:rFonts w:cs="Times New Roman"/>
          <w:sz w:val="16"/>
        </w:rPr>
        <w:t xml:space="preserve"> Over 24 hours Gridley estimates an artificial tree, containing about 32,800 feet of resin, will harvest about one ton of CO2 each day.</w:t>
      </w:r>
      <w:r w:rsidRPr="001F2698">
        <w:rPr>
          <w:rFonts w:cs="Times New Roman"/>
          <w:sz w:val="12"/>
        </w:rPr>
        <w:t>¶</w:t>
      </w:r>
      <w:r w:rsidRPr="001F2698">
        <w:rPr>
          <w:rFonts w:cs="Times New Roman"/>
          <w:sz w:val="16"/>
        </w:rPr>
        <w:t xml:space="preserve"> When the first artificial tree is ready, two to three years from now, it will cost about $150 for each ton, Gridley estimates. When the technology is fully mature, the price will be as low as $20.</w:t>
      </w:r>
      <w:r w:rsidRPr="001F2698">
        <w:rPr>
          <w:rFonts w:cs="Times New Roman"/>
          <w:sz w:val="12"/>
        </w:rPr>
        <w:t>¶</w:t>
      </w:r>
      <w:r w:rsidRPr="001F2698">
        <w:rPr>
          <w:rFonts w:cs="Times New Roman"/>
          <w:sz w:val="16"/>
        </w:rPr>
        <w:t xml:space="preserve"> GRT plans to sell the purified CO2 to a range of buyers</w:t>
      </w:r>
      <w:r w:rsidRPr="001F2698">
        <w:rPr>
          <w:rFonts w:cs="Times New Roman"/>
          <w:b/>
          <w:u w:val="single"/>
        </w:rPr>
        <w:t xml:space="preserve">. </w:t>
      </w:r>
      <w:r w:rsidRPr="001F2698">
        <w:rPr>
          <w:rFonts w:cs="Times New Roman"/>
          <w:b/>
          <w:highlight w:val="cyan"/>
          <w:u w:val="single"/>
        </w:rPr>
        <w:t>Oil and natural gas companies are probably the biggest customers for the artificial trees</w:t>
      </w:r>
      <w:r w:rsidRPr="001F2698">
        <w:rPr>
          <w:rFonts w:cs="Times New Roman"/>
          <w:b/>
          <w:u w:val="single"/>
        </w:rPr>
        <w:t>.</w:t>
      </w:r>
      <w:r w:rsidRPr="00A87F38">
        <w:rPr>
          <w:rFonts w:cs="Times New Roman"/>
          <w:sz w:val="16"/>
        </w:rPr>
        <w:t xml:space="preserve"> </w:t>
      </w:r>
      <w:r w:rsidRPr="001F2698">
        <w:rPr>
          <w:rFonts w:cs="Times New Roman"/>
          <w:b/>
          <w:u w:val="single"/>
        </w:rPr>
        <w:t xml:space="preserve">Petroleum companies pump CO2 underground to raise the pressure and force oil to the surface. </w:t>
      </w:r>
      <w:r w:rsidRPr="001F2698">
        <w:rPr>
          <w:rFonts w:cs="Times New Roman"/>
          <w:b/>
          <w:highlight w:val="cyan"/>
          <w:u w:val="single"/>
        </w:rPr>
        <w:t>Greenhouses could pump in extra C02 to help plants grow</w:t>
      </w:r>
      <w:r w:rsidRPr="001F2698">
        <w:rPr>
          <w:rFonts w:cs="Times New Roman"/>
          <w:b/>
          <w:u w:val="single"/>
        </w:rPr>
        <w:t xml:space="preserve">. </w:t>
      </w:r>
      <w:r w:rsidRPr="001F2698">
        <w:rPr>
          <w:rFonts w:cs="Times New Roman"/>
          <w:sz w:val="16"/>
        </w:rPr>
        <w:t>Fizzy soda drinks and sanding auto parts also require concentrated CO2.</w:t>
      </w:r>
      <w:r w:rsidRPr="001F2698">
        <w:rPr>
          <w:rFonts w:cs="Times New Roman"/>
          <w:sz w:val="12"/>
        </w:rPr>
        <w:t>¶</w:t>
      </w:r>
      <w:r w:rsidRPr="001F2698">
        <w:rPr>
          <w:rFonts w:cs="Times New Roman"/>
          <w:sz w:val="16"/>
        </w:rPr>
        <w:t xml:space="preserve"> All of these customers currently get CO2 by truck or by pipeline, most of which originates in Texas. </w:t>
      </w:r>
      <w:r w:rsidRPr="001F2698">
        <w:rPr>
          <w:rFonts w:cs="Times New Roman"/>
          <w:b/>
          <w:u w:val="single"/>
        </w:rPr>
        <w:t xml:space="preserve">The advantage of the artificial trees is that </w:t>
      </w:r>
      <w:r w:rsidRPr="001F2698">
        <w:rPr>
          <w:rFonts w:cs="Times New Roman"/>
          <w:b/>
          <w:highlight w:val="cyan"/>
          <w:u w:val="single"/>
        </w:rPr>
        <w:t>they can be placed next to whatever factory needs CO2 without having to ship it in.</w:t>
      </w:r>
      <w:r w:rsidRPr="001F2698">
        <w:rPr>
          <w:rFonts w:cs="Times New Roman"/>
          <w:b/>
          <w:sz w:val="12"/>
          <w:highlight w:val="cyan"/>
          <w:u w:val="single"/>
        </w:rPr>
        <w:t>¶</w:t>
      </w:r>
      <w:r w:rsidRPr="001F2698">
        <w:rPr>
          <w:rFonts w:cs="Times New Roman"/>
          <w:sz w:val="16"/>
        </w:rPr>
        <w:t xml:space="preserve"> </w:t>
      </w:r>
      <w:r w:rsidRPr="001F2698">
        <w:rPr>
          <w:rFonts w:cs="Times New Roman"/>
          <w:b/>
          <w:u w:val="single"/>
        </w:rPr>
        <w:t xml:space="preserve">Another use for the artificial trees would be in the cap-and-trade carbon credit system. The idea is that companies that produce CO2 would pay another company, like GRT, to get rid of it. </w:t>
      </w:r>
      <w:r w:rsidRPr="001F2698">
        <w:rPr>
          <w:rFonts w:cs="Times New Roman"/>
          <w:sz w:val="16"/>
        </w:rPr>
        <w:t>The most likely place to put the C02 is in the salt-lined caverns that once held oil, a process known as carbon sequestration.</w:t>
      </w:r>
      <w:r w:rsidRPr="001F2698">
        <w:rPr>
          <w:rFonts w:cs="Times New Roman"/>
          <w:sz w:val="12"/>
        </w:rPr>
        <w:t>¶</w:t>
      </w:r>
      <w:r w:rsidRPr="001F2698">
        <w:rPr>
          <w:rFonts w:cs="Times New Roman"/>
          <w:b/>
          <w:u w:val="single"/>
        </w:rPr>
        <w:t xml:space="preserve"> Wherever the CO2 is placed, at least it is out of the atmosphere</w:t>
      </w:r>
      <w:r w:rsidRPr="001F2698">
        <w:rPr>
          <w:rFonts w:cs="Times New Roman"/>
          <w:sz w:val="16"/>
        </w:rPr>
        <w:t>, said David Keith, a professor at the University of Calgary in Canada, who developed his own artificial, C02-catching towers years ago and is working to refine his models. Keith, GRT, and other organizations aren't trying to profit from climate change; they are looking to prevent or at least slow it.</w:t>
      </w:r>
      <w:r w:rsidRPr="001F2698">
        <w:rPr>
          <w:rFonts w:cs="Times New Roman"/>
          <w:sz w:val="12"/>
        </w:rPr>
        <w:t>¶</w:t>
      </w:r>
      <w:r w:rsidRPr="001F2698">
        <w:rPr>
          <w:rFonts w:cs="Times New Roman"/>
          <w:sz w:val="16"/>
        </w:rPr>
        <w:t xml:space="preserve"> "Nobody doubts that this is doable," said Keith. "It's a matter of doing it at cost, and right now it's still unclear how that can be done."</w:t>
      </w:r>
    </w:p>
    <w:p w14:paraId="77943A2E"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 xml:space="preserve">And, they’re the best way to solve warming </w:t>
      </w:r>
    </w:p>
    <w:p w14:paraId="0C88EC6D" w14:textId="77777777" w:rsidR="001F2698" w:rsidRPr="001F2698" w:rsidRDefault="001F2698" w:rsidP="001F2698">
      <w:pPr>
        <w:rPr>
          <w:rFonts w:asciiTheme="majorHAnsi" w:eastAsiaTheme="majorEastAsia" w:hAnsiTheme="majorHAnsi" w:cs="Times New Roman"/>
          <w:bCs/>
          <w:iCs/>
          <w:sz w:val="26"/>
        </w:rPr>
      </w:pPr>
      <w:r w:rsidRPr="001F2698">
        <w:rPr>
          <w:rFonts w:cs="Times New Roman"/>
          <w:b/>
        </w:rPr>
        <w:t>Banks 9</w:t>
      </w:r>
      <w:r w:rsidRPr="001F2698">
        <w:rPr>
          <w:rFonts w:cs="Times New Roman"/>
        </w:rPr>
        <w:t xml:space="preserve"> </w:t>
      </w:r>
      <w:r w:rsidRPr="001F2698">
        <w:rPr>
          <w:rFonts w:cs="Times New Roman"/>
          <w:sz w:val="20"/>
        </w:rPr>
        <w:t>(Michael, Banks is news editor of Physics World, Engineers call for 'artificial trees' to reduce CO2, April 27, 2009, http://physicsworld.com/cws/article/news/2009/aug/27/engineers-call-for-artificial-trees-to-reduce-carbon-dioxide</w:t>
      </w:r>
      <w:r w:rsidRPr="001F2698">
        <w:rPr>
          <w:rFonts w:ascii="Times New Roman" w:hAnsi="Times New Roman" w:cs="Times New Roman"/>
          <w:b/>
          <w:sz w:val="20"/>
        </w:rPr>
        <w:t>)</w:t>
      </w:r>
    </w:p>
    <w:p w14:paraId="7BE2D2DB" w14:textId="77777777" w:rsidR="001F2698" w:rsidRPr="001F2698" w:rsidRDefault="001F2698" w:rsidP="001F2698">
      <w:pPr>
        <w:rPr>
          <w:rFonts w:cs="Times New Roman"/>
          <w:sz w:val="16"/>
        </w:rPr>
      </w:pPr>
      <w:r w:rsidRPr="001F2698">
        <w:rPr>
          <w:rFonts w:cs="Times New Roman"/>
          <w:b/>
          <w:u w:val="single"/>
        </w:rPr>
        <w:t xml:space="preserve">Constructing a forest of </w:t>
      </w:r>
      <w:r w:rsidRPr="001F2698">
        <w:rPr>
          <w:rFonts w:cs="Times New Roman"/>
          <w:b/>
          <w:highlight w:val="cyan"/>
          <w:u w:val="single"/>
        </w:rPr>
        <w:t>'artificial trees' is one of the most promising technologies to remove</w:t>
      </w:r>
      <w:r w:rsidRPr="001F2698">
        <w:rPr>
          <w:rFonts w:cs="Times New Roman"/>
          <w:b/>
          <w:u w:val="single"/>
        </w:rPr>
        <w:t xml:space="preserve"> carbon dioxide (</w:t>
      </w:r>
      <w:r w:rsidRPr="001F2698">
        <w:rPr>
          <w:rFonts w:cs="Times New Roman"/>
          <w:b/>
          <w:highlight w:val="cyan"/>
          <w:u w:val="single"/>
        </w:rPr>
        <w:t>CO2</w:t>
      </w:r>
      <w:r w:rsidRPr="001F2698">
        <w:rPr>
          <w:rFonts w:cs="Times New Roman"/>
          <w:b/>
          <w:u w:val="single"/>
        </w:rPr>
        <w:t>) from the atmosphere</w:t>
      </w:r>
      <w:r w:rsidRPr="001F2698">
        <w:rPr>
          <w:rFonts w:cs="Times New Roman"/>
          <w:sz w:val="16"/>
        </w:rPr>
        <w:t>, according to a report published by the Institution of Mechanical Engineers in the UK. The report also calls for a national UK programme for research and development into "geoengineering" projects that could provide a better understanding of the risks and costs of manipulating the climate</w:t>
      </w:r>
      <w:r w:rsidRPr="001F2698">
        <w:rPr>
          <w:rFonts w:cs="Times New Roman"/>
          <w:b/>
          <w:u w:val="single"/>
        </w:rPr>
        <w:t>.</w:t>
      </w:r>
      <w:r w:rsidRPr="001F2698">
        <w:rPr>
          <w:rFonts w:cs="Times New Roman"/>
          <w:b/>
          <w:sz w:val="12"/>
          <w:u w:val="single"/>
        </w:rPr>
        <w:t>¶</w:t>
      </w:r>
      <w:r w:rsidRPr="001F2698">
        <w:rPr>
          <w:rFonts w:cs="Times New Roman"/>
          <w:b/>
          <w:u w:val="single"/>
        </w:rPr>
        <w:t xml:space="preserve"> Most attempts to deal with climate change involve reducing emissions of CO2 </w:t>
      </w:r>
      <w:r w:rsidRPr="001F2698">
        <w:rPr>
          <w:rFonts w:cs="Times New Roman"/>
          <w:sz w:val="16"/>
        </w:rPr>
        <w:t>and in December the United Nations Convention on Climate Change in Copenhagen will attempt to set binding targets for lowering such emissions for the first time. Yet even an agreement to cut CO2 emission by 50% by 2050 may not be enough to stop the planet's average temperature rising by 2 °C by the end of the century.</w:t>
      </w:r>
      <w:r w:rsidRPr="001F2698">
        <w:rPr>
          <w:rFonts w:cs="Times New Roman"/>
          <w:sz w:val="12"/>
        </w:rPr>
        <w:t>¶</w:t>
      </w:r>
      <w:r w:rsidRPr="001F2698">
        <w:rPr>
          <w:rFonts w:cs="Times New Roman"/>
          <w:b/>
          <w:u w:val="single"/>
        </w:rPr>
        <w:t xml:space="preserve"> </w:t>
      </w:r>
      <w:r w:rsidRPr="001F2698">
        <w:rPr>
          <w:rFonts w:cs="Times New Roman"/>
          <w:sz w:val="16"/>
        </w:rPr>
        <w:t xml:space="preserve">Geoengineering – deliberate intervention into the climate system to counteract man-made global warming – offers an alternative approach. The new report, Geoengineering – Giving us Time to Act?, looks at different geoengineering options for tackling climate change, including adding iron to the oceans to produce phytoplankton blooms that then absorb CO2 and constructing giant sunshades in space that can reflect the Sun's rays.The authors – led by Tim Fox, head of environment and climate change at the Institution of Mechanical Engineers – found that </w:t>
      </w:r>
      <w:r w:rsidRPr="001F2698">
        <w:rPr>
          <w:rFonts w:cs="Times New Roman"/>
          <w:b/>
          <w:highlight w:val="cyan"/>
          <w:u w:val="single"/>
        </w:rPr>
        <w:t>constructing</w:t>
      </w:r>
      <w:r w:rsidRPr="001F2698">
        <w:rPr>
          <w:rFonts w:cs="Times New Roman"/>
          <w:b/>
          <w:u w:val="single"/>
        </w:rPr>
        <w:t xml:space="preserve"> fly-swat-shaped "</w:t>
      </w:r>
      <w:r w:rsidRPr="001F2698">
        <w:rPr>
          <w:rFonts w:cs="Times New Roman"/>
          <w:b/>
          <w:highlight w:val="cyan"/>
          <w:u w:val="single"/>
        </w:rPr>
        <w:t>artificial trees" is the most promising approach to reducing CO2</w:t>
      </w:r>
      <w:r w:rsidRPr="001F2698">
        <w:rPr>
          <w:rFonts w:cs="Times New Roman"/>
          <w:sz w:val="16"/>
        </w:rPr>
        <w:t xml:space="preserve">. </w:t>
      </w:r>
      <w:r w:rsidRPr="001F2698">
        <w:rPr>
          <w:rFonts w:cs="Times New Roman"/>
          <w:b/>
          <w:u w:val="single"/>
        </w:rPr>
        <w:t xml:space="preserve">Such </w:t>
      </w:r>
      <w:r w:rsidRPr="001F2698">
        <w:rPr>
          <w:rFonts w:cs="Times New Roman"/>
          <w:b/>
          <w:highlight w:val="cyan"/>
          <w:u w:val="single"/>
        </w:rPr>
        <w:t>a</w:t>
      </w:r>
      <w:r w:rsidRPr="001F2698">
        <w:rPr>
          <w:rFonts w:cs="Times New Roman"/>
          <w:b/>
          <w:u w:val="single"/>
        </w:rPr>
        <w:t xml:space="preserve"> </w:t>
      </w:r>
      <w:r w:rsidRPr="001F2698">
        <w:rPr>
          <w:rFonts w:cs="Times New Roman"/>
          <w:b/>
          <w:highlight w:val="cyan"/>
          <w:u w:val="single"/>
        </w:rPr>
        <w:t>tree would work by letting air pass through</w:t>
      </w:r>
      <w:r w:rsidRPr="001F2698">
        <w:rPr>
          <w:rFonts w:cs="Times New Roman"/>
          <w:b/>
          <w:u w:val="single"/>
        </w:rPr>
        <w:t xml:space="preserve"> into the structure and </w:t>
      </w:r>
      <w:r w:rsidRPr="001F2698">
        <w:rPr>
          <w:rFonts w:cs="Times New Roman"/>
          <w:b/>
          <w:highlight w:val="cyan"/>
          <w:u w:val="single"/>
        </w:rPr>
        <w:t>then catching the CO2</w:t>
      </w:r>
      <w:r w:rsidRPr="001F2698">
        <w:rPr>
          <w:rFonts w:cs="Times New Roman"/>
          <w:b/>
          <w:u w:val="single"/>
        </w:rPr>
        <w:t xml:space="preserve"> </w:t>
      </w:r>
      <w:r w:rsidRPr="001F2698">
        <w:rPr>
          <w:rFonts w:cs="Times New Roman"/>
          <w:b/>
          <w:highlight w:val="cyan"/>
          <w:u w:val="single"/>
        </w:rPr>
        <w:t>via a "sorbant</w:t>
      </w:r>
      <w:r w:rsidRPr="001F2698">
        <w:rPr>
          <w:rFonts w:cs="Times New Roman"/>
          <w:b/>
          <w:u w:val="single"/>
        </w:rPr>
        <w:t xml:space="preserve">" </w:t>
      </w:r>
      <w:r w:rsidRPr="001F2698">
        <w:rPr>
          <w:rFonts w:cs="Times New Roman"/>
          <w:b/>
          <w:highlight w:val="cyan"/>
          <w:u w:val="single"/>
        </w:rPr>
        <w:t>material,</w:t>
      </w:r>
      <w:r w:rsidRPr="001F2698">
        <w:rPr>
          <w:rFonts w:cs="Times New Roman"/>
          <w:b/>
          <w:u w:val="single"/>
        </w:rPr>
        <w:t xml:space="preserve"> such as sodium hydroxide. The CO2 is then removed and buried underground in a similar manner to conventional carbon capture and storage</w:t>
      </w:r>
      <w:r w:rsidRPr="001F2698">
        <w:rPr>
          <w:rFonts w:cs="Times New Roman"/>
          <w:sz w:val="16"/>
        </w:rPr>
        <w:t>.</w:t>
      </w:r>
      <w:r w:rsidRPr="001F2698">
        <w:rPr>
          <w:rFonts w:cs="Times New Roman"/>
          <w:sz w:val="12"/>
        </w:rPr>
        <w:t>¶</w:t>
      </w:r>
      <w:r w:rsidRPr="001F2698">
        <w:rPr>
          <w:rFonts w:cs="Times New Roman"/>
          <w:sz w:val="16"/>
        </w:rPr>
        <w:t xml:space="preserve"> According to the report, constructing 100,000 such "trees" – each costing around $20,000 – would require 600 hectares of land but would be enough to remove the CO2 from the UK's homes and transport system.</w:t>
      </w:r>
    </w:p>
    <w:p w14:paraId="47C023C7"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And, they decrease CO2 in the atmosphere</w:t>
      </w:r>
    </w:p>
    <w:p w14:paraId="31296BD3" w14:textId="77777777" w:rsidR="001F2698" w:rsidRPr="001F2698" w:rsidRDefault="001F2698" w:rsidP="001F2698">
      <w:pPr>
        <w:rPr>
          <w:rFonts w:cs="Times New Roman"/>
          <w:b/>
          <w:bCs/>
        </w:rPr>
      </w:pPr>
      <w:r w:rsidRPr="001F2698">
        <w:rPr>
          <w:rFonts w:ascii="Times New Roman" w:hAnsi="Times New Roman" w:cs="Times New Roman"/>
          <w:b/>
          <w:sz w:val="26"/>
        </w:rPr>
        <w:t xml:space="preserve">MSNBC No Date Given </w:t>
      </w:r>
      <w:r w:rsidRPr="001F2698">
        <w:rPr>
          <w:rFonts w:ascii="Times New Roman" w:hAnsi="Times New Roman" w:cs="Times New Roman"/>
          <w:b/>
          <w:sz w:val="16"/>
        </w:rPr>
        <w:t>(</w:t>
      </w:r>
      <w:r w:rsidRPr="001F2698">
        <w:rPr>
          <w:rFonts w:ascii="Times New Roman" w:hAnsi="Times New Roman" w:cs="Times New Roman"/>
          <w:sz w:val="16"/>
        </w:rPr>
        <w:t>Green-energy ideas so crazy they just might work, http://www.msnbc.msn.com/id/38730065/ns/technology_and_science-future_of_energy/t/green-energy-ideas-so-crazy-they-just-might-work/#</w:t>
      </w:r>
      <w:proofErr w:type="gramStart"/>
      <w:r w:rsidRPr="001F2698">
        <w:rPr>
          <w:rFonts w:ascii="Times New Roman" w:hAnsi="Times New Roman" w:cs="Times New Roman"/>
          <w:sz w:val="16"/>
        </w:rPr>
        <w:t>.UBH04LSe6So</w:t>
      </w:r>
      <w:proofErr w:type="gramEnd"/>
      <w:r w:rsidRPr="001F2698">
        <w:rPr>
          <w:rFonts w:ascii="Times New Roman" w:hAnsi="Times New Roman" w:cs="Times New Roman"/>
          <w:sz w:val="16"/>
        </w:rPr>
        <w:t>)</w:t>
      </w:r>
    </w:p>
    <w:p w14:paraId="1D1A5206" w14:textId="77777777" w:rsidR="001F2698" w:rsidRPr="001F2698" w:rsidRDefault="001F2698" w:rsidP="001F2698">
      <w:pPr>
        <w:rPr>
          <w:rFonts w:cs="Times New Roman"/>
          <w:sz w:val="16"/>
        </w:rPr>
      </w:pPr>
      <w:r w:rsidRPr="001F2698">
        <w:rPr>
          <w:rFonts w:cs="Times New Roman"/>
          <w:b/>
          <w:u w:val="single"/>
        </w:rPr>
        <w:t>Chances are that CO2-emitting forms of energy generation are not going to completely go away any time soon, and even if they do, the atmosphere would retain their legacy of greenhouse gases.</w:t>
      </w:r>
      <w:r w:rsidRPr="001F2698">
        <w:rPr>
          <w:rFonts w:cs="Times New Roman"/>
          <w:sz w:val="16"/>
        </w:rPr>
        <w:t xml:space="preserve"> That's where the structure shown in this drawing comes into play. </w:t>
      </w:r>
      <w:r w:rsidRPr="001F2698">
        <w:rPr>
          <w:rFonts w:cs="Times New Roman"/>
          <w:b/>
          <w:highlight w:val="cyan"/>
          <w:u w:val="single"/>
        </w:rPr>
        <w:t>Researchers are hoping it will behave like a tree and scrub carbon dioxide from the atmosphere.</w:t>
      </w:r>
      <w:r w:rsidRPr="001F2698">
        <w:rPr>
          <w:rFonts w:cs="Times New Roman"/>
          <w:b/>
          <w:u w:val="single"/>
        </w:rPr>
        <w:t xml:space="preserve"> </w:t>
      </w:r>
      <w:r w:rsidRPr="001F2698">
        <w:rPr>
          <w:rFonts w:cs="Times New Roman"/>
          <w:b/>
          <w:highlight w:val="cyan"/>
          <w:u w:val="single"/>
        </w:rPr>
        <w:t>The</w:t>
      </w:r>
      <w:r w:rsidRPr="001F2698">
        <w:rPr>
          <w:rFonts w:cs="Times New Roman"/>
          <w:b/>
          <w:u w:val="single"/>
        </w:rPr>
        <w:t xml:space="preserve"> so-called </w:t>
      </w:r>
      <w:r w:rsidRPr="001F2698">
        <w:rPr>
          <w:rFonts w:cs="Times New Roman"/>
          <w:b/>
          <w:highlight w:val="cyan"/>
          <w:u w:val="single"/>
        </w:rPr>
        <w:t>artificial tree is one of several ideas under development that use a proprietary absorbent material to trap carbon dioxide from the air</w:t>
      </w:r>
      <w:r w:rsidRPr="001F2698">
        <w:rPr>
          <w:rFonts w:cs="Times New Roman"/>
          <w:b/>
          <w:u w:val="single"/>
        </w:rPr>
        <w:t>.</w:t>
      </w:r>
      <w:r w:rsidRPr="001F2698">
        <w:rPr>
          <w:rFonts w:cs="Times New Roman"/>
          <w:sz w:val="16"/>
        </w:rPr>
        <w:t xml:space="preserve"> The gas is then stored, and the absorbent material is recycled to capture even more carbon dioxide.</w:t>
      </w:r>
    </w:p>
    <w:p w14:paraId="15C977E4" w14:textId="77777777" w:rsidR="001F2698" w:rsidRDefault="001F2698" w:rsidP="001F2698">
      <w:pPr>
        <w:pStyle w:val="Heading3"/>
      </w:pPr>
      <w:r>
        <w:t>Aff Answers – Artificial Trees</w:t>
      </w:r>
    </w:p>
    <w:p w14:paraId="6D0912C8" w14:textId="77777777" w:rsidR="001F2698" w:rsidRPr="00C22B2F" w:rsidRDefault="001F2698" w:rsidP="001F2698">
      <w:pPr>
        <w:pStyle w:val="Heading4"/>
      </w:pPr>
      <w:r>
        <w:t>Artificial Trees can’t solve warming – takes too long</w:t>
      </w:r>
    </w:p>
    <w:p w14:paraId="10228243" w14:textId="77777777" w:rsidR="001F2698" w:rsidRDefault="001F2698" w:rsidP="001F2698">
      <w:r w:rsidRPr="00C22B2F">
        <w:rPr>
          <w:rStyle w:val="StyleStyleBold12pt"/>
        </w:rPr>
        <w:t>Biello 13</w:t>
      </w:r>
      <w:r>
        <w:t xml:space="preserve"> [David, associate editor at Scientific American, 400 PPM: Can Artificial Trees Help Pull CO2 from the Air</w:t>
      </w:r>
      <w:proofErr w:type="gramStart"/>
      <w:r>
        <w:t>?,</w:t>
      </w:r>
      <w:proofErr w:type="gramEnd"/>
      <w:r>
        <w:t xml:space="preserve"> </w:t>
      </w:r>
      <w:r w:rsidRPr="00A87F38">
        <w:t>http://www.scientificamerican.com/article/prospects-for-direct-air-capture-of-carbon-dioxide/</w:t>
      </w:r>
      <w:r>
        <w:t>] Awirth</w:t>
      </w:r>
    </w:p>
    <w:p w14:paraId="16EC04B5" w14:textId="77777777" w:rsidR="001F2698" w:rsidRDefault="001F2698" w:rsidP="001F2698">
      <w:r w:rsidRPr="00CE7D19">
        <w:rPr>
          <w:rStyle w:val="Emphasis"/>
        </w:rPr>
        <w:t>The ultimate problem may be that the technology cannot work overnight</w:t>
      </w:r>
      <w:r w:rsidRPr="00CE7D19">
        <w:rPr>
          <w:rStyle w:val="StyleBoldUnderline"/>
        </w:rPr>
        <w:t xml:space="preserve">. Even if Lackner was able to </w:t>
      </w:r>
      <w:r w:rsidRPr="00CE7D19">
        <w:rPr>
          <w:rStyle w:val="Emphasis"/>
        </w:rPr>
        <w:t>deploy his millions of artificial trees</w:t>
      </w:r>
      <w:r w:rsidRPr="00CE7D19">
        <w:rPr>
          <w:rStyle w:val="StyleBoldUnderline"/>
        </w:rPr>
        <w:t xml:space="preserve"> employing this resin, </w:t>
      </w:r>
      <w:r w:rsidRPr="00CE7D19">
        <w:rPr>
          <w:rStyle w:val="Emphasis"/>
        </w:rPr>
        <w:t>it would take decades at least to restore pre-industrial atmospheric concentrations of CO2</w:t>
      </w:r>
      <w:r>
        <w:t xml:space="preserve">. And then the question becomes: What is the appropriate concentration of CO2 in the atmosphere, and who decides? </w:t>
      </w:r>
      <w:r w:rsidRPr="00CE7D19">
        <w:rPr>
          <w:rStyle w:val="StyleBoldUnderline"/>
        </w:rPr>
        <w:t>In the end it might be easier to just stop pumping CO2 into the air in the first place and let photosynthetic plants handle the rest</w:t>
      </w:r>
      <w:r>
        <w:t>.</w:t>
      </w:r>
    </w:p>
    <w:p w14:paraId="777D485A" w14:textId="77777777" w:rsidR="001F2698" w:rsidRDefault="001F2698" w:rsidP="001F2698">
      <w:pPr>
        <w:pStyle w:val="Heading4"/>
      </w:pPr>
      <w:r>
        <w:t>Artificial Trees fail – Decades away from commercialization, makes more CO2 then is saves, and no infrastructure to deal with captured CO2</w:t>
      </w:r>
    </w:p>
    <w:p w14:paraId="1C4D922B" w14:textId="4852F197" w:rsidR="001F2698" w:rsidRDefault="001F2698" w:rsidP="001F2698">
      <w:r w:rsidRPr="00C22B2F">
        <w:rPr>
          <w:rStyle w:val="StyleStyleBold12pt"/>
        </w:rPr>
        <w:t>Biello</w:t>
      </w:r>
      <w:r w:rsidR="007E278E">
        <w:rPr>
          <w:rStyle w:val="StyleStyleBold12pt"/>
        </w:rPr>
        <w:t xml:space="preserve"> </w:t>
      </w:r>
      <w:r>
        <w:rPr>
          <w:rStyle w:val="StyleStyleBold12pt"/>
        </w:rPr>
        <w:t>9</w:t>
      </w:r>
      <w:r w:rsidRPr="00C1342F">
        <w:t xml:space="preserve"> [</w:t>
      </w:r>
      <w:r>
        <w:t>David, associate editor at Scientific American, Pulling CO2 from the Air:</w:t>
      </w:r>
    </w:p>
    <w:p w14:paraId="66ED3DA2" w14:textId="310B1B2D" w:rsidR="001F2698" w:rsidRDefault="001F2698" w:rsidP="001F2698">
      <w:r>
        <w:t xml:space="preserve">Promising Idea, Big Price Tag, </w:t>
      </w:r>
      <w:r w:rsidR="007E278E">
        <w:t xml:space="preserve">2009, </w:t>
      </w:r>
      <w:r w:rsidRPr="00A87F38">
        <w:t>http://e360.yale.edu/feature/pulling_co2_from_the_air_promising_idea_big_price_tag/2197/</w:t>
      </w:r>
      <w:r>
        <w:t>] Awirth</w:t>
      </w:r>
    </w:p>
    <w:p w14:paraId="36624AAA" w14:textId="77777777" w:rsidR="001F2698" w:rsidRDefault="001F2698" w:rsidP="001F2698"/>
    <w:p w14:paraId="73D73B4A" w14:textId="77777777" w:rsidR="001F2698" w:rsidRPr="0032108A" w:rsidRDefault="001F2698" w:rsidP="001F2698">
      <w:pPr>
        <w:rPr>
          <w:sz w:val="16"/>
        </w:rPr>
      </w:pPr>
      <w:r w:rsidRPr="0032108A">
        <w:rPr>
          <w:sz w:val="16"/>
        </w:rPr>
        <w:t xml:space="preserve">Proponents of air-capture technology acknowledge it is far from a perfect solution and will not enable humankind to continue spewing CO2 into the atmosphere with impunity. First, although it has been successfully tested on a small scale, </w:t>
      </w:r>
      <w:r w:rsidRPr="00CE7D19">
        <w:rPr>
          <w:rStyle w:val="StyleBoldUnderline"/>
        </w:rPr>
        <w:t>air capture is at least five years away from being tested on a larger scale and, after that, could take at least two decades before it could be widely deployed</w:t>
      </w:r>
      <w:r w:rsidRPr="0032108A">
        <w:rPr>
          <w:sz w:val="16"/>
        </w:rPr>
        <w:t xml:space="preserve">. Second, </w:t>
      </w:r>
      <w:r w:rsidRPr="00CE7D19">
        <w:rPr>
          <w:rStyle w:val="StyleBoldUnderline"/>
        </w:rPr>
        <w:t>to set up enough artificial trees to make a dent in reducing the vast amounts of CO2 being produced by humanity would require massive production at enormous expense.</w:t>
      </w:r>
      <w:r>
        <w:rPr>
          <w:rStyle w:val="StyleBoldUnderline"/>
        </w:rPr>
        <w:t xml:space="preserve"> </w:t>
      </w:r>
      <w:r w:rsidRPr="0032108A">
        <w:rPr>
          <w:sz w:val="16"/>
        </w:rPr>
        <w:t>“The cost estimates for capturing CO2 from ambient air are gross underestimates,” says principal research engineer Howard Herzog at the Massachusetts Institute of Technology. “</w:t>
      </w:r>
      <w:r w:rsidRPr="00CE7D19">
        <w:rPr>
          <w:rStyle w:val="StyleBoldUnderline"/>
        </w:rPr>
        <w:t>It’s actually still a question whether it will take more energy to capture CO2 than the CO2 associated with [fossil fuel] energy in the first place</w:t>
      </w:r>
      <w:r w:rsidRPr="0032108A">
        <w:rPr>
          <w:sz w:val="16"/>
        </w:rPr>
        <w:t xml:space="preserve">.” </w:t>
      </w:r>
      <w:r w:rsidRPr="00CE7D19">
        <w:rPr>
          <w:rStyle w:val="StyleBoldUnderline"/>
        </w:rPr>
        <w:t>Even if artificial trees do prove capable of pulling large amounts of CO2 from the air, scientists then face the problem of what to do with that carbon dioxide</w:t>
      </w:r>
      <w:r w:rsidRPr="0032108A">
        <w:rPr>
          <w:sz w:val="16"/>
        </w:rPr>
        <w:t xml:space="preserve">. </w:t>
      </w:r>
      <w:r w:rsidRPr="00CE7D19">
        <w:rPr>
          <w:rStyle w:val="Emphasis"/>
        </w:rPr>
        <w:t>Underground sequestration — one possible solution — is still in the experimental stages</w:t>
      </w:r>
      <w:r w:rsidRPr="0032108A">
        <w:rPr>
          <w:sz w:val="16"/>
        </w:rPr>
        <w:t xml:space="preserve">. </w:t>
      </w:r>
      <w:r w:rsidRPr="00CE7D19">
        <w:rPr>
          <w:rStyle w:val="StyleBoldUnderline"/>
        </w:rPr>
        <w:t>And deploying such artificial trees on a mass scale will have significant environmental costs, including producing the electricity needed to run them, the large land area the air capture devices would occupy, and the manufacture and installation of devices using resins, plastics, and other substances that could release air pollutants</w:t>
      </w:r>
      <w:r w:rsidRPr="0032108A">
        <w:rPr>
          <w:sz w:val="16"/>
        </w:rPr>
        <w:t xml:space="preserve">. As the Royal Society report notes, </w:t>
      </w:r>
      <w:r w:rsidRPr="0032108A">
        <w:rPr>
          <w:rStyle w:val="StyleBoldUnderline"/>
        </w:rPr>
        <w:t>air capture could “require the creation of an industry that moves material on a scale as large as (if not larger than) that of current fossil fuel extraction, with the risk of substantial local environmental degradation and significant energy requirements</w:t>
      </w:r>
      <w:r w:rsidRPr="0032108A">
        <w:rPr>
          <w:sz w:val="16"/>
        </w:rPr>
        <w:t xml:space="preserve">.” In short, </w:t>
      </w:r>
      <w:r w:rsidRPr="0032108A">
        <w:rPr>
          <w:rStyle w:val="StyleBoldUnderline"/>
        </w:rPr>
        <w:t>to extract enough CO2 from the atmosphere to begin to lower temperatures would require decades of building millions of air-capture devices that have been refined to minimize their environmental impact</w:t>
      </w:r>
      <w:r w:rsidRPr="0032108A">
        <w:rPr>
          <w:sz w:val="16"/>
        </w:rPr>
        <w:t xml:space="preserve">. Political scientist Roger Pielke, Jr. of the University of Colorado-Boulder estimates that </w:t>
      </w:r>
      <w:r w:rsidRPr="0032108A">
        <w:rPr>
          <w:rStyle w:val="StyleBoldUnderline"/>
        </w:rPr>
        <w:t>650 billion tons of carbon will need to be disposed of by 2100 to keep atmospheric concentrations of CO2 around 450 parts per million, a level that could easily lead to temperature rises of 2 degrees C (3.6 F) or higher</w:t>
      </w:r>
      <w:r w:rsidRPr="0032108A">
        <w:rPr>
          <w:sz w:val="16"/>
        </w:rPr>
        <w:t>. “</w:t>
      </w:r>
      <w:r w:rsidRPr="0032108A">
        <w:rPr>
          <w:rStyle w:val="StyleBoldUnderline"/>
        </w:rPr>
        <w:t>You need 30 years of development time and 100 years of deployment before you start to see the effect you’re looking for</w:t>
      </w:r>
      <w:r w:rsidRPr="0032108A">
        <w:rPr>
          <w:sz w:val="16"/>
        </w:rPr>
        <w:t>,” says oceanographer John Shepherd, who led the Royal Society study of air capture and other geoengineering technologies.</w:t>
      </w:r>
    </w:p>
    <w:p w14:paraId="230A766D" w14:textId="77777777" w:rsidR="001F2698" w:rsidRDefault="001F2698" w:rsidP="001F2698">
      <w:pPr>
        <w:pStyle w:val="Heading4"/>
      </w:pPr>
      <w:r>
        <w:t>Artificial Trees are not economically feasible</w:t>
      </w:r>
    </w:p>
    <w:p w14:paraId="636E06D7" w14:textId="77777777" w:rsidR="001F2698" w:rsidRDefault="001F2698" w:rsidP="001F2698">
      <w:r w:rsidRPr="00C1342F">
        <w:rPr>
          <w:rStyle w:val="StyleStyleBold12pt"/>
        </w:rPr>
        <w:t>Schilling 13</w:t>
      </w:r>
      <w:r>
        <w:t xml:space="preserve"> [David, Staff writer at Industry Tap, Forests of Artificial Trees Could Serve as CO2-Reducing Air Fresheners, </w:t>
      </w:r>
      <w:r w:rsidRPr="00A87F38">
        <w:t>http://www.industrytap.com/forests-of-artificial-trees-could-serve-as-co2-reducing-air-fresheners/12157</w:t>
      </w:r>
      <w:r>
        <w:t>] Awirth</w:t>
      </w:r>
    </w:p>
    <w:p w14:paraId="0F095EBE" w14:textId="77777777" w:rsidR="001F2698" w:rsidRDefault="001F2698" w:rsidP="001F2698">
      <w:r>
        <w:t xml:space="preserve">According to the Institution of Mechanical Engineers, </w:t>
      </w:r>
      <w:r w:rsidRPr="0032108A">
        <w:rPr>
          <w:rStyle w:val="StyleBoldUnderline"/>
        </w:rPr>
        <w:t xml:space="preserve">100,000 artificial trees, two thirds the size of a wind turbine, would remove emissions of every car and bus in the UK. </w:t>
      </w:r>
      <w:r w:rsidRPr="0032108A">
        <w:rPr>
          <w:rStyle w:val="Emphasis"/>
        </w:rPr>
        <w:t>The downside is at a 16,000-pound price tag per tree</w:t>
      </w:r>
      <w:proofErr w:type="gramStart"/>
      <w:r w:rsidRPr="0032108A">
        <w:rPr>
          <w:rStyle w:val="Emphasis"/>
        </w:rPr>
        <w:t>, that would cost more than</w:t>
      </w:r>
      <w:r w:rsidRPr="0032108A">
        <w:t xml:space="preserve"> a trillion pounds</w:t>
      </w:r>
      <w:proofErr w:type="gramEnd"/>
      <w:r w:rsidRPr="0032108A">
        <w:t xml:space="preserve"> </w:t>
      </w:r>
      <w:r w:rsidRPr="0032108A">
        <w:rPr>
          <w:rStyle w:val="Emphasis"/>
        </w:rPr>
        <w:t>($2.4 trillion).</w:t>
      </w:r>
      <w:r>
        <w:t xml:space="preserve"> </w:t>
      </w:r>
    </w:p>
    <w:p w14:paraId="7584636E" w14:textId="77777777" w:rsidR="001F2698" w:rsidRPr="001F2698" w:rsidRDefault="001F2698" w:rsidP="001F2698">
      <w:pPr>
        <w:rPr>
          <w:rFonts w:cs="Times New Roman"/>
        </w:rPr>
      </w:pPr>
    </w:p>
    <w:p w14:paraId="72E76CF1" w14:textId="77777777" w:rsidR="001F2698" w:rsidRPr="001F2698" w:rsidRDefault="001F2698" w:rsidP="001F2698">
      <w:pPr>
        <w:keepNext/>
        <w:keepLines/>
        <w:pageBreakBefore/>
        <w:spacing w:before="200"/>
        <w:jc w:val="center"/>
        <w:outlineLvl w:val="1"/>
        <w:rPr>
          <w:rFonts w:asciiTheme="majorHAnsi" w:eastAsiaTheme="majorEastAsia" w:hAnsiTheme="majorHAnsi" w:cs="Times New Roman"/>
          <w:b/>
          <w:bCs/>
          <w:sz w:val="44"/>
          <w:szCs w:val="44"/>
          <w:u w:val="double"/>
        </w:rPr>
      </w:pPr>
      <w:r w:rsidRPr="001F2698">
        <w:rPr>
          <w:rFonts w:asciiTheme="majorHAnsi" w:eastAsiaTheme="majorEastAsia" w:hAnsiTheme="majorHAnsi" w:cs="Times New Roman"/>
          <w:b/>
          <w:bCs/>
          <w:sz w:val="44"/>
          <w:szCs w:val="44"/>
          <w:u w:val="double"/>
        </w:rPr>
        <w:t>Cool Roofs and Pavements CP</w:t>
      </w:r>
    </w:p>
    <w:p w14:paraId="334B4EAA"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t xml:space="preserve">Cool Roofs and Pavement CP 1NC Shell </w:t>
      </w:r>
    </w:p>
    <w:p w14:paraId="6B15A5FF"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Counterplan Text: The United States federal government should provide all necessary funding for the adoption of cool roofs and pavements.</w:t>
      </w:r>
    </w:p>
    <w:p w14:paraId="388E2A76"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Cool roofs and pavements solve global warming, are cost efficient and have substantial cooling effect- research proves</w:t>
      </w:r>
    </w:p>
    <w:p w14:paraId="40FFD067" w14:textId="77777777" w:rsidR="001F2698" w:rsidRPr="001F2698" w:rsidRDefault="001F2698" w:rsidP="001F2698">
      <w:pPr>
        <w:rPr>
          <w:rFonts w:asciiTheme="majorHAnsi" w:eastAsiaTheme="majorEastAsia" w:hAnsiTheme="majorHAnsi" w:cs="Times New Roman"/>
          <w:bCs/>
          <w:iCs/>
          <w:u w:val="single"/>
        </w:rPr>
      </w:pPr>
      <w:r w:rsidRPr="001F2698">
        <w:rPr>
          <w:rFonts w:cs="Times New Roman"/>
          <w:b/>
          <w:sz w:val="26"/>
        </w:rPr>
        <w:t>Clean Energy Ministerial 14</w:t>
      </w:r>
      <w:r w:rsidRPr="001F2698">
        <w:rPr>
          <w:rFonts w:cs="Times New Roman"/>
        </w:rPr>
        <w:t xml:space="preserve"> [“Global Superior Energy Performance Partnership (GSEP)”, 2014, http://www.cleanenergyministerial.org/Our-Work/Initiatives/Buildings-and-Industry/Cool-Roofs]¶</w:t>
      </w:r>
    </w:p>
    <w:p w14:paraId="30EAC999" w14:textId="77777777" w:rsidR="001F2698" w:rsidRPr="001F2698" w:rsidRDefault="001F2698" w:rsidP="001F2698">
      <w:pPr>
        <w:rPr>
          <w:rFonts w:cs="Times New Roman"/>
          <w:sz w:val="16"/>
        </w:rPr>
      </w:pPr>
      <w:r w:rsidRPr="001F2698">
        <w:rPr>
          <w:rFonts w:cs="Times New Roman"/>
          <w:b/>
          <w:highlight w:val="yellow"/>
          <w:u w:val="single"/>
        </w:rPr>
        <w:t>Research suggests that cool roofs and pavements would</w:t>
      </w:r>
      <w:r w:rsidRPr="001F2698">
        <w:rPr>
          <w:rFonts w:cs="Times New Roman"/>
          <w:sz w:val="16"/>
        </w:rPr>
        <w:t xml:space="preserve"> bring the following significant benefits:</w:t>
      </w:r>
      <w:r w:rsidRPr="001F2698">
        <w:rPr>
          <w:rFonts w:cs="Times New Roman"/>
          <w:sz w:val="12"/>
        </w:rPr>
        <w:t>¶</w:t>
      </w:r>
      <w:r w:rsidRPr="001F2698">
        <w:rPr>
          <w:rFonts w:cs="Times New Roman"/>
          <w:sz w:val="16"/>
        </w:rPr>
        <w:t xml:space="preserve"> Cooler buildings: Highly reflective roofs can</w:t>
      </w:r>
      <w:r w:rsidRPr="001F2698">
        <w:rPr>
          <w:rFonts w:cs="Times New Roman"/>
          <w:b/>
          <w:u w:val="single"/>
        </w:rPr>
        <w:t xml:space="preserve"> </w:t>
      </w:r>
      <w:r w:rsidRPr="001F2698">
        <w:rPr>
          <w:rFonts w:cs="Times New Roman"/>
          <w:b/>
          <w:highlight w:val="yellow"/>
          <w:u w:val="single"/>
        </w:rPr>
        <w:t>reduce the indoor temperatures of buildings</w:t>
      </w:r>
      <w:r w:rsidRPr="001F2698">
        <w:rPr>
          <w:rFonts w:cs="Times New Roman"/>
          <w:b/>
          <w:u w:val="single"/>
        </w:rPr>
        <w:t xml:space="preserve"> by 2 to 3 degrees Celsius</w:t>
      </w:r>
      <w:r w:rsidRPr="001F2698">
        <w:rPr>
          <w:rFonts w:cs="Times New Roman"/>
          <w:sz w:val="16"/>
        </w:rPr>
        <w:t xml:space="preserve"> (4 to 5 degrees Fahrenheit), </w:t>
      </w:r>
      <w:r w:rsidRPr="001F2698">
        <w:rPr>
          <w:rFonts w:cs="Times New Roman"/>
          <w:b/>
          <w:u w:val="single"/>
        </w:rPr>
        <w:t xml:space="preserve">which </w:t>
      </w:r>
      <w:r w:rsidRPr="001F2698">
        <w:rPr>
          <w:rFonts w:cs="Times New Roman"/>
          <w:b/>
          <w:highlight w:val="yellow"/>
          <w:u w:val="single"/>
        </w:rPr>
        <w:t>lowers their cooling needs</w:t>
      </w:r>
      <w:r w:rsidRPr="001F2698">
        <w:rPr>
          <w:rFonts w:cs="Times New Roman"/>
          <w:b/>
          <w:u w:val="single"/>
        </w:rPr>
        <w:t xml:space="preserve"> and thus results in cooling </w:t>
      </w:r>
      <w:r w:rsidRPr="001F2698">
        <w:rPr>
          <w:rFonts w:cs="Times New Roman"/>
          <w:b/>
          <w:highlight w:val="yellow"/>
          <w:u w:val="single"/>
        </w:rPr>
        <w:t>energy savings of approximately 10 to 20 percent</w:t>
      </w:r>
      <w:r w:rsidRPr="001F2698">
        <w:rPr>
          <w:rFonts w:cs="Times New Roman"/>
          <w:b/>
          <w:u w:val="single"/>
        </w:rPr>
        <w:t xml:space="preserve"> on the floor under the roof.</w:t>
      </w:r>
      <w:r w:rsidRPr="001F2698">
        <w:rPr>
          <w:rFonts w:cs="Times New Roman"/>
          <w:sz w:val="16"/>
        </w:rPr>
        <w:t xml:space="preserve"> Cool roofs often yield net energy cost savings even after adjusting for a small winter "heating penalty." </w:t>
      </w:r>
      <w:r w:rsidRPr="001F2698">
        <w:rPr>
          <w:rFonts w:cs="Times New Roman"/>
          <w:b/>
          <w:u w:val="single"/>
        </w:rPr>
        <w:t>Cooler indoor temperatures can make unconditioned buildings more comfortable and productive</w:t>
      </w:r>
      <w:r w:rsidRPr="001F2698">
        <w:rPr>
          <w:rFonts w:cs="Times New Roman"/>
          <w:sz w:val="16"/>
        </w:rPr>
        <w:t>.</w:t>
      </w:r>
      <w:r w:rsidRPr="001F2698">
        <w:rPr>
          <w:rFonts w:cs="Times New Roman"/>
          <w:sz w:val="12"/>
        </w:rPr>
        <w:t>¶</w:t>
      </w:r>
      <w:r w:rsidRPr="001F2698">
        <w:rPr>
          <w:rFonts w:cs="Times New Roman"/>
          <w:sz w:val="16"/>
        </w:rPr>
        <w:t xml:space="preserve"> Cooler cities: </w:t>
      </w:r>
      <w:r w:rsidRPr="001F2698">
        <w:rPr>
          <w:rFonts w:cs="Times New Roman"/>
          <w:b/>
          <w:u w:val="single"/>
        </w:rPr>
        <w:t>Studies show that widespread installation of cool roofs and pavements can reduce summer air temperatures in cities by 2 to 3 degrees Celsius</w:t>
      </w:r>
      <w:r w:rsidRPr="001F2698">
        <w:rPr>
          <w:rFonts w:cs="Times New Roman"/>
          <w:sz w:val="16"/>
        </w:rPr>
        <w:t xml:space="preserve"> (4 to 5 degrees Fahrenheit). </w:t>
      </w:r>
      <w:r w:rsidRPr="001F2698">
        <w:rPr>
          <w:rFonts w:cs="Times New Roman"/>
          <w:b/>
          <w:u w:val="single"/>
        </w:rPr>
        <w:t xml:space="preserve">In addition to leading to a more comfortable environment and a reduction in peak electricity demand, </w:t>
      </w:r>
      <w:r w:rsidRPr="001F2698">
        <w:rPr>
          <w:rFonts w:cs="Times New Roman"/>
          <w:b/>
          <w:highlight w:val="yellow"/>
          <w:u w:val="single"/>
        </w:rPr>
        <w:t>cooler cities would result in health benefits</w:t>
      </w:r>
      <w:r w:rsidRPr="001F2698">
        <w:rPr>
          <w:rFonts w:cs="Times New Roman"/>
          <w:b/>
          <w:u w:val="single"/>
        </w:rPr>
        <w:t xml:space="preserve">, as smog (ozone) forms more quickly at higher temperatures. Cooler cities </w:t>
      </w:r>
      <w:r w:rsidRPr="001F2698">
        <w:rPr>
          <w:rFonts w:cs="Times New Roman"/>
          <w:b/>
          <w:highlight w:val="yellow"/>
          <w:u w:val="single"/>
        </w:rPr>
        <w:t>are more resilient</w:t>
      </w:r>
      <w:r w:rsidRPr="001F2698">
        <w:rPr>
          <w:rFonts w:cs="Times New Roman"/>
          <w:b/>
          <w:u w:val="single"/>
        </w:rPr>
        <w:t xml:space="preserve"> during extreme heat events</w:t>
      </w:r>
      <w:r w:rsidRPr="001F2698">
        <w:rPr>
          <w:rFonts w:cs="Times New Roman"/>
          <w:sz w:val="16"/>
        </w:rPr>
        <w:t>.</w:t>
      </w:r>
      <w:r w:rsidRPr="001F2698">
        <w:rPr>
          <w:rFonts w:cs="Times New Roman"/>
          <w:sz w:val="12"/>
        </w:rPr>
        <w:t>¶</w:t>
      </w:r>
      <w:r w:rsidRPr="001F2698">
        <w:rPr>
          <w:rFonts w:cs="Times New Roman"/>
          <w:sz w:val="16"/>
        </w:rPr>
        <w:t xml:space="preserve"> Cooler planet: </w:t>
      </w:r>
      <w:r w:rsidRPr="001F2698">
        <w:rPr>
          <w:rFonts w:cs="Times New Roman"/>
          <w:b/>
          <w:u w:val="single"/>
        </w:rPr>
        <w:t xml:space="preserve">It is estimated that increasing the </w:t>
      </w:r>
      <w:r w:rsidRPr="001F2698">
        <w:rPr>
          <w:rFonts w:cs="Times New Roman"/>
          <w:b/>
          <w:highlight w:val="yellow"/>
          <w:u w:val="single"/>
        </w:rPr>
        <w:t>earth’s reflectivity by 10 percent by adopting cool roofs</w:t>
      </w:r>
      <w:r w:rsidRPr="001F2698">
        <w:rPr>
          <w:rFonts w:cs="Times New Roman"/>
          <w:b/>
          <w:u w:val="single"/>
        </w:rPr>
        <w:t xml:space="preserve"> and surfaces in hot climates </w:t>
      </w:r>
      <w:r w:rsidRPr="001F2698">
        <w:rPr>
          <w:rFonts w:cs="Times New Roman"/>
          <w:b/>
          <w:highlight w:val="yellow"/>
          <w:u w:val="single"/>
        </w:rPr>
        <w:t>would have a cooling effect</w:t>
      </w:r>
      <w:r w:rsidRPr="001F2698">
        <w:rPr>
          <w:rFonts w:cs="Times New Roman"/>
          <w:b/>
          <w:u w:val="single"/>
        </w:rPr>
        <w:t xml:space="preserve"> </w:t>
      </w:r>
      <w:r w:rsidRPr="001F2698">
        <w:rPr>
          <w:rFonts w:cs="Times New Roman"/>
          <w:b/>
          <w:highlight w:val="yellow"/>
          <w:u w:val="single"/>
        </w:rPr>
        <w:t>equivalent to reducing greenhouse gas emissions by 44 billion metric tons of carbon dioxide over the 20-year life of the roof</w:t>
      </w:r>
      <w:r w:rsidRPr="001F2698">
        <w:rPr>
          <w:rFonts w:cs="Times New Roman"/>
          <w:b/>
          <w:u w:val="single"/>
        </w:rPr>
        <w:t xml:space="preserve"> </w:t>
      </w:r>
      <w:r w:rsidRPr="001F2698">
        <w:rPr>
          <w:rFonts w:cs="Times New Roman"/>
          <w:sz w:val="16"/>
        </w:rPr>
        <w:t xml:space="preserve">(2.2 billion metric tons annually). </w:t>
      </w:r>
      <w:r w:rsidRPr="001F2698">
        <w:rPr>
          <w:rFonts w:cs="Times New Roman"/>
          <w:b/>
          <w:u w:val="single"/>
        </w:rPr>
        <w:t xml:space="preserve">That is the rough equivalent of either </w:t>
      </w:r>
      <w:r w:rsidRPr="001F2698">
        <w:rPr>
          <w:rFonts w:cs="Times New Roman"/>
          <w:b/>
          <w:highlight w:val="yellow"/>
          <w:u w:val="single"/>
        </w:rPr>
        <w:t>eliminating global anthropogenic emissions for more than a year or taking 1 billion cars off the road for 11 years</w:t>
      </w:r>
      <w:proofErr w:type="gramStart"/>
      <w:r w:rsidRPr="001F2698">
        <w:rPr>
          <w:rFonts w:cs="Times New Roman"/>
          <w:b/>
          <w:highlight w:val="yellow"/>
          <w:u w:val="single"/>
        </w:rPr>
        <w:t>.</w:t>
      </w:r>
      <w:r w:rsidRPr="001F2698">
        <w:rPr>
          <w:rFonts w:cs="Times New Roman"/>
          <w:b/>
          <w:sz w:val="12"/>
          <w:highlight w:val="yellow"/>
          <w:u w:val="single"/>
        </w:rPr>
        <w:t>¶</w:t>
      </w:r>
      <w:proofErr w:type="gramEnd"/>
      <w:r w:rsidRPr="001F2698">
        <w:rPr>
          <w:rFonts w:cs="Times New Roman"/>
          <w:b/>
          <w:u w:val="single"/>
        </w:rPr>
        <w:t xml:space="preserve"> In addition to these benefits, </w:t>
      </w:r>
      <w:r w:rsidRPr="001F2698">
        <w:rPr>
          <w:rFonts w:cs="Times New Roman"/>
          <w:b/>
          <w:highlight w:val="yellow"/>
          <w:u w:val="single"/>
        </w:rPr>
        <w:t>cool roofs are often a low-cost, quick-payback option.</w:t>
      </w:r>
      <w:r w:rsidRPr="001F2698">
        <w:rPr>
          <w:rFonts w:cs="Times New Roman"/>
          <w:b/>
          <w:u w:val="single"/>
        </w:rPr>
        <w:t xml:space="preserve"> </w:t>
      </w:r>
      <w:r w:rsidRPr="001F2698">
        <w:rPr>
          <w:rFonts w:cs="Times New Roman"/>
          <w:sz w:val="16"/>
        </w:rPr>
        <w:t>Depending on the kinds of materials used</w:t>
      </w:r>
      <w:r w:rsidRPr="001F2698">
        <w:rPr>
          <w:rFonts w:cs="Times New Roman"/>
          <w:b/>
          <w:u w:val="single"/>
        </w:rPr>
        <w:t xml:space="preserve">, the </w:t>
      </w:r>
      <w:r w:rsidRPr="001F2698">
        <w:rPr>
          <w:rFonts w:cs="Times New Roman"/>
          <w:sz w:val="16"/>
        </w:rPr>
        <w:t>incremental</w:t>
      </w:r>
      <w:r w:rsidRPr="001F2698">
        <w:rPr>
          <w:rFonts w:cs="Times New Roman"/>
          <w:b/>
          <w:u w:val="single"/>
        </w:rPr>
        <w:t xml:space="preserve"> cost of choosing a cool roof over a more traditional dark roof for a commercial building is approximately US$0 to US$2.20 per square meter, which is US$0 to US$0.20 per square foot</w:t>
      </w:r>
      <w:r w:rsidRPr="001F2698">
        <w:rPr>
          <w:rFonts w:cs="Times New Roman"/>
          <w:sz w:val="16"/>
        </w:rPr>
        <w:t>. When factoring energy savings into the equation, the incremental cost can be fully recovered in many applications over a period of zero to six years.</w:t>
      </w:r>
    </w:p>
    <w:p w14:paraId="3A44C5AE"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t>Cool Roofs – Warming Solvency</w:t>
      </w:r>
    </w:p>
    <w:p w14:paraId="7B60688B" w14:textId="77777777" w:rsidR="001F2698" w:rsidRPr="001F2698" w:rsidRDefault="001F2698" w:rsidP="001F2698">
      <w:pPr>
        <w:keepNext/>
        <w:keepLines/>
        <w:spacing w:before="200"/>
        <w:outlineLvl w:val="3"/>
        <w:rPr>
          <w:rFonts w:asciiTheme="majorHAnsi" w:eastAsiaTheme="majorEastAsia" w:hAnsiTheme="majorHAnsi" w:cs="Times New Roman"/>
          <w:bCs/>
          <w:sz w:val="26"/>
        </w:rPr>
      </w:pPr>
      <w:r w:rsidRPr="001F2698">
        <w:rPr>
          <w:rFonts w:asciiTheme="majorHAnsi" w:eastAsiaTheme="majorEastAsia" w:hAnsiTheme="majorHAnsi" w:cs="Times New Roman"/>
          <w:b/>
          <w:bCs/>
          <w:iCs/>
          <w:sz w:val="26"/>
        </w:rPr>
        <w:t>Cool roofs solve global warming cheap- scientists confirm</w:t>
      </w:r>
    </w:p>
    <w:p w14:paraId="3C978F83" w14:textId="77777777" w:rsidR="001F2698" w:rsidRPr="001F2698" w:rsidRDefault="001F2698" w:rsidP="001F2698">
      <w:pPr>
        <w:rPr>
          <w:rFonts w:asciiTheme="majorHAnsi" w:eastAsiaTheme="majorEastAsia" w:hAnsiTheme="majorHAnsi" w:cs="Times New Roman"/>
          <w:bCs/>
          <w:iCs/>
          <w:sz w:val="26"/>
        </w:rPr>
      </w:pPr>
      <w:r w:rsidRPr="001F2698">
        <w:rPr>
          <w:rFonts w:cs="Times New Roman"/>
          <w:b/>
          <w:sz w:val="26"/>
        </w:rPr>
        <w:t xml:space="preserve">Garrison, Horowitz, Lunghino 12 </w:t>
      </w:r>
      <w:r w:rsidRPr="001F2698">
        <w:rPr>
          <w:rFonts w:cs="Times New Roman"/>
        </w:rPr>
        <w:t>[Noah Garrison, Natural Resources Defense Council, Cara Horowitz Emmett Center on Climate Change and the Environment at UCLA School of Law, Chris Ann Lunghino, “Looking Up: How Green Roofs and Cool Roofs Can Reduce Energy Use, Address Climate Change, and Protect Water Resources in Southern California”, June 2012, http://www.nrdc.org/water/pollution/files/GreenRoofsReport.pdf]</w:t>
      </w:r>
    </w:p>
    <w:p w14:paraId="1D69678A" w14:textId="77777777" w:rsidR="001F2698" w:rsidRPr="001F2698" w:rsidRDefault="001F2698" w:rsidP="001F2698">
      <w:pPr>
        <w:rPr>
          <w:rFonts w:cs="Times New Roman"/>
          <w:b/>
          <w:sz w:val="26"/>
        </w:rPr>
      </w:pPr>
      <w:r w:rsidRPr="001F2698">
        <w:rPr>
          <w:rFonts w:cs="Times New Roman"/>
          <w:sz w:val="10"/>
        </w:rPr>
        <w:t xml:space="preserve">This paper looks at </w:t>
      </w:r>
      <w:r w:rsidRPr="001F2698">
        <w:rPr>
          <w:rFonts w:cs="Times New Roman"/>
          <w:b/>
          <w:u w:val="single"/>
        </w:rPr>
        <w:t>the many benefits of</w:t>
      </w:r>
      <w:r w:rsidRPr="001F2698">
        <w:rPr>
          <w:rFonts w:cs="Times New Roman"/>
          <w:sz w:val="10"/>
        </w:rPr>
        <w:t xml:space="preserve"> green roofs and </w:t>
      </w:r>
      <w:r w:rsidRPr="001F2698">
        <w:rPr>
          <w:rFonts w:cs="Times New Roman"/>
          <w:b/>
          <w:u w:val="single"/>
        </w:rPr>
        <w:t>cool roofs</w:t>
      </w:r>
      <w:r w:rsidRPr="001F2698">
        <w:rPr>
          <w:rFonts w:cs="Times New Roman"/>
          <w:sz w:val="10"/>
        </w:rPr>
        <w:t xml:space="preserve"> for our communities and quantifies some of those benefits</w:t>
      </w:r>
      <w:r w:rsidRPr="001F2698">
        <w:rPr>
          <w:rFonts w:cs="Times New Roman"/>
          <w:b/>
          <w:u w:val="single"/>
        </w:rPr>
        <w:t>, including building cooling energy savings, greenhouse gas emissions reductions,</w:t>
      </w:r>
      <w:r w:rsidRPr="001F2698">
        <w:rPr>
          <w:rFonts w:cs="Times New Roman"/>
          <w:sz w:val="10"/>
        </w:rPr>
        <w:t xml:space="preserve"> and, for green roofs, stormwater volume reduction. The </w:t>
      </w:r>
      <w:r w:rsidRPr="001F2698">
        <w:rPr>
          <w:rFonts w:cs="Times New Roman"/>
          <w:b/>
          <w:u w:val="single"/>
        </w:rPr>
        <w:t xml:space="preserve">analysis shows that </w:t>
      </w:r>
      <w:r w:rsidRPr="001F2698">
        <w:rPr>
          <w:rFonts w:cs="Times New Roman"/>
          <w:b/>
          <w:highlight w:val="yellow"/>
          <w:u w:val="single"/>
        </w:rPr>
        <w:t>if</w:t>
      </w:r>
      <w:r w:rsidRPr="001F2698">
        <w:rPr>
          <w:rFonts w:cs="Times New Roman"/>
          <w:sz w:val="10"/>
        </w:rPr>
        <w:t xml:space="preserve"> green roofs or</w:t>
      </w:r>
      <w:r w:rsidRPr="001F2698">
        <w:rPr>
          <w:rFonts w:cs="Times New Roman"/>
          <w:b/>
          <w:u w:val="single"/>
        </w:rPr>
        <w:t xml:space="preserve"> </w:t>
      </w:r>
      <w:r w:rsidRPr="001F2698">
        <w:rPr>
          <w:rFonts w:cs="Times New Roman"/>
          <w:b/>
          <w:highlight w:val="yellow"/>
          <w:u w:val="single"/>
        </w:rPr>
        <w:t>cool roofs were installed</w:t>
      </w:r>
      <w:r w:rsidRPr="001F2698">
        <w:rPr>
          <w:rFonts w:cs="Times New Roman"/>
          <w:b/>
          <w:u w:val="single"/>
        </w:rPr>
        <w:t xml:space="preserve"> on 50 percent of the existing roof surfaces in urbanized Southern California, </w:t>
      </w:r>
      <w:r w:rsidRPr="001F2698">
        <w:rPr>
          <w:rFonts w:cs="Times New Roman"/>
          <w:b/>
          <w:highlight w:val="yellow"/>
          <w:u w:val="single"/>
        </w:rPr>
        <w:t>the resulting direct energy savings</w:t>
      </w:r>
      <w:r w:rsidRPr="001F2698">
        <w:rPr>
          <w:rFonts w:cs="Times New Roman"/>
          <w:b/>
          <w:u w:val="single"/>
        </w:rPr>
        <w:t xml:space="preserve"> from reduced building cooling energy use </w:t>
      </w:r>
      <w:r w:rsidRPr="001F2698">
        <w:rPr>
          <w:rFonts w:cs="Times New Roman"/>
          <w:b/>
          <w:highlight w:val="yellow"/>
          <w:u w:val="single"/>
        </w:rPr>
        <w:t>could be up to 1.6 million megawatt-hours per year,</w:t>
      </w:r>
      <w:r w:rsidRPr="001F2698">
        <w:rPr>
          <w:rFonts w:cs="Times New Roman"/>
          <w:b/>
          <w:u w:val="single"/>
        </w:rPr>
        <w:t xml:space="preserve"> saving residents up to $211 million in electricity costs </w:t>
      </w:r>
      <w:r w:rsidRPr="001F2698">
        <w:rPr>
          <w:rFonts w:cs="Times New Roman"/>
          <w:b/>
          <w:highlight w:val="yellow"/>
          <w:u w:val="single"/>
        </w:rPr>
        <w:t>and reducing greenhouse gas emissions by up to 465 thousand metric tons of CO2 of annually.</w:t>
      </w:r>
      <w:r w:rsidRPr="001F2698">
        <w:rPr>
          <w:rFonts w:cs="Times New Roman"/>
          <w:sz w:val="10"/>
        </w:rPr>
        <w:t xml:space="preserve"> </w:t>
      </w:r>
      <w:r w:rsidRPr="001F2698">
        <w:rPr>
          <w:rFonts w:cs="Times New Roman"/>
          <w:b/>
          <w:u w:val="single"/>
        </w:rPr>
        <w:t xml:space="preserve">Even considering the installation of </w:t>
      </w:r>
      <w:r w:rsidRPr="001F2698">
        <w:rPr>
          <w:rFonts w:cs="Times New Roman"/>
          <w:sz w:val="10"/>
        </w:rPr>
        <w:t>green roofs and</w:t>
      </w:r>
      <w:r w:rsidRPr="001F2698">
        <w:rPr>
          <w:rFonts w:cs="Times New Roman"/>
          <w:b/>
          <w:u w:val="single"/>
        </w:rPr>
        <w:t xml:space="preserve"> cool roofs on new construction and redevelopment only, using these roof types could result in savings of up to one million megawatt- hours per year by 2035 </w:t>
      </w:r>
      <w:r w:rsidRPr="001F2698">
        <w:rPr>
          <w:rFonts w:cs="Times New Roman"/>
          <w:sz w:val="10"/>
        </w:rPr>
        <w:t xml:space="preserve">(corresponding to $131 million in saved electricity costs based on 2012 rates), </w:t>
      </w:r>
      <w:r w:rsidRPr="001F2698">
        <w:rPr>
          <w:rFonts w:cs="Times New Roman"/>
          <w:b/>
          <w:u w:val="single"/>
        </w:rPr>
        <w:t>and greenhouse gas emissions reductions of up to 288 thousand metric tons of CO2 equivalent annually.</w:t>
      </w:r>
    </w:p>
    <w:p w14:paraId="6FB5CF87" w14:textId="77777777" w:rsidR="001F2698" w:rsidRPr="001F2698" w:rsidRDefault="001F2698" w:rsidP="001F2698">
      <w:pPr>
        <w:keepNext/>
        <w:keepLines/>
        <w:spacing w:before="200"/>
        <w:outlineLvl w:val="3"/>
        <w:rPr>
          <w:rFonts w:cs="Times New Roman"/>
          <w:b/>
          <w:sz w:val="26"/>
        </w:rPr>
      </w:pPr>
      <w:r w:rsidRPr="001F2698">
        <w:rPr>
          <w:rFonts w:asciiTheme="majorHAnsi" w:eastAsiaTheme="majorEastAsia" w:hAnsiTheme="majorHAnsi" w:cs="Times New Roman"/>
          <w:b/>
          <w:bCs/>
          <w:iCs/>
          <w:sz w:val="26"/>
        </w:rPr>
        <w:t>Cool Roofs delay global warming, cheap- global model confirms</w:t>
      </w:r>
    </w:p>
    <w:p w14:paraId="2CE7694D" w14:textId="77777777" w:rsidR="001F2698" w:rsidRPr="001F2698" w:rsidRDefault="001F2698" w:rsidP="001F2698">
      <w:pPr>
        <w:rPr>
          <w:rFonts w:asciiTheme="majorHAnsi" w:eastAsiaTheme="majorEastAsia" w:hAnsiTheme="majorHAnsi" w:cs="Times New Roman"/>
          <w:bCs/>
          <w:iCs/>
          <w:sz w:val="26"/>
        </w:rPr>
      </w:pPr>
      <w:r w:rsidRPr="001F2698">
        <w:rPr>
          <w:rFonts w:cs="Times New Roman"/>
          <w:b/>
          <w:sz w:val="26"/>
        </w:rPr>
        <w:t xml:space="preserve">Chao 10 </w:t>
      </w:r>
      <w:r w:rsidRPr="001F2698">
        <w:rPr>
          <w:rFonts w:cs="Times New Roman"/>
        </w:rPr>
        <w:t>[Julie Chao, Berkeley Lab, “Global Model Confirms: Cool Roofs Can Offset Carbon Dioxide Emissions and Mitigate Global Warming”, July 19, 2010, http://newscenter.lbl.gov/2010/07/19/cool-roofs-offset-carbon-dioxide-emissions/]</w:t>
      </w:r>
    </w:p>
    <w:p w14:paraId="44BF812B" w14:textId="77777777" w:rsidR="001F2698" w:rsidRPr="001F2698" w:rsidRDefault="001F2698" w:rsidP="001F2698">
      <w:pPr>
        <w:shd w:val="clear" w:color="auto" w:fill="FFFFFF"/>
        <w:spacing w:line="300" w:lineRule="atLeast"/>
        <w:textAlignment w:val="baseline"/>
        <w:rPr>
          <w:rFonts w:ascii="Arial" w:hAnsi="Arial" w:cs="Arial"/>
          <w:color w:val="333333"/>
          <w:sz w:val="14"/>
        </w:rPr>
      </w:pPr>
      <w:r w:rsidRPr="001F2698">
        <w:rPr>
          <w:rFonts w:ascii="Arial" w:hAnsi="Arial" w:cs="Arial"/>
          <w:color w:val="333333"/>
          <w:sz w:val="14"/>
        </w:rPr>
        <w:t xml:space="preserve">Can light-colored rooftops and roads really curb carbon emissions and combat global climate change? The idea has been around for years, but now, </w:t>
      </w:r>
      <w:r w:rsidRPr="001F2698">
        <w:rPr>
          <w:rFonts w:cs="Times New Roman"/>
          <w:b/>
          <w:u w:val="single"/>
        </w:rPr>
        <w:t>a new study by researchers at Lawrence Berkeley National Laboratory</w:t>
      </w:r>
      <w:r w:rsidRPr="001F2698">
        <w:rPr>
          <w:rFonts w:ascii="Arial" w:hAnsi="Arial" w:cs="Arial"/>
          <w:color w:val="333333"/>
          <w:sz w:val="14"/>
        </w:rPr>
        <w:t xml:space="preserve"> that is the first to use a global model to study the question </w:t>
      </w:r>
      <w:r w:rsidRPr="001F2698">
        <w:rPr>
          <w:rFonts w:cs="Times New Roman"/>
          <w:b/>
          <w:u w:val="single"/>
        </w:rPr>
        <w:t xml:space="preserve">has found that implementing </w:t>
      </w:r>
      <w:r w:rsidRPr="001F2698">
        <w:rPr>
          <w:rFonts w:cs="Times New Roman"/>
          <w:b/>
          <w:highlight w:val="yellow"/>
          <w:u w:val="single"/>
        </w:rPr>
        <w:t>cool roofs and cool pavements</w:t>
      </w:r>
      <w:r w:rsidRPr="001F2698">
        <w:rPr>
          <w:rFonts w:cs="Times New Roman"/>
          <w:b/>
          <w:u w:val="single"/>
        </w:rPr>
        <w:t xml:space="preserve"> in cities around the world can not only help cities stay cooler, they </w:t>
      </w:r>
      <w:r w:rsidRPr="001F2698">
        <w:rPr>
          <w:rFonts w:cs="Times New Roman"/>
          <w:b/>
          <w:highlight w:val="yellow"/>
          <w:u w:val="single"/>
        </w:rPr>
        <w:t>can</w:t>
      </w:r>
      <w:r w:rsidRPr="001F2698">
        <w:rPr>
          <w:rFonts w:cs="Times New Roman"/>
          <w:b/>
          <w:u w:val="single"/>
        </w:rPr>
        <w:t xml:space="preserve"> also </w:t>
      </w:r>
      <w:r w:rsidRPr="001F2698">
        <w:rPr>
          <w:rFonts w:cs="Times New Roman"/>
          <w:b/>
          <w:highlight w:val="yellow"/>
          <w:u w:val="single"/>
        </w:rPr>
        <w:t>cool the world,</w:t>
      </w:r>
      <w:r w:rsidRPr="001F2698">
        <w:rPr>
          <w:rFonts w:cs="Times New Roman"/>
          <w:b/>
          <w:u w:val="single"/>
        </w:rPr>
        <w:t xml:space="preserve"> with the potential of </w:t>
      </w:r>
      <w:r w:rsidRPr="001F2698">
        <w:rPr>
          <w:rFonts w:cs="Times New Roman"/>
          <w:b/>
          <w:highlight w:val="yellow"/>
          <w:u w:val="single"/>
        </w:rPr>
        <w:t>canceling</w:t>
      </w:r>
      <w:r w:rsidRPr="001F2698">
        <w:rPr>
          <w:rFonts w:cs="Times New Roman"/>
          <w:b/>
          <w:u w:val="single"/>
        </w:rPr>
        <w:t xml:space="preserve"> the heating effect of </w:t>
      </w:r>
      <w:r w:rsidRPr="001F2698">
        <w:rPr>
          <w:rFonts w:cs="Times New Roman"/>
          <w:b/>
          <w:highlight w:val="yellow"/>
          <w:u w:val="single"/>
        </w:rPr>
        <w:t>up to two years of worldwide carbon dioxide emissions.</w:t>
      </w:r>
      <w:r w:rsidRPr="001F2698">
        <w:rPr>
          <w:rFonts w:cs="Times New Roman"/>
          <w:sz w:val="12"/>
          <w:u w:val="single"/>
        </w:rPr>
        <w:t>¶</w:t>
      </w:r>
      <w:r w:rsidRPr="001F2698">
        <w:rPr>
          <w:rFonts w:cs="Times New Roman"/>
          <w:b/>
          <w:sz w:val="12"/>
          <w:u w:val="single"/>
        </w:rPr>
        <w:t xml:space="preserve"> </w:t>
      </w:r>
      <w:r w:rsidRPr="001F2698">
        <w:rPr>
          <w:rFonts w:ascii="Arial" w:hAnsi="Arial" w:cs="Arial"/>
          <w:color w:val="333333"/>
          <w:sz w:val="14"/>
        </w:rPr>
        <w:t xml:space="preserve">Because white roofs reflect far more of the sun’s heat than black ones, buildings with white roofs will stay cooler. If the building is air conditioned, less air conditioning will be required, thus saving energy. Even if there is no air conditioning, the heat absorbed by a black roof both heats the space below, making the space less comfortable, and is also carried into the city air by wind—raising the ambient temperature in what is known as the urban heat island effect. Additionally, there’s a third, less familiar way in which </w:t>
      </w:r>
      <w:r w:rsidRPr="001F2698">
        <w:rPr>
          <w:rFonts w:cs="Times New Roman"/>
          <w:b/>
          <w:u w:val="single"/>
        </w:rPr>
        <w:t>a black roof heats the world: it radiates energy directly into the atmosphere, which is then absorbed by the nearest clouds and ends up trapped by the greenhouse effect, contributing to global warming.</w:t>
      </w:r>
      <w:r w:rsidRPr="001F2698">
        <w:rPr>
          <w:rFonts w:cs="Times New Roman"/>
          <w:sz w:val="12"/>
          <w:u w:val="single"/>
        </w:rPr>
        <w:t>¶</w:t>
      </w:r>
      <w:r w:rsidRPr="001F2698">
        <w:rPr>
          <w:rFonts w:cs="Times New Roman"/>
          <w:b/>
          <w:sz w:val="12"/>
          <w:u w:val="single"/>
        </w:rPr>
        <w:t xml:space="preserve"> </w:t>
      </w:r>
      <w:r w:rsidRPr="001F2698">
        <w:rPr>
          <w:rFonts w:ascii="Arial" w:hAnsi="Arial" w:cs="Arial"/>
          <w:color w:val="333333"/>
          <w:sz w:val="14"/>
          <w:shd w:val="clear" w:color="auto" w:fill="FFFFFF"/>
        </w:rPr>
        <w:t>Today, U.S. Energy Secretary Steven Chu announced a series of initiatives at the Department of Energy to more broadly implement cool roof technologies on DOE facilities and buildings across the federal government. As part of the effort to make the federal government more energy efficient, Chu has directed all DOE offices to install cool roofs, whenever cost effective over the lifetime of the roof, when constructing new roofs or replacing old ones at DOE facilities. Additionally, the Secretary has also issued a letter to the heads of other federal agencies, encouraging them to take similar steps at their facilities.</w:t>
      </w:r>
      <w:r w:rsidRPr="001F2698">
        <w:rPr>
          <w:rFonts w:ascii="Arial" w:hAnsi="Arial" w:cs="Arial"/>
          <w:color w:val="333333"/>
          <w:sz w:val="14"/>
        </w:rPr>
        <w:t xml:space="preserve"> “</w:t>
      </w:r>
      <w:r w:rsidRPr="001F2698">
        <w:rPr>
          <w:rFonts w:cs="Times New Roman"/>
          <w:b/>
          <w:highlight w:val="yellow"/>
          <w:u w:val="single"/>
        </w:rPr>
        <w:t>Cool roofs</w:t>
      </w:r>
      <w:r w:rsidRPr="001F2698">
        <w:rPr>
          <w:rFonts w:cs="Times New Roman"/>
          <w:b/>
          <w:u w:val="single"/>
        </w:rPr>
        <w:t xml:space="preserve"> </w:t>
      </w:r>
      <w:r w:rsidRPr="001F2698">
        <w:rPr>
          <w:rFonts w:cs="Times New Roman"/>
          <w:b/>
          <w:highlight w:val="yellow"/>
          <w:u w:val="single"/>
        </w:rPr>
        <w:t>are</w:t>
      </w:r>
      <w:r w:rsidRPr="001F2698">
        <w:rPr>
          <w:rFonts w:cs="Times New Roman"/>
          <w:b/>
          <w:u w:val="single"/>
        </w:rPr>
        <w:t xml:space="preserve"> one of </w:t>
      </w:r>
      <w:r w:rsidRPr="001F2698">
        <w:rPr>
          <w:rFonts w:cs="Times New Roman"/>
          <w:b/>
          <w:highlight w:val="yellow"/>
          <w:u w:val="single"/>
        </w:rPr>
        <w:t>the quickest and lowest cost ways we can reduce our global carbon emissions</w:t>
      </w:r>
      <w:r w:rsidRPr="001F2698">
        <w:rPr>
          <w:rFonts w:cs="Times New Roman"/>
          <w:b/>
          <w:u w:val="single"/>
        </w:rPr>
        <w:t xml:space="preserve"> </w:t>
      </w:r>
      <w:r w:rsidRPr="001F2698">
        <w:rPr>
          <w:rFonts w:ascii="Arial" w:hAnsi="Arial" w:cs="Arial"/>
          <w:color w:val="333333"/>
          <w:sz w:val="14"/>
        </w:rPr>
        <w:t xml:space="preserve">and begin the hard work of slowing climate change,” said Chu. “By demonstrating the benefits of cool roofs on our facilities, </w:t>
      </w:r>
      <w:r w:rsidRPr="001F2698">
        <w:rPr>
          <w:rFonts w:cs="Times New Roman"/>
          <w:b/>
          <w:u w:val="single"/>
        </w:rPr>
        <w:t>the federal government can lead the nation toward more sustainable building practices, while reducing the federal carbon footprint and saving money for taxpayers</w:t>
      </w:r>
      <w:r w:rsidRPr="001F2698">
        <w:rPr>
          <w:rFonts w:ascii="Arial" w:hAnsi="Arial" w:cs="Arial"/>
          <w:color w:val="333333"/>
          <w:sz w:val="14"/>
        </w:rPr>
        <w:t>.”</w:t>
      </w:r>
      <w:r w:rsidRPr="001F2698">
        <w:rPr>
          <w:rFonts w:ascii="Arial" w:hAnsi="Arial" w:cs="Arial"/>
          <w:color w:val="333333"/>
          <w:sz w:val="12"/>
        </w:rPr>
        <w:t xml:space="preserve">¶ </w:t>
      </w:r>
      <w:r w:rsidRPr="001F2698">
        <w:rPr>
          <w:rFonts w:cs="Times New Roman"/>
          <w:b/>
          <w:u w:val="single"/>
        </w:rPr>
        <w:t>In the latest study, the Berkeley Lab researchers and their collaborators</w:t>
      </w:r>
      <w:r w:rsidRPr="001F2698">
        <w:rPr>
          <w:rFonts w:ascii="Arial" w:hAnsi="Arial" w:cs="Arial"/>
          <w:color w:val="333333"/>
          <w:sz w:val="14"/>
        </w:rPr>
        <w:t xml:space="preserve"> used a detailed global land surface model from NASA Goddard Space Flight Center, which contained regional information on surface variables, such as topography, evaporation, radiation and temperature, as well as on cloud cover. For the northern hemisphere summer, they </w:t>
      </w:r>
      <w:r w:rsidRPr="001F2698">
        <w:rPr>
          <w:rFonts w:cs="Times New Roman"/>
          <w:b/>
          <w:u w:val="single"/>
        </w:rPr>
        <w:t xml:space="preserve">found that </w:t>
      </w:r>
      <w:r w:rsidRPr="001F2698">
        <w:rPr>
          <w:rFonts w:cs="Times New Roman"/>
          <w:b/>
          <w:highlight w:val="yellow"/>
          <w:u w:val="single"/>
        </w:rPr>
        <w:t>increasing the reflectivity of roof and pavement materials</w:t>
      </w:r>
      <w:r w:rsidRPr="001F2698">
        <w:rPr>
          <w:rFonts w:ascii="Arial" w:hAnsi="Arial" w:cs="Arial"/>
          <w:color w:val="333333"/>
          <w:sz w:val="14"/>
        </w:rPr>
        <w:t xml:space="preserve"> in cities with a population greater than 1 million </w:t>
      </w:r>
      <w:r w:rsidRPr="001F2698">
        <w:rPr>
          <w:rFonts w:cs="Times New Roman"/>
          <w:b/>
          <w:highlight w:val="yellow"/>
          <w:u w:val="single"/>
        </w:rPr>
        <w:t>would</w:t>
      </w:r>
      <w:r w:rsidRPr="001F2698">
        <w:rPr>
          <w:rFonts w:cs="Times New Roman"/>
          <w:b/>
          <w:u w:val="single"/>
        </w:rPr>
        <w:t xml:space="preserve"> achieve a one-time </w:t>
      </w:r>
      <w:r w:rsidRPr="001F2698">
        <w:rPr>
          <w:rFonts w:cs="Times New Roman"/>
          <w:b/>
          <w:highlight w:val="yellow"/>
          <w:u w:val="single"/>
        </w:rPr>
        <w:t>offset</w:t>
      </w:r>
      <w:r w:rsidRPr="001F2698">
        <w:rPr>
          <w:rFonts w:cs="Times New Roman"/>
          <w:b/>
          <w:u w:val="single"/>
        </w:rPr>
        <w:t xml:space="preserve"> of </w:t>
      </w:r>
      <w:r w:rsidRPr="001F2698">
        <w:rPr>
          <w:rFonts w:cs="Times New Roman"/>
          <w:b/>
          <w:highlight w:val="yellow"/>
          <w:u w:val="single"/>
        </w:rPr>
        <w:t>57 gigatons</w:t>
      </w:r>
      <w:r w:rsidRPr="001F2698">
        <w:rPr>
          <w:rFonts w:ascii="Arial" w:hAnsi="Arial" w:cs="Arial"/>
          <w:color w:val="333333"/>
          <w:sz w:val="14"/>
        </w:rPr>
        <w:t xml:space="preserve"> (1gigaton equals 1 billion metric tons) </w:t>
      </w:r>
      <w:r w:rsidRPr="001F2698">
        <w:rPr>
          <w:rFonts w:cs="Times New Roman"/>
          <w:b/>
          <w:highlight w:val="yellow"/>
          <w:u w:val="single"/>
        </w:rPr>
        <w:t>of CO2 emissions</w:t>
      </w:r>
      <w:r w:rsidRPr="001F2698">
        <w:rPr>
          <w:rFonts w:ascii="Arial" w:hAnsi="Arial" w:cs="Arial"/>
          <w:color w:val="333333"/>
          <w:sz w:val="14"/>
        </w:rPr>
        <w:t xml:space="preserve"> (31 Gt from roofs and 26 Gt from pavements). </w:t>
      </w:r>
      <w:r w:rsidRPr="001F2698">
        <w:rPr>
          <w:rFonts w:cs="Times New Roman"/>
          <w:b/>
          <w:u w:val="single"/>
        </w:rPr>
        <w:t>That’s double the worldwide CO2 emissions in 2006</w:t>
      </w:r>
      <w:r w:rsidRPr="001F2698">
        <w:rPr>
          <w:rFonts w:ascii="Arial" w:hAnsi="Arial" w:cs="Arial"/>
          <w:color w:val="333333"/>
          <w:sz w:val="14"/>
        </w:rPr>
        <w:t xml:space="preserve"> of 28 gigatons. Their results were published online in the journal </w:t>
      </w:r>
      <w:r w:rsidRPr="001F2698">
        <w:rPr>
          <w:rFonts w:ascii="Arial" w:hAnsi="Arial" w:cs="Arial"/>
          <w:i/>
          <w:iCs/>
          <w:color w:val="333333"/>
          <w:sz w:val="14"/>
          <w:bdr w:val="none" w:sz="0" w:space="0" w:color="auto" w:frame="1"/>
        </w:rPr>
        <w:t>Environmental Research Letters</w:t>
      </w:r>
      <w:r w:rsidRPr="001F2698">
        <w:rPr>
          <w:rFonts w:ascii="Arial" w:hAnsi="Arial" w:cs="Arial"/>
          <w:color w:val="333333"/>
          <w:sz w:val="14"/>
        </w:rPr>
        <w:t>.</w:t>
      </w:r>
      <w:r w:rsidRPr="001F2698">
        <w:rPr>
          <w:rFonts w:ascii="Arial" w:hAnsi="Arial" w:cs="Arial"/>
          <w:color w:val="333333"/>
          <w:sz w:val="12"/>
        </w:rPr>
        <w:t>¶</w:t>
      </w:r>
      <w:r w:rsidRPr="001F2698">
        <w:rPr>
          <w:rFonts w:ascii="Arial" w:hAnsi="Arial" w:cs="Arial"/>
          <w:color w:val="333333"/>
          <w:sz w:val="14"/>
        </w:rPr>
        <w:t xml:space="preserve"> “</w:t>
      </w:r>
      <w:r w:rsidRPr="001F2698">
        <w:rPr>
          <w:rFonts w:cs="Times New Roman"/>
          <w:b/>
          <w:highlight w:val="yellow"/>
          <w:u w:val="single"/>
        </w:rPr>
        <w:t>These offsets help delay warming</w:t>
      </w:r>
      <w:r w:rsidRPr="001F2698">
        <w:rPr>
          <w:rFonts w:cs="Times New Roman"/>
          <w:b/>
          <w:u w:val="single"/>
        </w:rPr>
        <w:t xml:space="preserve"> that would otherwise take place if actual CO2 emissions are not reduced,” says Surabi Menon, staff scientist at Berkeley Lab</w:t>
      </w:r>
      <w:r w:rsidRPr="001F2698">
        <w:rPr>
          <w:rFonts w:ascii="Arial" w:hAnsi="Arial" w:cs="Arial"/>
          <w:color w:val="333333"/>
          <w:sz w:val="14"/>
        </w:rPr>
        <w:t xml:space="preserve"> and lead author of the paper.</w:t>
      </w:r>
    </w:p>
    <w:p w14:paraId="01CB326E"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Cool roofs are energy efficient and solve climate issues</w:t>
      </w:r>
    </w:p>
    <w:p w14:paraId="6B5A5756" w14:textId="77777777" w:rsidR="001F2698" w:rsidRPr="001F2698" w:rsidRDefault="001F2698" w:rsidP="001F2698">
      <w:pPr>
        <w:rPr>
          <w:rFonts w:asciiTheme="majorHAnsi" w:eastAsiaTheme="majorEastAsia" w:hAnsiTheme="majorHAnsi" w:cs="Times New Roman"/>
          <w:bCs/>
          <w:iCs/>
          <w:u w:val="single"/>
        </w:rPr>
      </w:pPr>
      <w:r w:rsidRPr="001F2698">
        <w:rPr>
          <w:rFonts w:cs="Times New Roman"/>
          <w:b/>
          <w:sz w:val="26"/>
        </w:rPr>
        <w:t xml:space="preserve">Garrison, Horowitz, Lunghino 12 </w:t>
      </w:r>
      <w:r w:rsidRPr="001F2698">
        <w:rPr>
          <w:rFonts w:cs="Times New Roman"/>
        </w:rPr>
        <w:t>[Noah Garrison, Natural Resources Defense Council, Cara Horowitz Emmett Center on Climate Change and the Environment at UCLA School of Law, Chris Ann Lunghino, “Looking Up: How Green Roofs and Cool Roofs Can Reduce Energy Use, Address Climate Change, and Protect Water Resources in Southern California”, June 2012, http://www.nrdc.org/water/pollution/files/GreenRoofsReport.pdf]</w:t>
      </w:r>
    </w:p>
    <w:p w14:paraId="03D572FD" w14:textId="77777777" w:rsidR="001F2698" w:rsidRPr="001F2698" w:rsidRDefault="001F2698" w:rsidP="001F2698">
      <w:pPr>
        <w:rPr>
          <w:rFonts w:cs="Times New Roman"/>
          <w:b/>
          <w:u w:val="single"/>
        </w:rPr>
      </w:pPr>
      <w:r w:rsidRPr="001F2698">
        <w:rPr>
          <w:rFonts w:cs="Times New Roman"/>
          <w:b/>
          <w:highlight w:val="yellow"/>
          <w:u w:val="single"/>
        </w:rPr>
        <w:t>Cool roofs</w:t>
      </w:r>
      <w:r w:rsidRPr="001F2698">
        <w:rPr>
          <w:rFonts w:cs="Times New Roman"/>
          <w:sz w:val="14"/>
        </w:rPr>
        <w:t xml:space="preserve">, like green roofs, </w:t>
      </w:r>
      <w:r w:rsidRPr="001F2698">
        <w:rPr>
          <w:rFonts w:cs="Times New Roman"/>
          <w:b/>
          <w:u w:val="single"/>
        </w:rPr>
        <w:t xml:space="preserve">use smarter materials to </w:t>
      </w:r>
      <w:r w:rsidRPr="001F2698">
        <w:rPr>
          <w:rFonts w:cs="Times New Roman"/>
          <w:b/>
          <w:sz w:val="12"/>
          <w:u w:val="single"/>
        </w:rPr>
        <w:t>¶</w:t>
      </w:r>
      <w:r w:rsidRPr="001F2698">
        <w:rPr>
          <w:rFonts w:cs="Times New Roman"/>
          <w:b/>
          <w:u w:val="single"/>
        </w:rPr>
        <w:t xml:space="preserve"> </w:t>
      </w:r>
      <w:r w:rsidRPr="001F2698">
        <w:rPr>
          <w:rFonts w:cs="Times New Roman"/>
          <w:b/>
          <w:highlight w:val="yellow"/>
          <w:u w:val="single"/>
        </w:rPr>
        <w:t>reduce energy demand</w:t>
      </w:r>
      <w:r w:rsidRPr="001F2698">
        <w:rPr>
          <w:rFonts w:cs="Times New Roman"/>
          <w:b/>
          <w:u w:val="single"/>
        </w:rPr>
        <w:t xml:space="preserve"> </w:t>
      </w:r>
      <w:r w:rsidRPr="001F2698">
        <w:rPr>
          <w:rFonts w:cs="Times New Roman"/>
          <w:b/>
          <w:highlight w:val="yellow"/>
          <w:u w:val="single"/>
        </w:rPr>
        <w:t>and lower temperatures</w:t>
      </w:r>
      <w:r w:rsidRPr="001F2698">
        <w:rPr>
          <w:rFonts w:cs="Times New Roman"/>
          <w:b/>
          <w:u w:val="single"/>
        </w:rPr>
        <w:t xml:space="preserve"> </w:t>
      </w:r>
      <w:r w:rsidRPr="001F2698">
        <w:rPr>
          <w:rFonts w:cs="Times New Roman"/>
          <w:sz w:val="14"/>
        </w:rPr>
        <w:t xml:space="preserve">compared </w:t>
      </w:r>
      <w:r w:rsidRPr="001F2698">
        <w:rPr>
          <w:rFonts w:cs="Times New Roman"/>
          <w:sz w:val="12"/>
        </w:rPr>
        <w:t>¶</w:t>
      </w:r>
      <w:r w:rsidRPr="001F2698">
        <w:rPr>
          <w:rFonts w:cs="Times New Roman"/>
          <w:sz w:val="14"/>
        </w:rPr>
        <w:t xml:space="preserve"> with traditional rooftops.</w:t>
      </w:r>
      <w:r w:rsidRPr="001F2698">
        <w:rPr>
          <w:rFonts w:cs="Times New Roman"/>
          <w:b/>
          <w:u w:val="single"/>
        </w:rPr>
        <w:t xml:space="preserve"> They do not yield all of the benefits </w:t>
      </w:r>
      <w:r w:rsidRPr="001F2698">
        <w:rPr>
          <w:rFonts w:cs="Times New Roman"/>
          <w:b/>
          <w:sz w:val="12"/>
          <w:u w:val="single"/>
        </w:rPr>
        <w:t>¶</w:t>
      </w:r>
      <w:r w:rsidRPr="001F2698">
        <w:rPr>
          <w:rFonts w:cs="Times New Roman"/>
          <w:b/>
          <w:u w:val="single"/>
        </w:rPr>
        <w:t xml:space="preserve"> of green roofs, but where installing a green roof may be </w:t>
      </w:r>
      <w:r w:rsidRPr="001F2698">
        <w:rPr>
          <w:rFonts w:cs="Times New Roman"/>
          <w:b/>
          <w:sz w:val="12"/>
          <w:u w:val="single"/>
        </w:rPr>
        <w:t>¶</w:t>
      </w:r>
      <w:r w:rsidRPr="001F2698">
        <w:rPr>
          <w:rFonts w:cs="Times New Roman"/>
          <w:b/>
          <w:u w:val="single"/>
        </w:rPr>
        <w:t xml:space="preserve"> impractical due to site-specific constraints, </w:t>
      </w:r>
      <w:r w:rsidRPr="001F2698">
        <w:rPr>
          <w:rFonts w:cs="Times New Roman"/>
          <w:b/>
          <w:highlight w:val="yellow"/>
          <w:u w:val="single"/>
        </w:rPr>
        <w:t xml:space="preserve">cool roofs can </w:t>
      </w:r>
      <w:r w:rsidRPr="001F2698">
        <w:rPr>
          <w:rFonts w:cs="Times New Roman"/>
          <w:b/>
          <w:sz w:val="12"/>
          <w:highlight w:val="yellow"/>
          <w:u w:val="single"/>
        </w:rPr>
        <w:t>¶</w:t>
      </w:r>
      <w:r w:rsidRPr="001F2698">
        <w:rPr>
          <w:rFonts w:cs="Times New Roman"/>
          <w:b/>
          <w:highlight w:val="yellow"/>
          <w:u w:val="single"/>
        </w:rPr>
        <w:t xml:space="preserve"> help address many</w:t>
      </w:r>
      <w:r w:rsidRPr="001F2698">
        <w:rPr>
          <w:rFonts w:cs="Times New Roman"/>
          <w:b/>
          <w:u w:val="single"/>
        </w:rPr>
        <w:t xml:space="preserve"> of these same </w:t>
      </w:r>
      <w:r w:rsidRPr="001F2698">
        <w:rPr>
          <w:rFonts w:cs="Times New Roman"/>
          <w:b/>
          <w:highlight w:val="yellow"/>
          <w:u w:val="single"/>
        </w:rPr>
        <w:t xml:space="preserve">climate and energy issues </w:t>
      </w:r>
      <w:r w:rsidRPr="001F2698">
        <w:rPr>
          <w:rFonts w:cs="Times New Roman"/>
          <w:b/>
          <w:sz w:val="12"/>
          <w:highlight w:val="yellow"/>
          <w:u w:val="single"/>
        </w:rPr>
        <w:t>¶</w:t>
      </w:r>
      <w:r w:rsidRPr="001F2698">
        <w:rPr>
          <w:rFonts w:cs="Times New Roman"/>
          <w:b/>
          <w:highlight w:val="yellow"/>
          <w:u w:val="single"/>
        </w:rPr>
        <w:t xml:space="preserve"> facing our region.</w:t>
      </w:r>
      <w:r w:rsidRPr="001F2698">
        <w:rPr>
          <w:rFonts w:cs="Times New Roman"/>
          <w:b/>
          <w:u w:val="single"/>
        </w:rPr>
        <w:t xml:space="preserve"> </w:t>
      </w:r>
    </w:p>
    <w:p w14:paraId="2EA8F7F4" w14:textId="77777777" w:rsidR="001F2698" w:rsidRPr="001F2698" w:rsidRDefault="001F2698" w:rsidP="001F2698">
      <w:pPr>
        <w:keepNext/>
        <w:keepLines/>
        <w:spacing w:before="200"/>
        <w:outlineLvl w:val="3"/>
        <w:rPr>
          <w:rFonts w:asciiTheme="majorHAnsi" w:eastAsia="Times New Roman" w:hAnsiTheme="majorHAnsi" w:cs="Times New Roman"/>
          <w:b/>
          <w:bCs/>
          <w:iCs/>
          <w:sz w:val="26"/>
          <w:bdr w:val="none" w:sz="0" w:space="0" w:color="auto" w:frame="1"/>
        </w:rPr>
      </w:pPr>
      <w:r w:rsidRPr="001F2698">
        <w:rPr>
          <w:rFonts w:asciiTheme="majorHAnsi" w:eastAsia="Times New Roman" w:hAnsiTheme="majorHAnsi" w:cs="Times New Roman"/>
          <w:b/>
          <w:bCs/>
          <w:iCs/>
          <w:sz w:val="26"/>
          <w:bdr w:val="none" w:sz="0" w:space="0" w:color="auto" w:frame="1"/>
        </w:rPr>
        <w:t xml:space="preserve">Cool roofs would offset the emissions of millions of cars </w:t>
      </w:r>
    </w:p>
    <w:p w14:paraId="233D0D48" w14:textId="77777777" w:rsidR="001F2698" w:rsidRPr="001F2698" w:rsidRDefault="001F2698" w:rsidP="001F2698">
      <w:pPr>
        <w:rPr>
          <w:rFonts w:cs="Times New Roman"/>
          <w:b/>
          <w:bCs/>
          <w:sz w:val="26"/>
        </w:rPr>
      </w:pPr>
      <w:r w:rsidRPr="001F2698">
        <w:rPr>
          <w:rFonts w:cs="Times New Roman"/>
          <w:b/>
          <w:sz w:val="26"/>
        </w:rPr>
        <w:t xml:space="preserve">Chao 10 </w:t>
      </w:r>
      <w:r w:rsidRPr="001F2698">
        <w:rPr>
          <w:rFonts w:cs="Times New Roman"/>
        </w:rPr>
        <w:t>[Julie Chao, Berkeley Lab, “Global Model Confirms: Cool Roofs Can Offset Carbon Dioxide Emissions and Mitigate Global Warming”, July 19, 2010, http://newscenter.lbl.gov/2010/07/19/cool-roofs-offset-carbon-dioxide-emissions/]</w:t>
      </w:r>
    </w:p>
    <w:p w14:paraId="78333B20" w14:textId="77777777" w:rsidR="001F2698" w:rsidRPr="001F2698" w:rsidRDefault="001F2698" w:rsidP="001F2698">
      <w:pPr>
        <w:shd w:val="clear" w:color="auto" w:fill="FFFFFF"/>
        <w:spacing w:line="300" w:lineRule="atLeast"/>
        <w:textAlignment w:val="baseline"/>
        <w:rPr>
          <w:rFonts w:cs="Times New Roman"/>
          <w:b/>
          <w:u w:val="single"/>
        </w:rPr>
      </w:pPr>
      <w:r w:rsidRPr="001F2698">
        <w:rPr>
          <w:rFonts w:cs="Times New Roman"/>
          <w:sz w:val="16"/>
        </w:rPr>
        <w:t>Equivalent to Getting 300 Millions Cars Off the Road</w:t>
      </w:r>
      <w:r w:rsidRPr="001F2698">
        <w:rPr>
          <w:rFonts w:cs="Times New Roman"/>
          <w:sz w:val="12"/>
        </w:rPr>
        <w:t>¶</w:t>
      </w:r>
      <w:r w:rsidRPr="001F2698">
        <w:rPr>
          <w:rFonts w:cs="Times New Roman"/>
          <w:sz w:val="16"/>
        </w:rPr>
        <w:t xml:space="preserve"> </w:t>
      </w:r>
      <w:r w:rsidRPr="001F2698">
        <w:rPr>
          <w:rFonts w:ascii="Arial" w:hAnsi="Arial" w:cs="Arial"/>
          <w:color w:val="333333"/>
          <w:sz w:val="16"/>
        </w:rPr>
        <w:t>“</w:t>
      </w:r>
      <w:r w:rsidRPr="001F2698">
        <w:rPr>
          <w:rFonts w:cs="Times New Roman"/>
          <w:b/>
          <w:highlight w:val="yellow"/>
          <w:u w:val="single"/>
        </w:rPr>
        <w:t>If</w:t>
      </w:r>
      <w:r w:rsidRPr="001F2698">
        <w:rPr>
          <w:rFonts w:cs="Times New Roman"/>
          <w:b/>
          <w:u w:val="single"/>
        </w:rPr>
        <w:t xml:space="preserve"> all eligible </w:t>
      </w:r>
      <w:r w:rsidRPr="001F2698">
        <w:rPr>
          <w:rFonts w:cs="Times New Roman"/>
          <w:b/>
          <w:highlight w:val="yellow"/>
          <w:u w:val="single"/>
        </w:rPr>
        <w:t>urban flat roofs</w:t>
      </w:r>
      <w:r w:rsidRPr="001F2698">
        <w:rPr>
          <w:rFonts w:cs="Times New Roman"/>
          <w:b/>
          <w:u w:val="single"/>
        </w:rPr>
        <w:t xml:space="preserve"> in the tropics and temperate regions </w:t>
      </w:r>
      <w:r w:rsidRPr="001F2698">
        <w:rPr>
          <w:rFonts w:cs="Times New Roman"/>
          <w:b/>
          <w:highlight w:val="yellow"/>
          <w:u w:val="single"/>
        </w:rPr>
        <w:t>were</w:t>
      </w:r>
      <w:r w:rsidRPr="001F2698">
        <w:rPr>
          <w:rFonts w:cs="Times New Roman"/>
          <w:b/>
          <w:u w:val="single"/>
        </w:rPr>
        <w:t xml:space="preserve"> gradually </w:t>
      </w:r>
      <w:r w:rsidRPr="001F2698">
        <w:rPr>
          <w:rFonts w:cs="Times New Roman"/>
          <w:b/>
          <w:highlight w:val="yellow"/>
          <w:u w:val="single"/>
        </w:rPr>
        <w:t>converted to white</w:t>
      </w:r>
      <w:r w:rsidRPr="001F2698">
        <w:rPr>
          <w:rFonts w:ascii="Arial" w:hAnsi="Arial" w:cs="Arial"/>
          <w:color w:val="333333"/>
          <w:sz w:val="16"/>
        </w:rPr>
        <w:t xml:space="preserve"> (and sloped roofs to cool colors), </w:t>
      </w:r>
      <w:r w:rsidRPr="001F2698">
        <w:rPr>
          <w:rFonts w:cs="Times New Roman"/>
          <w:b/>
          <w:highlight w:val="yellow"/>
          <w:u w:val="single"/>
        </w:rPr>
        <w:t>they would offset</w:t>
      </w:r>
      <w:r w:rsidRPr="001F2698">
        <w:rPr>
          <w:rFonts w:cs="Times New Roman"/>
          <w:b/>
          <w:u w:val="single"/>
        </w:rPr>
        <w:t xml:space="preserve"> the heating effect of the emission of roughly 24 Gt of CO2,</w:t>
      </w:r>
      <w:r w:rsidRPr="001F2698">
        <w:rPr>
          <w:rFonts w:ascii="Arial" w:hAnsi="Arial" w:cs="Arial"/>
          <w:color w:val="333333"/>
          <w:sz w:val="16"/>
        </w:rPr>
        <w:t xml:space="preserve"> but one-time only,” says Rosenfeld, who returned to Berkeley Lab this year. “However, </w:t>
      </w:r>
      <w:r w:rsidRPr="001F2698">
        <w:rPr>
          <w:rFonts w:cs="Times New Roman"/>
          <w:b/>
          <w:u w:val="single"/>
        </w:rPr>
        <w:t xml:space="preserve">if we assume that roofs have a service life of 20 years, we can think of an equivalent annual rate of 1.2 Gt per year. That offsets </w:t>
      </w:r>
      <w:r w:rsidRPr="001F2698">
        <w:rPr>
          <w:rFonts w:cs="Times New Roman"/>
          <w:b/>
          <w:highlight w:val="yellow"/>
          <w:u w:val="single"/>
        </w:rPr>
        <w:t xml:space="preserve">the emissions of </w:t>
      </w:r>
      <w:r w:rsidRPr="001F2698">
        <w:rPr>
          <w:rFonts w:cs="Times New Roman"/>
          <w:b/>
          <w:u w:val="single"/>
        </w:rPr>
        <w:t xml:space="preserve">roughly </w:t>
      </w:r>
      <w:r w:rsidRPr="001F2698">
        <w:rPr>
          <w:rFonts w:cs="Times New Roman"/>
          <w:b/>
          <w:highlight w:val="yellow"/>
          <w:u w:val="single"/>
        </w:rPr>
        <w:t>300 mil</w:t>
      </w:r>
      <w:r w:rsidRPr="001F2698">
        <w:rPr>
          <w:rFonts w:cs="Times New Roman"/>
          <w:b/>
          <w:u w:val="single"/>
        </w:rPr>
        <w:t>lion</w:t>
      </w:r>
      <w:r w:rsidRPr="001F2698">
        <w:rPr>
          <w:rFonts w:cs="Times New Roman"/>
          <w:b/>
          <w:highlight w:val="yellow"/>
          <w:u w:val="single"/>
        </w:rPr>
        <w:t xml:space="preserve"> cars</w:t>
      </w:r>
      <w:r w:rsidRPr="001F2698">
        <w:rPr>
          <w:rFonts w:ascii="Arial" w:hAnsi="Arial" w:cs="Arial"/>
          <w:color w:val="333333"/>
          <w:sz w:val="16"/>
        </w:rPr>
        <w:t xml:space="preserve"> (about the cars in the world) </w:t>
      </w:r>
      <w:r w:rsidRPr="001F2698">
        <w:rPr>
          <w:rFonts w:cs="Times New Roman"/>
          <w:b/>
          <w:highlight w:val="yellow"/>
          <w:u w:val="single"/>
        </w:rPr>
        <w:t>for 20 years!”</w:t>
      </w:r>
    </w:p>
    <w:p w14:paraId="60702EC3"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t xml:space="preserve">AT: Not Feasible </w:t>
      </w:r>
    </w:p>
    <w:p w14:paraId="4ABEDDA9" w14:textId="77777777" w:rsidR="001F2698" w:rsidRPr="001F2698" w:rsidRDefault="001F2698" w:rsidP="001F2698">
      <w:pPr>
        <w:keepNext/>
        <w:keepLines/>
        <w:spacing w:before="200"/>
        <w:outlineLvl w:val="3"/>
        <w:rPr>
          <w:rFonts w:asciiTheme="majorHAnsi" w:eastAsiaTheme="majorEastAsia" w:hAnsiTheme="majorHAnsi" w:cs="Times New Roman"/>
          <w:bCs/>
          <w:sz w:val="26"/>
        </w:rPr>
      </w:pPr>
      <w:r w:rsidRPr="001F2698">
        <w:rPr>
          <w:rFonts w:asciiTheme="majorHAnsi" w:eastAsiaTheme="majorEastAsia" w:hAnsiTheme="majorHAnsi" w:cs="Times New Roman"/>
          <w:b/>
          <w:bCs/>
          <w:iCs/>
          <w:sz w:val="26"/>
        </w:rPr>
        <w:t>Cool roofs are a cost competitive and inexpensive to implement</w:t>
      </w:r>
    </w:p>
    <w:p w14:paraId="174A68AD" w14:textId="77777777" w:rsidR="001F2698" w:rsidRPr="001F2698" w:rsidRDefault="001F2698" w:rsidP="001F2698">
      <w:pPr>
        <w:rPr>
          <w:rFonts w:asciiTheme="majorHAnsi" w:eastAsiaTheme="majorEastAsia" w:hAnsiTheme="majorHAnsi" w:cs="Times New Roman"/>
          <w:bCs/>
          <w:iCs/>
          <w:u w:val="single"/>
        </w:rPr>
      </w:pPr>
      <w:r w:rsidRPr="001F2698">
        <w:rPr>
          <w:rFonts w:cs="Times New Roman"/>
          <w:b/>
          <w:sz w:val="26"/>
        </w:rPr>
        <w:t>Garrison, Horowitz, Lunghino 12</w:t>
      </w:r>
      <w:r w:rsidRPr="001F2698">
        <w:rPr>
          <w:rFonts w:cs="Times New Roman"/>
          <w:b/>
          <w:sz w:val="20"/>
        </w:rPr>
        <w:t xml:space="preserve"> </w:t>
      </w:r>
      <w:r w:rsidRPr="001F2698">
        <w:rPr>
          <w:rFonts w:cs="Times New Roman"/>
          <w:sz w:val="20"/>
        </w:rPr>
        <w:t>[Noah Garrison, Natural Resources Defense Council, Cara Horowitz Emmett Center on Climate Change and the Environment at UCLA School of Law, Chris Ann Lunghino, “Looking Up: How Green Roofs and Cool Roofs Can Reduce Energy Use, Address Climate Change, and Protect Water Resources in Southern California”, June 2012, http://www.nrdc.org/water/pollution/files/GreenRoofsReport.pdf]</w:t>
      </w:r>
    </w:p>
    <w:p w14:paraId="1C9E64E1" w14:textId="77777777" w:rsidR="001F2698" w:rsidRPr="001F2698" w:rsidRDefault="001F2698" w:rsidP="001F2698">
      <w:pPr>
        <w:rPr>
          <w:rFonts w:cs="Times New Roman"/>
          <w:sz w:val="10"/>
        </w:rPr>
      </w:pPr>
      <w:r w:rsidRPr="001F2698">
        <w:rPr>
          <w:rFonts w:cs="Times New Roman"/>
          <w:b/>
          <w:highlight w:val="yellow"/>
          <w:u w:val="single"/>
        </w:rPr>
        <w:t>Cool roofs,</w:t>
      </w:r>
      <w:r w:rsidRPr="001F2698">
        <w:rPr>
          <w:rFonts w:cs="Times New Roman"/>
          <w:b/>
          <w:u w:val="single"/>
        </w:rPr>
        <w:t xml:space="preserve"> as a less intensive option for development, </w:t>
      </w:r>
      <w:r w:rsidRPr="001F2698">
        <w:rPr>
          <w:rFonts w:cs="Times New Roman"/>
          <w:b/>
          <w:highlight w:val="yellow"/>
          <w:u w:val="single"/>
        </w:rPr>
        <w:t xml:space="preserve">are </w:t>
      </w:r>
      <w:r w:rsidRPr="001F2698">
        <w:rPr>
          <w:rFonts w:cs="Times New Roman"/>
          <w:sz w:val="12"/>
          <w:highlight w:val="yellow"/>
          <w:u w:val="single"/>
        </w:rPr>
        <w:t>¶</w:t>
      </w:r>
      <w:r w:rsidRPr="001F2698">
        <w:rPr>
          <w:rFonts w:cs="Times New Roman"/>
          <w:b/>
          <w:highlight w:val="yellow"/>
          <w:u w:val="single"/>
        </w:rPr>
        <w:t xml:space="preserve"> cost-competitive</w:t>
      </w:r>
      <w:r w:rsidRPr="001F2698">
        <w:rPr>
          <w:rFonts w:cs="Times New Roman"/>
          <w:b/>
          <w:u w:val="single"/>
        </w:rPr>
        <w:t xml:space="preserve"> with conventional roofing, </w:t>
      </w:r>
      <w:r w:rsidRPr="001F2698">
        <w:rPr>
          <w:rFonts w:cs="Times New Roman"/>
          <w:b/>
          <w:highlight w:val="yellow"/>
          <w:u w:val="single"/>
        </w:rPr>
        <w:t>with prices</w:t>
      </w:r>
      <w:r w:rsidRPr="001F2698">
        <w:rPr>
          <w:rFonts w:cs="Times New Roman"/>
          <w:b/>
          <w:u w:val="single"/>
        </w:rPr>
        <w:t xml:space="preserve"> on </w:t>
      </w:r>
      <w:r w:rsidRPr="001F2698">
        <w:rPr>
          <w:rFonts w:cs="Times New Roman"/>
          <w:sz w:val="12"/>
          <w:u w:val="single"/>
        </w:rPr>
        <w:t>¶</w:t>
      </w:r>
      <w:r w:rsidRPr="001F2698">
        <w:rPr>
          <w:rFonts w:cs="Times New Roman"/>
          <w:b/>
          <w:u w:val="single"/>
        </w:rPr>
        <w:t xml:space="preserve"> par with traditional roofs or </w:t>
      </w:r>
      <w:r w:rsidRPr="001F2698">
        <w:rPr>
          <w:rFonts w:cs="Times New Roman"/>
          <w:b/>
          <w:highlight w:val="yellow"/>
          <w:u w:val="single"/>
        </w:rPr>
        <w:t xml:space="preserve">ranging up to about $0.20 per </w:t>
      </w:r>
      <w:r w:rsidRPr="001F2698">
        <w:rPr>
          <w:rFonts w:cs="Times New Roman"/>
          <w:sz w:val="12"/>
        </w:rPr>
        <w:t>¶</w:t>
      </w:r>
      <w:r w:rsidRPr="001F2698">
        <w:rPr>
          <w:rFonts w:cs="Times New Roman"/>
          <w:b/>
          <w:highlight w:val="yellow"/>
          <w:u w:val="single"/>
        </w:rPr>
        <w:t xml:space="preserve"> square foot</w:t>
      </w:r>
      <w:r w:rsidRPr="001F2698">
        <w:rPr>
          <w:rFonts w:cs="Times New Roman"/>
          <w:sz w:val="10"/>
        </w:rPr>
        <w:t xml:space="preserve"> more, depending on roof type.133 Like green roofs, </w:t>
      </w:r>
      <w:r w:rsidRPr="001F2698">
        <w:rPr>
          <w:rFonts w:cs="Times New Roman"/>
          <w:sz w:val="12"/>
        </w:rPr>
        <w:t>¶</w:t>
      </w:r>
      <w:r w:rsidRPr="001F2698">
        <w:rPr>
          <w:rFonts w:cs="Times New Roman"/>
          <w:sz w:val="10"/>
        </w:rPr>
        <w:t xml:space="preserve"> </w:t>
      </w:r>
      <w:r w:rsidRPr="001F2698">
        <w:rPr>
          <w:rFonts w:cs="Times New Roman"/>
          <w:b/>
          <w:u w:val="single"/>
        </w:rPr>
        <w:t xml:space="preserve">cool roofs also can extend the lifetime of roofing membranes </w:t>
      </w:r>
      <w:r w:rsidRPr="001F2698">
        <w:rPr>
          <w:rFonts w:cs="Times New Roman"/>
          <w:sz w:val="12"/>
          <w:u w:val="single"/>
        </w:rPr>
        <w:t>¶</w:t>
      </w:r>
      <w:r w:rsidRPr="001F2698">
        <w:rPr>
          <w:rFonts w:cs="Times New Roman"/>
          <w:b/>
          <w:u w:val="single"/>
        </w:rPr>
        <w:t xml:space="preserve"> due to dramatic reductions in surface temperature</w:t>
      </w:r>
      <w:r w:rsidRPr="001F2698">
        <w:rPr>
          <w:rFonts w:cs="Times New Roman"/>
          <w:sz w:val="10"/>
        </w:rPr>
        <w:t xml:space="preserve"> </w:t>
      </w:r>
      <w:r w:rsidRPr="001F2698">
        <w:rPr>
          <w:rFonts w:cs="Times New Roman"/>
          <w:sz w:val="12"/>
          <w:u w:val="single"/>
        </w:rPr>
        <w:t>¶</w:t>
      </w:r>
      <w:r w:rsidRPr="001F2698">
        <w:rPr>
          <w:rFonts w:cs="Times New Roman"/>
          <w:b/>
          <w:u w:val="single"/>
        </w:rPr>
        <w:t xml:space="preserve"> fluctuations</w:t>
      </w:r>
      <w:r w:rsidRPr="001F2698">
        <w:rPr>
          <w:rFonts w:cs="Times New Roman"/>
          <w:sz w:val="10"/>
        </w:rPr>
        <w:t xml:space="preserve">.134 In air-conditioned buildings, any incremental </w:t>
      </w:r>
      <w:r w:rsidRPr="001F2698">
        <w:rPr>
          <w:rFonts w:cs="Times New Roman"/>
          <w:sz w:val="12"/>
        </w:rPr>
        <w:t>¶</w:t>
      </w:r>
      <w:r w:rsidRPr="001F2698">
        <w:rPr>
          <w:rFonts w:cs="Times New Roman"/>
          <w:sz w:val="10"/>
        </w:rPr>
        <w:t xml:space="preserve"> costs of cool roofs are quickly recouped due to lower energy </w:t>
      </w:r>
      <w:r w:rsidRPr="001F2698">
        <w:rPr>
          <w:rFonts w:cs="Times New Roman"/>
          <w:sz w:val="12"/>
        </w:rPr>
        <w:t>¶</w:t>
      </w:r>
      <w:r w:rsidRPr="001F2698">
        <w:rPr>
          <w:rFonts w:cs="Times New Roman"/>
          <w:sz w:val="10"/>
        </w:rPr>
        <w:t xml:space="preserve"> bills and other cost savings.135</w:t>
      </w:r>
    </w:p>
    <w:p w14:paraId="0390CFC7" w14:textId="77777777" w:rsidR="001F2698" w:rsidRPr="001F2698" w:rsidRDefault="001F2698" w:rsidP="001F2698">
      <w:pPr>
        <w:rPr>
          <w:rFonts w:cs="Times New Roman"/>
          <w:sz w:val="10"/>
        </w:rPr>
      </w:pPr>
    </w:p>
    <w:p w14:paraId="657FB612" w14:textId="77777777" w:rsidR="001F2698" w:rsidRPr="001F2698" w:rsidRDefault="001F2698" w:rsidP="001F2698">
      <w:pPr>
        <w:keepNext/>
        <w:keepLines/>
        <w:spacing w:before="200"/>
        <w:outlineLvl w:val="3"/>
        <w:rPr>
          <w:rFonts w:cs="Times New Roman"/>
          <w:b/>
          <w:sz w:val="26"/>
        </w:rPr>
      </w:pPr>
      <w:r w:rsidRPr="001F2698">
        <w:rPr>
          <w:rFonts w:asciiTheme="majorHAnsi" w:eastAsiaTheme="majorEastAsia" w:hAnsiTheme="majorHAnsi" w:cs="Times New Roman"/>
          <w:b/>
          <w:bCs/>
          <w:iCs/>
          <w:sz w:val="26"/>
        </w:rPr>
        <w:t>Cool roofs are more cost effective than traditional roofs</w:t>
      </w:r>
    </w:p>
    <w:p w14:paraId="6F78B3E4" w14:textId="77777777" w:rsidR="001F2698" w:rsidRPr="001F2698" w:rsidRDefault="001F2698" w:rsidP="001F2698">
      <w:pPr>
        <w:rPr>
          <w:rFonts w:asciiTheme="majorHAnsi" w:eastAsiaTheme="majorEastAsia" w:hAnsiTheme="majorHAnsi" w:cs="Times New Roman"/>
          <w:bCs/>
          <w:iCs/>
          <w:sz w:val="26"/>
        </w:rPr>
      </w:pPr>
      <w:r w:rsidRPr="001F2698">
        <w:rPr>
          <w:rFonts w:cs="Times New Roman"/>
          <w:b/>
          <w:sz w:val="26"/>
        </w:rPr>
        <w:t>Garrison, Horowitz, Lunghino 12</w:t>
      </w:r>
      <w:r w:rsidRPr="001F2698">
        <w:rPr>
          <w:rFonts w:cs="Times New Roman"/>
          <w:b/>
          <w:sz w:val="20"/>
        </w:rPr>
        <w:t xml:space="preserve"> </w:t>
      </w:r>
      <w:r w:rsidRPr="001F2698">
        <w:rPr>
          <w:rFonts w:cs="Times New Roman"/>
          <w:sz w:val="20"/>
        </w:rPr>
        <w:t>[Noah Garrison, Natural Resources Defense Council, Cara Horowitz Emmett Center on Climate Change and the Environment at UCLA School of Law, Chris Ann Lunghino, “Looking Up: How Green Roofs and Cool Roofs Can Reduce Energy Use, Address Climate Change, and Protect Water Resources in Southern California”, June 2012, http://www.nrdc.org/water/pollution/files/GreenRoofsReport.pdf]</w:t>
      </w:r>
    </w:p>
    <w:p w14:paraId="049A2C7D" w14:textId="77777777" w:rsidR="001F2698" w:rsidRPr="001F2698" w:rsidRDefault="001F2698" w:rsidP="001F2698">
      <w:pPr>
        <w:rPr>
          <w:rFonts w:cs="Times New Roman"/>
          <w:sz w:val="16"/>
        </w:rPr>
      </w:pPr>
      <w:r w:rsidRPr="001F2698">
        <w:rPr>
          <w:rFonts w:cs="Times New Roman"/>
          <w:sz w:val="16"/>
        </w:rPr>
        <w:t xml:space="preserve">Both green roofs and </w:t>
      </w:r>
      <w:r w:rsidRPr="001F2698">
        <w:rPr>
          <w:rFonts w:cs="Times New Roman"/>
          <w:b/>
          <w:highlight w:val="yellow"/>
          <w:u w:val="single"/>
        </w:rPr>
        <w:t>cool roofs are cost-effective</w:t>
      </w:r>
      <w:r w:rsidRPr="001F2698">
        <w:rPr>
          <w:rFonts w:cs="Times New Roman"/>
          <w:b/>
          <w:u w:val="single"/>
        </w:rPr>
        <w:t xml:space="preserve"> over </w:t>
      </w:r>
      <w:r w:rsidRPr="001F2698">
        <w:rPr>
          <w:rFonts w:cs="Times New Roman"/>
          <w:sz w:val="12"/>
          <w:u w:val="single"/>
        </w:rPr>
        <w:t>¶</w:t>
      </w:r>
      <w:r w:rsidRPr="001F2698">
        <w:rPr>
          <w:rFonts w:cs="Times New Roman"/>
          <w:b/>
          <w:u w:val="single"/>
        </w:rPr>
        <w:t xml:space="preserve"> their effective lifetimes </w:t>
      </w:r>
      <w:r w:rsidRPr="001F2698">
        <w:rPr>
          <w:rFonts w:cs="Times New Roman"/>
          <w:b/>
          <w:highlight w:val="yellow"/>
          <w:u w:val="single"/>
        </w:rPr>
        <w:t xml:space="preserve">when compared with traditional </w:t>
      </w:r>
      <w:r w:rsidRPr="001F2698">
        <w:rPr>
          <w:rFonts w:cs="Times New Roman"/>
          <w:sz w:val="12"/>
          <w:highlight w:val="yellow"/>
          <w:u w:val="single"/>
        </w:rPr>
        <w:t>¶</w:t>
      </w:r>
      <w:r w:rsidRPr="001F2698">
        <w:rPr>
          <w:rFonts w:cs="Times New Roman"/>
          <w:b/>
          <w:highlight w:val="yellow"/>
          <w:u w:val="single"/>
        </w:rPr>
        <w:t xml:space="preserve"> roofs.</w:t>
      </w:r>
      <w:r w:rsidRPr="001F2698">
        <w:rPr>
          <w:rFonts w:cs="Times New Roman"/>
          <w:b/>
          <w:u w:val="single"/>
        </w:rPr>
        <w:t xml:space="preserve"> </w:t>
      </w:r>
      <w:r w:rsidRPr="001F2698">
        <w:rPr>
          <w:rFonts w:cs="Times New Roman"/>
          <w:sz w:val="16"/>
        </w:rPr>
        <w:t xml:space="preserve">Although the construction and annual operation </w:t>
      </w:r>
      <w:r w:rsidRPr="001F2698">
        <w:rPr>
          <w:rFonts w:cs="Times New Roman"/>
          <w:sz w:val="12"/>
        </w:rPr>
        <w:t>¶</w:t>
      </w:r>
      <w:r w:rsidRPr="001F2698">
        <w:rPr>
          <w:rFonts w:cs="Times New Roman"/>
          <w:sz w:val="16"/>
        </w:rPr>
        <w:t xml:space="preserve"> and maintenance costs of green roofs may exceed those </w:t>
      </w:r>
      <w:r w:rsidRPr="001F2698">
        <w:rPr>
          <w:rFonts w:cs="Times New Roman"/>
          <w:sz w:val="12"/>
        </w:rPr>
        <w:t>¶</w:t>
      </w:r>
      <w:r w:rsidRPr="001F2698">
        <w:rPr>
          <w:rFonts w:cs="Times New Roman"/>
          <w:sz w:val="16"/>
        </w:rPr>
        <w:t xml:space="preserve"> of conventional roofs in the short run, green roofs </w:t>
      </w:r>
      <w:r w:rsidRPr="001F2698">
        <w:rPr>
          <w:rFonts w:cs="Times New Roman"/>
          <w:sz w:val="12"/>
        </w:rPr>
        <w:t>¶</w:t>
      </w:r>
      <w:r w:rsidRPr="001F2698">
        <w:rPr>
          <w:rFonts w:cs="Times New Roman"/>
          <w:sz w:val="16"/>
        </w:rPr>
        <w:t xml:space="preserve"> have demonstrated longevity that is superior to that of </w:t>
      </w:r>
      <w:r w:rsidRPr="001F2698">
        <w:rPr>
          <w:rFonts w:cs="Times New Roman"/>
          <w:sz w:val="12"/>
        </w:rPr>
        <w:t>¶</w:t>
      </w:r>
      <w:r w:rsidRPr="001F2698">
        <w:rPr>
          <w:rFonts w:cs="Times New Roman"/>
          <w:sz w:val="16"/>
        </w:rPr>
        <w:t xml:space="preserve"> conventional roof surfaces (on the order of two to three </w:t>
      </w:r>
      <w:r w:rsidRPr="001F2698">
        <w:rPr>
          <w:rFonts w:cs="Times New Roman"/>
          <w:sz w:val="12"/>
        </w:rPr>
        <w:t>¶</w:t>
      </w:r>
      <w:r w:rsidRPr="001F2698">
        <w:rPr>
          <w:rFonts w:cs="Times New Roman"/>
          <w:sz w:val="16"/>
        </w:rPr>
        <w:t xml:space="preserve"> times), and the long-term costs associated with conventional </w:t>
      </w:r>
      <w:r w:rsidRPr="001F2698">
        <w:rPr>
          <w:rFonts w:cs="Times New Roman"/>
          <w:sz w:val="12"/>
        </w:rPr>
        <w:t>¶</w:t>
      </w:r>
      <w:r w:rsidRPr="001F2698">
        <w:rPr>
          <w:rFonts w:cs="Times New Roman"/>
          <w:sz w:val="16"/>
        </w:rPr>
        <w:t xml:space="preserve"> roofs often exceed those of extensive green roofs.123 </w:t>
      </w:r>
    </w:p>
    <w:p w14:paraId="29A9783A"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t>AT: Roofs and Pavement Key to Warming</w:t>
      </w:r>
    </w:p>
    <w:p w14:paraId="6576011D"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Roofs and pavements contribute to global warming – CP is key – reflects sunlight</w:t>
      </w:r>
    </w:p>
    <w:p w14:paraId="7B15B0A4" w14:textId="77777777" w:rsidR="001F2698" w:rsidRPr="001F2698" w:rsidRDefault="001F2698" w:rsidP="001F2698">
      <w:pPr>
        <w:rPr>
          <w:rFonts w:cs="Times New Roman"/>
        </w:rPr>
      </w:pPr>
      <w:r w:rsidRPr="001F2698">
        <w:rPr>
          <w:rFonts w:cs="Times New Roman"/>
          <w:b/>
          <w:sz w:val="26"/>
        </w:rPr>
        <w:t>Clean Energy Ministerial 14</w:t>
      </w:r>
      <w:r w:rsidRPr="001F2698">
        <w:rPr>
          <w:rFonts w:cs="Times New Roman"/>
        </w:rPr>
        <w:t xml:space="preserve"> [“Global Superior Energy Performance Partnership (GSEP)”, 2014, http://www.cleanenergyministerial.org/Our-Work/Initiatives/Buildings-and-Industry/Cool-Roofs]¶ </w:t>
      </w:r>
    </w:p>
    <w:p w14:paraId="0A266E21" w14:textId="77777777" w:rsidR="001F2698" w:rsidRPr="001F2698" w:rsidRDefault="001F2698" w:rsidP="001F2698">
      <w:pPr>
        <w:rPr>
          <w:rFonts w:cs="Times New Roman"/>
          <w:b/>
          <w:sz w:val="26"/>
        </w:rPr>
      </w:pPr>
      <w:r w:rsidRPr="001F2698">
        <w:rPr>
          <w:rFonts w:cs="Times New Roman"/>
          <w:sz w:val="16"/>
        </w:rPr>
        <w:t>About Cool Roofs and Pavements</w:t>
      </w:r>
      <w:r w:rsidRPr="001F2698">
        <w:rPr>
          <w:rFonts w:cs="Times New Roman"/>
          <w:sz w:val="12"/>
          <w:highlight w:val="yellow"/>
        </w:rPr>
        <w:t xml:space="preserve">¶ </w:t>
      </w:r>
      <w:r w:rsidRPr="001F2698">
        <w:rPr>
          <w:rFonts w:cs="Times New Roman"/>
          <w:b/>
          <w:highlight w:val="yellow"/>
          <w:u w:val="single"/>
        </w:rPr>
        <w:t>Roofs and pavements</w:t>
      </w:r>
      <w:r w:rsidRPr="001F2698">
        <w:rPr>
          <w:rFonts w:cs="Times New Roman"/>
          <w:b/>
          <w:u w:val="single"/>
        </w:rPr>
        <w:t xml:space="preserve"> cover 60 percent of urban surfaces, and they </w:t>
      </w:r>
      <w:r w:rsidRPr="001F2698">
        <w:rPr>
          <w:rFonts w:cs="Times New Roman"/>
          <w:b/>
          <w:highlight w:val="yellow"/>
          <w:u w:val="single"/>
        </w:rPr>
        <w:t>are generally dark in color.</w:t>
      </w:r>
      <w:r w:rsidRPr="001F2698">
        <w:rPr>
          <w:rFonts w:cs="Times New Roman"/>
          <w:b/>
          <w:u w:val="single"/>
        </w:rPr>
        <w:t xml:space="preserve"> As a result, </w:t>
      </w:r>
      <w:r w:rsidRPr="001F2698">
        <w:rPr>
          <w:rFonts w:cs="Times New Roman"/>
          <w:b/>
          <w:highlight w:val="yellow"/>
          <w:u w:val="single"/>
        </w:rPr>
        <w:t>they</w:t>
      </w:r>
      <w:r w:rsidRPr="001F2698">
        <w:rPr>
          <w:rFonts w:cs="Times New Roman"/>
          <w:b/>
          <w:u w:val="single"/>
        </w:rPr>
        <w:t xml:space="preserve"> typically </w:t>
      </w:r>
      <w:r w:rsidRPr="001F2698">
        <w:rPr>
          <w:rFonts w:cs="Times New Roman"/>
          <w:b/>
          <w:highlight w:val="yellow"/>
          <w:u w:val="single"/>
        </w:rPr>
        <w:t>absorb more than 80 percent of sunlight and then convert that energy into heat.</w:t>
      </w:r>
      <w:r w:rsidRPr="001F2698">
        <w:rPr>
          <w:rFonts w:cs="Times New Roman"/>
          <w:b/>
          <w:u w:val="single"/>
        </w:rPr>
        <w:t xml:space="preserve"> The result is </w:t>
      </w:r>
      <w:r w:rsidRPr="001F2698">
        <w:rPr>
          <w:rFonts w:cs="Times New Roman"/>
          <w:b/>
          <w:highlight w:val="yellow"/>
          <w:u w:val="single"/>
        </w:rPr>
        <w:t>that roofs and pavements</w:t>
      </w:r>
      <w:r w:rsidRPr="001F2698">
        <w:rPr>
          <w:rFonts w:cs="Times New Roman"/>
          <w:b/>
          <w:u w:val="single"/>
        </w:rPr>
        <w:t xml:space="preserve"> contribute to the heating of buildings and cities and thus </w:t>
      </w:r>
      <w:r w:rsidRPr="001F2698">
        <w:rPr>
          <w:rFonts w:cs="Times New Roman"/>
          <w:b/>
          <w:highlight w:val="yellow"/>
          <w:u w:val="single"/>
        </w:rPr>
        <w:t>further exacerbate the warming effects of climate change</w:t>
      </w:r>
      <w:proofErr w:type="gramStart"/>
      <w:r w:rsidRPr="001F2698">
        <w:rPr>
          <w:rFonts w:cs="Times New Roman"/>
          <w:b/>
          <w:highlight w:val="yellow"/>
          <w:u w:val="single"/>
        </w:rPr>
        <w:t>.</w:t>
      </w:r>
      <w:r w:rsidRPr="001F2698">
        <w:rPr>
          <w:rFonts w:cs="Times New Roman"/>
          <w:b/>
          <w:sz w:val="12"/>
          <w:highlight w:val="yellow"/>
          <w:u w:val="single"/>
        </w:rPr>
        <w:t>¶</w:t>
      </w:r>
      <w:proofErr w:type="gramEnd"/>
      <w:r w:rsidRPr="001F2698">
        <w:rPr>
          <w:rFonts w:cs="Times New Roman"/>
          <w:sz w:val="12"/>
          <w:highlight w:val="yellow"/>
        </w:rPr>
        <w:t xml:space="preserve"> </w:t>
      </w:r>
      <w:r w:rsidRPr="001F2698">
        <w:rPr>
          <w:rFonts w:cs="Times New Roman"/>
          <w:b/>
          <w:highlight w:val="yellow"/>
          <w:u w:val="single"/>
        </w:rPr>
        <w:t>A</w:t>
      </w:r>
      <w:r w:rsidRPr="001F2698">
        <w:rPr>
          <w:rFonts w:cs="Times New Roman"/>
          <w:b/>
          <w:u w:val="single"/>
        </w:rPr>
        <w:t xml:space="preserve"> low-cost, quick-payback </w:t>
      </w:r>
      <w:r w:rsidRPr="001F2698">
        <w:rPr>
          <w:rFonts w:cs="Times New Roman"/>
          <w:b/>
          <w:highlight w:val="yellow"/>
          <w:u w:val="single"/>
        </w:rPr>
        <w:t>solution to this problem is to replace roofs and pavements with more-reflective materials that would reflect more sunlight</w:t>
      </w:r>
      <w:r w:rsidRPr="001F2698">
        <w:rPr>
          <w:rFonts w:cs="Times New Roman"/>
          <w:b/>
          <w:u w:val="single"/>
        </w:rPr>
        <w:t xml:space="preserve"> than their dark counterparts. Such cool roofs can be white or other "cool colors"—conventionally colored tiles that are manufactured to have a higher solar reflectance. It has been shown that cool roofs in temperate or tropical climates absorb approximately 80 percent less sunlight than dark roofs, and keep buildings much closer to ambient temperatures.</w:t>
      </w:r>
    </w:p>
    <w:p w14:paraId="7F5BA6D9" w14:textId="2A861E4F" w:rsidR="001F2698" w:rsidRPr="001F2698" w:rsidRDefault="00540C98" w:rsidP="001F2698">
      <w:pPr>
        <w:keepNext/>
        <w:keepLines/>
        <w:pageBreakBefore/>
        <w:spacing w:before="200"/>
        <w:jc w:val="center"/>
        <w:outlineLvl w:val="2"/>
        <w:rPr>
          <w:rFonts w:asciiTheme="majorHAnsi" w:eastAsiaTheme="majorEastAsia" w:hAnsiTheme="majorHAnsi" w:cs="Times New Roman"/>
          <w:b/>
          <w:bCs/>
          <w:sz w:val="32"/>
          <w:u w:val="single"/>
        </w:rPr>
      </w:pPr>
      <w:r>
        <w:rPr>
          <w:rFonts w:asciiTheme="majorHAnsi" w:eastAsiaTheme="majorEastAsia" w:hAnsiTheme="majorHAnsi" w:cs="Times New Roman"/>
          <w:b/>
          <w:bCs/>
          <w:sz w:val="32"/>
          <w:u w:val="single"/>
        </w:rPr>
        <w:t xml:space="preserve">Aff Answers - </w:t>
      </w:r>
      <w:r w:rsidR="001F2698" w:rsidRPr="001F2698">
        <w:rPr>
          <w:rFonts w:asciiTheme="majorHAnsi" w:eastAsiaTheme="majorEastAsia" w:hAnsiTheme="majorHAnsi" w:cs="Times New Roman"/>
          <w:b/>
          <w:bCs/>
          <w:sz w:val="32"/>
          <w:u w:val="single"/>
        </w:rPr>
        <w:t xml:space="preserve">Cool </w:t>
      </w:r>
      <w:proofErr w:type="gramStart"/>
      <w:r w:rsidR="001F2698" w:rsidRPr="001F2698">
        <w:rPr>
          <w:rFonts w:asciiTheme="majorHAnsi" w:eastAsiaTheme="majorEastAsia" w:hAnsiTheme="majorHAnsi" w:cs="Times New Roman"/>
          <w:b/>
          <w:bCs/>
          <w:sz w:val="32"/>
          <w:u w:val="single"/>
        </w:rPr>
        <w:t xml:space="preserve">Roofs </w:t>
      </w:r>
      <w:r>
        <w:rPr>
          <w:rFonts w:asciiTheme="majorHAnsi" w:eastAsiaTheme="majorEastAsia" w:hAnsiTheme="majorHAnsi" w:cs="Times New Roman"/>
          <w:b/>
          <w:bCs/>
          <w:sz w:val="32"/>
          <w:u w:val="single"/>
        </w:rPr>
        <w:t xml:space="preserve"> and</w:t>
      </w:r>
      <w:proofErr w:type="gramEnd"/>
      <w:r>
        <w:rPr>
          <w:rFonts w:asciiTheme="majorHAnsi" w:eastAsiaTheme="majorEastAsia" w:hAnsiTheme="majorHAnsi" w:cs="Times New Roman"/>
          <w:b/>
          <w:bCs/>
          <w:sz w:val="32"/>
          <w:u w:val="single"/>
        </w:rPr>
        <w:t xml:space="preserve"> Pavements</w:t>
      </w:r>
    </w:p>
    <w:p w14:paraId="7A1CE23E"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 xml:space="preserve">Cool Roofs actually </w:t>
      </w:r>
      <w:r w:rsidRPr="001F2698">
        <w:rPr>
          <w:rFonts w:asciiTheme="majorHAnsi" w:eastAsiaTheme="majorEastAsia" w:hAnsiTheme="majorHAnsi" w:cs="Times New Roman"/>
          <w:b/>
          <w:bCs/>
          <w:i/>
          <w:iCs/>
          <w:sz w:val="26"/>
          <w:u w:val="single"/>
        </w:rPr>
        <w:t>CAUSE</w:t>
      </w:r>
      <w:r w:rsidRPr="001F2698">
        <w:rPr>
          <w:rFonts w:asciiTheme="majorHAnsi" w:eastAsiaTheme="majorEastAsia" w:hAnsiTheme="majorHAnsi" w:cs="Times New Roman"/>
          <w:b/>
          <w:bCs/>
          <w:iCs/>
          <w:sz w:val="26"/>
        </w:rPr>
        <w:t xml:space="preserve"> global warming- </w:t>
      </w:r>
      <w:proofErr w:type="gramStart"/>
      <w:r w:rsidRPr="001F2698">
        <w:rPr>
          <w:rFonts w:asciiTheme="majorHAnsi" w:eastAsiaTheme="majorEastAsia" w:hAnsiTheme="majorHAnsi" w:cs="Times New Roman"/>
          <w:b/>
          <w:bCs/>
          <w:iCs/>
          <w:sz w:val="26"/>
        </w:rPr>
        <w:t>New</w:t>
      </w:r>
      <w:proofErr w:type="gramEnd"/>
      <w:r w:rsidRPr="001F2698">
        <w:rPr>
          <w:rFonts w:asciiTheme="majorHAnsi" w:eastAsiaTheme="majorEastAsia" w:hAnsiTheme="majorHAnsi" w:cs="Times New Roman"/>
          <w:b/>
          <w:bCs/>
          <w:iCs/>
          <w:sz w:val="26"/>
        </w:rPr>
        <w:t xml:space="preserve"> studies show</w:t>
      </w:r>
    </w:p>
    <w:p w14:paraId="412057D7" w14:textId="77777777" w:rsidR="001F2698" w:rsidRPr="001F2698" w:rsidRDefault="001F2698" w:rsidP="001F2698">
      <w:pPr>
        <w:rPr>
          <w:rFonts w:asciiTheme="majorHAnsi" w:eastAsiaTheme="majorEastAsia" w:hAnsiTheme="majorHAnsi" w:cs="Times New Roman"/>
          <w:bCs/>
          <w:iCs/>
          <w:sz w:val="26"/>
        </w:rPr>
      </w:pPr>
      <w:r w:rsidRPr="001F2698">
        <w:rPr>
          <w:rFonts w:cs="Times New Roman"/>
          <w:b/>
          <w:sz w:val="26"/>
        </w:rPr>
        <w:t>Shahan 11</w:t>
      </w:r>
      <w:r w:rsidRPr="001F2698">
        <w:rPr>
          <w:rFonts w:cs="Times New Roman"/>
        </w:rPr>
        <w:t xml:space="preserve"> [Zachary Shahan, Clean Technica, “White Roofs May Not Be Good for Climate, May Increase Global Warming (Shocker!)”, October 21, 2011, http://cleantechnica.com/2011/10/21/white-roofs-not-good-for-climate-increase-global-warming-shocker/]</w:t>
      </w:r>
    </w:p>
    <w:p w14:paraId="10D69B90" w14:textId="77777777" w:rsidR="001F2698" w:rsidRPr="001F2698" w:rsidRDefault="001F2698" w:rsidP="001F2698">
      <w:pPr>
        <w:rPr>
          <w:rFonts w:cs="Times New Roman"/>
          <w:sz w:val="16"/>
        </w:rPr>
      </w:pPr>
      <w:r w:rsidRPr="001F2698">
        <w:rPr>
          <w:rFonts w:cs="Times New Roman"/>
          <w:b/>
          <w:u w:val="single"/>
        </w:rPr>
        <w:t>White roofs have been promoted as a simple, easy,</w:t>
      </w:r>
      <w:r w:rsidRPr="001F2698">
        <w:rPr>
          <w:rFonts w:cs="Times New Roman"/>
          <w:sz w:val="16"/>
        </w:rPr>
        <w:t xml:space="preserve"> “soft geoengineering” </w:t>
      </w:r>
      <w:r w:rsidRPr="001F2698">
        <w:rPr>
          <w:rFonts w:cs="Times New Roman"/>
          <w:b/>
          <w:u w:val="single"/>
        </w:rPr>
        <w:t>solution to</w:t>
      </w:r>
      <w:r w:rsidRPr="001F2698">
        <w:rPr>
          <w:rFonts w:cs="Times New Roman"/>
          <w:sz w:val="16"/>
        </w:rPr>
        <w:t xml:space="preserve"> help </w:t>
      </w:r>
      <w:r w:rsidRPr="001F2698">
        <w:rPr>
          <w:rFonts w:cs="Times New Roman"/>
          <w:b/>
          <w:u w:val="single"/>
        </w:rPr>
        <w:t>combat global warming</w:t>
      </w:r>
      <w:r w:rsidRPr="001F2698">
        <w:rPr>
          <w:rFonts w:cs="Times New Roman"/>
          <w:sz w:val="16"/>
        </w:rPr>
        <w:t xml:space="preserve"> for awhile now. The solution has gotten the strong backing of former president Bill Clinton and current Energy Secretary Steven Chu. I thought this was a rather obvious solution we should adopt — reflect more back into space with lighter roofs. Many thought is was a good idea</w:t>
      </w:r>
      <w:proofErr w:type="gramStart"/>
      <w:r w:rsidRPr="001F2698">
        <w:rPr>
          <w:rFonts w:cs="Times New Roman"/>
          <w:sz w:val="16"/>
        </w:rPr>
        <w:t>.</w:t>
      </w:r>
      <w:r w:rsidRPr="001F2698">
        <w:rPr>
          <w:rFonts w:cs="Times New Roman"/>
          <w:sz w:val="12"/>
        </w:rPr>
        <w:t>¶</w:t>
      </w:r>
      <w:proofErr w:type="gramEnd"/>
      <w:r w:rsidRPr="001F2698">
        <w:rPr>
          <w:rFonts w:cs="Times New Roman"/>
          <w:sz w:val="16"/>
        </w:rPr>
        <w:t xml:space="preserve"> </w:t>
      </w:r>
      <w:r w:rsidRPr="001F2698">
        <w:rPr>
          <w:rFonts w:cs="Times New Roman"/>
          <w:b/>
          <w:u w:val="single"/>
        </w:rPr>
        <w:t xml:space="preserve">However, </w:t>
      </w:r>
      <w:r w:rsidRPr="001F2698">
        <w:rPr>
          <w:rFonts w:cs="Times New Roman"/>
          <w:b/>
          <w:highlight w:val="yellow"/>
          <w:u w:val="single"/>
        </w:rPr>
        <w:t>new research has flipped this white roofs solution into a</w:t>
      </w:r>
      <w:r w:rsidRPr="001F2698">
        <w:rPr>
          <w:rFonts w:cs="Times New Roman"/>
          <w:b/>
          <w:u w:val="single"/>
        </w:rPr>
        <w:t xml:space="preserve"> potential </w:t>
      </w:r>
      <w:r w:rsidRPr="001F2698">
        <w:rPr>
          <w:rFonts w:cs="Times New Roman"/>
          <w:b/>
          <w:highlight w:val="yellow"/>
          <w:u w:val="single"/>
        </w:rPr>
        <w:t>global warming problem</w:t>
      </w:r>
      <w:r w:rsidRPr="001F2698">
        <w:rPr>
          <w:rFonts w:cs="Times New Roman"/>
          <w:b/>
          <w:u w:val="single"/>
        </w:rPr>
        <w:t xml:space="preserve"> (showing that even the simplest geoengineering solutions may have side-effects we didn’t think up from the start)</w:t>
      </w:r>
      <w:r w:rsidRPr="001F2698">
        <w:rPr>
          <w:rFonts w:cs="Times New Roman"/>
          <w:sz w:val="16"/>
        </w:rPr>
        <w:t xml:space="preserve">. </w:t>
      </w:r>
      <w:r w:rsidRPr="001F2698">
        <w:rPr>
          <w:rFonts w:cs="Times New Roman"/>
          <w:b/>
          <w:u w:val="single"/>
        </w:rPr>
        <w:t>The study, led by Mark Z. Jacobson, a professor of civil and environmental engineering at Stanford University, found</w:t>
      </w:r>
      <w:proofErr w:type="gramStart"/>
      <w:r w:rsidRPr="001F2698">
        <w:rPr>
          <w:rFonts w:cs="Times New Roman"/>
          <w:sz w:val="16"/>
        </w:rPr>
        <w:t>:</w:t>
      </w:r>
      <w:r w:rsidRPr="001F2698">
        <w:rPr>
          <w:rFonts w:cs="Times New Roman"/>
          <w:sz w:val="12"/>
        </w:rPr>
        <w:t>¶</w:t>
      </w:r>
      <w:proofErr w:type="gramEnd"/>
      <w:r w:rsidRPr="001F2698">
        <w:rPr>
          <w:rFonts w:cs="Times New Roman"/>
          <w:sz w:val="16"/>
        </w:rPr>
        <w:t xml:space="preserve"> Jacobson’s computer modeling concluded </w:t>
      </w:r>
      <w:r w:rsidRPr="001F2698">
        <w:rPr>
          <w:rFonts w:cs="Times New Roman"/>
          <w:b/>
          <w:u w:val="single"/>
        </w:rPr>
        <w:t xml:space="preserve">that </w:t>
      </w:r>
      <w:r w:rsidRPr="001F2698">
        <w:rPr>
          <w:rFonts w:cs="Times New Roman"/>
          <w:b/>
          <w:highlight w:val="yellow"/>
          <w:u w:val="single"/>
        </w:rPr>
        <w:t>white roofs did indeed cool urban surfaces. However, they caused a net global warming</w:t>
      </w:r>
      <w:r w:rsidRPr="001F2698">
        <w:rPr>
          <w:rFonts w:cs="Times New Roman"/>
          <w:b/>
          <w:u w:val="single"/>
        </w:rPr>
        <w:t>, largely because they reduced cloudiness slightly by increasing the stability of the air, thereby reducing the vertical transport of moisture and energy to clouds.</w:t>
      </w:r>
      <w:r w:rsidRPr="001F2698">
        <w:rPr>
          <w:rFonts w:cs="Times New Roman"/>
          <w:sz w:val="16"/>
        </w:rPr>
        <w:t xml:space="preserve"> In Jacobson’s modeling, </w:t>
      </w:r>
      <w:r w:rsidRPr="001F2698">
        <w:rPr>
          <w:rFonts w:cs="Times New Roman"/>
          <w:b/>
          <w:u w:val="single"/>
        </w:rPr>
        <w:t>the reduction in cloudiness allowed more sunlight to reach the surface.</w:t>
      </w:r>
      <w:r w:rsidRPr="001F2698">
        <w:rPr>
          <w:rFonts w:cs="Times New Roman"/>
          <w:b/>
          <w:sz w:val="12"/>
          <w:u w:val="single"/>
        </w:rPr>
        <w:t>¶</w:t>
      </w:r>
      <w:r w:rsidRPr="001F2698">
        <w:rPr>
          <w:rFonts w:cs="Times New Roman"/>
          <w:b/>
          <w:u w:val="single"/>
        </w:rPr>
        <w:t xml:space="preserve"> The increased sunlight reflected back into the atmosphere by white roofs in turn increased absorption of light by dark pollutants such as black carbon, which further increased heating of the atmosphere</w:t>
      </w:r>
      <w:r w:rsidRPr="001F2698">
        <w:rPr>
          <w:rFonts w:cs="Times New Roman"/>
          <w:sz w:val="16"/>
        </w:rPr>
        <w:t>.</w:t>
      </w:r>
      <w:r w:rsidRPr="001F2698">
        <w:rPr>
          <w:rFonts w:cs="Times New Roman"/>
          <w:sz w:val="12"/>
        </w:rPr>
        <w:t>¶</w:t>
      </w:r>
      <w:r w:rsidRPr="001F2698">
        <w:rPr>
          <w:rFonts w:cs="Times New Roman"/>
          <w:sz w:val="16"/>
        </w:rPr>
        <w:t xml:space="preserve"> Now, one thing Jacobson’s team didn’t include in the study was how much white roofs reduced demand for electricity (and, thus, burning of fossil fuels). Of course, white roofs would also mean a house in a cold climate would need more heating in winter, but it’s not clear which way the benefit is stronger.</w:t>
      </w:r>
      <w:r w:rsidRPr="001F2698">
        <w:rPr>
          <w:rFonts w:cs="Times New Roman"/>
          <w:sz w:val="12"/>
        </w:rPr>
        <w:t>¶</w:t>
      </w:r>
      <w:r w:rsidRPr="001F2698">
        <w:rPr>
          <w:rFonts w:cs="Times New Roman"/>
          <w:sz w:val="16"/>
        </w:rPr>
        <w:t xml:space="preserve"> Summary points</w:t>
      </w:r>
      <w:r w:rsidRPr="001F2698">
        <w:rPr>
          <w:rFonts w:cs="Times New Roman"/>
          <w:sz w:val="16"/>
          <w:highlight w:val="yellow"/>
        </w:rPr>
        <w:t>:</w:t>
      </w:r>
      <w:r w:rsidRPr="001F2698">
        <w:rPr>
          <w:rFonts w:cs="Times New Roman"/>
          <w:sz w:val="12"/>
          <w:highlight w:val="yellow"/>
        </w:rPr>
        <w:t>¶</w:t>
      </w:r>
      <w:r w:rsidRPr="001F2698">
        <w:rPr>
          <w:rFonts w:cs="Times New Roman"/>
          <w:sz w:val="16"/>
          <w:highlight w:val="yellow"/>
        </w:rPr>
        <w:t xml:space="preserve"> </w:t>
      </w:r>
      <w:r w:rsidRPr="001F2698">
        <w:rPr>
          <w:rFonts w:cs="Times New Roman"/>
          <w:b/>
          <w:highlight w:val="yellow"/>
          <w:u w:val="single"/>
        </w:rPr>
        <w:t>Looks like we shouldn’t go painting everyone’s roof white after all</w:t>
      </w:r>
      <w:r w:rsidRPr="001F2698">
        <w:rPr>
          <w:rFonts w:cs="Times New Roman"/>
          <w:b/>
          <w:u w:val="single"/>
        </w:rPr>
        <w:t xml:space="preserve"> </w:t>
      </w:r>
      <w:r w:rsidRPr="001F2698">
        <w:rPr>
          <w:rFonts w:cs="Times New Roman"/>
          <w:sz w:val="16"/>
        </w:rPr>
        <w:t>(at least not until more research is done).</w:t>
      </w:r>
      <w:r w:rsidRPr="001F2698">
        <w:rPr>
          <w:rFonts w:cs="Times New Roman"/>
          <w:sz w:val="12"/>
        </w:rPr>
        <w:t>¶</w:t>
      </w:r>
      <w:r w:rsidRPr="001F2698">
        <w:rPr>
          <w:rFonts w:cs="Times New Roman"/>
          <w:sz w:val="16"/>
        </w:rPr>
        <w:t xml:space="preserve"> Geoengineering (even “soft” options) will have more than the obvious or targeted effects.</w:t>
      </w:r>
      <w:r w:rsidRPr="001F2698">
        <w:rPr>
          <w:rFonts w:cs="Times New Roman"/>
          <w:sz w:val="12"/>
        </w:rPr>
        <w:t>¶</w:t>
      </w:r>
      <w:r w:rsidRPr="001F2698">
        <w:rPr>
          <w:rFonts w:cs="Times New Roman"/>
          <w:sz w:val="16"/>
        </w:rPr>
        <w:t xml:space="preserve"> The best way to address global warming is still to just cut our burning of fossil fuels (vie basic energy efficiency or switching to clean energy options).</w:t>
      </w:r>
      <w:r w:rsidRPr="001F2698">
        <w:rPr>
          <w:rFonts w:cs="Times New Roman"/>
          <w:sz w:val="12"/>
        </w:rPr>
        <w:t>¶</w:t>
      </w:r>
      <w:r w:rsidRPr="001F2698">
        <w:rPr>
          <w:rFonts w:cs="Times New Roman"/>
          <w:sz w:val="16"/>
        </w:rPr>
        <w:t xml:space="preserve"> In Jacobson’s words: </w:t>
      </w:r>
      <w:r w:rsidRPr="001F2698">
        <w:rPr>
          <w:rFonts w:cs="Times New Roman"/>
          <w:b/>
          <w:highlight w:val="yellow"/>
          <w:u w:val="single"/>
        </w:rPr>
        <w:t>“There does not seem to be a benefit from investing in white roofs</w:t>
      </w:r>
      <w:r w:rsidRPr="001F2698">
        <w:rPr>
          <w:rFonts w:cs="Times New Roman"/>
          <w:sz w:val="16"/>
        </w:rPr>
        <w:t>…. The most important thing is to reduce emissions of the pollutants that contribute to global warming.”</w:t>
      </w:r>
    </w:p>
    <w:p w14:paraId="141AAF98" w14:textId="77777777" w:rsidR="001F2698" w:rsidRPr="001F2698" w:rsidRDefault="001F2698" w:rsidP="001F2698">
      <w:pPr>
        <w:rPr>
          <w:rFonts w:cs="Times New Roman"/>
          <w:sz w:val="16"/>
        </w:rPr>
      </w:pPr>
    </w:p>
    <w:p w14:paraId="5ECF0A3F"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Cool roofs increase global warming and are a problematic technology</w:t>
      </w:r>
    </w:p>
    <w:p w14:paraId="47C8FD49" w14:textId="77777777" w:rsidR="001F2698" w:rsidRPr="001F2698" w:rsidRDefault="001F2698" w:rsidP="001F2698">
      <w:pPr>
        <w:rPr>
          <w:rFonts w:asciiTheme="majorHAnsi" w:eastAsiaTheme="majorEastAsia" w:hAnsiTheme="majorHAnsi" w:cs="Times New Roman"/>
          <w:bCs/>
          <w:iCs/>
          <w:sz w:val="26"/>
        </w:rPr>
      </w:pPr>
      <w:r w:rsidRPr="001F2698">
        <w:rPr>
          <w:rFonts w:cs="Times New Roman"/>
          <w:b/>
          <w:sz w:val="26"/>
        </w:rPr>
        <w:t xml:space="preserve">Ibrahim 13 </w:t>
      </w:r>
      <w:r w:rsidRPr="001F2698">
        <w:rPr>
          <w:rFonts w:cs="Times New Roman"/>
        </w:rPr>
        <w:t>[Samir Ibrahim, Huffington Post, “White Roofs, Green Myth?</w:t>
      </w:r>
      <w:proofErr w:type="gramStart"/>
      <w:r w:rsidRPr="001F2698">
        <w:rPr>
          <w:rFonts w:cs="Times New Roman"/>
        </w:rPr>
        <w:t>”,</w:t>
      </w:r>
      <w:proofErr w:type="gramEnd"/>
      <w:r w:rsidRPr="001F2698">
        <w:rPr>
          <w:rFonts w:cs="Times New Roman"/>
        </w:rPr>
        <w:t xml:space="preserve"> 3/18/13, http://www.huffingtonpost.com/samir-ibrahim/white-roofs-green-myth_b_2901288.html]</w:t>
      </w:r>
    </w:p>
    <w:p w14:paraId="04A9B0AA" w14:textId="77777777" w:rsidR="001F2698" w:rsidRPr="001F2698" w:rsidRDefault="001F2698" w:rsidP="001F2698">
      <w:pPr>
        <w:rPr>
          <w:rFonts w:cs="Times New Roman"/>
          <w:sz w:val="16"/>
        </w:rPr>
      </w:pPr>
      <w:r w:rsidRPr="001F2698">
        <w:rPr>
          <w:rFonts w:cs="Times New Roman"/>
          <w:sz w:val="16"/>
        </w:rPr>
        <w:t xml:space="preserve">There is just one problem: The popularity of </w:t>
      </w:r>
      <w:r w:rsidRPr="001F2698">
        <w:rPr>
          <w:rFonts w:cs="Times New Roman"/>
          <w:b/>
          <w:u w:val="single"/>
        </w:rPr>
        <w:t xml:space="preserve">white </w:t>
      </w:r>
      <w:r w:rsidRPr="001F2698">
        <w:rPr>
          <w:rFonts w:cs="Times New Roman"/>
          <w:b/>
          <w:highlight w:val="yellow"/>
          <w:u w:val="single"/>
        </w:rPr>
        <w:t>reflective roofing</w:t>
      </w:r>
      <w:r w:rsidRPr="001F2698">
        <w:rPr>
          <w:rFonts w:cs="Times New Roman"/>
          <w:sz w:val="16"/>
        </w:rPr>
        <w:t xml:space="preserve">, especially in colder climates, </w:t>
      </w:r>
      <w:r w:rsidRPr="001F2698">
        <w:rPr>
          <w:rFonts w:cs="Times New Roman"/>
          <w:b/>
          <w:highlight w:val="yellow"/>
          <w:u w:val="single"/>
        </w:rPr>
        <w:t>is</w:t>
      </w:r>
      <w:r w:rsidRPr="001F2698">
        <w:rPr>
          <w:rFonts w:cs="Times New Roman"/>
          <w:b/>
          <w:u w:val="single"/>
        </w:rPr>
        <w:t xml:space="preserve"> based on </w:t>
      </w:r>
      <w:r w:rsidRPr="001F2698">
        <w:rPr>
          <w:rFonts w:cs="Times New Roman"/>
          <w:b/>
          <w:highlight w:val="yellow"/>
          <w:u w:val="single"/>
        </w:rPr>
        <w:t>sloppy science</w:t>
      </w:r>
      <w:r w:rsidRPr="001F2698">
        <w:rPr>
          <w:rFonts w:cs="Times New Roman"/>
          <w:b/>
          <w:u w:val="single"/>
        </w:rPr>
        <w:t xml:space="preserve"> </w:t>
      </w:r>
      <w:r w:rsidRPr="001F2698">
        <w:rPr>
          <w:rFonts w:cs="Times New Roman"/>
          <w:sz w:val="16"/>
        </w:rPr>
        <w:t>and good marketing.</w:t>
      </w:r>
      <w:r w:rsidRPr="001F2698">
        <w:rPr>
          <w:rFonts w:cs="Times New Roman"/>
          <w:sz w:val="12"/>
        </w:rPr>
        <w:t>¶</w:t>
      </w:r>
      <w:r w:rsidRPr="001F2698">
        <w:rPr>
          <w:rFonts w:cs="Times New Roman"/>
          <w:sz w:val="16"/>
        </w:rPr>
        <w:t xml:space="preserve"> From LEED, the Cool Roof Rating Council and ENERGY STAR program, all the way up to the U.S. Department of Energy, there is widespread belief that white reflective roofing systems, even on buildings in northern cities like New York and Chicago, are more efficient and more cost-effective than dark roofing, and that these systems also reduce global warming and the "heat island effect," in which dark-colored building materials raise the ambient temperature in urban areas by a few degrees in summer.</w:t>
      </w:r>
      <w:r w:rsidRPr="001F2698">
        <w:rPr>
          <w:rFonts w:cs="Times New Roman"/>
          <w:sz w:val="12"/>
        </w:rPr>
        <w:t>¶</w:t>
      </w:r>
      <w:r w:rsidRPr="001F2698">
        <w:rPr>
          <w:rFonts w:cs="Times New Roman"/>
          <w:sz w:val="16"/>
        </w:rPr>
        <w:t xml:space="preserve"> This passionate allegiance is based largely on studies done at the California-based Lawrence Berkeley Laboratories in the late 1990s and early 2000s that purportedly showed the efficacy of using white reflective roofing anywhere, including northern climates. But the studies did not take into account thermal performance, air infiltration or vapor drive. They only measured surface temperature at the roof level</w:t>
      </w:r>
      <w:proofErr w:type="gramStart"/>
      <w:r w:rsidRPr="001F2698">
        <w:rPr>
          <w:rFonts w:cs="Times New Roman"/>
          <w:sz w:val="16"/>
        </w:rPr>
        <w:t>.</w:t>
      </w:r>
      <w:r w:rsidRPr="001F2698">
        <w:rPr>
          <w:rFonts w:cs="Times New Roman"/>
          <w:sz w:val="12"/>
        </w:rPr>
        <w:t>¶</w:t>
      </w:r>
      <w:proofErr w:type="gramEnd"/>
      <w:r w:rsidRPr="001F2698">
        <w:rPr>
          <w:rFonts w:cs="Times New Roman"/>
          <w:sz w:val="16"/>
        </w:rPr>
        <w:t xml:space="preserve"> Echoed by those with vested interest only in reflective materials, these studies gave momentum to the white roof movement. But </w:t>
      </w:r>
      <w:r w:rsidRPr="001F2698">
        <w:rPr>
          <w:rFonts w:cs="Times New Roman"/>
          <w:b/>
          <w:u w:val="single"/>
        </w:rPr>
        <w:t xml:space="preserve">new studies are beginning to question the performance of reflective membranes </w:t>
      </w:r>
      <w:r w:rsidRPr="001F2698">
        <w:rPr>
          <w:rFonts w:cs="Times New Roman"/>
          <w:sz w:val="16"/>
        </w:rPr>
        <w:t>as a panacea</w:t>
      </w:r>
      <w:r w:rsidRPr="001F2698">
        <w:rPr>
          <w:rFonts w:cs="Times New Roman"/>
          <w:b/>
          <w:u w:val="single"/>
        </w:rPr>
        <w:t xml:space="preserve"> for energy savings and challenge the hypothesis on which standards and codes have been based. </w:t>
      </w:r>
      <w:r w:rsidRPr="001F2698">
        <w:rPr>
          <w:rFonts w:cs="Times New Roman"/>
          <w:sz w:val="16"/>
        </w:rPr>
        <w:t>Architects, engineers, building owners and roof system designers, who were not consulted during the Lawrence Berkeley studies, are now questioning their scientific validity.</w:t>
      </w:r>
      <w:r w:rsidRPr="001F2698">
        <w:rPr>
          <w:rFonts w:cs="Times New Roman"/>
          <w:b/>
          <w:sz w:val="12"/>
          <w:u w:val="single"/>
        </w:rPr>
        <w:t>¶</w:t>
      </w:r>
      <w:r w:rsidRPr="001F2698">
        <w:rPr>
          <w:rFonts w:cs="Times New Roman"/>
          <w:sz w:val="16"/>
        </w:rPr>
        <w:t xml:space="preserve"> Without due diligence, </w:t>
      </w:r>
      <w:r w:rsidRPr="001F2698">
        <w:rPr>
          <w:rFonts w:cs="Times New Roman"/>
          <w:b/>
          <w:u w:val="single"/>
        </w:rPr>
        <w:t xml:space="preserve">it's no surprise that </w:t>
      </w:r>
      <w:r w:rsidRPr="001F2698">
        <w:rPr>
          <w:rFonts w:cs="Times New Roman"/>
          <w:b/>
          <w:highlight w:val="yellow"/>
          <w:u w:val="single"/>
        </w:rPr>
        <w:t>cool roofs have</w:t>
      </w:r>
      <w:r w:rsidRPr="001F2698">
        <w:rPr>
          <w:rFonts w:cs="Times New Roman"/>
          <w:b/>
          <w:u w:val="single"/>
        </w:rPr>
        <w:t xml:space="preserve"> begun to experience </w:t>
      </w:r>
      <w:r w:rsidRPr="001F2698">
        <w:rPr>
          <w:rFonts w:cs="Times New Roman"/>
          <w:b/>
          <w:highlight w:val="yellow"/>
          <w:u w:val="single"/>
        </w:rPr>
        <w:t>problems</w:t>
      </w:r>
      <w:r w:rsidRPr="001F2698">
        <w:rPr>
          <w:rFonts w:cs="Times New Roman"/>
          <w:b/>
          <w:u w:val="single"/>
        </w:rPr>
        <w:t xml:space="preserve">. A study </w:t>
      </w:r>
      <w:r w:rsidRPr="001F2698">
        <w:rPr>
          <w:rFonts w:cs="Times New Roman"/>
          <w:sz w:val="16"/>
        </w:rPr>
        <w:t>done at Stanford University</w:t>
      </w:r>
      <w:r w:rsidRPr="001F2698">
        <w:rPr>
          <w:rFonts w:cs="Times New Roman"/>
          <w:b/>
          <w:u w:val="single"/>
        </w:rPr>
        <w:t xml:space="preserve"> shows that </w:t>
      </w:r>
      <w:r w:rsidRPr="001F2698">
        <w:rPr>
          <w:rFonts w:cs="Times New Roman"/>
          <w:b/>
          <w:highlight w:val="yellow"/>
          <w:u w:val="single"/>
        </w:rPr>
        <w:t>white roofs</w:t>
      </w:r>
      <w:r w:rsidRPr="001F2698">
        <w:rPr>
          <w:rFonts w:cs="Times New Roman"/>
          <w:b/>
          <w:u w:val="single"/>
        </w:rPr>
        <w:t xml:space="preserve"> may actually </w:t>
      </w:r>
      <w:r w:rsidRPr="001F2698">
        <w:rPr>
          <w:rFonts w:cs="Times New Roman"/>
          <w:b/>
          <w:highlight w:val="yellow"/>
          <w:u w:val="single"/>
        </w:rPr>
        <w:t>increase</w:t>
      </w:r>
      <w:r w:rsidRPr="001F2698">
        <w:rPr>
          <w:rFonts w:cs="Times New Roman"/>
          <w:b/>
          <w:u w:val="single"/>
        </w:rPr>
        <w:t xml:space="preserve">, not decrease, </w:t>
      </w:r>
      <w:r w:rsidRPr="001F2698">
        <w:rPr>
          <w:rFonts w:cs="Times New Roman"/>
          <w:b/>
          <w:highlight w:val="yellow"/>
          <w:u w:val="single"/>
        </w:rPr>
        <w:t>the earth's temperature</w:t>
      </w:r>
      <w:r w:rsidRPr="001F2698">
        <w:rPr>
          <w:rFonts w:cs="Times New Roman"/>
          <w:b/>
          <w:u w:val="single"/>
        </w:rPr>
        <w:t xml:space="preserve">. White roof membranes have high reflectivity that directs heat upward into the atmosphere </w:t>
      </w:r>
      <w:r w:rsidRPr="001F2698">
        <w:rPr>
          <w:rFonts w:cs="Times New Roman"/>
          <w:b/>
          <w:highlight w:val="yellow"/>
          <w:u w:val="single"/>
        </w:rPr>
        <w:t>and</w:t>
      </w:r>
      <w:r w:rsidRPr="001F2698">
        <w:rPr>
          <w:rFonts w:cs="Times New Roman"/>
          <w:b/>
          <w:u w:val="single"/>
        </w:rPr>
        <w:t xml:space="preserve"> then mixes with black and brown soot particles, which are thought to </w:t>
      </w:r>
      <w:r w:rsidRPr="001F2698">
        <w:rPr>
          <w:rFonts w:cs="Times New Roman"/>
          <w:b/>
          <w:highlight w:val="yellow"/>
          <w:u w:val="single"/>
        </w:rPr>
        <w:t>contribute to global warming.</w:t>
      </w:r>
      <w:r w:rsidRPr="001F2698">
        <w:rPr>
          <w:rFonts w:cs="Times New Roman"/>
          <w:b/>
          <w:sz w:val="12"/>
          <w:u w:val="single"/>
        </w:rPr>
        <w:t>¶</w:t>
      </w:r>
      <w:r w:rsidRPr="001F2698">
        <w:rPr>
          <w:rFonts w:cs="Times New Roman"/>
          <w:sz w:val="16"/>
        </w:rPr>
        <w:t xml:space="preserve"> The Stanford study takes advantage of the latest advances in atmospheric computer modeling. The report references previous studies that found </w:t>
      </w:r>
      <w:r w:rsidRPr="001F2698">
        <w:rPr>
          <w:rFonts w:cs="Times New Roman"/>
          <w:b/>
          <w:u w:val="single"/>
        </w:rPr>
        <w:t>white roofs increased average space heating use more than they decreased average air conditioning use</w:t>
      </w:r>
      <w:r w:rsidRPr="001F2698">
        <w:rPr>
          <w:rFonts w:cs="Times New Roman"/>
          <w:sz w:val="16"/>
        </w:rPr>
        <w:t xml:space="preserve"> in northern climates. </w:t>
      </w:r>
      <w:r w:rsidRPr="001F2698">
        <w:rPr>
          <w:rFonts w:cs="Times New Roman"/>
          <w:b/>
          <w:u w:val="single"/>
        </w:rPr>
        <w:t>Since owners have to spend more money heating their buildings with a white roof, they must consume more natural resources, thus increasing global warming</w:t>
      </w:r>
      <w:proofErr w:type="gramStart"/>
      <w:r w:rsidRPr="001F2698">
        <w:rPr>
          <w:rFonts w:cs="Times New Roman"/>
          <w:b/>
          <w:u w:val="single"/>
        </w:rPr>
        <w:t>.</w:t>
      </w:r>
      <w:r w:rsidRPr="001F2698">
        <w:rPr>
          <w:rFonts w:cs="Times New Roman"/>
          <w:sz w:val="12"/>
        </w:rPr>
        <w:t>¶</w:t>
      </w:r>
      <w:proofErr w:type="gramEnd"/>
      <w:r w:rsidRPr="001F2698">
        <w:rPr>
          <w:rFonts w:cs="Times New Roman"/>
          <w:sz w:val="16"/>
        </w:rPr>
        <w:t xml:space="preserve"> On a practical level, </w:t>
      </w:r>
      <w:r w:rsidRPr="001F2698">
        <w:rPr>
          <w:rFonts w:cs="Times New Roman"/>
          <w:b/>
          <w:u w:val="single"/>
        </w:rPr>
        <w:t>white roofs</w:t>
      </w:r>
      <w:r w:rsidRPr="001F2698">
        <w:rPr>
          <w:rFonts w:cs="Times New Roman"/>
          <w:sz w:val="16"/>
        </w:rPr>
        <w:t xml:space="preserve"> in colder climates </w:t>
      </w:r>
      <w:r w:rsidRPr="001F2698">
        <w:rPr>
          <w:rFonts w:cs="Times New Roman"/>
          <w:b/>
          <w:u w:val="single"/>
        </w:rPr>
        <w:t>are</w:t>
      </w:r>
      <w:r w:rsidRPr="001F2698">
        <w:rPr>
          <w:rFonts w:cs="Times New Roman"/>
          <w:sz w:val="16"/>
        </w:rPr>
        <w:t xml:space="preserve"> more </w:t>
      </w:r>
      <w:r w:rsidRPr="001F2698">
        <w:rPr>
          <w:rFonts w:cs="Times New Roman"/>
          <w:b/>
          <w:u w:val="single"/>
        </w:rPr>
        <w:t>prone to developing condensation, which leads to lower wind resistance, lower insulation values and the formation of mold.</w:t>
      </w:r>
      <w:r w:rsidRPr="001F2698">
        <w:rPr>
          <w:rFonts w:cs="Times New Roman"/>
          <w:sz w:val="16"/>
        </w:rPr>
        <w:t xml:space="preserve"> Similar to how water condenses on the outside of a glass of ice water on a warm day, </w:t>
      </w:r>
      <w:r w:rsidRPr="001F2698">
        <w:rPr>
          <w:rFonts w:cs="Times New Roman"/>
          <w:b/>
          <w:u w:val="single"/>
        </w:rPr>
        <w:t>condensation can build up on the underside of a reflective roof</w:t>
      </w:r>
      <w:r w:rsidRPr="001F2698">
        <w:rPr>
          <w:rFonts w:cs="Times New Roman"/>
          <w:sz w:val="16"/>
        </w:rPr>
        <w:t xml:space="preserve"> due to the temperature difference between the warm underside and cooler topside. This problem is especially likely for under-insulated cool roofs in cooler climates</w:t>
      </w:r>
      <w:proofErr w:type="gramStart"/>
      <w:r w:rsidRPr="001F2698">
        <w:rPr>
          <w:rFonts w:cs="Times New Roman"/>
          <w:sz w:val="16"/>
        </w:rPr>
        <w:t>.</w:t>
      </w:r>
      <w:r w:rsidRPr="001F2698">
        <w:rPr>
          <w:rFonts w:cs="Times New Roman"/>
          <w:sz w:val="12"/>
        </w:rPr>
        <w:t>¶</w:t>
      </w:r>
      <w:proofErr w:type="gramEnd"/>
      <w:r w:rsidRPr="001F2698">
        <w:rPr>
          <w:rFonts w:cs="Times New Roman"/>
          <w:sz w:val="16"/>
        </w:rPr>
        <w:t xml:space="preserve"> A cooler surface also makes it more likely for stagnant water to accumulate on white roofs. When not drained properly, </w:t>
      </w:r>
      <w:r w:rsidRPr="001F2698">
        <w:rPr>
          <w:rFonts w:cs="Times New Roman"/>
          <w:b/>
          <w:u w:val="single"/>
        </w:rPr>
        <w:t>membrane soiling, loss of reflectivity and algae growth are likely on reflective roofs.</w:t>
      </w:r>
      <w:r w:rsidRPr="001F2698">
        <w:rPr>
          <w:rFonts w:cs="Times New Roman"/>
          <w:sz w:val="16"/>
        </w:rPr>
        <w:t xml:space="preserve"> </w:t>
      </w:r>
      <w:r w:rsidRPr="001F2698">
        <w:rPr>
          <w:rFonts w:cs="Times New Roman"/>
          <w:b/>
          <w:u w:val="single"/>
        </w:rPr>
        <w:t>The Superdome in New Orleans, which features a reflective roof, requires regular cleanings at a price tag of nearly $100,000 in order to maintain a clean, reflective surface and inhibit mold and mildew accumulation.</w:t>
      </w:r>
      <w:r w:rsidRPr="001F2698">
        <w:rPr>
          <w:rFonts w:cs="Times New Roman"/>
          <w:b/>
          <w:sz w:val="12"/>
          <w:u w:val="single"/>
        </w:rPr>
        <w:t>¶</w:t>
      </w:r>
      <w:r w:rsidRPr="001F2698">
        <w:rPr>
          <w:rFonts w:cs="Times New Roman"/>
          <w:b/>
          <w:u w:val="single"/>
        </w:rPr>
        <w:t xml:space="preserve"> Snow and ice can also build up on white roofs, which can damage roof components and pose dangers to workers on the roof and people below.</w:t>
      </w:r>
      <w:r w:rsidRPr="001F2698">
        <w:rPr>
          <w:rFonts w:cs="Times New Roman"/>
          <w:b/>
          <w:sz w:val="12"/>
          <w:u w:val="single"/>
        </w:rPr>
        <w:t>¶</w:t>
      </w:r>
      <w:r w:rsidRPr="001F2698">
        <w:rPr>
          <w:rFonts w:cs="Times New Roman"/>
          <w:sz w:val="16"/>
        </w:rPr>
        <w:t xml:space="preserve"> And </w:t>
      </w:r>
      <w:r w:rsidRPr="001F2698">
        <w:rPr>
          <w:rFonts w:cs="Times New Roman"/>
          <w:b/>
          <w:highlight w:val="yellow"/>
          <w:u w:val="single"/>
        </w:rPr>
        <w:t>white roofs don't have</w:t>
      </w:r>
      <w:r w:rsidRPr="001F2698">
        <w:rPr>
          <w:rFonts w:cs="Times New Roman"/>
          <w:sz w:val="16"/>
        </w:rPr>
        <w:t xml:space="preserve"> anywhere near the </w:t>
      </w:r>
      <w:r w:rsidRPr="001F2698">
        <w:rPr>
          <w:rFonts w:cs="Times New Roman"/>
          <w:b/>
          <w:u w:val="single"/>
        </w:rPr>
        <w:t xml:space="preserve">long-term ultra-violet and natural </w:t>
      </w:r>
      <w:r w:rsidRPr="001F2698">
        <w:rPr>
          <w:rFonts w:cs="Times New Roman"/>
          <w:b/>
          <w:highlight w:val="yellow"/>
          <w:u w:val="single"/>
        </w:rPr>
        <w:t>weathering resistance</w:t>
      </w:r>
      <w:r w:rsidRPr="001F2698">
        <w:rPr>
          <w:rFonts w:cs="Times New Roman"/>
          <w:sz w:val="16"/>
        </w:rPr>
        <w:t xml:space="preserve"> of non-reinforced black EPDM </w:t>
      </w:r>
      <w:r w:rsidRPr="001F2698">
        <w:rPr>
          <w:rFonts w:cs="Times New Roman"/>
          <w:b/>
          <w:highlight w:val="yellow"/>
          <w:u w:val="single"/>
        </w:rPr>
        <w:t>and are not easily repaired</w:t>
      </w:r>
      <w:r w:rsidRPr="001F2698">
        <w:rPr>
          <w:rFonts w:cs="Times New Roman"/>
          <w:b/>
          <w:u w:val="single"/>
        </w:rPr>
        <w:t xml:space="preserve"> at the end of their service life.</w:t>
      </w:r>
      <w:r w:rsidRPr="001F2698">
        <w:rPr>
          <w:rFonts w:cs="Times New Roman"/>
          <w:sz w:val="12"/>
        </w:rPr>
        <w:t>¶</w:t>
      </w:r>
      <w:r w:rsidRPr="001F2698">
        <w:rPr>
          <w:rFonts w:cs="Times New Roman"/>
          <w:sz w:val="16"/>
        </w:rPr>
        <w:t xml:space="preserve"> The U.S. Green Building Council, Cool Roof Rating Council, legislative bodies and the U.S. Department of Energy are encouraged to reevaluate their stance on reflective roofing. Energy-efficient roofing is a complicated issue, and no one material holds all the answers.</w:t>
      </w:r>
      <w:r w:rsidRPr="001F2698">
        <w:rPr>
          <w:rFonts w:cs="Times New Roman"/>
          <w:sz w:val="12"/>
        </w:rPr>
        <w:t>¶</w:t>
      </w:r>
      <w:r w:rsidRPr="001F2698">
        <w:rPr>
          <w:rFonts w:cs="Times New Roman"/>
          <w:sz w:val="16"/>
        </w:rPr>
        <w:t xml:space="preserve"> White reflective roofing certainly has its place, which is primarily in southern climates. But as a green solution in northern states, it's just not that cool.</w:t>
      </w:r>
    </w:p>
    <w:p w14:paraId="7CEB26BF" w14:textId="77777777" w:rsidR="001F2698" w:rsidRPr="001F2698" w:rsidRDefault="001F2698" w:rsidP="001F2698">
      <w:pPr>
        <w:keepNext/>
        <w:keepLines/>
        <w:pageBreakBefore/>
        <w:spacing w:before="200"/>
        <w:jc w:val="center"/>
        <w:outlineLvl w:val="1"/>
        <w:rPr>
          <w:rFonts w:asciiTheme="majorHAnsi" w:eastAsiaTheme="majorEastAsia" w:hAnsiTheme="majorHAnsi" w:cs="Times New Roman"/>
          <w:b/>
          <w:bCs/>
          <w:sz w:val="44"/>
          <w:szCs w:val="44"/>
          <w:u w:val="double"/>
        </w:rPr>
      </w:pPr>
      <w:r w:rsidRPr="001F2698">
        <w:rPr>
          <w:rFonts w:asciiTheme="majorHAnsi" w:eastAsiaTheme="majorEastAsia" w:hAnsiTheme="majorHAnsi" w:cs="Times New Roman"/>
          <w:b/>
          <w:bCs/>
          <w:sz w:val="44"/>
          <w:szCs w:val="44"/>
          <w:u w:val="double"/>
        </w:rPr>
        <w:t>Tree Bombing CP</w:t>
      </w:r>
    </w:p>
    <w:p w14:paraId="643A680B"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t>Tree Bombing CP 1NC Shell</w:t>
      </w:r>
    </w:p>
    <w:p w14:paraId="2FB6552C"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Counterplan Text:  The United States federal government should fully fund the process of tree bombing as per our Neikrie 14 evidence.</w:t>
      </w:r>
    </w:p>
    <w:p w14:paraId="00EE5766"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Tree bombing solves CO2 production and ozone depletion – New Orleans proves</w:t>
      </w:r>
    </w:p>
    <w:p w14:paraId="529B926F" w14:textId="77777777" w:rsidR="001F2698" w:rsidRPr="001F2698" w:rsidRDefault="001F2698" w:rsidP="001F2698">
      <w:pPr>
        <w:rPr>
          <w:rFonts w:cs="Times New Roman"/>
        </w:rPr>
      </w:pPr>
      <w:r w:rsidRPr="001F2698">
        <w:rPr>
          <w:rFonts w:cs="Times New Roman"/>
          <w:b/>
          <w:sz w:val="26"/>
        </w:rPr>
        <w:t xml:space="preserve">Neikrie 14 </w:t>
      </w:r>
      <w:r w:rsidRPr="001F2698">
        <w:rPr>
          <w:rFonts w:cs="Times New Roman"/>
        </w:rPr>
        <w:t>Jamie, staffer at the Project of Government Oversight- March 24</w:t>
      </w:r>
      <w:r w:rsidRPr="001F2698">
        <w:rPr>
          <w:rFonts w:cs="Times New Roman"/>
          <w:vertAlign w:val="superscript"/>
        </w:rPr>
        <w:t>th</w:t>
      </w:r>
      <w:r w:rsidRPr="001F2698">
        <w:rPr>
          <w:rFonts w:cs="Times New Roman"/>
        </w:rPr>
        <w:t xml:space="preserve"> 2014, “So Crazy it might Just Work” http://salient.org.nz/features/so-crazy-it-might-just-work</w:t>
      </w:r>
    </w:p>
    <w:p w14:paraId="354D96E0" w14:textId="77777777" w:rsidR="001F2698" w:rsidRPr="001F2698" w:rsidRDefault="001F2698" w:rsidP="001F2698">
      <w:pPr>
        <w:rPr>
          <w:rFonts w:cs="Times New Roman"/>
          <w:b/>
          <w:u w:val="single"/>
        </w:rPr>
      </w:pPr>
      <w:r w:rsidRPr="001F2698">
        <w:rPr>
          <w:rFonts w:cs="Times New Roman"/>
          <w:b/>
          <w:highlight w:val="yellow"/>
          <w:u w:val="single"/>
        </w:rPr>
        <w:t>The depletion of Earth’s forests has heavily contributed to the increase in carbon dioxide</w:t>
      </w:r>
      <w:r w:rsidRPr="001F2698">
        <w:rPr>
          <w:rFonts w:asciiTheme="minorHAnsi" w:hAnsiTheme="minorHAnsi" w:cs="Times"/>
          <w:color w:val="1A1A1A"/>
          <w:sz w:val="16"/>
          <w:highlight w:val="yellow"/>
        </w:rPr>
        <w:t xml:space="preserve">. </w:t>
      </w:r>
      <w:r w:rsidRPr="001F2698">
        <w:rPr>
          <w:rFonts w:cs="Times New Roman"/>
          <w:b/>
          <w:highlight w:val="yellow"/>
          <w:u w:val="single"/>
        </w:rPr>
        <w:t>Without</w:t>
      </w:r>
      <w:r w:rsidRPr="001F2698">
        <w:rPr>
          <w:rFonts w:cs="Times New Roman"/>
          <w:b/>
          <w:u w:val="single"/>
        </w:rPr>
        <w:t xml:space="preserve"> the process of </w:t>
      </w:r>
      <w:r w:rsidRPr="001F2698">
        <w:rPr>
          <w:rFonts w:cs="Times New Roman"/>
          <w:b/>
          <w:highlight w:val="yellow"/>
          <w:u w:val="single"/>
        </w:rPr>
        <w:t>photosynthesis to limit our carbon production</w:t>
      </w:r>
      <w:r w:rsidRPr="001F2698">
        <w:rPr>
          <w:rFonts w:asciiTheme="minorHAnsi" w:hAnsiTheme="minorHAnsi" w:cs="Times"/>
          <w:color w:val="1A1A1A"/>
          <w:sz w:val="16"/>
          <w:highlight w:val="yellow"/>
        </w:rPr>
        <w:t xml:space="preserve">, </w:t>
      </w:r>
      <w:r w:rsidRPr="001F2698">
        <w:rPr>
          <w:rFonts w:cs="Times New Roman"/>
          <w:b/>
          <w:highlight w:val="yellow"/>
          <w:u w:val="single"/>
        </w:rPr>
        <w:t>the ozone layer will continue to vanish</w:t>
      </w:r>
      <w:r w:rsidRPr="001F2698">
        <w:rPr>
          <w:rFonts w:asciiTheme="minorHAnsi" w:hAnsiTheme="minorHAnsi" w:cs="Times"/>
          <w:color w:val="1A1A1A"/>
          <w:sz w:val="16"/>
          <w:highlight w:val="yellow"/>
        </w:rPr>
        <w:t>.</w:t>
      </w:r>
      <w:r w:rsidRPr="001F2698">
        <w:rPr>
          <w:rFonts w:asciiTheme="minorHAnsi" w:hAnsiTheme="minorHAnsi" w:cs="Times"/>
          <w:color w:val="1A1A1A"/>
          <w:sz w:val="16"/>
        </w:rPr>
        <w:t xml:space="preserve"> This idea works </w:t>
      </w:r>
      <w:r w:rsidRPr="001F2698">
        <w:rPr>
          <w:rFonts w:cs="Times New Roman"/>
          <w:b/>
          <w:highlight w:val="yellow"/>
          <w:u w:val="single"/>
        </w:rPr>
        <w:t>by</w:t>
      </w:r>
      <w:r w:rsidRPr="001F2698">
        <w:rPr>
          <w:rFonts w:cs="Times New Roman"/>
          <w:b/>
          <w:u w:val="single"/>
        </w:rPr>
        <w:t xml:space="preserve"> </w:t>
      </w:r>
      <w:r w:rsidRPr="001F2698">
        <w:rPr>
          <w:rFonts w:cs="Times New Roman"/>
          <w:b/>
          <w:highlight w:val="yellow"/>
          <w:u w:val="single"/>
        </w:rPr>
        <w:t>dropping bombs full of seedlings on fertile ground, rapidly dispersing the seeds and regenerating our forests</w:t>
      </w:r>
      <w:r w:rsidRPr="001F2698">
        <w:rPr>
          <w:rFonts w:asciiTheme="minorHAnsi" w:hAnsiTheme="minorHAnsi" w:cs="Times"/>
          <w:color w:val="1A1A1A"/>
          <w:sz w:val="16"/>
        </w:rPr>
        <w:t xml:space="preserve">. It </w:t>
      </w:r>
      <w:r w:rsidRPr="001F2698">
        <w:rPr>
          <w:rFonts w:cs="Times New Roman"/>
          <w:b/>
          <w:u w:val="single"/>
        </w:rPr>
        <w:t xml:space="preserve">sounds bonkers, but </w:t>
      </w:r>
      <w:r w:rsidRPr="001F2698">
        <w:rPr>
          <w:rFonts w:cs="Times New Roman"/>
          <w:b/>
          <w:highlight w:val="yellow"/>
          <w:u w:val="single"/>
        </w:rPr>
        <w:t>the idea was</w:t>
      </w:r>
      <w:r w:rsidRPr="001F2698">
        <w:rPr>
          <w:rFonts w:cs="Times New Roman"/>
          <w:b/>
          <w:u w:val="single"/>
        </w:rPr>
        <w:t xml:space="preserve"> actually </w:t>
      </w:r>
      <w:r w:rsidRPr="001F2698">
        <w:rPr>
          <w:rFonts w:cs="Times New Roman"/>
          <w:b/>
          <w:highlight w:val="yellow"/>
          <w:u w:val="single"/>
        </w:rPr>
        <w:t>used in New Orleans to regrow the</w:t>
      </w:r>
      <w:r w:rsidRPr="001F2698">
        <w:rPr>
          <w:rFonts w:cs="Times New Roman"/>
          <w:b/>
          <w:u w:val="single"/>
        </w:rPr>
        <w:t xml:space="preserve"> mangrove </w:t>
      </w:r>
      <w:r w:rsidRPr="001F2698">
        <w:rPr>
          <w:rFonts w:cs="Times New Roman"/>
          <w:b/>
          <w:highlight w:val="yellow"/>
          <w:u w:val="single"/>
        </w:rPr>
        <w:t>forests after Hurricane Katrina devastated the area, with considerable success</w:t>
      </w:r>
      <w:r w:rsidRPr="001F2698">
        <w:rPr>
          <w:rFonts w:cs="Times New Roman"/>
          <w:b/>
          <w:u w:val="single"/>
        </w:rPr>
        <w:t>.</w:t>
      </w:r>
    </w:p>
    <w:p w14:paraId="7CA1D98D"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 xml:space="preserve">And, planting forests are uniquely </w:t>
      </w:r>
      <w:proofErr w:type="gramStart"/>
      <w:r w:rsidRPr="001F2698">
        <w:rPr>
          <w:rFonts w:asciiTheme="majorHAnsi" w:eastAsiaTheme="majorEastAsia" w:hAnsiTheme="majorHAnsi" w:cs="Times New Roman"/>
          <w:b/>
          <w:bCs/>
          <w:iCs/>
          <w:sz w:val="26"/>
        </w:rPr>
        <w:t>key</w:t>
      </w:r>
      <w:proofErr w:type="gramEnd"/>
      <w:r w:rsidRPr="001F2698">
        <w:rPr>
          <w:rFonts w:asciiTheme="majorHAnsi" w:eastAsiaTheme="majorEastAsia" w:hAnsiTheme="majorHAnsi" w:cs="Times New Roman"/>
          <w:b/>
          <w:bCs/>
          <w:iCs/>
          <w:sz w:val="26"/>
        </w:rPr>
        <w:t xml:space="preserve"> to prevent climate change from CO2</w:t>
      </w:r>
    </w:p>
    <w:p w14:paraId="6823EFAE" w14:textId="77777777" w:rsidR="001F2698" w:rsidRPr="001F2698" w:rsidRDefault="001F2698" w:rsidP="001F2698">
      <w:pPr>
        <w:rPr>
          <w:rFonts w:asciiTheme="majorHAnsi" w:eastAsiaTheme="majorEastAsia" w:hAnsiTheme="majorHAnsi" w:cs="Times New Roman"/>
          <w:bCs/>
          <w:iCs/>
          <w:sz w:val="26"/>
        </w:rPr>
      </w:pPr>
      <w:r w:rsidRPr="001F2698">
        <w:rPr>
          <w:rFonts w:cs="Times New Roman"/>
          <w:b/>
          <w:sz w:val="26"/>
        </w:rPr>
        <w:t xml:space="preserve">Grantham Research Institute 12’ </w:t>
      </w:r>
    </w:p>
    <w:p w14:paraId="45AED0FC" w14:textId="77777777" w:rsidR="001F2698" w:rsidRPr="001F2698" w:rsidRDefault="001F2698" w:rsidP="001F2698">
      <w:pPr>
        <w:rPr>
          <w:rFonts w:cs="Times New Roman"/>
          <w:b/>
          <w:u w:val="single"/>
        </w:rPr>
      </w:pPr>
      <w:r w:rsidRPr="001F2698">
        <w:rPr>
          <w:rFonts w:cs="Times New Roman"/>
          <w:sz w:val="16"/>
        </w:rPr>
        <w:t>Grantham Research Institute on Climate Change and the Environment is a research center that looks at Climate Change and informs policymakers- November 29</w:t>
      </w:r>
      <w:r w:rsidRPr="001F2698">
        <w:rPr>
          <w:rFonts w:cs="Times New Roman"/>
          <w:sz w:val="16"/>
          <w:vertAlign w:val="superscript"/>
        </w:rPr>
        <w:t>th</w:t>
      </w:r>
      <w:r w:rsidRPr="001F2698">
        <w:rPr>
          <w:rFonts w:cs="Times New Roman"/>
          <w:sz w:val="16"/>
        </w:rPr>
        <w:t xml:space="preserve"> 2012 “To what extent could planting trees help stop climate change?” http://www.theguardian.com/environment/2012/nov/29/planting-trees-climate-change</w:t>
      </w:r>
    </w:p>
    <w:p w14:paraId="5E94272A" w14:textId="77777777" w:rsidR="001F2698" w:rsidRPr="001F2698" w:rsidRDefault="001F2698" w:rsidP="001F2698">
      <w:pPr>
        <w:rPr>
          <w:rFonts w:asciiTheme="minorHAnsi" w:hAnsiTheme="minorHAnsi" w:cs="Times New Roman"/>
          <w:sz w:val="16"/>
        </w:rPr>
      </w:pPr>
      <w:r w:rsidRPr="001F2698">
        <w:rPr>
          <w:rFonts w:asciiTheme="minorHAnsi" w:hAnsiTheme="minorHAnsi" w:cs="Times New Roman"/>
          <w:b/>
          <w:u w:val="single"/>
        </w:rPr>
        <w:t xml:space="preserve">Forests play an important an important role in </w:t>
      </w:r>
      <w:hyperlink r:id="rId75" w:history="1">
        <w:r w:rsidRPr="001F2698">
          <w:rPr>
            <w:rFonts w:asciiTheme="minorHAnsi" w:hAnsiTheme="minorHAnsi" w:cs="Times New Roman"/>
            <w:b/>
            <w:u w:val="single"/>
          </w:rPr>
          <w:t>climate change</w:t>
        </w:r>
      </w:hyperlink>
      <w:r w:rsidRPr="001F2698">
        <w:rPr>
          <w:rFonts w:asciiTheme="minorHAnsi" w:hAnsiTheme="minorHAnsi" w:cs="Arial"/>
          <w:sz w:val="16"/>
        </w:rPr>
        <w:t xml:space="preserve">. The </w:t>
      </w:r>
      <w:r w:rsidRPr="001F2698">
        <w:rPr>
          <w:rFonts w:asciiTheme="minorHAnsi" w:hAnsiTheme="minorHAnsi" w:cs="Times New Roman"/>
          <w:b/>
          <w:u w:val="single"/>
        </w:rPr>
        <w:t>destruction</w:t>
      </w:r>
      <w:r w:rsidRPr="001F2698">
        <w:rPr>
          <w:rFonts w:asciiTheme="minorHAnsi" w:hAnsiTheme="minorHAnsi" w:cs="Arial"/>
          <w:sz w:val="16"/>
        </w:rPr>
        <w:t xml:space="preserve"> and degradation </w:t>
      </w:r>
      <w:r w:rsidRPr="001F2698">
        <w:rPr>
          <w:rFonts w:asciiTheme="minorHAnsi" w:hAnsiTheme="minorHAnsi" w:cs="Times New Roman"/>
          <w:b/>
          <w:u w:val="single"/>
        </w:rPr>
        <w:t>of forests contributes to the problem through the release of CO2</w:t>
      </w:r>
      <w:r w:rsidRPr="001F2698">
        <w:rPr>
          <w:rFonts w:asciiTheme="minorHAnsi" w:hAnsiTheme="minorHAnsi" w:cs="Arial"/>
          <w:sz w:val="16"/>
        </w:rPr>
        <w:t xml:space="preserve">. But </w:t>
      </w:r>
      <w:r w:rsidRPr="001F2698">
        <w:rPr>
          <w:rFonts w:asciiTheme="minorHAnsi" w:hAnsiTheme="minorHAnsi" w:cs="Times New Roman"/>
          <w:b/>
          <w:u w:val="single"/>
        </w:rPr>
        <w:t>the planting of new forests can help mitigate against climate change by removing CO2 from the atmosphere</w:t>
      </w:r>
      <w:r w:rsidRPr="001F2698">
        <w:rPr>
          <w:rFonts w:asciiTheme="minorHAnsi" w:hAnsiTheme="minorHAnsi" w:cs="Arial"/>
          <w:sz w:val="16"/>
        </w:rPr>
        <w:t xml:space="preserve">. Combined with the sun's energy, </w:t>
      </w:r>
      <w:r w:rsidRPr="001F2698">
        <w:rPr>
          <w:rFonts w:asciiTheme="minorHAnsi" w:hAnsiTheme="minorHAnsi" w:cs="Times New Roman"/>
          <w:b/>
          <w:u w:val="single"/>
        </w:rPr>
        <w:t>the captured carbon is converted into trunks, branches, roots and leaves via the process of photosynthesis</w:t>
      </w:r>
      <w:r w:rsidRPr="001F2698">
        <w:rPr>
          <w:rFonts w:asciiTheme="minorHAnsi" w:hAnsiTheme="minorHAnsi" w:cs="Arial"/>
          <w:sz w:val="16"/>
        </w:rPr>
        <w:t xml:space="preserve">. </w:t>
      </w:r>
      <w:r w:rsidRPr="001F2698">
        <w:rPr>
          <w:rFonts w:asciiTheme="minorHAnsi" w:hAnsiTheme="minorHAnsi" w:cs="Times New Roman"/>
          <w:b/>
          <w:u w:val="single"/>
        </w:rPr>
        <w:t>It is stored in this "biomass" until being returned back into the atmosphere</w:t>
      </w:r>
      <w:r w:rsidRPr="001F2698">
        <w:rPr>
          <w:rFonts w:asciiTheme="minorHAnsi" w:hAnsiTheme="minorHAnsi" w:cs="Arial"/>
          <w:sz w:val="16"/>
        </w:rPr>
        <w:t xml:space="preserve">, whether through natural processes or human interference, thus </w:t>
      </w:r>
      <w:r w:rsidRPr="001F2698">
        <w:rPr>
          <w:rFonts w:asciiTheme="minorHAnsi" w:hAnsiTheme="minorHAnsi" w:cs="Times New Roman"/>
          <w:b/>
          <w:u w:val="single"/>
        </w:rPr>
        <w:t>completing the carbon cycle.</w:t>
      </w:r>
    </w:p>
    <w:p w14:paraId="74AF6B5E"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t>Tree Bombing – Warming Solvency</w:t>
      </w:r>
    </w:p>
    <w:p w14:paraId="08B6F1AF"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Afforestation Solves Climate Change</w:t>
      </w:r>
    </w:p>
    <w:p w14:paraId="6D6275DA" w14:textId="77777777" w:rsidR="001F2698" w:rsidRPr="001F2698" w:rsidRDefault="001F2698" w:rsidP="001F2698">
      <w:pPr>
        <w:rPr>
          <w:rFonts w:asciiTheme="majorHAnsi" w:eastAsiaTheme="majorEastAsia" w:hAnsiTheme="majorHAnsi" w:cs="Times New Roman"/>
          <w:bCs/>
          <w:iCs/>
          <w:sz w:val="26"/>
        </w:rPr>
      </w:pPr>
      <w:r w:rsidRPr="001F2698">
        <w:rPr>
          <w:rFonts w:cs="Times New Roman"/>
          <w:b/>
          <w:sz w:val="26"/>
        </w:rPr>
        <w:t>Matus 13</w:t>
      </w:r>
    </w:p>
    <w:p w14:paraId="75501DA2" w14:textId="77777777" w:rsidR="001F2698" w:rsidRPr="001F2698" w:rsidRDefault="001F2698" w:rsidP="001F2698">
      <w:pPr>
        <w:rPr>
          <w:rFonts w:cs="Times New Roman"/>
        </w:rPr>
      </w:pPr>
      <w:r w:rsidRPr="001F2698">
        <w:rPr>
          <w:rFonts w:cs="Times New Roman"/>
        </w:rPr>
        <w:t>Morgana, bachelors degree in Environmental Studies and Fulbright Hays Award in Environmental Ethics- August 5</w:t>
      </w:r>
      <w:r w:rsidRPr="001F2698">
        <w:rPr>
          <w:rFonts w:cs="Times New Roman"/>
          <w:vertAlign w:val="superscript"/>
        </w:rPr>
        <w:t>th</w:t>
      </w:r>
      <w:r w:rsidRPr="001F2698">
        <w:rPr>
          <w:rFonts w:cs="Times New Roman"/>
        </w:rPr>
        <w:t xml:space="preserve"> 2013, “Scientists Propose Planting Trees in the Desert to Combat Climate Change.” http://inhabitat.com/scientists-propose-planting-trees-in-the-desert-to-combat-climate-change/</w:t>
      </w:r>
    </w:p>
    <w:p w14:paraId="1D8DD05B" w14:textId="77777777" w:rsidR="001F2698" w:rsidRPr="001F2698" w:rsidRDefault="001F2698" w:rsidP="001F2698">
      <w:pPr>
        <w:widowControl w:val="0"/>
        <w:autoSpaceDE w:val="0"/>
        <w:autoSpaceDN w:val="0"/>
        <w:adjustRightInd w:val="0"/>
        <w:spacing w:after="256"/>
        <w:rPr>
          <w:rFonts w:asciiTheme="minorHAnsi" w:hAnsiTheme="minorHAnsi" w:cs="Arial"/>
          <w:sz w:val="16"/>
        </w:rPr>
      </w:pPr>
      <w:r w:rsidRPr="001F2698">
        <w:rPr>
          <w:rFonts w:cs="Times New Roman"/>
          <w:b/>
          <w:u w:val="single"/>
        </w:rPr>
        <w:t>Carbon farming offers a less expensive alternative to other energy-intensive and costly geoengineering techniques</w:t>
      </w:r>
      <w:r w:rsidRPr="001F2698">
        <w:rPr>
          <w:rFonts w:asciiTheme="minorHAnsi" w:hAnsiTheme="minorHAnsi" w:cs="Arial"/>
          <w:color w:val="535353"/>
          <w:sz w:val="16"/>
        </w:rPr>
        <w:t xml:space="preserve">. Costs range from about $57 to $83 per ton of CO2 mitigated. One hectare of </w:t>
      </w:r>
      <w:r w:rsidRPr="001F2698">
        <w:rPr>
          <w:rFonts w:asciiTheme="minorHAnsi" w:hAnsiTheme="minorHAnsi" w:cs="Arial"/>
          <w:i/>
          <w:iCs/>
          <w:color w:val="535353"/>
          <w:sz w:val="16"/>
        </w:rPr>
        <w:t>Jatropha curcas</w:t>
      </w:r>
      <w:r w:rsidRPr="001F2698">
        <w:rPr>
          <w:rFonts w:asciiTheme="minorHAnsi" w:hAnsiTheme="minorHAnsi" w:cs="Arial"/>
          <w:color w:val="535353"/>
          <w:sz w:val="16"/>
        </w:rPr>
        <w:t xml:space="preserve"> has the ability to capture twenty five tons of CO2 a year over a twenty year period. To give an idea of scale</w:t>
      </w:r>
      <w:r w:rsidRPr="001F2698">
        <w:rPr>
          <w:rFonts w:cs="Times New Roman"/>
          <w:b/>
          <w:u w:val="single"/>
        </w:rPr>
        <w:t>, a plantation covering only three percent of the Arabian desert has the potential to to absorb all of Germany’s motor emissions within a couple of decades</w:t>
      </w:r>
      <w:r w:rsidRPr="001F2698">
        <w:rPr>
          <w:rFonts w:asciiTheme="minorHAnsi" w:hAnsiTheme="minorHAnsi" w:cs="Arial"/>
          <w:color w:val="535353"/>
          <w:sz w:val="16"/>
        </w:rPr>
        <w:t>, and there are currently one billion estimated hectares available for carbon farming.</w:t>
      </w:r>
      <w:r w:rsidRPr="001F2698">
        <w:rPr>
          <w:rFonts w:asciiTheme="minorHAnsi" w:hAnsiTheme="minorHAnsi" w:cs="Arial"/>
          <w:sz w:val="16"/>
        </w:rPr>
        <w:t xml:space="preserve"> </w:t>
      </w:r>
      <w:r w:rsidRPr="001F2698">
        <w:rPr>
          <w:rFonts w:asciiTheme="minorHAnsi" w:hAnsiTheme="minorHAnsi" w:cs="Arial"/>
          <w:sz w:val="12"/>
        </w:rPr>
        <w:t>¶</w:t>
      </w:r>
      <w:r w:rsidRPr="001F2698">
        <w:rPr>
          <w:rFonts w:asciiTheme="minorHAnsi" w:hAnsiTheme="minorHAnsi" w:cs="Arial"/>
          <w:sz w:val="16"/>
        </w:rPr>
        <w:t xml:space="preserve"> “From our point of view, </w:t>
      </w:r>
      <w:r w:rsidRPr="001F2698">
        <w:rPr>
          <w:rFonts w:cs="Times New Roman"/>
          <w:b/>
          <w:u w:val="single"/>
        </w:rPr>
        <w:t>afforestation as a geoengineering option for carbon sequestration is the most efficient and environmentally safe approach for climate change mitigation</w:t>
      </w:r>
      <w:r w:rsidRPr="001F2698">
        <w:rPr>
          <w:rFonts w:asciiTheme="minorHAnsi" w:hAnsiTheme="minorHAnsi" w:cs="Arial"/>
          <w:sz w:val="16"/>
        </w:rPr>
        <w:t xml:space="preserve">. </w:t>
      </w:r>
      <w:r w:rsidRPr="001F2698">
        <w:rPr>
          <w:rFonts w:cs="Times New Roman"/>
          <w:b/>
          <w:u w:val="single"/>
        </w:rPr>
        <w:t>Vegetation has played a key role in the global carbon cycle for millions of years</w:t>
      </w:r>
      <w:r w:rsidRPr="001F2698">
        <w:rPr>
          <w:rFonts w:asciiTheme="minorHAnsi" w:hAnsiTheme="minorHAnsi" w:cs="Arial"/>
          <w:sz w:val="16"/>
        </w:rPr>
        <w:t>, in contrast to many technical and very expensive geoengineering techniques,” says Becker.</w:t>
      </w:r>
    </w:p>
    <w:p w14:paraId="647EFA50"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 xml:space="preserve">Planting Trees stops global warming </w:t>
      </w:r>
    </w:p>
    <w:p w14:paraId="7655C54C" w14:textId="77777777" w:rsidR="001F2698" w:rsidRPr="001F2698" w:rsidRDefault="001F2698" w:rsidP="001F2698">
      <w:pPr>
        <w:rPr>
          <w:rFonts w:asciiTheme="majorHAnsi" w:eastAsiaTheme="majorEastAsia" w:hAnsiTheme="majorHAnsi" w:cs="Times New Roman"/>
          <w:bCs/>
          <w:iCs/>
          <w:sz w:val="26"/>
        </w:rPr>
      </w:pPr>
      <w:r w:rsidRPr="001F2698">
        <w:rPr>
          <w:rFonts w:cs="Times New Roman"/>
          <w:b/>
          <w:sz w:val="26"/>
        </w:rPr>
        <w:t xml:space="preserve">Steffen 14’ </w:t>
      </w:r>
    </w:p>
    <w:p w14:paraId="537EE693" w14:textId="77777777" w:rsidR="001F2698" w:rsidRPr="001F2698" w:rsidRDefault="001F2698" w:rsidP="001F2698">
      <w:pPr>
        <w:rPr>
          <w:rFonts w:cs="Times New Roman"/>
        </w:rPr>
      </w:pPr>
      <w:r w:rsidRPr="001F2698">
        <w:rPr>
          <w:rFonts w:cs="Times New Roman"/>
        </w:rPr>
        <w:t>Rachel, SFGate.com- July 16</w:t>
      </w:r>
      <w:r w:rsidRPr="001F2698">
        <w:rPr>
          <w:rFonts w:cs="Times New Roman"/>
          <w:vertAlign w:val="superscript"/>
        </w:rPr>
        <w:t>th</w:t>
      </w:r>
      <w:r w:rsidRPr="001F2698">
        <w:rPr>
          <w:rFonts w:cs="Times New Roman"/>
        </w:rPr>
        <w:t xml:space="preserve"> 2014 http://homeguides.sfgate.com/top-ways-stop-global-warming-78809.html</w:t>
      </w:r>
    </w:p>
    <w:p w14:paraId="466079E2" w14:textId="77777777" w:rsidR="001F2698" w:rsidRPr="001F2698" w:rsidRDefault="001F2698" w:rsidP="001F2698">
      <w:pPr>
        <w:rPr>
          <w:rFonts w:cs="Times New Roman"/>
          <w:b/>
          <w:u w:val="single"/>
        </w:rPr>
      </w:pPr>
      <w:r w:rsidRPr="001F2698">
        <w:rPr>
          <w:rFonts w:asciiTheme="minorHAnsi" w:hAnsiTheme="minorHAnsi" w:cs="Georgia"/>
          <w:color w:val="262626"/>
          <w:sz w:val="16"/>
        </w:rPr>
        <w:t xml:space="preserve">Because </w:t>
      </w:r>
      <w:r w:rsidRPr="001F2698">
        <w:rPr>
          <w:rFonts w:cs="Times New Roman"/>
          <w:b/>
          <w:u w:val="single"/>
        </w:rPr>
        <w:t>carbon dioxide is the most important greenhouse gas</w:t>
      </w:r>
      <w:r w:rsidRPr="001F2698">
        <w:rPr>
          <w:rFonts w:asciiTheme="minorHAnsi" w:hAnsiTheme="minorHAnsi" w:cs="Georgia"/>
          <w:color w:val="262626"/>
          <w:sz w:val="16"/>
        </w:rPr>
        <w:t xml:space="preserve">, </w:t>
      </w:r>
      <w:r w:rsidRPr="001F2698">
        <w:rPr>
          <w:rFonts w:cs="Times New Roman"/>
          <w:b/>
          <w:u w:val="single"/>
        </w:rPr>
        <w:t>planting trees and other plants can slow or stop global warming.</w:t>
      </w:r>
      <w:r w:rsidRPr="001F2698">
        <w:rPr>
          <w:rFonts w:asciiTheme="minorHAnsi" w:hAnsiTheme="minorHAnsi" w:cs="Georgia"/>
          <w:color w:val="262626"/>
          <w:sz w:val="16"/>
        </w:rPr>
        <w:t xml:space="preserve"> Plants take in carbon dioxide and release oxygen. They use carbon to build their own tissues and return some of it to the soil in a process called sequestration. </w:t>
      </w:r>
      <w:r w:rsidRPr="001F2698">
        <w:rPr>
          <w:rFonts w:cs="Times New Roman"/>
          <w:b/>
          <w:u w:val="single"/>
        </w:rPr>
        <w:t>Deforestation of rain forests is a large contributor to global warming and CO2 emissions, but planting new trees, even in your own backyard, can help to offset this.</w:t>
      </w:r>
    </w:p>
    <w:p w14:paraId="7E309CD4" w14:textId="77777777" w:rsidR="001F2698" w:rsidRPr="001F2698" w:rsidRDefault="001F2698" w:rsidP="001F2698">
      <w:pPr>
        <w:rPr>
          <w:rFonts w:cs="Times New Roman"/>
          <w:b/>
          <w:u w:val="single"/>
        </w:rPr>
      </w:pPr>
    </w:p>
    <w:p w14:paraId="29FD6708"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 xml:space="preserve">Reforestation reduces the amount of CO2 in the atmosphere </w:t>
      </w:r>
    </w:p>
    <w:p w14:paraId="796654AD" w14:textId="77777777" w:rsidR="001F2698" w:rsidRPr="001F2698" w:rsidRDefault="001F2698" w:rsidP="001F2698">
      <w:pPr>
        <w:rPr>
          <w:rFonts w:asciiTheme="majorHAnsi" w:eastAsiaTheme="majorEastAsia" w:hAnsiTheme="majorHAnsi" w:cs="Times New Roman"/>
          <w:bCs/>
          <w:iCs/>
          <w:sz w:val="26"/>
        </w:rPr>
      </w:pPr>
      <w:r w:rsidRPr="001F2698">
        <w:rPr>
          <w:rFonts w:cs="Times New Roman"/>
          <w:b/>
          <w:sz w:val="26"/>
        </w:rPr>
        <w:t>Guirca 12’</w:t>
      </w:r>
    </w:p>
    <w:p w14:paraId="65CB6895" w14:textId="77777777" w:rsidR="001F2698" w:rsidRPr="001F2698" w:rsidRDefault="001F2698" w:rsidP="001F2698">
      <w:pPr>
        <w:rPr>
          <w:rFonts w:cs="Times New Roman"/>
        </w:rPr>
      </w:pPr>
      <w:r w:rsidRPr="001F2698">
        <w:rPr>
          <w:rFonts w:cs="Times New Roman"/>
        </w:rPr>
        <w:t>Mircea, activist against deforestation and author of “Effects-of-deforestation”- March 22</w:t>
      </w:r>
      <w:r w:rsidRPr="001F2698">
        <w:rPr>
          <w:rFonts w:cs="Times New Roman"/>
          <w:vertAlign w:val="superscript"/>
        </w:rPr>
        <w:t>nd</w:t>
      </w:r>
      <w:r w:rsidRPr="001F2698">
        <w:rPr>
          <w:rFonts w:cs="Times New Roman"/>
        </w:rPr>
        <w:t xml:space="preserve"> 2012 http://globalwarmingisreal.com/2012/03/22/the-benefits-of-reforestation/</w:t>
      </w:r>
    </w:p>
    <w:p w14:paraId="47780028" w14:textId="77777777" w:rsidR="001F2698" w:rsidRPr="001F2698" w:rsidRDefault="001F2698" w:rsidP="001F2698">
      <w:pPr>
        <w:keepNext/>
        <w:keepLines/>
        <w:spacing w:before="200"/>
        <w:outlineLvl w:val="3"/>
        <w:rPr>
          <w:rFonts w:asciiTheme="minorHAnsi" w:eastAsiaTheme="majorEastAsia" w:hAnsiTheme="minorHAnsi" w:cs="Times New Roman"/>
          <w:bCs/>
          <w:iCs/>
          <w:sz w:val="16"/>
        </w:rPr>
      </w:pPr>
      <w:r w:rsidRPr="001F2698">
        <w:rPr>
          <w:rFonts w:asciiTheme="majorHAnsi" w:eastAsiaTheme="majorEastAsia" w:hAnsiTheme="majorHAnsi" w:cs="Times New Roman"/>
          <w:bCs/>
          <w:iCs/>
          <w:u w:val="single"/>
        </w:rPr>
        <w:t>Global reforestation is an important</w:t>
      </w:r>
      <w:r w:rsidRPr="001F2698">
        <w:rPr>
          <w:rFonts w:asciiTheme="minorHAnsi" w:eastAsiaTheme="majorEastAsia" w:hAnsiTheme="minorHAnsi" w:cs="Tahoma"/>
          <w:bCs/>
          <w:iCs/>
          <w:sz w:val="16"/>
        </w:rPr>
        <w:t xml:space="preserve"> environmental</w:t>
      </w:r>
      <w:r w:rsidRPr="001F2698">
        <w:rPr>
          <w:rFonts w:asciiTheme="minorHAnsi" w:eastAsiaTheme="majorEastAsia" w:hAnsiTheme="minorHAnsi" w:cs="Tahoma"/>
          <w:b/>
          <w:bCs/>
          <w:iCs/>
          <w:sz w:val="16"/>
        </w:rPr>
        <w:t xml:space="preserve"> </w:t>
      </w:r>
      <w:r w:rsidRPr="001F2698">
        <w:rPr>
          <w:rFonts w:asciiTheme="majorHAnsi" w:eastAsiaTheme="majorEastAsia" w:hAnsiTheme="majorHAnsi" w:cs="Times New Roman"/>
          <w:bCs/>
          <w:iCs/>
          <w:u w:val="single"/>
        </w:rPr>
        <w:t>issue of growing concern.</w:t>
      </w:r>
      <w:r w:rsidRPr="001F2698">
        <w:rPr>
          <w:rFonts w:asciiTheme="minorHAnsi" w:eastAsiaTheme="majorEastAsia" w:hAnsiTheme="minorHAnsi" w:cs="Tahoma"/>
          <w:b/>
          <w:bCs/>
          <w:iCs/>
          <w:sz w:val="16"/>
        </w:rPr>
        <w:t xml:space="preserve"> </w:t>
      </w:r>
      <w:r w:rsidRPr="001F2698">
        <w:rPr>
          <w:rFonts w:asciiTheme="minorHAnsi" w:eastAsiaTheme="majorEastAsia" w:hAnsiTheme="minorHAnsi" w:cs="Tahoma"/>
          <w:bCs/>
          <w:iCs/>
          <w:sz w:val="16"/>
        </w:rPr>
        <w:t xml:space="preserve">International programs like the United Nations Initiative for Reducing Emissions from Deforestation and forest Degradation (UN-REDD) are key for implementing global programs for reducing deforestation, emissions through reforestation and </w:t>
      </w:r>
      <w:hyperlink r:id="rId76" w:history="1">
        <w:r w:rsidRPr="001F2698">
          <w:rPr>
            <w:rFonts w:asciiTheme="minorHAnsi" w:eastAsiaTheme="majorEastAsia" w:hAnsiTheme="minorHAnsi" w:cs="Tahoma"/>
            <w:bCs/>
            <w:iCs/>
            <w:sz w:val="16"/>
          </w:rPr>
          <w:t>aforestation</w:t>
        </w:r>
      </w:hyperlink>
      <w:r w:rsidRPr="001F2698">
        <w:rPr>
          <w:rFonts w:asciiTheme="minorHAnsi" w:eastAsiaTheme="majorEastAsia" w:hAnsiTheme="minorHAnsi" w:cs="Tahoma"/>
          <w:bCs/>
          <w:iCs/>
          <w:sz w:val="16"/>
        </w:rPr>
        <w:t xml:space="preserve"> projects.</w:t>
      </w:r>
      <w:r w:rsidRPr="001F2698">
        <w:rPr>
          <w:rFonts w:asciiTheme="minorHAnsi" w:eastAsiaTheme="majorEastAsia" w:hAnsiTheme="minorHAnsi" w:cs="Tahoma"/>
          <w:bCs/>
          <w:iCs/>
          <w:sz w:val="12"/>
        </w:rPr>
        <w:t>¶</w:t>
      </w:r>
      <w:r w:rsidRPr="001F2698">
        <w:rPr>
          <w:rFonts w:asciiTheme="minorHAnsi" w:eastAsiaTheme="majorEastAsia" w:hAnsiTheme="minorHAnsi" w:cs="Tahoma"/>
          <w:b/>
          <w:bCs/>
          <w:iCs/>
          <w:sz w:val="12"/>
        </w:rPr>
        <w:t xml:space="preserve"> </w:t>
      </w:r>
      <w:r w:rsidRPr="001F2698">
        <w:rPr>
          <w:rFonts w:asciiTheme="majorHAnsi" w:eastAsiaTheme="majorEastAsia" w:hAnsiTheme="majorHAnsi" w:cs="Times New Roman"/>
          <w:bCs/>
          <w:iCs/>
          <w:u w:val="single"/>
        </w:rPr>
        <w:t>Efforts to restore and establish global forest coverage have many benefits on a chemical, social and biological level.</w:t>
      </w:r>
      <w:r w:rsidRPr="001F2698">
        <w:rPr>
          <w:rFonts w:asciiTheme="majorHAnsi" w:eastAsiaTheme="majorEastAsia" w:hAnsiTheme="majorHAnsi" w:cs="Times New Roman"/>
          <w:bCs/>
          <w:iCs/>
          <w:sz w:val="12"/>
          <w:u w:val="single"/>
        </w:rPr>
        <w:t xml:space="preserve">¶ </w:t>
      </w:r>
      <w:r w:rsidRPr="001F2698">
        <w:rPr>
          <w:rFonts w:asciiTheme="majorHAnsi" w:eastAsiaTheme="majorEastAsia" w:hAnsiTheme="majorHAnsi" w:cs="Times New Roman"/>
          <w:bCs/>
          <w:iCs/>
          <w:u w:val="single"/>
        </w:rPr>
        <w:t xml:space="preserve">Planting new trees can help to reduce the concentration of CO2 in the atmosphere. Greenhouse gases like carbon dioxide and methane significantly contribute to a changing climate. Forest </w:t>
      </w:r>
      <w:proofErr w:type="gramStart"/>
      <w:r w:rsidRPr="001F2698">
        <w:rPr>
          <w:rFonts w:asciiTheme="majorHAnsi" w:eastAsiaTheme="majorEastAsia" w:hAnsiTheme="majorHAnsi" w:cs="Times New Roman"/>
          <w:bCs/>
          <w:iCs/>
          <w:u w:val="single"/>
        </w:rPr>
        <w:t>are</w:t>
      </w:r>
      <w:proofErr w:type="gramEnd"/>
      <w:r w:rsidRPr="001F2698">
        <w:rPr>
          <w:rFonts w:asciiTheme="majorHAnsi" w:eastAsiaTheme="majorEastAsia" w:hAnsiTheme="majorHAnsi" w:cs="Times New Roman"/>
          <w:bCs/>
          <w:iCs/>
          <w:u w:val="single"/>
        </w:rPr>
        <w:t xml:space="preserve"> an effective, natural carbon sink, soaking up much of the carbon emitted from burning fossil fuels.</w:t>
      </w:r>
      <w:r w:rsidRPr="001F2698">
        <w:rPr>
          <w:rFonts w:asciiTheme="minorHAnsi" w:eastAsiaTheme="majorEastAsia" w:hAnsiTheme="minorHAnsi" w:cs="Tahoma"/>
          <w:b/>
          <w:bCs/>
          <w:iCs/>
          <w:sz w:val="16"/>
        </w:rPr>
        <w:t xml:space="preserve"> </w:t>
      </w:r>
      <w:r w:rsidRPr="001F2698">
        <w:rPr>
          <w:rFonts w:asciiTheme="majorHAnsi" w:eastAsiaTheme="majorEastAsia" w:hAnsiTheme="majorHAnsi" w:cs="Times New Roman"/>
          <w:bCs/>
          <w:iCs/>
          <w:u w:val="single"/>
        </w:rPr>
        <w:t>Reversing global deforestation is a key</w:t>
      </w:r>
      <w:r w:rsidRPr="001F2698">
        <w:rPr>
          <w:rFonts w:asciiTheme="minorHAnsi" w:eastAsiaTheme="majorEastAsia" w:hAnsiTheme="minorHAnsi" w:cs="Tahoma"/>
          <w:b/>
          <w:bCs/>
          <w:iCs/>
          <w:sz w:val="16"/>
        </w:rPr>
        <w:t xml:space="preserve"> </w:t>
      </w:r>
      <w:r w:rsidRPr="001F2698">
        <w:rPr>
          <w:rFonts w:asciiTheme="minorHAnsi" w:eastAsiaTheme="majorEastAsia" w:hAnsiTheme="minorHAnsi" w:cs="Tahoma"/>
          <w:bCs/>
          <w:iCs/>
          <w:sz w:val="16"/>
        </w:rPr>
        <w:t>element of an effective mitigation</w:t>
      </w:r>
      <w:r w:rsidRPr="001F2698">
        <w:rPr>
          <w:rFonts w:asciiTheme="minorHAnsi" w:eastAsiaTheme="majorEastAsia" w:hAnsiTheme="minorHAnsi" w:cs="Tahoma"/>
          <w:b/>
          <w:bCs/>
          <w:iCs/>
          <w:sz w:val="16"/>
        </w:rPr>
        <w:t xml:space="preserve"> </w:t>
      </w:r>
      <w:r w:rsidRPr="001F2698">
        <w:rPr>
          <w:rFonts w:asciiTheme="majorHAnsi" w:eastAsiaTheme="majorEastAsia" w:hAnsiTheme="majorHAnsi" w:cs="Times New Roman"/>
          <w:bCs/>
          <w:iCs/>
          <w:u w:val="single"/>
        </w:rPr>
        <w:t>strategy to fight global warming.</w:t>
      </w:r>
      <w:r w:rsidRPr="001F2698">
        <w:rPr>
          <w:rFonts w:asciiTheme="minorHAnsi" w:eastAsiaTheme="majorEastAsia" w:hAnsiTheme="minorHAnsi" w:cs="Times New Roman"/>
          <w:b/>
          <w:bCs/>
          <w:iCs/>
          <w:sz w:val="16"/>
        </w:rPr>
        <w:t xml:space="preserve"> </w:t>
      </w:r>
    </w:p>
    <w:p w14:paraId="61AAEB2D"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 xml:space="preserve">Reforestation is a low cost way to stabilize the climate  </w:t>
      </w:r>
    </w:p>
    <w:p w14:paraId="750D05B8" w14:textId="77777777" w:rsidR="001F2698" w:rsidRPr="001F2698" w:rsidRDefault="001F2698" w:rsidP="001F2698">
      <w:pPr>
        <w:rPr>
          <w:rFonts w:asciiTheme="majorHAnsi" w:eastAsiaTheme="majorEastAsia" w:hAnsiTheme="majorHAnsi" w:cs="Times New Roman"/>
          <w:bCs/>
          <w:iCs/>
          <w:sz w:val="26"/>
        </w:rPr>
      </w:pPr>
      <w:r w:rsidRPr="001F2698">
        <w:rPr>
          <w:rFonts w:cs="Times New Roman"/>
          <w:b/>
          <w:sz w:val="26"/>
        </w:rPr>
        <w:t>Brown 12’</w:t>
      </w:r>
    </w:p>
    <w:p w14:paraId="0FA16506" w14:textId="77777777" w:rsidR="001F2698" w:rsidRPr="001F2698" w:rsidRDefault="001F2698" w:rsidP="001F2698">
      <w:pPr>
        <w:rPr>
          <w:rFonts w:cs="Times New Roman"/>
          <w:sz w:val="16"/>
        </w:rPr>
      </w:pPr>
      <w:r w:rsidRPr="001F2698">
        <w:rPr>
          <w:rFonts w:cs="Times New Roman"/>
          <w:sz w:val="16"/>
        </w:rPr>
        <w:t>Lester, president of the Earth Policy Institute- July 30</w:t>
      </w:r>
      <w:r w:rsidRPr="001F2698">
        <w:rPr>
          <w:rFonts w:cs="Times New Roman"/>
          <w:sz w:val="16"/>
          <w:vertAlign w:val="superscript"/>
        </w:rPr>
        <w:t>th</w:t>
      </w:r>
      <w:r w:rsidRPr="001F2698">
        <w:rPr>
          <w:rFonts w:cs="Times New Roman"/>
          <w:sz w:val="16"/>
        </w:rPr>
        <w:t xml:space="preserve"> 2012, “We Can Reforest the Earth” http://www.treehugger.com/environmental-policy/we-can-reforest-earth.html</w:t>
      </w:r>
    </w:p>
    <w:p w14:paraId="3DAD505A" w14:textId="77777777" w:rsidR="001F2698" w:rsidRPr="001F2698" w:rsidRDefault="001F2698" w:rsidP="001F2698">
      <w:pPr>
        <w:rPr>
          <w:rFonts w:cs="Times New Roman"/>
          <w:sz w:val="16"/>
        </w:rPr>
      </w:pPr>
      <w:r w:rsidRPr="001F2698">
        <w:rPr>
          <w:rFonts w:asciiTheme="minorHAnsi" w:hAnsiTheme="minorHAnsi" w:cs="Georgia"/>
          <w:sz w:val="16"/>
        </w:rPr>
        <w:t xml:space="preserve">Finally, </w:t>
      </w:r>
      <w:r w:rsidRPr="001F2698">
        <w:rPr>
          <w:rFonts w:cs="Times New Roman"/>
          <w:b/>
          <w:u w:val="single"/>
        </w:rPr>
        <w:t>we need a tree planting effort to both conserve soil and sequester carbon</w:t>
      </w:r>
      <w:r w:rsidRPr="001F2698">
        <w:rPr>
          <w:rFonts w:asciiTheme="minorHAnsi" w:hAnsiTheme="minorHAnsi" w:cs="Georgia"/>
          <w:sz w:val="16"/>
        </w:rPr>
        <w:t xml:space="preserve">. To achieve these goals, </w:t>
      </w:r>
      <w:r w:rsidRPr="001F2698">
        <w:rPr>
          <w:rFonts w:cs="Times New Roman"/>
          <w:b/>
          <w:u w:val="single"/>
        </w:rPr>
        <w:t>billions of trees need to be planted on millions of acres of degraded lands that have lost their tree cover and on marginal croplands and pasturelands that are no longer productive</w:t>
      </w:r>
      <w:r w:rsidRPr="001F2698">
        <w:rPr>
          <w:rFonts w:asciiTheme="minorHAnsi" w:hAnsiTheme="minorHAnsi" w:cs="Georgia"/>
          <w:sz w:val="16"/>
        </w:rPr>
        <w:t>.</w:t>
      </w:r>
      <w:r w:rsidRPr="001F2698">
        <w:rPr>
          <w:rFonts w:asciiTheme="minorHAnsi" w:hAnsiTheme="minorHAnsi" w:cs="Georgia"/>
          <w:sz w:val="12"/>
        </w:rPr>
        <w:t>¶</w:t>
      </w:r>
      <w:r w:rsidRPr="001F2698">
        <w:rPr>
          <w:rFonts w:asciiTheme="minorHAnsi" w:hAnsiTheme="minorHAnsi" w:cs="Georgia"/>
          <w:sz w:val="16"/>
        </w:rPr>
        <w:t xml:space="preserve"> Recognizing the central role of forests in modulating climate, the Intergovernmental Panel on Climate Change has examined the potential for tree planting and improved forest management to sequester CO2. Since every newly planted tree seedling in the tropics removes an average of 50 kilograms of CO2 from the atmosphere each year during its growth period of 20–50 years, compared with 13 kilograms of CO2 per year for a tree in the temperate regions, much of the afforestation and reforestation opportunity is found in tropical countries.</w:t>
      </w:r>
      <w:r w:rsidRPr="001F2698">
        <w:rPr>
          <w:rFonts w:asciiTheme="minorHAnsi" w:hAnsiTheme="minorHAnsi" w:cs="Georgia"/>
          <w:sz w:val="12"/>
        </w:rPr>
        <w:t>¶</w:t>
      </w:r>
      <w:r w:rsidRPr="001F2698">
        <w:rPr>
          <w:rFonts w:asciiTheme="minorHAnsi" w:hAnsiTheme="minorHAnsi" w:cs="Georgia"/>
          <w:sz w:val="16"/>
        </w:rPr>
        <w:t xml:space="preserve"> </w:t>
      </w:r>
      <w:r w:rsidRPr="001F2698">
        <w:rPr>
          <w:rFonts w:cs="Times New Roman"/>
          <w:b/>
          <w:u w:val="single"/>
        </w:rPr>
        <w:t>This global forestation plan to remove atmospheric CO2 would need to be funded by the industrial countries that put most of it there</w:t>
      </w:r>
      <w:r w:rsidRPr="001F2698">
        <w:rPr>
          <w:rFonts w:ascii="Georgia" w:hAnsi="Georgia" w:cs="Georgia"/>
          <w:sz w:val="16"/>
        </w:rPr>
        <w:t xml:space="preserve">. </w:t>
      </w:r>
      <w:r w:rsidRPr="001F2698">
        <w:rPr>
          <w:rFonts w:cs="Times New Roman"/>
          <w:b/>
          <w:u w:val="single"/>
        </w:rPr>
        <w:t>In comparison with other mitigation strategies, stopping deforestation and planting trees are relatively inexpensive</w:t>
      </w:r>
      <w:r w:rsidRPr="001F2698">
        <w:rPr>
          <w:rFonts w:ascii="Georgia" w:hAnsi="Georgia" w:cs="Georgia"/>
          <w:sz w:val="16"/>
        </w:rPr>
        <w:t xml:space="preserve">. They pay for themselves many times over. An independent body could be set up to administer and monitor the vast tree planting initiative. </w:t>
      </w:r>
      <w:r w:rsidRPr="001F2698">
        <w:rPr>
          <w:rFonts w:cs="Times New Roman"/>
          <w:b/>
          <w:u w:val="single"/>
        </w:rPr>
        <w:t>The key is moving quickly to stabilize climate before temperature rises too high, thus giving these trees the best possible chance of survival.</w:t>
      </w:r>
    </w:p>
    <w:p w14:paraId="3CF056E0"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t>AT: Tree Bombing Not Feasible</w:t>
      </w:r>
    </w:p>
    <w:p w14:paraId="6B41A278"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 xml:space="preserve">Tree bombing technology inexpensive and available </w:t>
      </w:r>
    </w:p>
    <w:p w14:paraId="5002C04A" w14:textId="77777777" w:rsidR="001F2698" w:rsidRPr="001F2698" w:rsidRDefault="001F2698" w:rsidP="001F2698">
      <w:pPr>
        <w:rPr>
          <w:rFonts w:asciiTheme="majorHAnsi" w:eastAsiaTheme="majorEastAsia" w:hAnsiTheme="majorHAnsi" w:cs="Times New Roman"/>
          <w:bCs/>
          <w:iCs/>
          <w:sz w:val="26"/>
        </w:rPr>
      </w:pPr>
      <w:r w:rsidRPr="001F2698">
        <w:rPr>
          <w:rFonts w:cs="Times New Roman"/>
          <w:b/>
          <w:sz w:val="26"/>
        </w:rPr>
        <w:t xml:space="preserve">Brown 99’ </w:t>
      </w:r>
    </w:p>
    <w:p w14:paraId="1497C9E7" w14:textId="77777777" w:rsidR="001F2698" w:rsidRPr="001F2698" w:rsidRDefault="001F2698" w:rsidP="001F2698">
      <w:pPr>
        <w:rPr>
          <w:rFonts w:asciiTheme="majorHAnsi" w:hAnsiTheme="majorHAnsi" w:cs="Arial"/>
          <w:color w:val="262626"/>
          <w:sz w:val="16"/>
        </w:rPr>
      </w:pPr>
      <w:r w:rsidRPr="001F2698">
        <w:rPr>
          <w:rFonts w:asciiTheme="majorHAnsi" w:hAnsiTheme="majorHAnsi" w:cs="Arial"/>
          <w:color w:val="262626"/>
          <w:sz w:val="16"/>
        </w:rPr>
        <w:t>Paul- former environmental correspondent for The Guardian, September 1</w:t>
      </w:r>
      <w:r w:rsidRPr="001F2698">
        <w:rPr>
          <w:rFonts w:asciiTheme="majorHAnsi" w:hAnsiTheme="majorHAnsi" w:cs="Arial"/>
          <w:color w:val="262626"/>
          <w:sz w:val="16"/>
          <w:vertAlign w:val="superscript"/>
        </w:rPr>
        <w:t>st</w:t>
      </w:r>
      <w:r w:rsidRPr="001F2698">
        <w:rPr>
          <w:rFonts w:asciiTheme="majorHAnsi" w:hAnsiTheme="majorHAnsi" w:cs="Arial"/>
          <w:color w:val="262626"/>
          <w:sz w:val="16"/>
        </w:rPr>
        <w:t xml:space="preserve"> 1999- “Aerial Bombardment to Reforest the Earth” http://www.theguardian.com/uk/1999/sep/02/paulbrown</w:t>
      </w:r>
    </w:p>
    <w:p w14:paraId="1E294F6E" w14:textId="77777777" w:rsidR="001F2698" w:rsidRPr="001F2698" w:rsidRDefault="001F2698" w:rsidP="001F2698">
      <w:pPr>
        <w:rPr>
          <w:rFonts w:cs="Times New Roman"/>
          <w:b/>
          <w:iCs/>
          <w:u w:val="single"/>
          <w:bdr w:val="single" w:sz="18" w:space="0" w:color="auto"/>
        </w:rPr>
      </w:pPr>
    </w:p>
    <w:p w14:paraId="31D8DE64" w14:textId="77777777" w:rsidR="001F2698" w:rsidRPr="001F2698" w:rsidRDefault="001F2698" w:rsidP="001F2698">
      <w:pPr>
        <w:rPr>
          <w:rFonts w:asciiTheme="minorHAnsi" w:hAnsiTheme="minorHAnsi" w:cs="Arial"/>
          <w:color w:val="262626"/>
          <w:sz w:val="16"/>
        </w:rPr>
      </w:pPr>
      <w:r w:rsidRPr="001F2698">
        <w:rPr>
          <w:rFonts w:asciiTheme="minorHAnsi" w:hAnsiTheme="minorHAnsi" w:cs="Times New Roman"/>
          <w:b/>
          <w:u w:val="single"/>
        </w:rPr>
        <w:t>Forests are to be created by dropping millions of trees out of aircraft.</w:t>
      </w:r>
      <w:r w:rsidRPr="001F2698">
        <w:rPr>
          <w:rFonts w:asciiTheme="minorHAnsi" w:hAnsiTheme="minorHAnsi" w:cs="Arial"/>
          <w:color w:val="262626"/>
          <w:sz w:val="16"/>
        </w:rPr>
        <w:t xml:space="preserve"> </w:t>
      </w:r>
      <w:r w:rsidRPr="001F2698">
        <w:rPr>
          <w:rFonts w:asciiTheme="minorHAnsi" w:hAnsiTheme="minorHAnsi" w:cs="Times New Roman"/>
          <w:b/>
          <w:u w:val="single"/>
        </w:rPr>
        <w:t>Equipment</w:t>
      </w:r>
      <w:r w:rsidRPr="001F2698">
        <w:rPr>
          <w:rFonts w:asciiTheme="minorHAnsi" w:hAnsiTheme="minorHAnsi" w:cs="Arial"/>
          <w:color w:val="262626"/>
          <w:sz w:val="16"/>
        </w:rPr>
        <w:t xml:space="preserve"> installed </w:t>
      </w:r>
      <w:r w:rsidRPr="001F2698">
        <w:rPr>
          <w:rFonts w:asciiTheme="minorHAnsi" w:hAnsiTheme="minorHAnsi" w:cs="Times New Roman"/>
          <w:b/>
          <w:u w:val="single"/>
        </w:rPr>
        <w:t>in</w:t>
      </w:r>
      <w:r w:rsidRPr="001F2698">
        <w:rPr>
          <w:rFonts w:asciiTheme="minorHAnsi" w:hAnsiTheme="minorHAnsi" w:cs="Arial"/>
          <w:color w:val="262626"/>
          <w:sz w:val="16"/>
        </w:rPr>
        <w:t xml:space="preserve"> the huge </w:t>
      </w:r>
      <w:r w:rsidRPr="001F2698">
        <w:rPr>
          <w:rFonts w:asciiTheme="minorHAnsi" w:hAnsiTheme="minorHAnsi" w:cs="Times New Roman"/>
          <w:b/>
          <w:u w:val="single"/>
        </w:rPr>
        <w:t>C-130 transport aircraft</w:t>
      </w:r>
      <w:r w:rsidRPr="001F2698">
        <w:rPr>
          <w:rFonts w:asciiTheme="minorHAnsi" w:hAnsiTheme="minorHAnsi" w:cs="Arial"/>
          <w:color w:val="262626"/>
          <w:sz w:val="16"/>
        </w:rPr>
        <w:t xml:space="preserve"> used by the military for laying carpets of landmines across combat zones </w:t>
      </w:r>
      <w:r w:rsidRPr="001F2698">
        <w:rPr>
          <w:rFonts w:asciiTheme="minorHAnsi" w:hAnsiTheme="minorHAnsi" w:cs="Times New Roman"/>
          <w:b/>
          <w:u w:val="single"/>
        </w:rPr>
        <w:t>has been adapted to deposit the trees in remote areas</w:t>
      </w:r>
      <w:r w:rsidRPr="001F2698">
        <w:rPr>
          <w:rFonts w:asciiTheme="minorHAnsi" w:hAnsiTheme="minorHAnsi" w:cs="Arial"/>
          <w:color w:val="262626"/>
          <w:sz w:val="16"/>
        </w:rPr>
        <w:t xml:space="preserve"> including parts of Scotland.</w:t>
      </w:r>
      <w:r w:rsidRPr="001F2698">
        <w:rPr>
          <w:rFonts w:asciiTheme="minorHAnsi" w:hAnsiTheme="minorHAnsi" w:cs="Arial"/>
          <w:color w:val="262626"/>
          <w:sz w:val="12"/>
        </w:rPr>
        <w:t>¶</w:t>
      </w:r>
      <w:r w:rsidRPr="001F2698">
        <w:rPr>
          <w:rFonts w:asciiTheme="minorHAnsi" w:hAnsiTheme="minorHAnsi" w:cs="Arial"/>
          <w:color w:val="262626"/>
          <w:sz w:val="16"/>
        </w:rPr>
        <w:t xml:space="preserve"> An idea, originally from a former RAF pilot, Jack Walters, of Bridgnorth, Shropshire, has been developed by the US manufacturer Lockheed Martin Aerospace so that </w:t>
      </w:r>
      <w:r w:rsidRPr="001F2698">
        <w:rPr>
          <w:rFonts w:asciiTheme="minorHAnsi" w:hAnsiTheme="minorHAnsi" w:cs="Times New Roman"/>
          <w:b/>
          <w:u w:val="single"/>
        </w:rPr>
        <w:t>900,000 young trees can be planted in a day</w:t>
      </w:r>
      <w:r w:rsidRPr="001F2698">
        <w:rPr>
          <w:rFonts w:asciiTheme="minorHAnsi" w:hAnsiTheme="minorHAnsi" w:cs="Arial"/>
          <w:color w:val="262626"/>
          <w:sz w:val="16"/>
        </w:rPr>
        <w:t>.</w:t>
      </w:r>
      <w:r w:rsidRPr="001F2698">
        <w:rPr>
          <w:rFonts w:asciiTheme="minorHAnsi" w:hAnsiTheme="minorHAnsi" w:cs="Arial"/>
          <w:color w:val="262626"/>
          <w:sz w:val="12"/>
        </w:rPr>
        <w:t>¶</w:t>
      </w:r>
      <w:r w:rsidRPr="001F2698">
        <w:rPr>
          <w:rFonts w:asciiTheme="minorHAnsi" w:hAnsiTheme="minorHAnsi" w:cs="Arial"/>
          <w:color w:val="262626"/>
          <w:sz w:val="16"/>
        </w:rPr>
        <w:t xml:space="preserve"> A company set up to market the idea, Aerial Forestation Inc, of Newton, Massachusetts, believes that </w:t>
      </w:r>
      <w:r w:rsidRPr="001F2698">
        <w:rPr>
          <w:rFonts w:asciiTheme="minorHAnsi" w:hAnsiTheme="minorHAnsi" w:cs="Times New Roman"/>
          <w:b/>
          <w:u w:val="single"/>
        </w:rPr>
        <w:t>companies with polluting power plants will be forced by governments to plant forests to offset the global warming effect of the carbon dioxide they emit. Planting via the C-130s will halve the cost of manual methods</w:t>
      </w:r>
      <w:r w:rsidRPr="001F2698">
        <w:rPr>
          <w:rFonts w:asciiTheme="minorHAnsi" w:hAnsiTheme="minorHAnsi" w:cs="Arial"/>
          <w:color w:val="262626"/>
          <w:sz w:val="16"/>
        </w:rPr>
        <w:t>.</w:t>
      </w:r>
      <w:r w:rsidRPr="001F2698">
        <w:rPr>
          <w:rFonts w:asciiTheme="minorHAnsi" w:hAnsiTheme="minorHAnsi" w:cs="Arial"/>
          <w:color w:val="262626"/>
          <w:sz w:val="12"/>
        </w:rPr>
        <w:t>¶</w:t>
      </w:r>
      <w:r w:rsidRPr="001F2698">
        <w:rPr>
          <w:rFonts w:asciiTheme="minorHAnsi" w:hAnsiTheme="minorHAnsi" w:cs="Arial"/>
          <w:color w:val="262626"/>
          <w:sz w:val="16"/>
        </w:rPr>
        <w:t xml:space="preserve"> Peter Simmons, from Lockheed, said: "Equipment we developed for precision planting of fields of landmines can be adapted easily for planting trees.</w:t>
      </w:r>
      <w:r w:rsidRPr="001F2698">
        <w:rPr>
          <w:rFonts w:asciiTheme="minorHAnsi" w:hAnsiTheme="minorHAnsi" w:cs="Arial"/>
          <w:color w:val="262626"/>
          <w:sz w:val="12"/>
        </w:rPr>
        <w:t>¶</w:t>
      </w:r>
      <w:r w:rsidRPr="001F2698">
        <w:rPr>
          <w:rFonts w:asciiTheme="minorHAnsi" w:hAnsiTheme="minorHAnsi" w:cs="Arial"/>
          <w:color w:val="262626"/>
          <w:sz w:val="16"/>
        </w:rPr>
        <w:t xml:space="preserve"> "</w:t>
      </w:r>
      <w:r w:rsidRPr="001F2698">
        <w:rPr>
          <w:rFonts w:asciiTheme="minorHAnsi" w:hAnsiTheme="minorHAnsi" w:cs="Times New Roman"/>
          <w:b/>
          <w:u w:val="single"/>
        </w:rPr>
        <w:t>There are 2,500 C-130 transport aircraft in 70 countries, so the delivery system for planting forests is widely available</w:t>
      </w:r>
      <w:r w:rsidRPr="001F2698">
        <w:rPr>
          <w:rFonts w:asciiTheme="minorHAnsi" w:hAnsiTheme="minorHAnsi" w:cs="Arial"/>
          <w:color w:val="262626"/>
          <w:sz w:val="16"/>
        </w:rPr>
        <w:t xml:space="preserve"> - mostly mothballed in military hangers waiting for someone to hire them.</w:t>
      </w:r>
      <w:r w:rsidRPr="001F2698">
        <w:rPr>
          <w:rFonts w:asciiTheme="minorHAnsi" w:hAnsiTheme="minorHAnsi" w:cs="Arial"/>
          <w:color w:val="262626"/>
          <w:sz w:val="12"/>
        </w:rPr>
        <w:t>¶</w:t>
      </w:r>
      <w:r w:rsidRPr="001F2698">
        <w:rPr>
          <w:rFonts w:asciiTheme="minorHAnsi" w:hAnsiTheme="minorHAnsi" w:cs="Arial"/>
          <w:color w:val="262626"/>
          <w:sz w:val="16"/>
        </w:rPr>
        <w:t xml:space="preserve"> "The possibilities are amazing. We can fly at 1,000ft at 130 knots planting more than 3,000 cones a minute in a pattern across the landscape - just as we did with landmines, but in this case each cone contains a sapling. That's 125,000 trees for each sortie and 900,000 trees in a day."</w:t>
      </w:r>
    </w:p>
    <w:p w14:paraId="67D87B57"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Tree Bombing will reuse old planes- making it less expensive and less time consuming</w:t>
      </w:r>
    </w:p>
    <w:p w14:paraId="7700B0B6" w14:textId="77777777" w:rsidR="001F2698" w:rsidRPr="001F2698" w:rsidRDefault="001F2698" w:rsidP="001F2698">
      <w:pPr>
        <w:rPr>
          <w:rFonts w:asciiTheme="majorHAnsi" w:eastAsiaTheme="majorEastAsia" w:hAnsiTheme="majorHAnsi" w:cs="Times New Roman"/>
          <w:bCs/>
          <w:iCs/>
          <w:sz w:val="26"/>
        </w:rPr>
      </w:pPr>
      <w:r w:rsidRPr="001F2698">
        <w:rPr>
          <w:rFonts w:cs="Times New Roman"/>
          <w:b/>
          <w:sz w:val="26"/>
        </w:rPr>
        <w:t xml:space="preserve">Liggett 10’ </w:t>
      </w:r>
    </w:p>
    <w:p w14:paraId="70883CD6" w14:textId="77777777" w:rsidR="001F2698" w:rsidRPr="001F2698" w:rsidRDefault="001F2698" w:rsidP="001F2698">
      <w:pPr>
        <w:rPr>
          <w:rFonts w:cs="Times New Roman"/>
        </w:rPr>
      </w:pPr>
      <w:r w:rsidRPr="001F2698">
        <w:rPr>
          <w:rFonts w:cs="Times New Roman"/>
        </w:rPr>
        <w:t>Brit, Senior Associate at the Clinton Global Initiative- October 10</w:t>
      </w:r>
      <w:r w:rsidRPr="001F2698">
        <w:rPr>
          <w:rFonts w:cs="Times New Roman"/>
          <w:vertAlign w:val="superscript"/>
        </w:rPr>
        <w:t>th</w:t>
      </w:r>
      <w:r w:rsidRPr="001F2698">
        <w:rPr>
          <w:rFonts w:cs="Times New Roman"/>
        </w:rPr>
        <w:t xml:space="preserve"> 2010, http://inhabitat.com/old-military-planes-repurposed-to-drop-900000-tree-bombs-a-day/</w:t>
      </w:r>
    </w:p>
    <w:p w14:paraId="3592CE5C" w14:textId="77777777" w:rsidR="001F2698" w:rsidRPr="001F2698" w:rsidRDefault="001F2698" w:rsidP="001F2698">
      <w:pPr>
        <w:widowControl w:val="0"/>
        <w:autoSpaceDE w:val="0"/>
        <w:autoSpaceDN w:val="0"/>
        <w:adjustRightInd w:val="0"/>
        <w:rPr>
          <w:rFonts w:ascii="Arial" w:hAnsi="Arial" w:cs="Arial"/>
          <w:sz w:val="26"/>
        </w:rPr>
      </w:pPr>
    </w:p>
    <w:p w14:paraId="5C03798F" w14:textId="77777777" w:rsidR="001F2698" w:rsidRPr="001F2698" w:rsidRDefault="001F2698" w:rsidP="001F2698">
      <w:pPr>
        <w:widowControl w:val="0"/>
        <w:autoSpaceDE w:val="0"/>
        <w:autoSpaceDN w:val="0"/>
        <w:adjustRightInd w:val="0"/>
        <w:rPr>
          <w:rFonts w:asciiTheme="minorHAnsi" w:hAnsiTheme="minorHAnsi" w:cs="Arial"/>
          <w:sz w:val="16"/>
        </w:rPr>
      </w:pPr>
      <w:r w:rsidRPr="001F2698">
        <w:rPr>
          <w:rFonts w:asciiTheme="minorHAnsi" w:hAnsiTheme="minorHAnsi" w:cs="Arial"/>
          <w:sz w:val="16"/>
        </w:rPr>
        <w:t xml:space="preserve">There’s not much about this idea that we don’t like — </w:t>
      </w:r>
      <w:r w:rsidRPr="001F2698">
        <w:rPr>
          <w:rFonts w:cs="Times New Roman"/>
          <w:b/>
          <w:u w:val="single"/>
        </w:rPr>
        <w:t>reusing old planes that are gathering dust and planting new trees in deforested areas both sound like wins.</w:t>
      </w:r>
      <w:r w:rsidRPr="001F2698">
        <w:rPr>
          <w:rFonts w:asciiTheme="minorHAnsi" w:hAnsiTheme="minorHAnsi" w:cs="Arial"/>
          <w:sz w:val="16"/>
        </w:rPr>
        <w:t xml:space="preserve"> Lockheed Martin seems excited about the idea as well, and they note that </w:t>
      </w:r>
      <w:r w:rsidRPr="001F2698">
        <w:rPr>
          <w:rFonts w:cs="Times New Roman"/>
          <w:b/>
          <w:u w:val="single"/>
        </w:rPr>
        <w:t xml:space="preserve">if the technology is dispersed across the many countries </w:t>
      </w:r>
      <w:r w:rsidRPr="001F2698">
        <w:rPr>
          <w:rFonts w:cs="Times New Roman"/>
          <w:sz w:val="16"/>
        </w:rPr>
        <w:t>that have these ideal planes just sitting around</w:t>
      </w:r>
      <w:r w:rsidRPr="001F2698">
        <w:rPr>
          <w:rFonts w:cs="Times New Roman"/>
          <w:b/>
          <w:u w:val="single"/>
        </w:rPr>
        <w:t>, as much as 1 billion trees could be planted in one year</w:t>
      </w:r>
      <w:r w:rsidRPr="001F2698">
        <w:rPr>
          <w:rFonts w:asciiTheme="minorHAnsi" w:hAnsiTheme="minorHAnsi" w:cs="Arial"/>
          <w:sz w:val="16"/>
        </w:rPr>
        <w:t xml:space="preserve">. Lockheed intends to market the idea to companies with large carbon footprints that they hope to offset — </w:t>
      </w:r>
      <w:r w:rsidRPr="001F2698">
        <w:rPr>
          <w:rFonts w:cs="Times New Roman"/>
          <w:b/>
          <w:u w:val="single"/>
        </w:rPr>
        <w:t>just take up a plane instead of having hundreds of people bent over a deforested area attempting to dig holes for saplings</w:t>
      </w:r>
      <w:r w:rsidRPr="001F2698">
        <w:rPr>
          <w:rFonts w:asciiTheme="minorHAnsi" w:hAnsiTheme="minorHAnsi" w:cs="Arial"/>
          <w:sz w:val="16"/>
        </w:rPr>
        <w:t>. The idea was explored by Lockheed Martin and Aerial Forestation Inc. and hasn’t come to full fruition yet. We found it lingering in a pile of awesome ideas and thought that with a little help, perhaps Lockheed and Aerial Forestation — or some other company that supports big ideas — would pick it up and bring it back to life.</w:t>
      </w:r>
    </w:p>
    <w:p w14:paraId="0C5B507F" w14:textId="56851342" w:rsidR="001F2698" w:rsidRPr="001F2698" w:rsidRDefault="00540C98" w:rsidP="001F2698">
      <w:pPr>
        <w:keepNext/>
        <w:keepLines/>
        <w:pageBreakBefore/>
        <w:spacing w:before="200"/>
        <w:jc w:val="center"/>
        <w:outlineLvl w:val="2"/>
        <w:rPr>
          <w:rFonts w:asciiTheme="majorHAnsi" w:eastAsiaTheme="majorEastAsia" w:hAnsiTheme="majorHAnsi" w:cs="Times New Roman"/>
          <w:b/>
          <w:bCs/>
          <w:sz w:val="32"/>
          <w:u w:val="single"/>
        </w:rPr>
      </w:pPr>
      <w:r>
        <w:rPr>
          <w:rFonts w:asciiTheme="majorHAnsi" w:eastAsiaTheme="majorEastAsia" w:hAnsiTheme="majorHAnsi" w:cs="Times New Roman"/>
          <w:b/>
          <w:bCs/>
          <w:sz w:val="32"/>
          <w:u w:val="single"/>
        </w:rPr>
        <w:t xml:space="preserve">Aff Answers - </w:t>
      </w:r>
      <w:r w:rsidR="001F2698" w:rsidRPr="001F2698">
        <w:rPr>
          <w:rFonts w:asciiTheme="majorHAnsi" w:eastAsiaTheme="majorEastAsia" w:hAnsiTheme="majorHAnsi" w:cs="Times New Roman"/>
          <w:b/>
          <w:bCs/>
          <w:sz w:val="32"/>
          <w:u w:val="single"/>
        </w:rPr>
        <w:t xml:space="preserve">Tree </w:t>
      </w:r>
      <w:r>
        <w:rPr>
          <w:rFonts w:asciiTheme="majorHAnsi" w:eastAsiaTheme="majorEastAsia" w:hAnsiTheme="majorHAnsi" w:cs="Times New Roman"/>
          <w:b/>
          <w:bCs/>
          <w:sz w:val="32"/>
          <w:u w:val="single"/>
        </w:rPr>
        <w:t>Bombing</w:t>
      </w:r>
    </w:p>
    <w:p w14:paraId="262BE10B"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No Solvency – non-tropical forests don’t impact warming</w:t>
      </w:r>
    </w:p>
    <w:p w14:paraId="7C6532B7" w14:textId="77777777" w:rsidR="001F2698" w:rsidRPr="001F2698" w:rsidRDefault="001F2698" w:rsidP="001F2698">
      <w:pPr>
        <w:rPr>
          <w:rFonts w:asciiTheme="majorHAnsi" w:eastAsiaTheme="majorEastAsia" w:hAnsiTheme="majorHAnsi" w:cs="Times New Roman"/>
          <w:bCs/>
          <w:iCs/>
          <w:sz w:val="26"/>
        </w:rPr>
      </w:pPr>
      <w:r w:rsidRPr="001F2698">
        <w:rPr>
          <w:rFonts w:cs="Times New Roman"/>
          <w:b/>
          <w:sz w:val="26"/>
        </w:rPr>
        <w:t>Trimarchi 08’</w:t>
      </w:r>
    </w:p>
    <w:p w14:paraId="5157A0DF" w14:textId="77777777" w:rsidR="001F2698" w:rsidRPr="001F2698" w:rsidRDefault="001F2698" w:rsidP="001F2698">
      <w:pPr>
        <w:rPr>
          <w:rFonts w:cs="Times New Roman"/>
          <w:sz w:val="16"/>
        </w:rPr>
      </w:pPr>
      <w:r w:rsidRPr="001F2698">
        <w:rPr>
          <w:rFonts w:cs="Times New Roman"/>
          <w:sz w:val="16"/>
        </w:rPr>
        <w:t>Maria, bachelors degree in English- September 25</w:t>
      </w:r>
      <w:r w:rsidRPr="001F2698">
        <w:rPr>
          <w:rFonts w:cs="Times New Roman"/>
          <w:sz w:val="16"/>
          <w:vertAlign w:val="superscript"/>
        </w:rPr>
        <w:t>th</w:t>
      </w:r>
      <w:r w:rsidRPr="001F2698">
        <w:rPr>
          <w:rFonts w:cs="Times New Roman"/>
          <w:sz w:val="16"/>
        </w:rPr>
        <w:t xml:space="preserve"> 2008 “Top 5 green myths” http://science.howstuffworks.com/environmental/green-science/5-green-myths5.htm#page=5</w:t>
      </w:r>
    </w:p>
    <w:p w14:paraId="29C377BC" w14:textId="77777777" w:rsidR="001F2698" w:rsidRPr="001F2698" w:rsidRDefault="001F2698" w:rsidP="001F2698">
      <w:pPr>
        <w:widowControl w:val="0"/>
        <w:autoSpaceDE w:val="0"/>
        <w:autoSpaceDN w:val="0"/>
        <w:adjustRightInd w:val="0"/>
        <w:rPr>
          <w:rFonts w:ascii="Arial" w:hAnsi="Arial" w:cs="Arial"/>
          <w:sz w:val="26"/>
        </w:rPr>
      </w:pPr>
    </w:p>
    <w:p w14:paraId="4AD53047" w14:textId="77777777" w:rsidR="001F2698" w:rsidRPr="001F2698" w:rsidRDefault="001F2698" w:rsidP="001F2698">
      <w:pPr>
        <w:widowControl w:val="0"/>
        <w:autoSpaceDE w:val="0"/>
        <w:autoSpaceDN w:val="0"/>
        <w:adjustRightInd w:val="0"/>
        <w:rPr>
          <w:rFonts w:ascii="Arial" w:hAnsi="Arial" w:cs="Arial"/>
          <w:sz w:val="16"/>
        </w:rPr>
      </w:pPr>
      <w:r w:rsidRPr="001F2698">
        <w:rPr>
          <w:rFonts w:cs="Times New Roman"/>
          <w:b/>
          <w:u w:val="single"/>
        </w:rPr>
        <w:t xml:space="preserve">Most people are familiar with the idea that trees and vegetation help to defend our planet against </w:t>
      </w:r>
      <w:hyperlink r:id="rId77" w:history="1">
        <w:r w:rsidRPr="001F2698">
          <w:rPr>
            <w:rFonts w:cs="Times New Roman"/>
            <w:b/>
            <w:u w:val="single"/>
          </w:rPr>
          <w:t>global warming</w:t>
        </w:r>
      </w:hyperlink>
      <w:r w:rsidRPr="001F2698">
        <w:rPr>
          <w:rFonts w:ascii="Arial" w:hAnsi="Arial" w:cs="Arial"/>
          <w:sz w:val="16"/>
        </w:rPr>
        <w:t xml:space="preserve">. However, </w:t>
      </w:r>
      <w:r w:rsidRPr="001F2698">
        <w:rPr>
          <w:rFonts w:cs="Times New Roman"/>
          <w:b/>
          <w:u w:val="single"/>
        </w:rPr>
        <w:t>recent scientific studies show those benefits depend on where those trees are planted</w:t>
      </w:r>
      <w:r w:rsidRPr="001F2698">
        <w:rPr>
          <w:rFonts w:ascii="Arial" w:hAnsi="Arial" w:cs="Arial"/>
          <w:sz w:val="16"/>
        </w:rPr>
        <w:t xml:space="preserve">. Plant in the wrong part of the world and you may be wasting time and </w:t>
      </w:r>
      <w:hyperlink r:id="rId78" w:history="1">
        <w:r w:rsidRPr="001F2698">
          <w:rPr>
            <w:rFonts w:ascii="Arial" w:hAnsi="Arial" w:cs="Arial"/>
            <w:sz w:val="16"/>
          </w:rPr>
          <w:t>money</w:t>
        </w:r>
      </w:hyperlink>
      <w:r w:rsidRPr="001F2698">
        <w:rPr>
          <w:rFonts w:ascii="Arial" w:hAnsi="Arial" w:cs="Arial"/>
          <w:sz w:val="16"/>
        </w:rPr>
        <w:t>.</w:t>
      </w:r>
    </w:p>
    <w:p w14:paraId="6FA9EA7B" w14:textId="77777777" w:rsidR="001F2698" w:rsidRPr="001F2698" w:rsidRDefault="001F2698" w:rsidP="001F2698">
      <w:pPr>
        <w:widowControl w:val="0"/>
        <w:autoSpaceDE w:val="0"/>
        <w:autoSpaceDN w:val="0"/>
        <w:adjustRightInd w:val="0"/>
        <w:rPr>
          <w:rFonts w:cs="Times New Roman"/>
          <w:b/>
          <w:u w:val="single"/>
        </w:rPr>
      </w:pPr>
      <w:r w:rsidRPr="001F2698">
        <w:rPr>
          <w:rFonts w:cs="Times New Roman"/>
          <w:b/>
          <w:u w:val="single"/>
        </w:rPr>
        <w:t>Forests in the tropical belt around the equator benefit the planet</w:t>
      </w:r>
      <w:r w:rsidRPr="001F2698">
        <w:rPr>
          <w:rFonts w:ascii="Arial" w:hAnsi="Arial" w:cs="Arial"/>
          <w:sz w:val="16"/>
        </w:rPr>
        <w:t xml:space="preserve">. They absorb CO2­, in a process called </w:t>
      </w:r>
      <w:r w:rsidRPr="001F2698">
        <w:rPr>
          <w:rFonts w:ascii="Arial" w:hAnsi="Arial" w:cs="Arial"/>
          <w:bCs/>
          <w:sz w:val="16"/>
        </w:rPr>
        <w:t>carbon sequestering</w:t>
      </w:r>
      <w:r w:rsidRPr="001F2698">
        <w:rPr>
          <w:rFonts w:ascii="Arial" w:hAnsi="Arial" w:cs="Arial"/>
          <w:sz w:val="16"/>
        </w:rPr>
        <w:t xml:space="preserve">, which helps lower temperatures. </w:t>
      </w:r>
      <w:r w:rsidRPr="001F2698">
        <w:rPr>
          <w:rFonts w:cs="Times New Roman"/>
          <w:b/>
          <w:u w:val="single"/>
        </w:rPr>
        <w:t>It's the forests outside of the tropics that may have little or no impact on climate change.</w:t>
      </w:r>
    </w:p>
    <w:p w14:paraId="649576F4"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 xml:space="preserve">Tree bombing doesn’t solve- don’t have access to distribution technology  </w:t>
      </w:r>
    </w:p>
    <w:p w14:paraId="55015BA9" w14:textId="77777777" w:rsidR="001F2698" w:rsidRPr="001F2698" w:rsidRDefault="001F2698" w:rsidP="001F2698">
      <w:pPr>
        <w:rPr>
          <w:rFonts w:asciiTheme="majorHAnsi" w:eastAsiaTheme="majorEastAsia" w:hAnsiTheme="majorHAnsi" w:cs="Times New Roman"/>
          <w:bCs/>
          <w:iCs/>
          <w:sz w:val="26"/>
        </w:rPr>
      </w:pPr>
      <w:r w:rsidRPr="001F2698">
        <w:rPr>
          <w:rFonts w:cs="Times New Roman"/>
          <w:b/>
          <w:sz w:val="26"/>
        </w:rPr>
        <w:t>Henheffer 10’</w:t>
      </w:r>
    </w:p>
    <w:p w14:paraId="30264740" w14:textId="77777777" w:rsidR="001F2698" w:rsidRPr="001F2698" w:rsidRDefault="001F2698" w:rsidP="001F2698">
      <w:pPr>
        <w:widowControl w:val="0"/>
        <w:autoSpaceDE w:val="0"/>
        <w:autoSpaceDN w:val="0"/>
        <w:adjustRightInd w:val="0"/>
        <w:rPr>
          <w:rFonts w:asciiTheme="majorHAnsi" w:hAnsiTheme="majorHAnsi" w:cs="Times"/>
          <w:sz w:val="16"/>
        </w:rPr>
      </w:pPr>
      <w:proofErr w:type="gramStart"/>
      <w:r w:rsidRPr="001F2698">
        <w:rPr>
          <w:rFonts w:asciiTheme="majorHAnsi" w:hAnsiTheme="majorHAnsi" w:cs="Times"/>
          <w:sz w:val="16"/>
        </w:rPr>
        <w:t>Tom,</w:t>
      </w:r>
      <w:proofErr w:type="gramEnd"/>
      <w:r w:rsidRPr="001F2698">
        <w:rPr>
          <w:rFonts w:asciiTheme="majorHAnsi" w:hAnsiTheme="majorHAnsi" w:cs="Times"/>
          <w:sz w:val="16"/>
        </w:rPr>
        <w:t xml:space="preserve"> writes for the Canadian Huffington Post – November 18</w:t>
      </w:r>
      <w:r w:rsidRPr="001F2698">
        <w:rPr>
          <w:rFonts w:asciiTheme="majorHAnsi" w:hAnsiTheme="majorHAnsi" w:cs="Times"/>
          <w:sz w:val="16"/>
          <w:vertAlign w:val="superscript"/>
        </w:rPr>
        <w:t>th</w:t>
      </w:r>
      <w:r w:rsidRPr="001F2698">
        <w:rPr>
          <w:rFonts w:asciiTheme="majorHAnsi" w:hAnsiTheme="majorHAnsi" w:cs="Times"/>
          <w:sz w:val="16"/>
        </w:rPr>
        <w:t xml:space="preserve"> 2010, http://www.macleans.ca/society/life/trees-falling-from-the-sky/</w:t>
      </w:r>
    </w:p>
    <w:p w14:paraId="47882875" w14:textId="77777777" w:rsidR="001F2698" w:rsidRPr="001F2698" w:rsidRDefault="001F2698" w:rsidP="001F2698">
      <w:pPr>
        <w:widowControl w:val="0"/>
        <w:autoSpaceDE w:val="0"/>
        <w:autoSpaceDN w:val="0"/>
        <w:adjustRightInd w:val="0"/>
        <w:rPr>
          <w:rFonts w:cs="Times New Roman"/>
          <w:b/>
          <w:u w:val="single"/>
        </w:rPr>
      </w:pPr>
    </w:p>
    <w:p w14:paraId="4D84F1E9" w14:textId="77777777" w:rsidR="001F2698" w:rsidRPr="001F2698" w:rsidRDefault="001F2698" w:rsidP="001F2698">
      <w:pPr>
        <w:widowControl w:val="0"/>
        <w:autoSpaceDE w:val="0"/>
        <w:autoSpaceDN w:val="0"/>
        <w:adjustRightInd w:val="0"/>
        <w:rPr>
          <w:rFonts w:cs="Times New Roman"/>
          <w:b/>
          <w:u w:val="single"/>
        </w:rPr>
      </w:pPr>
      <w:r w:rsidRPr="001F2698">
        <w:rPr>
          <w:rFonts w:cs="Times New Roman"/>
          <w:b/>
          <w:u w:val="single"/>
        </w:rPr>
        <w:t>The process</w:t>
      </w:r>
      <w:r w:rsidRPr="001F2698">
        <w:rPr>
          <w:rFonts w:ascii="Times" w:hAnsi="Times" w:cs="Times"/>
          <w:sz w:val="16"/>
        </w:rPr>
        <w:t xml:space="preserve"> Alamaro </w:t>
      </w:r>
      <w:r w:rsidRPr="001F2698">
        <w:rPr>
          <w:rFonts w:cs="Times New Roman"/>
          <w:b/>
          <w:u w:val="single"/>
        </w:rPr>
        <w:t>advocates</w:t>
      </w:r>
      <w:r w:rsidRPr="001F2698">
        <w:rPr>
          <w:rFonts w:ascii="Times" w:hAnsi="Times" w:cs="Times"/>
          <w:sz w:val="16"/>
        </w:rPr>
        <w:t xml:space="preserve"> places </w:t>
      </w:r>
      <w:r w:rsidRPr="001F2698">
        <w:rPr>
          <w:rFonts w:cs="Times New Roman"/>
          <w:b/>
          <w:u w:val="single"/>
        </w:rPr>
        <w:t>trees in metal pods that rot on contact with the ground</w:t>
      </w:r>
      <w:r w:rsidRPr="001F2698">
        <w:rPr>
          <w:rFonts w:ascii="Times" w:hAnsi="Times" w:cs="Times"/>
          <w:sz w:val="16"/>
        </w:rPr>
        <w:t xml:space="preserve">, instead of the low-tech and less sturdy plastic version. He says </w:t>
      </w:r>
      <w:r w:rsidRPr="001F2698">
        <w:rPr>
          <w:rFonts w:cs="Times New Roman"/>
          <w:b/>
          <w:u w:val="single"/>
        </w:rPr>
        <w:t>the process</w:t>
      </w:r>
      <w:r w:rsidRPr="001F2698">
        <w:rPr>
          <w:rFonts w:ascii="Times" w:hAnsi="Times" w:cs="Times"/>
          <w:sz w:val="16"/>
        </w:rPr>
        <w:t xml:space="preserve"> can be adapted to plant shrubs, and w</w:t>
      </w:r>
      <w:r w:rsidRPr="001F2698">
        <w:rPr>
          <w:rFonts w:cs="Times New Roman"/>
          <w:b/>
          <w:u w:val="single"/>
        </w:rPr>
        <w:t>ould work best in</w:t>
      </w:r>
      <w:r w:rsidRPr="001F2698">
        <w:rPr>
          <w:rFonts w:ascii="Times" w:hAnsi="Times" w:cs="Times"/>
          <w:sz w:val="16"/>
        </w:rPr>
        <w:t xml:space="preserve"> places with clear, loose soil, such as </w:t>
      </w:r>
      <w:r w:rsidRPr="001F2698">
        <w:rPr>
          <w:rFonts w:cs="Times New Roman"/>
          <w:b/>
          <w:u w:val="single"/>
        </w:rPr>
        <w:t>sub-desert parts of the Middle East, or newly habitable Arctic tundra opened up by global warming</w:t>
      </w:r>
      <w:r w:rsidRPr="001F2698">
        <w:rPr>
          <w:rFonts w:ascii="Times" w:hAnsi="Times" w:cs="Times"/>
          <w:sz w:val="16"/>
        </w:rPr>
        <w:t xml:space="preserve">. </w:t>
      </w:r>
      <w:r w:rsidRPr="001F2698">
        <w:rPr>
          <w:rFonts w:cs="Times New Roman"/>
          <w:b/>
          <w:u w:val="single"/>
        </w:rPr>
        <w:t>“What is needed is government policy to use old military aircraft,”</w:t>
      </w:r>
      <w:r w:rsidRPr="001F2698">
        <w:rPr>
          <w:rFonts w:ascii="Times" w:hAnsi="Times" w:cs="Times"/>
          <w:sz w:val="16"/>
        </w:rPr>
        <w:t xml:space="preserve"> he says, adding that thousands are in hangars across the globe. Although </w:t>
      </w:r>
      <w:r w:rsidRPr="001F2698">
        <w:rPr>
          <w:rFonts w:cs="Times New Roman"/>
          <w:b/>
          <w:u w:val="single"/>
        </w:rPr>
        <w:t>the original pitch failed</w:t>
      </w:r>
      <w:r w:rsidRPr="001F2698">
        <w:rPr>
          <w:rFonts w:ascii="Times" w:hAnsi="Times" w:cs="Times"/>
          <w:sz w:val="16"/>
        </w:rPr>
        <w:t>, Alamaro says the growing carbon market is creating new interest, and he hopes to find funding for a large-scale pilot project soon. Once Alamaro gets planes in the air, the last step, says Bendickson, will be to simply “get people out of the way.”</w:t>
      </w:r>
    </w:p>
    <w:p w14:paraId="00415695"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Reforestation is a long process and wouldn’t solve fast enough</w:t>
      </w:r>
    </w:p>
    <w:p w14:paraId="65A34AEC" w14:textId="77777777" w:rsidR="001F2698" w:rsidRPr="001F2698" w:rsidRDefault="001F2698" w:rsidP="001F2698">
      <w:pPr>
        <w:widowControl w:val="0"/>
        <w:autoSpaceDE w:val="0"/>
        <w:autoSpaceDN w:val="0"/>
        <w:adjustRightInd w:val="0"/>
        <w:rPr>
          <w:rFonts w:asciiTheme="majorHAnsi" w:eastAsiaTheme="majorEastAsia" w:hAnsiTheme="majorHAnsi" w:cs="Times New Roman"/>
          <w:bCs/>
          <w:iCs/>
          <w:sz w:val="26"/>
        </w:rPr>
      </w:pPr>
      <w:r w:rsidRPr="001F2698">
        <w:rPr>
          <w:rFonts w:cs="Times New Roman"/>
          <w:b/>
          <w:sz w:val="26"/>
        </w:rPr>
        <w:t>Boucher 12</w:t>
      </w:r>
    </w:p>
    <w:p w14:paraId="447E33CD" w14:textId="77777777" w:rsidR="001F2698" w:rsidRPr="001F2698" w:rsidRDefault="001F2698" w:rsidP="001F2698">
      <w:pPr>
        <w:widowControl w:val="0"/>
        <w:autoSpaceDE w:val="0"/>
        <w:autoSpaceDN w:val="0"/>
        <w:adjustRightInd w:val="0"/>
        <w:rPr>
          <w:rFonts w:asciiTheme="minorHAnsi" w:hAnsiTheme="minorHAnsi" w:cs="Times"/>
          <w:color w:val="1A1A1A"/>
          <w:sz w:val="16"/>
        </w:rPr>
      </w:pPr>
      <w:r w:rsidRPr="001F2698">
        <w:rPr>
          <w:rFonts w:asciiTheme="minorHAnsi" w:hAnsiTheme="minorHAnsi" w:cs="Times"/>
          <w:color w:val="1A1A1A"/>
          <w:sz w:val="16"/>
        </w:rPr>
        <w:t>Doug, B.A. in ecology and history from Yale University, September 2012, “</w:t>
      </w:r>
      <w:r w:rsidRPr="001F2698">
        <w:rPr>
          <w:rFonts w:asciiTheme="minorHAnsi" w:hAnsiTheme="minorHAnsi" w:cs="Times"/>
          <w:bCs/>
          <w:color w:val="1A1A1A"/>
          <w:sz w:val="16"/>
        </w:rPr>
        <w:t>Would a Large-scale Reforestation Effort Help Counter the Global Warming Impacts of Deforestation?”</w:t>
      </w:r>
      <w:r w:rsidRPr="001F2698">
        <w:rPr>
          <w:rFonts w:asciiTheme="minorHAnsi" w:hAnsiTheme="minorHAnsi" w:cs="Times New Roman"/>
          <w:sz w:val="16"/>
        </w:rPr>
        <w:t xml:space="preserve"> </w:t>
      </w:r>
      <w:r w:rsidRPr="001F2698">
        <w:rPr>
          <w:rFonts w:asciiTheme="minorHAnsi" w:hAnsiTheme="minorHAnsi" w:cs="Times"/>
          <w:bCs/>
          <w:color w:val="1A1A1A"/>
          <w:sz w:val="16"/>
        </w:rPr>
        <w:t>http://www.ucsusa.org/publications/ask/2012/reforestation.html</w:t>
      </w:r>
    </w:p>
    <w:p w14:paraId="38960F32" w14:textId="77777777" w:rsidR="001F2698" w:rsidRPr="001F2698" w:rsidRDefault="001F2698" w:rsidP="001F2698">
      <w:pPr>
        <w:widowControl w:val="0"/>
        <w:autoSpaceDE w:val="0"/>
        <w:autoSpaceDN w:val="0"/>
        <w:adjustRightInd w:val="0"/>
        <w:rPr>
          <w:rFonts w:ascii="Times" w:hAnsi="Times" w:cs="Times"/>
          <w:color w:val="1A1A1A"/>
          <w:sz w:val="26"/>
        </w:rPr>
      </w:pPr>
    </w:p>
    <w:p w14:paraId="6FD1D531" w14:textId="77777777" w:rsidR="001F2698" w:rsidRPr="001F2698" w:rsidRDefault="001F2698" w:rsidP="001F2698">
      <w:pPr>
        <w:widowControl w:val="0"/>
        <w:autoSpaceDE w:val="0"/>
        <w:autoSpaceDN w:val="0"/>
        <w:adjustRightInd w:val="0"/>
        <w:rPr>
          <w:rFonts w:cs="Times New Roman"/>
          <w:b/>
          <w:u w:val="single"/>
        </w:rPr>
      </w:pPr>
      <w:r w:rsidRPr="001F2698">
        <w:rPr>
          <w:rFonts w:asciiTheme="minorHAnsi" w:hAnsiTheme="minorHAnsi" w:cs="Times New Roman"/>
          <w:b/>
          <w:u w:val="single"/>
        </w:rPr>
        <w:t>Reforestation does offer</w:t>
      </w:r>
      <w:r w:rsidRPr="001F2698">
        <w:rPr>
          <w:rFonts w:asciiTheme="minorHAnsi" w:hAnsiTheme="minorHAnsi" w:cs="Times"/>
          <w:color w:val="1A1A1A"/>
          <w:sz w:val="16"/>
        </w:rPr>
        <w:t xml:space="preserve"> a great deal of </w:t>
      </w:r>
      <w:r w:rsidRPr="001F2698">
        <w:rPr>
          <w:rFonts w:asciiTheme="minorHAnsi" w:hAnsiTheme="minorHAnsi" w:cs="Times New Roman"/>
          <w:b/>
          <w:u w:val="single"/>
        </w:rPr>
        <w:t>promise for confronting climate change, but more so in the long run</w:t>
      </w:r>
      <w:r w:rsidRPr="001F2698">
        <w:rPr>
          <w:rFonts w:asciiTheme="minorHAnsi" w:hAnsiTheme="minorHAnsi" w:cs="Times"/>
          <w:color w:val="1A1A1A"/>
          <w:sz w:val="16"/>
        </w:rPr>
        <w:t xml:space="preserve">. Perhaps </w:t>
      </w:r>
      <w:r w:rsidRPr="001F2698">
        <w:rPr>
          <w:rFonts w:asciiTheme="minorHAnsi" w:hAnsiTheme="minorHAnsi" w:cs="Times New Roman"/>
          <w:b/>
          <w:u w:val="single"/>
        </w:rPr>
        <w:t>the biggest difficulty with reforestation</w:t>
      </w:r>
      <w:r w:rsidRPr="001F2698">
        <w:rPr>
          <w:rFonts w:asciiTheme="minorHAnsi" w:hAnsiTheme="minorHAnsi" w:cs="Times"/>
          <w:color w:val="1A1A1A"/>
          <w:sz w:val="16"/>
        </w:rPr>
        <w:t xml:space="preserve"> as a </w:t>
      </w:r>
      <w:r w:rsidRPr="001F2698">
        <w:rPr>
          <w:rFonts w:asciiTheme="minorHAnsi" w:hAnsiTheme="minorHAnsi" w:cs="Times New Roman"/>
          <w:b/>
          <w:u w:val="single"/>
        </w:rPr>
        <w:t>strategy is simply that it takes</w:t>
      </w:r>
      <w:r w:rsidRPr="001F2698">
        <w:rPr>
          <w:rFonts w:asciiTheme="minorHAnsi" w:hAnsiTheme="minorHAnsi" w:cs="Times"/>
          <w:color w:val="1A1A1A"/>
          <w:sz w:val="16"/>
        </w:rPr>
        <w:t xml:space="preserve"> so much </w:t>
      </w:r>
      <w:r w:rsidRPr="001F2698">
        <w:rPr>
          <w:rFonts w:asciiTheme="minorHAnsi" w:hAnsiTheme="minorHAnsi" w:cs="Times New Roman"/>
          <w:b/>
          <w:u w:val="single"/>
        </w:rPr>
        <w:t>time to reap the benefits for global warming</w:t>
      </w:r>
      <w:r w:rsidRPr="001F2698">
        <w:rPr>
          <w:rFonts w:asciiTheme="minorHAnsi" w:hAnsiTheme="minorHAnsi" w:cs="Times"/>
          <w:color w:val="1A1A1A"/>
          <w:sz w:val="16"/>
        </w:rPr>
        <w:t xml:space="preserve">. If you plant a seedling today, </w:t>
      </w:r>
      <w:r w:rsidRPr="001F2698">
        <w:rPr>
          <w:rFonts w:asciiTheme="minorHAnsi" w:hAnsiTheme="minorHAnsi" w:cs="Times New Roman"/>
          <w:b/>
          <w:u w:val="single"/>
        </w:rPr>
        <w:t>it will take several decades to get the same carbon sequestration benefits we get from mature trees in tropical forests</w:t>
      </w:r>
      <w:r w:rsidRPr="001F2698">
        <w:rPr>
          <w:rFonts w:asciiTheme="minorHAnsi" w:hAnsiTheme="minorHAnsi" w:cs="Times"/>
          <w:color w:val="1A1A1A"/>
          <w:sz w:val="16"/>
        </w:rPr>
        <w:t xml:space="preserve">. So, </w:t>
      </w:r>
      <w:r w:rsidRPr="001F2698">
        <w:rPr>
          <w:rFonts w:asciiTheme="minorHAnsi" w:hAnsiTheme="minorHAnsi" w:cs="Times New Roman"/>
          <w:b/>
          <w:u w:val="single"/>
        </w:rPr>
        <w:t>in the short and medium term, reforestation cannot offer</w:t>
      </w:r>
      <w:r w:rsidRPr="001F2698">
        <w:rPr>
          <w:rFonts w:asciiTheme="minorHAnsi" w:hAnsiTheme="minorHAnsi" w:cs="Times"/>
          <w:color w:val="1A1A1A"/>
          <w:sz w:val="16"/>
        </w:rPr>
        <w:t xml:space="preserve"> nearly as </w:t>
      </w:r>
      <w:r w:rsidRPr="001F2698">
        <w:rPr>
          <w:rFonts w:asciiTheme="minorHAnsi" w:hAnsiTheme="minorHAnsi" w:cs="Times New Roman"/>
          <w:b/>
          <w:u w:val="single"/>
        </w:rPr>
        <w:t>much benefit</w:t>
      </w:r>
      <w:r w:rsidRPr="001F2698">
        <w:rPr>
          <w:rFonts w:asciiTheme="minorHAnsi" w:hAnsiTheme="minorHAnsi" w:cs="Times"/>
          <w:color w:val="1A1A1A"/>
          <w:sz w:val="16"/>
        </w:rPr>
        <w:t xml:space="preserve"> as limiting deforestation in the first place.</w:t>
      </w:r>
    </w:p>
    <w:p w14:paraId="5FECA572" w14:textId="77777777" w:rsidR="001F2698" w:rsidRPr="001F2698" w:rsidRDefault="001F2698" w:rsidP="001F2698">
      <w:pPr>
        <w:keepNext/>
        <w:keepLines/>
        <w:pageBreakBefore/>
        <w:spacing w:before="200"/>
        <w:jc w:val="center"/>
        <w:outlineLvl w:val="1"/>
        <w:rPr>
          <w:rFonts w:asciiTheme="majorHAnsi" w:eastAsiaTheme="majorEastAsia" w:hAnsiTheme="majorHAnsi" w:cs="Times New Roman"/>
          <w:b/>
          <w:bCs/>
          <w:sz w:val="44"/>
          <w:szCs w:val="44"/>
          <w:u w:val="double"/>
        </w:rPr>
      </w:pPr>
      <w:r w:rsidRPr="001F2698">
        <w:rPr>
          <w:rFonts w:asciiTheme="majorHAnsi" w:eastAsiaTheme="majorEastAsia" w:hAnsiTheme="majorHAnsi" w:cs="Times New Roman"/>
          <w:b/>
          <w:bCs/>
          <w:sz w:val="44"/>
          <w:szCs w:val="44"/>
          <w:u w:val="double"/>
        </w:rPr>
        <w:t>Solar Shield CP</w:t>
      </w:r>
    </w:p>
    <w:p w14:paraId="1493EEF1"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t>Solar Shield CP 1NC Shell</w:t>
      </w:r>
    </w:p>
    <w:p w14:paraId="0A4255F1"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Counterplan Text: The United States federal government should fully fund the creation and implementation of a sulphur-based solar shield.</w:t>
      </w:r>
    </w:p>
    <w:p w14:paraId="2DE7AF7B"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Solar shield technology is easy and cheap to implement and would solve for global warming</w:t>
      </w:r>
    </w:p>
    <w:p w14:paraId="2C43CC9D" w14:textId="2762586E" w:rsidR="001F2698" w:rsidRPr="001F2698" w:rsidRDefault="001F2698" w:rsidP="001F2698">
      <w:pPr>
        <w:rPr>
          <w:rFonts w:cs="Times New Roman"/>
          <w:sz w:val="16"/>
        </w:rPr>
      </w:pPr>
      <w:r w:rsidRPr="001F2698">
        <w:rPr>
          <w:rFonts w:cs="Times New Roman"/>
          <w:b/>
          <w:sz w:val="26"/>
        </w:rPr>
        <w:t>Paul Sussman 7</w:t>
      </w:r>
      <w:r w:rsidRPr="001F2698">
        <w:rPr>
          <w:rFonts w:cs="Times New Roman"/>
          <w:sz w:val="16"/>
        </w:rPr>
        <w:t>- Paul was educated at Merchant Taylors' School and St. John's College, Cambridge, where he won a Joseph Larmor Award (The shield of Ra: Could solar reflection save the planet</w:t>
      </w:r>
      <w:proofErr w:type="gramStart"/>
      <w:r w:rsidRPr="001F2698">
        <w:rPr>
          <w:rFonts w:cs="Times New Roman"/>
          <w:sz w:val="16"/>
        </w:rPr>
        <w:t>?,</w:t>
      </w:r>
      <w:proofErr w:type="gramEnd"/>
      <w:r w:rsidRPr="001F2698">
        <w:rPr>
          <w:rFonts w:cs="Times New Roman"/>
          <w:sz w:val="16"/>
        </w:rPr>
        <w:t xml:space="preserve"> June 19, 2007, </w:t>
      </w:r>
      <w:r w:rsidRPr="001F2698">
        <w:rPr>
          <w:rFonts w:cs="Times New Roman"/>
          <w:color w:val="0000FF" w:themeColor="hyperlink"/>
          <w:sz w:val="16"/>
          <w:u w:val="single"/>
        </w:rPr>
        <w:t>http://edition.cnn.com/2007/TECH/science/06/19/solar.shield/</w:t>
      </w:r>
      <w:r w:rsidRPr="001F2698">
        <w:rPr>
          <w:rFonts w:cs="Times New Roman"/>
          <w:sz w:val="16"/>
        </w:rPr>
        <w:t>)</w:t>
      </w:r>
    </w:p>
    <w:p w14:paraId="400D6F16" w14:textId="77777777" w:rsidR="001F2698" w:rsidRPr="001F2698" w:rsidRDefault="001F2698" w:rsidP="001F2698">
      <w:pPr>
        <w:rPr>
          <w:rFonts w:cs="Times New Roman"/>
          <w:sz w:val="10"/>
        </w:rPr>
      </w:pPr>
      <w:r w:rsidRPr="001F2698">
        <w:rPr>
          <w:rFonts w:cs="Times New Roman"/>
          <w:u w:val="single"/>
        </w:rPr>
        <w:t>The basic concept is the same as that underpinning the "white roads" idea -- the development of a technology that can reflect a proportion of the sun's radiation away from the earth's surface and back out into space, thereby cooling the atmosphere and slowing, or even reversing the damaging effects of global climate change.</w:t>
      </w:r>
      <w:r w:rsidRPr="001F2698">
        <w:rPr>
          <w:rFonts w:cs="Times New Roman"/>
          <w:sz w:val="12"/>
        </w:rPr>
        <w:t>¶</w:t>
      </w:r>
      <w:r w:rsidRPr="001F2698">
        <w:rPr>
          <w:rFonts w:cs="Times New Roman"/>
          <w:b/>
          <w:sz w:val="10"/>
        </w:rPr>
        <w:t xml:space="preserve"> </w:t>
      </w:r>
      <w:r w:rsidRPr="001F2698">
        <w:rPr>
          <w:rFonts w:cs="Times New Roman"/>
          <w:u w:val="single"/>
        </w:rPr>
        <w:t>Several models have been put forward as to how such a feat of "geo-engineering" might actually be achieved</w:t>
      </w:r>
      <w:r w:rsidRPr="001F2698">
        <w:rPr>
          <w:rFonts w:cs="Times New Roman"/>
          <w:b/>
          <w:u w:val="single"/>
        </w:rPr>
        <w:t>,</w:t>
      </w:r>
      <w:r w:rsidRPr="001F2698">
        <w:rPr>
          <w:rFonts w:cs="Times New Roman"/>
          <w:sz w:val="10"/>
        </w:rPr>
        <w:t xml:space="preserve"> most involving the positioning of a reflective shield of some sort out in space.</w:t>
      </w:r>
      <w:r w:rsidRPr="001F2698">
        <w:rPr>
          <w:rFonts w:cs="Times New Roman"/>
          <w:sz w:val="12"/>
        </w:rPr>
        <w:t>¶</w:t>
      </w:r>
      <w:r w:rsidRPr="001F2698">
        <w:rPr>
          <w:rFonts w:cs="Times New Roman"/>
          <w:sz w:val="10"/>
        </w:rPr>
        <w:t xml:space="preserve"> As early as 1989, for instance, in an article entitled "Space-based Solar Shield to Offset Greenhouse Effect," James T. Early of the Lawrence Livermore National Laboratory, California, proposed siting a vast, 2000 km-wide glass deflecting panel at the "inner Lagrange point" between the Earth and the sun, the latter diverting the sun's rays away from the Earth's atmosphere.</w:t>
      </w:r>
      <w:r w:rsidRPr="001F2698">
        <w:rPr>
          <w:rFonts w:cs="Times New Roman"/>
          <w:sz w:val="12"/>
        </w:rPr>
        <w:t>¶</w:t>
      </w:r>
      <w:r w:rsidRPr="001F2698">
        <w:rPr>
          <w:rFonts w:cs="Times New Roman"/>
          <w:sz w:val="10"/>
        </w:rPr>
        <w:t xml:space="preserve"> Similarly in 1992 the U.S. National Academy of Sciences (NAS) put forward the idea of launching 55,000 "solar sails" into orbit around the Earth, each with an area of 100 square kilometers, the sails collectively producing the same effect as Early's single glass panel.</w:t>
      </w:r>
      <w:r w:rsidRPr="001F2698">
        <w:rPr>
          <w:rFonts w:cs="Times New Roman"/>
          <w:sz w:val="12"/>
        </w:rPr>
        <w:t>¶</w:t>
      </w:r>
      <w:r w:rsidRPr="001F2698">
        <w:rPr>
          <w:rFonts w:cs="Times New Roman"/>
          <w:sz w:val="10"/>
        </w:rPr>
        <w:t xml:space="preserve"> Other "space shield" proposals have included the establishment of a cloud of miniature reflective parasols -- each just 60 cms in diameter -- to shade the Earth from the sun; and the creation of an artificial planetary ring around the Earth composed of passive particles.</w:t>
      </w:r>
      <w:r w:rsidRPr="001F2698">
        <w:rPr>
          <w:rFonts w:cs="Times New Roman"/>
          <w:sz w:val="12"/>
        </w:rPr>
        <w:t>¶</w:t>
      </w:r>
      <w:r w:rsidRPr="001F2698">
        <w:rPr>
          <w:rFonts w:cs="Times New Roman"/>
          <w:sz w:val="10"/>
        </w:rPr>
        <w:t xml:space="preserve"> While computer-modeling has shown all of these options to be essentially viable, they would nonetheless be technologically complex and hugely expensive.</w:t>
      </w:r>
      <w:r w:rsidRPr="001F2698">
        <w:rPr>
          <w:rFonts w:cs="Times New Roman"/>
          <w:sz w:val="12"/>
        </w:rPr>
        <w:t>¶</w:t>
      </w:r>
      <w:r w:rsidRPr="001F2698">
        <w:rPr>
          <w:rFonts w:cs="Times New Roman"/>
          <w:sz w:val="10"/>
        </w:rPr>
        <w:t xml:space="preserve"> The miniature parasols idea, for example, envisages at least 16 trillion such parasols, the latter requiring an estimated 20 million separate space missions to get them up into orbit.</w:t>
      </w:r>
      <w:r w:rsidRPr="001F2698">
        <w:rPr>
          <w:rFonts w:cs="Times New Roman"/>
          <w:sz w:val="12"/>
        </w:rPr>
        <w:t>¶</w:t>
      </w:r>
      <w:r w:rsidRPr="001F2698">
        <w:rPr>
          <w:rFonts w:cs="Times New Roman"/>
          <w:sz w:val="10"/>
        </w:rPr>
        <w:t xml:space="preserve"> Using particles to create an artificial ring around the earth, meanwhile, would cost an estimated $4-6 trillion.</w:t>
      </w:r>
      <w:r w:rsidRPr="001F2698">
        <w:rPr>
          <w:rFonts w:cs="Times New Roman"/>
          <w:sz w:val="12"/>
        </w:rPr>
        <w:t>¶</w:t>
      </w:r>
      <w:r w:rsidRPr="001F2698">
        <w:rPr>
          <w:rFonts w:cs="Times New Roman"/>
          <w:sz w:val="10"/>
        </w:rPr>
        <w:t xml:space="preserve"> Stratospheric sulphur shield</w:t>
      </w:r>
      <w:r w:rsidRPr="001F2698">
        <w:rPr>
          <w:rFonts w:cs="Times New Roman"/>
          <w:sz w:val="12"/>
        </w:rPr>
        <w:t>¶</w:t>
      </w:r>
      <w:r w:rsidRPr="001F2698">
        <w:rPr>
          <w:rFonts w:cs="Times New Roman"/>
          <w:sz w:val="10"/>
        </w:rPr>
        <w:t xml:space="preserve"> A more controversial variation on the solar shield theme, but one that is proving more and more popular due to the fact that it is both less costly and less complicated than space-based alternatives, is </w:t>
      </w:r>
      <w:r w:rsidRPr="001F2698">
        <w:rPr>
          <w:rFonts w:cs="Times New Roman"/>
          <w:u w:val="single"/>
        </w:rPr>
        <w:t>the creation of a stratospheric solar shield using sulphur.</w:t>
      </w:r>
      <w:r w:rsidRPr="001F2698">
        <w:rPr>
          <w:rFonts w:cs="Times New Roman"/>
          <w:sz w:val="12"/>
          <w:u w:val="single"/>
        </w:rPr>
        <w:t>¶</w:t>
      </w:r>
      <w:r w:rsidRPr="001F2698">
        <w:rPr>
          <w:rFonts w:cs="Times New Roman"/>
          <w:u w:val="single"/>
        </w:rPr>
        <w:t xml:space="preserve"> The idea is inspired by the fact that sulphate particles unleashed into the stratosphere by large-scale volcanic eruptions have been observed to reflect radiation away from the Earth. This in turn lessens the amount of heat percolating downwards into the atmosphere, and</w:t>
      </w:r>
      <w:r w:rsidRPr="001F2698">
        <w:rPr>
          <w:rFonts w:cs="Times New Roman"/>
          <w:sz w:val="10"/>
          <w:u w:val="single"/>
        </w:rPr>
        <w:t xml:space="preserve"> so </w:t>
      </w:r>
      <w:r w:rsidRPr="001F2698">
        <w:rPr>
          <w:rFonts w:cs="Times New Roman"/>
          <w:u w:val="single"/>
        </w:rPr>
        <w:t>reduces the greenhouse effect</w:t>
      </w:r>
      <w:r w:rsidRPr="001F2698">
        <w:rPr>
          <w:rFonts w:cs="Times New Roman"/>
          <w:sz w:val="10"/>
          <w:u w:val="single"/>
        </w:rPr>
        <w:t>.</w:t>
      </w:r>
      <w:r w:rsidRPr="001F2698">
        <w:rPr>
          <w:rFonts w:cs="Times New Roman"/>
          <w:sz w:val="12"/>
          <w:u w:val="single"/>
        </w:rPr>
        <w:t>¶</w:t>
      </w:r>
      <w:r w:rsidRPr="001F2698">
        <w:rPr>
          <w:rFonts w:cs="Times New Roman"/>
          <w:sz w:val="10"/>
          <w:u w:val="single"/>
        </w:rPr>
        <w:t xml:space="preserve"> The 1991 eruption of Mount Pinatubo in the Philippines, for example, the second most powerful volcanic event of the 20th Century, produced sulphur dioxide clouds that cooled the Earth by </w:t>
      </w:r>
      <w:r w:rsidRPr="001F2698">
        <w:rPr>
          <w:rFonts w:cs="Times New Roman"/>
          <w:sz w:val="10"/>
        </w:rPr>
        <w:t>0.5 degrees</w:t>
      </w:r>
      <w:r w:rsidRPr="001F2698">
        <w:rPr>
          <w:rFonts w:cs="Times New Roman"/>
          <w:sz w:val="10"/>
          <w:u w:val="single"/>
        </w:rPr>
        <w:t>.</w:t>
      </w:r>
      <w:r w:rsidRPr="001F2698">
        <w:rPr>
          <w:rFonts w:cs="Times New Roman"/>
          <w:sz w:val="12"/>
          <w:u w:val="single"/>
        </w:rPr>
        <w:t>¶</w:t>
      </w:r>
      <w:r w:rsidRPr="001F2698">
        <w:rPr>
          <w:rFonts w:cs="Times New Roman"/>
          <w:u w:val="single"/>
        </w:rPr>
        <w:t xml:space="preserve"> The sulphur shield proposal has been championed by a number of scientists, of whom the most high-profile is Paul Crutzen, winner of the</w:t>
      </w:r>
      <w:r w:rsidRPr="001F2698">
        <w:rPr>
          <w:rFonts w:cs="Times New Roman"/>
          <w:sz w:val="10"/>
          <w:u w:val="single"/>
        </w:rPr>
        <w:t xml:space="preserve"> 1995 </w:t>
      </w:r>
      <w:r w:rsidRPr="001F2698">
        <w:rPr>
          <w:rFonts w:cs="Times New Roman"/>
          <w:u w:val="single"/>
        </w:rPr>
        <w:t>Nobel Prize for Chemistry</w:t>
      </w:r>
      <w:r w:rsidRPr="001F2698">
        <w:rPr>
          <w:rFonts w:cs="Times New Roman"/>
          <w:b/>
          <w:sz w:val="10"/>
        </w:rPr>
        <w:t>.</w:t>
      </w:r>
      <w:r w:rsidRPr="001F2698">
        <w:rPr>
          <w:rFonts w:cs="Times New Roman"/>
          <w:sz w:val="12"/>
        </w:rPr>
        <w:t>¶</w:t>
      </w:r>
      <w:r w:rsidRPr="001F2698">
        <w:rPr>
          <w:rFonts w:cs="Times New Roman"/>
          <w:b/>
          <w:sz w:val="10"/>
        </w:rPr>
        <w:t xml:space="preserve"> </w:t>
      </w:r>
      <w:r w:rsidRPr="001F2698">
        <w:rPr>
          <w:rFonts w:cs="Times New Roman"/>
          <w:u w:val="single"/>
        </w:rPr>
        <w:t>In a 2006 article in the journal Climactic Change Crutzen proposed deliberating pumping millions of tonnes of sulphur into the upper atmosphere where it would coalesce with other molecules to create a reflective barrier.</w:t>
      </w:r>
      <w:r w:rsidRPr="001F2698">
        <w:rPr>
          <w:rFonts w:cs="Times New Roman"/>
          <w:sz w:val="12"/>
          <w:u w:val="single"/>
        </w:rPr>
        <w:t>¶</w:t>
      </w:r>
      <w:r w:rsidRPr="001F2698">
        <w:rPr>
          <w:rFonts w:cs="Times New Roman"/>
          <w:u w:val="single"/>
        </w:rPr>
        <w:t xml:space="preserve"> Such a barrier, Crutzen predicted, would reflect approximately one percent of the sun's heat back out into space, sufficient to counter the effects of current atmospheric levels of carbon dioxide.</w:t>
      </w:r>
      <w:r w:rsidRPr="001F2698">
        <w:rPr>
          <w:rFonts w:cs="Times New Roman"/>
          <w:sz w:val="12"/>
          <w:u w:val="single"/>
        </w:rPr>
        <w:t>¶</w:t>
      </w:r>
      <w:r w:rsidRPr="001F2698">
        <w:rPr>
          <w:rFonts w:cs="Times New Roman"/>
          <w:u w:val="single"/>
        </w:rPr>
        <w:t xml:space="preserve"> Recent computer-modeling by</w:t>
      </w:r>
      <w:r w:rsidRPr="001F2698">
        <w:rPr>
          <w:rFonts w:cs="Times New Roman"/>
          <w:sz w:val="10"/>
          <w:u w:val="single"/>
        </w:rPr>
        <w:t xml:space="preserve"> Ken </w:t>
      </w:r>
      <w:r w:rsidRPr="001F2698">
        <w:rPr>
          <w:rFonts w:cs="Times New Roman"/>
          <w:u w:val="single"/>
        </w:rPr>
        <w:t>Caldeira of Washington's Carnegie Institute and</w:t>
      </w:r>
      <w:r w:rsidRPr="001F2698">
        <w:rPr>
          <w:rFonts w:cs="Times New Roman"/>
          <w:sz w:val="10"/>
          <w:u w:val="single"/>
        </w:rPr>
        <w:t xml:space="preserve"> Damon</w:t>
      </w:r>
      <w:r w:rsidRPr="001F2698">
        <w:rPr>
          <w:rFonts w:cs="Times New Roman"/>
          <w:u w:val="single"/>
        </w:rPr>
        <w:t xml:space="preserve"> Matthews of Montreal's Concordia University has expanded Crutzen's work, demonstrating that such a sulphur shield would not only be relatively easy and cheap to implement, but should, within a decade of being deployed, lower global temperatures to early 20th Century levels</w:t>
      </w:r>
      <w:r w:rsidRPr="001F2698">
        <w:rPr>
          <w:rFonts w:cs="Times New Roman"/>
          <w:sz w:val="10"/>
        </w:rPr>
        <w:t>.</w:t>
      </w:r>
    </w:p>
    <w:p w14:paraId="5E6B86D7" w14:textId="77777777" w:rsidR="001F2698" w:rsidRPr="001F2698" w:rsidRDefault="001F2698" w:rsidP="001F2698">
      <w:pPr>
        <w:keepNext/>
        <w:keepLines/>
        <w:pageBreakBefore/>
        <w:spacing w:before="200"/>
        <w:jc w:val="center"/>
        <w:outlineLvl w:val="2"/>
        <w:rPr>
          <w:rFonts w:asciiTheme="majorHAnsi" w:eastAsiaTheme="majorEastAsia" w:hAnsiTheme="majorHAnsi" w:cs="Times New Roman"/>
          <w:b/>
          <w:bCs/>
          <w:sz w:val="32"/>
          <w:u w:val="single"/>
        </w:rPr>
      </w:pPr>
      <w:r w:rsidRPr="001F2698">
        <w:rPr>
          <w:rFonts w:asciiTheme="majorHAnsi" w:eastAsiaTheme="majorEastAsia" w:hAnsiTheme="majorHAnsi" w:cs="Times New Roman"/>
          <w:b/>
          <w:bCs/>
          <w:sz w:val="32"/>
          <w:u w:val="single"/>
        </w:rPr>
        <w:t>Solar Shield – Warming Solvency</w:t>
      </w:r>
    </w:p>
    <w:p w14:paraId="5E20DCDE"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Geoengineering eliminates all impacts of global warming</w:t>
      </w:r>
    </w:p>
    <w:p w14:paraId="2DC606AB" w14:textId="77777777" w:rsidR="001F2698" w:rsidRPr="001F2698" w:rsidRDefault="001F2698" w:rsidP="001F2698">
      <w:pPr>
        <w:rPr>
          <w:rFonts w:cs="Times New Roman"/>
          <w:sz w:val="18"/>
        </w:rPr>
      </w:pPr>
      <w:r w:rsidRPr="001F2698">
        <w:rPr>
          <w:rFonts w:eastAsiaTheme="majorEastAsia" w:cs="Times New Roman"/>
          <w:b/>
          <w:iCs/>
          <w:sz w:val="26"/>
        </w:rPr>
        <w:t>Alan Robock, 2014</w:t>
      </w:r>
      <w:r w:rsidRPr="001F2698">
        <w:rPr>
          <w:rFonts w:cs="Times New Roman"/>
        </w:rPr>
        <w:t xml:space="preserve"> –</w:t>
      </w:r>
      <w:r w:rsidRPr="001F2698">
        <w:rPr>
          <w:rFonts w:cs="Times New Roman"/>
          <w:sz w:val="18"/>
        </w:rPr>
        <w:t>Robock has a B.A. from the University of Wisconsin, and a Ph.D. from Massachusetts Institute of Technology Stratospheric Aerosol Geoengineering, http://climate.envsci.rutgers.edu/pdf/RobockStratAerosolGeo.pdf</w:t>
      </w:r>
    </w:p>
    <w:p w14:paraId="20FA95AE" w14:textId="77777777" w:rsidR="001F2698" w:rsidRPr="001F2698" w:rsidRDefault="001F2698" w:rsidP="001F2698">
      <w:pPr>
        <w:rPr>
          <w:rFonts w:cs="Times New Roman"/>
          <w:b/>
          <w:u w:val="single"/>
        </w:rPr>
      </w:pPr>
      <w:r w:rsidRPr="001F2698">
        <w:rPr>
          <w:rFonts w:cs="Times New Roman"/>
          <w:b/>
          <w:u w:val="single"/>
        </w:rPr>
        <w:t>Stratospheric geoengineering has the potential to reduce some or all of the¶ warming produced by anthropogenic greenhouse gas emissions, which¶ would then lessen or eliminate the dangerous impacts of global warming,¶ including floods, droughts, stronger rainfall events, stronger hurricanes, sea¶ ice melting, land-based ice sheet melting, and sea level rise</w:t>
      </w:r>
    </w:p>
    <w:p w14:paraId="484CF998"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Solar Shields Solve for global warming</w:t>
      </w:r>
    </w:p>
    <w:p w14:paraId="4C101DB3" w14:textId="77777777" w:rsidR="001F2698" w:rsidRPr="001F2698" w:rsidRDefault="001F2698" w:rsidP="001F2698">
      <w:pPr>
        <w:rPr>
          <w:rFonts w:cs="Times New Roman"/>
          <w:sz w:val="16"/>
        </w:rPr>
      </w:pPr>
      <w:r w:rsidRPr="001F2698">
        <w:rPr>
          <w:rFonts w:cs="Times New Roman"/>
          <w:b/>
          <w:sz w:val="26"/>
        </w:rPr>
        <w:t>New Scientist, 2007</w:t>
      </w:r>
      <w:r w:rsidRPr="001F2698">
        <w:rPr>
          <w:rFonts w:cs="Times New Roman"/>
          <w:sz w:val="16"/>
        </w:rPr>
        <w:t>, Solar shield could be quick fix for global warming, http://www.newscientist.com/article/dn11993-solar-shield-could-be-quick-fix-for-global-warming.html#.U8ajW_ldXep</w:t>
      </w:r>
    </w:p>
    <w:p w14:paraId="215041EF" w14:textId="77777777" w:rsidR="001F2698" w:rsidRPr="001F2698" w:rsidRDefault="001F2698" w:rsidP="001F2698">
      <w:pPr>
        <w:rPr>
          <w:rFonts w:cs="Times New Roman"/>
          <w:sz w:val="16"/>
        </w:rPr>
      </w:pPr>
      <w:r w:rsidRPr="001F2698">
        <w:rPr>
          <w:rFonts w:cs="Times New Roman"/>
          <w:sz w:val="16"/>
        </w:rPr>
        <w:t>Ken Caldeira at the Carnegie Institution of Washington, in California, US, and Damon Matthews at Concordia University, Canada, used computer models to simulate the effects that a solar shield would have on the Earth's climate if greenhouse gas emissions continued to rise along a "business as usual" scenario.¶ "</w:t>
      </w:r>
      <w:r w:rsidRPr="001F2698">
        <w:rPr>
          <w:rFonts w:cs="Times New Roman"/>
          <w:b/>
          <w:u w:val="single"/>
        </w:rPr>
        <w:t>We have been trying to pinpoint the one really bad thing that argues against geoengineering the climate," says Caldeira. "But it is really hard to find."¶ His computer models simulated a gradually deployed shield that would compensate for the greenhouse effect of rising carbon dioxide concentrations. By the time CO2 levels are double those of pre-industrial times - predicted to be at the end of the 21st century - the shield would need to block 8% of the Sun's radiation.¶ The researchers found that a sulphur shield could act very quickly, lowering temperatures to around early 20th-century levels within a decade of being deployed.¶ "The trouble is, the decadal timescale works both ways," says Caldeira.</w:t>
      </w:r>
      <w:r w:rsidRPr="001F2698">
        <w:rPr>
          <w:rFonts w:cs="Times New Roman"/>
          <w:sz w:val="16"/>
        </w:rPr>
        <w:t xml:space="preserve"> </w:t>
      </w:r>
    </w:p>
    <w:p w14:paraId="1EFE2280"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There is natural evidence that proves sulfurs cool the earth</w:t>
      </w:r>
    </w:p>
    <w:p w14:paraId="167E5694" w14:textId="77777777" w:rsidR="001F2698" w:rsidRPr="001F2698" w:rsidRDefault="001F2698" w:rsidP="001F2698">
      <w:pPr>
        <w:rPr>
          <w:rFonts w:cs="Times New Roman"/>
          <w:sz w:val="16"/>
        </w:rPr>
      </w:pPr>
      <w:r w:rsidRPr="001F2698">
        <w:rPr>
          <w:rFonts w:cs="Times New Roman"/>
          <w:b/>
          <w:sz w:val="26"/>
        </w:rPr>
        <w:t>MIT, 2013,</w:t>
      </w:r>
      <w:r w:rsidRPr="001F2698">
        <w:rPr>
          <w:rFonts w:cs="Times New Roman"/>
          <w:sz w:val="16"/>
        </w:rPr>
        <w:t xml:space="preserve"> A Cheap and Easy Plan to Stop Global Warming, February 8, 2013, http://www.technologyreview.com/featuredstory/511016/a-cheap-and-easy-plan-to-stop-global-warming/</w:t>
      </w:r>
    </w:p>
    <w:p w14:paraId="07CC2996" w14:textId="77777777" w:rsidR="001F2698" w:rsidRPr="001F2698" w:rsidRDefault="001F2698" w:rsidP="001F2698">
      <w:pPr>
        <w:rPr>
          <w:rFonts w:cs="Times New Roman"/>
          <w:u w:val="single"/>
        </w:rPr>
      </w:pPr>
      <w:r w:rsidRPr="001F2698">
        <w:rPr>
          <w:rFonts w:cs="Times New Roman"/>
          <w:sz w:val="16"/>
        </w:rPr>
        <w:t xml:space="preserve">In the paper, Crutzen acknowledged that the “preferred way” to address climate warming was to lower emissions of greenhouse gases, but he concluded that making sufficient cuts was only “a pious wish.” Not only did he give his blessing to the idea of geoengineering, but </w:t>
      </w:r>
      <w:r w:rsidRPr="001F2698">
        <w:rPr>
          <w:rFonts w:cs="Times New Roman"/>
          <w:b/>
          <w:u w:val="single"/>
        </w:rPr>
        <w:t>he singled out the use of sulfate aerosols in particular as worthy of research,</w:t>
      </w:r>
      <w:r w:rsidRPr="001F2698">
        <w:rPr>
          <w:rFonts w:cs="Times New Roman"/>
          <w:sz w:val="16"/>
        </w:rPr>
        <w:t xml:space="preserve"> even though it’s well known that the particles can facilitate the chemical reactions that lead to ozone loss. </w:t>
      </w:r>
      <w:r w:rsidRPr="001F2698">
        <w:rPr>
          <w:rFonts w:cs="Times New Roman"/>
          <w:b/>
          <w:u w:val="single"/>
        </w:rPr>
        <w:t>He pointed to the eruption of Mount Pinatubo on an island in the Philippines in 1991 as evidence that sulfate particles can effectively cool the planet. The giant volcano spewed some 10 million metric tons of sulfur into the stratosphere. Subsequent analysis showed that the world’s temperature decreased by an average of 0.5 °C for a couple of years.</w:t>
      </w:r>
    </w:p>
    <w:p w14:paraId="3E640D59"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Sulfur injections wouldn’t accelerate global warming if stopped</w:t>
      </w:r>
    </w:p>
    <w:p w14:paraId="1F60EF78" w14:textId="77777777" w:rsidR="001F2698" w:rsidRPr="001F2698" w:rsidRDefault="001F2698" w:rsidP="001F2698">
      <w:pPr>
        <w:rPr>
          <w:rFonts w:cs="Times New Roman"/>
        </w:rPr>
      </w:pPr>
      <w:r w:rsidRPr="001F2698">
        <w:rPr>
          <w:rFonts w:cs="Times New Roman"/>
          <w:b/>
          <w:bCs/>
        </w:rPr>
        <w:t>MIT, 2013,</w:t>
      </w:r>
      <w:r w:rsidRPr="001F2698">
        <w:rPr>
          <w:rFonts w:cs="Times New Roman"/>
        </w:rPr>
        <w:t xml:space="preserve"> A Cheap and Easy Plan to Stop Global Warming, February 8, 2013, http://www.technologyreview.com/featuredstory/511016/a-cheap-and-easy-plan-to-stop-global-warming/</w:t>
      </w:r>
    </w:p>
    <w:p w14:paraId="64CF83CA" w14:textId="77777777" w:rsidR="001F2698" w:rsidRPr="001F2698" w:rsidRDefault="001F2698" w:rsidP="001F2698">
      <w:pPr>
        <w:rPr>
          <w:rFonts w:cs="Times New Roman"/>
          <w:b/>
          <w:u w:val="single"/>
        </w:rPr>
      </w:pPr>
      <w:r w:rsidRPr="001F2698">
        <w:rPr>
          <w:rFonts w:cs="Times New Roman"/>
          <w:sz w:val="16"/>
        </w:rPr>
        <w:t>For very brief spells, Keith sometimes lapses into animated annoyance with SRM critics. A moment later, however, he is calmly and logically countering the criticism with responses he has developed after years of thinking and writing about geoengineering. He sketches a graph showing that, in fact, sulfur injection could be rationally ended a century or less after it’s begun;</w:t>
      </w:r>
      <w:r w:rsidRPr="001F2698">
        <w:rPr>
          <w:rFonts w:cs="Times New Roman"/>
          <w:b/>
          <w:u w:val="single"/>
        </w:rPr>
        <w:t xml:space="preserve"> while the underlying climate changes it was masking would return, the rate of change affecting ecosystems and humans would have been slowed and managed</w:t>
      </w:r>
      <w:r w:rsidRPr="001F2698">
        <w:rPr>
          <w:rFonts w:cs="Times New Roman"/>
          <w:sz w:val="16"/>
        </w:rPr>
        <w:t xml:space="preserve">. </w:t>
      </w:r>
      <w:r w:rsidRPr="001F2698">
        <w:rPr>
          <w:rFonts w:cs="Times New Roman"/>
          <w:b/>
          <w:u w:val="single"/>
        </w:rPr>
        <w:t xml:space="preserve">The idea that initiating SRM would commit us to continuing it indefinitely “is just not true,” </w:t>
      </w:r>
      <w:r w:rsidRPr="001F2698">
        <w:rPr>
          <w:rFonts w:cs="Times New Roman"/>
          <w:sz w:val="16"/>
        </w:rPr>
        <w:t>he states with characteristic self-confidence.</w:t>
      </w:r>
      <w:r w:rsidRPr="001F2698">
        <w:rPr>
          <w:rFonts w:cs="Times New Roman"/>
          <w:sz w:val="12"/>
        </w:rPr>
        <w:t>¶</w:t>
      </w:r>
      <w:r w:rsidRPr="001F2698">
        <w:rPr>
          <w:rFonts w:cs="Times New Roman"/>
          <w:sz w:val="16"/>
        </w:rPr>
        <w:t xml:space="preserve"> It would be an extreme action, creating a different planet—even the color of the sky would be whiter.</w:t>
      </w:r>
      <w:r w:rsidRPr="001F2698">
        <w:rPr>
          <w:rFonts w:cs="Times New Roman"/>
          <w:sz w:val="12"/>
        </w:rPr>
        <w:t>¶</w:t>
      </w:r>
      <w:r w:rsidRPr="001F2698">
        <w:rPr>
          <w:rFonts w:cs="Times New Roman"/>
          <w:sz w:val="16"/>
        </w:rPr>
        <w:t xml:space="preserve"> Even many of the strongest advocates of SRM research say the technology would be a nearly unthinkable last resort for a desperate world facing climate changes so destructive that the risks would be worth taking. Keith, however, has a far less apocalyptic vision. “</w:t>
      </w:r>
      <w:r w:rsidRPr="001F2698">
        <w:rPr>
          <w:rFonts w:cs="Times New Roman"/>
          <w:b/>
          <w:u w:val="single"/>
        </w:rPr>
        <w:t>If we’ve actually found something that could substantially reduce the risk of climate change over the next century and save a lot of lives, that’s nothing to be upset about,” he says. “It’s something to celebrate</w:t>
      </w:r>
    </w:p>
    <w:p w14:paraId="07FFDB3D"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Sulfur can be distributed by fuel in airplanes</w:t>
      </w:r>
    </w:p>
    <w:p w14:paraId="7D8A7A7D" w14:textId="77777777" w:rsidR="001F2698" w:rsidRPr="001F2698" w:rsidRDefault="001F2698" w:rsidP="001F2698">
      <w:pPr>
        <w:rPr>
          <w:rFonts w:cs="Times New Roman"/>
        </w:rPr>
      </w:pPr>
      <w:r w:rsidRPr="001F2698">
        <w:rPr>
          <w:rFonts w:cs="Times New Roman"/>
          <w:b/>
          <w:sz w:val="26"/>
        </w:rPr>
        <w:t>Partanen, 2014</w:t>
      </w:r>
      <w:r w:rsidRPr="001F2698">
        <w:rPr>
          <w:rFonts w:cs="Times New Roman"/>
        </w:rPr>
        <w:t>, Antti-Ilari Partanen, Modelling Solar Geoengineering Via Aerosol Injections, May, 2014, file:///C:/Users/Brendon%20Egolf/Dropbox/Documents/Debate/SDI%20Jump%20Drives%202014/global%20warming%20core/urn_isbn_978-951-697-828-7.pdf</w:t>
      </w:r>
    </w:p>
    <w:p w14:paraId="448A0A9E" w14:textId="77777777" w:rsidR="001F2698" w:rsidRPr="001F2698" w:rsidRDefault="001F2698" w:rsidP="001F2698">
      <w:pPr>
        <w:rPr>
          <w:rFonts w:cs="Times New Roman"/>
          <w:sz w:val="16"/>
        </w:rPr>
      </w:pPr>
      <w:r w:rsidRPr="001F2698">
        <w:rPr>
          <w:rFonts w:cs="Times New Roman"/>
          <w:sz w:val="16"/>
        </w:rPr>
        <w:t xml:space="preserve">In Paper I, the number of stratospheric ﬂight routes was increased by </w:t>
      </w:r>
      <w:r w:rsidRPr="001F2698">
        <w:rPr>
          <w:rFonts w:cs="Times New Roman"/>
          <w:b/>
          <w:u w:val="single"/>
        </w:rPr>
        <w:t>as- suming that all intercontinental ﬂights are ﬂown</w:t>
      </w:r>
      <w:r w:rsidRPr="001F2698">
        <w:rPr>
          <w:rFonts w:cs="Times New Roman"/>
          <w:sz w:val="16"/>
        </w:rPr>
        <w:t xml:space="preserve"> with Concorde-type aircraft </w:t>
      </w:r>
      <w:r w:rsidRPr="001F2698">
        <w:rPr>
          <w:rFonts w:cs="Times New Roman"/>
          <w:b/>
          <w:u w:val="single"/>
        </w:rPr>
        <w:t>in the lower stratosphere</w:t>
      </w:r>
      <w:r w:rsidRPr="001F2698">
        <w:rPr>
          <w:rFonts w:cs="Times New Roman"/>
          <w:sz w:val="16"/>
        </w:rPr>
        <w:t xml:space="preserve">, and that fuel sulphur content is increased to de- liver signiﬁcant amounts of sulphur into stratosphere. This would increase signiﬁcantly the sulphur ﬂux into the stratosphere. </w:t>
      </w:r>
      <w:r w:rsidRPr="001F2698">
        <w:rPr>
          <w:rFonts w:cs="Times New Roman"/>
          <w:b/>
          <w:u w:val="single"/>
        </w:rPr>
        <w:t>By increasing the fuel sulphur content to ﬁvefold of the current mean value</w:t>
      </w:r>
      <w:r w:rsidRPr="001F2698">
        <w:rPr>
          <w:rFonts w:cs="Times New Roman"/>
          <w:sz w:val="16"/>
        </w:rPr>
        <w:t xml:space="preserve"> (i.e. to current upper legal limit) </w:t>
      </w:r>
      <w:r w:rsidRPr="001F2698">
        <w:rPr>
          <w:rFonts w:cs="Times New Roman"/>
          <w:b/>
          <w:u w:val="single"/>
        </w:rPr>
        <w:t>the total annual sulphur mass ﬂux into the stratosphere would be 0.31 Tg S yr−1</w:t>
      </w:r>
      <w:r w:rsidRPr="001F2698">
        <w:rPr>
          <w:rFonts w:cs="Times New Roman"/>
          <w:sz w:val="16"/>
        </w:rPr>
        <w:t xml:space="preserve"> (Paper I).</w:t>
      </w:r>
    </w:p>
    <w:p w14:paraId="7EC616F4" w14:textId="2D344558" w:rsidR="001F2698" w:rsidRPr="001F2698" w:rsidRDefault="00540C98" w:rsidP="001F2698">
      <w:pPr>
        <w:keepNext/>
        <w:keepLines/>
        <w:pageBreakBefore/>
        <w:spacing w:before="200"/>
        <w:jc w:val="center"/>
        <w:outlineLvl w:val="2"/>
        <w:rPr>
          <w:rFonts w:asciiTheme="majorHAnsi" w:eastAsiaTheme="majorEastAsia" w:hAnsiTheme="majorHAnsi" w:cs="Times New Roman"/>
          <w:b/>
          <w:bCs/>
          <w:sz w:val="32"/>
          <w:u w:val="single"/>
        </w:rPr>
      </w:pPr>
      <w:r>
        <w:rPr>
          <w:rFonts w:asciiTheme="majorHAnsi" w:eastAsiaTheme="majorEastAsia" w:hAnsiTheme="majorHAnsi" w:cs="Times New Roman"/>
          <w:b/>
          <w:bCs/>
          <w:sz w:val="32"/>
          <w:u w:val="single"/>
        </w:rPr>
        <w:t>Aff Answers - Solar Shield</w:t>
      </w:r>
    </w:p>
    <w:p w14:paraId="106B7A64"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Solar shields don’t solve for global warming</w:t>
      </w:r>
    </w:p>
    <w:p w14:paraId="0643099A" w14:textId="77777777" w:rsidR="001F2698" w:rsidRPr="001F2698" w:rsidRDefault="001F2698" w:rsidP="001F2698">
      <w:pPr>
        <w:rPr>
          <w:rFonts w:cs="Times New Roman"/>
          <w:sz w:val="16"/>
        </w:rPr>
      </w:pPr>
      <w:r w:rsidRPr="001F2698">
        <w:rPr>
          <w:rFonts w:cs="Times New Roman"/>
        </w:rPr>
        <w:t>David</w:t>
      </w:r>
      <w:r w:rsidRPr="001F2698">
        <w:rPr>
          <w:rFonts w:cs="Times New Roman"/>
          <w:b/>
          <w:sz w:val="26"/>
        </w:rPr>
        <w:t xml:space="preserve"> Keith, 2007</w:t>
      </w:r>
      <w:r w:rsidRPr="001F2698">
        <w:rPr>
          <w:rFonts w:cs="Times New Roman"/>
        </w:rPr>
        <w:t xml:space="preserve"> - </w:t>
      </w:r>
      <w:r w:rsidRPr="001F2698">
        <w:rPr>
          <w:rFonts w:cs="Times New Roman"/>
          <w:sz w:val="16"/>
        </w:rPr>
        <w:t xml:space="preserve">David Keith has worked near the interface between climate science, energy technology and public policy for twenty years. He took first prize in Canada's national physics prize exam, won MIT's prize for excellence in experimental physics, and was listed as one of TIME magazine's Heroes of the Environment 2009 (article). David’s academic appointments are at Harvard where he serves as the Gordon McKay Professor of Applied Physics in the School of Engineering and Applied Sciences (SEAS) and Professor of Public Policy at the Harvard Kennedy School. David divides his time between Boston and Calgary where he serves as President of Carbon Engineering a start-up company developing industrial scale technologies for capture of CO2 from ambient air. [Geo-engineering to slow global warming: David Keith on TED.com, November 13, 2007, </w:t>
      </w:r>
      <w:hyperlink r:id="rId79" w:history="1">
        <w:r w:rsidRPr="001F2698">
          <w:rPr>
            <w:rFonts w:cs="Times New Roman"/>
            <w:color w:val="0000FF" w:themeColor="hyperlink"/>
            <w:sz w:val="16"/>
            <w:u w:val="single"/>
          </w:rPr>
          <w:t>http://blog.ted.com/2007/11/13/david_keith/</w:t>
        </w:r>
      </w:hyperlink>
      <w:r w:rsidRPr="001F2698">
        <w:rPr>
          <w:rFonts w:cs="Times New Roman"/>
          <w:sz w:val="16"/>
        </w:rPr>
        <w:t>]</w:t>
      </w:r>
    </w:p>
    <w:p w14:paraId="54D4000F" w14:textId="77777777" w:rsidR="001F2698" w:rsidRPr="001F2698" w:rsidRDefault="001F2698" w:rsidP="001F2698">
      <w:pPr>
        <w:rPr>
          <w:rFonts w:cs="Times New Roman"/>
          <w:b/>
          <w:u w:val="single"/>
        </w:rPr>
      </w:pPr>
      <w:proofErr w:type="gramStart"/>
      <w:r w:rsidRPr="001F2698">
        <w:rPr>
          <w:rFonts w:cs="Times New Roman"/>
          <w:b/>
          <w:u w:val="single"/>
        </w:rPr>
        <w:t>with</w:t>
      </w:r>
      <w:proofErr w:type="gramEnd"/>
      <w:r w:rsidRPr="001F2698">
        <w:rPr>
          <w:rFonts w:cs="Times New Roman"/>
          <w:b/>
          <w:u w:val="single"/>
        </w:rPr>
        <w:t xml:space="preserve"> twice the amount of CO2 in the air</w:t>
      </w:r>
      <w:r w:rsidRPr="001F2698">
        <w:rPr>
          <w:rFonts w:cs="Times New Roman"/>
          <w:sz w:val="16"/>
        </w:rPr>
        <w:t xml:space="preserve">, the lower graph is with twice the amount of CO2 </w:t>
      </w:r>
      <w:r w:rsidRPr="001F2698">
        <w:rPr>
          <w:rFonts w:cs="Times New Roman"/>
          <w:b/>
          <w:u w:val="single"/>
        </w:rPr>
        <w:t>and 1.8% less sunlight, and you’re back to the original climate</w:t>
      </w:r>
      <w:r w:rsidRPr="001F2698">
        <w:rPr>
          <w:rFonts w:cs="Times New Roman"/>
          <w:sz w:val="16"/>
        </w:rPr>
        <w:t xml:space="preserve">. And this graph from Ken Caldera, </w:t>
      </w:r>
      <w:r w:rsidRPr="001F2698">
        <w:rPr>
          <w:rFonts w:cs="Times New Roman"/>
          <w:b/>
          <w:u w:val="single"/>
        </w:rPr>
        <w:t>it’s important to say, came because</w:t>
      </w:r>
      <w:r w:rsidRPr="001F2698">
        <w:rPr>
          <w:rFonts w:cs="Times New Roman"/>
          <w:sz w:val="16"/>
        </w:rPr>
        <w:t xml:space="preserve"> Ken, at a meeting that I believe Marty Hoffart was also at in the mid-90, </w:t>
      </w:r>
      <w:r w:rsidRPr="001F2698">
        <w:rPr>
          <w:rFonts w:cs="Times New Roman"/>
          <w:b/>
          <w:u w:val="single"/>
        </w:rPr>
        <w:t xml:space="preserve">Ken and I stood up at the back of the meeting and said geoengineering won’t work </w:t>
      </w:r>
      <w:r w:rsidRPr="001F2698">
        <w:rPr>
          <w:rFonts w:cs="Times New Roman"/>
          <w:sz w:val="16"/>
        </w:rPr>
        <w:t xml:space="preserve">and to the person who was promoting it said- </w:t>
      </w:r>
      <w:r w:rsidRPr="001F2698">
        <w:rPr>
          <w:rFonts w:cs="Times New Roman"/>
          <w:b/>
          <w:u w:val="single"/>
        </w:rPr>
        <w:t>the atmosphere’s much more complicated, there’re a bunch of physical reasons why it wouldn’t do a very good compensation</w:t>
      </w:r>
    </w:p>
    <w:p w14:paraId="6413123E"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Geo-engineering methods ultimately fail</w:t>
      </w:r>
    </w:p>
    <w:p w14:paraId="4AAFC9B6" w14:textId="77777777" w:rsidR="001F2698" w:rsidRPr="001F2698" w:rsidRDefault="001F2698" w:rsidP="001F2698">
      <w:pPr>
        <w:rPr>
          <w:rFonts w:cs="Times New Roman"/>
          <w:sz w:val="16"/>
        </w:rPr>
      </w:pPr>
      <w:r w:rsidRPr="001F2698">
        <w:rPr>
          <w:rFonts w:cs="Times New Roman"/>
          <w:b/>
          <w:sz w:val="26"/>
        </w:rPr>
        <w:t>Daily Mail, 2014</w:t>
      </w:r>
      <w:r w:rsidRPr="001F2698">
        <w:rPr>
          <w:rFonts w:cs="Times New Roman"/>
          <w:sz w:val="16"/>
        </w:rPr>
        <w:t>, Geoengineering WON’T stop global warming, warns study, 4 June 2014, http://www.dailymail.co.uk/sciencetech/article-2648430/Geoengineering-WONT-stop-global-warming-warns-study.html</w:t>
      </w:r>
    </w:p>
    <w:p w14:paraId="54DA2841" w14:textId="77777777" w:rsidR="001F2698" w:rsidRPr="001F2698" w:rsidRDefault="001F2698" w:rsidP="001F2698">
      <w:pPr>
        <w:rPr>
          <w:rFonts w:cs="Times New Roman"/>
          <w:sz w:val="16"/>
        </w:rPr>
      </w:pPr>
      <w:r w:rsidRPr="001F2698">
        <w:rPr>
          <w:rFonts w:cs="Times New Roman"/>
          <w:sz w:val="16"/>
        </w:rPr>
        <w:t>From aerosols that spray salt into the air, to machines that suck carbon from the atmosphere, scientists are conjuring up an increasing array of geoengineering techniques to battle climate change.</w:t>
      </w:r>
      <w:r w:rsidRPr="001F2698">
        <w:rPr>
          <w:rFonts w:cs="Times New Roman"/>
          <w:sz w:val="12"/>
        </w:rPr>
        <w:t>¶</w:t>
      </w:r>
      <w:r w:rsidRPr="001F2698">
        <w:rPr>
          <w:rFonts w:cs="Times New Roman"/>
          <w:sz w:val="16"/>
        </w:rPr>
        <w:t xml:space="preserve"> But this type of ‘</w:t>
      </w:r>
      <w:r w:rsidRPr="001F2698">
        <w:rPr>
          <w:rFonts w:cs="Times New Roman"/>
          <w:b/>
          <w:u w:val="single"/>
        </w:rPr>
        <w:t>climate engineering’ – which involves manipulating the natural processes after emissions have been released – will ultimately fail to help the world reach its emissions targets.</w:t>
      </w:r>
      <w:r w:rsidRPr="001F2698">
        <w:rPr>
          <w:rFonts w:cs="Times New Roman"/>
          <w:b/>
          <w:sz w:val="12"/>
          <w:u w:val="single"/>
        </w:rPr>
        <w:t>¶</w:t>
      </w:r>
      <w:r w:rsidRPr="001F2698">
        <w:rPr>
          <w:rFonts w:cs="Times New Roman"/>
          <w:b/>
          <w:u w:val="single"/>
        </w:rPr>
        <w:t xml:space="preserve"> This is according to a new report authored by U.S. and Canadian researchers at six universities that argue tinkering with climate change isn't a viable long-term solution to global warming. </w:t>
      </w:r>
      <w:r w:rsidRPr="001F2698">
        <w:rPr>
          <w:rFonts w:cs="Times New Roman"/>
          <w:sz w:val="16"/>
        </w:rPr>
        <w:t>The authors argue some approaches to climate engineering are more promising than others Strategies such as forest management and geological storage of carbon dioxide, for instance, may be useful if used alongside emission reduction.</w:t>
      </w:r>
      <w:r w:rsidRPr="001F2698">
        <w:rPr>
          <w:rFonts w:cs="Times New Roman"/>
          <w:sz w:val="12"/>
        </w:rPr>
        <w:t>¶</w:t>
      </w:r>
      <w:r w:rsidRPr="001F2698">
        <w:rPr>
          <w:rFonts w:cs="Times New Roman"/>
          <w:sz w:val="16"/>
        </w:rPr>
        <w:t xml:space="preserve"> Other climate engineering strategies are less appealing, such as fertilising the ocean with iron to absorb carbon dioxide or reducing global warming by injecting particles into the atmosphere to block sunlight.</w:t>
      </w:r>
      <w:r w:rsidRPr="001F2698">
        <w:rPr>
          <w:rFonts w:cs="Times New Roman"/>
          <w:sz w:val="12"/>
        </w:rPr>
        <w:t>¶</w:t>
      </w:r>
      <w:r w:rsidRPr="001F2698">
        <w:rPr>
          <w:rFonts w:cs="Times New Roman"/>
          <w:sz w:val="16"/>
        </w:rPr>
        <w:t xml:space="preserve"> ‘Take the example of solar radiation management, which is the idea of putting aerosols into the stratosphere, kind of like what happens when a large volcano erupts,’ Dr Axsen said.</w:t>
      </w:r>
      <w:r w:rsidRPr="001F2698">
        <w:rPr>
          <w:rFonts w:cs="Times New Roman"/>
          <w:sz w:val="12"/>
        </w:rPr>
        <w:t>¶</w:t>
      </w:r>
      <w:r w:rsidRPr="001F2698">
        <w:rPr>
          <w:rFonts w:cs="Times New Roman"/>
          <w:sz w:val="16"/>
        </w:rPr>
        <w:t xml:space="preserve"> ‘This is a surprisingly cheap way to reduce global temperatures, and we have the technology to do it. But our study asked other important questions.</w:t>
      </w:r>
      <w:r w:rsidRPr="001F2698">
        <w:rPr>
          <w:rFonts w:cs="Times New Roman"/>
          <w:sz w:val="12"/>
        </w:rPr>
        <w:t>¶</w:t>
      </w:r>
      <w:r w:rsidRPr="001F2698">
        <w:rPr>
          <w:rFonts w:cs="Times New Roman"/>
          <w:sz w:val="16"/>
        </w:rPr>
        <w:t xml:space="preserve"> ‘What are the environmental risks? Will global citizens accept this? What country would manage this? Is that fair? Suddenly, this strategy does not look so attractive.’</w:t>
      </w:r>
      <w:r w:rsidRPr="001F2698">
        <w:rPr>
          <w:rFonts w:cs="Times New Roman"/>
          <w:sz w:val="12"/>
        </w:rPr>
        <w:t>¶</w:t>
      </w:r>
      <w:r w:rsidRPr="001F2698">
        <w:rPr>
          <w:rFonts w:cs="Times New Roman"/>
          <w:sz w:val="16"/>
        </w:rPr>
        <w:t xml:space="preserve"> The report was compiled over two years using research from more than 100 studies.</w:t>
      </w:r>
      <w:r w:rsidRPr="001F2698">
        <w:rPr>
          <w:rFonts w:cs="Times New Roman"/>
          <w:sz w:val="12"/>
        </w:rPr>
        <w:t>¶</w:t>
      </w:r>
      <w:r w:rsidRPr="001F2698">
        <w:rPr>
          <w:rFonts w:cs="Times New Roman"/>
          <w:sz w:val="16"/>
        </w:rPr>
        <w:t xml:space="preserve"> </w:t>
      </w:r>
      <w:r w:rsidRPr="001F2698">
        <w:rPr>
          <w:rFonts w:cs="Times New Roman"/>
          <w:b/>
          <w:u w:val="single"/>
        </w:rPr>
        <w:t>It follows a similar report in February that found schemes to deliberately manipulate the Earth’s climate could prove useless</w:t>
      </w:r>
      <w:r w:rsidRPr="001F2698">
        <w:rPr>
          <w:rFonts w:cs="Times New Roman"/>
          <w:sz w:val="16"/>
        </w:rPr>
        <w:t>, and at worst harmful.</w:t>
      </w:r>
      <w:r w:rsidRPr="001F2698">
        <w:rPr>
          <w:rFonts w:cs="Times New Roman"/>
          <w:sz w:val="12"/>
        </w:rPr>
        <w:t>¶</w:t>
      </w:r>
      <w:r w:rsidRPr="001F2698">
        <w:rPr>
          <w:rFonts w:cs="Times New Roman"/>
          <w:sz w:val="16"/>
        </w:rPr>
        <w:t xml:space="preserve"> Researchers at the Geomar Helmholtz Centre for Ocean Research in Germany used software to test the potential benefits and drawbacks of five different geoengineering technologies.</w:t>
      </w:r>
      <w:r w:rsidRPr="001F2698">
        <w:rPr>
          <w:rFonts w:cs="Times New Roman"/>
          <w:sz w:val="12"/>
        </w:rPr>
        <w:t>¶</w:t>
      </w:r>
      <w:r w:rsidRPr="001F2698">
        <w:rPr>
          <w:rFonts w:cs="Times New Roman"/>
          <w:sz w:val="16"/>
        </w:rPr>
        <w:t xml:space="preserve"> </w:t>
      </w:r>
      <w:r w:rsidRPr="001F2698">
        <w:rPr>
          <w:rFonts w:cs="Times New Roman"/>
          <w:b/>
          <w:u w:val="single"/>
        </w:rPr>
        <w:t>Their study suggests that even when several technologies are combined, geoengineering would be unable to prevent average surface temperatures from rising more than 2°C (3.6°F) above current temperatures by the year 2100</w:t>
      </w:r>
      <w:r w:rsidRPr="001F2698">
        <w:rPr>
          <w:rFonts w:cs="Times New Roman"/>
          <w:sz w:val="16"/>
        </w:rPr>
        <w:t>.</w:t>
      </w:r>
      <w:r w:rsidRPr="001F2698">
        <w:rPr>
          <w:rFonts w:cs="Times New Roman"/>
          <w:b/>
          <w:u w:val="single"/>
        </w:rPr>
        <w:t>.</w:t>
      </w:r>
      <w:r w:rsidRPr="001F2698">
        <w:rPr>
          <w:rFonts w:cs="Times New Roman"/>
          <w:b/>
          <w:sz w:val="12"/>
          <w:u w:val="single"/>
        </w:rPr>
        <w:t xml:space="preserve">¶ </w:t>
      </w:r>
    </w:p>
    <w:p w14:paraId="504716FC" w14:textId="77777777" w:rsidR="001F2698" w:rsidRPr="001F2698" w:rsidRDefault="001F2698" w:rsidP="001F2698">
      <w:pPr>
        <w:keepNext/>
        <w:keepLines/>
        <w:spacing w:before="200"/>
        <w:outlineLvl w:val="3"/>
        <w:rPr>
          <w:rFonts w:asciiTheme="majorHAnsi" w:eastAsiaTheme="majorEastAsia" w:hAnsiTheme="majorHAnsi" w:cs="Times New Roman"/>
          <w:b/>
          <w:bCs/>
          <w:iCs/>
          <w:sz w:val="26"/>
        </w:rPr>
      </w:pPr>
      <w:r w:rsidRPr="001F2698">
        <w:rPr>
          <w:rFonts w:asciiTheme="majorHAnsi" w:eastAsiaTheme="majorEastAsia" w:hAnsiTheme="majorHAnsi" w:cs="Times New Roman"/>
          <w:b/>
          <w:bCs/>
          <w:iCs/>
          <w:sz w:val="26"/>
        </w:rPr>
        <w:t>Solar shields are extremely expensive and would need to be continued forever</w:t>
      </w:r>
    </w:p>
    <w:p w14:paraId="5249A56D" w14:textId="77777777" w:rsidR="001F2698" w:rsidRPr="001F2698" w:rsidRDefault="001F2698" w:rsidP="001F2698">
      <w:pPr>
        <w:rPr>
          <w:rFonts w:cs="Times New Roman"/>
          <w:sz w:val="18"/>
        </w:rPr>
      </w:pPr>
      <w:r w:rsidRPr="001F2698">
        <w:rPr>
          <w:rFonts w:cs="Times New Roman"/>
          <w:b/>
          <w:bCs/>
        </w:rPr>
        <w:t>MIT, 2013,</w:t>
      </w:r>
      <w:r w:rsidRPr="001F2698">
        <w:rPr>
          <w:rFonts w:cs="Times New Roman"/>
        </w:rPr>
        <w:t xml:space="preserve"> </w:t>
      </w:r>
      <w:r w:rsidRPr="001F2698">
        <w:rPr>
          <w:rFonts w:cs="Times New Roman"/>
          <w:sz w:val="16"/>
        </w:rPr>
        <w:t>A Cheap and Easy Plan to Stop Global Warming, February 8, 2013, http://www.technologyreview.com/featuredstory/511016/a-cheap-and-easy-plan-to-stop-global-warming/</w:t>
      </w:r>
    </w:p>
    <w:p w14:paraId="6E5C254E" w14:textId="77777777" w:rsidR="001F2698" w:rsidRPr="001F2698" w:rsidRDefault="001F2698" w:rsidP="001F2698">
      <w:pPr>
        <w:rPr>
          <w:rFonts w:cs="Times New Roman"/>
          <w:sz w:val="16"/>
        </w:rPr>
      </w:pPr>
      <w:r w:rsidRPr="001F2698">
        <w:rPr>
          <w:rFonts w:cs="Times New Roman"/>
          <w:sz w:val="16"/>
        </w:rPr>
        <w:t xml:space="preserve">According to Keith’s calculations, </w:t>
      </w:r>
      <w:r w:rsidRPr="001F2698">
        <w:rPr>
          <w:rFonts w:cs="Times New Roman"/>
          <w:b/>
          <w:u w:val="single"/>
        </w:rPr>
        <w:t>if operations were begun in 2020</w:t>
      </w:r>
      <w:r w:rsidRPr="001F2698">
        <w:rPr>
          <w:rFonts w:cs="Times New Roman"/>
          <w:sz w:val="16"/>
        </w:rPr>
        <w:t xml:space="preserve">, </w:t>
      </w:r>
      <w:r w:rsidRPr="001F2698">
        <w:rPr>
          <w:rFonts w:cs="Times New Roman"/>
          <w:b/>
          <w:u w:val="single"/>
        </w:rPr>
        <w:t>it would take 25,000 metric tons of sulfuric acid to cut global warming in half after one year</w:t>
      </w:r>
      <w:r w:rsidRPr="001F2698">
        <w:rPr>
          <w:rFonts w:cs="Times New Roman"/>
          <w:sz w:val="16"/>
        </w:rPr>
        <w:t xml:space="preserve">. Once under way, </w:t>
      </w:r>
      <w:r w:rsidRPr="001F2698">
        <w:rPr>
          <w:rFonts w:cs="Times New Roman"/>
          <w:b/>
          <w:u w:val="single"/>
        </w:rPr>
        <w:t>the injection of sulfuric acid would proceed continuously. By 2040, 11 or so jets delivering roughly 250,000 metric tons of it each year, at an annual cost of $700 million, would be required to compensate for the increased warming caused by rising levels of carbon dioxide. By 2070, he estimates, the program would need to be injecting a bit more than a million tons per year using a fleet of a hundred aircraft</w:t>
      </w:r>
      <w:r w:rsidRPr="001F2698">
        <w:rPr>
          <w:rFonts w:cs="Times New Roman"/>
          <w:sz w:val="16"/>
        </w:rPr>
        <w:t>.</w:t>
      </w:r>
    </w:p>
    <w:p w14:paraId="601011F4" w14:textId="77777777" w:rsidR="001F2698" w:rsidRPr="001F2698" w:rsidRDefault="001F2698" w:rsidP="001F2698">
      <w:pPr>
        <w:rPr>
          <w:rFonts w:cs="Times New Roman"/>
        </w:rPr>
      </w:pPr>
    </w:p>
    <w:p w14:paraId="638D97C7" w14:textId="77777777" w:rsidR="000022F2" w:rsidRPr="00D17C4E" w:rsidRDefault="000022F2" w:rsidP="00D17C4E"/>
    <w:sectPr w:rsidR="000022F2" w:rsidRPr="00D17C4E" w:rsidSect="000C3A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A66CFAD" w14:textId="77777777" w:rsidR="005D62E3" w:rsidRDefault="005D62E3" w:rsidP="005F5576">
      <w:r>
        <w:separator/>
      </w:r>
    </w:p>
  </w:endnote>
  <w:endnote w:type="continuationSeparator" w:id="0">
    <w:p w14:paraId="1CCD9F5F" w14:textId="77777777" w:rsidR="005D62E3" w:rsidRDefault="005D62E3"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SimSun">
    <w:altName w:val="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MS Mincho">
    <w:altName w:val="ＭＳ 明朝"/>
    <w:charset w:val="80"/>
    <w:family w:val="modern"/>
    <w:pitch w:val="fixed"/>
    <w:sig w:usb0="E00002FF" w:usb1="6AC7FDFB" w:usb2="00000012" w:usb3="00000000" w:csb0="0002009F" w:csb1="00000000"/>
  </w:font>
  <w:font w:name="Cambria Math">
    <w:panose1 w:val="02040503050406030204"/>
    <w:charset w:val="00"/>
    <w:family w:val="auto"/>
    <w:pitch w:val="variable"/>
    <w:sig w:usb0="E00002FF" w:usb1="420024FF" w:usb2="00000000" w:usb3="00000000" w:csb0="0000019F" w:csb1="00000000"/>
  </w:font>
  <w:font w:name="PMingLiU">
    <w:altName w:val="∑s≤”©˙≈È"/>
    <w:charset w:val="88"/>
    <w:family w:val="roman"/>
    <w:pitch w:val="variable"/>
    <w:sig w:usb0="A00002FF" w:usb1="28CFFCFA" w:usb2="00000016" w:usb3="00000000" w:csb0="00100001" w:csb1="00000000"/>
  </w:font>
  <w:font w:name="Century Schoolbook">
    <w:panose1 w:val="02040604050505020304"/>
    <w:charset w:val="00"/>
    <w:family w:val="auto"/>
    <w:pitch w:val="variable"/>
    <w:sig w:usb0="00000003" w:usb1="00000000" w:usb2="00000000" w:usb3="00000000" w:csb0="00000001" w:csb1="00000000"/>
  </w:font>
  <w:font w:name="Trebuchet MS">
    <w:panose1 w:val="020B0603020202020204"/>
    <w:charset w:val="00"/>
    <w:family w:val="auto"/>
    <w:pitch w:val="variable"/>
    <w:sig w:usb0="00000287" w:usb1="00000000" w:usb2="00000000" w:usb3="00000000" w:csb0="0000009F" w:csb1="00000000"/>
  </w:font>
  <w:font w:name="Garamond">
    <w:panose1 w:val="02020404030301010803"/>
    <w:charset w:val="00"/>
    <w:family w:val="auto"/>
    <w:pitch w:val="variable"/>
    <w:sig w:usb0="00000003" w:usb1="00000000" w:usb2="00000000" w:usb3="00000000" w:csb0="00000001" w:csb1="00000000"/>
  </w:font>
  <w:font w:name="Garamond-Bold">
    <w:altName w:val="Garamond"/>
    <w:panose1 w:val="00000000000000000000"/>
    <w:charset w:val="00"/>
    <w:family w:val="roman"/>
    <w:notTrueType/>
    <w:pitch w:val="default"/>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Georgia">
    <w:panose1 w:val="02040502050405020303"/>
    <w:charset w:val="00"/>
    <w:family w:val="auto"/>
    <w:pitch w:val="variable"/>
    <w:sig w:usb0="00000287" w:usb1="00000000" w:usb2="00000000" w:usb3="00000000" w:csb0="0000009F" w:csb1="00000000"/>
  </w:font>
  <w:font w:name="Tahoma">
    <w:panose1 w:val="020B0604030504040204"/>
    <w:charset w:val="00"/>
    <w:family w:val="auto"/>
    <w:pitch w:val="variable"/>
    <w:sig w:usb0="E1002AFF" w:usb1="C000605B" w:usb2="00000029" w:usb3="00000000" w:csb0="0001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A41D992" w14:textId="77777777" w:rsidR="005D62E3" w:rsidRDefault="005D62E3" w:rsidP="005F5576">
      <w:r>
        <w:separator/>
      </w:r>
    </w:p>
  </w:footnote>
  <w:footnote w:type="continuationSeparator" w:id="0">
    <w:p w14:paraId="4C962759" w14:textId="77777777" w:rsidR="005D62E3" w:rsidRDefault="005D62E3"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2698"/>
    <w:rsid w:val="000022F2"/>
    <w:rsid w:val="0000459F"/>
    <w:rsid w:val="00004EB4"/>
    <w:rsid w:val="0002196C"/>
    <w:rsid w:val="00021F29"/>
    <w:rsid w:val="00027EED"/>
    <w:rsid w:val="0003041D"/>
    <w:rsid w:val="00033028"/>
    <w:rsid w:val="000360A7"/>
    <w:rsid w:val="00041235"/>
    <w:rsid w:val="00052A1D"/>
    <w:rsid w:val="00055E12"/>
    <w:rsid w:val="00064A59"/>
    <w:rsid w:val="0007162E"/>
    <w:rsid w:val="00073B9A"/>
    <w:rsid w:val="000825CA"/>
    <w:rsid w:val="00090287"/>
    <w:rsid w:val="00090BA2"/>
    <w:rsid w:val="000978A3"/>
    <w:rsid w:val="00097D7E"/>
    <w:rsid w:val="000A1D39"/>
    <w:rsid w:val="000A4FA5"/>
    <w:rsid w:val="000A77AE"/>
    <w:rsid w:val="000B61C8"/>
    <w:rsid w:val="000C767D"/>
    <w:rsid w:val="000D0B76"/>
    <w:rsid w:val="000D2AE5"/>
    <w:rsid w:val="000D3A26"/>
    <w:rsid w:val="000D3D8D"/>
    <w:rsid w:val="000D7E28"/>
    <w:rsid w:val="000E41A3"/>
    <w:rsid w:val="000F37E7"/>
    <w:rsid w:val="0010104B"/>
    <w:rsid w:val="0010365C"/>
    <w:rsid w:val="00113C68"/>
    <w:rsid w:val="00114663"/>
    <w:rsid w:val="0012057B"/>
    <w:rsid w:val="00126D92"/>
    <w:rsid w:val="001301AC"/>
    <w:rsid w:val="001304DF"/>
    <w:rsid w:val="00140397"/>
    <w:rsid w:val="0014072D"/>
    <w:rsid w:val="00141F7D"/>
    <w:rsid w:val="00141FBF"/>
    <w:rsid w:val="00145AB3"/>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2698"/>
    <w:rsid w:val="001F7572"/>
    <w:rsid w:val="0020006E"/>
    <w:rsid w:val="0020052F"/>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14A"/>
    <w:rsid w:val="00315CA2"/>
    <w:rsid w:val="00316FEB"/>
    <w:rsid w:val="00326EEB"/>
    <w:rsid w:val="0033078A"/>
    <w:rsid w:val="00331559"/>
    <w:rsid w:val="003401DD"/>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0C98"/>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D62E3"/>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1100"/>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278E"/>
    <w:rsid w:val="007E3F59"/>
    <w:rsid w:val="007E5043"/>
    <w:rsid w:val="007E5183"/>
    <w:rsid w:val="007F04A6"/>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9E17D5"/>
    <w:rsid w:val="009E5508"/>
    <w:rsid w:val="00A10B8B"/>
    <w:rsid w:val="00A20D78"/>
    <w:rsid w:val="00A2174A"/>
    <w:rsid w:val="00A26733"/>
    <w:rsid w:val="00A3595E"/>
    <w:rsid w:val="00A46C7F"/>
    <w:rsid w:val="00A73245"/>
    <w:rsid w:val="00A77145"/>
    <w:rsid w:val="00A82989"/>
    <w:rsid w:val="00A87F38"/>
    <w:rsid w:val="00A904FE"/>
    <w:rsid w:val="00A9262C"/>
    <w:rsid w:val="00AA4777"/>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14D2"/>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1662"/>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72B4E"/>
    <w:rsid w:val="00D86024"/>
    <w:rsid w:val="00D94CA3"/>
    <w:rsid w:val="00D96595"/>
    <w:rsid w:val="00DA018C"/>
    <w:rsid w:val="00DA3C9D"/>
    <w:rsid w:val="00DB0F7E"/>
    <w:rsid w:val="00DB5489"/>
    <w:rsid w:val="00DB6C98"/>
    <w:rsid w:val="00DC701C"/>
    <w:rsid w:val="00DD7F91"/>
    <w:rsid w:val="00DE7094"/>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0363F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trong"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E17D5"/>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1"/>
    <w:qFormat/>
    <w:rsid w:val="009E17D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E17D5"/>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Char,Char Char Char Char Char Char Char Char,Citation,Char1,Char Char Char Char Char Char Char,Text 7,Tag Char Char,Bold Cite,Cite 1,Read Char"/>
    <w:basedOn w:val="Normal"/>
    <w:next w:val="Normal"/>
    <w:link w:val="Heading3Char"/>
    <w:uiPriority w:val="9"/>
    <w:unhideWhenUsed/>
    <w:qFormat/>
    <w:rsid w:val="009E17D5"/>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Normal Tag,small text,Heading 21,Ch,no read,No Spacing211,No Spacing2111,Heading 2 Char2 Char,Heading 2 Char1 Char Char,No Spacing11111,No Spacing111111,CD - Cite,No Spacing12,ta,small space,Medium Grid 21,TAG,tag,Tags"/>
    <w:basedOn w:val="Normal"/>
    <w:next w:val="Normal"/>
    <w:link w:val="Heading4Char"/>
    <w:uiPriority w:val="9"/>
    <w:unhideWhenUsed/>
    <w:qFormat/>
    <w:rsid w:val="009E17D5"/>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9E17D5"/>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E17D5"/>
    <w:rPr>
      <w:rFonts w:asciiTheme="majorHAnsi" w:eastAsiaTheme="majorEastAsia" w:hAnsiTheme="majorHAnsi" w:cstheme="majorBidi"/>
      <w:b/>
      <w:bCs/>
      <w:sz w:val="44"/>
      <w:szCs w:val="44"/>
      <w:u w:val="double"/>
    </w:rPr>
  </w:style>
  <w:style w:type="character" w:styleId="Emphasis">
    <w:name w:val="Emphasis"/>
    <w:aliases w:val="Minimized,Highlighted,Evidence,minimized,tag2,Size 10,emphasis in card,CD Card,ED - Tag,Underlined,Bold Underline,Emphasis!!,small,Qualifications,normal card text,bold underline,Shrunk,qualifications in card,qualifications"/>
    <w:basedOn w:val="DefaultParagraphFont"/>
    <w:uiPriority w:val="7"/>
    <w:qFormat/>
    <w:rsid w:val="009E17D5"/>
    <w:rPr>
      <w:rFonts w:ascii="Calibri" w:hAnsi="Calibri"/>
      <w:b/>
      <w:i w:val="0"/>
      <w:iCs/>
      <w:sz w:val="22"/>
      <w:u w:val="single"/>
      <w:bdr w:val="single" w:sz="18" w:space="0" w:color="auto"/>
    </w:rPr>
  </w:style>
  <w:style w:type="character" w:customStyle="1" w:styleId="StyleBold">
    <w:name w:val="Style Bold"/>
    <w:basedOn w:val="DefaultParagraphFont"/>
    <w:uiPriority w:val="99"/>
    <w:semiHidden/>
    <w:rsid w:val="000A77AE"/>
    <w:rPr>
      <w:b/>
      <w:bCs/>
    </w:rPr>
  </w:style>
  <w:style w:type="character" w:customStyle="1" w:styleId="Heading3Char">
    <w:name w:val="Heading 3 Char"/>
    <w:aliases w:val="Block Char,Char Char,Char Char Char Char Char Char Char Char Char,Citation Char,Char1 Char,Char Char Char Char Char Char Char Char1,Text 7 Char,Tag Char Char Char,Bold Cite Char,Cite 1 Char,Read Char Char"/>
    <w:basedOn w:val="DefaultParagraphFont"/>
    <w:link w:val="Heading3"/>
    <w:uiPriority w:val="9"/>
    <w:rsid w:val="009E17D5"/>
    <w:rPr>
      <w:rFonts w:asciiTheme="majorHAnsi" w:eastAsiaTheme="majorEastAsia" w:hAnsiTheme="majorHAnsi" w:cstheme="majorBidi"/>
      <w:b/>
      <w:bCs/>
      <w:sz w:val="32"/>
      <w:szCs w:val="24"/>
      <w:u w:val="single"/>
    </w:rPr>
  </w:style>
  <w:style w:type="character" w:customStyle="1" w:styleId="StyleBoldUnderline">
    <w:name w:val="Style Bold Underline"/>
    <w:aliases w:val="Underline,Style,Intense Emphasis1,apple-style-span + 6 pt,Kern at 16 pt,Intense Emphasis11,Intense Emphasis111,Intense Emphasis2,Intense Emphasis1111,Intense Emphasis3,Intense Emphasis11111,Intense Emphasis4,HHeading 3 + 12 pt,Bold"/>
    <w:basedOn w:val="DefaultParagraphFont"/>
    <w:uiPriority w:val="1"/>
    <w:qFormat/>
    <w:rsid w:val="009E17D5"/>
    <w:rPr>
      <w:b/>
      <w:sz w:val="22"/>
      <w:u w:val="single"/>
    </w:rPr>
  </w:style>
  <w:style w:type="character" w:customStyle="1" w:styleId="StyleStyleBold12pt">
    <w:name w:val="Style Style Bold + 12 pt"/>
    <w:aliases w:val="Cite,Style Style Bold,Style Style Bold + 12pt,Style Style Bold + 10 pt,Style Style + 12 pt,Style Style Bo... +,Old Cite,tagld + 12 pt,Style Style Bold + 13 pt,Style Style Bold + 11 pt,Style 13 pt Bold,tag + 12 pt,Not..."/>
    <w:basedOn w:val="DefaultParagraphFont"/>
    <w:uiPriority w:val="1"/>
    <w:qFormat/>
    <w:rsid w:val="009E17D5"/>
    <w:rPr>
      <w:b/>
      <w:sz w:val="26"/>
      <w:u w:val="none"/>
    </w:rPr>
  </w:style>
  <w:style w:type="paragraph" w:styleId="Header">
    <w:name w:val="header"/>
    <w:basedOn w:val="Normal"/>
    <w:link w:val="HeaderChar"/>
    <w:uiPriority w:val="99"/>
    <w:unhideWhenUsed/>
    <w:rsid w:val="009E17D5"/>
    <w:pPr>
      <w:tabs>
        <w:tab w:val="center" w:pos="4320"/>
        <w:tab w:val="right" w:pos="8640"/>
      </w:tabs>
    </w:pPr>
  </w:style>
  <w:style w:type="character" w:customStyle="1" w:styleId="HeaderChar">
    <w:name w:val="Header Char"/>
    <w:basedOn w:val="DefaultParagraphFont"/>
    <w:link w:val="Header"/>
    <w:uiPriority w:val="99"/>
    <w:rsid w:val="009E17D5"/>
    <w:rPr>
      <w:rFonts w:ascii="Calibri" w:eastAsiaTheme="minorEastAsia" w:hAnsi="Calibri"/>
      <w:szCs w:val="24"/>
    </w:rPr>
  </w:style>
  <w:style w:type="paragraph" w:styleId="Footer">
    <w:name w:val="footer"/>
    <w:basedOn w:val="Normal"/>
    <w:link w:val="FooterChar"/>
    <w:uiPriority w:val="99"/>
    <w:unhideWhenUsed/>
    <w:rsid w:val="009E17D5"/>
    <w:pPr>
      <w:tabs>
        <w:tab w:val="center" w:pos="4320"/>
        <w:tab w:val="right" w:pos="8640"/>
      </w:tabs>
    </w:pPr>
  </w:style>
  <w:style w:type="character" w:customStyle="1" w:styleId="FooterChar">
    <w:name w:val="Footer Char"/>
    <w:basedOn w:val="DefaultParagraphFont"/>
    <w:link w:val="Footer"/>
    <w:uiPriority w:val="99"/>
    <w:rsid w:val="009E17D5"/>
    <w:rPr>
      <w:rFonts w:ascii="Calibri" w:eastAsiaTheme="minorEastAsia" w:hAnsi="Calibri"/>
      <w:szCs w:val="24"/>
    </w:rPr>
  </w:style>
  <w:style w:type="character" w:styleId="Hyperlink">
    <w:name w:val="Hyperlink"/>
    <w:aliases w:val="heading 1 (block title),Read,Important,Card Text"/>
    <w:basedOn w:val="DefaultParagraphFont"/>
    <w:uiPriority w:val="99"/>
    <w:unhideWhenUsed/>
    <w:rsid w:val="009E17D5"/>
    <w:rPr>
      <w:color w:val="0000FF" w:themeColor="hyperlink"/>
      <w:u w:val="single"/>
    </w:rPr>
  </w:style>
  <w:style w:type="character" w:styleId="FollowedHyperlink">
    <w:name w:val="FollowedHyperlink"/>
    <w:basedOn w:val="DefaultParagraphFont"/>
    <w:uiPriority w:val="99"/>
    <w:semiHidden/>
    <w:rsid w:val="000A77AE"/>
    <w:rPr>
      <w:color w:val="auto"/>
      <w:u w:val="none"/>
    </w:rPr>
  </w:style>
  <w:style w:type="character" w:customStyle="1" w:styleId="Heading4Char">
    <w:name w:val="Heading 4 Char"/>
    <w:aliases w:val="Tag Char,Big card Char,body Char,Normal Tag Char,small text Char,Heading 21 Char,Ch Char,no read Char,No Spacing211 Char,No Spacing2111 Char,Heading 2 Char2 Char Char,Heading 2 Char1 Char Char Char,No Spacing11111 Char,CD - Cite Char"/>
    <w:basedOn w:val="DefaultParagraphFont"/>
    <w:link w:val="Heading4"/>
    <w:uiPriority w:val="9"/>
    <w:rsid w:val="009E17D5"/>
    <w:rPr>
      <w:rFonts w:asciiTheme="majorHAnsi" w:eastAsiaTheme="majorEastAsia" w:hAnsiTheme="majorHAnsi" w:cstheme="majorBidi"/>
      <w:b/>
      <w:bCs/>
      <w:iCs/>
      <w:sz w:val="26"/>
      <w:szCs w:val="24"/>
    </w:rPr>
  </w:style>
  <w:style w:type="paragraph" w:styleId="ListParagraph">
    <w:name w:val="List Paragraph"/>
    <w:basedOn w:val="Normal"/>
    <w:uiPriority w:val="34"/>
    <w:rsid w:val="009E17D5"/>
    <w:pPr>
      <w:ind w:left="720"/>
      <w:contextualSpacing/>
    </w:pPr>
  </w:style>
  <w:style w:type="paragraph" w:styleId="NoSpacing">
    <w:name w:val="No Spacing"/>
    <w:uiPriority w:val="1"/>
    <w:rsid w:val="009E17D5"/>
    <w:pPr>
      <w:spacing w:after="0" w:line="240" w:lineRule="auto"/>
    </w:pPr>
    <w:rPr>
      <w:rFonts w:eastAsiaTheme="minorEastAsia"/>
      <w:sz w:val="24"/>
      <w:szCs w:val="24"/>
    </w:rPr>
  </w:style>
  <w:style w:type="character" w:styleId="IntenseEmphasis">
    <w:name w:val="Intense Emphasis"/>
    <w:aliases w:val="c,Cards + Font: 12 pt Char,Citation Char Char Char"/>
    <w:basedOn w:val="DefaultParagraphFont"/>
    <w:uiPriority w:val="99"/>
    <w:rsid w:val="001F2698"/>
    <w:rPr>
      <w:rFonts w:cs="Times New Roman"/>
      <w:b/>
      <w:sz w:val="22"/>
      <w:u w:val="single"/>
    </w:rPr>
  </w:style>
  <w:style w:type="paragraph" w:styleId="DocumentMap">
    <w:name w:val="Document Map"/>
    <w:basedOn w:val="Normal"/>
    <w:link w:val="DocumentMapChar"/>
    <w:uiPriority w:val="99"/>
    <w:semiHidden/>
    <w:unhideWhenUsed/>
    <w:rsid w:val="009E17D5"/>
    <w:rPr>
      <w:rFonts w:ascii="Lucida Grande" w:hAnsi="Lucida Grande" w:cs="Lucida Grande"/>
    </w:rPr>
  </w:style>
  <w:style w:type="character" w:customStyle="1" w:styleId="DocumentMapChar">
    <w:name w:val="Document Map Char"/>
    <w:basedOn w:val="DefaultParagraphFont"/>
    <w:link w:val="DocumentMap"/>
    <w:uiPriority w:val="99"/>
    <w:semiHidden/>
    <w:rsid w:val="009E17D5"/>
    <w:rPr>
      <w:rFonts w:ascii="Lucida Grande" w:eastAsiaTheme="minorEastAsia" w:hAnsi="Lucida Grande" w:cs="Lucida Grande"/>
      <w:szCs w:val="24"/>
    </w:rPr>
  </w:style>
  <w:style w:type="character" w:styleId="PageNumber">
    <w:name w:val="page number"/>
    <w:basedOn w:val="DefaultParagraphFont"/>
    <w:uiPriority w:val="99"/>
    <w:semiHidden/>
    <w:unhideWhenUsed/>
    <w:rsid w:val="009E17D5"/>
  </w:style>
  <w:style w:type="paragraph" w:customStyle="1" w:styleId="card">
    <w:name w:val="card"/>
    <w:basedOn w:val="Normal"/>
    <w:next w:val="Normal"/>
    <w:link w:val="cardChar"/>
    <w:uiPriority w:val="99"/>
    <w:rsid w:val="001F2698"/>
    <w:pPr>
      <w:ind w:left="288" w:right="288"/>
    </w:pPr>
    <w:rPr>
      <w:rFonts w:ascii="Times New Roman" w:hAnsi="Times New Roman" w:cs="Times New Roman"/>
      <w:sz w:val="16"/>
    </w:rPr>
  </w:style>
  <w:style w:type="character" w:customStyle="1" w:styleId="cardChar">
    <w:name w:val="card Char"/>
    <w:link w:val="card"/>
    <w:uiPriority w:val="99"/>
    <w:locked/>
    <w:rsid w:val="001F2698"/>
    <w:rPr>
      <w:rFonts w:ascii="Times New Roman" w:eastAsiaTheme="minorEastAsia" w:hAnsi="Times New Roman" w:cs="Times New Roman"/>
      <w:sz w:val="16"/>
      <w:szCs w:val="24"/>
    </w:rPr>
  </w:style>
  <w:style w:type="character" w:customStyle="1" w:styleId="underline">
    <w:name w:val="underline"/>
    <w:link w:val="textbold"/>
    <w:uiPriority w:val="99"/>
    <w:rsid w:val="001F2698"/>
    <w:rPr>
      <w:rFonts w:ascii="Times New Roman" w:hAnsi="Times New Roman"/>
      <w:sz w:val="22"/>
      <w:u w:val="single"/>
    </w:rPr>
  </w:style>
  <w:style w:type="character" w:customStyle="1" w:styleId="DebateUnderline">
    <w:name w:val="Debate Underline"/>
    <w:uiPriority w:val="99"/>
    <w:rsid w:val="001F2698"/>
    <w:rPr>
      <w:rFonts w:ascii="Times New Roman" w:hAnsi="Times New Roman"/>
      <w:sz w:val="24"/>
      <w:u w:val="thick"/>
    </w:rPr>
  </w:style>
  <w:style w:type="character" w:customStyle="1" w:styleId="apple-converted-space">
    <w:name w:val="apple-converted-space"/>
    <w:uiPriority w:val="99"/>
    <w:rsid w:val="001F2698"/>
  </w:style>
  <w:style w:type="character" w:styleId="Strong">
    <w:name w:val="Strong"/>
    <w:aliases w:val="8 pt font,cite,Heading 3 Char Char Char,Char Char Char1,cites Char Char,Heading 3 Char1 Char,Citation Char Char1 Char Char Char Char Char,Citation Char Char Char1,Heading 3 Char Char Char Char,Heading 3 Char Char,Heading 3 Char1,Char Char2"/>
    <w:basedOn w:val="DefaultParagraphFont"/>
    <w:uiPriority w:val="99"/>
    <w:qFormat/>
    <w:rsid w:val="001F2698"/>
    <w:rPr>
      <w:rFonts w:cs="Times New Roman"/>
      <w:b/>
    </w:rPr>
  </w:style>
  <w:style w:type="paragraph" w:styleId="Subtitle">
    <w:name w:val="Subtitle"/>
    <w:aliases w:val="Small Text"/>
    <w:basedOn w:val="Normal"/>
    <w:next w:val="Normal"/>
    <w:link w:val="SubtitleChar"/>
    <w:autoRedefine/>
    <w:uiPriority w:val="99"/>
    <w:rsid w:val="001F2698"/>
    <w:pPr>
      <w:numPr>
        <w:ilvl w:val="1"/>
      </w:numPr>
    </w:pPr>
    <w:rPr>
      <w:rFonts w:ascii="Times New Roman" w:eastAsia="SimSun" w:hAnsi="Times New Roman" w:cs="Times New Roman"/>
      <w:iCs/>
      <w:spacing w:val="15"/>
      <w:sz w:val="12"/>
      <w:lang w:eastAsia="zh-CN"/>
    </w:rPr>
  </w:style>
  <w:style w:type="character" w:customStyle="1" w:styleId="SubtitleChar">
    <w:name w:val="Subtitle Char"/>
    <w:aliases w:val="Small Text Char"/>
    <w:basedOn w:val="DefaultParagraphFont"/>
    <w:link w:val="Subtitle"/>
    <w:uiPriority w:val="99"/>
    <w:rsid w:val="001F2698"/>
    <w:rPr>
      <w:rFonts w:ascii="Times New Roman" w:eastAsia="SimSun" w:hAnsi="Times New Roman" w:cs="Times New Roman"/>
      <w:iCs/>
      <w:spacing w:val="15"/>
      <w:sz w:val="12"/>
      <w:szCs w:val="24"/>
      <w:lang w:eastAsia="zh-CN"/>
    </w:rPr>
  </w:style>
  <w:style w:type="character" w:customStyle="1" w:styleId="Bold12">
    <w:name w:val="Bold12"/>
    <w:uiPriority w:val="99"/>
    <w:rsid w:val="001F2698"/>
    <w:rPr>
      <w:rFonts w:ascii="Times New Roman" w:hAnsi="Times New Roman"/>
      <w:b/>
      <w:sz w:val="24"/>
    </w:rPr>
  </w:style>
  <w:style w:type="character" w:customStyle="1" w:styleId="NotBold10Final">
    <w:name w:val="NotBold10Final"/>
    <w:uiPriority w:val="99"/>
    <w:rsid w:val="001F2698"/>
    <w:rPr>
      <w:rFonts w:ascii="Times New Roman" w:hAnsi="Times New Roman"/>
      <w:sz w:val="20"/>
    </w:rPr>
  </w:style>
  <w:style w:type="character" w:customStyle="1" w:styleId="st">
    <w:name w:val="st"/>
    <w:uiPriority w:val="99"/>
    <w:rsid w:val="001F2698"/>
  </w:style>
  <w:style w:type="paragraph" w:styleId="NormalWeb">
    <w:name w:val="Normal (Web)"/>
    <w:basedOn w:val="Normal"/>
    <w:uiPriority w:val="99"/>
    <w:rsid w:val="001F2698"/>
    <w:pPr>
      <w:spacing w:before="100" w:beforeAutospacing="1" w:after="100" w:afterAutospacing="1"/>
    </w:pPr>
    <w:rPr>
      <w:rFonts w:ascii="Times New Roman" w:hAnsi="Times New Roman" w:cs="Times New Roman"/>
      <w:sz w:val="24"/>
      <w:lang w:eastAsia="zh-TW"/>
    </w:rPr>
  </w:style>
  <w:style w:type="character" w:customStyle="1" w:styleId="apple-style-span">
    <w:name w:val="apple-style-span"/>
    <w:basedOn w:val="DefaultParagraphFont"/>
    <w:uiPriority w:val="99"/>
    <w:rsid w:val="001F2698"/>
    <w:rPr>
      <w:rFonts w:cs="Times New Roman"/>
    </w:rPr>
  </w:style>
  <w:style w:type="character" w:customStyle="1" w:styleId="UnderlineBold">
    <w:name w:val="Underline + Bold"/>
    <w:uiPriority w:val="99"/>
    <w:rsid w:val="001F2698"/>
    <w:rPr>
      <w:b/>
      <w:sz w:val="20"/>
      <w:u w:val="single"/>
    </w:rPr>
  </w:style>
  <w:style w:type="character" w:customStyle="1" w:styleId="CiteChar">
    <w:name w:val="Cite Char"/>
    <w:aliases w:val="cite_tag Char,Char Char Char Char1 Char Char1"/>
    <w:uiPriority w:val="99"/>
    <w:rsid w:val="001F2698"/>
    <w:rPr>
      <w:rFonts w:ascii="Arial" w:hAnsi="Arial"/>
      <w:sz w:val="24"/>
      <w:u w:val="single"/>
    </w:rPr>
  </w:style>
  <w:style w:type="character" w:customStyle="1" w:styleId="Box">
    <w:name w:val="Box"/>
    <w:uiPriority w:val="99"/>
    <w:rsid w:val="001F2698"/>
    <w:rPr>
      <w:b/>
      <w:u w:val="single"/>
      <w:bdr w:val="single" w:sz="4" w:space="0" w:color="auto"/>
    </w:rPr>
  </w:style>
  <w:style w:type="paragraph" w:customStyle="1" w:styleId="TagText">
    <w:name w:val="TagText"/>
    <w:basedOn w:val="Normal"/>
    <w:uiPriority w:val="99"/>
    <w:rsid w:val="001F2698"/>
    <w:rPr>
      <w:rFonts w:ascii="Arial" w:eastAsia="Times New Roman" w:hAnsi="Arial" w:cs="Times New Roman"/>
      <w:b/>
      <w:sz w:val="24"/>
    </w:rPr>
  </w:style>
  <w:style w:type="character" w:customStyle="1" w:styleId="UnderliningChar">
    <w:name w:val="Underlining Char"/>
    <w:link w:val="Underlining"/>
    <w:uiPriority w:val="99"/>
    <w:locked/>
    <w:rsid w:val="001F2698"/>
    <w:rPr>
      <w:rFonts w:ascii="Arial" w:hAnsi="Arial"/>
      <w:u w:val="thick"/>
    </w:rPr>
  </w:style>
  <w:style w:type="paragraph" w:customStyle="1" w:styleId="Underlining">
    <w:name w:val="Underlining"/>
    <w:basedOn w:val="Normal"/>
    <w:next w:val="Normal"/>
    <w:link w:val="UnderliningChar"/>
    <w:uiPriority w:val="99"/>
    <w:rsid w:val="001F2698"/>
    <w:rPr>
      <w:rFonts w:ascii="Arial" w:hAnsi="Arial"/>
      <w:u w:val="thick"/>
    </w:rPr>
  </w:style>
  <w:style w:type="paragraph" w:styleId="BodyText2">
    <w:name w:val="Body Text 2"/>
    <w:basedOn w:val="Normal"/>
    <w:link w:val="BodyText2Char"/>
    <w:uiPriority w:val="99"/>
    <w:semiHidden/>
    <w:rsid w:val="001F2698"/>
    <w:rPr>
      <w:rFonts w:ascii="Times New Roman" w:hAnsi="Times New Roman" w:cs="Times New Roman"/>
      <w:color w:val="000000"/>
      <w:sz w:val="24"/>
    </w:rPr>
  </w:style>
  <w:style w:type="character" w:customStyle="1" w:styleId="BodyText2Char">
    <w:name w:val="Body Text 2 Char"/>
    <w:basedOn w:val="DefaultParagraphFont"/>
    <w:link w:val="BodyText2"/>
    <w:uiPriority w:val="99"/>
    <w:semiHidden/>
    <w:rsid w:val="001F2698"/>
    <w:rPr>
      <w:rFonts w:ascii="Times New Roman" w:eastAsiaTheme="minorEastAsia" w:hAnsi="Times New Roman" w:cs="Times New Roman"/>
      <w:color w:val="000000"/>
      <w:sz w:val="24"/>
      <w:szCs w:val="24"/>
    </w:rPr>
  </w:style>
  <w:style w:type="character" w:customStyle="1" w:styleId="skstip">
    <w:name w:val="skstip"/>
    <w:basedOn w:val="DefaultParagraphFont"/>
    <w:uiPriority w:val="99"/>
    <w:rsid w:val="001F2698"/>
    <w:rPr>
      <w:rFonts w:cs="Times New Roman"/>
    </w:rPr>
  </w:style>
  <w:style w:type="character" w:customStyle="1" w:styleId="wikiexternallink">
    <w:name w:val="wikiexternallink"/>
    <w:basedOn w:val="DefaultParagraphFont"/>
    <w:uiPriority w:val="99"/>
    <w:rsid w:val="001F2698"/>
    <w:rPr>
      <w:rFonts w:cs="Times New Roman"/>
    </w:rPr>
  </w:style>
  <w:style w:type="character" w:customStyle="1" w:styleId="wikigeneratedlinkcontent">
    <w:name w:val="wikigeneratedlinkcontent"/>
    <w:basedOn w:val="DefaultParagraphFont"/>
    <w:uiPriority w:val="99"/>
    <w:rsid w:val="001F2698"/>
    <w:rPr>
      <w:rFonts w:cs="Times New Roman"/>
    </w:rPr>
  </w:style>
  <w:style w:type="character" w:customStyle="1" w:styleId="verdana">
    <w:name w:val="verdana"/>
    <w:uiPriority w:val="99"/>
    <w:rsid w:val="001F2698"/>
  </w:style>
  <w:style w:type="character" w:customStyle="1" w:styleId="yshortcuts">
    <w:name w:val="yshortcuts"/>
    <w:uiPriority w:val="99"/>
    <w:rsid w:val="001F2698"/>
  </w:style>
  <w:style w:type="paragraph" w:customStyle="1" w:styleId="Cards">
    <w:name w:val="Cards"/>
    <w:next w:val="Normal"/>
    <w:link w:val="CardsChar"/>
    <w:uiPriority w:val="99"/>
    <w:rsid w:val="001F2698"/>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uiPriority w:val="99"/>
    <w:locked/>
    <w:rsid w:val="001F2698"/>
    <w:rPr>
      <w:rFonts w:ascii="Times New Roman" w:eastAsia="Times New Roman" w:hAnsi="Times New Roman" w:cs="Times New Roman"/>
      <w:sz w:val="20"/>
      <w:szCs w:val="24"/>
    </w:rPr>
  </w:style>
  <w:style w:type="paragraph" w:customStyle="1" w:styleId="textbold">
    <w:name w:val="text bold"/>
    <w:basedOn w:val="Normal"/>
    <w:link w:val="underline"/>
    <w:uiPriority w:val="99"/>
    <w:rsid w:val="001F2698"/>
    <w:pPr>
      <w:ind w:left="720"/>
      <w:jc w:val="both"/>
    </w:pPr>
    <w:rPr>
      <w:rFonts w:ascii="Times New Roman" w:hAnsi="Times New Roman"/>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trong"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E17D5"/>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1"/>
    <w:qFormat/>
    <w:rsid w:val="009E17D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E17D5"/>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Char,Char Char Char Char Char Char Char Char,Citation,Char1,Char Char Char Char Char Char Char,Text 7,Tag Char Char,Bold Cite,Cite 1,Read Char"/>
    <w:basedOn w:val="Normal"/>
    <w:next w:val="Normal"/>
    <w:link w:val="Heading3Char"/>
    <w:uiPriority w:val="9"/>
    <w:unhideWhenUsed/>
    <w:qFormat/>
    <w:rsid w:val="009E17D5"/>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Normal Tag,small text,Heading 21,Ch,no read,No Spacing211,No Spacing2111,Heading 2 Char2 Char,Heading 2 Char1 Char Char,No Spacing11111,No Spacing111111,CD - Cite,No Spacing12,ta,small space,Medium Grid 21,TAG,tag,Tags"/>
    <w:basedOn w:val="Normal"/>
    <w:next w:val="Normal"/>
    <w:link w:val="Heading4Char"/>
    <w:uiPriority w:val="9"/>
    <w:unhideWhenUsed/>
    <w:qFormat/>
    <w:rsid w:val="009E17D5"/>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9E17D5"/>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E17D5"/>
    <w:rPr>
      <w:rFonts w:asciiTheme="majorHAnsi" w:eastAsiaTheme="majorEastAsia" w:hAnsiTheme="majorHAnsi" w:cstheme="majorBidi"/>
      <w:b/>
      <w:bCs/>
      <w:sz w:val="44"/>
      <w:szCs w:val="44"/>
      <w:u w:val="double"/>
    </w:rPr>
  </w:style>
  <w:style w:type="character" w:styleId="Emphasis">
    <w:name w:val="Emphasis"/>
    <w:aliases w:val="Minimized,Highlighted,Evidence,minimized,tag2,Size 10,emphasis in card,CD Card,ED - Tag,Underlined,Bold Underline,Emphasis!!,small,Qualifications,normal card text,bold underline,Shrunk,qualifications in card,qualifications"/>
    <w:basedOn w:val="DefaultParagraphFont"/>
    <w:uiPriority w:val="7"/>
    <w:qFormat/>
    <w:rsid w:val="009E17D5"/>
    <w:rPr>
      <w:rFonts w:ascii="Calibri" w:hAnsi="Calibri"/>
      <w:b/>
      <w:i w:val="0"/>
      <w:iCs/>
      <w:sz w:val="22"/>
      <w:u w:val="single"/>
      <w:bdr w:val="single" w:sz="18" w:space="0" w:color="auto"/>
    </w:rPr>
  </w:style>
  <w:style w:type="character" w:customStyle="1" w:styleId="StyleBold">
    <w:name w:val="Style Bold"/>
    <w:basedOn w:val="DefaultParagraphFont"/>
    <w:uiPriority w:val="99"/>
    <w:semiHidden/>
    <w:rsid w:val="000A77AE"/>
    <w:rPr>
      <w:b/>
      <w:bCs/>
    </w:rPr>
  </w:style>
  <w:style w:type="character" w:customStyle="1" w:styleId="Heading3Char">
    <w:name w:val="Heading 3 Char"/>
    <w:aliases w:val="Block Char,Char Char,Char Char Char Char Char Char Char Char Char,Citation Char,Char1 Char,Char Char Char Char Char Char Char Char1,Text 7 Char,Tag Char Char Char,Bold Cite Char,Cite 1 Char,Read Char Char"/>
    <w:basedOn w:val="DefaultParagraphFont"/>
    <w:link w:val="Heading3"/>
    <w:uiPriority w:val="9"/>
    <w:rsid w:val="009E17D5"/>
    <w:rPr>
      <w:rFonts w:asciiTheme="majorHAnsi" w:eastAsiaTheme="majorEastAsia" w:hAnsiTheme="majorHAnsi" w:cstheme="majorBidi"/>
      <w:b/>
      <w:bCs/>
      <w:sz w:val="32"/>
      <w:szCs w:val="24"/>
      <w:u w:val="single"/>
    </w:rPr>
  </w:style>
  <w:style w:type="character" w:customStyle="1" w:styleId="StyleBoldUnderline">
    <w:name w:val="Style Bold Underline"/>
    <w:aliases w:val="Underline,Style,Intense Emphasis1,apple-style-span + 6 pt,Kern at 16 pt,Intense Emphasis11,Intense Emphasis111,Intense Emphasis2,Intense Emphasis1111,Intense Emphasis3,Intense Emphasis11111,Intense Emphasis4,HHeading 3 + 12 pt,Bold"/>
    <w:basedOn w:val="DefaultParagraphFont"/>
    <w:uiPriority w:val="1"/>
    <w:qFormat/>
    <w:rsid w:val="009E17D5"/>
    <w:rPr>
      <w:b/>
      <w:sz w:val="22"/>
      <w:u w:val="single"/>
    </w:rPr>
  </w:style>
  <w:style w:type="character" w:customStyle="1" w:styleId="StyleStyleBold12pt">
    <w:name w:val="Style Style Bold + 12 pt"/>
    <w:aliases w:val="Cite,Style Style Bold,Style Style Bold + 12pt,Style Style Bold + 10 pt,Style Style + 12 pt,Style Style Bo... +,Old Cite,tagld + 12 pt,Style Style Bold + 13 pt,Style Style Bold + 11 pt,Style 13 pt Bold,tag + 12 pt,Not..."/>
    <w:basedOn w:val="DefaultParagraphFont"/>
    <w:uiPriority w:val="1"/>
    <w:qFormat/>
    <w:rsid w:val="009E17D5"/>
    <w:rPr>
      <w:b/>
      <w:sz w:val="26"/>
      <w:u w:val="none"/>
    </w:rPr>
  </w:style>
  <w:style w:type="paragraph" w:styleId="Header">
    <w:name w:val="header"/>
    <w:basedOn w:val="Normal"/>
    <w:link w:val="HeaderChar"/>
    <w:uiPriority w:val="99"/>
    <w:unhideWhenUsed/>
    <w:rsid w:val="009E17D5"/>
    <w:pPr>
      <w:tabs>
        <w:tab w:val="center" w:pos="4320"/>
        <w:tab w:val="right" w:pos="8640"/>
      </w:tabs>
    </w:pPr>
  </w:style>
  <w:style w:type="character" w:customStyle="1" w:styleId="HeaderChar">
    <w:name w:val="Header Char"/>
    <w:basedOn w:val="DefaultParagraphFont"/>
    <w:link w:val="Header"/>
    <w:uiPriority w:val="99"/>
    <w:rsid w:val="009E17D5"/>
    <w:rPr>
      <w:rFonts w:ascii="Calibri" w:eastAsiaTheme="minorEastAsia" w:hAnsi="Calibri"/>
      <w:szCs w:val="24"/>
    </w:rPr>
  </w:style>
  <w:style w:type="paragraph" w:styleId="Footer">
    <w:name w:val="footer"/>
    <w:basedOn w:val="Normal"/>
    <w:link w:val="FooterChar"/>
    <w:uiPriority w:val="99"/>
    <w:unhideWhenUsed/>
    <w:rsid w:val="009E17D5"/>
    <w:pPr>
      <w:tabs>
        <w:tab w:val="center" w:pos="4320"/>
        <w:tab w:val="right" w:pos="8640"/>
      </w:tabs>
    </w:pPr>
  </w:style>
  <w:style w:type="character" w:customStyle="1" w:styleId="FooterChar">
    <w:name w:val="Footer Char"/>
    <w:basedOn w:val="DefaultParagraphFont"/>
    <w:link w:val="Footer"/>
    <w:uiPriority w:val="99"/>
    <w:rsid w:val="009E17D5"/>
    <w:rPr>
      <w:rFonts w:ascii="Calibri" w:eastAsiaTheme="minorEastAsia" w:hAnsi="Calibri"/>
      <w:szCs w:val="24"/>
    </w:rPr>
  </w:style>
  <w:style w:type="character" w:styleId="Hyperlink">
    <w:name w:val="Hyperlink"/>
    <w:aliases w:val="heading 1 (block title),Read,Important,Card Text"/>
    <w:basedOn w:val="DefaultParagraphFont"/>
    <w:uiPriority w:val="99"/>
    <w:unhideWhenUsed/>
    <w:rsid w:val="009E17D5"/>
    <w:rPr>
      <w:color w:val="0000FF" w:themeColor="hyperlink"/>
      <w:u w:val="single"/>
    </w:rPr>
  </w:style>
  <w:style w:type="character" w:styleId="FollowedHyperlink">
    <w:name w:val="FollowedHyperlink"/>
    <w:basedOn w:val="DefaultParagraphFont"/>
    <w:uiPriority w:val="99"/>
    <w:semiHidden/>
    <w:rsid w:val="000A77AE"/>
    <w:rPr>
      <w:color w:val="auto"/>
      <w:u w:val="none"/>
    </w:rPr>
  </w:style>
  <w:style w:type="character" w:customStyle="1" w:styleId="Heading4Char">
    <w:name w:val="Heading 4 Char"/>
    <w:aliases w:val="Tag Char,Big card Char,body Char,Normal Tag Char,small text Char,Heading 21 Char,Ch Char,no read Char,No Spacing211 Char,No Spacing2111 Char,Heading 2 Char2 Char Char,Heading 2 Char1 Char Char Char,No Spacing11111 Char,CD - Cite Char"/>
    <w:basedOn w:val="DefaultParagraphFont"/>
    <w:link w:val="Heading4"/>
    <w:uiPriority w:val="9"/>
    <w:rsid w:val="009E17D5"/>
    <w:rPr>
      <w:rFonts w:asciiTheme="majorHAnsi" w:eastAsiaTheme="majorEastAsia" w:hAnsiTheme="majorHAnsi" w:cstheme="majorBidi"/>
      <w:b/>
      <w:bCs/>
      <w:iCs/>
      <w:sz w:val="26"/>
      <w:szCs w:val="24"/>
    </w:rPr>
  </w:style>
  <w:style w:type="paragraph" w:styleId="ListParagraph">
    <w:name w:val="List Paragraph"/>
    <w:basedOn w:val="Normal"/>
    <w:uiPriority w:val="34"/>
    <w:rsid w:val="009E17D5"/>
    <w:pPr>
      <w:ind w:left="720"/>
      <w:contextualSpacing/>
    </w:pPr>
  </w:style>
  <w:style w:type="paragraph" w:styleId="NoSpacing">
    <w:name w:val="No Spacing"/>
    <w:uiPriority w:val="1"/>
    <w:rsid w:val="009E17D5"/>
    <w:pPr>
      <w:spacing w:after="0" w:line="240" w:lineRule="auto"/>
    </w:pPr>
    <w:rPr>
      <w:rFonts w:eastAsiaTheme="minorEastAsia"/>
      <w:sz w:val="24"/>
      <w:szCs w:val="24"/>
    </w:rPr>
  </w:style>
  <w:style w:type="character" w:styleId="IntenseEmphasis">
    <w:name w:val="Intense Emphasis"/>
    <w:aliases w:val="c,Cards + Font: 12 pt Char,Citation Char Char Char"/>
    <w:basedOn w:val="DefaultParagraphFont"/>
    <w:uiPriority w:val="99"/>
    <w:rsid w:val="001F2698"/>
    <w:rPr>
      <w:rFonts w:cs="Times New Roman"/>
      <w:b/>
      <w:sz w:val="22"/>
      <w:u w:val="single"/>
    </w:rPr>
  </w:style>
  <w:style w:type="paragraph" w:styleId="DocumentMap">
    <w:name w:val="Document Map"/>
    <w:basedOn w:val="Normal"/>
    <w:link w:val="DocumentMapChar"/>
    <w:uiPriority w:val="99"/>
    <w:semiHidden/>
    <w:unhideWhenUsed/>
    <w:rsid w:val="009E17D5"/>
    <w:rPr>
      <w:rFonts w:ascii="Lucida Grande" w:hAnsi="Lucida Grande" w:cs="Lucida Grande"/>
    </w:rPr>
  </w:style>
  <w:style w:type="character" w:customStyle="1" w:styleId="DocumentMapChar">
    <w:name w:val="Document Map Char"/>
    <w:basedOn w:val="DefaultParagraphFont"/>
    <w:link w:val="DocumentMap"/>
    <w:uiPriority w:val="99"/>
    <w:semiHidden/>
    <w:rsid w:val="009E17D5"/>
    <w:rPr>
      <w:rFonts w:ascii="Lucida Grande" w:eastAsiaTheme="minorEastAsia" w:hAnsi="Lucida Grande" w:cs="Lucida Grande"/>
      <w:szCs w:val="24"/>
    </w:rPr>
  </w:style>
  <w:style w:type="character" w:styleId="PageNumber">
    <w:name w:val="page number"/>
    <w:basedOn w:val="DefaultParagraphFont"/>
    <w:uiPriority w:val="99"/>
    <w:semiHidden/>
    <w:unhideWhenUsed/>
    <w:rsid w:val="009E17D5"/>
  </w:style>
  <w:style w:type="paragraph" w:customStyle="1" w:styleId="card">
    <w:name w:val="card"/>
    <w:basedOn w:val="Normal"/>
    <w:next w:val="Normal"/>
    <w:link w:val="cardChar"/>
    <w:uiPriority w:val="99"/>
    <w:rsid w:val="001F2698"/>
    <w:pPr>
      <w:ind w:left="288" w:right="288"/>
    </w:pPr>
    <w:rPr>
      <w:rFonts w:ascii="Times New Roman" w:hAnsi="Times New Roman" w:cs="Times New Roman"/>
      <w:sz w:val="16"/>
    </w:rPr>
  </w:style>
  <w:style w:type="character" w:customStyle="1" w:styleId="cardChar">
    <w:name w:val="card Char"/>
    <w:link w:val="card"/>
    <w:uiPriority w:val="99"/>
    <w:locked/>
    <w:rsid w:val="001F2698"/>
    <w:rPr>
      <w:rFonts w:ascii="Times New Roman" w:eastAsiaTheme="minorEastAsia" w:hAnsi="Times New Roman" w:cs="Times New Roman"/>
      <w:sz w:val="16"/>
      <w:szCs w:val="24"/>
    </w:rPr>
  </w:style>
  <w:style w:type="character" w:customStyle="1" w:styleId="underline">
    <w:name w:val="underline"/>
    <w:link w:val="textbold"/>
    <w:uiPriority w:val="99"/>
    <w:rsid w:val="001F2698"/>
    <w:rPr>
      <w:rFonts w:ascii="Times New Roman" w:hAnsi="Times New Roman"/>
      <w:sz w:val="22"/>
      <w:u w:val="single"/>
    </w:rPr>
  </w:style>
  <w:style w:type="character" w:customStyle="1" w:styleId="DebateUnderline">
    <w:name w:val="Debate Underline"/>
    <w:uiPriority w:val="99"/>
    <w:rsid w:val="001F2698"/>
    <w:rPr>
      <w:rFonts w:ascii="Times New Roman" w:hAnsi="Times New Roman"/>
      <w:sz w:val="24"/>
      <w:u w:val="thick"/>
    </w:rPr>
  </w:style>
  <w:style w:type="character" w:customStyle="1" w:styleId="apple-converted-space">
    <w:name w:val="apple-converted-space"/>
    <w:uiPriority w:val="99"/>
    <w:rsid w:val="001F2698"/>
  </w:style>
  <w:style w:type="character" w:styleId="Strong">
    <w:name w:val="Strong"/>
    <w:aliases w:val="8 pt font,cite,Heading 3 Char Char Char,Char Char Char1,cites Char Char,Heading 3 Char1 Char,Citation Char Char1 Char Char Char Char Char,Citation Char Char Char1,Heading 3 Char Char Char Char,Heading 3 Char Char,Heading 3 Char1,Char Char2"/>
    <w:basedOn w:val="DefaultParagraphFont"/>
    <w:uiPriority w:val="99"/>
    <w:qFormat/>
    <w:rsid w:val="001F2698"/>
    <w:rPr>
      <w:rFonts w:cs="Times New Roman"/>
      <w:b/>
    </w:rPr>
  </w:style>
  <w:style w:type="paragraph" w:styleId="Subtitle">
    <w:name w:val="Subtitle"/>
    <w:aliases w:val="Small Text"/>
    <w:basedOn w:val="Normal"/>
    <w:next w:val="Normal"/>
    <w:link w:val="SubtitleChar"/>
    <w:autoRedefine/>
    <w:uiPriority w:val="99"/>
    <w:rsid w:val="001F2698"/>
    <w:pPr>
      <w:numPr>
        <w:ilvl w:val="1"/>
      </w:numPr>
    </w:pPr>
    <w:rPr>
      <w:rFonts w:ascii="Times New Roman" w:eastAsia="SimSun" w:hAnsi="Times New Roman" w:cs="Times New Roman"/>
      <w:iCs/>
      <w:spacing w:val="15"/>
      <w:sz w:val="12"/>
      <w:lang w:eastAsia="zh-CN"/>
    </w:rPr>
  </w:style>
  <w:style w:type="character" w:customStyle="1" w:styleId="SubtitleChar">
    <w:name w:val="Subtitle Char"/>
    <w:aliases w:val="Small Text Char"/>
    <w:basedOn w:val="DefaultParagraphFont"/>
    <w:link w:val="Subtitle"/>
    <w:uiPriority w:val="99"/>
    <w:rsid w:val="001F2698"/>
    <w:rPr>
      <w:rFonts w:ascii="Times New Roman" w:eastAsia="SimSun" w:hAnsi="Times New Roman" w:cs="Times New Roman"/>
      <w:iCs/>
      <w:spacing w:val="15"/>
      <w:sz w:val="12"/>
      <w:szCs w:val="24"/>
      <w:lang w:eastAsia="zh-CN"/>
    </w:rPr>
  </w:style>
  <w:style w:type="character" w:customStyle="1" w:styleId="Bold12">
    <w:name w:val="Bold12"/>
    <w:uiPriority w:val="99"/>
    <w:rsid w:val="001F2698"/>
    <w:rPr>
      <w:rFonts w:ascii="Times New Roman" w:hAnsi="Times New Roman"/>
      <w:b/>
      <w:sz w:val="24"/>
    </w:rPr>
  </w:style>
  <w:style w:type="character" w:customStyle="1" w:styleId="NotBold10Final">
    <w:name w:val="NotBold10Final"/>
    <w:uiPriority w:val="99"/>
    <w:rsid w:val="001F2698"/>
    <w:rPr>
      <w:rFonts w:ascii="Times New Roman" w:hAnsi="Times New Roman"/>
      <w:sz w:val="20"/>
    </w:rPr>
  </w:style>
  <w:style w:type="character" w:customStyle="1" w:styleId="st">
    <w:name w:val="st"/>
    <w:uiPriority w:val="99"/>
    <w:rsid w:val="001F2698"/>
  </w:style>
  <w:style w:type="paragraph" w:styleId="NormalWeb">
    <w:name w:val="Normal (Web)"/>
    <w:basedOn w:val="Normal"/>
    <w:uiPriority w:val="99"/>
    <w:rsid w:val="001F2698"/>
    <w:pPr>
      <w:spacing w:before="100" w:beforeAutospacing="1" w:after="100" w:afterAutospacing="1"/>
    </w:pPr>
    <w:rPr>
      <w:rFonts w:ascii="Times New Roman" w:hAnsi="Times New Roman" w:cs="Times New Roman"/>
      <w:sz w:val="24"/>
      <w:lang w:eastAsia="zh-TW"/>
    </w:rPr>
  </w:style>
  <w:style w:type="character" w:customStyle="1" w:styleId="apple-style-span">
    <w:name w:val="apple-style-span"/>
    <w:basedOn w:val="DefaultParagraphFont"/>
    <w:uiPriority w:val="99"/>
    <w:rsid w:val="001F2698"/>
    <w:rPr>
      <w:rFonts w:cs="Times New Roman"/>
    </w:rPr>
  </w:style>
  <w:style w:type="character" w:customStyle="1" w:styleId="UnderlineBold">
    <w:name w:val="Underline + Bold"/>
    <w:uiPriority w:val="99"/>
    <w:rsid w:val="001F2698"/>
    <w:rPr>
      <w:b/>
      <w:sz w:val="20"/>
      <w:u w:val="single"/>
    </w:rPr>
  </w:style>
  <w:style w:type="character" w:customStyle="1" w:styleId="CiteChar">
    <w:name w:val="Cite Char"/>
    <w:aliases w:val="cite_tag Char,Char Char Char Char1 Char Char1"/>
    <w:uiPriority w:val="99"/>
    <w:rsid w:val="001F2698"/>
    <w:rPr>
      <w:rFonts w:ascii="Arial" w:hAnsi="Arial"/>
      <w:sz w:val="24"/>
      <w:u w:val="single"/>
    </w:rPr>
  </w:style>
  <w:style w:type="character" w:customStyle="1" w:styleId="Box">
    <w:name w:val="Box"/>
    <w:uiPriority w:val="99"/>
    <w:rsid w:val="001F2698"/>
    <w:rPr>
      <w:b/>
      <w:u w:val="single"/>
      <w:bdr w:val="single" w:sz="4" w:space="0" w:color="auto"/>
    </w:rPr>
  </w:style>
  <w:style w:type="paragraph" w:customStyle="1" w:styleId="TagText">
    <w:name w:val="TagText"/>
    <w:basedOn w:val="Normal"/>
    <w:uiPriority w:val="99"/>
    <w:rsid w:val="001F2698"/>
    <w:rPr>
      <w:rFonts w:ascii="Arial" w:eastAsia="Times New Roman" w:hAnsi="Arial" w:cs="Times New Roman"/>
      <w:b/>
      <w:sz w:val="24"/>
    </w:rPr>
  </w:style>
  <w:style w:type="character" w:customStyle="1" w:styleId="UnderliningChar">
    <w:name w:val="Underlining Char"/>
    <w:link w:val="Underlining"/>
    <w:uiPriority w:val="99"/>
    <w:locked/>
    <w:rsid w:val="001F2698"/>
    <w:rPr>
      <w:rFonts w:ascii="Arial" w:hAnsi="Arial"/>
      <w:u w:val="thick"/>
    </w:rPr>
  </w:style>
  <w:style w:type="paragraph" w:customStyle="1" w:styleId="Underlining">
    <w:name w:val="Underlining"/>
    <w:basedOn w:val="Normal"/>
    <w:next w:val="Normal"/>
    <w:link w:val="UnderliningChar"/>
    <w:uiPriority w:val="99"/>
    <w:rsid w:val="001F2698"/>
    <w:rPr>
      <w:rFonts w:ascii="Arial" w:hAnsi="Arial"/>
      <w:u w:val="thick"/>
    </w:rPr>
  </w:style>
  <w:style w:type="paragraph" w:styleId="BodyText2">
    <w:name w:val="Body Text 2"/>
    <w:basedOn w:val="Normal"/>
    <w:link w:val="BodyText2Char"/>
    <w:uiPriority w:val="99"/>
    <w:semiHidden/>
    <w:rsid w:val="001F2698"/>
    <w:rPr>
      <w:rFonts w:ascii="Times New Roman" w:hAnsi="Times New Roman" w:cs="Times New Roman"/>
      <w:color w:val="000000"/>
      <w:sz w:val="24"/>
    </w:rPr>
  </w:style>
  <w:style w:type="character" w:customStyle="1" w:styleId="BodyText2Char">
    <w:name w:val="Body Text 2 Char"/>
    <w:basedOn w:val="DefaultParagraphFont"/>
    <w:link w:val="BodyText2"/>
    <w:uiPriority w:val="99"/>
    <w:semiHidden/>
    <w:rsid w:val="001F2698"/>
    <w:rPr>
      <w:rFonts w:ascii="Times New Roman" w:eastAsiaTheme="minorEastAsia" w:hAnsi="Times New Roman" w:cs="Times New Roman"/>
      <w:color w:val="000000"/>
      <w:sz w:val="24"/>
      <w:szCs w:val="24"/>
    </w:rPr>
  </w:style>
  <w:style w:type="character" w:customStyle="1" w:styleId="skstip">
    <w:name w:val="skstip"/>
    <w:basedOn w:val="DefaultParagraphFont"/>
    <w:uiPriority w:val="99"/>
    <w:rsid w:val="001F2698"/>
    <w:rPr>
      <w:rFonts w:cs="Times New Roman"/>
    </w:rPr>
  </w:style>
  <w:style w:type="character" w:customStyle="1" w:styleId="wikiexternallink">
    <w:name w:val="wikiexternallink"/>
    <w:basedOn w:val="DefaultParagraphFont"/>
    <w:uiPriority w:val="99"/>
    <w:rsid w:val="001F2698"/>
    <w:rPr>
      <w:rFonts w:cs="Times New Roman"/>
    </w:rPr>
  </w:style>
  <w:style w:type="character" w:customStyle="1" w:styleId="wikigeneratedlinkcontent">
    <w:name w:val="wikigeneratedlinkcontent"/>
    <w:basedOn w:val="DefaultParagraphFont"/>
    <w:uiPriority w:val="99"/>
    <w:rsid w:val="001F2698"/>
    <w:rPr>
      <w:rFonts w:cs="Times New Roman"/>
    </w:rPr>
  </w:style>
  <w:style w:type="character" w:customStyle="1" w:styleId="verdana">
    <w:name w:val="verdana"/>
    <w:uiPriority w:val="99"/>
    <w:rsid w:val="001F2698"/>
  </w:style>
  <w:style w:type="character" w:customStyle="1" w:styleId="yshortcuts">
    <w:name w:val="yshortcuts"/>
    <w:uiPriority w:val="99"/>
    <w:rsid w:val="001F2698"/>
  </w:style>
  <w:style w:type="paragraph" w:customStyle="1" w:styleId="Cards">
    <w:name w:val="Cards"/>
    <w:next w:val="Normal"/>
    <w:link w:val="CardsChar"/>
    <w:uiPriority w:val="99"/>
    <w:rsid w:val="001F2698"/>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uiPriority w:val="99"/>
    <w:locked/>
    <w:rsid w:val="001F2698"/>
    <w:rPr>
      <w:rFonts w:ascii="Times New Roman" w:eastAsia="Times New Roman" w:hAnsi="Times New Roman" w:cs="Times New Roman"/>
      <w:sz w:val="20"/>
      <w:szCs w:val="24"/>
    </w:rPr>
  </w:style>
  <w:style w:type="paragraph" w:customStyle="1" w:styleId="textbold">
    <w:name w:val="text bold"/>
    <w:basedOn w:val="Normal"/>
    <w:link w:val="underline"/>
    <w:uiPriority w:val="99"/>
    <w:rsid w:val="001F2698"/>
    <w:pPr>
      <w:ind w:left="720"/>
      <w:jc w:val="both"/>
    </w:pPr>
    <w:rPr>
      <w:rFonts w:ascii="Times New Roman" w:hAnsi="Times New Roman"/>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blog.ucsusa.org/scientists-agree-anthropogenic-climate-change-is-real-but-wait-didnt-we-know-this-already-128" TargetMode="External"/><Relationship Id="rId14" Type="http://schemas.openxmlformats.org/officeDocument/2006/relationships/hyperlink" Target="http://www.indjst.org/archive/vol.4.issue.3/mar11-pages159-265.pdf" TargetMode="External"/><Relationship Id="rId15" Type="http://schemas.openxmlformats.org/officeDocument/2006/relationships/hyperlink" Target="http://sppiblog.org/news/the-carbon-dioxide-level-is-dangerously-low" TargetMode="External"/><Relationship Id="rId16" Type="http://schemas.openxmlformats.org/officeDocument/2006/relationships/hyperlink" Target="http://www.theguardian.com/environment/blog/2014/jun/06/97-consensus-global-warming" TargetMode="External"/><Relationship Id="rId17" Type="http://schemas.openxmlformats.org/officeDocument/2006/relationships/hyperlink" Target="http://opencaselist.paperlessdebate.com/bin/Northwestern/Weber-Worku+Neg" TargetMode="External"/><Relationship Id="rId18" Type="http://schemas.openxmlformats.org/officeDocument/2006/relationships/image" Target="media/image1.png"/><Relationship Id="rId19" Type="http://schemas.openxmlformats.org/officeDocument/2006/relationships/hyperlink" Target="http://opencaselist.paperlessdebate.com/bin/Northwestern/Weber-Worku+Neg" TargetMode="External"/><Relationship Id="rId63" Type="http://schemas.openxmlformats.org/officeDocument/2006/relationships/hyperlink" Target="http://topics.nytimes.com/top/news/science/topics/globalwarming/index.html?inline=nyt-classifier" TargetMode="External"/><Relationship Id="rId64" Type="http://schemas.openxmlformats.org/officeDocument/2006/relationships/hyperlink" Target="http://topics.nytimes.com/top/reference/timestopics/subjects/f/food_prices/index.html?inline=nyt-classifier" TargetMode="External"/><Relationship Id="rId65" Type="http://schemas.openxmlformats.org/officeDocument/2006/relationships/hyperlink" Target="http://www.giss.nasa.gov/staff/crosenzweig.html" TargetMode="External"/><Relationship Id="rId66" Type="http://schemas.openxmlformats.org/officeDocument/2006/relationships/hyperlink" Target="http://online.wsj.com/article/SB10001424052970204257504577150812451167538.html" TargetMode="External"/><Relationship Id="rId67" Type="http://schemas.openxmlformats.org/officeDocument/2006/relationships/hyperlink" Target="http://www.winningreen.com/site/epage/59549_621.htm" TargetMode="External"/><Relationship Id="rId68" Type="http://schemas.openxmlformats.org/officeDocument/2006/relationships/hyperlink" Target="http://www.ucar.edu/communications/highlights/1998/particles.html" TargetMode="External"/><Relationship Id="rId69" Type="http://schemas.openxmlformats.org/officeDocument/2006/relationships/hyperlink" Target="http://www.scientificamerican.com/topic.cfm?id=plants" TargetMode="External"/><Relationship Id="rId50" Type="http://schemas.openxmlformats.org/officeDocument/2006/relationships/hyperlink" Target="http://nipccreport.org/articles/2010/nov/04nov2010a3.html" TargetMode="External"/><Relationship Id="rId51" Type="http://schemas.openxmlformats.org/officeDocument/2006/relationships/hyperlink" Target="http://www.earthisland.org/journal/index.php/eij/article/peak_soil/" TargetMode="External"/><Relationship Id="rId52" Type="http://schemas.openxmlformats.org/officeDocument/2006/relationships/hyperlink" Target="http://www.guardian.co.uk/environment/2010/dec/21/what-is-climate-change" TargetMode="External"/><Relationship Id="rId53" Type="http://schemas.openxmlformats.org/officeDocument/2006/relationships/hyperlink" Target="http://iis-db.stanford.edu/pubs/23214/policy_brief_trends11.pdf" TargetMode="External"/><Relationship Id="rId54" Type="http://schemas.openxmlformats.org/officeDocument/2006/relationships/hyperlink" Target="http://www.guardian.co.uk/environment/climate-change" TargetMode="External"/><Relationship Id="rId55" Type="http://schemas.openxmlformats.org/officeDocument/2006/relationships/hyperlink" Target="http://www.ipcc.ch/pdf/assessment-report/ar4/wg2/ar4-wg2-chapter5.pdf" TargetMode="External"/><Relationship Id="rId56" Type="http://schemas.openxmlformats.org/officeDocument/2006/relationships/hyperlink" Target="http://blogs.forbes.com/patrickmichaels/2011/06/30/global-warming-and-global-food-security/" TargetMode="External"/><Relationship Id="rId57" Type="http://schemas.openxmlformats.org/officeDocument/2006/relationships/hyperlink" Target="http://topics.nytimes.com/top/news/international/countriesandterritories/mexico/index.html?inline=nyt-geo" TargetMode="External"/><Relationship Id="rId58" Type="http://schemas.openxmlformats.org/officeDocument/2006/relationships/hyperlink" Target="http://topics.nytimes.com/top/news/science/topics/globalwarming/index.html?inline=nyt-classifier" TargetMode="External"/><Relationship Id="rId59" Type="http://schemas.openxmlformats.org/officeDocument/2006/relationships/hyperlink" Target="http://topics.nytimes.com/top/reference/timestopics/subjects/f/food_prices/index.html?inline=nyt-classifier" TargetMode="External"/><Relationship Id="rId40" Type="http://schemas.openxmlformats.org/officeDocument/2006/relationships/hyperlink" Target="http://csis.org/files/publication/twq11summertertrais.pdf" TargetMode="External"/><Relationship Id="rId41" Type="http://schemas.openxmlformats.org/officeDocument/2006/relationships/hyperlink" Target="http://www.tandfonline.com/doi/pdf/10.1080/14772000903495833" TargetMode="External"/><Relationship Id="rId42" Type="http://schemas.openxmlformats.org/officeDocument/2006/relationships/hyperlink" Target="http://books.google.com/books?id=vO2ppGUrkEgC&amp;pg=PA1&amp;source=gbs_toc_r&amp;cad=4" TargetMode="External"/><Relationship Id="rId43" Type="http://schemas.openxmlformats.org/officeDocument/2006/relationships/hyperlink" Target="http://books.google.com/books?id=vO2ppGUrkEgC&amp;pg=PA1&amp;source=gbs_toc_r&amp;cad=4" TargetMode="External"/><Relationship Id="rId44" Type="http://schemas.openxmlformats.org/officeDocument/2006/relationships/hyperlink" Target="http://books.google.com/books?id=vO2ppGUrkEgC&amp;pg=PA1&amp;source=gbs_toc_r&amp;cad=4" TargetMode="External"/><Relationship Id="rId45" Type="http://schemas.openxmlformats.org/officeDocument/2006/relationships/hyperlink" Target="http://www.co2science.org/articles/V14/N27/EDIT.php" TargetMode="External"/><Relationship Id="rId46" Type="http://schemas.openxmlformats.org/officeDocument/2006/relationships/hyperlink" Target="http://www.nationalreview.com/articles/295098/carbon-emissions-are-good-robert-zubrin" TargetMode="External"/><Relationship Id="rId47" Type="http://schemas.openxmlformats.org/officeDocument/2006/relationships/hyperlink" Target="http://www.ars.usda.gov/research/publications/publications.htm?seq_no_115=243239" TargetMode="External"/><Relationship Id="rId48" Type="http://schemas.openxmlformats.org/officeDocument/2006/relationships/hyperlink" Target="http://www.co2science.org/education/reports/foodsecurity/GlobalFoodProductionEstimates2050.pd,f" TargetMode="External"/><Relationship Id="rId49" Type="http://schemas.openxmlformats.org/officeDocument/2006/relationships/hyperlink" Target="http://news.heartland.org/newspaper-article/2011/12/15/climate-change-weekly-global-warming-benefiting-africas-sahel-region"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30" Type="http://schemas.openxmlformats.org/officeDocument/2006/relationships/hyperlink" Target="http://news.bbc.co.uk/hi/english/world/asia-pacific/newsid_422000/422759.stm" TargetMode="External"/><Relationship Id="rId31" Type="http://schemas.openxmlformats.org/officeDocument/2006/relationships/hyperlink" Target="http://www.gbrmpa.gov.au/corp_site/info_services/publications/misc_pub/a_reef_managers_guide_to_coral_bleaching" TargetMode="External"/><Relationship Id="rId32" Type="http://schemas.openxmlformats.org/officeDocument/2006/relationships/hyperlink" Target="http://www.coralcoe.org.au/news_stories/regionalbleaching.html" TargetMode="External"/><Relationship Id="rId33" Type="http://schemas.openxmlformats.org/officeDocument/2006/relationships/hyperlink" Target="http://www.greenpeace.org/~climate/science/coralbleach.html" TargetMode="External"/><Relationship Id="rId34" Type="http://schemas.openxmlformats.org/officeDocument/2006/relationships/hyperlink" Target="http://www.gbrmpa.gov.au/corp_site/info_services/publications/misc_pub/a_reef_managers_guide_to_coral_bleaching" TargetMode="External"/><Relationship Id="rId35" Type="http://schemas.openxmlformats.org/officeDocument/2006/relationships/hyperlink" Target="http://www.gbrmpa.gov.au/corp_site/about_us/great_barrier_reef_outlook_report" TargetMode="External"/><Relationship Id="rId36" Type="http://schemas.openxmlformats.org/officeDocument/2006/relationships/hyperlink" Target="http://www.csmonitor.com/Commentary/Walter-Rodgers/2010/0302/War-over-the-Arctic-Global-warming-skeptics-distract-us-from-security-risks" TargetMode="External"/><Relationship Id="rId37" Type="http://schemas.openxmlformats.org/officeDocument/2006/relationships/hyperlink" Target="http://www.nasa.gov/topics/earth/features/greenland-melt.html" TargetMode="External"/><Relationship Id="rId38" Type="http://schemas.openxmlformats.org/officeDocument/2006/relationships/hyperlink" Target="http://landshape.org/enm/errors-of-global-warming-effects-modeling/" TargetMode="External"/><Relationship Id="rId39" Type="http://schemas.openxmlformats.org/officeDocument/2006/relationships/hyperlink" Target="http://dss.ucsd.edu/~~egartzke/papers/climate_for_conflict_03052011.pdf" TargetMode="External"/><Relationship Id="rId80" Type="http://schemas.openxmlformats.org/officeDocument/2006/relationships/fontTable" Target="fontTable.xml"/><Relationship Id="rId81" Type="http://schemas.openxmlformats.org/officeDocument/2006/relationships/theme" Target="theme/theme1.xml"/><Relationship Id="rId70" Type="http://schemas.openxmlformats.org/officeDocument/2006/relationships/hyperlink" Target="http://www.scientificamerican.com/topic.cfm?id=biodiversity" TargetMode="External"/><Relationship Id="rId71" Type="http://schemas.openxmlformats.org/officeDocument/2006/relationships/hyperlink" Target="http://www.treehugger.com/files/2006/06/wild_and_crazy.php" TargetMode="External"/><Relationship Id="rId72" Type="http://schemas.openxmlformats.org/officeDocument/2006/relationships/hyperlink" Target="http://www.carnicom.com/sh1.htm" TargetMode="External"/><Relationship Id="rId20" Type="http://schemas.openxmlformats.org/officeDocument/2006/relationships/hyperlink" Target="http://opencaselist.paperlessdebate.com/bin/Northwestern/Weber-Worku+Neg" TargetMode="External"/><Relationship Id="rId21" Type="http://schemas.openxmlformats.org/officeDocument/2006/relationships/hyperlink" Target="http://opencaselist.paperlessdebate.com/bin/Northwestern/Weber-Worku+Neg" TargetMode="External"/><Relationship Id="rId22" Type="http://schemas.openxmlformats.org/officeDocument/2006/relationships/hyperlink" Target="http://opencaselist.paperlessdebate.com/bin/Northwestern/Weber-Worku+Neg" TargetMode="External"/><Relationship Id="rId23" Type="http://schemas.openxmlformats.org/officeDocument/2006/relationships/hyperlink" Target="http://opencaselist.paperlessdebate.com/bin/Northwestern/Weber-Worku+Neg" TargetMode="External"/><Relationship Id="rId24" Type="http://schemas.openxmlformats.org/officeDocument/2006/relationships/hyperlink" Target="http://opencaselist.paperlessdebate.com/bin/Northwestern/Weber-Worku+Neg" TargetMode="External"/><Relationship Id="rId25" Type="http://schemas.openxmlformats.org/officeDocument/2006/relationships/hyperlink" Target="http://opencaselist.paperlessdebate.com/bin/Northwestern/Weber-Worku+Neg" TargetMode="External"/><Relationship Id="rId26" Type="http://schemas.openxmlformats.org/officeDocument/2006/relationships/hyperlink" Target="http://www.csmonitor.com/Commentary/Walter-Rodgers/2010/0302/War-over-the-Arctic-Global-warming-skeptics-distract-us-from-security-risks" TargetMode="External"/><Relationship Id="rId27" Type="http://schemas.openxmlformats.org/officeDocument/2006/relationships/hyperlink" Target="http://www.skepticalscience.com/Coral-lifes-a-bleach-and-then-you-die.html" TargetMode="External"/><Relationship Id="rId28" Type="http://schemas.openxmlformats.org/officeDocument/2006/relationships/hyperlink" Target="http://www.ens-newswire.com/ens/dec1998/1998-12-03-03.asp" TargetMode="External"/><Relationship Id="rId29" Type="http://schemas.openxmlformats.org/officeDocument/2006/relationships/hyperlink" Target="http://www.oneworld.net/ips4/2002/10/29-1.shtml" TargetMode="External"/><Relationship Id="rId73" Type="http://schemas.openxmlformats.org/officeDocument/2006/relationships/hyperlink" Target="http://www.aaas.org/news/releases/2004/0616climate.shtml" TargetMode="External"/><Relationship Id="rId74" Type="http://schemas.openxmlformats.org/officeDocument/2006/relationships/hyperlink" Target="http://news.discovery.com/tech/artificial-trees-cool-climate.html" TargetMode="External"/><Relationship Id="rId75" Type="http://schemas.openxmlformats.org/officeDocument/2006/relationships/hyperlink" Target="http://www.theguardian.com/environment/climate-change" TargetMode="External"/><Relationship Id="rId76" Type="http://schemas.openxmlformats.org/officeDocument/2006/relationships/hyperlink" Target="http://www.brighthub.com/environment/science-environmental/articles/91133.aspx" TargetMode="External"/><Relationship Id="rId77" Type="http://schemas.openxmlformats.org/officeDocument/2006/relationships/hyperlink" Target="http://science.howstuffworks.com/environmental/green-science/global-warming.htm" TargetMode="External"/><Relationship Id="rId78" Type="http://schemas.openxmlformats.org/officeDocument/2006/relationships/hyperlink" Target="http://money.howstuffworks.com/currency.htm" TargetMode="External"/><Relationship Id="rId79" Type="http://schemas.openxmlformats.org/officeDocument/2006/relationships/hyperlink" Target="http://blog.ted.com/2007/11/13/david_keith/" TargetMode="External"/><Relationship Id="rId60" Type="http://schemas.openxmlformats.org/officeDocument/2006/relationships/hyperlink" Target="http://www.giss.nasa.gov/staff/crosenzweig.html" TargetMode="External"/><Relationship Id="rId61" Type="http://schemas.openxmlformats.org/officeDocument/2006/relationships/hyperlink" Target="http://blogs.forbes.com/patrickmichaels/2011/06/30/global-warming-and-global-food-security/" TargetMode="External"/><Relationship Id="rId62" Type="http://schemas.openxmlformats.org/officeDocument/2006/relationships/hyperlink" Target="http://topics.nytimes.com/top/news/international/countriesandterritories/mexico/index.html?inline=nyt-geo" TargetMode="External"/><Relationship Id="rId10" Type="http://schemas.openxmlformats.org/officeDocument/2006/relationships/endnotes" Target="endnotes.xml"/><Relationship Id="rId11" Type="http://schemas.openxmlformats.org/officeDocument/2006/relationships/hyperlink" Target="http://www.nytimes.com/2012/07/30/opinion/the-conversion-of-a-climate-change-skeptic.html?_r=2&amp;pagewanted=all" TargetMode="External"/><Relationship Id="rId12" Type="http://schemas.openxmlformats.org/officeDocument/2006/relationships/hyperlink" Target="http://iopscience.iop.org/1748-9326/8/2/024024/articl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ryannierman:Documents: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file>

<file path=customXml/itemProps2.xml><?xml version="1.0" encoding="utf-8"?>
<ds:datastoreItem xmlns:ds="http://schemas.openxmlformats.org/officeDocument/2006/customXml" ds:itemID="{26738A29-E8AA-464D-A302-8A232C765617}"/>
</file>

<file path=customXml/itemProps3.xml><?xml version="1.0" encoding="utf-8"?>
<ds:datastoreItem xmlns:ds="http://schemas.openxmlformats.org/officeDocument/2006/customXml" ds:itemID="{68FC0B54-6721-4707-BCD0-F7AAE2AB590B}"/>
</file>

<file path=docProps/app.xml><?xml version="1.0" encoding="utf-8"?>
<Properties xmlns="http://schemas.openxmlformats.org/officeDocument/2006/extended-properties" xmlns:vt="http://schemas.openxmlformats.org/officeDocument/2006/docPropsVTypes">
  <Template>Debate.dotm</Template>
  <TotalTime>1</TotalTime>
  <Pages>172</Pages>
  <Words>127087</Words>
  <Characters>724401</Characters>
  <Application>Microsoft Macintosh Word</Application>
  <DocSecurity>0</DocSecurity>
  <Lines>6036</Lines>
  <Paragraphs>1699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849789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 Wirth</dc:creator>
  <cp:lastModifiedBy>Ryan Nierman</cp:lastModifiedBy>
  <cp:revision>3</cp:revision>
  <dcterms:created xsi:type="dcterms:W3CDTF">2014-07-18T20:54:00Z</dcterms:created>
  <dcterms:modified xsi:type="dcterms:W3CDTF">2014-07-18T20:54:00Z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