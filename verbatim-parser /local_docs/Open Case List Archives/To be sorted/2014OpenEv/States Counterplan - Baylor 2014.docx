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8ABEB3" w14:textId="65EF0E82" w:rsidR="00201DCA" w:rsidRPr="00446B9D" w:rsidRDefault="00763F05" w:rsidP="00763F05">
      <w:pPr>
        <w:pStyle w:val="Heading3"/>
      </w:pPr>
      <w:r w:rsidRPr="00446B9D">
        <w:t xml:space="preserve">1NC </w:t>
      </w:r>
    </w:p>
    <w:p w14:paraId="328ABEB4" w14:textId="3EDB0A27" w:rsidR="00201DCA" w:rsidRPr="00446B9D" w:rsidRDefault="00201DCA" w:rsidP="00201DCA">
      <w:pPr>
        <w:pStyle w:val="Heading4"/>
        <w:rPr>
          <w:sz w:val="28"/>
        </w:rPr>
      </w:pPr>
      <w:r w:rsidRPr="00446B9D">
        <w:rPr>
          <w:sz w:val="28"/>
        </w:rPr>
        <w:t>C</w:t>
      </w:r>
      <w:r w:rsidR="00763F05" w:rsidRPr="00446B9D">
        <w:rPr>
          <w:sz w:val="28"/>
        </w:rPr>
        <w:t>P text: T</w:t>
      </w:r>
      <w:r w:rsidRPr="00446B9D">
        <w:rPr>
          <w:sz w:val="28"/>
        </w:rPr>
        <w:t xml:space="preserve">he 50 States and all relevant Territories should enter into a compact on: </w:t>
      </w:r>
    </w:p>
    <w:p w14:paraId="355555D1" w14:textId="0344DCEB" w:rsidR="00763F05" w:rsidRPr="00446B9D" w:rsidRDefault="00F0667E" w:rsidP="00201DCA">
      <w:pPr>
        <w:rPr>
          <w:sz w:val="28"/>
        </w:rPr>
      </w:pPr>
      <w:r w:rsidRPr="00446B9D">
        <w:rPr>
          <w:sz w:val="28"/>
        </w:rPr>
        <w:t>______________________________________________________________________________</w:t>
      </w:r>
      <w:r w:rsidR="00763F05" w:rsidRPr="00446B9D">
        <w:rPr>
          <w:sz w:val="28"/>
        </w:rPr>
        <w:t>_________________________________________________________________________________________________________________________________________________________________________________________________</w:t>
      </w:r>
      <w:r w:rsidRPr="00446B9D">
        <w:rPr>
          <w:sz w:val="28"/>
        </w:rPr>
        <w:t>_______________________________________</w:t>
      </w:r>
      <w:bookmarkStart w:id="0" w:name="_GoBack"/>
      <w:bookmarkEnd w:id="0"/>
      <w:r w:rsidRPr="00446B9D">
        <w:rPr>
          <w:sz w:val="28"/>
        </w:rPr>
        <w:t xml:space="preserve">_. </w:t>
      </w:r>
    </w:p>
    <w:p w14:paraId="328ABEB6" w14:textId="27A311CC" w:rsidR="00201DCA" w:rsidRPr="00446B9D" w:rsidRDefault="00F0667E" w:rsidP="00201DCA">
      <w:pPr>
        <w:rPr>
          <w:rFonts w:eastAsiaTheme="majorEastAsia" w:cstheme="majorBidi"/>
          <w:b/>
          <w:bCs/>
          <w:iCs/>
          <w:sz w:val="28"/>
        </w:rPr>
      </w:pPr>
      <w:r w:rsidRPr="00446B9D">
        <w:rPr>
          <w:rFonts w:eastAsiaTheme="majorEastAsia" w:cstheme="majorBidi"/>
          <w:b/>
          <w:bCs/>
          <w:iCs/>
          <w:sz w:val="28"/>
        </w:rPr>
        <w:t xml:space="preserve">The Compact should collect revenue via a Clean Energy Community Finance </w:t>
      </w:r>
      <w:r w:rsidR="0012403C" w:rsidRPr="00446B9D">
        <w:rPr>
          <w:rFonts w:eastAsiaTheme="majorEastAsia" w:cstheme="majorBidi"/>
          <w:b/>
          <w:bCs/>
          <w:iCs/>
          <w:sz w:val="28"/>
        </w:rPr>
        <w:t>Initiative.</w:t>
      </w:r>
    </w:p>
    <w:p w14:paraId="328ABEB7" w14:textId="77777777" w:rsidR="00201DCA" w:rsidRPr="00446B9D" w:rsidRDefault="00201DCA" w:rsidP="00201DCA">
      <w:pPr>
        <w:pStyle w:val="Heading4"/>
        <w:rPr>
          <w:sz w:val="28"/>
        </w:rPr>
      </w:pPr>
      <w:r w:rsidRPr="00446B9D">
        <w:rPr>
          <w:sz w:val="28"/>
        </w:rPr>
        <w:t xml:space="preserve">Compacts solve faster than the federal government </w:t>
      </w:r>
    </w:p>
    <w:p w14:paraId="328ABEB8" w14:textId="77777777" w:rsidR="00201DCA" w:rsidRPr="00446B9D" w:rsidRDefault="00201DCA" w:rsidP="00201DCA">
      <w:pPr>
        <w:rPr>
          <w:rStyle w:val="StyleStyleBold12pt"/>
          <w:sz w:val="28"/>
        </w:rPr>
      </w:pPr>
      <w:r w:rsidRPr="00446B9D">
        <w:rPr>
          <w:rStyle w:val="StyleStyleBold12pt"/>
          <w:sz w:val="28"/>
        </w:rPr>
        <w:t>Mountjoy ‘01</w:t>
      </w:r>
    </w:p>
    <w:p w14:paraId="328ABEB9" w14:textId="77777777" w:rsidR="00201DCA" w:rsidRPr="00446B9D" w:rsidRDefault="00201DCA" w:rsidP="00201DCA">
      <w:r w:rsidRPr="00446B9D">
        <w:t xml:space="preserve">John is a policy analyst with the council of State Governments, “Interstate Compacts Make a Comeback,” Spring </w:t>
      </w:r>
      <w:hyperlink r:id="rId11" w:history="1">
        <w:r w:rsidRPr="00446B9D">
          <w:rPr>
            <w:rStyle w:val="Hyperlink"/>
          </w:rPr>
          <w:t>http://www.csg.org/knowledgecenter/docs/ncic/Comeback.pdf</w:t>
        </w:r>
      </w:hyperlink>
    </w:p>
    <w:p w14:paraId="328ABEBA" w14:textId="77777777" w:rsidR="00201DCA" w:rsidRPr="00446B9D" w:rsidRDefault="00201DCA" w:rsidP="00201DCA">
      <w:pPr>
        <w:tabs>
          <w:tab w:val="left" w:pos="3872"/>
        </w:tabs>
      </w:pPr>
      <w:r w:rsidRPr="00446B9D">
        <w:tab/>
      </w:r>
    </w:p>
    <w:p w14:paraId="328ABEBB" w14:textId="77777777" w:rsidR="00201DCA" w:rsidRPr="00446B9D" w:rsidRDefault="008C36FA" w:rsidP="00201DCA">
      <w:pPr>
        <w:rPr>
          <w:rStyle w:val="StyleBoldUnderline"/>
          <w:sz w:val="28"/>
        </w:rPr>
      </w:pPr>
      <w:r w:rsidRPr="00446B9D">
        <w:rPr>
          <w:rStyle w:val="StyleBoldUnderline"/>
          <w:sz w:val="28"/>
          <w:highlight w:val="green"/>
        </w:rPr>
        <w:t>Some may question the n</w:t>
      </w:r>
      <w:r w:rsidR="00403DE9" w:rsidRPr="00446B9D">
        <w:rPr>
          <w:rStyle w:val="StyleBoldUnderline"/>
          <w:sz w:val="28"/>
          <w:highlight w:val="green"/>
        </w:rPr>
        <w:t>ee</w:t>
      </w:r>
      <w:r w:rsidR="00201DCA" w:rsidRPr="00446B9D">
        <w:rPr>
          <w:rStyle w:val="StyleBoldUnderline"/>
          <w:sz w:val="28"/>
          <w:highlight w:val="green"/>
        </w:rPr>
        <w:t>d for interstate compacts to address multi-state policy issues.</w:t>
      </w:r>
      <w:r w:rsidR="00201DCA" w:rsidRPr="00446B9D">
        <w:rPr>
          <w:rStyle w:val="StyleBoldUnderline"/>
          <w:sz w:val="28"/>
        </w:rPr>
        <w:t xml:space="preserve"> Why </w:t>
      </w:r>
      <w:r w:rsidR="00201DCA" w:rsidRPr="00446B9D">
        <w:rPr>
          <w:rStyle w:val="StyleBoldUnderline"/>
          <w:b w:val="0"/>
          <w:sz w:val="12"/>
          <w:u w:val="none"/>
        </w:rPr>
        <w:t>¶</w:t>
      </w:r>
      <w:r w:rsidR="00201DCA" w:rsidRPr="00446B9D">
        <w:rPr>
          <w:rStyle w:val="StyleBoldUnderline"/>
          <w:sz w:val="28"/>
        </w:rPr>
        <w:t xml:space="preserve"> not leave such regulation to the feds? </w:t>
      </w:r>
      <w:r w:rsidR="00201DCA" w:rsidRPr="00446B9D">
        <w:rPr>
          <w:rStyle w:val="StyleBoldUnderline"/>
          <w:b w:val="0"/>
          <w:sz w:val="12"/>
          <w:u w:val="none"/>
        </w:rPr>
        <w:t>¶</w:t>
      </w:r>
      <w:r w:rsidR="00201DCA" w:rsidRPr="00446B9D">
        <w:rPr>
          <w:rStyle w:val="StyleBoldUnderline"/>
          <w:sz w:val="28"/>
        </w:rPr>
        <w:t xml:space="preserve"> </w:t>
      </w:r>
      <w:r w:rsidR="00201DCA" w:rsidRPr="00446B9D">
        <w:rPr>
          <w:rStyle w:val="StyleBoldUnderline"/>
          <w:sz w:val="28"/>
          <w:highlight w:val="green"/>
        </w:rPr>
        <w:t>“Interstate compacts help us maintain state control,”</w:t>
      </w:r>
      <w:r w:rsidR="00201DCA" w:rsidRPr="00446B9D">
        <w:rPr>
          <w:sz w:val="16"/>
        </w:rPr>
        <w:t xml:space="preserve"> said Gary McConnell, director of the </w:t>
      </w:r>
      <w:r w:rsidR="00201DCA" w:rsidRPr="00446B9D">
        <w:rPr>
          <w:sz w:val="12"/>
        </w:rPr>
        <w:t>¶</w:t>
      </w:r>
      <w:r w:rsidR="00201DCA" w:rsidRPr="00446B9D">
        <w:rPr>
          <w:sz w:val="16"/>
        </w:rPr>
        <w:t xml:space="preserve"> Georgia Emergency Management Agency. </w:t>
      </w:r>
      <w:r w:rsidR="00201DCA" w:rsidRPr="00446B9D">
        <w:rPr>
          <w:sz w:val="12"/>
        </w:rPr>
        <w:t>¶</w:t>
      </w:r>
      <w:r w:rsidR="00201DCA" w:rsidRPr="00446B9D">
        <w:rPr>
          <w:sz w:val="16"/>
        </w:rPr>
        <w:t xml:space="preserve"> During his 10 years as GEMA director, McConnell has played an instrumental role in developing </w:t>
      </w:r>
      <w:r w:rsidR="00201DCA" w:rsidRPr="00446B9D">
        <w:rPr>
          <w:sz w:val="12"/>
        </w:rPr>
        <w:t>¶</w:t>
      </w:r>
      <w:r w:rsidR="00201DCA" w:rsidRPr="00446B9D">
        <w:rPr>
          <w:sz w:val="16"/>
        </w:rPr>
        <w:t xml:space="preserve"> and promoting a successful interstate compact —the Emergency Management Assistance </w:t>
      </w:r>
      <w:r w:rsidR="00201DCA" w:rsidRPr="00446B9D">
        <w:rPr>
          <w:sz w:val="12"/>
        </w:rPr>
        <w:t>¶</w:t>
      </w:r>
      <w:r w:rsidR="00201DCA" w:rsidRPr="00446B9D">
        <w:rPr>
          <w:sz w:val="16"/>
        </w:rPr>
        <w:t xml:space="preserve"> Compact, or EMAC. EMAC allows state emergency management agencies to cooperate and </w:t>
      </w:r>
      <w:r w:rsidR="00201DCA" w:rsidRPr="00446B9D">
        <w:rPr>
          <w:sz w:val="12"/>
        </w:rPr>
        <w:t>¶</w:t>
      </w:r>
      <w:r w:rsidR="00201DCA" w:rsidRPr="00446B9D">
        <w:rPr>
          <w:sz w:val="16"/>
        </w:rPr>
        <w:t xml:space="preserve"> share resources in the event of natural and man-made disasters. </w:t>
      </w:r>
      <w:r w:rsidR="00201DCA" w:rsidRPr="00446B9D">
        <w:rPr>
          <w:sz w:val="12"/>
        </w:rPr>
        <w:t>¶</w:t>
      </w:r>
      <w:r w:rsidR="00201DCA" w:rsidRPr="00446B9D">
        <w:rPr>
          <w:sz w:val="16"/>
        </w:rPr>
        <w:t xml:space="preserve"> “</w:t>
      </w:r>
      <w:r w:rsidR="00201DCA" w:rsidRPr="00446B9D">
        <w:rPr>
          <w:rStyle w:val="StyleBoldUnderline"/>
          <w:sz w:val="28"/>
        </w:rPr>
        <w:t xml:space="preserve">We can go to the federal government for all kinds of help when natural disasters strike, but the </w:t>
      </w:r>
      <w:r w:rsidR="00201DCA" w:rsidRPr="00446B9D">
        <w:rPr>
          <w:rStyle w:val="StyleBoldUnderline"/>
          <w:b w:val="0"/>
          <w:sz w:val="12"/>
          <w:u w:val="none"/>
        </w:rPr>
        <w:t>¶</w:t>
      </w:r>
      <w:r w:rsidR="00201DCA" w:rsidRPr="00446B9D">
        <w:rPr>
          <w:rStyle w:val="StyleBoldUnderline"/>
          <w:sz w:val="28"/>
        </w:rPr>
        <w:t xml:space="preserve"> </w:t>
      </w:r>
      <w:r w:rsidR="00201DCA" w:rsidRPr="00446B9D">
        <w:rPr>
          <w:rStyle w:val="StyleBoldUnderline"/>
          <w:sz w:val="28"/>
          <w:highlight w:val="green"/>
        </w:rPr>
        <w:t>states</w:t>
      </w:r>
      <w:r w:rsidR="00201DCA" w:rsidRPr="00446B9D">
        <w:rPr>
          <w:sz w:val="16"/>
        </w:rPr>
        <w:t xml:space="preserve"> [cooperating under an interstate compact] </w:t>
      </w:r>
      <w:r w:rsidR="00201DCA" w:rsidRPr="00446B9D">
        <w:rPr>
          <w:rStyle w:val="StyleBoldUnderline"/>
          <w:sz w:val="28"/>
          <w:highlight w:val="green"/>
        </w:rPr>
        <w:t>can provide specific resources quicker</w:t>
      </w:r>
      <w:r w:rsidR="00201DCA" w:rsidRPr="00446B9D">
        <w:rPr>
          <w:rStyle w:val="StyleBoldUnderline"/>
          <w:sz w:val="28"/>
        </w:rPr>
        <w:t xml:space="preserve">, which </w:t>
      </w:r>
      <w:r w:rsidR="00201DCA" w:rsidRPr="00446B9D">
        <w:rPr>
          <w:rStyle w:val="StyleBoldUnderline"/>
          <w:b w:val="0"/>
          <w:sz w:val="12"/>
          <w:u w:val="none"/>
        </w:rPr>
        <w:t>¶</w:t>
      </w:r>
      <w:r w:rsidR="00201DCA" w:rsidRPr="00446B9D">
        <w:rPr>
          <w:rStyle w:val="StyleBoldUnderline"/>
          <w:sz w:val="28"/>
        </w:rPr>
        <w:t xml:space="preserve"> are likely to be problem specific,” McConnell said. “</w:t>
      </w:r>
      <w:r w:rsidR="00201DCA" w:rsidRPr="00446B9D">
        <w:rPr>
          <w:rStyle w:val="StyleBoldUnderline"/>
          <w:sz w:val="28"/>
          <w:highlight w:val="green"/>
        </w:rPr>
        <w:t>It’s less bureaucratic, and</w:t>
      </w:r>
      <w:r w:rsidR="00201DCA" w:rsidRPr="00446B9D">
        <w:rPr>
          <w:rStyle w:val="StyleBoldUnderline"/>
          <w:sz w:val="28"/>
        </w:rPr>
        <w:t xml:space="preserve"> it’s far </w:t>
      </w:r>
      <w:r w:rsidR="00201DCA" w:rsidRPr="00446B9D">
        <w:rPr>
          <w:rStyle w:val="StyleBoldUnderline"/>
          <w:sz w:val="28"/>
          <w:highlight w:val="green"/>
        </w:rPr>
        <w:t>cheaper</w:t>
      </w:r>
      <w:r w:rsidR="00201DCA" w:rsidRPr="00446B9D">
        <w:rPr>
          <w:sz w:val="16"/>
        </w:rPr>
        <w:t xml:space="preserve">. </w:t>
      </w:r>
      <w:r w:rsidR="00201DCA" w:rsidRPr="00446B9D">
        <w:rPr>
          <w:sz w:val="12"/>
        </w:rPr>
        <w:t>¶</w:t>
      </w:r>
      <w:r w:rsidR="00201DCA" w:rsidRPr="00446B9D">
        <w:rPr>
          <w:sz w:val="16"/>
        </w:rPr>
        <w:t xml:space="preserve"> It’s easier for us under EMAC to obtain resources from surrounding states than it is to use </w:t>
      </w:r>
      <w:r w:rsidR="00201DCA" w:rsidRPr="00446B9D">
        <w:rPr>
          <w:sz w:val="12"/>
        </w:rPr>
        <w:t>¶</w:t>
      </w:r>
      <w:r w:rsidR="00201DCA" w:rsidRPr="00446B9D">
        <w:rPr>
          <w:sz w:val="16"/>
        </w:rPr>
        <w:t xml:space="preserve"> federal assistance, which we’d end up having to pay more for anyway. </w:t>
      </w:r>
      <w:r w:rsidR="00201DCA" w:rsidRPr="00446B9D">
        <w:rPr>
          <w:rStyle w:val="StyleBoldUnderline"/>
          <w:sz w:val="28"/>
          <w:highlight w:val="green"/>
        </w:rPr>
        <w:t xml:space="preserve">I suspect this is the case </w:t>
      </w:r>
      <w:r w:rsidR="00201DCA" w:rsidRPr="00446B9D">
        <w:rPr>
          <w:rStyle w:val="StyleBoldUnderline"/>
          <w:b w:val="0"/>
          <w:sz w:val="12"/>
          <w:highlight w:val="green"/>
          <w:u w:val="none"/>
        </w:rPr>
        <w:t>¶</w:t>
      </w:r>
      <w:r w:rsidR="00201DCA" w:rsidRPr="00446B9D">
        <w:rPr>
          <w:rStyle w:val="StyleBoldUnderline"/>
          <w:sz w:val="28"/>
          <w:highlight w:val="green"/>
        </w:rPr>
        <w:t xml:space="preserve"> with many</w:t>
      </w:r>
      <w:r w:rsidR="00201DCA" w:rsidRPr="00446B9D">
        <w:rPr>
          <w:rStyle w:val="StyleBoldUnderline"/>
          <w:sz w:val="28"/>
        </w:rPr>
        <w:t xml:space="preserve"> other </w:t>
      </w:r>
      <w:r w:rsidR="00201DCA" w:rsidRPr="00446B9D">
        <w:rPr>
          <w:rStyle w:val="StyleBoldUnderline"/>
          <w:sz w:val="28"/>
          <w:highlight w:val="green"/>
        </w:rPr>
        <w:t>interstate compacts as well.”</w:t>
      </w:r>
      <w:r w:rsidR="00201DCA" w:rsidRPr="00446B9D">
        <w:rPr>
          <w:rStyle w:val="StyleBoldUnderline"/>
          <w:sz w:val="28"/>
        </w:rPr>
        <w:t xml:space="preserve"> </w:t>
      </w:r>
      <w:r w:rsidR="00201DCA" w:rsidRPr="00446B9D">
        <w:rPr>
          <w:rStyle w:val="StyleBoldUnderline"/>
          <w:b w:val="0"/>
          <w:sz w:val="12"/>
          <w:u w:val="none"/>
        </w:rPr>
        <w:t>¶</w:t>
      </w:r>
      <w:r w:rsidR="00201DCA" w:rsidRPr="00446B9D">
        <w:rPr>
          <w:rStyle w:val="StyleBoldUnderline"/>
          <w:sz w:val="28"/>
        </w:rPr>
        <w:t xml:space="preserve"> “States are rediscovering that they have the power to address their own problems better than the </w:t>
      </w:r>
      <w:r w:rsidR="00201DCA" w:rsidRPr="00446B9D">
        <w:rPr>
          <w:rStyle w:val="StyleBoldUnderline"/>
          <w:b w:val="0"/>
          <w:sz w:val="12"/>
          <w:u w:val="none"/>
        </w:rPr>
        <w:t>¶</w:t>
      </w:r>
      <w:r w:rsidR="00201DCA" w:rsidRPr="00446B9D">
        <w:rPr>
          <w:rStyle w:val="StyleBoldUnderline"/>
          <w:sz w:val="28"/>
        </w:rPr>
        <w:t xml:space="preserve"> federal government</w:t>
      </w:r>
      <w:r w:rsidR="00201DCA" w:rsidRPr="00446B9D">
        <w:rPr>
          <w:sz w:val="16"/>
        </w:rPr>
        <w:t xml:space="preserve">,” said Rick Masters, The Council of State Governments’ legal counsel and </w:t>
      </w:r>
      <w:r w:rsidR="00201DCA" w:rsidRPr="00446B9D">
        <w:rPr>
          <w:sz w:val="12"/>
        </w:rPr>
        <w:t>¶</w:t>
      </w:r>
      <w:r w:rsidR="00201DCA" w:rsidRPr="00446B9D">
        <w:rPr>
          <w:sz w:val="16"/>
        </w:rPr>
        <w:t xml:space="preserve"> special counsel for interstate compacts. </w:t>
      </w:r>
      <w:r w:rsidR="00201DCA" w:rsidRPr="00446B9D">
        <w:rPr>
          <w:sz w:val="12"/>
        </w:rPr>
        <w:t>¶</w:t>
      </w:r>
      <w:r w:rsidR="00201DCA" w:rsidRPr="00446B9D">
        <w:rPr>
          <w:sz w:val="16"/>
        </w:rPr>
        <w:t xml:space="preserve"> CSG, which has tracked interstate compacts for more than 40 years, maintains a clearinghouse of </w:t>
      </w:r>
      <w:r w:rsidR="00201DCA" w:rsidRPr="00446B9D">
        <w:rPr>
          <w:sz w:val="12"/>
        </w:rPr>
        <w:t>¶</w:t>
      </w:r>
      <w:r w:rsidR="00201DCA" w:rsidRPr="00446B9D">
        <w:rPr>
          <w:sz w:val="16"/>
        </w:rPr>
        <w:t xml:space="preserve"> compact information. More recently, CSG helps administer EMAC and is facilitating the update </w:t>
      </w:r>
      <w:r w:rsidR="00201DCA" w:rsidRPr="00446B9D">
        <w:rPr>
          <w:sz w:val="12"/>
        </w:rPr>
        <w:t>¶</w:t>
      </w:r>
      <w:r w:rsidR="00201DCA" w:rsidRPr="00446B9D">
        <w:rPr>
          <w:sz w:val="16"/>
        </w:rPr>
        <w:t xml:space="preserve"> of the Interstate Compact for Adult Offender Supervision and the Interstate Compact on </w:t>
      </w:r>
      <w:r w:rsidR="00201DCA" w:rsidRPr="00446B9D">
        <w:rPr>
          <w:sz w:val="12"/>
        </w:rPr>
        <w:t>¶</w:t>
      </w:r>
      <w:r w:rsidR="00201DCA" w:rsidRPr="00446B9D">
        <w:rPr>
          <w:sz w:val="16"/>
        </w:rPr>
        <w:t xml:space="preserve"> Juveniles. Article I, Section 10, Clause 3 of the U.S. Constitution laid the legal foundation for interstate </w:t>
      </w:r>
      <w:r w:rsidR="00201DCA" w:rsidRPr="00446B9D">
        <w:rPr>
          <w:sz w:val="12"/>
        </w:rPr>
        <w:t>¶</w:t>
      </w:r>
      <w:r w:rsidR="00201DCA" w:rsidRPr="00446B9D">
        <w:rPr>
          <w:sz w:val="16"/>
        </w:rPr>
        <w:t xml:space="preserve"> compacts: “No State shall, without the Consent of Congress, lay any Duty of Tonnage, keep </w:t>
      </w:r>
      <w:r w:rsidR="00201DCA" w:rsidRPr="00446B9D">
        <w:rPr>
          <w:sz w:val="12"/>
        </w:rPr>
        <w:t>¶</w:t>
      </w:r>
      <w:r w:rsidR="00201DCA" w:rsidRPr="00446B9D">
        <w:rPr>
          <w:sz w:val="16"/>
        </w:rPr>
        <w:t xml:space="preserve"> Troops, or Ships of War in time of Peace, enter into any Agreement or Compact with another </w:t>
      </w:r>
      <w:r w:rsidR="00201DCA" w:rsidRPr="00446B9D">
        <w:rPr>
          <w:sz w:val="12"/>
        </w:rPr>
        <w:t>¶</w:t>
      </w:r>
      <w:r w:rsidR="00201DCA" w:rsidRPr="00446B9D">
        <w:rPr>
          <w:sz w:val="16"/>
        </w:rPr>
        <w:t xml:space="preserve"> State, or with a foreign Power, or engage in War, unless actually invaded, or in such imminent </w:t>
      </w:r>
      <w:r w:rsidR="00201DCA" w:rsidRPr="00446B9D">
        <w:rPr>
          <w:sz w:val="12"/>
        </w:rPr>
        <w:t>¶</w:t>
      </w:r>
      <w:r w:rsidR="00201DCA" w:rsidRPr="00446B9D">
        <w:rPr>
          <w:sz w:val="16"/>
        </w:rPr>
        <w:t xml:space="preserve"> Danger as will not admit of delay.” Compacts actually preceded the Constitution, having been </w:t>
      </w:r>
      <w:r w:rsidR="00201DCA" w:rsidRPr="00446B9D">
        <w:rPr>
          <w:sz w:val="12"/>
        </w:rPr>
        <w:t>¶</w:t>
      </w:r>
      <w:r w:rsidR="00201DCA" w:rsidRPr="00446B9D">
        <w:rPr>
          <w:sz w:val="16"/>
        </w:rPr>
        <w:t xml:space="preserve"> used in colonial times to resolve boundary disputes between colonies. </w:t>
      </w:r>
      <w:r w:rsidR="00201DCA" w:rsidRPr="00446B9D">
        <w:rPr>
          <w:sz w:val="12"/>
        </w:rPr>
        <w:t>¶</w:t>
      </w:r>
      <w:r w:rsidR="00201DCA" w:rsidRPr="00446B9D">
        <w:rPr>
          <w:sz w:val="16"/>
        </w:rPr>
        <w:t xml:space="preserve"> Prior to the 1920s, interstate compacts were typically bi-state agreements, addressing boundary </w:t>
      </w:r>
      <w:r w:rsidR="00201DCA" w:rsidRPr="00446B9D">
        <w:rPr>
          <w:sz w:val="12"/>
        </w:rPr>
        <w:t>¶</w:t>
      </w:r>
      <w:r w:rsidR="00201DCA" w:rsidRPr="00446B9D">
        <w:rPr>
          <w:sz w:val="16"/>
        </w:rPr>
        <w:t xml:space="preserve"> disputes and territorial claims. In fact, only 36 interstate compacts were formed between 1783 </w:t>
      </w:r>
      <w:r w:rsidR="00201DCA" w:rsidRPr="00446B9D">
        <w:rPr>
          <w:sz w:val="12"/>
        </w:rPr>
        <w:t>¶</w:t>
      </w:r>
      <w:r w:rsidR="00201DCA" w:rsidRPr="00446B9D">
        <w:rPr>
          <w:sz w:val="16"/>
        </w:rPr>
        <w:t xml:space="preserve"> and 1920. It is only in this century that states have turned to interstate compacts to facilitate </w:t>
      </w:r>
      <w:r w:rsidR="00201DCA" w:rsidRPr="00446B9D">
        <w:rPr>
          <w:sz w:val="12"/>
        </w:rPr>
        <w:t>¶</w:t>
      </w:r>
      <w:r w:rsidR="00201DCA" w:rsidRPr="00446B9D">
        <w:rPr>
          <w:sz w:val="16"/>
        </w:rPr>
        <w:t xml:space="preserve"> cooperative solutions to multi-state problems. </w:t>
      </w:r>
      <w:r w:rsidR="00201DCA" w:rsidRPr="00446B9D">
        <w:rPr>
          <w:sz w:val="12"/>
        </w:rPr>
        <w:t>¶</w:t>
      </w:r>
      <w:r w:rsidR="00201DCA" w:rsidRPr="00446B9D">
        <w:rPr>
          <w:sz w:val="16"/>
        </w:rPr>
        <w:t xml:space="preserve"> After a lull in the late 1970s and early 1980s, interstate compacts are beginning to enjoy a </w:t>
      </w:r>
      <w:r w:rsidR="00201DCA" w:rsidRPr="00446B9D">
        <w:rPr>
          <w:sz w:val="12"/>
        </w:rPr>
        <w:t>¶</w:t>
      </w:r>
      <w:r w:rsidR="00201DCA" w:rsidRPr="00446B9D">
        <w:rPr>
          <w:sz w:val="16"/>
        </w:rPr>
        <w:t xml:space="preserve"> resurgence. Since the early 1990s, states have initiated or updated several high-profile compacts. </w:t>
      </w:r>
      <w:r w:rsidR="00201DCA" w:rsidRPr="00446B9D">
        <w:rPr>
          <w:sz w:val="12"/>
        </w:rPr>
        <w:t>¶</w:t>
      </w:r>
      <w:r w:rsidR="00201DCA" w:rsidRPr="00446B9D">
        <w:rPr>
          <w:sz w:val="16"/>
        </w:rPr>
        <w:t xml:space="preserve"> Examples include EMAC, the Interstate Compact on Industrialized/Modular Buildings and the </w:t>
      </w:r>
      <w:r w:rsidR="00201DCA" w:rsidRPr="00446B9D">
        <w:rPr>
          <w:sz w:val="12"/>
        </w:rPr>
        <w:t>¶</w:t>
      </w:r>
      <w:r w:rsidR="00201DCA" w:rsidRPr="00446B9D">
        <w:rPr>
          <w:sz w:val="16"/>
        </w:rPr>
        <w:t xml:space="preserve"> Interstate Insurance Receivership Compact. Interstate compacts can set the framework for cooperative solutions to today’s cross-state </w:t>
      </w:r>
      <w:r w:rsidR="00201DCA" w:rsidRPr="00446B9D">
        <w:rPr>
          <w:sz w:val="12"/>
        </w:rPr>
        <w:t>¶</w:t>
      </w:r>
      <w:r w:rsidR="00201DCA" w:rsidRPr="00446B9D">
        <w:rPr>
          <w:sz w:val="16"/>
        </w:rPr>
        <w:t xml:space="preserve"> challenges, from policing drugs to supplying energy or controlling sprawl. </w:t>
      </w:r>
      <w:r w:rsidR="00201DCA" w:rsidRPr="00446B9D">
        <w:rPr>
          <w:sz w:val="12"/>
        </w:rPr>
        <w:t>¶</w:t>
      </w:r>
      <w:r w:rsidR="00201DCA" w:rsidRPr="00446B9D">
        <w:rPr>
          <w:sz w:val="16"/>
        </w:rPr>
        <w:t xml:space="preserve"> “Issues within the states are becoming more complex and aren’t confined by state boundaries. As </w:t>
      </w:r>
      <w:r w:rsidR="00201DCA" w:rsidRPr="00446B9D">
        <w:rPr>
          <w:sz w:val="12"/>
        </w:rPr>
        <w:t>¶</w:t>
      </w:r>
      <w:r w:rsidR="00201DCA" w:rsidRPr="00446B9D">
        <w:rPr>
          <w:sz w:val="16"/>
        </w:rPr>
        <w:t xml:space="preserve"> a result, solutions are becoming multi-state as well. Compacts are the only tool that is truly </w:t>
      </w:r>
      <w:r w:rsidR="00201DCA" w:rsidRPr="00446B9D">
        <w:rPr>
          <w:sz w:val="12"/>
        </w:rPr>
        <w:t>¶</w:t>
      </w:r>
      <w:r w:rsidR="00201DCA" w:rsidRPr="00446B9D">
        <w:rPr>
          <w:sz w:val="16"/>
        </w:rPr>
        <w:t xml:space="preserve"> adequate for addressing these multi-state issues,” said Bill Voit, senior project director at The </w:t>
      </w:r>
      <w:r w:rsidR="00201DCA" w:rsidRPr="00446B9D">
        <w:rPr>
          <w:sz w:val="12"/>
        </w:rPr>
        <w:t>¶</w:t>
      </w:r>
      <w:r w:rsidR="00201DCA" w:rsidRPr="00446B9D">
        <w:rPr>
          <w:sz w:val="16"/>
        </w:rPr>
        <w:t xml:space="preserve"> Council of State Governments. </w:t>
      </w:r>
      <w:r w:rsidR="00201DCA" w:rsidRPr="00446B9D">
        <w:rPr>
          <w:sz w:val="12"/>
        </w:rPr>
        <w:t>¶</w:t>
      </w:r>
      <w:r w:rsidR="00201DCA" w:rsidRPr="00446B9D">
        <w:rPr>
          <w:sz w:val="16"/>
        </w:rPr>
        <w:t xml:space="preserve"> An example is an interstate compact being considered to facilitate taxation of e-commerce. </w:t>
      </w:r>
      <w:r w:rsidR="00201DCA" w:rsidRPr="00446B9D">
        <w:rPr>
          <w:sz w:val="12"/>
        </w:rPr>
        <w:t>¶</w:t>
      </w:r>
      <w:r w:rsidR="00201DCA" w:rsidRPr="00446B9D">
        <w:rPr>
          <w:sz w:val="16"/>
        </w:rPr>
        <w:t xml:space="preserve"> Opponents of Internet taxation claim that it would be virtually impossible for online vendors to </w:t>
      </w:r>
      <w:r w:rsidR="00201DCA" w:rsidRPr="00446B9D">
        <w:rPr>
          <w:sz w:val="12"/>
        </w:rPr>
        <w:t>¶</w:t>
      </w:r>
      <w:r w:rsidR="00201DCA" w:rsidRPr="00446B9D">
        <w:rPr>
          <w:sz w:val="16"/>
        </w:rPr>
        <w:t xml:space="preserve"> comply with the complex, often confusing system of state and local sales and use taxes. Since </w:t>
      </w:r>
      <w:r w:rsidR="00201DCA" w:rsidRPr="00446B9D">
        <w:rPr>
          <w:sz w:val="12"/>
        </w:rPr>
        <w:t>¶</w:t>
      </w:r>
      <w:r w:rsidR="00201DCA" w:rsidRPr="00446B9D">
        <w:rPr>
          <w:sz w:val="16"/>
        </w:rPr>
        <w:t xml:space="preserve"> Internet sales are expected to reach $184 billion annually by 2004, states have a vested interest in </w:t>
      </w:r>
      <w:r w:rsidR="00201DCA" w:rsidRPr="00446B9D">
        <w:rPr>
          <w:sz w:val="12"/>
        </w:rPr>
        <w:t>¶</w:t>
      </w:r>
      <w:r w:rsidR="00201DCA" w:rsidRPr="00446B9D">
        <w:rPr>
          <w:sz w:val="16"/>
        </w:rPr>
        <w:t xml:space="preserve"> breaking down this and other barriers to taxing online transactions. </w:t>
      </w:r>
      <w:r w:rsidR="00201DCA" w:rsidRPr="00446B9D">
        <w:rPr>
          <w:sz w:val="12"/>
        </w:rPr>
        <w:t>¶</w:t>
      </w:r>
      <w:r w:rsidR="00201DCA" w:rsidRPr="00446B9D">
        <w:rPr>
          <w:sz w:val="16"/>
        </w:rPr>
        <w:t xml:space="preserve"> Congress currently is considering the Internet Tax Moratorium Equity Act (S. 512) to help states </w:t>
      </w:r>
      <w:r w:rsidR="00201DCA" w:rsidRPr="00446B9D">
        <w:rPr>
          <w:sz w:val="12"/>
        </w:rPr>
        <w:t>¶</w:t>
      </w:r>
      <w:r w:rsidR="00201DCA" w:rsidRPr="00446B9D">
        <w:rPr>
          <w:sz w:val="16"/>
        </w:rPr>
        <w:t xml:space="preserve"> simplify their sales and use taxes, in part by authorizing states to enter into an Interstate Sales </w:t>
      </w:r>
      <w:r w:rsidR="00201DCA" w:rsidRPr="00446B9D">
        <w:rPr>
          <w:sz w:val="12"/>
        </w:rPr>
        <w:t>¶</w:t>
      </w:r>
      <w:r w:rsidR="00201DCA" w:rsidRPr="00446B9D">
        <w:rPr>
          <w:sz w:val="16"/>
        </w:rPr>
        <w:t xml:space="preserve"> and Use Tax Compact. The compact would create a “uniform, streamlined sales and use tax </w:t>
      </w:r>
      <w:r w:rsidR="00201DCA" w:rsidRPr="00446B9D">
        <w:rPr>
          <w:sz w:val="12"/>
        </w:rPr>
        <w:t>¶</w:t>
      </w:r>
      <w:r w:rsidR="00201DCA" w:rsidRPr="00446B9D">
        <w:rPr>
          <w:sz w:val="16"/>
        </w:rPr>
        <w:t xml:space="preserve"> system,” convenient to remote </w:t>
      </w:r>
      <w:r w:rsidR="00201DCA" w:rsidRPr="00446B9D">
        <w:rPr>
          <w:sz w:val="16"/>
        </w:rPr>
        <w:lastRenderedPageBreak/>
        <w:t xml:space="preserve">sales. </w:t>
      </w:r>
      <w:r w:rsidR="00201DCA" w:rsidRPr="00446B9D">
        <w:rPr>
          <w:sz w:val="12"/>
        </w:rPr>
        <w:t>¶</w:t>
      </w:r>
      <w:r w:rsidR="00201DCA" w:rsidRPr="00446B9D">
        <w:rPr>
          <w:sz w:val="16"/>
        </w:rPr>
        <w:t xml:space="preserve"> At least 18 states are considering the model streamlined sales tax legislation in 2001. Kentucky, </w:t>
      </w:r>
      <w:r w:rsidR="00201DCA" w:rsidRPr="00446B9D">
        <w:rPr>
          <w:sz w:val="12"/>
        </w:rPr>
        <w:t>¶</w:t>
      </w:r>
      <w:r w:rsidR="00201DCA" w:rsidRPr="00446B9D">
        <w:rPr>
          <w:sz w:val="16"/>
        </w:rPr>
        <w:t xml:space="preserve"> South Dakota, Utah and Wyoming already have signed bills into law. </w:t>
      </w:r>
      <w:r w:rsidR="00201DCA" w:rsidRPr="00446B9D">
        <w:rPr>
          <w:sz w:val="12"/>
        </w:rPr>
        <w:t>¶</w:t>
      </w:r>
      <w:r w:rsidR="00201DCA" w:rsidRPr="00446B9D">
        <w:rPr>
          <w:sz w:val="16"/>
        </w:rPr>
        <w:t xml:space="preserve"> Existing interstate compacts, many drafted in the 1930s, 1940s and 1950s, are ripe for </w:t>
      </w:r>
      <w:r w:rsidR="00201DCA" w:rsidRPr="00446B9D">
        <w:rPr>
          <w:sz w:val="12"/>
        </w:rPr>
        <w:t>¶</w:t>
      </w:r>
      <w:r w:rsidR="00201DCA" w:rsidRPr="00446B9D">
        <w:rPr>
          <w:sz w:val="16"/>
        </w:rPr>
        <w:t xml:space="preserve"> amendment and revision. Technology and the Internet now make the sharing of information </w:t>
      </w:r>
      <w:r w:rsidR="00201DCA" w:rsidRPr="00446B9D">
        <w:rPr>
          <w:sz w:val="12"/>
        </w:rPr>
        <w:t>¶</w:t>
      </w:r>
      <w:r w:rsidR="00201DCA" w:rsidRPr="00446B9D">
        <w:rPr>
          <w:sz w:val="16"/>
        </w:rPr>
        <w:t xml:space="preserve"> seamless and immediate, yet several interstate compacts are plagued by inadequate </w:t>
      </w:r>
      <w:r w:rsidR="00201DCA" w:rsidRPr="00446B9D">
        <w:rPr>
          <w:sz w:val="12"/>
        </w:rPr>
        <w:t>¶</w:t>
      </w:r>
      <w:r w:rsidR="00201DCA" w:rsidRPr="00446B9D">
        <w:rPr>
          <w:sz w:val="16"/>
        </w:rPr>
        <w:t xml:space="preserve"> administration. </w:t>
      </w:r>
      <w:r w:rsidR="00201DCA" w:rsidRPr="00446B9D">
        <w:rPr>
          <w:sz w:val="12"/>
        </w:rPr>
        <w:t>¶</w:t>
      </w:r>
      <w:r w:rsidR="00201DCA" w:rsidRPr="00446B9D">
        <w:rPr>
          <w:sz w:val="16"/>
        </w:rPr>
        <w:t xml:space="preserve"> “Not only do we see the development of new compacts, but we are seeing the re-examination of </w:t>
      </w:r>
      <w:r w:rsidR="00201DCA" w:rsidRPr="00446B9D">
        <w:rPr>
          <w:sz w:val="12"/>
        </w:rPr>
        <w:t>¶</w:t>
      </w:r>
      <w:r w:rsidR="00201DCA" w:rsidRPr="00446B9D">
        <w:rPr>
          <w:sz w:val="16"/>
        </w:rPr>
        <w:t xml:space="preserve"> existing compacts…revising them to keep pace with our changing world,” Masters said. </w:t>
      </w:r>
      <w:r w:rsidR="00201DCA" w:rsidRPr="00446B9D">
        <w:rPr>
          <w:sz w:val="12"/>
        </w:rPr>
        <w:t>¶</w:t>
      </w:r>
      <w:r w:rsidR="00201DCA" w:rsidRPr="00446B9D">
        <w:rPr>
          <w:sz w:val="16"/>
        </w:rPr>
        <w:t xml:space="preserve"> Developed in 1937, the Interstate Compact for the Supervision of Parolees and Probationers is </w:t>
      </w:r>
      <w:r w:rsidR="00201DCA" w:rsidRPr="00446B9D">
        <w:rPr>
          <w:sz w:val="12"/>
        </w:rPr>
        <w:t>¶</w:t>
      </w:r>
      <w:r w:rsidR="00201DCA" w:rsidRPr="00446B9D">
        <w:rPr>
          <w:sz w:val="16"/>
        </w:rPr>
        <w:t xml:space="preserve"> one example of a compact in need of update. Adopted by all 50 states, the compact regulates the </w:t>
      </w:r>
      <w:r w:rsidR="00201DCA" w:rsidRPr="00446B9D">
        <w:rPr>
          <w:sz w:val="12"/>
        </w:rPr>
        <w:t>¶</w:t>
      </w:r>
      <w:r w:rsidR="00201DCA" w:rsidRPr="00446B9D">
        <w:rPr>
          <w:sz w:val="16"/>
        </w:rPr>
        <w:t xml:space="preserve"> movement of parolees and probationers across state lines. The burgeoning offender population </w:t>
      </w:r>
      <w:r w:rsidR="00201DCA" w:rsidRPr="00446B9D">
        <w:rPr>
          <w:sz w:val="12"/>
        </w:rPr>
        <w:t>¶</w:t>
      </w:r>
      <w:r w:rsidR="00201DCA" w:rsidRPr="00446B9D">
        <w:rPr>
          <w:sz w:val="16"/>
        </w:rPr>
        <w:t xml:space="preserve"> and the ease with which offenders now can travel have created several problems for the compact, </w:t>
      </w:r>
      <w:r w:rsidR="00201DCA" w:rsidRPr="00446B9D">
        <w:rPr>
          <w:sz w:val="12"/>
        </w:rPr>
        <w:t>¶</w:t>
      </w:r>
      <w:r w:rsidR="00201DCA" w:rsidRPr="00446B9D">
        <w:rPr>
          <w:sz w:val="16"/>
        </w:rPr>
        <w:t xml:space="preserve"> including: frequent violations of compact rules, inability to enforce compliance, difficulty in </w:t>
      </w:r>
      <w:r w:rsidR="00201DCA" w:rsidRPr="00446B9D">
        <w:rPr>
          <w:sz w:val="12"/>
        </w:rPr>
        <w:t>¶</w:t>
      </w:r>
      <w:r w:rsidR="00201DCA" w:rsidRPr="00446B9D">
        <w:rPr>
          <w:sz w:val="16"/>
        </w:rPr>
        <w:t xml:space="preserve"> creating new rules and slow, unreliable exchange of case information. </w:t>
      </w:r>
      <w:r w:rsidR="00201DCA" w:rsidRPr="00446B9D">
        <w:rPr>
          <w:sz w:val="12"/>
        </w:rPr>
        <w:t>¶</w:t>
      </w:r>
      <w:r w:rsidR="00201DCA" w:rsidRPr="00446B9D">
        <w:rPr>
          <w:sz w:val="16"/>
        </w:rPr>
        <w:t xml:space="preserve"> The antiquated compact needed a replacement that would provide states the authority, </w:t>
      </w:r>
      <w:r w:rsidR="00201DCA" w:rsidRPr="00446B9D">
        <w:rPr>
          <w:sz w:val="12"/>
        </w:rPr>
        <w:t>¶</w:t>
      </w:r>
      <w:r w:rsidR="00201DCA" w:rsidRPr="00446B9D">
        <w:rPr>
          <w:sz w:val="16"/>
        </w:rPr>
        <w:t xml:space="preserve"> enforcement tools and resources to adequately track and ensure supervision of parolees and </w:t>
      </w:r>
      <w:r w:rsidR="00201DCA" w:rsidRPr="00446B9D">
        <w:rPr>
          <w:sz w:val="12"/>
        </w:rPr>
        <w:t>¶</w:t>
      </w:r>
      <w:r w:rsidR="00201DCA" w:rsidRPr="00446B9D">
        <w:rPr>
          <w:sz w:val="16"/>
        </w:rPr>
        <w:t xml:space="preserve"> probationers. </w:t>
      </w:r>
      <w:r w:rsidR="00201DCA" w:rsidRPr="00446B9D">
        <w:rPr>
          <w:sz w:val="12"/>
        </w:rPr>
        <w:t>¶</w:t>
      </w:r>
      <w:r w:rsidR="00201DCA" w:rsidRPr="00446B9D">
        <w:rPr>
          <w:sz w:val="16"/>
        </w:rPr>
        <w:t xml:space="preserve"> The new interstate compact, the Interstate Compact for Adult Offender Supervision, provides </w:t>
      </w:r>
      <w:r w:rsidR="00201DCA" w:rsidRPr="00446B9D">
        <w:rPr>
          <w:sz w:val="12"/>
        </w:rPr>
        <w:t>¶</w:t>
      </w:r>
      <w:r w:rsidR="00201DCA" w:rsidRPr="00446B9D">
        <w:rPr>
          <w:sz w:val="16"/>
        </w:rPr>
        <w:t xml:space="preserve"> these solutions. The new compact includes mechanisms for enforcement, accountability, resource provision, information sharing and state-to-state cooperation. Currently, the compact </w:t>
      </w:r>
      <w:r w:rsidR="00201DCA" w:rsidRPr="00446B9D">
        <w:rPr>
          <w:sz w:val="12"/>
        </w:rPr>
        <w:t>¶</w:t>
      </w:r>
      <w:r w:rsidR="00201DCA" w:rsidRPr="00446B9D">
        <w:rPr>
          <w:sz w:val="16"/>
        </w:rPr>
        <w:t xml:space="preserve"> has been introduced in 39 states and enacted in 18. </w:t>
      </w:r>
      <w:r w:rsidR="00201DCA" w:rsidRPr="00446B9D">
        <w:rPr>
          <w:sz w:val="12"/>
        </w:rPr>
        <w:t>¶</w:t>
      </w:r>
      <w:r w:rsidR="00201DCA" w:rsidRPr="00446B9D">
        <w:rPr>
          <w:sz w:val="16"/>
        </w:rPr>
        <w:t xml:space="preserve"> Just as technology can smooth the operation of interstate compacts, alternative dispute resolution </w:t>
      </w:r>
      <w:r w:rsidR="00201DCA" w:rsidRPr="00446B9D">
        <w:rPr>
          <w:sz w:val="12"/>
        </w:rPr>
        <w:t>¶</w:t>
      </w:r>
      <w:r w:rsidR="00201DCA" w:rsidRPr="00446B9D">
        <w:rPr>
          <w:sz w:val="16"/>
        </w:rPr>
        <w:t xml:space="preserve"> techniques can increase their self-sufficiency. Enforcement tools within interstate compacts need </w:t>
      </w:r>
      <w:r w:rsidR="00201DCA" w:rsidRPr="00446B9D">
        <w:rPr>
          <w:sz w:val="12"/>
        </w:rPr>
        <w:t>¶</w:t>
      </w:r>
      <w:r w:rsidR="00201DCA" w:rsidRPr="00446B9D">
        <w:rPr>
          <w:sz w:val="16"/>
        </w:rPr>
        <w:t xml:space="preserve"> to utilize more of the mediation and arbitration services that have proven successful throughout </w:t>
      </w:r>
      <w:r w:rsidR="00201DCA" w:rsidRPr="00446B9D">
        <w:rPr>
          <w:sz w:val="12"/>
        </w:rPr>
        <w:t>¶</w:t>
      </w:r>
      <w:r w:rsidR="00201DCA" w:rsidRPr="00446B9D">
        <w:rPr>
          <w:sz w:val="16"/>
        </w:rPr>
        <w:t xml:space="preserve"> state government. By developing additional self-contained enforcement mechanisms, compact </w:t>
      </w:r>
      <w:r w:rsidR="00201DCA" w:rsidRPr="00446B9D">
        <w:rPr>
          <w:sz w:val="12"/>
        </w:rPr>
        <w:t>¶</w:t>
      </w:r>
      <w:r w:rsidR="00201DCA" w:rsidRPr="00446B9D">
        <w:rPr>
          <w:sz w:val="16"/>
        </w:rPr>
        <w:t xml:space="preserve"> members would not need to rely solely on the crowded docket of the U.S. Supreme Court. </w:t>
      </w:r>
      <w:r w:rsidR="00201DCA" w:rsidRPr="00446B9D">
        <w:rPr>
          <w:sz w:val="12"/>
          <w:highlight w:val="green"/>
        </w:rPr>
        <w:t>¶</w:t>
      </w:r>
      <w:r w:rsidR="00201DCA" w:rsidRPr="00446B9D">
        <w:rPr>
          <w:sz w:val="16"/>
          <w:highlight w:val="green"/>
        </w:rPr>
        <w:t xml:space="preserve"> </w:t>
      </w:r>
      <w:r w:rsidR="00201DCA" w:rsidRPr="00446B9D">
        <w:rPr>
          <w:rStyle w:val="StyleBoldUnderline"/>
          <w:sz w:val="28"/>
          <w:highlight w:val="green"/>
        </w:rPr>
        <w:t>States should</w:t>
      </w:r>
      <w:r w:rsidR="00201DCA" w:rsidRPr="00446B9D">
        <w:rPr>
          <w:rStyle w:val="StyleBoldUnderline"/>
          <w:sz w:val="28"/>
        </w:rPr>
        <w:t xml:space="preserve"> further </w:t>
      </w:r>
      <w:r w:rsidR="00201DCA" w:rsidRPr="00446B9D">
        <w:rPr>
          <w:rStyle w:val="StyleBoldUnderline"/>
          <w:sz w:val="28"/>
          <w:highlight w:val="green"/>
        </w:rPr>
        <w:t>utilize interstate compacts to</w:t>
      </w:r>
      <w:r w:rsidR="00201DCA" w:rsidRPr="00446B9D">
        <w:rPr>
          <w:rStyle w:val="StyleBoldUnderline"/>
          <w:sz w:val="28"/>
        </w:rPr>
        <w:t xml:space="preserve"> address new problems and </w:t>
      </w:r>
      <w:r w:rsidR="00201DCA" w:rsidRPr="00446B9D">
        <w:rPr>
          <w:rStyle w:val="StyleBoldUnderline"/>
          <w:sz w:val="28"/>
          <w:highlight w:val="green"/>
        </w:rPr>
        <w:t xml:space="preserve">create new </w:t>
      </w:r>
      <w:r w:rsidR="00201DCA" w:rsidRPr="00446B9D">
        <w:rPr>
          <w:rStyle w:val="StyleBoldUnderline"/>
          <w:b w:val="0"/>
          <w:sz w:val="12"/>
          <w:highlight w:val="green"/>
          <w:u w:val="none"/>
        </w:rPr>
        <w:t>¶</w:t>
      </w:r>
      <w:r w:rsidR="00201DCA" w:rsidRPr="00446B9D">
        <w:rPr>
          <w:rStyle w:val="StyleBoldUnderline"/>
          <w:sz w:val="28"/>
          <w:highlight w:val="green"/>
        </w:rPr>
        <w:t xml:space="preserve"> methods of interstate cooperation. If not, federal</w:t>
      </w:r>
      <w:r w:rsidR="00201DCA" w:rsidRPr="00446B9D">
        <w:rPr>
          <w:rStyle w:val="StyleBoldUnderline"/>
          <w:sz w:val="28"/>
        </w:rPr>
        <w:t xml:space="preserve"> </w:t>
      </w:r>
      <w:r w:rsidR="00201DCA" w:rsidRPr="00446B9D">
        <w:rPr>
          <w:rStyle w:val="StyleBoldUnderline"/>
          <w:sz w:val="28"/>
          <w:highlight w:val="green"/>
        </w:rPr>
        <w:t>preemption</w:t>
      </w:r>
      <w:r w:rsidR="00201DCA" w:rsidRPr="00446B9D">
        <w:rPr>
          <w:rStyle w:val="StyleBoldUnderline"/>
          <w:sz w:val="28"/>
        </w:rPr>
        <w:t xml:space="preserve"> in certain policy areas </w:t>
      </w:r>
      <w:r w:rsidR="00201DCA" w:rsidRPr="00446B9D">
        <w:rPr>
          <w:rStyle w:val="StyleBoldUnderline"/>
          <w:sz w:val="28"/>
          <w:highlight w:val="green"/>
        </w:rPr>
        <w:t xml:space="preserve">is a distinct </w:t>
      </w:r>
      <w:r w:rsidR="00201DCA" w:rsidRPr="00446B9D">
        <w:rPr>
          <w:rStyle w:val="StyleBoldUnderline"/>
          <w:b w:val="0"/>
          <w:sz w:val="12"/>
          <w:highlight w:val="green"/>
          <w:u w:val="none"/>
        </w:rPr>
        <w:t>¶</w:t>
      </w:r>
      <w:r w:rsidR="00201DCA" w:rsidRPr="00446B9D">
        <w:rPr>
          <w:rStyle w:val="StyleBoldUnderline"/>
          <w:sz w:val="28"/>
          <w:highlight w:val="green"/>
        </w:rPr>
        <w:t xml:space="preserve"> possibility</w:t>
      </w:r>
      <w:r w:rsidR="00201DCA" w:rsidRPr="00446B9D">
        <w:rPr>
          <w:rStyle w:val="StyleBoldUnderline"/>
          <w:sz w:val="28"/>
        </w:rPr>
        <w:t xml:space="preserve">. </w:t>
      </w:r>
    </w:p>
    <w:p w14:paraId="0D2FA09D" w14:textId="66B57C8B" w:rsidR="00467789" w:rsidRPr="00446B9D" w:rsidRDefault="00091626" w:rsidP="00467789">
      <w:pPr>
        <w:pStyle w:val="Heading2"/>
      </w:pPr>
      <w:r w:rsidRPr="00446B9D">
        <w:lastRenderedPageBreak/>
        <w:t xml:space="preserve">States Solve </w:t>
      </w:r>
    </w:p>
    <w:p w14:paraId="16EA4B7E" w14:textId="77777777" w:rsidR="00091626" w:rsidRPr="00446B9D" w:rsidRDefault="00091626" w:rsidP="00091626">
      <w:pPr>
        <w:pStyle w:val="Heading3"/>
      </w:pPr>
      <w:r w:rsidRPr="00446B9D">
        <w:lastRenderedPageBreak/>
        <w:t>Generic</w:t>
      </w:r>
    </w:p>
    <w:p w14:paraId="3F28E6C1" w14:textId="22429BD7" w:rsidR="00103AD6" w:rsidRPr="00446B9D" w:rsidRDefault="00290C8C" w:rsidP="00290C8C">
      <w:pPr>
        <w:pStyle w:val="Heading4"/>
        <w:rPr>
          <w:sz w:val="28"/>
        </w:rPr>
      </w:pPr>
      <w:r w:rsidRPr="00446B9D">
        <w:rPr>
          <w:sz w:val="28"/>
        </w:rPr>
        <w:t>Interstate Compacts solve best for ocean policy</w:t>
      </w:r>
    </w:p>
    <w:p w14:paraId="706151E2" w14:textId="590CF13E" w:rsidR="00290C8C" w:rsidRPr="00446B9D" w:rsidRDefault="00290C8C" w:rsidP="00290C8C">
      <w:pPr>
        <w:rPr>
          <w:rStyle w:val="StyleStyleBold12pt"/>
          <w:sz w:val="28"/>
        </w:rPr>
      </w:pPr>
      <w:r w:rsidRPr="00446B9D">
        <w:rPr>
          <w:rStyle w:val="StyleStyleBold12pt"/>
          <w:sz w:val="28"/>
        </w:rPr>
        <w:t>Fletcher ‘06</w:t>
      </w:r>
    </w:p>
    <w:p w14:paraId="15C8F287" w14:textId="0CB56C47" w:rsidR="00290C8C" w:rsidRPr="00446B9D" w:rsidRDefault="00290C8C" w:rsidP="00290C8C">
      <w:r w:rsidRPr="00446B9D">
        <w:rPr>
          <w:sz w:val="16"/>
        </w:rPr>
        <w:t>(Kristen M. Fletcher Director, Marine Affairs Institute and Rhode Island Sea Grant Legal Program, Roger Williams University. Special thanks to Ingrid Nugent, Mark Hill, and Sarah Doverspike who thoughtfully organized the Regional Ocean Governance Symposium in 2005 and this journal issue. This article is based on a talk given at Duke Law School in October 2005 and is dedicated to Professor Conrad Kellenberg who celebrated 50 years of teaching in 2005, including three inspiring years during which he was instrumental in the professional and personal development of the author. “OCEANIC ECOSYSTEM MANAGEMENT: CHALLENGES AND OPPORTUNITIES FOR REGIONAL OCEAN GOVERNANCE: ARTICLE: REGIONAL OCEAN GOVERNANCE: THE ROLE OF THE PUBLIC TRUST DOCTRINE” Duke Environmental Law &amp; Policy Forum Spring 2006 16 Duke Envtl. L. &amp; Pol'y F. 187, Lexis</w:t>
      </w:r>
      <w:r w:rsidR="006D5F32" w:rsidRPr="00446B9D">
        <w:rPr>
          <w:sz w:val="16"/>
        </w:rPr>
        <w:t>, TSW</w:t>
      </w:r>
      <w:r w:rsidRPr="00446B9D">
        <w:rPr>
          <w:sz w:val="16"/>
        </w:rPr>
        <w:t>)</w:t>
      </w:r>
    </w:p>
    <w:p w14:paraId="608F2F94" w14:textId="2A8EEA8C" w:rsidR="00290C8C" w:rsidRPr="00446B9D" w:rsidRDefault="00290C8C" w:rsidP="00290C8C">
      <w:pPr>
        <w:rPr>
          <w:sz w:val="16"/>
        </w:rPr>
      </w:pPr>
      <w:r w:rsidRPr="00446B9D">
        <w:rPr>
          <w:rStyle w:val="StyleBoldUnderline"/>
          <w:sz w:val="28"/>
        </w:rPr>
        <w:t xml:space="preserve">Interstate compacts represent a more formal approach for states to join together on common issues and have served a major role in governing natural resources. </w:t>
      </w:r>
      <w:r w:rsidRPr="00446B9D">
        <w:rPr>
          <w:sz w:val="16"/>
        </w:rPr>
        <w:t>n46 The basis for negotiating interstate compacts is found in the U.S. Constitution, which states that "no state shall, without the consent of Congress, enter into any agreement or compact with another state or with a foreign power." n47 This compact clause implicitly recognizes state power to negotiate and enter into agreements subject to congressional consent. Formation of an interstate compact typically has three stages: (1) Congress authorizes negotiation of the compact, usually with a federal representative as part of the negotiations, (2) states enter into compact negotiations, and (3) Congress consents to the negotiated compact. n48</w:t>
      </w:r>
      <w:r w:rsidR="00BE4966" w:rsidRPr="00446B9D">
        <w:rPr>
          <w:sz w:val="16"/>
        </w:rPr>
        <w:t xml:space="preserve"> </w:t>
      </w:r>
      <w:r w:rsidRPr="00446B9D">
        <w:rPr>
          <w:sz w:val="16"/>
        </w:rPr>
        <w:t xml:space="preserve">The resulting interstate compact is a legal instrument that binds states to formal cooperation. There is no limit to the number of states which may be involved in an interstate compact. </w:t>
      </w:r>
      <w:r w:rsidRPr="00446B9D">
        <w:rPr>
          <w:rStyle w:val="StyleBoldUnderline"/>
          <w:sz w:val="28"/>
        </w:rPr>
        <w:t>Interstate compacts are useful in that they can address regional problems of concern to particular states which are transboundary but too localized to be a national issue.</w:t>
      </w:r>
      <w:r w:rsidRPr="00446B9D">
        <w:rPr>
          <w:sz w:val="16"/>
        </w:rPr>
        <w:t xml:space="preserve"> </w:t>
      </w:r>
      <w:r w:rsidRPr="00446B9D">
        <w:rPr>
          <w:rStyle w:val="StyleBoldUnderline"/>
          <w:sz w:val="28"/>
        </w:rPr>
        <w:t>A key example is the Atlantic States Marine Fisheries Compact</w:t>
      </w:r>
      <w:r w:rsidRPr="00446B9D">
        <w:rPr>
          <w:sz w:val="16"/>
        </w:rPr>
        <w:t>. n49</w:t>
      </w:r>
      <w:r w:rsidR="00BE4966" w:rsidRPr="00446B9D">
        <w:rPr>
          <w:sz w:val="16"/>
        </w:rPr>
        <w:t xml:space="preserve"> </w:t>
      </w:r>
      <w:r w:rsidRPr="00446B9D">
        <w:rPr>
          <w:sz w:val="16"/>
        </w:rPr>
        <w:t>In 1942, Congress approved an interstate compact and created the Atlantic States Marine Fisheries Commission ("ASMFC"), which served as an advisory board with the power to make legislative recommendations regarding common fish species in the state waters of 15 coastal Atlantic States. n50 In 1993, Congress enacted the Atlantic</w:t>
      </w:r>
      <w:r w:rsidR="00BE4966" w:rsidRPr="00446B9D">
        <w:rPr>
          <w:sz w:val="16"/>
        </w:rPr>
        <w:t xml:space="preserve"> </w:t>
      </w:r>
      <w:r w:rsidRPr="00446B9D">
        <w:rPr>
          <w:sz w:val="16"/>
        </w:rPr>
        <w:t>[*197]</w:t>
      </w:r>
      <w:r w:rsidR="00BE4966" w:rsidRPr="00446B9D">
        <w:rPr>
          <w:sz w:val="16"/>
        </w:rPr>
        <w:t xml:space="preserve"> </w:t>
      </w:r>
      <w:r w:rsidRPr="00446B9D">
        <w:rPr>
          <w:sz w:val="16"/>
        </w:rPr>
        <w:t>Coastal Fisheries Cooperative Management Act expanding the Commission's authority to include the creation of coastal management plans and findings of state noncompliance. n51 The Atlantic States were to use the ASMFC as a vehicle for joint management of important coastal fisheries with other member states, rather than continuing to promulgate varying state-by-state regulations. n52</w:t>
      </w:r>
      <w:r w:rsidR="00BE4966" w:rsidRPr="00446B9D">
        <w:rPr>
          <w:sz w:val="16"/>
        </w:rPr>
        <w:t xml:space="preserve"> </w:t>
      </w:r>
      <w:r w:rsidRPr="00446B9D">
        <w:rPr>
          <w:rStyle w:val="StyleBoldUnderline"/>
          <w:sz w:val="28"/>
        </w:rPr>
        <w:t>The Commission views the rebound of the striped bass population as one of its greatest successes but notes that the success was based on common values implemented among the member states.</w:t>
      </w:r>
      <w:r w:rsidRPr="00446B9D">
        <w:rPr>
          <w:sz w:val="16"/>
        </w:rPr>
        <w:t xml:space="preserve"> n53 </w:t>
      </w:r>
      <w:r w:rsidRPr="00446B9D">
        <w:rPr>
          <w:rStyle w:val="StyleBoldUnderline"/>
          <w:sz w:val="28"/>
        </w:rPr>
        <w:t>These values include respect of state sovereignty,</w:t>
      </w:r>
      <w:r w:rsidRPr="00446B9D">
        <w:rPr>
          <w:sz w:val="16"/>
        </w:rPr>
        <w:t xml:space="preserve"> </w:t>
      </w:r>
      <w:r w:rsidRPr="00446B9D">
        <w:rPr>
          <w:rStyle w:val="StyleBoldUnderline"/>
          <w:sz w:val="28"/>
        </w:rPr>
        <w:t>transparency in programs and actions</w:t>
      </w:r>
      <w:r w:rsidRPr="00446B9D">
        <w:rPr>
          <w:sz w:val="16"/>
        </w:rPr>
        <w:t xml:space="preserve">, </w:t>
      </w:r>
      <w:r w:rsidRPr="00446B9D">
        <w:rPr>
          <w:rStyle w:val="StyleBoldUnderline"/>
          <w:sz w:val="28"/>
        </w:rPr>
        <w:t>and flexibility within conservation parameters</w:t>
      </w:r>
      <w:r w:rsidRPr="00446B9D">
        <w:rPr>
          <w:sz w:val="16"/>
        </w:rPr>
        <w:t>. n54 The rationale for member states is to provide collective, cooperative management and to make decisions that are "good for all versus best for one." n55 With fifteen member states, members can pool their scientific resources and, in some cases, streamline data collection. Ultimately, the Commission hopes to provide states with incentives to act but has access to action forcing mechanisms. n56</w:t>
      </w:r>
      <w:r w:rsidR="00BE4966" w:rsidRPr="00446B9D">
        <w:rPr>
          <w:sz w:val="16"/>
        </w:rPr>
        <w:t xml:space="preserve"> </w:t>
      </w:r>
      <w:r w:rsidRPr="00446B9D">
        <w:rPr>
          <w:rStyle w:val="Emphasis"/>
          <w:sz w:val="28"/>
        </w:rPr>
        <w:t>The benefits of an interstate compact include greater efficiency than a federal regulatory response because states in a region are generally more familiar with a problem and can be more responsive to local and regional needs</w:t>
      </w:r>
      <w:r w:rsidRPr="00446B9D">
        <w:rPr>
          <w:sz w:val="16"/>
        </w:rPr>
        <w:t xml:space="preserve">. n57 Unlike informal interstate cooperation, </w:t>
      </w:r>
      <w:r w:rsidRPr="00446B9D">
        <w:rPr>
          <w:rStyle w:val="StyleBoldUnderline"/>
          <w:sz w:val="28"/>
        </w:rPr>
        <w:t>a compact is binding</w:t>
      </w:r>
      <w:r w:rsidRPr="00446B9D">
        <w:rPr>
          <w:sz w:val="16"/>
        </w:rPr>
        <w:t xml:space="preserve"> to the citizens of the member states and provides a formal mechanism for states to reduce jurisdictional hurdles associated with transboundary problems. n58 The process of political adjustment required to negotiate a compact allows the parties to specify decisionmaking procedures and standards.</w:t>
      </w:r>
    </w:p>
    <w:p w14:paraId="2A542888" w14:textId="30DB6E7C" w:rsidR="00467789" w:rsidRPr="00446B9D" w:rsidRDefault="00467789" w:rsidP="00467789">
      <w:pPr>
        <w:pStyle w:val="Heading4"/>
        <w:rPr>
          <w:sz w:val="28"/>
        </w:rPr>
      </w:pPr>
      <w:r w:rsidRPr="00446B9D">
        <w:rPr>
          <w:sz w:val="28"/>
        </w:rPr>
        <w:t>State action is better responds at the regional level</w:t>
      </w:r>
    </w:p>
    <w:p w14:paraId="6D2A6389" w14:textId="6D68CFA1" w:rsidR="00467789" w:rsidRPr="00446B9D" w:rsidRDefault="00467789" w:rsidP="00467789">
      <w:pPr>
        <w:rPr>
          <w:rStyle w:val="StyleStyleBold12pt"/>
          <w:sz w:val="28"/>
        </w:rPr>
      </w:pPr>
      <w:r w:rsidRPr="00446B9D">
        <w:rPr>
          <w:rStyle w:val="StyleStyleBold12pt"/>
          <w:sz w:val="28"/>
        </w:rPr>
        <w:t>Christie ‘06</w:t>
      </w:r>
    </w:p>
    <w:p w14:paraId="2DCB5AD8" w14:textId="20E8A69B" w:rsidR="00467789" w:rsidRPr="00446B9D" w:rsidRDefault="00467789" w:rsidP="00467789">
      <w:r w:rsidRPr="00446B9D">
        <w:rPr>
          <w:sz w:val="16"/>
        </w:rPr>
        <w:t>(Donna R. Christie Elizabeth C. &amp; Clyde W. Atkinson Professor of Law, Florida State University College of Law; B.S. Chem. 1969, University of Georgia; J.D. 1978, University of Georgia; Post Doc. 1978-1980, Marine Policy and Ocean Management Program, Woods Hole Oceanographic Institution. “OCEANIC ECOSYSTEM MANAGEMENT: CHALLENGES AND OPPORTUNITIES FOR REGIONAL OCEAN GOVERNANCE: ARTICLE: IMPLEMENTING AN ECOSYSTEM APPROACH TO OCEAN MANAGEMENT: AN ASSESSMENT OF CURRENT REGIONAL GOVERNANCE MODELS” Duke Environmental Law &amp; Policy Forum Spring 2006 16 Duke Envtl. L. &amp; Pol'y F. 117, Lexis, TSW)</w:t>
      </w:r>
    </w:p>
    <w:p w14:paraId="5B77BB15" w14:textId="6A8FD10F" w:rsidR="00467789" w:rsidRPr="00446B9D" w:rsidRDefault="00467789" w:rsidP="00290C8C">
      <w:pPr>
        <w:rPr>
          <w:rStyle w:val="StyleBoldUnderline"/>
          <w:sz w:val="28"/>
        </w:rPr>
      </w:pPr>
      <w:r w:rsidRPr="00446B9D">
        <w:rPr>
          <w:sz w:val="16"/>
        </w:rPr>
        <w:lastRenderedPageBreak/>
        <w:t xml:space="preserve">D. Implementation Issues An interesting aspect of the USCOP recommendations is that the structuring of governance to promote a regional, ecosystem-based approach to ocean management can largely be accomplished without congressional action. For example, </w:t>
      </w:r>
      <w:r w:rsidRPr="00446B9D">
        <w:rPr>
          <w:rStyle w:val="Emphasis"/>
          <w:sz w:val="28"/>
        </w:rPr>
        <w:t>by recommending the reorganization of federal agencies along common regional lines and better coordination of agency activities within those regions</w:t>
      </w:r>
      <w:r w:rsidRPr="00446B9D">
        <w:rPr>
          <w:sz w:val="16"/>
        </w:rPr>
        <w:t xml:space="preserve">, n82 USCOP provides initial, functional steps toward an ecosystem-based approach to management at the federal level that are relatively easily implemented and do not require legislative authority to initiate. While </w:t>
      </w:r>
      <w:r w:rsidRPr="00446B9D">
        <w:rPr>
          <w:rStyle w:val="Emphasis"/>
          <w:sz w:val="28"/>
        </w:rPr>
        <w:t>regional ocean councils may eventually be formalized through interstate compacts</w:t>
      </w:r>
      <w:r w:rsidRPr="00446B9D">
        <w:rPr>
          <w:sz w:val="16"/>
        </w:rPr>
        <w:t xml:space="preserve">, no legislation is necessary for the creation of voluntary regional councils or for the extension of existing regional efforts. USCOP's recommendations concerning regional ocean and coastal approaches to management also avoid many of the issues raised by the Pew Commission governance proposals: </w:t>
      </w:r>
      <w:r w:rsidRPr="00446B9D">
        <w:rPr>
          <w:rStyle w:val="StyleBoldUnderline"/>
          <w:sz w:val="28"/>
        </w:rPr>
        <w:t>State participation in development of regional approaches to ecosystem-based management of the oceans is voluntary, and national standards or regional ocean governance plans that are enforceable against the states are not required</w:t>
      </w:r>
      <w:r w:rsidRPr="00446B9D">
        <w:rPr>
          <w:sz w:val="16"/>
        </w:rPr>
        <w:t xml:space="preserve">. n83 Participants in voluntary regional councils can identify problems and responses that are best addressed at the regional level. Because they are not constrained by a legislative mandate to take a particular approach or meet particular goals, the </w:t>
      </w:r>
      <w:r w:rsidRPr="00446B9D">
        <w:rPr>
          <w:rStyle w:val="StyleBoldUnderline"/>
          <w:sz w:val="28"/>
        </w:rPr>
        <w:t>councils can address the priorities they identify for the regions and have the flexibility to adopt adaptive management approaches to respond to the dynamic nature of ecosystems.</w:t>
      </w:r>
    </w:p>
    <w:p w14:paraId="2AC08966" w14:textId="0F3428D3" w:rsidR="00622373" w:rsidRPr="00446B9D" w:rsidRDefault="00622373" w:rsidP="00091626">
      <w:pPr>
        <w:pStyle w:val="Heading3"/>
      </w:pPr>
      <w:r w:rsidRPr="00446B9D">
        <w:lastRenderedPageBreak/>
        <w:t>Ocean Terminals</w:t>
      </w:r>
    </w:p>
    <w:p w14:paraId="7BA6278C" w14:textId="3048161A" w:rsidR="00A36475" w:rsidRPr="00446B9D" w:rsidRDefault="00A36475" w:rsidP="006949DB">
      <w:pPr>
        <w:pStyle w:val="Heading4"/>
        <w:rPr>
          <w:sz w:val="28"/>
        </w:rPr>
      </w:pPr>
      <w:r w:rsidRPr="00446B9D">
        <w:rPr>
          <w:sz w:val="28"/>
        </w:rPr>
        <w:t>State Compact solve Ocean terminals</w:t>
      </w:r>
    </w:p>
    <w:p w14:paraId="3763EAD1" w14:textId="54391D90" w:rsidR="00622373" w:rsidRPr="00446B9D" w:rsidRDefault="006D5F32" w:rsidP="006D5F32">
      <w:pPr>
        <w:rPr>
          <w:rStyle w:val="StyleStyleBold12pt"/>
          <w:sz w:val="28"/>
        </w:rPr>
      </w:pPr>
      <w:r w:rsidRPr="00446B9D">
        <w:rPr>
          <w:rStyle w:val="StyleStyleBold12pt"/>
          <w:sz w:val="28"/>
        </w:rPr>
        <w:t>Mayle ‘09</w:t>
      </w:r>
    </w:p>
    <w:p w14:paraId="3307FB1C" w14:textId="22FE3148" w:rsidR="006D5F32" w:rsidRPr="00446B9D" w:rsidRDefault="006D5F32" w:rsidP="00622373">
      <w:pPr>
        <w:rPr>
          <w:sz w:val="16"/>
        </w:rPr>
      </w:pPr>
      <w:r w:rsidRPr="00446B9D">
        <w:rPr>
          <w:sz w:val="16"/>
        </w:rPr>
        <w:t>(Mary Carr Mayle, Savannah Morning News, Ga. “Marchand: Encouraging signs at Savannah's port” June 30, 2009 Tuesday Lexis,TSW)</w:t>
      </w:r>
    </w:p>
    <w:p w14:paraId="5F0ED269" w14:textId="58D79844" w:rsidR="00622373" w:rsidRPr="00446B9D" w:rsidRDefault="00622373" w:rsidP="00622373">
      <w:pPr>
        <w:rPr>
          <w:rStyle w:val="StyleBoldUnderline"/>
          <w:sz w:val="28"/>
        </w:rPr>
      </w:pPr>
      <w:r w:rsidRPr="00446B9D">
        <w:rPr>
          <w:sz w:val="16"/>
        </w:rPr>
        <w:t>While May numbers at Georgia Ports Authority continue to reflect double-digit declines almost across the board, there may be a light at the end of the tunnel, GPA Executive Director Doug Marchand told his board Monday.</w:t>
      </w:r>
      <w:r w:rsidR="007708BF" w:rsidRPr="00446B9D">
        <w:rPr>
          <w:sz w:val="16"/>
        </w:rPr>
        <w:t xml:space="preserve"> </w:t>
      </w:r>
      <w:r w:rsidRPr="00446B9D">
        <w:rPr>
          <w:sz w:val="16"/>
        </w:rPr>
        <w:t>"Economic data through May tends to show signs of a bottom forming," Marchand said. "New unemployment claims have stopped rising and consumers are spending on homes and other durable items. The consumer expectations index reached a six-month high in May."</w:t>
      </w:r>
      <w:r w:rsidR="007708BF" w:rsidRPr="00446B9D">
        <w:rPr>
          <w:sz w:val="16"/>
        </w:rPr>
        <w:t xml:space="preserve"> </w:t>
      </w:r>
      <w:r w:rsidRPr="00446B9D">
        <w:rPr>
          <w:sz w:val="16"/>
        </w:rPr>
        <w:t>At ports across the globe, the shipping industry saw the fleet of laid-up vessels start to decline as carriers began to respond to improving demand in the Intra-Asia trades as well as among developing economies such as Brazil, Russia, India and China, he said.</w:t>
      </w:r>
      <w:r w:rsidR="007708BF" w:rsidRPr="00446B9D">
        <w:rPr>
          <w:sz w:val="16"/>
        </w:rPr>
        <w:t xml:space="preserve"> </w:t>
      </w:r>
      <w:r w:rsidRPr="00446B9D">
        <w:rPr>
          <w:sz w:val="16"/>
        </w:rPr>
        <w:t>Locally, the volume of empty containers increased by nearly 12 percent last month as carriers positioned those boxes in Savannah for new services beginning in May and June -- another encouraging sign, Marchand said.</w:t>
      </w:r>
      <w:r w:rsidR="007708BF" w:rsidRPr="00446B9D">
        <w:rPr>
          <w:sz w:val="16"/>
        </w:rPr>
        <w:t xml:space="preserve"> </w:t>
      </w:r>
      <w:r w:rsidRPr="00446B9D">
        <w:rPr>
          <w:sz w:val="16"/>
        </w:rPr>
        <w:t>Curtis Foltz, GPA's chief operating officer, also was cautiously optimistic.</w:t>
      </w:r>
      <w:r w:rsidR="007708BF" w:rsidRPr="00446B9D">
        <w:rPr>
          <w:sz w:val="16"/>
        </w:rPr>
        <w:t xml:space="preserve"> </w:t>
      </w:r>
      <w:r w:rsidRPr="00446B9D">
        <w:rPr>
          <w:sz w:val="16"/>
        </w:rPr>
        <w:t>While container volumes declined by 13 percent last month, the encouraging sign is that further percentage decreases have not occurred, and the decreases experienced in April and May have improved over the first three months of the calendar year, he said.</w:t>
      </w:r>
      <w:r w:rsidR="007708BF" w:rsidRPr="00446B9D">
        <w:rPr>
          <w:sz w:val="16"/>
        </w:rPr>
        <w:t xml:space="preserve"> </w:t>
      </w:r>
      <w:r w:rsidRPr="00446B9D">
        <w:rPr>
          <w:sz w:val="16"/>
        </w:rPr>
        <w:t>"(GPA's) vessel calls during May were up 8.3 percent, despite continued trade decline as owners position their networks into new service trade routes and posture for economic recovery," Foltz said.</w:t>
      </w:r>
      <w:r w:rsidR="007708BF" w:rsidRPr="00446B9D">
        <w:rPr>
          <w:sz w:val="16"/>
        </w:rPr>
        <w:t xml:space="preserve"> </w:t>
      </w:r>
      <w:r w:rsidRPr="00446B9D">
        <w:rPr>
          <w:sz w:val="16"/>
        </w:rPr>
        <w:t>Georgia Ports is well-positioned with these expanded services to respond strongly once the U.S. and global economic recovery begins, he said.</w:t>
      </w:r>
      <w:r w:rsidR="007708BF" w:rsidRPr="00446B9D">
        <w:rPr>
          <w:sz w:val="16"/>
        </w:rPr>
        <w:t xml:space="preserve"> </w:t>
      </w:r>
      <w:r w:rsidRPr="00446B9D">
        <w:rPr>
          <w:sz w:val="16"/>
        </w:rPr>
        <w:t>Indeed, Savannah's continued commitment to capital improvements and growing capacity has made it a pivotal port as ocean carriers develop strategies to consolidate or eliminate redundant routes to better serve their customers while cutting costs.</w:t>
      </w:r>
      <w:r w:rsidR="007708BF" w:rsidRPr="00446B9D">
        <w:rPr>
          <w:sz w:val="16"/>
        </w:rPr>
        <w:t xml:space="preserve"> </w:t>
      </w:r>
      <w:r w:rsidRPr="00446B9D">
        <w:rPr>
          <w:sz w:val="16"/>
        </w:rPr>
        <w:t>One simple statistic tells the tale: This time last year, a total of 38 services called at Savannah's port. Today, that number stands at 48.</w:t>
      </w:r>
      <w:r w:rsidR="007708BF" w:rsidRPr="00446B9D">
        <w:rPr>
          <w:sz w:val="16"/>
        </w:rPr>
        <w:t xml:space="preserve"> </w:t>
      </w:r>
      <w:r w:rsidRPr="00446B9D">
        <w:rPr>
          <w:sz w:val="16"/>
        </w:rPr>
        <w:t>"Improving our facilities and expanding our services and market share at our deepwater ports is critical to Georgia's economic recovery," said Savannah businessman Stephen S. Green, elected Monday to an unprecedented third term as chairman of the Ports Authority board.</w:t>
      </w:r>
      <w:r w:rsidR="007708BF" w:rsidRPr="00446B9D">
        <w:rPr>
          <w:sz w:val="16"/>
        </w:rPr>
        <w:t xml:space="preserve"> </w:t>
      </w:r>
      <w:r w:rsidRPr="00446B9D">
        <w:rPr>
          <w:sz w:val="16"/>
        </w:rPr>
        <w:t>"The deepening of the Savannah Harbor from 42 to 48 feet, the continued expansion of our existing facilities and the Jasper Port Terminal are projects that will provide our customers and our region with the resources they need to realize new economic opportunities," Green said.</w:t>
      </w:r>
      <w:r w:rsidR="007708BF" w:rsidRPr="00446B9D">
        <w:rPr>
          <w:sz w:val="16"/>
        </w:rPr>
        <w:t xml:space="preserve"> </w:t>
      </w:r>
      <w:r w:rsidRPr="00446B9D">
        <w:rPr>
          <w:sz w:val="16"/>
        </w:rPr>
        <w:t>Also elected Monday were Alec Poitevint of Bainbridge, vice chairman, and Jim Lientz of Atlanta, secretary/treasurer.</w:t>
      </w:r>
      <w:r w:rsidR="007708BF" w:rsidRPr="00446B9D">
        <w:rPr>
          <w:sz w:val="16"/>
        </w:rPr>
        <w:t xml:space="preserve"> </w:t>
      </w:r>
      <w:r w:rsidRPr="00446B9D">
        <w:rPr>
          <w:sz w:val="16"/>
        </w:rPr>
        <w:t>Also on Monday the board:</w:t>
      </w:r>
      <w:r w:rsidR="007708BF" w:rsidRPr="00446B9D">
        <w:rPr>
          <w:sz w:val="16"/>
        </w:rPr>
        <w:t xml:space="preserve"> </w:t>
      </w:r>
      <w:r w:rsidRPr="00446B9D">
        <w:rPr>
          <w:sz w:val="16"/>
        </w:rPr>
        <w:t>-- Approved a $2.3 million contract for the Cross Terminal Road and Bridge at the Garden City Terminal that will provide direct access from the north to the south end of the terminal. The project also includes a five-lane roadway corridor and a new bridge structure crossing Pipemaker's Canal. The project is expected to be complete in March 2010.</w:t>
      </w:r>
      <w:r w:rsidR="007708BF" w:rsidRPr="00446B9D">
        <w:rPr>
          <w:sz w:val="16"/>
        </w:rPr>
        <w:t xml:space="preserve"> </w:t>
      </w:r>
      <w:r w:rsidRPr="00446B9D">
        <w:rPr>
          <w:sz w:val="16"/>
        </w:rPr>
        <w:t xml:space="preserve">-- Approved a $1 million contract for the upgrade of Ocean Terminal Berth 18. </w:t>
      </w:r>
      <w:r w:rsidRPr="00446B9D">
        <w:rPr>
          <w:rStyle w:val="StyleBoldUnderline"/>
          <w:sz w:val="28"/>
        </w:rPr>
        <w:t>The project consists of the removal of an existing section of the dock and construction of a new, deeper deck section to accommodate increased material handling equipment.</w:t>
      </w:r>
      <w:r w:rsidR="007708BF" w:rsidRPr="00446B9D">
        <w:rPr>
          <w:sz w:val="16"/>
        </w:rPr>
        <w:t xml:space="preserve"> </w:t>
      </w:r>
      <w:r w:rsidRPr="00446B9D">
        <w:rPr>
          <w:sz w:val="16"/>
        </w:rPr>
        <w:t>Benchmarks set for Jasper Ocean Terminal</w:t>
      </w:r>
      <w:r w:rsidR="007708BF" w:rsidRPr="00446B9D">
        <w:rPr>
          <w:sz w:val="16"/>
        </w:rPr>
        <w:t xml:space="preserve"> </w:t>
      </w:r>
      <w:r w:rsidRPr="00446B9D">
        <w:rPr>
          <w:sz w:val="16"/>
        </w:rPr>
        <w:t>The board of directors of the Jasper Ocean Terminal Joint Project Office, meeting in Savannah on Monday, approved an amendment to the agreement between Georgia and South Carolina, establishing benchmarks for the project.</w:t>
      </w:r>
      <w:r w:rsidR="007708BF" w:rsidRPr="00446B9D">
        <w:rPr>
          <w:sz w:val="16"/>
        </w:rPr>
        <w:t xml:space="preserve"> </w:t>
      </w:r>
      <w:r w:rsidRPr="00446B9D">
        <w:rPr>
          <w:sz w:val="16"/>
        </w:rPr>
        <w:t>"This action will help to ensure that the Jasper Ocean Terminal development proceeds in an orderly and timely manner," said William L. Bethea Jr., chairman of the project office.</w:t>
      </w:r>
      <w:r w:rsidR="007708BF" w:rsidRPr="00446B9D">
        <w:rPr>
          <w:sz w:val="16"/>
        </w:rPr>
        <w:t xml:space="preserve"> </w:t>
      </w:r>
      <w:r w:rsidRPr="00446B9D">
        <w:rPr>
          <w:sz w:val="16"/>
        </w:rPr>
        <w:t xml:space="preserve">"The </w:t>
      </w:r>
      <w:r w:rsidRPr="00446B9D">
        <w:rPr>
          <w:rStyle w:val="StyleBoldUnderline"/>
          <w:sz w:val="28"/>
        </w:rPr>
        <w:t>next major step is to develop the Interstate Compact language for introduction in the next session</w:t>
      </w:r>
      <w:r w:rsidRPr="00446B9D">
        <w:rPr>
          <w:sz w:val="16"/>
        </w:rPr>
        <w:t>."</w:t>
      </w:r>
      <w:r w:rsidR="007708BF" w:rsidRPr="00446B9D">
        <w:rPr>
          <w:sz w:val="16"/>
        </w:rPr>
        <w:t xml:space="preserve"> </w:t>
      </w:r>
      <w:r w:rsidRPr="00446B9D">
        <w:rPr>
          <w:sz w:val="16"/>
        </w:rPr>
        <w:t>The amendment was first approved by the boards of the South Carolina State Ports Authority on Friday and the Georgia Ports Authority in an earlier meeting Monday.</w:t>
      </w:r>
      <w:r w:rsidR="007708BF" w:rsidRPr="00446B9D">
        <w:rPr>
          <w:sz w:val="16"/>
        </w:rPr>
        <w:t xml:space="preserve"> </w:t>
      </w:r>
      <w:r w:rsidRPr="00446B9D">
        <w:rPr>
          <w:sz w:val="16"/>
        </w:rPr>
        <w:t>In addition to clarifying language from the original agreement signed in January 2008, the amendment lays out a schedule for next steps, such as finalizing a dredged materials management plan to facilitate removal of the U.S. Army Corps of Engineers easement on the site.</w:t>
      </w:r>
      <w:r w:rsidR="007708BF" w:rsidRPr="00446B9D">
        <w:rPr>
          <w:sz w:val="16"/>
        </w:rPr>
        <w:t xml:space="preserve"> </w:t>
      </w:r>
      <w:r w:rsidRPr="00446B9D">
        <w:rPr>
          <w:sz w:val="16"/>
        </w:rPr>
        <w:t xml:space="preserve">Also on Monday, </w:t>
      </w:r>
      <w:r w:rsidRPr="00446B9D">
        <w:rPr>
          <w:rStyle w:val="StyleBoldUnderline"/>
          <w:sz w:val="28"/>
        </w:rPr>
        <w:t>the joint project office approved goals and objectives for the project, establishing a framework for the group's work</w:t>
      </w:r>
      <w:r w:rsidRPr="00446B9D">
        <w:rPr>
          <w:sz w:val="16"/>
        </w:rPr>
        <w:t>.</w:t>
      </w:r>
      <w:r w:rsidR="007708BF" w:rsidRPr="00446B9D">
        <w:rPr>
          <w:sz w:val="16"/>
        </w:rPr>
        <w:t xml:space="preserve"> </w:t>
      </w:r>
      <w:r w:rsidRPr="00446B9D">
        <w:rPr>
          <w:rStyle w:val="StyleBoldUnderline"/>
          <w:sz w:val="28"/>
        </w:rPr>
        <w:t>The joint project office was formed by the South Carolina and Georgia ports authorities and the Georgia Department of Transportation to initiate and advance work on the</w:t>
      </w:r>
      <w:r w:rsidRPr="00446B9D">
        <w:rPr>
          <w:sz w:val="16"/>
        </w:rPr>
        <w:t xml:space="preserve"> </w:t>
      </w:r>
      <w:r w:rsidRPr="00446B9D">
        <w:rPr>
          <w:rStyle w:val="StyleBoldUnderline"/>
          <w:sz w:val="28"/>
        </w:rPr>
        <w:t>Jasper Ocean Terminal project</w:t>
      </w:r>
      <w:r w:rsidRPr="00446B9D">
        <w:rPr>
          <w:sz w:val="16"/>
        </w:rPr>
        <w:t>.</w:t>
      </w:r>
      <w:r w:rsidR="007708BF" w:rsidRPr="00446B9D">
        <w:rPr>
          <w:sz w:val="16"/>
        </w:rPr>
        <w:t xml:space="preserve"> </w:t>
      </w:r>
      <w:r w:rsidRPr="00446B9D">
        <w:rPr>
          <w:rStyle w:val="StyleBoldUnderline"/>
          <w:sz w:val="28"/>
        </w:rPr>
        <w:t>Its</w:t>
      </w:r>
      <w:r w:rsidRPr="00446B9D">
        <w:rPr>
          <w:sz w:val="16"/>
        </w:rPr>
        <w:t xml:space="preserve"> </w:t>
      </w:r>
      <w:r w:rsidRPr="00446B9D">
        <w:rPr>
          <w:rStyle w:val="StyleBoldUnderline"/>
          <w:sz w:val="28"/>
        </w:rPr>
        <w:t>work will eventually result in an Interstate Compact</w:t>
      </w:r>
      <w:r w:rsidRPr="00446B9D">
        <w:rPr>
          <w:sz w:val="16"/>
        </w:rPr>
        <w:t xml:space="preserve"> for consideration by both states' general assemblies and the U.S. Congress. The </w:t>
      </w:r>
      <w:r w:rsidRPr="00446B9D">
        <w:rPr>
          <w:rStyle w:val="StyleBoldUnderline"/>
          <w:sz w:val="28"/>
        </w:rPr>
        <w:t>Interstate Compact will cover the financing and operation of the project, as well as other issues.</w:t>
      </w:r>
    </w:p>
    <w:p w14:paraId="2F79DF1E" w14:textId="24F0324D" w:rsidR="00A36475" w:rsidRPr="00446B9D" w:rsidRDefault="00A36475" w:rsidP="00091626">
      <w:pPr>
        <w:pStyle w:val="Heading3"/>
      </w:pPr>
      <w:r w:rsidRPr="00446B9D">
        <w:lastRenderedPageBreak/>
        <w:t>Thermal Ocean Energy</w:t>
      </w:r>
    </w:p>
    <w:p w14:paraId="66C74D49" w14:textId="50B99C18" w:rsidR="00A36475" w:rsidRPr="00446B9D" w:rsidRDefault="00A36475" w:rsidP="00A36475">
      <w:pPr>
        <w:pStyle w:val="Heading4"/>
        <w:rPr>
          <w:sz w:val="28"/>
        </w:rPr>
      </w:pPr>
      <w:r w:rsidRPr="00446B9D">
        <w:rPr>
          <w:sz w:val="28"/>
        </w:rPr>
        <w:t>Compacts solve thermal Ocean energy</w:t>
      </w:r>
    </w:p>
    <w:p w14:paraId="5884C12E" w14:textId="31052C9C" w:rsidR="00A36475" w:rsidRPr="00446B9D" w:rsidRDefault="00A36475" w:rsidP="007A26E5">
      <w:pPr>
        <w:rPr>
          <w:rStyle w:val="StyleStyleBold12pt"/>
          <w:sz w:val="28"/>
        </w:rPr>
      </w:pPr>
      <w:r w:rsidRPr="00446B9D">
        <w:rPr>
          <w:rStyle w:val="StyleStyleBold12pt"/>
          <w:sz w:val="28"/>
        </w:rPr>
        <w:t>Palay ‘09</w:t>
      </w:r>
    </w:p>
    <w:p w14:paraId="54EF6232" w14:textId="67A17F83" w:rsidR="00A36475" w:rsidRPr="00446B9D" w:rsidRDefault="00A36475" w:rsidP="00A36475">
      <w:pPr>
        <w:rPr>
          <w:sz w:val="16"/>
        </w:rPr>
      </w:pPr>
      <w:r w:rsidRPr="00446B9D">
        <w:rPr>
          <w:sz w:val="16"/>
        </w:rPr>
        <w:t xml:space="preserve">(J.D. Candidate 2009, University of California, Hastings College of the Law; B.A. 2004, Medieval and Early Modern Studies, University of Michigan. She would like to thank Professors Noah Hall and John Leshy for their comments; Nadim Hegazi and the staff of Hastings Constitutional Law Quarterly for an outstanding year; and especially Andrew Ziaja, for his love, encouragement and ciphers. Sonya F. Pala “Muddy Waters: Congressional Consent and the Great Lakes-St. Lawrence River Basin Water Resources Compact” </w:t>
      </w:r>
      <w:r w:rsidR="007A26E5" w:rsidRPr="00446B9D">
        <w:rPr>
          <w:sz w:val="16"/>
        </w:rPr>
        <w:t>Hastings Constitutional Law Quarterly Summer, 2009 Hastings Constitutional Law Quarterly 36 Hastings Const. L.Q. 717, Lexis, TSW)</w:t>
      </w:r>
    </w:p>
    <w:p w14:paraId="71715C56" w14:textId="632A3F32" w:rsidR="00A36475" w:rsidRPr="00446B9D" w:rsidRDefault="00A36475" w:rsidP="00100712">
      <w:pPr>
        <w:rPr>
          <w:sz w:val="16"/>
        </w:rPr>
      </w:pPr>
      <w:r w:rsidRPr="00446B9D">
        <w:rPr>
          <w:sz w:val="16"/>
        </w:rPr>
        <w:t xml:space="preserve">II. Introduction to the Compact Clause of the U.S. Constitution In order to better understand whether the GLC already had the consent of Congress through the 2000 WRDA, or if it was necessary for Congress to take some further action, it is useful to begin with a brief introduction the Compact Clause of the United States Constitution, including an investigation of its purposes. The Compact Clause prohibits states from entering into interstate compacts without the consent of Congress. n71 The full text of Article I, Section 10, Clause 3 of the U.S. Constitution provides: No State shall, without the Consent of Congress, lay any Duty of Tonnage, keep Troops, or Ships of War in time of Peace, enter into any Agreement or Compact with another State, or with a foreign Power, or engage in War, unless actually invaded, or in such imminent Danger as will not admit of delay. n72 The Compact Clause of the U.S. Constitution was modeled closely after a similar clause in the Articles of Confederation, n73 and it is generally accepted that the primary purpose of the clause at the time of its naissance was to resolve border disputes between states. n74 Since that time, however, </w:t>
      </w:r>
      <w:r w:rsidRPr="00446B9D">
        <w:rPr>
          <w:rStyle w:val="StyleBoldUnderline"/>
          <w:sz w:val="28"/>
        </w:rPr>
        <w:t>interstate compacts have come to cover a much broader subject range than border disputes</w:t>
      </w:r>
      <w:r w:rsidRPr="00446B9D">
        <w:rPr>
          <w:sz w:val="16"/>
        </w:rPr>
        <w:t xml:space="preserve">. n75 </w:t>
      </w:r>
      <w:r w:rsidRPr="00446B9D">
        <w:rPr>
          <w:rStyle w:val="StyleBoldUnderline"/>
          <w:sz w:val="28"/>
        </w:rPr>
        <w:t>In addition to being used for managing interstate bodies of wate</w:t>
      </w:r>
      <w:r w:rsidRPr="00446B9D">
        <w:rPr>
          <w:sz w:val="16"/>
        </w:rPr>
        <w:t xml:space="preserve">r, </w:t>
      </w:r>
      <w:r w:rsidRPr="00446B9D">
        <w:rPr>
          <w:rStyle w:val="StyleBoldUnderline"/>
          <w:sz w:val="28"/>
        </w:rPr>
        <w:t>compacts have been used</w:t>
      </w:r>
      <w:r w:rsidRPr="00446B9D">
        <w:rPr>
          <w:sz w:val="16"/>
        </w:rPr>
        <w:t xml:space="preserve"> </w:t>
      </w:r>
      <w:r w:rsidRPr="00446B9D">
        <w:rPr>
          <w:rStyle w:val="StyleBoldUnderline"/>
          <w:sz w:val="28"/>
        </w:rPr>
        <w:t>for</w:t>
      </w:r>
      <w:r w:rsidRPr="00446B9D">
        <w:rPr>
          <w:sz w:val="16"/>
        </w:rPr>
        <w:t xml:space="preserve"> everything ranging from interstate dairy agreements, n76 to air pollution prevention, n77 and </w:t>
      </w:r>
      <w:r w:rsidRPr="00446B9D">
        <w:rPr>
          <w:rStyle w:val="StyleBoldUnderline"/>
          <w:sz w:val="28"/>
        </w:rPr>
        <w:t>managing ocean thermal energy conservation facilities</w:t>
      </w:r>
      <w:r w:rsidRPr="00446B9D">
        <w:rPr>
          <w:sz w:val="16"/>
        </w:rPr>
        <w:t xml:space="preserve">. n78 [*727] </w:t>
      </w:r>
      <w:r w:rsidRPr="00446B9D">
        <w:rPr>
          <w:rStyle w:val="StyleBoldUnderline"/>
          <w:sz w:val="28"/>
        </w:rPr>
        <w:t>Interstate compacts are particularly useful because they provide benefits beyond what "ordinary state regulation" allows</w:t>
      </w:r>
      <w:r w:rsidRPr="00446B9D">
        <w:rPr>
          <w:sz w:val="16"/>
        </w:rPr>
        <w:t xml:space="preserve">. n79 </w:t>
      </w:r>
      <w:r w:rsidRPr="00446B9D">
        <w:rPr>
          <w:rStyle w:val="StyleBoldUnderline"/>
          <w:sz w:val="28"/>
        </w:rPr>
        <w:t>The primary benefit is that interstate compacts that have the consent of Congress are treated as federal law, and so preempt contrary state laws. n80</w:t>
      </w:r>
    </w:p>
    <w:p w14:paraId="5B3C9E89" w14:textId="32106484" w:rsidR="002F761C" w:rsidRPr="00446B9D" w:rsidRDefault="002F761C" w:rsidP="00091626">
      <w:pPr>
        <w:pStyle w:val="Heading3"/>
      </w:pPr>
      <w:r w:rsidRPr="00446B9D">
        <w:lastRenderedPageBreak/>
        <w:t>Fish Conservation Efforts</w:t>
      </w:r>
    </w:p>
    <w:p w14:paraId="47F8826E" w14:textId="68F724DD" w:rsidR="002F761C" w:rsidRPr="00446B9D" w:rsidRDefault="002F761C" w:rsidP="002F761C">
      <w:pPr>
        <w:pStyle w:val="Heading4"/>
        <w:rPr>
          <w:sz w:val="28"/>
        </w:rPr>
      </w:pPr>
      <w:r w:rsidRPr="00446B9D">
        <w:rPr>
          <w:sz w:val="28"/>
        </w:rPr>
        <w:t>Interstate compacts solve regional fish conservation – Pacific Salmon prove</w:t>
      </w:r>
    </w:p>
    <w:p w14:paraId="6C4E2021" w14:textId="5B3177FA" w:rsidR="002F761C" w:rsidRPr="00446B9D" w:rsidRDefault="002F761C" w:rsidP="002F761C">
      <w:pPr>
        <w:rPr>
          <w:rStyle w:val="StyleStyleBold12pt"/>
          <w:sz w:val="28"/>
        </w:rPr>
      </w:pPr>
      <w:r w:rsidRPr="00446B9D">
        <w:rPr>
          <w:rStyle w:val="StyleStyleBold12pt"/>
          <w:sz w:val="28"/>
        </w:rPr>
        <w:t>Hanna ‘06</w:t>
      </w:r>
    </w:p>
    <w:p w14:paraId="5638C6DA" w14:textId="58BEE894" w:rsidR="002F761C" w:rsidRPr="00446B9D" w:rsidRDefault="002F761C" w:rsidP="002F761C">
      <w:pPr>
        <w:rPr>
          <w:sz w:val="16"/>
        </w:rPr>
      </w:pPr>
      <w:r w:rsidRPr="00446B9D">
        <w:rPr>
          <w:sz w:val="16"/>
        </w:rPr>
        <w:t>( Susan Steele Hanna Professor, Department of Agricultural and Resource Economics. This paper was funded by the NOAA Office of Sea Grant and Extramural Programs, U.S. Department of Commerce “CHALLENGES AND OPPORTUNITIES FOR REGIONAL OCEAN GOVERNANCE: ARTICLE: IMPLEMENTING EFFECTIVE REGIONAL OCEAN GOVERNANCE: PERSPECTIVES FROM ECONOMICS” Duke Environmental Law &amp; Policy Forum Spring 2006 16 Duke Envtl. L. &amp; Pol'y F. 205, Lexis, TSW)</w:t>
      </w:r>
    </w:p>
    <w:p w14:paraId="3F9AD5FF" w14:textId="01C6F02C" w:rsidR="002F761C" w:rsidRPr="00446B9D" w:rsidRDefault="002F761C" w:rsidP="00446B9D">
      <w:pPr>
        <w:rPr>
          <w:sz w:val="16"/>
        </w:rPr>
      </w:pPr>
      <w:r w:rsidRPr="00446B9D">
        <w:rPr>
          <w:sz w:val="16"/>
        </w:rPr>
        <w:t xml:space="preserve">III. The Pacific Salmon Example </w:t>
      </w:r>
      <w:r w:rsidRPr="00446B9D">
        <w:rPr>
          <w:rStyle w:val="StyleBoldUnderline"/>
          <w:sz w:val="28"/>
        </w:rPr>
        <w:t>Pacific Salmon are a good example of the complex requirements of regional ocean governance and the institutional incentive problems that plague governance systems.</w:t>
      </w:r>
      <w:r w:rsidRPr="00446B9D">
        <w:rPr>
          <w:sz w:val="16"/>
        </w:rPr>
        <w:t xml:space="preserve"> Anadromous salmon traverse a wide range of ecosystems in the course of their life histories as they migrate from watersheds to rivers to oceans and then back to freshwater natal streams to spawn. n23 In ecological terms, they serve as integrators of riverine and coastal ecosystems</w:t>
      </w:r>
      <w:r w:rsidRPr="00446B9D">
        <w:rPr>
          <w:rStyle w:val="StyleBoldUnderline"/>
          <w:sz w:val="28"/>
        </w:rPr>
        <w:t>. In larger economic and social terms, however, salmon are polarizers, creating economic and political conflict through actions taken for their protection and restoration. Problems of biodiversity protection in salmon illustrate complexities facing the realignment of rights and responsibilities in the coastal zone. n24 Salmon management takes place over multiple jurisdictions using complex rules designed to protect wild stocks in an environment of controversy over wild-hatchery stock interactions and conflicts among various users. Salmon management is coordinated through interstate compacts</w:t>
      </w:r>
      <w:r w:rsidRPr="00446B9D">
        <w:rPr>
          <w:sz w:val="16"/>
        </w:rPr>
        <w:t>, a U.S.-Canada treaty, state agencies, regional fishery management councils, the National Marine Fisheries Service, judicial authorities, and protective statutes that require extensive consultation on actions affecting protected species. n25</w:t>
      </w:r>
    </w:p>
    <w:p w14:paraId="0F489838" w14:textId="130F819F" w:rsidR="006949DB" w:rsidRPr="00446B9D" w:rsidRDefault="006949DB" w:rsidP="006949DB">
      <w:pPr>
        <w:pStyle w:val="Heading3"/>
      </w:pPr>
      <w:r w:rsidRPr="00446B9D">
        <w:lastRenderedPageBreak/>
        <w:t>Fishing Regulations</w:t>
      </w:r>
    </w:p>
    <w:p w14:paraId="6F044D1F" w14:textId="31620028" w:rsidR="006949DB" w:rsidRPr="00446B9D" w:rsidRDefault="006949DB" w:rsidP="006949DB">
      <w:pPr>
        <w:pStyle w:val="Heading4"/>
        <w:rPr>
          <w:sz w:val="28"/>
        </w:rPr>
      </w:pPr>
      <w:r w:rsidRPr="00446B9D">
        <w:rPr>
          <w:sz w:val="28"/>
        </w:rPr>
        <w:t>Interstate compacts solve fishing regulation – Oregon and Washington proves</w:t>
      </w:r>
    </w:p>
    <w:p w14:paraId="055D7594" w14:textId="4AAB0CC3" w:rsidR="006949DB" w:rsidRPr="00446B9D" w:rsidRDefault="006949DB" w:rsidP="00D67581">
      <w:pPr>
        <w:rPr>
          <w:rStyle w:val="StyleStyleBold12pt"/>
          <w:sz w:val="28"/>
        </w:rPr>
      </w:pPr>
      <w:r w:rsidRPr="00446B9D">
        <w:rPr>
          <w:rStyle w:val="StyleStyleBold12pt"/>
          <w:sz w:val="28"/>
        </w:rPr>
        <w:t>Sperling ‘84</w:t>
      </w:r>
    </w:p>
    <w:p w14:paraId="657167E1" w14:textId="6CB1FDEF" w:rsidR="006949DB" w:rsidRPr="00446B9D" w:rsidRDefault="006949DB" w:rsidP="006949DB">
      <w:pPr>
        <w:rPr>
          <w:sz w:val="16"/>
        </w:rPr>
      </w:pPr>
      <w:r w:rsidRPr="00446B9D">
        <w:rPr>
          <w:sz w:val="16"/>
        </w:rPr>
        <w:t>(Lawrence I. Sperling “ IDAHO EX REL. EVANS V. OREGON: CONSERVATION AND THE NONCONSUMPTIVE STATE RIGHT IN SHARED LIVING RESOURCES.” University of Pittsburgh Law Review SUMMER, 1984 45 U. Pitt. L. Rev. 949, Lexis, TSW)</w:t>
      </w:r>
    </w:p>
    <w:p w14:paraId="54EC5ED7" w14:textId="18C57713" w:rsidR="006949DB" w:rsidRPr="00446B9D" w:rsidRDefault="006949DB" w:rsidP="00446B9D">
      <w:pPr>
        <w:rPr>
          <w:sz w:val="16"/>
        </w:rPr>
      </w:pPr>
      <w:r w:rsidRPr="00446B9D">
        <w:rPr>
          <w:sz w:val="16"/>
        </w:rPr>
        <w:t>V. THE FACTS AND HOLDINGS OF IDAHO</w:t>
      </w:r>
      <w:r w:rsidR="00E34189" w:rsidRPr="00446B9D">
        <w:rPr>
          <w:sz w:val="16"/>
        </w:rPr>
        <w:t xml:space="preserve"> </w:t>
      </w:r>
      <w:r w:rsidRPr="00446B9D">
        <w:rPr>
          <w:sz w:val="16"/>
        </w:rPr>
        <w:t>The Snake River begins in northwest Wyoming, flows westward across Idaho, then flows northward along the border between Idaho and Oregon for approximately 165 miles. It then follows the border of Idaho and Washington for about thirty miles, and turns west to join the Columbia River which runs along the Oregon-Washington border and empties into the Pacific Ocean. n58</w:t>
      </w:r>
      <w:r w:rsidR="00E34189" w:rsidRPr="00446B9D">
        <w:rPr>
          <w:sz w:val="16"/>
        </w:rPr>
        <w:t xml:space="preserve"> </w:t>
      </w:r>
      <w:r w:rsidRPr="00446B9D">
        <w:rPr>
          <w:sz w:val="16"/>
        </w:rPr>
        <w:t xml:space="preserve">The runs of spring and summer chinook salmon and steelhead trout in the river system begin at spawning grounds in the shallow upper reaches of the Snake and the other tributaries of the Columbia. The </w:t>
      </w:r>
      <w:r w:rsidRPr="00446B9D">
        <w:rPr>
          <w:rStyle w:val="StyleBoldUnderline"/>
          <w:sz w:val="28"/>
        </w:rPr>
        <w:t>fish initially travel downstream into the Columbia and then into the ocean where they remain for several years</w:t>
      </w:r>
      <w:r w:rsidRPr="00446B9D">
        <w:rPr>
          <w:sz w:val="16"/>
        </w:rPr>
        <w:t>. Near the end of their life cycle, the fish return upstream to their point of origin and spawn a new generation. n59 Thus, a significant portion of these three fish runs originates in and returns to the state of Idaho. n60</w:t>
      </w:r>
      <w:r w:rsidR="00E34189" w:rsidRPr="00446B9D">
        <w:rPr>
          <w:sz w:val="16"/>
        </w:rPr>
        <w:t xml:space="preserve"> </w:t>
      </w:r>
      <w:r w:rsidRPr="00446B9D">
        <w:rPr>
          <w:sz w:val="16"/>
        </w:rPr>
        <w:t xml:space="preserve">The runs are the target of sport and commercial fishing in Washington, Oregon, and Idaho and are harvested by several Indian tribes along the Columbia River. n61 </w:t>
      </w:r>
      <w:r w:rsidRPr="00446B9D">
        <w:rPr>
          <w:rStyle w:val="StyleBoldUnderline"/>
          <w:sz w:val="28"/>
        </w:rPr>
        <w:t>Each state subjects the exploitation of the runs to regulation. I</w:t>
      </w:r>
      <w:r w:rsidRPr="00446B9D">
        <w:rPr>
          <w:sz w:val="16"/>
        </w:rPr>
        <w:t xml:space="preserve">n addition, </w:t>
      </w:r>
      <w:r w:rsidRPr="00446B9D">
        <w:rPr>
          <w:rStyle w:val="StyleBoldUnderline"/>
          <w:sz w:val="28"/>
        </w:rPr>
        <w:t>Oregon and Washington have formed an interstate compact</w:t>
      </w:r>
      <w:r w:rsidRPr="00446B9D">
        <w:rPr>
          <w:sz w:val="16"/>
        </w:rPr>
        <w:t xml:space="preserve">, ratified by Congress in 1918, that </w:t>
      </w:r>
      <w:r w:rsidRPr="00446B9D">
        <w:rPr>
          <w:rStyle w:val="StyleBoldUnderline"/>
          <w:sz w:val="28"/>
        </w:rPr>
        <w:t>attempts to ensure uniformity in these two states' fishing regulations by requiring one state to secure the consent of the other before changing its regulations</w:t>
      </w:r>
      <w:r w:rsidRPr="00446B9D">
        <w:rPr>
          <w:sz w:val="16"/>
        </w:rPr>
        <w:t>. n62 Idaho has attempted several times to become a party to the compact between Oregon and Washington, but its efforts have been consistently rebuffed. n63</w:t>
      </w:r>
    </w:p>
    <w:p w14:paraId="355ED6DF" w14:textId="77777777" w:rsidR="00091626" w:rsidRPr="00446B9D" w:rsidRDefault="00091626" w:rsidP="00091626">
      <w:pPr>
        <w:pStyle w:val="Heading3"/>
      </w:pPr>
      <w:r w:rsidRPr="00446B9D">
        <w:lastRenderedPageBreak/>
        <w:t>Offshore Wind</w:t>
      </w:r>
    </w:p>
    <w:p w14:paraId="12660866" w14:textId="77777777" w:rsidR="00091626" w:rsidRPr="00446B9D" w:rsidRDefault="00091626" w:rsidP="00091626">
      <w:pPr>
        <w:pStyle w:val="Heading4"/>
        <w:rPr>
          <w:sz w:val="28"/>
        </w:rPr>
      </w:pPr>
      <w:r w:rsidRPr="00446B9D">
        <w:rPr>
          <w:sz w:val="28"/>
        </w:rPr>
        <w:t>Interstate compact solves offshore wind- reduces costs 51% even absent federal incentives and guarantees investment and cooperation</w:t>
      </w:r>
    </w:p>
    <w:p w14:paraId="6F5CED4B" w14:textId="77777777" w:rsidR="00091626" w:rsidRPr="00446B9D" w:rsidRDefault="00091626" w:rsidP="00091626">
      <w:pPr>
        <w:tabs>
          <w:tab w:val="left" w:pos="3945"/>
        </w:tabs>
        <w:rPr>
          <w:rStyle w:val="StyleStyleBold12pt"/>
          <w:sz w:val="28"/>
        </w:rPr>
      </w:pPr>
      <w:r w:rsidRPr="00446B9D">
        <w:rPr>
          <w:rStyle w:val="StyleStyleBold12pt"/>
          <w:sz w:val="28"/>
        </w:rPr>
        <w:t xml:space="preserve">Dhanju et al ’11 </w:t>
      </w:r>
      <w:r w:rsidRPr="00446B9D">
        <w:rPr>
          <w:rStyle w:val="StyleStyleBold12pt"/>
          <w:sz w:val="28"/>
        </w:rPr>
        <w:tab/>
      </w:r>
    </w:p>
    <w:p w14:paraId="5B0857F2" w14:textId="77777777" w:rsidR="00091626" w:rsidRPr="00446B9D" w:rsidRDefault="00091626" w:rsidP="00091626">
      <w:r w:rsidRPr="00446B9D">
        <w:t xml:space="preserve">Amardeep is at the University of Delaware’s Center for Carbon-Free Power Integration as are Jeremy Firestone and Willet Kempton the other authors of the paper, “Potential Role of Power Authorities in Offshore Wind Power Development in the U.S.,” </w:t>
      </w:r>
      <w:hyperlink r:id="rId12" w:history="1">
        <w:r w:rsidRPr="00446B9D">
          <w:rPr>
            <w:rStyle w:val="Hyperlink"/>
          </w:rPr>
          <w:t>http://www.sciencedirect.com/science/article/pii/S0301421511005994</w:t>
        </w:r>
      </w:hyperlink>
    </w:p>
    <w:p w14:paraId="6A22C8EF" w14:textId="77777777" w:rsidR="00091626" w:rsidRPr="00446B9D" w:rsidRDefault="00091626" w:rsidP="00091626"/>
    <w:p w14:paraId="538379DA" w14:textId="77777777" w:rsidR="00091626" w:rsidRPr="00446B9D" w:rsidRDefault="00091626" w:rsidP="00091626">
      <w:pPr>
        <w:rPr>
          <w:rStyle w:val="StyleBoldUnderline"/>
          <w:sz w:val="28"/>
        </w:rPr>
      </w:pPr>
      <w:r w:rsidRPr="00446B9D">
        <w:rPr>
          <w:sz w:val="16"/>
        </w:rPr>
        <w:t xml:space="preserve">Although </w:t>
      </w:r>
      <w:r w:rsidRPr="00446B9D">
        <w:rPr>
          <w:rStyle w:val="StyleBoldUnderline"/>
          <w:sz w:val="28"/>
          <w:highlight w:val="green"/>
        </w:rPr>
        <w:t>interstate power authoritie</w:t>
      </w:r>
      <w:r w:rsidRPr="00446B9D">
        <w:rPr>
          <w:rStyle w:val="StyleBoldUnderline"/>
          <w:sz w:val="28"/>
        </w:rPr>
        <w:t>s are rare</w:t>
      </w:r>
      <w:r w:rsidRPr="00446B9D">
        <w:rPr>
          <w:sz w:val="16"/>
        </w:rPr>
        <w:t xml:space="preserve"> (and currently specific to nuclear or energy efficiency sectors), </w:t>
      </w:r>
      <w:r w:rsidRPr="00446B9D">
        <w:rPr>
          <w:rStyle w:val="StyleBoldUnderline"/>
          <w:sz w:val="28"/>
        </w:rPr>
        <w:t xml:space="preserve">they </w:t>
      </w:r>
      <w:r w:rsidRPr="00446B9D">
        <w:rPr>
          <w:rStyle w:val="StyleBoldUnderline"/>
          <w:sz w:val="28"/>
          <w:highlight w:val="green"/>
        </w:rPr>
        <w:t>have been suggested to develop interstate transmission for locationally constrained</w:t>
      </w:r>
      <w:r w:rsidRPr="00446B9D">
        <w:rPr>
          <w:rStyle w:val="StyleBoldUnderline"/>
          <w:sz w:val="28"/>
        </w:rPr>
        <w:t xml:space="preserve"> </w:t>
      </w:r>
      <w:r w:rsidRPr="00446B9D">
        <w:rPr>
          <w:rStyle w:val="StyleBoldUnderline"/>
          <w:sz w:val="28"/>
          <w:highlight w:val="green"/>
        </w:rPr>
        <w:t>energy resources such as wind power</w:t>
      </w:r>
      <w:r w:rsidRPr="00446B9D">
        <w:rPr>
          <w:sz w:val="16"/>
        </w:rPr>
        <w:t xml:space="preserve"> (National Renewable Energy Laboratory (NREL), October 2, 2009). In the past, federal government has actively created regional power authorities such as Bonneville Power Administration (BPA) and Tennessee Valley Power Authority (TVA) to build and manage hydroelectric resources, and construct transmission to move that power. </w:t>
      </w:r>
      <w:r w:rsidRPr="00446B9D">
        <w:rPr>
          <w:rStyle w:val="StyleBoldUnderline"/>
          <w:sz w:val="28"/>
          <w:highlight w:val="green"/>
        </w:rPr>
        <w:t>The focus has</w:t>
      </w:r>
      <w:r w:rsidRPr="00446B9D">
        <w:rPr>
          <w:rStyle w:val="StyleBoldUnderline"/>
          <w:sz w:val="28"/>
        </w:rPr>
        <w:t xml:space="preserve"> now </w:t>
      </w:r>
      <w:r w:rsidRPr="00446B9D">
        <w:rPr>
          <w:rStyle w:val="StyleBoldUnderline"/>
          <w:sz w:val="28"/>
          <w:highlight w:val="green"/>
        </w:rPr>
        <w:t>shifted to</w:t>
      </w:r>
      <w:r w:rsidRPr="00446B9D">
        <w:rPr>
          <w:rStyle w:val="StyleBoldUnderline"/>
          <w:sz w:val="28"/>
        </w:rPr>
        <w:t xml:space="preserve"> </w:t>
      </w:r>
      <w:r w:rsidRPr="00446B9D">
        <w:rPr>
          <w:rStyle w:val="StyleBoldUnderline"/>
          <w:sz w:val="28"/>
          <w:highlight w:val="green"/>
        </w:rPr>
        <w:t>wind power development and its transmission to load centers</w:t>
      </w:r>
      <w:r w:rsidRPr="00446B9D">
        <w:rPr>
          <w:rStyle w:val="StyleBoldUnderline"/>
          <w:sz w:val="28"/>
        </w:rPr>
        <w:t>3</w:t>
      </w:r>
      <w:r w:rsidRPr="00446B9D">
        <w:rPr>
          <w:sz w:val="16"/>
        </w:rPr>
        <w:t xml:space="preserve">, but no one is calling for a new federal authority for this purpose. Interstate transmission is traditionally a federal subject, managed by the Federal Energy Regulatory Commission (FERC). A </w:t>
      </w:r>
      <w:r w:rsidRPr="00446B9D">
        <w:rPr>
          <w:rStyle w:val="StyleBoldUnderline"/>
          <w:sz w:val="28"/>
          <w:highlight w:val="green"/>
        </w:rPr>
        <w:t>regional power authority</w:t>
      </w:r>
      <w:r w:rsidRPr="00446B9D">
        <w:rPr>
          <w:rStyle w:val="StyleBoldUnderline"/>
          <w:sz w:val="28"/>
        </w:rPr>
        <w:t xml:space="preserve"> framework </w:t>
      </w:r>
      <w:r w:rsidRPr="00446B9D">
        <w:rPr>
          <w:rStyle w:val="StyleBoldUnderline"/>
          <w:sz w:val="28"/>
          <w:highlight w:val="green"/>
        </w:rPr>
        <w:t>offers states the opportunity of constructing and managing interstate transmission</w:t>
      </w:r>
      <w:r w:rsidRPr="00446B9D">
        <w:rPr>
          <w:rStyle w:val="StyleBoldUnderline"/>
          <w:sz w:val="28"/>
        </w:rPr>
        <w:t xml:space="preserve"> infrastructure, </w:t>
      </w:r>
      <w:r w:rsidRPr="00446B9D">
        <w:rPr>
          <w:rStyle w:val="StyleBoldUnderline"/>
          <w:sz w:val="28"/>
          <w:highlight w:val="green"/>
        </w:rPr>
        <w:t>without the</w:t>
      </w:r>
      <w:r w:rsidRPr="00446B9D">
        <w:rPr>
          <w:rStyle w:val="StyleBoldUnderline"/>
          <w:sz w:val="28"/>
        </w:rPr>
        <w:t xml:space="preserve"> </w:t>
      </w:r>
      <w:r w:rsidRPr="00446B9D">
        <w:rPr>
          <w:rStyle w:val="StyleBoldUnderline"/>
          <w:sz w:val="28"/>
          <w:highlight w:val="green"/>
        </w:rPr>
        <w:t>peril of federal preemption</w:t>
      </w:r>
      <w:r w:rsidRPr="00446B9D">
        <w:rPr>
          <w:sz w:val="16"/>
          <w:highlight w:val="green"/>
        </w:rPr>
        <w:t>.</w:t>
      </w:r>
      <w:r w:rsidRPr="00446B9D">
        <w:rPr>
          <w:sz w:val="16"/>
        </w:rPr>
        <w:t xml:space="preserve">17 </w:t>
      </w:r>
      <w:r w:rsidRPr="00446B9D">
        <w:rPr>
          <w:rStyle w:val="StyleBoldUnderline"/>
          <w:sz w:val="28"/>
        </w:rPr>
        <w:t>This discussion</w:t>
      </w:r>
      <w:r w:rsidRPr="00446B9D">
        <w:rPr>
          <w:sz w:val="16"/>
        </w:rPr>
        <w:t xml:space="preserve"> on interstate transmission </w:t>
      </w:r>
      <w:r w:rsidRPr="00446B9D">
        <w:rPr>
          <w:rStyle w:val="StyleBoldUnderline"/>
          <w:sz w:val="28"/>
        </w:rPr>
        <w:t>can be readily applied to offshore wind resources</w:t>
      </w:r>
      <w:r w:rsidRPr="00446B9D">
        <w:rPr>
          <w:sz w:val="16"/>
        </w:rPr>
        <w:t>.</w:t>
      </w:r>
      <w:r w:rsidRPr="00446B9D">
        <w:rPr>
          <w:sz w:val="12"/>
        </w:rPr>
        <w:t>¶</w:t>
      </w:r>
      <w:r w:rsidRPr="00446B9D">
        <w:rPr>
          <w:sz w:val="16"/>
        </w:rPr>
        <w:t xml:space="preserve"> </w:t>
      </w:r>
      <w:r w:rsidRPr="00446B9D">
        <w:rPr>
          <w:rStyle w:val="StyleBoldUnderline"/>
          <w:sz w:val="28"/>
          <w:highlight w:val="green"/>
        </w:rPr>
        <w:t>A regional power authority provides the benefits</w:t>
      </w:r>
      <w:r w:rsidRPr="00446B9D">
        <w:rPr>
          <w:rStyle w:val="StyleBoldUnderline"/>
          <w:sz w:val="28"/>
        </w:rPr>
        <w:t xml:space="preserve"> </w:t>
      </w:r>
      <w:r w:rsidRPr="00446B9D">
        <w:rPr>
          <w:sz w:val="16"/>
        </w:rPr>
        <w:t xml:space="preserve">which were </w:t>
      </w:r>
      <w:r w:rsidRPr="00446B9D">
        <w:rPr>
          <w:rStyle w:val="StyleBoldUnderline"/>
          <w:sz w:val="28"/>
        </w:rPr>
        <w:t xml:space="preserve">discussed in detail earlier </w:t>
      </w:r>
      <w:r w:rsidRPr="00446B9D">
        <w:rPr>
          <w:rStyle w:val="StyleBoldUnderline"/>
          <w:sz w:val="28"/>
          <w:highlight w:val="green"/>
        </w:rPr>
        <w:t>with a single-state power authority, with the</w:t>
      </w:r>
      <w:r w:rsidRPr="00446B9D">
        <w:rPr>
          <w:rStyle w:val="StyleBoldUnderline"/>
          <w:sz w:val="28"/>
        </w:rPr>
        <w:t xml:space="preserve"> added </w:t>
      </w:r>
      <w:r w:rsidRPr="00446B9D">
        <w:rPr>
          <w:rStyle w:val="StyleBoldUnderline"/>
          <w:sz w:val="28"/>
          <w:highlight w:val="green"/>
        </w:rPr>
        <w:t>capability to develop resources</w:t>
      </w:r>
      <w:r w:rsidRPr="00446B9D">
        <w:rPr>
          <w:rStyle w:val="StyleBoldUnderline"/>
          <w:sz w:val="28"/>
        </w:rPr>
        <w:t xml:space="preserve"> </w:t>
      </w:r>
      <w:r w:rsidRPr="00446B9D">
        <w:rPr>
          <w:rStyle w:val="StyleBoldUnderline"/>
          <w:sz w:val="28"/>
          <w:highlight w:val="green"/>
        </w:rPr>
        <w:t>across state boundaries</w:t>
      </w:r>
      <w:r w:rsidRPr="00446B9D">
        <w:rPr>
          <w:rStyle w:val="StyleBoldUnderline"/>
          <w:sz w:val="28"/>
        </w:rPr>
        <w:t>. In creating an interstate power authority</w:t>
      </w:r>
      <w:r w:rsidRPr="00446B9D">
        <w:rPr>
          <w:sz w:val="16"/>
        </w:rPr>
        <w:t xml:space="preserve">, the participating </w:t>
      </w:r>
      <w:r w:rsidRPr="00446B9D">
        <w:rPr>
          <w:rStyle w:val="StyleBoldUnderline"/>
          <w:sz w:val="28"/>
        </w:rPr>
        <w:t>states surrender a part or all of their authority on shared resources in exchange for shared sovereignty over the entire resource by the interstate public authority</w:t>
      </w:r>
      <w:r w:rsidRPr="00446B9D">
        <w:rPr>
          <w:sz w:val="16"/>
        </w:rPr>
        <w:t xml:space="preserve">, of which it is a member. </w:t>
      </w:r>
      <w:r w:rsidRPr="00446B9D">
        <w:rPr>
          <w:rStyle w:val="StyleBoldUnderline"/>
          <w:sz w:val="28"/>
        </w:rPr>
        <w:t>In turn, th</w:t>
      </w:r>
      <w:r w:rsidRPr="00446B9D">
        <w:rPr>
          <w:rStyle w:val="StyleBoldUnderline"/>
          <w:sz w:val="28"/>
          <w:highlight w:val="green"/>
        </w:rPr>
        <w:t>e authority would provide a dedicated administrative setup to develop and manage the resource on a regional scale</w:t>
      </w:r>
      <w:r w:rsidRPr="00446B9D">
        <w:rPr>
          <w:sz w:val="16"/>
        </w:rPr>
        <w:t>. It is important to note that states would agree to a regional arrangement when the perceived benefits of collaboration in their assessment would out-weigh the cost of surrendering authority over a resource.</w:t>
      </w:r>
      <w:r w:rsidRPr="00446B9D">
        <w:rPr>
          <w:sz w:val="12"/>
        </w:rPr>
        <w:t>¶</w:t>
      </w:r>
      <w:r w:rsidRPr="00446B9D">
        <w:rPr>
          <w:sz w:val="16"/>
        </w:rPr>
        <w:t xml:space="preserve"> </w:t>
      </w:r>
      <w:r w:rsidRPr="00446B9D">
        <w:rPr>
          <w:rStyle w:val="StyleBoldUnderline"/>
          <w:sz w:val="28"/>
        </w:rPr>
        <w:t>The coastal states could create an interstate authority dedicated to offshore wind power in two ways: by creating a new authority or by modifying an existing one.</w:t>
      </w:r>
      <w:r w:rsidRPr="00446B9D">
        <w:rPr>
          <w:sz w:val="16"/>
        </w:rPr>
        <w:t xml:space="preserve"> The process for creating a new one was described above. Precedence for modification of interstate compacts exists, with the Delaware River and Bay Authority (DRBA), being one such example. DBRA is a bi-state government agency that was created in 1962 to manage the shared road, air and waterway transportation infrastructure in New Jersey and Delaware. Revision of the compact in 1990 by the 101st Congress empowered the authority to participate in economic development ventures in Delaware and southern part of New Jersey (Delaware River and Bay Authority (DRBA), 1990).</w:t>
      </w:r>
      <w:r w:rsidRPr="00446B9D">
        <w:rPr>
          <w:sz w:val="12"/>
        </w:rPr>
        <w:t>¶</w:t>
      </w:r>
      <w:r w:rsidRPr="00446B9D">
        <w:rPr>
          <w:sz w:val="16"/>
        </w:rPr>
        <w:t xml:space="preserve"> A related option is for the states to expand the mandate of an existing interstate compact. For example, DRBA could be expanded to cover offshore wind power development, transmission and/or development of offshore wind manufacturing.</w:t>
      </w:r>
      <w:r w:rsidRPr="00446B9D">
        <w:rPr>
          <w:sz w:val="12"/>
        </w:rPr>
        <w:t>¶</w:t>
      </w:r>
      <w:r w:rsidRPr="00446B9D">
        <w:rPr>
          <w:sz w:val="16"/>
        </w:rPr>
        <w:t xml:space="preserve"> </w:t>
      </w:r>
      <w:r w:rsidRPr="00446B9D">
        <w:rPr>
          <w:rStyle w:val="StyleBoldUnderline"/>
          <w:sz w:val="28"/>
          <w:highlight w:val="green"/>
        </w:rPr>
        <w:t>A dedicated regional</w:t>
      </w:r>
      <w:r w:rsidRPr="00446B9D">
        <w:rPr>
          <w:rStyle w:val="StyleBoldUnderline"/>
          <w:sz w:val="28"/>
        </w:rPr>
        <w:t xml:space="preserve"> power </w:t>
      </w:r>
      <w:r w:rsidRPr="00446B9D">
        <w:rPr>
          <w:rStyle w:val="StyleBoldUnderline"/>
          <w:sz w:val="28"/>
          <w:highlight w:val="green"/>
        </w:rPr>
        <w:t>authority would facilitate offshore wind</w:t>
      </w:r>
      <w:r w:rsidRPr="00446B9D">
        <w:rPr>
          <w:rStyle w:val="StyleBoldUnderline"/>
          <w:sz w:val="28"/>
        </w:rPr>
        <w:t xml:space="preserve"> development </w:t>
      </w:r>
      <w:r w:rsidRPr="00446B9D">
        <w:rPr>
          <w:rStyle w:val="StyleBoldUnderline"/>
          <w:sz w:val="28"/>
          <w:highlight w:val="green"/>
        </w:rPr>
        <w:t>in three ways.</w:t>
      </w:r>
      <w:r w:rsidRPr="00446B9D">
        <w:rPr>
          <w:rStyle w:val="StyleBoldUnderline"/>
          <w:sz w:val="28"/>
        </w:rPr>
        <w:t xml:space="preserve"> First, </w:t>
      </w:r>
      <w:r w:rsidRPr="00446B9D">
        <w:rPr>
          <w:rStyle w:val="StyleBoldUnderline"/>
          <w:sz w:val="28"/>
          <w:highlight w:val="green"/>
        </w:rPr>
        <w:t>a power authority</w:t>
      </w:r>
      <w:r w:rsidRPr="00446B9D">
        <w:rPr>
          <w:rStyle w:val="StyleBoldUnderline"/>
          <w:sz w:val="28"/>
        </w:rPr>
        <w:t xml:space="preserve"> </w:t>
      </w:r>
      <w:r w:rsidRPr="00446B9D">
        <w:rPr>
          <w:rStyle w:val="StyleBoldUnderline"/>
          <w:sz w:val="28"/>
          <w:highlight w:val="green"/>
        </w:rPr>
        <w:t>acting on behalf of the participating</w:t>
      </w:r>
      <w:r w:rsidRPr="00446B9D">
        <w:rPr>
          <w:rStyle w:val="StyleBoldUnderline"/>
          <w:sz w:val="28"/>
        </w:rPr>
        <w:t xml:space="preserve"> coastal </w:t>
      </w:r>
      <w:r w:rsidRPr="00446B9D">
        <w:rPr>
          <w:rStyle w:val="StyleBoldUnderline"/>
          <w:sz w:val="28"/>
          <w:highlight w:val="green"/>
        </w:rPr>
        <w:t>states could prepare a regional resource management plan in coordination with</w:t>
      </w:r>
      <w:r w:rsidRPr="00446B9D">
        <w:rPr>
          <w:rStyle w:val="StyleBoldUnderline"/>
          <w:sz w:val="28"/>
        </w:rPr>
        <w:t xml:space="preserve"> BOEMRE and other concerned </w:t>
      </w:r>
      <w:r w:rsidRPr="00446B9D">
        <w:rPr>
          <w:rStyle w:val="StyleBoldUnderline"/>
          <w:sz w:val="28"/>
          <w:highlight w:val="green"/>
        </w:rPr>
        <w:t>federal agencies. A regional plan could</w:t>
      </w:r>
      <w:r w:rsidRPr="00446B9D">
        <w:rPr>
          <w:rStyle w:val="StyleBoldUnderline"/>
          <w:sz w:val="28"/>
        </w:rPr>
        <w:t xml:space="preserve"> </w:t>
      </w:r>
      <w:r w:rsidRPr="00446B9D">
        <w:rPr>
          <w:rStyle w:val="StyleBoldUnderline"/>
          <w:sz w:val="28"/>
          <w:highlight w:val="green"/>
        </w:rPr>
        <w:t>identify potential conflicts with other ocean</w:t>
      </w:r>
      <w:r w:rsidRPr="00446B9D">
        <w:rPr>
          <w:rStyle w:val="StyleBoldUnderline"/>
          <w:sz w:val="28"/>
        </w:rPr>
        <w:t xml:space="preserve"> and coastal </w:t>
      </w:r>
      <w:r w:rsidRPr="00446B9D">
        <w:rPr>
          <w:rStyle w:val="StyleBoldUnderline"/>
          <w:sz w:val="28"/>
          <w:highlight w:val="green"/>
        </w:rPr>
        <w:t>uses and the</w:t>
      </w:r>
      <w:r w:rsidRPr="00446B9D">
        <w:rPr>
          <w:rStyle w:val="StyleBoldUnderline"/>
          <w:sz w:val="28"/>
        </w:rPr>
        <w:t xml:space="preserve"> natural </w:t>
      </w:r>
      <w:r w:rsidRPr="00446B9D">
        <w:rPr>
          <w:rStyle w:val="StyleBoldUnderline"/>
          <w:sz w:val="28"/>
          <w:highlight w:val="green"/>
        </w:rPr>
        <w:t>environment, and</w:t>
      </w:r>
      <w:r w:rsidRPr="00446B9D">
        <w:rPr>
          <w:rStyle w:val="StyleBoldUnderline"/>
          <w:sz w:val="28"/>
        </w:rPr>
        <w:t xml:space="preserve"> </w:t>
      </w:r>
      <w:r w:rsidRPr="00446B9D">
        <w:rPr>
          <w:rStyle w:val="StyleBoldUnderline"/>
          <w:sz w:val="28"/>
          <w:highlight w:val="green"/>
        </w:rPr>
        <w:lastRenderedPageBreak/>
        <w:t>devise strategies to resolve</w:t>
      </w:r>
      <w:r w:rsidRPr="00446B9D">
        <w:rPr>
          <w:rStyle w:val="StyleBoldUnderline"/>
          <w:sz w:val="28"/>
        </w:rPr>
        <w:t xml:space="preserve"> potential </w:t>
      </w:r>
      <w:r w:rsidRPr="00446B9D">
        <w:rPr>
          <w:rStyle w:val="StyleBoldUnderline"/>
          <w:sz w:val="28"/>
          <w:highlight w:val="green"/>
        </w:rPr>
        <w:t>conflict</w:t>
      </w:r>
      <w:r w:rsidRPr="00446B9D">
        <w:rPr>
          <w:sz w:val="16"/>
          <w:highlight w:val="green"/>
        </w:rPr>
        <w:t>s</w:t>
      </w:r>
      <w:r w:rsidRPr="00446B9D">
        <w:rPr>
          <w:sz w:val="16"/>
        </w:rPr>
        <w:t>. An important part of this effort could be a regional marine spatial plan to guide and facilitate resource development. This planning effort could compliment the ongoing national Coastal and Marine Spatial Planning (CMSP) initiative (National Oceanic and Atmospheric Administration (NOAA), n.d.) and inform the broader ecosystem management practices for ocean resources.</w:t>
      </w:r>
      <w:r w:rsidRPr="00446B9D">
        <w:rPr>
          <w:sz w:val="12"/>
        </w:rPr>
        <w:t>¶</w:t>
      </w:r>
      <w:r w:rsidRPr="00446B9D">
        <w:rPr>
          <w:sz w:val="16"/>
        </w:rPr>
        <w:t xml:space="preserve"> Second, since state jurisdictional waters only extend three nautical miles on the Atlantic coast, areas where there is greater potential for visual and environmental effects, more offshore wind power development is likely to occur in federal waters. BOEMRE is the lead agency for the leasing process, although federal leases will have to be consistent with the costal state regulations. </w:t>
      </w:r>
      <w:r w:rsidRPr="00446B9D">
        <w:rPr>
          <w:rStyle w:val="StyleBoldUnderline"/>
          <w:sz w:val="28"/>
        </w:rPr>
        <w:t>If participating states in a regional authority choose so, the authority could work with BOEMRE to suggest optimal resource development strategies and coordinate on permitting issues</w:t>
      </w:r>
      <w:r w:rsidRPr="00446B9D">
        <w:rPr>
          <w:sz w:val="16"/>
        </w:rPr>
        <w:t>.</w:t>
      </w:r>
      <w:r w:rsidRPr="00446B9D">
        <w:rPr>
          <w:sz w:val="12"/>
        </w:rPr>
        <w:t>¶</w:t>
      </w:r>
      <w:r w:rsidRPr="00446B9D">
        <w:rPr>
          <w:sz w:val="16"/>
        </w:rPr>
        <w:t xml:space="preserve"> Third, there is a shared energy economy at the regional level in terms of developing and using electric generation and transmission infrastructure. MARCO states with the exception of New York are part of the PJM18 Regional Transmission Organization (RTO), which manages a shared generation and transmission pool, and operates a unified regional wholesale market. Further, each state has a Public Service Commission (PSC) that makes state decisions about power plant development and siting. A regional power authority could make agreements about state PSC regulatory priorities, and would have more influence than any one state at PJM (however, PJM decisions are largely driven by member companies, not by constituent state governments).</w:t>
      </w:r>
      <w:r w:rsidRPr="00446B9D">
        <w:rPr>
          <w:sz w:val="12"/>
        </w:rPr>
        <w:t>¶</w:t>
      </w:r>
      <w:r w:rsidRPr="00446B9D">
        <w:rPr>
          <w:sz w:val="16"/>
        </w:rPr>
        <w:t xml:space="preserve"> 6. Conclusion</w:t>
      </w:r>
      <w:r w:rsidRPr="00446B9D">
        <w:rPr>
          <w:rStyle w:val="StyleBoldUnderline"/>
          <w:b w:val="0"/>
          <w:sz w:val="12"/>
          <w:u w:val="none"/>
        </w:rPr>
        <w:t>¶</w:t>
      </w:r>
      <w:r w:rsidRPr="00446B9D">
        <w:rPr>
          <w:rStyle w:val="StyleBoldUnderline"/>
          <w:sz w:val="28"/>
        </w:rPr>
        <w:t xml:space="preserve"> Offshore wind power development in the US currently stands where hydroelectricity was in 1930s. In much the way power authorities facilitated hydroelectric power generation, they could now be used to facilitate offshore wind power development</w:t>
      </w:r>
      <w:r w:rsidRPr="00446B9D">
        <w:rPr>
          <w:sz w:val="16"/>
        </w:rPr>
        <w:t xml:space="preserve">. A potential drawback of power authority structure is that </w:t>
      </w:r>
      <w:r w:rsidRPr="00446B9D">
        <w:rPr>
          <w:rStyle w:val="StyleBoldUnderline"/>
          <w:sz w:val="28"/>
        </w:rPr>
        <w:t>it requires legislative action by one or more state legislatures, and requires setting up a new institution</w:t>
      </w:r>
      <w:r w:rsidRPr="00446B9D">
        <w:rPr>
          <w:sz w:val="16"/>
        </w:rPr>
        <w:t xml:space="preserve">, or adapting an old one. </w:t>
      </w:r>
      <w:r w:rsidRPr="00446B9D">
        <w:rPr>
          <w:rStyle w:val="StyleBoldUnderline"/>
          <w:sz w:val="28"/>
        </w:rPr>
        <w:t xml:space="preserve">Among the several advantages discussed above, including planning and coordination functions, </w:t>
      </w:r>
      <w:r w:rsidRPr="00446B9D">
        <w:rPr>
          <w:rStyle w:val="StyleBoldUnderline"/>
          <w:sz w:val="28"/>
          <w:highlight w:val="green"/>
        </w:rPr>
        <w:t>the most important may be that it can lower the cost of power by as much as 51%</w:t>
      </w:r>
      <w:r w:rsidRPr="00446B9D">
        <w:rPr>
          <w:rStyle w:val="StyleBoldUnderline"/>
          <w:sz w:val="28"/>
        </w:rPr>
        <w:t xml:space="preserve"> and preserve the ability to pursue more cost-competitive development </w:t>
      </w:r>
      <w:r w:rsidRPr="00446B9D">
        <w:rPr>
          <w:rStyle w:val="StyleBoldUnderline"/>
          <w:sz w:val="28"/>
          <w:highlight w:val="green"/>
        </w:rPr>
        <w:t>even if the current federal incentives are removed.</w:t>
      </w:r>
      <w:r w:rsidRPr="00446B9D">
        <w:rPr>
          <w:rStyle w:val="StyleBoldUnderline"/>
          <w:sz w:val="28"/>
        </w:rPr>
        <w:t xml:space="preserve"> </w:t>
      </w:r>
    </w:p>
    <w:p w14:paraId="75E671CA" w14:textId="77777777" w:rsidR="00091626" w:rsidRPr="00446B9D" w:rsidRDefault="00091626" w:rsidP="00091626">
      <w:pPr>
        <w:pStyle w:val="Heading4"/>
        <w:rPr>
          <w:sz w:val="28"/>
        </w:rPr>
      </w:pPr>
      <w:r w:rsidRPr="00446B9D">
        <w:rPr>
          <w:sz w:val="28"/>
        </w:rPr>
        <w:t>State offshore wind push sends a signal that revitalizes the industry</w:t>
      </w:r>
    </w:p>
    <w:p w14:paraId="24A84B2B" w14:textId="77777777" w:rsidR="00091626" w:rsidRPr="00446B9D" w:rsidRDefault="00091626" w:rsidP="00091626">
      <w:pPr>
        <w:rPr>
          <w:rStyle w:val="StyleStyleBold12pt"/>
          <w:sz w:val="28"/>
        </w:rPr>
      </w:pPr>
      <w:r w:rsidRPr="00446B9D">
        <w:rPr>
          <w:rStyle w:val="StyleStyleBold12pt"/>
          <w:sz w:val="28"/>
        </w:rPr>
        <w:t>Gordon, 12</w:t>
      </w:r>
    </w:p>
    <w:p w14:paraId="49A52F79" w14:textId="1EBB5C0B" w:rsidR="00091626" w:rsidRPr="00446B9D" w:rsidRDefault="00091626" w:rsidP="00091626">
      <w:pPr>
        <w:rPr>
          <w:sz w:val="16"/>
        </w:rPr>
      </w:pPr>
      <w:r w:rsidRPr="00446B9D">
        <w:rPr>
          <w:sz w:val="16"/>
        </w:rPr>
        <w:t>(VP for Energy Policy at American Progress, April, Taking Action on Clean Energy and Climate Protection in 2012</w:t>
      </w:r>
      <w:r w:rsidR="00446B9D" w:rsidRPr="00446B9D">
        <w:rPr>
          <w:sz w:val="16"/>
        </w:rPr>
        <w:t xml:space="preserve"> </w:t>
      </w:r>
      <w:r w:rsidRPr="00446B9D">
        <w:rPr>
          <w:sz w:val="16"/>
        </w:rPr>
        <w:t>http://www.americanprogress.org/wp-content/uploads/issues/2012/04/pdf/energy_solutions.pdf)</w:t>
      </w:r>
    </w:p>
    <w:p w14:paraId="6486CBA0" w14:textId="77777777" w:rsidR="00091626" w:rsidRPr="00446B9D" w:rsidRDefault="00091626" w:rsidP="00091626">
      <w:pPr>
        <w:rPr>
          <w:sz w:val="16"/>
        </w:rPr>
      </w:pPr>
      <w:r w:rsidRPr="00446B9D">
        <w:rPr>
          <w:rStyle w:val="StyleBoldUnderline"/>
          <w:sz w:val="28"/>
        </w:rPr>
        <w:t xml:space="preserve">Expedite permitting processes for offshore wind development in state waters </w:t>
      </w:r>
      <w:r w:rsidRPr="00446B9D">
        <w:rPr>
          <w:sz w:val="16"/>
        </w:rPr>
        <w:t xml:space="preserve">Why it matters: Offshore wind is a commercially scalable source of renewable energy. Some of the best wind resources in the world exist in close proximity to some of the most densely populated regions in America, such as the northeast and Mid-Atlantic.  </w:t>
      </w:r>
      <w:r w:rsidRPr="00446B9D">
        <w:rPr>
          <w:rStyle w:val="StyleBoldUnderline"/>
          <w:sz w:val="28"/>
        </w:rPr>
        <w:t>In Maine, Rhode Island, New Jersey, and Maryland, legislatures and governors are eager to tap into this resource for its potential clean energy contribution and the opportunity to establish a beachhead in their state for an industry with the potential to create hundreds of thousands of jobs,</w:t>
      </w:r>
      <w:r w:rsidRPr="00446B9D">
        <w:rPr>
          <w:sz w:val="16"/>
        </w:rPr>
        <w:t xml:space="preserve"> according to “Untapped Wealth: Offshore  Wind Can Deliver Cleaner, More Affordable Energy and More Jobs Than Offshore Oil,” a 2010 study by the ocean protection nonprofit organization Oceana. </w:t>
      </w:r>
      <w:r w:rsidRPr="00446B9D">
        <w:rPr>
          <w:rStyle w:val="StyleBoldUnderline"/>
          <w:sz w:val="28"/>
        </w:rPr>
        <w:t xml:space="preserve">States only control ocean space out to three miles from their shoreline, which limits the potential size of wind farms in state waters. Yet </w:t>
      </w:r>
      <w:r w:rsidRPr="00446B9D">
        <w:rPr>
          <w:rStyle w:val="StyleBoldUnderline"/>
          <w:sz w:val="28"/>
          <w:highlight w:val="green"/>
        </w:rPr>
        <w:t>the immense value of these installations as pilot projects</w:t>
      </w:r>
      <w:r w:rsidRPr="00446B9D">
        <w:rPr>
          <w:rStyle w:val="StyleBoldUnderline"/>
          <w:sz w:val="28"/>
        </w:rPr>
        <w:t xml:space="preserve"> is compounded by the relative ease of permitting—</w:t>
      </w:r>
      <w:r w:rsidRPr="00446B9D">
        <w:rPr>
          <w:rStyle w:val="StyleBoldUnderline"/>
          <w:sz w:val="28"/>
          <w:highlight w:val="green"/>
        </w:rPr>
        <w:t>taking the federal government out of the process eliminates</w:t>
      </w:r>
      <w:r w:rsidRPr="00446B9D">
        <w:rPr>
          <w:rStyle w:val="StyleBoldUnderline"/>
          <w:sz w:val="28"/>
        </w:rPr>
        <w:t xml:space="preserve"> numerous </w:t>
      </w:r>
      <w:r w:rsidRPr="00446B9D">
        <w:rPr>
          <w:rStyle w:val="StyleBoldUnderline"/>
          <w:sz w:val="28"/>
          <w:highlight w:val="green"/>
        </w:rPr>
        <w:t>hurdles</w:t>
      </w:r>
      <w:r w:rsidRPr="00446B9D">
        <w:rPr>
          <w:rStyle w:val="StyleBoldUnderline"/>
          <w:sz w:val="28"/>
        </w:rPr>
        <w:t xml:space="preserve">.  A concerted push from a state government to expedite its permitting process will allow that state to </w:t>
      </w:r>
      <w:r w:rsidRPr="00446B9D">
        <w:rPr>
          <w:rStyle w:val="StyleBoldUnderline"/>
          <w:sz w:val="28"/>
          <w:highlight w:val="green"/>
        </w:rPr>
        <w:t>stake</w:t>
      </w:r>
      <w:r w:rsidRPr="00446B9D">
        <w:rPr>
          <w:rStyle w:val="StyleBoldUnderline"/>
          <w:sz w:val="28"/>
        </w:rPr>
        <w:t xml:space="preserve"> an early </w:t>
      </w:r>
      <w:r w:rsidRPr="00446B9D">
        <w:rPr>
          <w:rStyle w:val="StyleBoldUnderline"/>
          <w:sz w:val="28"/>
          <w:highlight w:val="green"/>
        </w:rPr>
        <w:t>claim to “first in the nation” status for a demonstration</w:t>
      </w:r>
      <w:r w:rsidRPr="00446B9D">
        <w:rPr>
          <w:rStyle w:val="StyleBoldUnderline"/>
          <w:sz w:val="28"/>
        </w:rPr>
        <w:t xml:space="preserve"> project </w:t>
      </w:r>
      <w:r w:rsidRPr="00446B9D">
        <w:rPr>
          <w:rStyle w:val="StyleBoldUnderline"/>
          <w:sz w:val="28"/>
          <w:highlight w:val="green"/>
        </w:rPr>
        <w:t xml:space="preserve">and </w:t>
      </w:r>
      <w:r w:rsidRPr="00446B9D">
        <w:rPr>
          <w:b/>
          <w:highlight w:val="green"/>
          <w:u w:val="single"/>
          <w:bdr w:val="single" w:sz="4" w:space="0" w:color="auto"/>
        </w:rPr>
        <w:t>provide a launching pad for</w:t>
      </w:r>
      <w:r w:rsidRPr="00446B9D">
        <w:rPr>
          <w:b/>
          <w:u w:val="single"/>
          <w:bdr w:val="single" w:sz="4" w:space="0" w:color="auto"/>
        </w:rPr>
        <w:t xml:space="preserve"> a renewable energy </w:t>
      </w:r>
      <w:r w:rsidRPr="00446B9D">
        <w:rPr>
          <w:b/>
          <w:highlight w:val="green"/>
          <w:u w:val="single"/>
          <w:bdr w:val="single" w:sz="4" w:space="0" w:color="auto"/>
        </w:rPr>
        <w:t>industry</w:t>
      </w:r>
      <w:r w:rsidRPr="00446B9D">
        <w:rPr>
          <w:rStyle w:val="StyleBoldUnderline"/>
          <w:sz w:val="28"/>
        </w:rPr>
        <w:t xml:space="preserve"> with tremendous economic promise</w:t>
      </w:r>
      <w:r w:rsidRPr="00446B9D">
        <w:rPr>
          <w:sz w:val="16"/>
        </w:rPr>
        <w:t>.</w:t>
      </w:r>
    </w:p>
    <w:p w14:paraId="223EB223" w14:textId="77777777" w:rsidR="00091626" w:rsidRPr="00446B9D" w:rsidRDefault="00091626" w:rsidP="00091626">
      <w:pPr>
        <w:rPr>
          <w:rStyle w:val="StyleBoldUnderline"/>
          <w:sz w:val="28"/>
        </w:rPr>
      </w:pPr>
    </w:p>
    <w:p w14:paraId="5A44A99A" w14:textId="77777777" w:rsidR="00091626" w:rsidRPr="00446B9D" w:rsidRDefault="00091626" w:rsidP="00091626">
      <w:pPr>
        <w:pStyle w:val="Heading3"/>
      </w:pPr>
      <w:r w:rsidRPr="00446B9D">
        <w:lastRenderedPageBreak/>
        <w:t>Environmental Leadership</w:t>
      </w:r>
    </w:p>
    <w:p w14:paraId="172B5E53" w14:textId="77777777" w:rsidR="00091626" w:rsidRPr="00446B9D" w:rsidRDefault="00091626" w:rsidP="00091626">
      <w:pPr>
        <w:pStyle w:val="Heading4"/>
        <w:rPr>
          <w:sz w:val="28"/>
        </w:rPr>
      </w:pPr>
      <w:r w:rsidRPr="00446B9D">
        <w:rPr>
          <w:sz w:val="28"/>
        </w:rPr>
        <w:t>State action solves environmental leadership</w:t>
      </w:r>
    </w:p>
    <w:p w14:paraId="75CE66C6" w14:textId="77777777" w:rsidR="00091626" w:rsidRPr="00446B9D" w:rsidRDefault="00091626" w:rsidP="00446B9D">
      <w:pPr>
        <w:rPr>
          <w:rStyle w:val="StyleStyleBold12pt"/>
          <w:sz w:val="28"/>
        </w:rPr>
      </w:pPr>
      <w:r w:rsidRPr="00446B9D">
        <w:rPr>
          <w:rStyle w:val="StyleStyleBold12pt"/>
          <w:sz w:val="28"/>
        </w:rPr>
        <w:t xml:space="preserve">Northrop, 8 </w:t>
      </w:r>
    </w:p>
    <w:p w14:paraId="0A49A4DB" w14:textId="77777777" w:rsidR="00091626" w:rsidRPr="00446B9D" w:rsidRDefault="00091626" w:rsidP="00091626">
      <w:pPr>
        <w:rPr>
          <w:sz w:val="16"/>
        </w:rPr>
      </w:pPr>
      <w:r w:rsidRPr="00446B9D">
        <w:rPr>
          <w:sz w:val="16"/>
        </w:rPr>
        <w:t>(Program Director for Sustainable Development-Rockefeller Brothers Fund, 6/3, “States Take the Lead on Climate” http://e360.yale.edu/content/feature.msp?id=2015)</w:t>
      </w:r>
    </w:p>
    <w:p w14:paraId="464620D4" w14:textId="77777777" w:rsidR="00091626" w:rsidRPr="00446B9D" w:rsidRDefault="00091626" w:rsidP="00091626"/>
    <w:p w14:paraId="0B66327F" w14:textId="77777777" w:rsidR="00091626" w:rsidRPr="00446B9D" w:rsidRDefault="00091626" w:rsidP="00091626">
      <w:pPr>
        <w:rPr>
          <w:rStyle w:val="StyleBoldUnderline"/>
          <w:sz w:val="28"/>
        </w:rPr>
      </w:pPr>
      <w:r w:rsidRPr="00446B9D">
        <w:rPr>
          <w:rStyle w:val="StyleBoldUnderline"/>
          <w:sz w:val="28"/>
        </w:rPr>
        <w:t>The leadership of states</w:t>
      </w:r>
      <w:r w:rsidRPr="00446B9D">
        <w:rPr>
          <w:sz w:val="16"/>
        </w:rPr>
        <w:t xml:space="preserve"> such as California, Arizona, Connecticut, New Jersey, and Florida </w:t>
      </w:r>
      <w:r w:rsidRPr="00446B9D">
        <w:rPr>
          <w:rStyle w:val="StyleBoldUnderline"/>
          <w:sz w:val="28"/>
        </w:rPr>
        <w:t>is crucial</w:t>
      </w:r>
      <w:r w:rsidRPr="00446B9D">
        <w:rPr>
          <w:sz w:val="16"/>
        </w:rPr>
        <w:t xml:space="preserve"> not only </w:t>
      </w:r>
      <w:r w:rsidRPr="00446B9D">
        <w:rPr>
          <w:rStyle w:val="StyleBoldUnderline"/>
          <w:sz w:val="28"/>
        </w:rPr>
        <w:t>because it provides a template for federal</w:t>
      </w:r>
      <w:r w:rsidRPr="00446B9D">
        <w:rPr>
          <w:sz w:val="16"/>
        </w:rPr>
        <w:t xml:space="preserve"> climate </w:t>
      </w:r>
      <w:r w:rsidRPr="00446B9D">
        <w:rPr>
          <w:rStyle w:val="StyleBoldUnderline"/>
          <w:sz w:val="28"/>
        </w:rPr>
        <w:t>legislation that will no doubt be adopted under the next presidential administration</w:t>
      </w:r>
      <w:r w:rsidRPr="00446B9D">
        <w:rPr>
          <w:sz w:val="16"/>
        </w:rPr>
        <w:t xml:space="preserve">. State action is also vital because among the top 75 emitters of greenhouse gases worldwide, half are U.S. states. Individually, the size of many of these state economies rivals those of most countries. </w:t>
      </w:r>
      <w:r w:rsidRPr="00446B9D">
        <w:rPr>
          <w:rStyle w:val="StyleBoldUnderline"/>
          <w:sz w:val="28"/>
        </w:rPr>
        <w:t>State climate policy initiatives</w:t>
      </w:r>
      <w:r w:rsidRPr="00446B9D">
        <w:rPr>
          <w:sz w:val="16"/>
        </w:rPr>
        <w:t xml:space="preserve"> — though not yet implemented on a national scale — are collectively among the most advanced anywhere in the world. They </w:t>
      </w:r>
      <w:r w:rsidRPr="00446B9D">
        <w:rPr>
          <w:rStyle w:val="StyleBoldUnderline"/>
          <w:sz w:val="28"/>
        </w:rPr>
        <w:t>provide a profound</w:t>
      </w:r>
      <w:r w:rsidRPr="00446B9D">
        <w:rPr>
          <w:sz w:val="16"/>
        </w:rPr>
        <w:t xml:space="preserve"> but largely unrecognized </w:t>
      </w:r>
      <w:r w:rsidRPr="00446B9D">
        <w:rPr>
          <w:rStyle w:val="StyleBoldUnderline"/>
          <w:sz w:val="28"/>
        </w:rPr>
        <w:t>platform for national action, and for a potential reassertion of global environmental leadership by the U</w:t>
      </w:r>
      <w:r w:rsidRPr="00446B9D">
        <w:rPr>
          <w:sz w:val="16"/>
        </w:rPr>
        <w:t xml:space="preserve">nited </w:t>
      </w:r>
      <w:r w:rsidRPr="00446B9D">
        <w:rPr>
          <w:rStyle w:val="StyleBoldUnderline"/>
          <w:sz w:val="28"/>
        </w:rPr>
        <w:t>S</w:t>
      </w:r>
      <w:r w:rsidRPr="00446B9D">
        <w:rPr>
          <w:sz w:val="16"/>
        </w:rPr>
        <w:t xml:space="preserve">tates. Indeed, </w:t>
      </w:r>
      <w:r w:rsidRPr="00446B9D">
        <w:rPr>
          <w:rStyle w:val="StyleBoldUnderline"/>
          <w:sz w:val="28"/>
        </w:rPr>
        <w:t>state climate initiatives have provided hope to those in the global community who have waited patiently for the United States to engage meaningfully in international climate efforts.</w:t>
      </w:r>
    </w:p>
    <w:p w14:paraId="68C9B0DD" w14:textId="5054E672" w:rsidR="0001141A" w:rsidRPr="00446B9D" w:rsidRDefault="0001141A" w:rsidP="0001141A">
      <w:pPr>
        <w:pStyle w:val="Heading3"/>
      </w:pPr>
      <w:r w:rsidRPr="00446B9D">
        <w:lastRenderedPageBreak/>
        <w:t>Pollution/CWA</w:t>
      </w:r>
    </w:p>
    <w:p w14:paraId="306B4E01" w14:textId="1F9C5CB9" w:rsidR="0001141A" w:rsidRPr="00446B9D" w:rsidRDefault="0001141A" w:rsidP="0001141A">
      <w:pPr>
        <w:pStyle w:val="Heading4"/>
        <w:rPr>
          <w:sz w:val="28"/>
        </w:rPr>
      </w:pPr>
      <w:r w:rsidRPr="00446B9D">
        <w:rPr>
          <w:sz w:val="28"/>
        </w:rPr>
        <w:t>Interstate Compacts have the authority to carry out CWA/Pollution regulation</w:t>
      </w:r>
    </w:p>
    <w:p w14:paraId="4C9DEF50" w14:textId="3C10A6DD" w:rsidR="0001141A" w:rsidRPr="00446B9D" w:rsidRDefault="0001141A" w:rsidP="0001141A">
      <w:pPr>
        <w:rPr>
          <w:rStyle w:val="StyleStyleBold12pt"/>
          <w:sz w:val="28"/>
        </w:rPr>
      </w:pPr>
      <w:r w:rsidRPr="00446B9D">
        <w:rPr>
          <w:rStyle w:val="StyleStyleBold12pt"/>
          <w:sz w:val="28"/>
        </w:rPr>
        <w:t>Gaffney ‘07</w:t>
      </w:r>
    </w:p>
    <w:p w14:paraId="335ECC42" w14:textId="5EDED590" w:rsidR="0001141A" w:rsidRPr="00446B9D" w:rsidRDefault="0001141A" w:rsidP="0001141A">
      <w:r w:rsidRPr="00446B9D">
        <w:rPr>
          <w:sz w:val="16"/>
        </w:rPr>
        <w:t>(Brian P. Gaffney J.D. Candidate, The University of Texas School of Law. M.A., Sociology, Stanford University. B.A., Political Science with Honors, Stanford University. “A Divided Duty: The EPA's Dilemma Under the Endangered Species Act and Clean Water Act Concerning the National Pollutant Discharge Elimination System” The Review of Litigation Spring, 2007 26 Rev. Litig. 487, Lexis, TSW)</w:t>
      </w:r>
    </w:p>
    <w:p w14:paraId="1C930C8B" w14:textId="20B3E52A" w:rsidR="0001141A" w:rsidRPr="00446B9D" w:rsidRDefault="0001141A" w:rsidP="0001141A">
      <w:pPr>
        <w:rPr>
          <w:sz w:val="16"/>
        </w:rPr>
      </w:pPr>
      <w:r w:rsidRPr="00446B9D">
        <w:rPr>
          <w:sz w:val="16"/>
        </w:rPr>
        <w:t xml:space="preserve">III. Clean Water Act - Nation Pollutant Discharge Elimination System A. Basics In 1972, one year before the enactment of the ESA, Congress passed the CWA n60 to "restore and maintain the chemical, physical, and biological integrity of the Nation's waters." n61 In order to achieve these aspirations, section 301(a) of the CWA makes unlawful the discharge of any pollutant into navigable waters except as authorized by specified sections the CWA. n62 At the outset, Congress delegated the responsibility for administering the provisions of the CWA to the EPA. n63 The CWA requires any "person" n64 to obtain a permit in order to discharge a pollutant. n65 All permitting authority under the NPDES n66 was initially vested in the [*499] EPA. n67 Even though the NPDES was originally placed under federal jurisdiction, Congress intended to "recognize, preserve, and protect the primary responsibilities and rights of states to prevent, reduce, and eliminate pollution ... ." n68 Additionally, the CWA specifically states, "it is the policy of Congress that the States ... implement the permit programs under sections [402] and [404]." n69 The Federal Pollution Control Act "evidences that the federal program is not intended to preempt authority of the state to issue permits for discharges into waters within a state, but rather to induce cooperation of the states in the establishment of a program to be administered by the states within certain federal guidelines with regard to uniform national standards." n70 Furthermore, "Congress clearly intended that the states would eventually assume the major role in the operation of the NPDES program." n71 </w:t>
      </w:r>
      <w:r w:rsidRPr="00446B9D">
        <w:rPr>
          <w:rStyle w:val="StyleBoldUnderline"/>
        </w:rPr>
        <w:t>In accordance with Congress's express desire to have the states involved with water pollution control, the CWA provides that a state may apply to the EPA in order to administer the federal pollution permitting program regarding the waters within their bord</w:t>
      </w:r>
      <w:r w:rsidRPr="00446B9D">
        <w:rPr>
          <w:sz w:val="16"/>
        </w:rPr>
        <w:t xml:space="preserve">ers. n72 The CWA instructs the Administrator to promulgate guidelines establishing "the minimum procedural and other elements" of a satisfactory state program. n73 The </w:t>
      </w:r>
      <w:r w:rsidRPr="00446B9D">
        <w:rPr>
          <w:rStyle w:val="StyleBoldUnderline"/>
        </w:rPr>
        <w:t>CWA specifies that the governor of the state seeking the transfer is to submit a proposed program together with a statement from the state's head legal officer "that the laws of such state, or the interstate compact, as the case may be, provide adequate authority to carry out the described program."</w:t>
      </w:r>
      <w:r w:rsidRPr="00446B9D">
        <w:rPr>
          <w:sz w:val="16"/>
        </w:rPr>
        <w:t xml:space="preserve"> n74 The EPA Administrator must determine whether the state has met nine specific criteria and "shall approve" state applications that satisfy those criteria. n75 The current controversy is directly related to [*500] the phrase "shall approve," because the terms appear to issue a mandatory duty and suggest that the EPA does not have the discretion to refuse a state the NPDES as long as the state has fulfilled the nine requirements listed in section 402(b). n76 The NPDES program is the primary method of regulating the discharge of pollutants into oceans, lakes, rivers, or creeks. The NPDES is also a delegable program under the CWA and authorizes the states to assume control of what would otherwise be a federally operated program. Over the past thirty years, Congress has increasingly relied on delegable programs in environmental regulation. n77 The issue of section 7(a)(2)'s applicability to the NPDES and other delegable federal programs is important because of the critical role that section 7(a)(2) plays in the protection of listed plant and wildlife species. Therefore, if section 7 cannot be applied to the transfer of NPDES programs, endangered and threatened species will lose a key protection.</w:t>
      </w:r>
    </w:p>
    <w:p w14:paraId="328ABEDB" w14:textId="77777777" w:rsidR="00AC77A2" w:rsidRPr="00446B9D" w:rsidRDefault="00AC77A2" w:rsidP="00AC77A2">
      <w:pPr>
        <w:pStyle w:val="Heading2"/>
      </w:pPr>
      <w:r w:rsidRPr="00446B9D">
        <w:lastRenderedPageBreak/>
        <w:t xml:space="preserve">Perms </w:t>
      </w:r>
    </w:p>
    <w:p w14:paraId="328ABEDC" w14:textId="77777777" w:rsidR="00AC77A2" w:rsidRPr="00446B9D" w:rsidRDefault="00AC77A2" w:rsidP="00AC77A2">
      <w:pPr>
        <w:pStyle w:val="Heading3"/>
      </w:pPr>
      <w:r w:rsidRPr="00446B9D">
        <w:lastRenderedPageBreak/>
        <w:t>A2: Do Both</w:t>
      </w:r>
    </w:p>
    <w:p w14:paraId="0BC735D0" w14:textId="58F29931" w:rsidR="008D43B0" w:rsidRPr="00446B9D" w:rsidRDefault="00AC77A2" w:rsidP="008D43B0">
      <w:pPr>
        <w:pStyle w:val="Heading4"/>
        <w:rPr>
          <w:sz w:val="28"/>
        </w:rPr>
      </w:pPr>
      <w:r w:rsidRPr="00446B9D">
        <w:rPr>
          <w:sz w:val="28"/>
        </w:rPr>
        <w:t xml:space="preserve">Links to Politics- Federal action requires Obama push and blame, state action doesn’t. </w:t>
      </w:r>
    </w:p>
    <w:p w14:paraId="045F301B" w14:textId="04FB5934" w:rsidR="008D43B0" w:rsidRPr="00446B9D" w:rsidRDefault="008D43B0" w:rsidP="008D43B0">
      <w:pPr>
        <w:pStyle w:val="Heading4"/>
        <w:rPr>
          <w:sz w:val="28"/>
        </w:rPr>
      </w:pPr>
      <w:r w:rsidRPr="00446B9D">
        <w:rPr>
          <w:sz w:val="28"/>
        </w:rPr>
        <w:t xml:space="preserve">Perm links more- lobbies will get involved to get Congress not to preempt compacts </w:t>
      </w:r>
    </w:p>
    <w:p w14:paraId="52C5349A" w14:textId="77777777" w:rsidR="008D43B0" w:rsidRPr="00446B9D" w:rsidRDefault="008D43B0" w:rsidP="008D43B0">
      <w:pPr>
        <w:rPr>
          <w:rStyle w:val="StyleStyleBold12pt"/>
          <w:sz w:val="28"/>
        </w:rPr>
      </w:pPr>
      <w:r w:rsidRPr="00446B9D">
        <w:rPr>
          <w:rStyle w:val="StyleStyleBold12pt"/>
          <w:sz w:val="28"/>
        </w:rPr>
        <w:t xml:space="preserve">Every Vote Equal ’11 </w:t>
      </w:r>
    </w:p>
    <w:p w14:paraId="727FEC02" w14:textId="77777777" w:rsidR="008D43B0" w:rsidRPr="00446B9D" w:rsidRDefault="008D43B0" w:rsidP="008D43B0">
      <w:pPr>
        <w:rPr>
          <w:sz w:val="16"/>
        </w:rPr>
      </w:pPr>
      <w:r w:rsidRPr="00446B9D">
        <w:rPr>
          <w:sz w:val="16"/>
        </w:rPr>
        <w:t xml:space="preserve">Every Vote Equal is a policy book advocating for a compact to create a national popular vote for President with chapters on the history of interstate compacts and written by 15 judges and U.S. Representatives, “Background on Interstate Compacts,” </w:t>
      </w:r>
      <w:hyperlink r:id="rId13" w:history="1">
        <w:r w:rsidRPr="00446B9D">
          <w:rPr>
            <w:rStyle w:val="Hyperlink"/>
            <w:sz w:val="16"/>
          </w:rPr>
          <w:t>http://www.every-vote-equal.com/pdf/EVECh5new_web.pdf</w:t>
        </w:r>
      </w:hyperlink>
    </w:p>
    <w:p w14:paraId="4592037F" w14:textId="6DEBDB78" w:rsidR="008D43B0" w:rsidRPr="00446B9D" w:rsidRDefault="008D43B0" w:rsidP="008D43B0">
      <w:pPr>
        <w:rPr>
          <w:b/>
          <w:bCs/>
          <w:sz w:val="28"/>
          <w:u w:val="single"/>
        </w:rPr>
      </w:pPr>
      <w:r w:rsidRPr="00446B9D">
        <w:rPr>
          <w:rStyle w:val="StyleBoldUnderline"/>
          <w:sz w:val="28"/>
          <w:highlight w:val="green"/>
        </w:rPr>
        <w:t>Economic interest groups</w:t>
      </w:r>
      <w:r w:rsidRPr="00446B9D">
        <w:rPr>
          <w:rStyle w:val="StyleBoldUnderline"/>
          <w:sz w:val="28"/>
        </w:rPr>
        <w:t xml:space="preserve"> often </w:t>
      </w:r>
      <w:r w:rsidRPr="00446B9D">
        <w:rPr>
          <w:rStyle w:val="StyleBoldUnderline"/>
          <w:sz w:val="28"/>
          <w:highlight w:val="green"/>
        </w:rPr>
        <w:t>encourage the establishment of regulatory compacts.</w:t>
      </w:r>
      <w:r w:rsidRPr="00446B9D">
        <w:rPr>
          <w:rStyle w:val="StyleBoldUnderline"/>
          <w:sz w:val="28"/>
        </w:rPr>
        <w:t xml:space="preserve"> Such </w:t>
      </w:r>
      <w:r w:rsidRPr="00446B9D">
        <w:rPr>
          <w:rStyle w:val="StyleBoldUnderline"/>
          <w:sz w:val="28"/>
          <w:highlight w:val="green"/>
        </w:rPr>
        <w:t>groups</w:t>
      </w:r>
      <w:r w:rsidRPr="00446B9D">
        <w:rPr>
          <w:rStyle w:val="StyleBoldUnderline"/>
          <w:sz w:val="28"/>
        </w:rPr>
        <w:t xml:space="preserve"> </w:t>
      </w:r>
      <w:r w:rsidRPr="00446B9D">
        <w:rPr>
          <w:rStyle w:val="StyleBoldUnderline"/>
          <w:sz w:val="28"/>
          <w:highlight w:val="green"/>
        </w:rPr>
        <w:t>typically lobby Congress not to exercise¶ its preemption powers</w:t>
      </w:r>
      <w:r w:rsidRPr="00446B9D">
        <w:rPr>
          <w:rStyle w:val="StyleBoldUnderline"/>
          <w:sz w:val="28"/>
        </w:rPr>
        <w:t xml:space="preserve"> in a particular area </w:t>
      </w:r>
      <w:r w:rsidRPr="00446B9D">
        <w:rPr>
          <w:rStyle w:val="StyleBoldUnderline"/>
          <w:sz w:val="28"/>
          <w:highlight w:val="green"/>
        </w:rPr>
        <w:t>by arguing</w:t>
      </w:r>
      <w:r w:rsidRPr="00446B9D">
        <w:rPr>
          <w:rStyle w:val="StyleBoldUnderline"/>
          <w:sz w:val="28"/>
        </w:rPr>
        <w:t xml:space="preserve"> that</w:t>
      </w:r>
      <w:r w:rsidRPr="00446B9D">
        <w:t xml:space="preserve"> </w:t>
      </w:r>
      <w:r w:rsidRPr="00446B9D">
        <w:rPr>
          <w:rStyle w:val="StyleBoldUnderline"/>
          <w:sz w:val="28"/>
          <w:highlight w:val="green"/>
        </w:rPr>
        <w:t>coordinated¶ action by the states, by means of an interstate compact, is sufficient to¶ solve a problem.¶</w:t>
      </w:r>
      <w:r w:rsidRPr="00446B9D">
        <w:rPr>
          <w:rStyle w:val="StyleBoldUnderline"/>
          <w:sz w:val="28"/>
        </w:rPr>
        <w:t xml:space="preserve"> </w:t>
      </w:r>
    </w:p>
    <w:p w14:paraId="5E527913" w14:textId="0C4F6F4D" w:rsidR="008D43B0" w:rsidRPr="00446B9D" w:rsidRDefault="008D43B0" w:rsidP="008D43B0">
      <w:pPr>
        <w:pStyle w:val="Heading4"/>
        <w:rPr>
          <w:sz w:val="28"/>
        </w:rPr>
      </w:pPr>
      <w:r w:rsidRPr="00446B9D">
        <w:rPr>
          <w:sz w:val="28"/>
        </w:rPr>
        <w:t xml:space="preserve">What links less should be your decision calculus. Even if perm resolves 99% of the link preventing the worst outcome is key to understand policymaking and prevents judge intervention over what is enough to not link.  </w:t>
      </w:r>
    </w:p>
    <w:p w14:paraId="328ABEE4" w14:textId="77777777" w:rsidR="00AC77A2" w:rsidRPr="00446B9D" w:rsidRDefault="00AC77A2" w:rsidP="00AC77A2">
      <w:pPr>
        <w:pStyle w:val="Heading3"/>
      </w:pPr>
      <w:r w:rsidRPr="00446B9D">
        <w:lastRenderedPageBreak/>
        <w:t>A2: Do CP</w:t>
      </w:r>
    </w:p>
    <w:p w14:paraId="328ABEE5" w14:textId="77777777" w:rsidR="00AC77A2" w:rsidRPr="00446B9D" w:rsidRDefault="00AC77A2" w:rsidP="00AC77A2">
      <w:pPr>
        <w:pStyle w:val="Heading4"/>
        <w:rPr>
          <w:sz w:val="28"/>
        </w:rPr>
      </w:pPr>
      <w:r w:rsidRPr="00446B9D">
        <w:rPr>
          <w:sz w:val="28"/>
        </w:rPr>
        <w:t xml:space="preserve">Perm Severs out of the Federal Government that is a voting issue to prevent 1AC’s from spiking DA and CP competition making it impossible to be negative. </w:t>
      </w:r>
    </w:p>
    <w:p w14:paraId="328ABEF2" w14:textId="77777777" w:rsidR="00784193" w:rsidRPr="00446B9D" w:rsidRDefault="00784193" w:rsidP="00784193">
      <w:pPr>
        <w:pStyle w:val="Heading2"/>
      </w:pPr>
      <w:r w:rsidRPr="00446B9D">
        <w:lastRenderedPageBreak/>
        <w:t>Theory</w:t>
      </w:r>
    </w:p>
    <w:p w14:paraId="328ABEF3" w14:textId="77777777" w:rsidR="00784193" w:rsidRPr="00446B9D" w:rsidRDefault="00787323" w:rsidP="00784193">
      <w:pPr>
        <w:pStyle w:val="Heading3"/>
      </w:pPr>
      <w:r w:rsidRPr="00446B9D">
        <w:lastRenderedPageBreak/>
        <w:t>50 State Fiat Good</w:t>
      </w:r>
      <w:r w:rsidR="00784193" w:rsidRPr="00446B9D">
        <w:t xml:space="preserve"> </w:t>
      </w:r>
    </w:p>
    <w:p w14:paraId="328ABEF5" w14:textId="616648B6" w:rsidR="00784193" w:rsidRPr="00446B9D" w:rsidRDefault="00784193" w:rsidP="00277702">
      <w:pPr>
        <w:pStyle w:val="Heading4"/>
        <w:rPr>
          <w:sz w:val="28"/>
        </w:rPr>
      </w:pPr>
      <w:r w:rsidRPr="00446B9D">
        <w:rPr>
          <w:sz w:val="28"/>
        </w:rPr>
        <w:t xml:space="preserve">1 Fairness- Key to check </w:t>
      </w:r>
      <w:r w:rsidR="00787323" w:rsidRPr="00446B9D">
        <w:rPr>
          <w:sz w:val="28"/>
        </w:rPr>
        <w:t>federal government</w:t>
      </w:r>
      <w:r w:rsidRPr="00446B9D">
        <w:rPr>
          <w:sz w:val="28"/>
        </w:rPr>
        <w:t xml:space="preserve"> and provide a </w:t>
      </w:r>
      <w:r w:rsidR="00277702" w:rsidRPr="00446B9D">
        <w:rPr>
          <w:sz w:val="28"/>
        </w:rPr>
        <w:t>core generic.</w:t>
      </w:r>
    </w:p>
    <w:p w14:paraId="328ABEF6" w14:textId="23390A93" w:rsidR="00784193" w:rsidRPr="00446B9D" w:rsidRDefault="00784193" w:rsidP="00784193">
      <w:pPr>
        <w:pStyle w:val="Heading4"/>
        <w:rPr>
          <w:sz w:val="28"/>
        </w:rPr>
      </w:pPr>
      <w:r w:rsidRPr="00446B9D">
        <w:rPr>
          <w:sz w:val="28"/>
        </w:rPr>
        <w:t xml:space="preserve">2 Policy Education- Key distinctions between federal and state action on </w:t>
      </w:r>
      <w:r w:rsidR="00277702" w:rsidRPr="00446B9D">
        <w:rPr>
          <w:sz w:val="28"/>
        </w:rPr>
        <w:t xml:space="preserve">ocean projects </w:t>
      </w:r>
      <w:r w:rsidRPr="00446B9D">
        <w:rPr>
          <w:sz w:val="28"/>
        </w:rPr>
        <w:t>and discu</w:t>
      </w:r>
      <w:r w:rsidR="00277702" w:rsidRPr="00446B9D">
        <w:rPr>
          <w:sz w:val="28"/>
        </w:rPr>
        <w:t>ssion over which actor is best.</w:t>
      </w:r>
    </w:p>
    <w:p w14:paraId="328ABEF9" w14:textId="10198C52" w:rsidR="00B17CBC" w:rsidRPr="00446B9D" w:rsidRDefault="00250422" w:rsidP="00277702">
      <w:pPr>
        <w:pStyle w:val="Heading4"/>
        <w:tabs>
          <w:tab w:val="left" w:pos="5026"/>
        </w:tabs>
        <w:rPr>
          <w:sz w:val="28"/>
        </w:rPr>
      </w:pPr>
      <w:r w:rsidRPr="00446B9D">
        <w:rPr>
          <w:sz w:val="28"/>
        </w:rPr>
        <w:t xml:space="preserve">3 </w:t>
      </w:r>
      <w:r w:rsidR="002F5CC1" w:rsidRPr="00446B9D">
        <w:rPr>
          <w:sz w:val="28"/>
        </w:rPr>
        <w:t xml:space="preserve">Real World- </w:t>
      </w:r>
      <w:r w:rsidR="0093109D" w:rsidRPr="00446B9D">
        <w:rPr>
          <w:sz w:val="28"/>
        </w:rPr>
        <w:t xml:space="preserve">Representatives have to justify why they are the necessary actor v. the states. </w:t>
      </w:r>
      <w:r w:rsidR="00B17CBC" w:rsidRPr="00446B9D">
        <w:rPr>
          <w:sz w:val="28"/>
        </w:rPr>
        <w:t xml:space="preserve"> More debaters will become academics who write about competing actors, we have reasons the States are bette</w:t>
      </w:r>
      <w:r w:rsidR="00103AD6" w:rsidRPr="00446B9D">
        <w:rPr>
          <w:sz w:val="28"/>
        </w:rPr>
        <w:t>r than the federal government.</w:t>
      </w:r>
      <w:r w:rsidR="00E36035" w:rsidRPr="00446B9D">
        <w:rPr>
          <w:sz w:val="28"/>
        </w:rPr>
        <w:tab/>
      </w:r>
      <w:r w:rsidR="002E6AB7" w:rsidRPr="00446B9D">
        <w:rPr>
          <w:sz w:val="28"/>
        </w:rPr>
        <w:tab/>
      </w:r>
    </w:p>
    <w:p w14:paraId="328ABEFB" w14:textId="62565467" w:rsidR="002E6AB7" w:rsidRPr="00446B9D" w:rsidRDefault="00B17CBC" w:rsidP="00277702">
      <w:pPr>
        <w:pStyle w:val="Heading4"/>
        <w:rPr>
          <w:sz w:val="28"/>
        </w:rPr>
      </w:pPr>
      <w:r w:rsidRPr="00446B9D">
        <w:rPr>
          <w:sz w:val="28"/>
        </w:rPr>
        <w:t xml:space="preserve">4 </w:t>
      </w:r>
      <w:r w:rsidR="00E36035" w:rsidRPr="00446B9D">
        <w:rPr>
          <w:sz w:val="28"/>
        </w:rPr>
        <w:t>Predictable- Domestic topic</w:t>
      </w:r>
      <w:r w:rsidR="002E6AB7" w:rsidRPr="00446B9D">
        <w:rPr>
          <w:sz w:val="28"/>
        </w:rPr>
        <w:t xml:space="preserve">s and tons of cards about who is best for energy justify. </w:t>
      </w:r>
    </w:p>
    <w:p w14:paraId="328ABEFC" w14:textId="77777777" w:rsidR="002E6AB7" w:rsidRPr="00446B9D" w:rsidRDefault="002E6AB7" w:rsidP="002E6AB7">
      <w:pPr>
        <w:pStyle w:val="Heading4"/>
        <w:rPr>
          <w:sz w:val="28"/>
        </w:rPr>
      </w:pPr>
      <w:r w:rsidRPr="00446B9D">
        <w:rPr>
          <w:sz w:val="28"/>
        </w:rPr>
        <w:t xml:space="preserve">5 50 states act together all the time </w:t>
      </w:r>
    </w:p>
    <w:p w14:paraId="328ABEFD" w14:textId="77777777" w:rsidR="002E6AB7" w:rsidRPr="00446B9D" w:rsidRDefault="002E6AB7" w:rsidP="002E6AB7">
      <w:pPr>
        <w:rPr>
          <w:rStyle w:val="StyleStyleBold12pt"/>
          <w:sz w:val="28"/>
        </w:rPr>
      </w:pPr>
      <w:r w:rsidRPr="00446B9D">
        <w:rPr>
          <w:rStyle w:val="StyleStyleBold12pt"/>
          <w:sz w:val="28"/>
        </w:rPr>
        <w:t>Mountjoy ‘01</w:t>
      </w:r>
    </w:p>
    <w:p w14:paraId="328ABEFE" w14:textId="77777777" w:rsidR="002E6AB7" w:rsidRPr="00446B9D" w:rsidRDefault="002E6AB7" w:rsidP="002E6AB7">
      <w:r w:rsidRPr="00446B9D">
        <w:t xml:space="preserve">John is a policy analyst with the council of State Governments, “Interstate Compacts Make a Comeback,” Spring </w:t>
      </w:r>
      <w:hyperlink r:id="rId14" w:history="1">
        <w:r w:rsidRPr="00446B9D">
          <w:rPr>
            <w:rStyle w:val="Hyperlink"/>
          </w:rPr>
          <w:t>http://www.csg.org/knowledgecenter/docs/ncic/Comeback.pdf</w:t>
        </w:r>
      </w:hyperlink>
    </w:p>
    <w:p w14:paraId="328ABEFF" w14:textId="77777777" w:rsidR="002E6AB7" w:rsidRPr="00446B9D" w:rsidRDefault="002E6AB7" w:rsidP="00F87BC1">
      <w:pPr>
        <w:tabs>
          <w:tab w:val="left" w:pos="1902"/>
          <w:tab w:val="left" w:pos="2608"/>
        </w:tabs>
      </w:pPr>
      <w:r w:rsidRPr="00446B9D">
        <w:tab/>
      </w:r>
      <w:r w:rsidR="00F87BC1" w:rsidRPr="00446B9D">
        <w:tab/>
      </w:r>
    </w:p>
    <w:p w14:paraId="328ABF01" w14:textId="2C006554" w:rsidR="002E6AB7" w:rsidRPr="00446B9D" w:rsidRDefault="002E6AB7" w:rsidP="002E6AB7">
      <w:pPr>
        <w:rPr>
          <w:rStyle w:val="StyleStyleBold12pt"/>
          <w:sz w:val="16"/>
        </w:rPr>
      </w:pPr>
      <w:r w:rsidRPr="00446B9D">
        <w:rPr>
          <w:rStyle w:val="StyleBoldUnderline"/>
          <w:sz w:val="28"/>
          <w:highlight w:val="green"/>
        </w:rPr>
        <w:t>Interstate compacts are contracts between states that carry the force</w:t>
      </w:r>
      <w:r w:rsidRPr="00446B9D">
        <w:rPr>
          <w:rStyle w:val="StyleBoldUnderline"/>
          <w:sz w:val="28"/>
        </w:rPr>
        <w:t xml:space="preserve"> </w:t>
      </w:r>
      <w:r w:rsidRPr="00446B9D">
        <w:rPr>
          <w:sz w:val="16"/>
        </w:rPr>
        <w:t xml:space="preserve">and effect </w:t>
      </w:r>
      <w:r w:rsidRPr="00446B9D">
        <w:rPr>
          <w:rStyle w:val="StyleBoldUnderline"/>
          <w:sz w:val="28"/>
          <w:highlight w:val="green"/>
        </w:rPr>
        <w:t>of statutory law</w:t>
      </w:r>
      <w:r w:rsidRPr="00446B9D">
        <w:rPr>
          <w:sz w:val="16"/>
        </w:rPr>
        <w:t xml:space="preserve">. </w:t>
      </w:r>
      <w:r w:rsidRPr="00446B9D">
        <w:rPr>
          <w:sz w:val="12"/>
        </w:rPr>
        <w:t>¶</w:t>
      </w:r>
      <w:r w:rsidRPr="00446B9D">
        <w:rPr>
          <w:sz w:val="16"/>
        </w:rPr>
        <w:t xml:space="preserve"> </w:t>
      </w:r>
      <w:r w:rsidRPr="00446B9D">
        <w:rPr>
          <w:rStyle w:val="StyleBoldUnderline"/>
          <w:sz w:val="28"/>
        </w:rPr>
        <w:t>They are a tool for state governments to address</w:t>
      </w:r>
      <w:r w:rsidRPr="00446B9D">
        <w:rPr>
          <w:sz w:val="16"/>
        </w:rPr>
        <w:t xml:space="preserve"> regional or </w:t>
      </w:r>
      <w:r w:rsidRPr="00446B9D">
        <w:rPr>
          <w:rStyle w:val="StyleBoldUnderline"/>
          <w:sz w:val="28"/>
        </w:rPr>
        <w:t>national policy concerns</w:t>
      </w:r>
      <w:r w:rsidRPr="00446B9D">
        <w:rPr>
          <w:sz w:val="16"/>
        </w:rPr>
        <w:t xml:space="preserve">. Compacts </w:t>
      </w:r>
      <w:r w:rsidRPr="00446B9D">
        <w:rPr>
          <w:sz w:val="12"/>
        </w:rPr>
        <w:t>¶</w:t>
      </w:r>
      <w:r w:rsidRPr="00446B9D">
        <w:rPr>
          <w:sz w:val="16"/>
        </w:rPr>
        <w:t xml:space="preserve"> are not a solution per se, but rather they allow a state to enter into a contract with other states to </w:t>
      </w:r>
      <w:r w:rsidRPr="00446B9D">
        <w:rPr>
          <w:sz w:val="12"/>
        </w:rPr>
        <w:t>¶</w:t>
      </w:r>
      <w:r w:rsidRPr="00446B9D">
        <w:rPr>
          <w:sz w:val="16"/>
        </w:rPr>
        <w:t xml:space="preserve"> perform a certain action, observe a certain standard or to cooperate in a critical policy area. </w:t>
      </w:r>
      <w:r w:rsidRPr="00446B9D">
        <w:rPr>
          <w:sz w:val="12"/>
        </w:rPr>
        <w:t>¶</w:t>
      </w:r>
      <w:r w:rsidRPr="00446B9D">
        <w:rPr>
          <w:sz w:val="16"/>
        </w:rPr>
        <w:t xml:space="preserve"> The law and use of interstate compacts is not particularly complex. Like any contract, the </w:t>
      </w:r>
      <w:r w:rsidRPr="00446B9D">
        <w:rPr>
          <w:sz w:val="12"/>
        </w:rPr>
        <w:t>¶</w:t>
      </w:r>
      <w:r w:rsidRPr="00446B9D">
        <w:rPr>
          <w:sz w:val="16"/>
        </w:rPr>
        <w:t xml:space="preserve"> language of a compact needs to be identical in intent and context, if not identical in exact </w:t>
      </w:r>
      <w:r w:rsidRPr="00446B9D">
        <w:rPr>
          <w:sz w:val="12"/>
        </w:rPr>
        <w:t>¶</w:t>
      </w:r>
      <w:r w:rsidRPr="00446B9D">
        <w:rPr>
          <w:sz w:val="16"/>
        </w:rPr>
        <w:t xml:space="preserve"> verbiage between the states. </w:t>
      </w:r>
      <w:r w:rsidRPr="00446B9D">
        <w:rPr>
          <w:sz w:val="12"/>
        </w:rPr>
        <w:t>¶</w:t>
      </w:r>
      <w:r w:rsidRPr="00446B9D">
        <w:rPr>
          <w:sz w:val="16"/>
        </w:rPr>
        <w:t xml:space="preserve"> Although typically overlooked as a state policy option, more than 200 interstate compacts exist </w:t>
      </w:r>
      <w:r w:rsidRPr="00446B9D">
        <w:rPr>
          <w:sz w:val="12"/>
        </w:rPr>
        <w:t>¶</w:t>
      </w:r>
      <w:r w:rsidRPr="00446B9D">
        <w:rPr>
          <w:sz w:val="16"/>
        </w:rPr>
        <w:t xml:space="preserve"> today. Whether large or small, compacts play a role in everyday state relations and activities. </w:t>
      </w:r>
      <w:r w:rsidRPr="00446B9D">
        <w:rPr>
          <w:sz w:val="12"/>
        </w:rPr>
        <w:t>¶</w:t>
      </w:r>
      <w:r w:rsidRPr="00446B9D">
        <w:rPr>
          <w:sz w:val="16"/>
        </w:rPr>
        <w:t xml:space="preserve"> Most interstate compacts cover rudimentary functions, such as regulating boundaries and water </w:t>
      </w:r>
      <w:r w:rsidRPr="00446B9D">
        <w:rPr>
          <w:sz w:val="12"/>
        </w:rPr>
        <w:t>¶</w:t>
      </w:r>
      <w:r w:rsidRPr="00446B9D">
        <w:rPr>
          <w:sz w:val="16"/>
        </w:rPr>
        <w:t xml:space="preserve"> rights, and have less then 15 signatories. For example, the Waterfront Commission Compact </w:t>
      </w:r>
      <w:r w:rsidRPr="00446B9D">
        <w:rPr>
          <w:sz w:val="12"/>
        </w:rPr>
        <w:t>¶</w:t>
      </w:r>
      <w:r w:rsidRPr="00446B9D">
        <w:rPr>
          <w:sz w:val="16"/>
        </w:rPr>
        <w:t xml:space="preserve"> between New Jersey and New York regulates the practices in handling waterfront cargo in the </w:t>
      </w:r>
      <w:r w:rsidRPr="00446B9D">
        <w:rPr>
          <w:sz w:val="12"/>
        </w:rPr>
        <w:t>¶</w:t>
      </w:r>
      <w:r w:rsidRPr="00446B9D">
        <w:rPr>
          <w:sz w:val="16"/>
        </w:rPr>
        <w:t xml:space="preserve"> Port of New York. </w:t>
      </w:r>
      <w:r w:rsidRPr="00446B9D">
        <w:rPr>
          <w:sz w:val="12"/>
        </w:rPr>
        <w:t>¶</w:t>
      </w:r>
      <w:r w:rsidRPr="00446B9D">
        <w:rPr>
          <w:sz w:val="16"/>
        </w:rPr>
        <w:t xml:space="preserve"> </w:t>
      </w:r>
      <w:r w:rsidRPr="00446B9D">
        <w:rPr>
          <w:rStyle w:val="StyleBoldUnderline"/>
          <w:sz w:val="28"/>
          <w:highlight w:val="green"/>
        </w:rPr>
        <w:t>Several interstate compacts have 50-state membership</w:t>
      </w:r>
      <w:r w:rsidRPr="00446B9D">
        <w:rPr>
          <w:sz w:val="16"/>
        </w:rPr>
        <w:t xml:space="preserve">, or close to it, and are managed by </w:t>
      </w:r>
      <w:r w:rsidRPr="00446B9D">
        <w:rPr>
          <w:sz w:val="12"/>
        </w:rPr>
        <w:t>¶</w:t>
      </w:r>
      <w:r w:rsidRPr="00446B9D">
        <w:rPr>
          <w:sz w:val="16"/>
        </w:rPr>
        <w:t xml:space="preserve"> administrative or regulatory agencies. </w:t>
      </w:r>
      <w:r w:rsidRPr="00446B9D">
        <w:rPr>
          <w:rStyle w:val="StyleBoldUnderline"/>
          <w:sz w:val="28"/>
        </w:rPr>
        <w:t xml:space="preserve">The </w:t>
      </w:r>
      <w:r w:rsidRPr="00446B9D">
        <w:rPr>
          <w:rStyle w:val="StyleBoldUnderline"/>
          <w:sz w:val="28"/>
          <w:highlight w:val="green"/>
        </w:rPr>
        <w:t>A</w:t>
      </w:r>
      <w:r w:rsidRPr="00446B9D">
        <w:rPr>
          <w:rStyle w:val="StyleBoldUnderline"/>
          <w:sz w:val="28"/>
        </w:rPr>
        <w:t xml:space="preserve">merican </w:t>
      </w:r>
      <w:r w:rsidRPr="00446B9D">
        <w:rPr>
          <w:rStyle w:val="StyleBoldUnderline"/>
          <w:sz w:val="28"/>
          <w:highlight w:val="green"/>
        </w:rPr>
        <w:t>A</w:t>
      </w:r>
      <w:r w:rsidRPr="00446B9D">
        <w:rPr>
          <w:rStyle w:val="StyleBoldUnderline"/>
          <w:sz w:val="28"/>
        </w:rPr>
        <w:t xml:space="preserve">ssociation of </w:t>
      </w:r>
      <w:r w:rsidRPr="00446B9D">
        <w:rPr>
          <w:rStyle w:val="StyleBoldUnderline"/>
          <w:sz w:val="28"/>
          <w:highlight w:val="green"/>
        </w:rPr>
        <w:t>M</w:t>
      </w:r>
      <w:r w:rsidRPr="00446B9D">
        <w:rPr>
          <w:rStyle w:val="StyleBoldUnderline"/>
          <w:sz w:val="28"/>
        </w:rPr>
        <w:t xml:space="preserve">otor </w:t>
      </w:r>
      <w:r w:rsidRPr="00446B9D">
        <w:rPr>
          <w:rStyle w:val="StyleBoldUnderline"/>
          <w:sz w:val="28"/>
          <w:highlight w:val="green"/>
        </w:rPr>
        <w:t>V</w:t>
      </w:r>
      <w:r w:rsidRPr="00446B9D">
        <w:rPr>
          <w:rStyle w:val="StyleBoldUnderline"/>
          <w:sz w:val="28"/>
        </w:rPr>
        <w:t xml:space="preserve">ehicle </w:t>
      </w:r>
      <w:r w:rsidRPr="00446B9D">
        <w:rPr>
          <w:rStyle w:val="StyleBoldUnderline"/>
          <w:b w:val="0"/>
          <w:sz w:val="12"/>
          <w:u w:val="none"/>
        </w:rPr>
        <w:t>¶</w:t>
      </w:r>
      <w:r w:rsidRPr="00446B9D">
        <w:rPr>
          <w:rStyle w:val="StyleBoldUnderline"/>
          <w:sz w:val="28"/>
        </w:rPr>
        <w:t xml:space="preserve"> </w:t>
      </w:r>
      <w:r w:rsidRPr="00446B9D">
        <w:rPr>
          <w:rStyle w:val="StyleBoldUnderline"/>
          <w:sz w:val="28"/>
          <w:highlight w:val="green"/>
        </w:rPr>
        <w:t>Administrators</w:t>
      </w:r>
      <w:r w:rsidRPr="00446B9D">
        <w:rPr>
          <w:rStyle w:val="StyleBoldUnderline"/>
          <w:sz w:val="28"/>
        </w:rPr>
        <w:t xml:space="preserve"> oversees </w:t>
      </w:r>
      <w:r w:rsidRPr="00446B9D">
        <w:rPr>
          <w:rStyle w:val="StyleBoldUnderline"/>
          <w:sz w:val="28"/>
          <w:highlight w:val="green"/>
        </w:rPr>
        <w:t>the Drivers’ License Compact,</w:t>
      </w:r>
      <w:r w:rsidRPr="00446B9D">
        <w:rPr>
          <w:sz w:val="16"/>
        </w:rPr>
        <w:t xml:space="preserve"> which facilitates recognition of drivers’ </w:t>
      </w:r>
      <w:r w:rsidRPr="00446B9D">
        <w:rPr>
          <w:sz w:val="12"/>
        </w:rPr>
        <w:t>¶</w:t>
      </w:r>
      <w:r w:rsidRPr="00446B9D">
        <w:rPr>
          <w:sz w:val="16"/>
        </w:rPr>
        <w:t xml:space="preserve"> licenses issued in other states. The Interstate Compact for Education, administered by the </w:t>
      </w:r>
      <w:r w:rsidRPr="00446B9D">
        <w:rPr>
          <w:sz w:val="12"/>
        </w:rPr>
        <w:t>¶</w:t>
      </w:r>
      <w:r w:rsidRPr="00446B9D">
        <w:rPr>
          <w:sz w:val="16"/>
        </w:rPr>
        <w:t xml:space="preserve"> Education Commission of the States, maintains close cooperation among executive, legislative, </w:t>
      </w:r>
      <w:r w:rsidRPr="00446B9D">
        <w:rPr>
          <w:sz w:val="12"/>
        </w:rPr>
        <w:t>¶</w:t>
      </w:r>
      <w:r w:rsidRPr="00446B9D">
        <w:rPr>
          <w:sz w:val="16"/>
        </w:rPr>
        <w:t xml:space="preserve"> professional and educational leadership on a nationwide basis at the state and local levels.</w:t>
      </w:r>
      <w:r w:rsidRPr="00446B9D">
        <w:rPr>
          <w:sz w:val="12"/>
        </w:rPr>
        <w:t>¶</w:t>
      </w:r>
      <w:r w:rsidRPr="00446B9D">
        <w:rPr>
          <w:rStyle w:val="StyleStyleBold12pt"/>
          <w:sz w:val="16"/>
        </w:rPr>
        <w:t xml:space="preserve"> </w:t>
      </w:r>
    </w:p>
    <w:p w14:paraId="328ABF02" w14:textId="77777777" w:rsidR="00F87BC1" w:rsidRPr="00446B9D" w:rsidRDefault="002E6AB7" w:rsidP="002E6AB7">
      <w:pPr>
        <w:pStyle w:val="Heading4"/>
        <w:rPr>
          <w:sz w:val="28"/>
        </w:rPr>
      </w:pPr>
      <w:r w:rsidRPr="00446B9D">
        <w:rPr>
          <w:sz w:val="28"/>
        </w:rPr>
        <w:t xml:space="preserve">6 Alternative is worse- Neg’s will begin running </w:t>
      </w:r>
      <w:r w:rsidR="00F87BC1" w:rsidRPr="00446B9D">
        <w:rPr>
          <w:sz w:val="28"/>
        </w:rPr>
        <w:t xml:space="preserve">CP’s that rely on certainty or immediacy which are nearly impossible to have aff advantages tied to. </w:t>
      </w:r>
    </w:p>
    <w:p w14:paraId="328ABF03" w14:textId="77777777" w:rsidR="002E6AB7" w:rsidRPr="00446B9D" w:rsidRDefault="00F87BC1" w:rsidP="002E6AB7">
      <w:pPr>
        <w:pStyle w:val="Heading4"/>
        <w:rPr>
          <w:sz w:val="28"/>
        </w:rPr>
      </w:pPr>
      <w:r w:rsidRPr="00446B9D">
        <w:rPr>
          <w:sz w:val="28"/>
        </w:rPr>
        <w:t xml:space="preserve"> 7 Err Negative on Theory- Aff gets </w:t>
      </w:r>
      <w:r w:rsidR="001A35F9" w:rsidRPr="00446B9D">
        <w:rPr>
          <w:sz w:val="28"/>
        </w:rPr>
        <w:t xml:space="preserve">to choose the discussion, speak first and dirth of uniqueness on recent topics means neg’s need what would have been questionably good for debate 8 years ago. </w:t>
      </w:r>
    </w:p>
    <w:p w14:paraId="328ABF53" w14:textId="77777777" w:rsidR="00AC77A2" w:rsidRPr="00446B9D" w:rsidRDefault="00AC77A2" w:rsidP="00AC77A2">
      <w:pPr>
        <w:pStyle w:val="Heading2"/>
      </w:pPr>
      <w:r w:rsidRPr="00446B9D">
        <w:lastRenderedPageBreak/>
        <w:t xml:space="preserve">A2: Solvency Deficits </w:t>
      </w:r>
    </w:p>
    <w:p w14:paraId="328ABF54" w14:textId="77777777" w:rsidR="007B7322" w:rsidRPr="00446B9D" w:rsidRDefault="007B7322" w:rsidP="007B7322">
      <w:pPr>
        <w:pStyle w:val="Heading3"/>
      </w:pPr>
      <w:r w:rsidRPr="00446B9D">
        <w:lastRenderedPageBreak/>
        <w:t xml:space="preserve">Funding Mechanism </w:t>
      </w:r>
    </w:p>
    <w:p w14:paraId="328ABF55" w14:textId="77777777" w:rsidR="007B7322" w:rsidRPr="00446B9D" w:rsidRDefault="007B7322" w:rsidP="007B7322">
      <w:pPr>
        <w:pStyle w:val="Heading4"/>
        <w:rPr>
          <w:sz w:val="28"/>
        </w:rPr>
      </w:pPr>
      <w:r w:rsidRPr="00446B9D">
        <w:rPr>
          <w:sz w:val="28"/>
        </w:rPr>
        <w:t xml:space="preserve">Clean energy revenue systems solve </w:t>
      </w:r>
    </w:p>
    <w:p w14:paraId="328ABF56" w14:textId="77777777" w:rsidR="007B7322" w:rsidRPr="00446B9D" w:rsidRDefault="007B7322" w:rsidP="007B7322">
      <w:pPr>
        <w:rPr>
          <w:rStyle w:val="StyleStyleBold12pt"/>
          <w:sz w:val="28"/>
        </w:rPr>
      </w:pPr>
      <w:r w:rsidRPr="00446B9D">
        <w:rPr>
          <w:rStyle w:val="StyleStyleBold12pt"/>
          <w:sz w:val="28"/>
        </w:rPr>
        <w:t xml:space="preserve">Saha et al ’12 </w:t>
      </w:r>
    </w:p>
    <w:p w14:paraId="328ABF57" w14:textId="77777777" w:rsidR="007B7322" w:rsidRPr="00446B9D" w:rsidRDefault="007B7322" w:rsidP="007B7322">
      <w:r w:rsidRPr="00446B9D">
        <w:t xml:space="preserve">Devasharee is a senior policy analyst at Brooking’s Metropolitan Policy Center and writing with 3 other analysts on state and environmental policy for a Brookings study, “Leveraging State Clean Energy Funds for Economic Development,” </w:t>
      </w:r>
      <w:hyperlink r:id="rId15" w:history="1">
        <w:r w:rsidRPr="00446B9D">
          <w:rPr>
            <w:rStyle w:val="Hyperlink"/>
          </w:rPr>
          <w:t>http://www.brookings.edu/~/media/research/files/papers/2012/1/11%20states%20energy%20funds/0111_states_energy_funds</w:t>
        </w:r>
      </w:hyperlink>
    </w:p>
    <w:p w14:paraId="328ABF58" w14:textId="77777777" w:rsidR="007B7322" w:rsidRPr="00446B9D" w:rsidRDefault="007B7322" w:rsidP="007B7322">
      <w:pPr>
        <w:tabs>
          <w:tab w:val="left" w:pos="1589"/>
        </w:tabs>
      </w:pPr>
      <w:r w:rsidRPr="00446B9D">
        <w:tab/>
      </w:r>
    </w:p>
    <w:p w14:paraId="328ABF59" w14:textId="77777777" w:rsidR="007B7322" w:rsidRPr="00446B9D" w:rsidRDefault="007B7322" w:rsidP="007B7322"/>
    <w:p w14:paraId="328ABF5B" w14:textId="4D0004FB" w:rsidR="007B7322" w:rsidRPr="00446B9D" w:rsidRDefault="007B7322" w:rsidP="007B7322">
      <w:pPr>
        <w:rPr>
          <w:sz w:val="16"/>
        </w:rPr>
      </w:pPr>
      <w:r w:rsidRPr="00446B9D">
        <w:rPr>
          <w:sz w:val="16"/>
        </w:rPr>
        <w:t xml:space="preserve">To act on this promise, </w:t>
      </w:r>
      <w:r w:rsidRPr="00446B9D">
        <w:rPr>
          <w:rStyle w:val="StyleBoldUnderline"/>
          <w:sz w:val="28"/>
          <w:highlight w:val="green"/>
        </w:rPr>
        <w:t>states without clean energy funds should consider establis</w:t>
      </w:r>
      <w:r w:rsidRPr="00446B9D">
        <w:rPr>
          <w:rStyle w:val="StyleBoldUnderline"/>
          <w:sz w:val="28"/>
        </w:rPr>
        <w:t xml:space="preserve">hing dedicated </w:t>
      </w:r>
      <w:r w:rsidRPr="00446B9D">
        <w:rPr>
          <w:rStyle w:val="StyleBoldUnderline"/>
          <w:sz w:val="28"/>
          <w:highlight w:val="green"/>
        </w:rPr>
        <w:t>clean energy revenue streams to engage in project finance</w:t>
      </w:r>
      <w:r w:rsidRPr="00446B9D">
        <w:rPr>
          <w:rStyle w:val="StyleBoldUnderline"/>
          <w:sz w:val="28"/>
        </w:rPr>
        <w:t xml:space="preserve"> </w:t>
      </w:r>
      <w:r w:rsidRPr="00446B9D">
        <w:rPr>
          <w:sz w:val="16"/>
        </w:rPr>
        <w:t xml:space="preserve">and smart industry support. </w:t>
      </w:r>
      <w:r w:rsidR="00763F05" w:rsidRPr="00446B9D">
        <w:rPr>
          <w:sz w:val="12"/>
        </w:rPr>
        <w:t>¶</w:t>
      </w:r>
      <w:r w:rsidRPr="00446B9D">
        <w:rPr>
          <w:sz w:val="16"/>
        </w:rPr>
        <w:t xml:space="preserve"> These states typically do not have dedicated support for either clean energy projects or clean energyrelated economic development activities.</w:t>
      </w:r>
      <w:r w:rsidR="00763F05" w:rsidRPr="00446B9D">
        <w:rPr>
          <w:sz w:val="12"/>
        </w:rPr>
        <w:t>¶</w:t>
      </w:r>
      <w:r w:rsidRPr="00446B9D">
        <w:rPr>
          <w:sz w:val="16"/>
        </w:rPr>
        <w:t xml:space="preserve"> 16</w:t>
      </w:r>
      <w:r w:rsidR="00763F05" w:rsidRPr="00446B9D">
        <w:rPr>
          <w:sz w:val="12"/>
        </w:rPr>
        <w:t>¶</w:t>
      </w:r>
      <w:r w:rsidRPr="00446B9D">
        <w:rPr>
          <w:sz w:val="16"/>
        </w:rPr>
        <w:t xml:space="preserve"> </w:t>
      </w:r>
      <w:r w:rsidRPr="00446B9D">
        <w:rPr>
          <w:rStyle w:val="StyleBoldUnderline"/>
          <w:sz w:val="28"/>
        </w:rPr>
        <w:t xml:space="preserve">A </w:t>
      </w:r>
      <w:r w:rsidRPr="00446B9D">
        <w:rPr>
          <w:rStyle w:val="StyleBoldUnderline"/>
          <w:sz w:val="28"/>
          <w:highlight w:val="green"/>
        </w:rPr>
        <w:t>range of sources</w:t>
      </w:r>
      <w:r w:rsidRPr="00446B9D">
        <w:rPr>
          <w:rStyle w:val="StyleBoldUnderline"/>
          <w:sz w:val="28"/>
        </w:rPr>
        <w:t xml:space="preserve"> for these funds exists and </w:t>
      </w:r>
      <w:r w:rsidRPr="00446B9D">
        <w:rPr>
          <w:rStyle w:val="StyleBoldUnderline"/>
          <w:sz w:val="28"/>
          <w:highlight w:val="green"/>
        </w:rPr>
        <w:t>includes</w:t>
      </w:r>
      <w:r w:rsidRPr="00446B9D">
        <w:rPr>
          <w:sz w:val="16"/>
        </w:rPr>
        <w:t xml:space="preserve"> </w:t>
      </w:r>
      <w:r w:rsidR="00763F05" w:rsidRPr="00446B9D">
        <w:rPr>
          <w:sz w:val="12"/>
        </w:rPr>
        <w:t>¶</w:t>
      </w:r>
      <w:r w:rsidRPr="00446B9D">
        <w:rPr>
          <w:sz w:val="16"/>
        </w:rPr>
        <w:t xml:space="preserve"> general </w:t>
      </w:r>
      <w:r w:rsidRPr="00446B9D">
        <w:rPr>
          <w:rStyle w:val="StyleBoldUnderline"/>
          <w:sz w:val="28"/>
          <w:highlight w:val="green"/>
        </w:rPr>
        <w:t>revenue bonds, tax or lottery revenues,</w:t>
      </w:r>
      <w:r w:rsidRPr="00446B9D">
        <w:rPr>
          <w:rStyle w:val="StyleBoldUnderline"/>
          <w:sz w:val="28"/>
        </w:rPr>
        <w:t xml:space="preserve"> pollution charges, and renewable portfolio standard </w:t>
      </w:r>
      <w:r w:rsidR="00763F05" w:rsidRPr="00446B9D">
        <w:rPr>
          <w:rStyle w:val="StyleBoldUnderline"/>
          <w:b w:val="0"/>
          <w:sz w:val="12"/>
          <w:u w:val="none"/>
        </w:rPr>
        <w:t>¶</w:t>
      </w:r>
      <w:r w:rsidRPr="00446B9D">
        <w:rPr>
          <w:rStyle w:val="StyleBoldUnderline"/>
          <w:sz w:val="28"/>
        </w:rPr>
        <w:t xml:space="preserve"> (RPS</w:t>
      </w:r>
      <w:r w:rsidRPr="00446B9D">
        <w:rPr>
          <w:sz w:val="16"/>
        </w:rPr>
        <w:t xml:space="preserve">) compliance fees. However, </w:t>
      </w:r>
      <w:r w:rsidRPr="00446B9D">
        <w:rPr>
          <w:rStyle w:val="StyleBoldUnderline"/>
          <w:sz w:val="28"/>
          <w:highlight w:val="green"/>
        </w:rPr>
        <w:t xml:space="preserve">experience has shown that electricity surcharges set on electricity </w:t>
      </w:r>
      <w:r w:rsidR="00763F05" w:rsidRPr="00446B9D">
        <w:rPr>
          <w:rStyle w:val="StyleBoldUnderline"/>
          <w:b w:val="0"/>
          <w:sz w:val="12"/>
          <w:highlight w:val="green"/>
          <w:u w:val="none"/>
        </w:rPr>
        <w:t>¶</w:t>
      </w:r>
      <w:r w:rsidRPr="00446B9D">
        <w:rPr>
          <w:rStyle w:val="StyleBoldUnderline"/>
          <w:sz w:val="28"/>
          <w:highlight w:val="green"/>
        </w:rPr>
        <w:t xml:space="preserve"> consumption or “wires charges” tend to be the most stable and reliable revenue source,</w:t>
      </w:r>
      <w:r w:rsidRPr="00446B9D">
        <w:rPr>
          <w:sz w:val="16"/>
        </w:rPr>
        <w:t xml:space="preserve"> as well as the </w:t>
      </w:r>
      <w:r w:rsidR="00763F05" w:rsidRPr="00446B9D">
        <w:rPr>
          <w:sz w:val="12"/>
        </w:rPr>
        <w:t>¶</w:t>
      </w:r>
      <w:r w:rsidRPr="00446B9D">
        <w:rPr>
          <w:sz w:val="16"/>
        </w:rPr>
        <w:t xml:space="preserve"> most fair as they internalize the environmental consequences of electricity purchases.</w:t>
      </w:r>
      <w:r w:rsidR="00763F05" w:rsidRPr="00446B9D">
        <w:rPr>
          <w:sz w:val="12"/>
        </w:rPr>
        <w:t>¶</w:t>
      </w:r>
      <w:r w:rsidRPr="00446B9D">
        <w:rPr>
          <w:sz w:val="16"/>
        </w:rPr>
        <w:t xml:space="preserve"> 17</w:t>
      </w:r>
      <w:r w:rsidR="00763F05" w:rsidRPr="00446B9D">
        <w:rPr>
          <w:sz w:val="12"/>
        </w:rPr>
        <w:t>¶</w:t>
      </w:r>
      <w:r w:rsidRPr="00446B9D">
        <w:rPr>
          <w:sz w:val="16"/>
        </w:rPr>
        <w:t xml:space="preserve"> States should </w:t>
      </w:r>
      <w:r w:rsidR="00763F05" w:rsidRPr="00446B9D">
        <w:rPr>
          <w:sz w:val="12"/>
        </w:rPr>
        <w:t>¶</w:t>
      </w:r>
      <w:r w:rsidRPr="00446B9D">
        <w:rPr>
          <w:sz w:val="16"/>
        </w:rPr>
        <w:t xml:space="preserve"> examine these sources as potential bases for the establishment of new clean energy funds.</w:t>
      </w:r>
    </w:p>
    <w:p w14:paraId="550F87C0" w14:textId="77777777" w:rsidR="00091626" w:rsidRPr="00446B9D" w:rsidRDefault="00091626" w:rsidP="00091626">
      <w:pPr>
        <w:pStyle w:val="Heading3"/>
      </w:pPr>
      <w:r w:rsidRPr="00446B9D">
        <w:lastRenderedPageBreak/>
        <w:t>A2: Links to Politics</w:t>
      </w:r>
    </w:p>
    <w:p w14:paraId="4FD7B527" w14:textId="77777777" w:rsidR="00091626" w:rsidRPr="00446B9D" w:rsidRDefault="00091626" w:rsidP="00091626">
      <w:pPr>
        <w:pStyle w:val="Heading4"/>
        <w:rPr>
          <w:sz w:val="28"/>
        </w:rPr>
      </w:pPr>
      <w:r w:rsidRPr="00446B9D">
        <w:rPr>
          <w:sz w:val="28"/>
        </w:rPr>
        <w:t>Low political visibility</w:t>
      </w:r>
    </w:p>
    <w:p w14:paraId="214D824B" w14:textId="77777777" w:rsidR="00091626" w:rsidRPr="00446B9D" w:rsidRDefault="00091626" w:rsidP="00091626">
      <w:pPr>
        <w:rPr>
          <w:rStyle w:val="StyleStyleBold12pt"/>
          <w:sz w:val="28"/>
        </w:rPr>
      </w:pPr>
      <w:r w:rsidRPr="00446B9D">
        <w:rPr>
          <w:rStyle w:val="StyleStyleBold12pt"/>
          <w:sz w:val="28"/>
        </w:rPr>
        <w:t>Rabe, 4</w:t>
      </w:r>
    </w:p>
    <w:p w14:paraId="358C4B04" w14:textId="77777777" w:rsidR="00091626" w:rsidRPr="00C90B46" w:rsidRDefault="00091626" w:rsidP="00091626">
      <w:pPr>
        <w:rPr>
          <w:sz w:val="16"/>
        </w:rPr>
      </w:pPr>
      <w:r w:rsidRPr="00C90B46">
        <w:rPr>
          <w:sz w:val="16"/>
        </w:rPr>
        <w:t>(Prof of Public Policy-Ford School at Michigan, Statehouse and Greenhouse,  P. 22)  </w:t>
      </w:r>
    </w:p>
    <w:p w14:paraId="01FFF402" w14:textId="77777777" w:rsidR="00091626" w:rsidRPr="00446B9D" w:rsidRDefault="00091626" w:rsidP="00091626">
      <w:pPr>
        <w:rPr>
          <w:szCs w:val="20"/>
        </w:rPr>
      </w:pPr>
      <w:r w:rsidRPr="00446B9D">
        <w:rPr>
          <w:szCs w:val="20"/>
        </w:rPr>
        <w:t xml:space="preserve">But this is not what occurred </w:t>
      </w:r>
      <w:r w:rsidRPr="00446B9D">
        <w:rPr>
          <w:rStyle w:val="underline"/>
          <w:szCs w:val="20"/>
          <w:highlight w:val="green"/>
        </w:rPr>
        <w:t>in the states</w:t>
      </w:r>
      <w:r w:rsidRPr="00446B9D">
        <w:rPr>
          <w:szCs w:val="20"/>
        </w:rPr>
        <w:t xml:space="preserve"> examined in this study. Instead, </w:t>
      </w:r>
      <w:r w:rsidRPr="00446B9D">
        <w:rPr>
          <w:rStyle w:val="underline"/>
          <w:szCs w:val="20"/>
        </w:rPr>
        <w:t xml:space="preserve">a much </w:t>
      </w:r>
      <w:r w:rsidRPr="00446B9D">
        <w:rPr>
          <w:rStyle w:val="underline"/>
          <w:szCs w:val="20"/>
          <w:highlight w:val="green"/>
        </w:rPr>
        <w:t>quieter</w:t>
      </w:r>
      <w:r w:rsidRPr="00446B9D">
        <w:rPr>
          <w:rStyle w:val="underline"/>
          <w:szCs w:val="20"/>
        </w:rPr>
        <w:t xml:space="preserve"> process of </w:t>
      </w:r>
      <w:r w:rsidRPr="00446B9D">
        <w:rPr>
          <w:rStyle w:val="underline"/>
          <w:szCs w:val="20"/>
          <w:highlight w:val="green"/>
        </w:rPr>
        <w:t>policy formation has emerged</w:t>
      </w:r>
      <w:r w:rsidRPr="00446B9D">
        <w:rPr>
          <w:rStyle w:val="underline"/>
          <w:szCs w:val="20"/>
        </w:rPr>
        <w:t>, even during more recent years, when the pace of innovation has accelerated</w:t>
      </w:r>
      <w:r w:rsidRPr="00446B9D">
        <w:rPr>
          <w:szCs w:val="20"/>
        </w:rPr>
        <w:t xml:space="preserve"> and the intent of many policies has been more far-reaching. This is not to suggest that climate-related episodes have been irrelevant or that leading environmental groups have played no role in state policy development. </w:t>
      </w:r>
      <w:r w:rsidRPr="00446B9D">
        <w:rPr>
          <w:rStyle w:val="underline"/>
          <w:szCs w:val="20"/>
          <w:highlight w:val="green"/>
        </w:rPr>
        <w:t>Contrary to</w:t>
      </w:r>
      <w:r w:rsidRPr="00446B9D">
        <w:rPr>
          <w:rStyle w:val="underline"/>
          <w:szCs w:val="20"/>
        </w:rPr>
        <w:t xml:space="preserve"> the kinds of </w:t>
      </w:r>
      <w:r w:rsidRPr="00446B9D">
        <w:rPr>
          <w:rStyle w:val="underline"/>
          <w:szCs w:val="20"/>
          <w:highlight w:val="green"/>
        </w:rPr>
        <w:t>political brawls</w:t>
      </w:r>
      <w:r w:rsidRPr="00446B9D">
        <w:rPr>
          <w:rStyle w:val="underline"/>
          <w:szCs w:val="20"/>
        </w:rPr>
        <w:t xml:space="preserve"> so common in debates about climate change policy </w:t>
      </w:r>
      <w:r w:rsidRPr="00446B9D">
        <w:rPr>
          <w:rStyle w:val="underline"/>
          <w:szCs w:val="20"/>
          <w:highlight w:val="green"/>
        </w:rPr>
        <w:t>at national</w:t>
      </w:r>
      <w:r w:rsidRPr="00446B9D">
        <w:rPr>
          <w:rStyle w:val="underline"/>
          <w:szCs w:val="20"/>
        </w:rPr>
        <w:t xml:space="preserve"> and international </w:t>
      </w:r>
      <w:r w:rsidRPr="00446B9D">
        <w:rPr>
          <w:rStyle w:val="underline"/>
          <w:szCs w:val="20"/>
          <w:highlight w:val="green"/>
        </w:rPr>
        <w:t>venues</w:t>
      </w:r>
      <w:r w:rsidRPr="00446B9D">
        <w:rPr>
          <w:rStyle w:val="underline"/>
          <w:szCs w:val="20"/>
        </w:rPr>
        <w:t xml:space="preserve">, however, </w:t>
      </w:r>
      <w:r w:rsidRPr="00446B9D">
        <w:rPr>
          <w:rStyle w:val="underline"/>
          <w:szCs w:val="20"/>
          <w:highlight w:val="green"/>
        </w:rPr>
        <w:t>state</w:t>
      </w:r>
      <w:r w:rsidRPr="00446B9D">
        <w:rPr>
          <w:rStyle w:val="underline"/>
          <w:szCs w:val="20"/>
        </w:rPr>
        <w:t xml:space="preserve">-based </w:t>
      </w:r>
      <w:r w:rsidRPr="00446B9D">
        <w:rPr>
          <w:rStyle w:val="underline"/>
          <w:szCs w:val="20"/>
          <w:highlight w:val="green"/>
        </w:rPr>
        <w:t>policymaking has been far less visible and contentious</w:t>
      </w:r>
      <w:r w:rsidRPr="00446B9D">
        <w:rPr>
          <w:rStyle w:val="underline"/>
          <w:szCs w:val="20"/>
        </w:rPr>
        <w:t xml:space="preserve">, often </w:t>
      </w:r>
      <w:r w:rsidRPr="00446B9D">
        <w:rPr>
          <w:rStyle w:val="underline"/>
          <w:szCs w:val="20"/>
          <w:highlight w:val="green"/>
        </w:rPr>
        <w:t>cutting across</w:t>
      </w:r>
      <w:r w:rsidRPr="00446B9D">
        <w:rPr>
          <w:rStyle w:val="underline"/>
          <w:szCs w:val="20"/>
        </w:rPr>
        <w:t xml:space="preserve"> traditional </w:t>
      </w:r>
      <w:r w:rsidRPr="00446B9D">
        <w:rPr>
          <w:rStyle w:val="underline"/>
          <w:szCs w:val="20"/>
          <w:highlight w:val="green"/>
        </w:rPr>
        <w:t>partisan and interest group fissures</w:t>
      </w:r>
      <w:r w:rsidRPr="00446B9D">
        <w:rPr>
          <w:rStyle w:val="underline"/>
          <w:szCs w:val="20"/>
        </w:rPr>
        <w:t>. It has</w:t>
      </w:r>
      <w:r w:rsidRPr="00446B9D">
        <w:rPr>
          <w:szCs w:val="20"/>
        </w:rPr>
        <w:t xml:space="preserve">, moreover, </w:t>
      </w:r>
      <w:r w:rsidRPr="00446B9D">
        <w:rPr>
          <w:rStyle w:val="underline"/>
          <w:szCs w:val="20"/>
        </w:rPr>
        <w:t>been far more productive in terms of generating actual policies with the potential to reduce greenhouse gas releases</w:t>
      </w:r>
      <w:r w:rsidRPr="00446B9D">
        <w:rPr>
          <w:szCs w:val="20"/>
        </w:rPr>
        <w:t>.</w:t>
      </w:r>
    </w:p>
    <w:p w14:paraId="6CE54C16" w14:textId="77777777" w:rsidR="00526BEE" w:rsidRPr="00446B9D" w:rsidRDefault="00526BEE" w:rsidP="00526BEE">
      <w:pPr>
        <w:pStyle w:val="Heading4"/>
        <w:rPr>
          <w:sz w:val="28"/>
        </w:rPr>
      </w:pPr>
      <w:r w:rsidRPr="00446B9D">
        <w:rPr>
          <w:sz w:val="28"/>
        </w:rPr>
        <w:t>CP is below the political radar</w:t>
      </w:r>
    </w:p>
    <w:p w14:paraId="33A4CF3F" w14:textId="77777777" w:rsidR="00526BEE" w:rsidRPr="00446B9D" w:rsidRDefault="00526BEE" w:rsidP="00526BEE">
      <w:pPr>
        <w:rPr>
          <w:rStyle w:val="StyleStyleBold12pt"/>
          <w:sz w:val="28"/>
        </w:rPr>
      </w:pPr>
      <w:r w:rsidRPr="00446B9D">
        <w:rPr>
          <w:rStyle w:val="StyleStyleBold12pt"/>
          <w:sz w:val="28"/>
        </w:rPr>
        <w:t>Celli 01</w:t>
      </w:r>
    </w:p>
    <w:p w14:paraId="54AF630D" w14:textId="77777777" w:rsidR="00526BEE" w:rsidRPr="00446B9D" w:rsidRDefault="00526BEE" w:rsidP="00526BEE">
      <w:pPr>
        <w:rPr>
          <w:sz w:val="16"/>
        </w:rPr>
      </w:pPr>
      <w:r w:rsidRPr="00446B9D">
        <w:rPr>
          <w:sz w:val="16"/>
        </w:rPr>
        <w:t>Chief of the Civil Rights Bureau, New York State Attorney General's Office (Andrew, 64 Alb. L. Rev. 1091, Lexis)</w:t>
      </w:r>
    </w:p>
    <w:p w14:paraId="6777C848" w14:textId="77777777" w:rsidR="00526BEE" w:rsidRPr="00446B9D" w:rsidRDefault="00526BEE" w:rsidP="00526BEE">
      <w:pPr>
        <w:tabs>
          <w:tab w:val="left" w:pos="3450"/>
        </w:tabs>
        <w:rPr>
          <w:szCs w:val="16"/>
        </w:rPr>
      </w:pPr>
      <w:r w:rsidRPr="00446B9D">
        <w:rPr>
          <w:szCs w:val="16"/>
        </w:rPr>
        <w:tab/>
      </w:r>
    </w:p>
    <w:p w14:paraId="794B54D5" w14:textId="77777777" w:rsidR="00526BEE" w:rsidRPr="00446B9D" w:rsidRDefault="00526BEE" w:rsidP="00526BEE">
      <w:pPr>
        <w:rPr>
          <w:rStyle w:val="StyleBoldUnderline"/>
          <w:sz w:val="28"/>
        </w:rPr>
      </w:pPr>
      <w:r w:rsidRPr="00446B9D">
        <w:rPr>
          <w:sz w:val="16"/>
          <w:szCs w:val="16"/>
        </w:rPr>
        <w:t xml:space="preserve">I also saw that </w:t>
      </w:r>
      <w:r w:rsidRPr="00446B9D">
        <w:rPr>
          <w:rStyle w:val="StyleBoldUnderline"/>
          <w:sz w:val="28"/>
          <w:highlight w:val="green"/>
        </w:rPr>
        <w:t>state enforcement officers</w:t>
      </w:r>
      <w:r w:rsidRPr="00446B9D">
        <w:rPr>
          <w:sz w:val="16"/>
          <w:szCs w:val="16"/>
        </w:rPr>
        <w:t xml:space="preserve">, like me and like Peter Lehner, with our small and agile offices </w:t>
      </w:r>
      <w:r w:rsidRPr="00446B9D">
        <w:rPr>
          <w:rStyle w:val="StyleBoldUnderline"/>
          <w:sz w:val="28"/>
          <w:highlight w:val="green"/>
        </w:rPr>
        <w:t>operating below the national political radar,</w:t>
      </w:r>
      <w:r w:rsidRPr="00446B9D">
        <w:rPr>
          <w:sz w:val="16"/>
          <w:szCs w:val="16"/>
        </w:rPr>
        <w:t xml:space="preserve"> that we </w:t>
      </w:r>
      <w:r w:rsidRPr="00446B9D">
        <w:rPr>
          <w:rStyle w:val="StyleBoldUnderline"/>
          <w:sz w:val="28"/>
          <w:highlight w:val="green"/>
        </w:rPr>
        <w:t>can use</w:t>
      </w:r>
      <w:r w:rsidRPr="00446B9D">
        <w:rPr>
          <w:sz w:val="16"/>
          <w:szCs w:val="16"/>
        </w:rPr>
        <w:t xml:space="preserve"> these </w:t>
      </w:r>
      <w:r w:rsidRPr="00446B9D">
        <w:rPr>
          <w:rStyle w:val="StyleBoldUnderline"/>
          <w:sz w:val="28"/>
          <w:highlight w:val="green"/>
        </w:rPr>
        <w:t xml:space="preserve">federal laws </w:t>
      </w:r>
      <w:r w:rsidRPr="00446B9D">
        <w:rPr>
          <w:rStyle w:val="StyleBoldUnderline"/>
          <w:sz w:val="28"/>
        </w:rPr>
        <w:t>in creative and aggressive ways</w:t>
      </w:r>
      <w:r w:rsidRPr="00446B9D">
        <w:rPr>
          <w:sz w:val="16"/>
          <w:szCs w:val="16"/>
        </w:rPr>
        <w:t xml:space="preserve"> and perhaps in a way that is </w:t>
      </w:r>
      <w:r w:rsidRPr="00446B9D">
        <w:rPr>
          <w:rStyle w:val="StyleBoldUnderline"/>
          <w:sz w:val="28"/>
          <w:highlight w:val="green"/>
        </w:rPr>
        <w:t xml:space="preserve">insulated from </w:t>
      </w:r>
      <w:r w:rsidRPr="00446B9D">
        <w:rPr>
          <w:rStyle w:val="StyleBoldUnderline"/>
          <w:sz w:val="28"/>
        </w:rPr>
        <w:t xml:space="preserve">the kinds of </w:t>
      </w:r>
      <w:r w:rsidRPr="00446B9D">
        <w:rPr>
          <w:rStyle w:val="StyleBoldUnderline"/>
          <w:sz w:val="28"/>
          <w:highlight w:val="green"/>
        </w:rPr>
        <w:t xml:space="preserve">political pressure </w:t>
      </w:r>
      <w:r w:rsidRPr="00446B9D">
        <w:rPr>
          <w:rStyle w:val="StyleBoldUnderline"/>
          <w:sz w:val="28"/>
        </w:rPr>
        <w:t>that, say,</w:t>
      </w:r>
      <w:r w:rsidRPr="00446B9D">
        <w:rPr>
          <w:sz w:val="16"/>
          <w:szCs w:val="16"/>
        </w:rPr>
        <w:t xml:space="preserve"> the Civil Rights Division of </w:t>
      </w:r>
      <w:r w:rsidRPr="00446B9D">
        <w:rPr>
          <w:rStyle w:val="StyleBoldUnderline"/>
          <w:sz w:val="28"/>
        </w:rPr>
        <w:t>the Justice Department faces.</w:t>
      </w:r>
    </w:p>
    <w:p w14:paraId="1453C626" w14:textId="77777777" w:rsidR="00526BEE" w:rsidRPr="00446B9D" w:rsidRDefault="00526BEE" w:rsidP="00091626">
      <w:pPr>
        <w:rPr>
          <w:szCs w:val="20"/>
        </w:rPr>
      </w:pPr>
    </w:p>
    <w:p w14:paraId="483E71CB" w14:textId="77777777" w:rsidR="00091626" w:rsidRPr="00446B9D" w:rsidRDefault="00091626" w:rsidP="00091626">
      <w:pPr>
        <w:pStyle w:val="Heading3"/>
      </w:pPr>
      <w:r w:rsidRPr="00446B9D">
        <w:lastRenderedPageBreak/>
        <w:t>A2: Compliance</w:t>
      </w:r>
    </w:p>
    <w:p w14:paraId="1EA04134" w14:textId="77777777" w:rsidR="00091626" w:rsidRPr="00446B9D" w:rsidRDefault="00091626" w:rsidP="00091626">
      <w:pPr>
        <w:pStyle w:val="Heading4"/>
        <w:rPr>
          <w:sz w:val="28"/>
        </w:rPr>
      </w:pPr>
      <w:r w:rsidRPr="00446B9D">
        <w:rPr>
          <w:sz w:val="28"/>
        </w:rPr>
        <w:t>Fiat Solves- they have to comply.</w:t>
      </w:r>
    </w:p>
    <w:p w14:paraId="04F2342C" w14:textId="77777777" w:rsidR="00091626" w:rsidRPr="00446B9D" w:rsidRDefault="00091626" w:rsidP="00091626">
      <w:pPr>
        <w:pStyle w:val="Heading4"/>
        <w:rPr>
          <w:sz w:val="28"/>
        </w:rPr>
      </w:pPr>
      <w:r w:rsidRPr="00446B9D">
        <w:rPr>
          <w:sz w:val="28"/>
        </w:rPr>
        <w:t xml:space="preserve">Compacts will be followed- equivalent of treaties  </w:t>
      </w:r>
    </w:p>
    <w:p w14:paraId="5AC82C03" w14:textId="77777777" w:rsidR="00091626" w:rsidRPr="00446B9D" w:rsidRDefault="00091626" w:rsidP="00091626">
      <w:pPr>
        <w:rPr>
          <w:rStyle w:val="StyleStyleBold12pt"/>
          <w:sz w:val="28"/>
        </w:rPr>
      </w:pPr>
      <w:r w:rsidRPr="00446B9D">
        <w:rPr>
          <w:rStyle w:val="StyleStyleBold12pt"/>
          <w:sz w:val="28"/>
        </w:rPr>
        <w:t xml:space="preserve">Every Vote Equal ’11 </w:t>
      </w:r>
    </w:p>
    <w:p w14:paraId="4C4D597D" w14:textId="77777777" w:rsidR="00091626" w:rsidRPr="00446B9D" w:rsidRDefault="00091626" w:rsidP="00091626">
      <w:r w:rsidRPr="00446B9D">
        <w:t xml:space="preserve">Every Vote Equal is a policy book advocating for a compact to create a national popular vote for President with chapters on the history of interstate compacts and written by 15 judges and U.S. Representatives, “Background on Interstate Compacts,” </w:t>
      </w:r>
      <w:hyperlink r:id="rId16" w:history="1">
        <w:r w:rsidRPr="00446B9D">
          <w:rPr>
            <w:rStyle w:val="Hyperlink"/>
          </w:rPr>
          <w:t>http://www.every-vote-equal.com/pdf/EVECh5new_web.pdf</w:t>
        </w:r>
      </w:hyperlink>
    </w:p>
    <w:p w14:paraId="4E6EE78D" w14:textId="77777777" w:rsidR="00091626" w:rsidRPr="00446B9D" w:rsidRDefault="00091626" w:rsidP="00091626">
      <w:pPr>
        <w:rPr>
          <w:rStyle w:val="StyleBoldUnderline"/>
          <w:sz w:val="28"/>
        </w:rPr>
      </w:pPr>
    </w:p>
    <w:p w14:paraId="0FB5EF95" w14:textId="77777777" w:rsidR="00091626" w:rsidRPr="00446B9D" w:rsidRDefault="00091626" w:rsidP="00091626">
      <w:pPr>
        <w:rPr>
          <w:sz w:val="16"/>
        </w:rPr>
      </w:pPr>
      <w:r w:rsidRPr="00446B9D">
        <w:rPr>
          <w:rStyle w:val="StyleBoldUnderline"/>
          <w:sz w:val="28"/>
          <w:highlight w:val="green"/>
        </w:rPr>
        <w:t>An interstate compact is,</w:t>
      </w:r>
      <w:r w:rsidRPr="00446B9D">
        <w:rPr>
          <w:rStyle w:val="StyleBoldUnderline"/>
          <w:sz w:val="28"/>
        </w:rPr>
        <w:t xml:space="preserve"> first and foremost, </w:t>
      </w:r>
      <w:r w:rsidRPr="00446B9D">
        <w:rPr>
          <w:rStyle w:val="StyleBoldUnderline"/>
          <w:sz w:val="28"/>
          <w:highlight w:val="green"/>
        </w:rPr>
        <w:t>a contract</w:t>
      </w:r>
      <w:r w:rsidRPr="00446B9D">
        <w:rPr>
          <w:rStyle w:val="StyleBoldUnderline"/>
          <w:sz w:val="28"/>
        </w:rPr>
        <w:t>. As the Supreme</w:t>
      </w:r>
      <w:r w:rsidRPr="00446B9D">
        <w:rPr>
          <w:rStyle w:val="StyleBoldUnderline"/>
          <w:b w:val="0"/>
          <w:sz w:val="12"/>
          <w:u w:val="none"/>
        </w:rPr>
        <w:t>¶</w:t>
      </w:r>
      <w:r w:rsidRPr="00446B9D">
        <w:rPr>
          <w:rStyle w:val="StyleBoldUnderline"/>
          <w:sz w:val="28"/>
        </w:rPr>
        <w:t xml:space="preserve"> Court wrote</w:t>
      </w:r>
      <w:r w:rsidRPr="00446B9D">
        <w:rPr>
          <w:sz w:val="16"/>
        </w:rPr>
        <w:t xml:space="preserve"> in the 1959 case of Petty v. Tennessee-Missouri Bridge</w:t>
      </w:r>
      <w:r w:rsidRPr="00446B9D">
        <w:rPr>
          <w:sz w:val="12"/>
        </w:rPr>
        <w:t>¶</w:t>
      </w:r>
      <w:r w:rsidRPr="00446B9D">
        <w:rPr>
          <w:sz w:val="16"/>
        </w:rPr>
        <w:t xml:space="preserve"> Commission:</w:t>
      </w:r>
      <w:r w:rsidRPr="00446B9D">
        <w:rPr>
          <w:sz w:val="12"/>
        </w:rPr>
        <w:t>¶</w:t>
      </w:r>
      <w:r w:rsidRPr="00446B9D">
        <w:rPr>
          <w:sz w:val="16"/>
        </w:rPr>
        <w:t xml:space="preserve"> “[a] compact is, after all, a contract.”</w:t>
      </w:r>
      <w:r w:rsidRPr="00446B9D">
        <w:rPr>
          <w:sz w:val="12"/>
        </w:rPr>
        <w:t>¶</w:t>
      </w:r>
      <w:r w:rsidRPr="00446B9D">
        <w:rPr>
          <w:sz w:val="16"/>
        </w:rPr>
        <w:t xml:space="preserve"> 7</w:t>
      </w:r>
      <w:r w:rsidRPr="00446B9D">
        <w:rPr>
          <w:sz w:val="12"/>
        </w:rPr>
        <w:t>¶</w:t>
      </w:r>
      <w:r w:rsidRPr="00446B9D">
        <w:rPr>
          <w:sz w:val="16"/>
        </w:rPr>
        <w:t xml:space="preserve"> As contracts, compacts enjoy strong protection from the U.S.</w:t>
      </w:r>
      <w:r w:rsidRPr="00446B9D">
        <w:rPr>
          <w:sz w:val="12"/>
        </w:rPr>
        <w:t>¶</w:t>
      </w:r>
      <w:r w:rsidRPr="00446B9D">
        <w:rPr>
          <w:sz w:val="16"/>
        </w:rPr>
        <w:t xml:space="preserve"> Constitution. </w:t>
      </w:r>
      <w:r w:rsidRPr="00446B9D">
        <w:rPr>
          <w:rStyle w:val="StyleBoldUnderline"/>
          <w:sz w:val="28"/>
        </w:rPr>
        <w:t>Article I, section 10,</w:t>
      </w:r>
      <w:r w:rsidRPr="00446B9D">
        <w:rPr>
          <w:sz w:val="16"/>
        </w:rPr>
        <w:t xml:space="preserve"> clause 1 </w:t>
      </w:r>
      <w:r w:rsidRPr="00446B9D">
        <w:rPr>
          <w:rStyle w:val="StyleBoldUnderline"/>
          <w:sz w:val="28"/>
        </w:rPr>
        <w:t>of the Constitution provides:</w:t>
      </w:r>
      <w:r w:rsidRPr="00446B9D">
        <w:rPr>
          <w:sz w:val="16"/>
        </w:rPr>
        <w:t xml:space="preserve"> </w:t>
      </w:r>
      <w:r w:rsidRPr="00446B9D">
        <w:rPr>
          <w:sz w:val="12"/>
        </w:rPr>
        <w:t>¶</w:t>
      </w:r>
      <w:r w:rsidRPr="00446B9D">
        <w:rPr>
          <w:sz w:val="16"/>
        </w:rPr>
        <w:t xml:space="preserve"> “</w:t>
      </w:r>
      <w:r w:rsidRPr="00446B9D">
        <w:rPr>
          <w:rStyle w:val="StyleBoldUnderline"/>
          <w:sz w:val="28"/>
        </w:rPr>
        <w:t>No State shall ... pass any ... Law impairing the Obligation</w:t>
      </w:r>
      <w:r w:rsidRPr="00446B9D">
        <w:rPr>
          <w:rStyle w:val="StyleBoldUnderline"/>
          <w:b w:val="0"/>
          <w:sz w:val="12"/>
          <w:u w:val="none"/>
        </w:rPr>
        <w:t>¶</w:t>
      </w:r>
      <w:r w:rsidRPr="00446B9D">
        <w:rPr>
          <w:rStyle w:val="StyleBoldUnderline"/>
          <w:sz w:val="28"/>
        </w:rPr>
        <w:t xml:space="preserve"> of Contracts</w:t>
      </w:r>
      <w:r w:rsidRPr="00446B9D">
        <w:rPr>
          <w:sz w:val="16"/>
        </w:rPr>
        <w:t>....”</w:t>
      </w:r>
      <w:r w:rsidRPr="00446B9D">
        <w:rPr>
          <w:sz w:val="12"/>
        </w:rPr>
        <w:t>¶</w:t>
      </w:r>
      <w:r w:rsidRPr="00446B9D">
        <w:rPr>
          <w:sz w:val="16"/>
        </w:rPr>
        <w:t xml:space="preserve"> 8</w:t>
      </w:r>
      <w:r w:rsidRPr="00446B9D">
        <w:rPr>
          <w:sz w:val="12"/>
        </w:rPr>
        <w:t>¶</w:t>
      </w:r>
      <w:r w:rsidRPr="00446B9D">
        <w:rPr>
          <w:sz w:val="16"/>
        </w:rPr>
        <w:t xml:space="preserve"> The Council of State Governments summarizes the nature of interstate compacts as follows:</w:t>
      </w:r>
      <w:r w:rsidRPr="00446B9D">
        <w:rPr>
          <w:sz w:val="12"/>
        </w:rPr>
        <w:t>¶</w:t>
      </w:r>
      <w:r w:rsidRPr="00446B9D">
        <w:rPr>
          <w:sz w:val="16"/>
        </w:rPr>
        <w:t xml:space="preserve"> “Compacts are agreements between two or more states that</w:t>
      </w:r>
      <w:r w:rsidRPr="00446B9D">
        <w:rPr>
          <w:sz w:val="12"/>
        </w:rPr>
        <w:t>¶</w:t>
      </w:r>
      <w:r w:rsidRPr="00446B9D">
        <w:rPr>
          <w:sz w:val="16"/>
        </w:rPr>
        <w:t xml:space="preserve"> bind them to the compacts’ provisions, just as a contract</w:t>
      </w:r>
      <w:r w:rsidRPr="00446B9D">
        <w:rPr>
          <w:sz w:val="12"/>
        </w:rPr>
        <w:t>¶</w:t>
      </w:r>
      <w:r w:rsidRPr="00446B9D">
        <w:rPr>
          <w:sz w:val="16"/>
        </w:rPr>
        <w:t xml:space="preserve"> binds two or more parties in a business deal. As such, compacts are subject to the substantive principles of contract law</w:t>
      </w:r>
      <w:r w:rsidRPr="00446B9D">
        <w:rPr>
          <w:sz w:val="12"/>
        </w:rPr>
        <w:t>¶</w:t>
      </w:r>
      <w:r w:rsidRPr="00446B9D">
        <w:rPr>
          <w:sz w:val="16"/>
        </w:rPr>
        <w:t xml:space="preserve"> and are protected by the constitutional prohibition against</w:t>
      </w:r>
      <w:r w:rsidRPr="00446B9D">
        <w:rPr>
          <w:sz w:val="12"/>
        </w:rPr>
        <w:t>¶</w:t>
      </w:r>
      <w:r w:rsidRPr="00446B9D">
        <w:rPr>
          <w:sz w:val="16"/>
        </w:rPr>
        <w:t xml:space="preserve"> laws that impair the obligations of contracts (U.S.</w:t>
      </w:r>
      <w:r w:rsidRPr="00446B9D">
        <w:rPr>
          <w:sz w:val="12"/>
        </w:rPr>
        <w:t>¶</w:t>
      </w:r>
      <w:r w:rsidRPr="00446B9D">
        <w:rPr>
          <w:sz w:val="16"/>
        </w:rPr>
        <w:t xml:space="preserve"> Constitution, Article I, Section 10). </w:t>
      </w:r>
      <w:r w:rsidRPr="00446B9D">
        <w:rPr>
          <w:sz w:val="12"/>
        </w:rPr>
        <w:t>¶</w:t>
      </w:r>
      <w:r w:rsidRPr="00446B9D">
        <w:rPr>
          <w:sz w:val="16"/>
        </w:rPr>
        <w:t xml:space="preserve"> “That means that </w:t>
      </w:r>
      <w:r w:rsidRPr="00446B9D">
        <w:rPr>
          <w:rStyle w:val="StyleBoldUnderline"/>
          <w:sz w:val="28"/>
          <w:highlight w:val="green"/>
        </w:rPr>
        <w:t>compacting states are bound to observe the</w:t>
      </w:r>
      <w:r w:rsidRPr="00446B9D">
        <w:rPr>
          <w:rStyle w:val="StyleBoldUnderline"/>
          <w:b w:val="0"/>
          <w:sz w:val="12"/>
          <w:highlight w:val="green"/>
          <w:u w:val="none"/>
        </w:rPr>
        <w:t>¶</w:t>
      </w:r>
      <w:r w:rsidRPr="00446B9D">
        <w:rPr>
          <w:rStyle w:val="StyleBoldUnderline"/>
          <w:sz w:val="28"/>
          <w:highlight w:val="green"/>
        </w:rPr>
        <w:t xml:space="preserve"> terms</w:t>
      </w:r>
      <w:r w:rsidRPr="00446B9D">
        <w:rPr>
          <w:rStyle w:val="StyleBoldUnderline"/>
          <w:sz w:val="28"/>
        </w:rPr>
        <w:t xml:space="preserve"> of their agreements, </w:t>
      </w:r>
      <w:r w:rsidRPr="00446B9D">
        <w:rPr>
          <w:rStyle w:val="StyleBoldUnderline"/>
          <w:sz w:val="28"/>
          <w:highlight w:val="green"/>
        </w:rPr>
        <w:t>even if those terms are</w:t>
      </w:r>
      <w:r w:rsidRPr="00446B9D">
        <w:rPr>
          <w:rStyle w:val="StyleBoldUnderline"/>
          <w:sz w:val="28"/>
        </w:rPr>
        <w:t xml:space="preserve"> </w:t>
      </w:r>
      <w:r w:rsidRPr="00446B9D">
        <w:rPr>
          <w:rStyle w:val="StyleBoldUnderline"/>
          <w:sz w:val="28"/>
          <w:highlight w:val="green"/>
        </w:rPr>
        <w:t>inconsistent with other state laws</w:t>
      </w:r>
      <w:r w:rsidRPr="00446B9D">
        <w:rPr>
          <w:rStyle w:val="StyleBoldUnderline"/>
          <w:sz w:val="28"/>
        </w:rPr>
        <w:t>.</w:t>
      </w:r>
      <w:r w:rsidRPr="00446B9D">
        <w:rPr>
          <w:sz w:val="16"/>
        </w:rPr>
        <w:t xml:space="preserve"> In short, </w:t>
      </w:r>
      <w:r w:rsidRPr="00446B9D">
        <w:rPr>
          <w:rStyle w:val="StyleBoldUnderline"/>
          <w:sz w:val="28"/>
        </w:rPr>
        <w:t>compacts between states</w:t>
      </w:r>
      <w:r w:rsidRPr="00446B9D">
        <w:rPr>
          <w:rStyle w:val="StyleBoldUnderline"/>
          <w:b w:val="0"/>
          <w:sz w:val="12"/>
          <w:u w:val="none"/>
        </w:rPr>
        <w:t>¶</w:t>
      </w:r>
      <w:r w:rsidRPr="00446B9D">
        <w:rPr>
          <w:rStyle w:val="StyleBoldUnderline"/>
          <w:sz w:val="28"/>
        </w:rPr>
        <w:t xml:space="preserve"> are somewhat like treaties between nations. </w:t>
      </w:r>
      <w:r w:rsidRPr="00446B9D">
        <w:rPr>
          <w:rStyle w:val="StyleBoldUnderline"/>
          <w:sz w:val="28"/>
          <w:highlight w:val="green"/>
        </w:rPr>
        <w:t>Compacts have</w:t>
      </w:r>
      <w:r w:rsidRPr="00446B9D">
        <w:rPr>
          <w:rStyle w:val="StyleBoldUnderline"/>
          <w:b w:val="0"/>
          <w:sz w:val="12"/>
          <w:highlight w:val="green"/>
          <w:u w:val="none"/>
        </w:rPr>
        <w:t>¶</w:t>
      </w:r>
      <w:r w:rsidRPr="00446B9D">
        <w:rPr>
          <w:rStyle w:val="StyleBoldUnderline"/>
          <w:sz w:val="28"/>
          <w:highlight w:val="green"/>
        </w:rPr>
        <w:t xml:space="preserve"> the force</w:t>
      </w:r>
      <w:r w:rsidRPr="00446B9D">
        <w:rPr>
          <w:sz w:val="16"/>
        </w:rPr>
        <w:t xml:space="preserve"> and effect </w:t>
      </w:r>
      <w:r w:rsidRPr="00446B9D">
        <w:rPr>
          <w:rStyle w:val="StyleBoldUnderline"/>
          <w:sz w:val="28"/>
          <w:highlight w:val="green"/>
        </w:rPr>
        <w:t>of statutory law</w:t>
      </w:r>
      <w:r w:rsidRPr="00446B9D">
        <w:rPr>
          <w:sz w:val="16"/>
        </w:rPr>
        <w:t xml:space="preserve"> (whether enacted by</w:t>
      </w:r>
      <w:r w:rsidRPr="00446B9D">
        <w:rPr>
          <w:sz w:val="12"/>
        </w:rPr>
        <w:t>¶</w:t>
      </w:r>
      <w:r w:rsidRPr="00446B9D">
        <w:rPr>
          <w:sz w:val="16"/>
        </w:rPr>
        <w:t xml:space="preserve"> statute or not) </w:t>
      </w:r>
      <w:r w:rsidRPr="00446B9D">
        <w:rPr>
          <w:rStyle w:val="StyleBoldUnderline"/>
          <w:sz w:val="28"/>
          <w:highlight w:val="green"/>
        </w:rPr>
        <w:t>and</w:t>
      </w:r>
      <w:r w:rsidRPr="00446B9D">
        <w:rPr>
          <w:rStyle w:val="StyleBoldUnderline"/>
          <w:sz w:val="28"/>
        </w:rPr>
        <w:t xml:space="preserve"> they </w:t>
      </w:r>
      <w:r w:rsidRPr="00446B9D">
        <w:rPr>
          <w:rStyle w:val="StyleBoldUnderline"/>
          <w:sz w:val="28"/>
          <w:highlight w:val="green"/>
        </w:rPr>
        <w:t>take precedence over conflicting</w:t>
      </w:r>
      <w:r w:rsidRPr="00446B9D">
        <w:rPr>
          <w:rStyle w:val="StyleBoldUnderline"/>
          <w:b w:val="0"/>
          <w:sz w:val="12"/>
          <w:highlight w:val="green"/>
          <w:u w:val="none"/>
        </w:rPr>
        <w:t>¶</w:t>
      </w:r>
      <w:r w:rsidRPr="00446B9D">
        <w:rPr>
          <w:rStyle w:val="StyleBoldUnderline"/>
          <w:sz w:val="28"/>
          <w:highlight w:val="green"/>
        </w:rPr>
        <w:t xml:space="preserve"> state laws, regardless of when</w:t>
      </w:r>
      <w:r w:rsidRPr="00446B9D">
        <w:rPr>
          <w:rStyle w:val="StyleBoldUnderline"/>
          <w:sz w:val="28"/>
        </w:rPr>
        <w:t xml:space="preserve"> those laws are </w:t>
      </w:r>
      <w:r w:rsidRPr="00446B9D">
        <w:rPr>
          <w:rStyle w:val="StyleBoldUnderline"/>
          <w:sz w:val="28"/>
          <w:highlight w:val="green"/>
        </w:rPr>
        <w:t>enacted</w:t>
      </w:r>
      <w:r w:rsidRPr="00446B9D">
        <w:rPr>
          <w:sz w:val="16"/>
          <w:highlight w:val="green"/>
        </w:rPr>
        <w:t>.</w:t>
      </w:r>
      <w:r w:rsidRPr="00446B9D">
        <w:rPr>
          <w:sz w:val="16"/>
        </w:rPr>
        <w:t xml:space="preserve"> </w:t>
      </w:r>
      <w:r w:rsidRPr="00446B9D">
        <w:rPr>
          <w:sz w:val="12"/>
        </w:rPr>
        <w:t>¶</w:t>
      </w:r>
      <w:r w:rsidRPr="00446B9D">
        <w:rPr>
          <w:sz w:val="16"/>
        </w:rPr>
        <w:t xml:space="preserve"> Background on Interstate Compacts | 189</w:t>
      </w:r>
      <w:r w:rsidRPr="00446B9D">
        <w:rPr>
          <w:sz w:val="12"/>
        </w:rPr>
        <w:t>¶</w:t>
      </w:r>
      <w:r w:rsidRPr="00446B9D">
        <w:rPr>
          <w:sz w:val="16"/>
        </w:rPr>
        <w:t xml:space="preserve"> 6</w:t>
      </w:r>
      <w:r w:rsidRPr="00446B9D">
        <w:rPr>
          <w:sz w:val="12"/>
        </w:rPr>
        <w:t>¶</w:t>
      </w:r>
      <w:r w:rsidRPr="00446B9D">
        <w:rPr>
          <w:sz w:val="16"/>
        </w:rPr>
        <w:t xml:space="preserve"> Id. at 517–518. </w:t>
      </w:r>
      <w:r w:rsidRPr="00446B9D">
        <w:rPr>
          <w:sz w:val="12"/>
        </w:rPr>
        <w:t>¶</w:t>
      </w:r>
      <w:r w:rsidRPr="00446B9D">
        <w:rPr>
          <w:sz w:val="16"/>
        </w:rPr>
        <w:t xml:space="preserve"> 7</w:t>
      </w:r>
      <w:r w:rsidRPr="00446B9D">
        <w:rPr>
          <w:sz w:val="12"/>
        </w:rPr>
        <w:t>¶</w:t>
      </w:r>
      <w:r w:rsidRPr="00446B9D">
        <w:rPr>
          <w:sz w:val="16"/>
        </w:rPr>
        <w:t xml:space="preserve"> Petty v. Tennessee-Missouri Bridge Commission. 359 U.S. 275 at 285. 1959. </w:t>
      </w:r>
      <w:r w:rsidRPr="00446B9D">
        <w:rPr>
          <w:sz w:val="12"/>
        </w:rPr>
        <w:t>¶</w:t>
      </w:r>
      <w:r w:rsidRPr="00446B9D">
        <w:rPr>
          <w:sz w:val="16"/>
        </w:rPr>
        <w:t xml:space="preserve"> 8</w:t>
      </w:r>
      <w:r w:rsidRPr="00446B9D">
        <w:rPr>
          <w:sz w:val="12"/>
        </w:rPr>
        <w:t>¶</w:t>
      </w:r>
      <w:r w:rsidRPr="00446B9D">
        <w:rPr>
          <w:sz w:val="16"/>
        </w:rPr>
        <w:t xml:space="preserve"> See appendix C for the full wording of the impairments clause.</w:t>
      </w:r>
    </w:p>
    <w:p w14:paraId="328ABF75" w14:textId="77777777" w:rsidR="00AC77A2" w:rsidRPr="00446B9D" w:rsidRDefault="00AC77A2" w:rsidP="00AC77A2">
      <w:pPr>
        <w:pStyle w:val="Heading3"/>
      </w:pPr>
      <w:r w:rsidRPr="00446B9D">
        <w:lastRenderedPageBreak/>
        <w:t>A2: Territories</w:t>
      </w:r>
    </w:p>
    <w:p w14:paraId="328ABF76" w14:textId="77777777" w:rsidR="00AC77A2" w:rsidRPr="00446B9D" w:rsidRDefault="00AC77A2" w:rsidP="00AC77A2">
      <w:pPr>
        <w:pStyle w:val="Heading4"/>
        <w:rPr>
          <w:sz w:val="28"/>
        </w:rPr>
      </w:pPr>
      <w:r w:rsidRPr="00446B9D">
        <w:rPr>
          <w:sz w:val="28"/>
        </w:rPr>
        <w:t>Territories can do compacts</w:t>
      </w:r>
    </w:p>
    <w:p w14:paraId="328ABF77" w14:textId="77777777" w:rsidR="00AC77A2" w:rsidRPr="00446B9D" w:rsidRDefault="00AC77A2" w:rsidP="00AC77A2">
      <w:pPr>
        <w:rPr>
          <w:rStyle w:val="StyleStyleBold12pt"/>
          <w:sz w:val="28"/>
        </w:rPr>
      </w:pPr>
      <w:r w:rsidRPr="00446B9D">
        <w:rPr>
          <w:rStyle w:val="StyleStyleBold12pt"/>
          <w:sz w:val="28"/>
        </w:rPr>
        <w:t xml:space="preserve">Every Vote Equal ’11 </w:t>
      </w:r>
    </w:p>
    <w:p w14:paraId="328ABF79" w14:textId="7D15331C" w:rsidR="00AC77A2" w:rsidRPr="00446B9D" w:rsidRDefault="00AC77A2" w:rsidP="00AC77A2">
      <w:r w:rsidRPr="00446B9D">
        <w:t xml:space="preserve">Every Vote Equal is a policy book advocating for a compact to create a national popular vote for President with chapters on the history of interstate compacts and written by 15 judges and U.S. Representatives, “Background on Interstate Compacts,” </w:t>
      </w:r>
      <w:hyperlink r:id="rId17" w:history="1">
        <w:r w:rsidRPr="00446B9D">
          <w:rPr>
            <w:rStyle w:val="Hyperlink"/>
          </w:rPr>
          <w:t>http://www.every-vote-equal.com/pdf/EVECh5new_web.pdf</w:t>
        </w:r>
      </w:hyperlink>
    </w:p>
    <w:p w14:paraId="328ABF7A" w14:textId="77777777" w:rsidR="00AC77A2" w:rsidRPr="00446B9D" w:rsidRDefault="00AC77A2" w:rsidP="00AC77A2"/>
    <w:p w14:paraId="328ABF7B" w14:textId="4A10AEF8" w:rsidR="00AC77A2" w:rsidRPr="00446B9D" w:rsidRDefault="00AC77A2" w:rsidP="00AC77A2">
      <w:pPr>
        <w:rPr>
          <w:sz w:val="16"/>
        </w:rPr>
      </w:pPr>
      <w:r w:rsidRPr="00446B9D">
        <w:rPr>
          <w:sz w:val="16"/>
        </w:rPr>
        <w:t xml:space="preserve">Today, </w:t>
      </w:r>
      <w:r w:rsidRPr="00446B9D">
        <w:rPr>
          <w:rStyle w:val="StyleBoldUnderline"/>
          <w:sz w:val="28"/>
          <w:highlight w:val="green"/>
        </w:rPr>
        <w:t>there are interstate compacts that</w:t>
      </w:r>
      <w:r w:rsidRPr="00446B9D">
        <w:rPr>
          <w:sz w:val="16"/>
        </w:rPr>
        <w:t xml:space="preserve"> include as few as two states</w:t>
      </w:r>
      <w:r w:rsidR="00763F05" w:rsidRPr="00446B9D">
        <w:rPr>
          <w:sz w:val="12"/>
        </w:rPr>
        <w:t>¶</w:t>
      </w:r>
      <w:r w:rsidRPr="00446B9D">
        <w:rPr>
          <w:sz w:val="16"/>
        </w:rPr>
        <w:t xml:space="preserve"> and compacts that </w:t>
      </w:r>
      <w:r w:rsidRPr="00446B9D">
        <w:rPr>
          <w:rStyle w:val="StyleBoldUnderline"/>
          <w:sz w:val="28"/>
          <w:highlight w:val="green"/>
        </w:rPr>
        <w:t>involve all 50 states. Certain interstate compacts</w:t>
      </w:r>
      <w:r w:rsidR="00763F05" w:rsidRPr="00446B9D">
        <w:rPr>
          <w:rStyle w:val="StyleBoldUnderline"/>
          <w:b w:val="0"/>
          <w:sz w:val="12"/>
          <w:highlight w:val="green"/>
          <w:u w:val="none"/>
        </w:rPr>
        <w:t>¶</w:t>
      </w:r>
      <w:r w:rsidRPr="00446B9D">
        <w:rPr>
          <w:rStyle w:val="StyleBoldUnderline"/>
          <w:sz w:val="28"/>
          <w:highlight w:val="green"/>
        </w:rPr>
        <w:t xml:space="preserve"> include</w:t>
      </w:r>
      <w:r w:rsidRPr="00446B9D">
        <w:rPr>
          <w:sz w:val="16"/>
        </w:rPr>
        <w:t xml:space="preserve"> the </w:t>
      </w:r>
      <w:r w:rsidRPr="00446B9D">
        <w:rPr>
          <w:rStyle w:val="StyleBoldUnderline"/>
          <w:sz w:val="28"/>
          <w:highlight w:val="green"/>
        </w:rPr>
        <w:t>D</w:t>
      </w:r>
      <w:r w:rsidRPr="00446B9D">
        <w:rPr>
          <w:sz w:val="16"/>
        </w:rPr>
        <w:t xml:space="preserve">istrict of </w:t>
      </w:r>
      <w:r w:rsidRPr="00446B9D">
        <w:rPr>
          <w:rStyle w:val="StyleBoldUnderline"/>
          <w:sz w:val="28"/>
          <w:highlight w:val="green"/>
        </w:rPr>
        <w:t>C</w:t>
      </w:r>
      <w:r w:rsidRPr="00446B9D">
        <w:rPr>
          <w:sz w:val="16"/>
        </w:rPr>
        <w:t xml:space="preserve">olumbia, the Commonwealth of </w:t>
      </w:r>
      <w:r w:rsidRPr="00446B9D">
        <w:rPr>
          <w:rStyle w:val="StyleBoldUnderline"/>
          <w:sz w:val="28"/>
        </w:rPr>
        <w:t xml:space="preserve">Puerto Rico, </w:t>
      </w:r>
      <w:r w:rsidRPr="00446B9D">
        <w:rPr>
          <w:rStyle w:val="StyleBoldUnderline"/>
          <w:sz w:val="28"/>
          <w:highlight w:val="green"/>
        </w:rPr>
        <w:t>the</w:t>
      </w:r>
      <w:r w:rsidR="00763F05" w:rsidRPr="00446B9D">
        <w:rPr>
          <w:rStyle w:val="StyleBoldUnderline"/>
          <w:b w:val="0"/>
          <w:sz w:val="12"/>
          <w:highlight w:val="green"/>
          <w:u w:val="none"/>
        </w:rPr>
        <w:t>¶</w:t>
      </w:r>
      <w:r w:rsidRPr="00446B9D">
        <w:rPr>
          <w:rStyle w:val="StyleBoldUnderline"/>
          <w:sz w:val="28"/>
          <w:highlight w:val="green"/>
        </w:rPr>
        <w:t xml:space="preserve"> Virgin Islands</w:t>
      </w:r>
      <w:r w:rsidRPr="00446B9D">
        <w:rPr>
          <w:rStyle w:val="StyleBoldUnderline"/>
          <w:sz w:val="28"/>
        </w:rPr>
        <w:t xml:space="preserve">, American Samoa, </w:t>
      </w:r>
      <w:r w:rsidRPr="00446B9D">
        <w:rPr>
          <w:rStyle w:val="StyleBoldUnderline"/>
          <w:sz w:val="28"/>
          <w:highlight w:val="green"/>
        </w:rPr>
        <w:t>and provinces of Canada</w:t>
      </w:r>
      <w:r w:rsidRPr="00446B9D">
        <w:rPr>
          <w:sz w:val="16"/>
        </w:rPr>
        <w:t>. The Interstate</w:t>
      </w:r>
      <w:r w:rsidR="00763F05" w:rsidRPr="00446B9D">
        <w:rPr>
          <w:sz w:val="12"/>
        </w:rPr>
        <w:t>¶</w:t>
      </w:r>
      <w:r w:rsidRPr="00446B9D">
        <w:rPr>
          <w:sz w:val="16"/>
        </w:rPr>
        <w:t xml:space="preserve"> Compact for Education, for example, encompasses 48 states, the District</w:t>
      </w:r>
      <w:r w:rsidR="00763F05" w:rsidRPr="00446B9D">
        <w:rPr>
          <w:sz w:val="12"/>
        </w:rPr>
        <w:t>¶</w:t>
      </w:r>
      <w:r w:rsidRPr="00446B9D">
        <w:rPr>
          <w:sz w:val="16"/>
        </w:rPr>
        <w:t xml:space="preserve"> of Columbia, American Samoa, Puerto Rico, and the Virgin Islands. In</w:t>
      </w:r>
      <w:r w:rsidR="00763F05" w:rsidRPr="00446B9D">
        <w:rPr>
          <w:sz w:val="12"/>
        </w:rPr>
        <w:t>¶</w:t>
      </w:r>
      <w:r w:rsidRPr="00446B9D">
        <w:rPr>
          <w:sz w:val="16"/>
        </w:rPr>
        <w:t xml:space="preserve"> 1949, the Northeastern Interstate Forest Fire Compact became the first</w:t>
      </w:r>
      <w:r w:rsidR="00763F05" w:rsidRPr="00446B9D">
        <w:rPr>
          <w:sz w:val="12"/>
        </w:rPr>
        <w:t>¶</w:t>
      </w:r>
      <w:r w:rsidRPr="00446B9D">
        <w:rPr>
          <w:sz w:val="16"/>
        </w:rPr>
        <w:t xml:space="preserve"> interstate compact to include a Canadian province. The Great Lakes</w:t>
      </w:r>
      <w:r w:rsidR="00763F05" w:rsidRPr="00446B9D">
        <w:rPr>
          <w:sz w:val="12"/>
        </w:rPr>
        <w:t>¶</w:t>
      </w:r>
      <w:r w:rsidRPr="00446B9D">
        <w:rPr>
          <w:sz w:val="16"/>
        </w:rPr>
        <w:t xml:space="preserve"> Basin Compact (appendix K) includes Ontario and Quebec.</w:t>
      </w:r>
    </w:p>
    <w:p w14:paraId="62ADC021" w14:textId="36E683BC" w:rsidR="00793AD6" w:rsidRPr="00446B9D" w:rsidRDefault="00793AD6" w:rsidP="00793AD6">
      <w:pPr>
        <w:pStyle w:val="Heading3"/>
      </w:pPr>
      <w:r w:rsidRPr="00446B9D">
        <w:lastRenderedPageBreak/>
        <w:t>A2: International Signal</w:t>
      </w:r>
    </w:p>
    <w:p w14:paraId="3D1E8DE9" w14:textId="77777777" w:rsidR="00793AD6" w:rsidRPr="00446B9D" w:rsidRDefault="00793AD6" w:rsidP="00793AD6">
      <w:pPr>
        <w:keepNext/>
        <w:keepLines/>
        <w:spacing w:before="200"/>
        <w:outlineLvl w:val="3"/>
        <w:rPr>
          <w:rFonts w:eastAsia="Times New Roman"/>
          <w:b/>
          <w:bCs/>
          <w:iCs/>
          <w:sz w:val="28"/>
        </w:rPr>
      </w:pPr>
      <w:r w:rsidRPr="00446B9D">
        <w:rPr>
          <w:rFonts w:eastAsia="Times New Roman"/>
          <w:b/>
          <w:bCs/>
          <w:iCs/>
          <w:sz w:val="28"/>
        </w:rPr>
        <w:t>State governments are representative of the USFG</w:t>
      </w:r>
    </w:p>
    <w:p w14:paraId="583702BA" w14:textId="77777777" w:rsidR="00793AD6" w:rsidRPr="00446B9D" w:rsidRDefault="00793AD6" w:rsidP="00793AD6">
      <w:pPr>
        <w:rPr>
          <w:rFonts w:eastAsia="Calibri"/>
        </w:rPr>
      </w:pPr>
      <w:r w:rsidRPr="00446B9D">
        <w:rPr>
          <w:rFonts w:eastAsia="Calibri"/>
        </w:rPr>
        <w:t xml:space="preserve">Nick </w:t>
      </w:r>
      <w:r w:rsidRPr="00446B9D">
        <w:rPr>
          <w:rFonts w:eastAsia="Calibri"/>
          <w:b/>
          <w:bCs/>
          <w:sz w:val="28"/>
        </w:rPr>
        <w:t>Robinson</w:t>
      </w:r>
      <w:r w:rsidRPr="00446B9D">
        <w:rPr>
          <w:rFonts w:eastAsia="Calibri"/>
        </w:rPr>
        <w:t xml:space="preserve">, Yale Law School, J.D, Currently Fox Fellow at Jawaharlal Nehru University, New Delhi, </w:t>
      </w:r>
      <w:r w:rsidRPr="00446B9D">
        <w:rPr>
          <w:rFonts w:eastAsia="Calibri"/>
          <w:b/>
          <w:bCs/>
          <w:sz w:val="28"/>
        </w:rPr>
        <w:t>2007</w:t>
      </w:r>
      <w:r w:rsidRPr="00446B9D">
        <w:rPr>
          <w:rFonts w:eastAsia="Calibri"/>
        </w:rPr>
        <w:t xml:space="preserve"> Akron Law Review “Citizens Not Subjects: U.S. Foreign Relations Law and the Decentralization of Foreign Policy” Lexis</w:t>
      </w:r>
    </w:p>
    <w:p w14:paraId="517086AA" w14:textId="77777777" w:rsidR="00793AD6" w:rsidRPr="00446B9D" w:rsidRDefault="00793AD6" w:rsidP="00793AD6">
      <w:pPr>
        <w:rPr>
          <w:rFonts w:eastAsia="Calibri"/>
          <w:sz w:val="16"/>
        </w:rPr>
      </w:pPr>
      <w:r w:rsidRPr="00446B9D">
        <w:rPr>
          <w:rStyle w:val="StyleBoldUnderline"/>
          <w:sz w:val="28"/>
          <w:highlight w:val="green"/>
        </w:rPr>
        <w:t>State</w:t>
      </w:r>
      <w:r w:rsidRPr="00446B9D">
        <w:rPr>
          <w:rFonts w:eastAsia="Calibri"/>
          <w:sz w:val="16"/>
        </w:rPr>
        <w:t xml:space="preserve"> and local </w:t>
      </w:r>
      <w:r w:rsidRPr="00446B9D">
        <w:rPr>
          <w:rStyle w:val="StyleBoldUnderline"/>
          <w:sz w:val="28"/>
          <w:highlight w:val="green"/>
        </w:rPr>
        <w:t>governments are</w:t>
      </w:r>
      <w:r w:rsidRPr="00446B9D">
        <w:rPr>
          <w:rFonts w:eastAsia="Calibri"/>
          <w:sz w:val="16"/>
        </w:rPr>
        <w:t xml:space="preserve"> arguably </w:t>
      </w:r>
      <w:r w:rsidRPr="00446B9D">
        <w:rPr>
          <w:rStyle w:val="StyleBoldUnderline"/>
          <w:sz w:val="28"/>
          <w:highlight w:val="green"/>
        </w:rPr>
        <w:t>seen as representing the U.S</w:t>
      </w:r>
      <w:r w:rsidRPr="00446B9D">
        <w:rPr>
          <w:rStyle w:val="StyleBoldUnderline"/>
          <w:sz w:val="28"/>
        </w:rPr>
        <w:t>.</w:t>
      </w:r>
      <w:r w:rsidRPr="00446B9D">
        <w:rPr>
          <w:rFonts w:eastAsia="Calibri"/>
          <w:sz w:val="16"/>
        </w:rPr>
        <w:t xml:space="preserve"> government </w:t>
      </w:r>
      <w:r w:rsidRPr="00446B9D">
        <w:rPr>
          <w:rStyle w:val="StyleBoldUnderline"/>
          <w:sz w:val="28"/>
          <w:highlight w:val="green"/>
        </w:rPr>
        <w:t>abroad</w:t>
      </w:r>
      <w:r w:rsidRPr="00446B9D">
        <w:rPr>
          <w:rStyle w:val="StyleBoldUnderline"/>
          <w:sz w:val="28"/>
        </w:rPr>
        <w:t xml:space="preserve"> in a more official capacity</w:t>
      </w:r>
      <w:r w:rsidRPr="00446B9D">
        <w:rPr>
          <w:rFonts w:eastAsia="Calibri"/>
          <w:sz w:val="16"/>
        </w:rPr>
        <w:t xml:space="preserve"> than U.S. non-state actors. The </w:t>
      </w:r>
      <w:r w:rsidRPr="00446B9D">
        <w:rPr>
          <w:rStyle w:val="StyleBoldUnderline"/>
          <w:sz w:val="28"/>
          <w:highlight w:val="green"/>
        </w:rPr>
        <w:t>governments of these localities are democratically elected and so it is more likely that they will be seen as acting on behalf of the American people.</w:t>
      </w:r>
      <w:r w:rsidRPr="00446B9D">
        <w:rPr>
          <w:rFonts w:eastAsia="Calibri"/>
          <w:sz w:val="16"/>
        </w:rPr>
        <w:t xml:space="preserve"> Additionally, the federal government generally has a greater ability to control the actions of these localities than non-state actors. Therefore, </w:t>
      </w:r>
      <w:r w:rsidRPr="00446B9D">
        <w:rPr>
          <w:rStyle w:val="StyleBoldUnderline"/>
          <w:sz w:val="28"/>
        </w:rPr>
        <w:t>there is a greater chance that nonintervention by the federal government to stop offensive activity will be seen as federal endorsement of such activity</w:t>
      </w:r>
      <w:r w:rsidRPr="00446B9D">
        <w:rPr>
          <w:rFonts w:eastAsia="Calibri"/>
          <w:sz w:val="16"/>
        </w:rPr>
        <w:t>. 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 n155</w:t>
      </w:r>
    </w:p>
    <w:p w14:paraId="1AB33129" w14:textId="650D1623" w:rsidR="002F703E" w:rsidRPr="00446B9D" w:rsidRDefault="002F703E" w:rsidP="002F703E">
      <w:pPr>
        <w:pStyle w:val="Heading4"/>
        <w:rPr>
          <w:sz w:val="28"/>
        </w:rPr>
      </w:pPr>
      <w:r w:rsidRPr="00446B9D">
        <w:rPr>
          <w:sz w:val="28"/>
        </w:rPr>
        <w:t>State action spills up, especially in energy policy</w:t>
      </w:r>
    </w:p>
    <w:p w14:paraId="6771C297" w14:textId="77777777" w:rsidR="002F703E" w:rsidRPr="00446B9D" w:rsidRDefault="002F703E" w:rsidP="002F703E">
      <w:pPr>
        <w:rPr>
          <w:rStyle w:val="StyleStyleBold12pt"/>
          <w:rFonts w:asciiTheme="minorHAnsi" w:hAnsiTheme="minorHAnsi" w:cstheme="minorHAnsi"/>
          <w:sz w:val="28"/>
        </w:rPr>
      </w:pPr>
      <w:r w:rsidRPr="00446B9D">
        <w:rPr>
          <w:rStyle w:val="StyleStyleBold12pt"/>
          <w:rFonts w:asciiTheme="minorHAnsi" w:hAnsiTheme="minorHAnsi" w:cstheme="minorHAnsi"/>
          <w:sz w:val="28"/>
        </w:rPr>
        <w:t>Larsen et al 7</w:t>
      </w:r>
    </w:p>
    <w:p w14:paraId="12430CC0" w14:textId="77777777" w:rsidR="002F703E" w:rsidRPr="00446B9D" w:rsidRDefault="002F703E" w:rsidP="002F703E">
      <w:pPr>
        <w:rPr>
          <w:rFonts w:asciiTheme="minorHAnsi" w:hAnsiTheme="minorHAnsi" w:cstheme="minorHAnsi"/>
          <w:sz w:val="16"/>
        </w:rPr>
      </w:pPr>
      <w:r w:rsidRPr="00446B9D">
        <w:rPr>
          <w:rFonts w:asciiTheme="minorHAnsi" w:hAnsiTheme="minorHAnsi" w:cstheme="minorHAnsi"/>
          <w:sz w:val="16"/>
        </w:rPr>
        <w:t>Larsen et al, expert on Federal climate and energy policy World Resources Institute, 7</w:t>
      </w:r>
      <w:r w:rsidRPr="00446B9D">
        <w:rPr>
          <w:rFonts w:asciiTheme="minorHAnsi" w:hAnsiTheme="minorHAnsi" w:cstheme="minorHAnsi"/>
          <w:sz w:val="12"/>
        </w:rPr>
        <w:t xml:space="preserve">¶ </w:t>
      </w:r>
      <w:r w:rsidRPr="00446B9D">
        <w:rPr>
          <w:rFonts w:asciiTheme="minorHAnsi" w:hAnsiTheme="minorHAnsi" w:cstheme="minorHAnsi"/>
          <w:sz w:val="16"/>
        </w:rPr>
        <w:t xml:space="preserve">(John, Andrew Aulisi, Jonathan Pershing, Paul Posner, “Climate Policy in the State Laboratory: How States Influence Federal Regulation and the Implications for U.S. Policy,” World Resources Institute, September, http://pdf.wri.org/climate_policy_in_the_state_laboratory.pdf, </w:t>
      </w:r>
    </w:p>
    <w:p w14:paraId="314CD8D3" w14:textId="77777777" w:rsidR="002F703E" w:rsidRPr="00446B9D" w:rsidRDefault="002F703E" w:rsidP="002F703E">
      <w:pPr>
        <w:rPr>
          <w:rFonts w:asciiTheme="minorHAnsi" w:hAnsiTheme="minorHAnsi" w:cstheme="minorHAnsi"/>
          <w:sz w:val="16"/>
        </w:rPr>
      </w:pPr>
    </w:p>
    <w:p w14:paraId="168052CD" w14:textId="6E67D867" w:rsidR="003D535F" w:rsidRPr="00446B9D" w:rsidRDefault="002F703E" w:rsidP="003D535F">
      <w:pPr>
        <w:rPr>
          <w:rFonts w:eastAsia="Calibri"/>
        </w:rPr>
      </w:pPr>
      <w:r w:rsidRPr="00446B9D">
        <w:rPr>
          <w:rStyle w:val="StyleBoldUnderline"/>
          <w:rFonts w:asciiTheme="minorHAnsi" w:hAnsiTheme="minorHAnsi" w:cstheme="minorHAnsi"/>
          <w:sz w:val="28"/>
        </w:rPr>
        <w:t>The second most important factor</w:t>
      </w:r>
      <w:r w:rsidRPr="00446B9D">
        <w:rPr>
          <w:rFonts w:asciiTheme="minorHAnsi" w:hAnsiTheme="minorHAnsi" w:cstheme="minorHAnsi"/>
          <w:sz w:val="16"/>
        </w:rPr>
        <w:t xml:space="preserve"> emerging from this </w:t>
      </w:r>
      <w:r w:rsidRPr="00446B9D">
        <w:rPr>
          <w:rFonts w:asciiTheme="minorHAnsi" w:hAnsiTheme="minorHAnsi" w:cstheme="minorHAnsi"/>
          <w:sz w:val="12"/>
        </w:rPr>
        <w:t>¶</w:t>
      </w:r>
      <w:r w:rsidRPr="00446B9D">
        <w:rPr>
          <w:rFonts w:asciiTheme="minorHAnsi" w:hAnsiTheme="minorHAnsi" w:cstheme="minorHAnsi"/>
          <w:sz w:val="16"/>
        </w:rPr>
        <w:t xml:space="preserve"> analysis </w:t>
      </w:r>
      <w:r w:rsidRPr="00446B9D">
        <w:rPr>
          <w:rStyle w:val="StyleBoldUnderline"/>
          <w:rFonts w:asciiTheme="minorHAnsi" w:hAnsiTheme="minorHAnsi" w:cstheme="minorHAnsi"/>
          <w:sz w:val="28"/>
        </w:rPr>
        <w:t xml:space="preserve">was </w:t>
      </w:r>
      <w:r w:rsidRPr="00446B9D">
        <w:rPr>
          <w:rStyle w:val="StyleBoldUnderline"/>
          <w:rFonts w:asciiTheme="minorHAnsi" w:hAnsiTheme="minorHAnsi" w:cstheme="minorHAnsi"/>
          <w:sz w:val="28"/>
          <w:highlight w:val="green"/>
        </w:rPr>
        <w:t>policy learning</w:t>
      </w:r>
      <w:r w:rsidRPr="00446B9D">
        <w:rPr>
          <w:rStyle w:val="StyleBoldUnderline"/>
          <w:rFonts w:asciiTheme="minorHAnsi" w:hAnsiTheme="minorHAnsi" w:cstheme="minorHAnsi"/>
          <w:sz w:val="28"/>
        </w:rPr>
        <w:t xml:space="preserve">. </w:t>
      </w:r>
      <w:r w:rsidR="00B24275" w:rsidRPr="00446B9D">
        <w:rPr>
          <w:rStyle w:val="StyleBoldUnderline"/>
          <w:rFonts w:asciiTheme="minorHAnsi" w:hAnsiTheme="minorHAnsi" w:cstheme="minorHAnsi"/>
          <w:sz w:val="28"/>
          <w:highlight w:val="green"/>
        </w:rPr>
        <w:t>It appeared as a signiﬁ</w:t>
      </w:r>
      <w:r w:rsidRPr="00446B9D">
        <w:rPr>
          <w:rStyle w:val="StyleBoldUnderline"/>
          <w:rFonts w:asciiTheme="minorHAnsi" w:hAnsiTheme="minorHAnsi" w:cstheme="minorHAnsi"/>
          <w:sz w:val="28"/>
          <w:highlight w:val="green"/>
        </w:rPr>
        <w:t xml:space="preserve">cant </w:t>
      </w:r>
      <w:r w:rsidRPr="00446B9D">
        <w:rPr>
          <w:rStyle w:val="StyleBoldUnderline"/>
          <w:rFonts w:asciiTheme="minorHAnsi" w:hAnsiTheme="minorHAnsi" w:cstheme="minorHAnsi"/>
          <w:b w:val="0"/>
          <w:sz w:val="12"/>
          <w:highlight w:val="green"/>
          <w:u w:val="none"/>
        </w:rPr>
        <w:t>¶</w:t>
      </w:r>
      <w:r w:rsidRPr="00446B9D">
        <w:rPr>
          <w:rStyle w:val="StyleBoldUnderline"/>
          <w:rFonts w:asciiTheme="minorHAnsi" w:hAnsiTheme="minorHAnsi" w:cstheme="minorHAnsi"/>
          <w:sz w:val="12"/>
          <w:highlight w:val="green"/>
        </w:rPr>
        <w:t xml:space="preserve"> </w:t>
      </w:r>
      <w:r w:rsidRPr="00446B9D">
        <w:rPr>
          <w:rStyle w:val="StyleBoldUnderline"/>
          <w:rFonts w:asciiTheme="minorHAnsi" w:hAnsiTheme="minorHAnsi" w:cstheme="minorHAnsi"/>
          <w:sz w:val="28"/>
          <w:highlight w:val="green"/>
        </w:rPr>
        <w:t>factor in seven</w:t>
      </w:r>
      <w:r w:rsidRPr="00446B9D">
        <w:rPr>
          <w:rStyle w:val="StyleBoldUnderline"/>
          <w:rFonts w:asciiTheme="minorHAnsi" w:hAnsiTheme="minorHAnsi" w:cstheme="minorHAnsi"/>
          <w:sz w:val="28"/>
        </w:rPr>
        <w:t xml:space="preserve"> of eleven </w:t>
      </w:r>
      <w:r w:rsidRPr="00446B9D">
        <w:rPr>
          <w:rStyle w:val="StyleBoldUnderline"/>
          <w:rFonts w:asciiTheme="minorHAnsi" w:hAnsiTheme="minorHAnsi" w:cstheme="minorHAnsi"/>
          <w:sz w:val="28"/>
          <w:highlight w:val="green"/>
        </w:rPr>
        <w:t>cases, as</w:t>
      </w:r>
      <w:r w:rsidRPr="00446B9D">
        <w:rPr>
          <w:rFonts w:asciiTheme="minorHAnsi" w:hAnsiTheme="minorHAnsi" w:cstheme="minorHAnsi"/>
          <w:sz w:val="16"/>
        </w:rPr>
        <w:t xml:space="preserve"> a </w:t>
      </w:r>
      <w:r w:rsidRPr="00446B9D">
        <w:rPr>
          <w:rStyle w:val="StyleBoldUnderline"/>
          <w:rFonts w:asciiTheme="minorHAnsi" w:hAnsiTheme="minorHAnsi" w:cstheme="minorHAnsi"/>
          <w:sz w:val="28"/>
          <w:highlight w:val="green"/>
        </w:rPr>
        <w:t>somewhat signiﬁ cant</w:t>
      </w:r>
      <w:r w:rsidRPr="00446B9D">
        <w:rPr>
          <w:rStyle w:val="StyleBoldUnderline"/>
          <w:rFonts w:asciiTheme="minorHAnsi" w:hAnsiTheme="minorHAnsi" w:cstheme="minorHAnsi"/>
          <w:sz w:val="28"/>
        </w:rPr>
        <w:t xml:space="preserve"> </w:t>
      </w:r>
      <w:r w:rsidRPr="00446B9D">
        <w:rPr>
          <w:rStyle w:val="StyleBoldUnderline"/>
          <w:rFonts w:asciiTheme="minorHAnsi" w:hAnsiTheme="minorHAnsi" w:cstheme="minorHAnsi"/>
          <w:b w:val="0"/>
          <w:sz w:val="12"/>
          <w:u w:val="none"/>
        </w:rPr>
        <w:t>¶</w:t>
      </w:r>
      <w:r w:rsidRPr="00446B9D">
        <w:rPr>
          <w:rStyle w:val="StyleBoldUnderline"/>
          <w:rFonts w:asciiTheme="minorHAnsi" w:hAnsiTheme="minorHAnsi" w:cstheme="minorHAnsi"/>
          <w:sz w:val="12"/>
        </w:rPr>
        <w:t xml:space="preserve"> </w:t>
      </w:r>
      <w:r w:rsidRPr="00446B9D">
        <w:rPr>
          <w:rFonts w:asciiTheme="minorHAnsi" w:hAnsiTheme="minorHAnsi" w:cstheme="minorHAnsi"/>
          <w:sz w:val="16"/>
        </w:rPr>
        <w:t xml:space="preserve">factor </w:t>
      </w:r>
      <w:r w:rsidRPr="00446B9D">
        <w:rPr>
          <w:rStyle w:val="StyleBoldUnderline"/>
          <w:rFonts w:asciiTheme="minorHAnsi" w:hAnsiTheme="minorHAnsi" w:cstheme="minorHAnsi"/>
          <w:sz w:val="28"/>
          <w:highlight w:val="green"/>
        </w:rPr>
        <w:t>in the remaining four, and was strong in</w:t>
      </w:r>
      <w:r w:rsidRPr="00446B9D">
        <w:rPr>
          <w:rStyle w:val="StyleBoldUnderline"/>
          <w:rFonts w:asciiTheme="minorHAnsi" w:hAnsiTheme="minorHAnsi" w:cstheme="minorHAnsi"/>
          <w:sz w:val="28"/>
        </w:rPr>
        <w:t xml:space="preserve"> both environment/</w:t>
      </w:r>
      <w:r w:rsidRPr="00446B9D">
        <w:rPr>
          <w:rStyle w:val="StyleBoldUnderline"/>
          <w:rFonts w:asciiTheme="minorHAnsi" w:hAnsiTheme="minorHAnsi" w:cstheme="minorHAnsi"/>
          <w:sz w:val="28"/>
          <w:highlight w:val="green"/>
        </w:rPr>
        <w:t>energy</w:t>
      </w:r>
      <w:r w:rsidRPr="00446B9D">
        <w:rPr>
          <w:rStyle w:val="StyleBoldUnderline"/>
          <w:rFonts w:asciiTheme="minorHAnsi" w:hAnsiTheme="minorHAnsi" w:cstheme="minorHAnsi"/>
          <w:sz w:val="28"/>
        </w:rPr>
        <w:t xml:space="preserve"> and nonenvironment/energy </w:t>
      </w:r>
      <w:r w:rsidRPr="00446B9D">
        <w:rPr>
          <w:rStyle w:val="StyleBoldUnderline"/>
          <w:rFonts w:asciiTheme="minorHAnsi" w:hAnsiTheme="minorHAnsi" w:cstheme="minorHAnsi"/>
          <w:sz w:val="28"/>
          <w:highlight w:val="green"/>
        </w:rPr>
        <w:t>cases</w:t>
      </w:r>
      <w:r w:rsidRPr="00446B9D">
        <w:rPr>
          <w:rFonts w:asciiTheme="minorHAnsi" w:hAnsiTheme="minorHAnsi" w:cstheme="minorHAnsi"/>
          <w:sz w:val="16"/>
        </w:rPr>
        <w:t xml:space="preserve">. State </w:t>
      </w:r>
      <w:r w:rsidRPr="00446B9D">
        <w:rPr>
          <w:rFonts w:asciiTheme="minorHAnsi" w:hAnsiTheme="minorHAnsi" w:cstheme="minorHAnsi"/>
          <w:sz w:val="12"/>
        </w:rPr>
        <w:t>¶</w:t>
      </w:r>
      <w:r w:rsidRPr="00446B9D">
        <w:rPr>
          <w:rFonts w:asciiTheme="minorHAnsi" w:hAnsiTheme="minorHAnsi" w:cstheme="minorHAnsi"/>
          <w:sz w:val="16"/>
        </w:rPr>
        <w:t xml:space="preserve"> policies often demonstrated that a policy could both be </w:t>
      </w:r>
      <w:r w:rsidRPr="00446B9D">
        <w:rPr>
          <w:rFonts w:asciiTheme="minorHAnsi" w:hAnsiTheme="minorHAnsi" w:cstheme="minorHAnsi"/>
          <w:sz w:val="12"/>
        </w:rPr>
        <w:t>¶</w:t>
      </w:r>
      <w:r w:rsidRPr="00446B9D">
        <w:rPr>
          <w:rFonts w:asciiTheme="minorHAnsi" w:hAnsiTheme="minorHAnsi" w:cstheme="minorHAnsi"/>
          <w:sz w:val="16"/>
        </w:rPr>
        <w:t xml:space="preserve"> implemented and be effective, thereby carrying the power </w:t>
      </w:r>
      <w:r w:rsidRPr="00446B9D">
        <w:rPr>
          <w:rFonts w:asciiTheme="minorHAnsi" w:hAnsiTheme="minorHAnsi" w:cstheme="minorHAnsi"/>
          <w:sz w:val="12"/>
        </w:rPr>
        <w:t>¶</w:t>
      </w:r>
      <w:r w:rsidRPr="00446B9D">
        <w:rPr>
          <w:rFonts w:asciiTheme="minorHAnsi" w:hAnsiTheme="minorHAnsi" w:cstheme="minorHAnsi"/>
          <w:sz w:val="16"/>
        </w:rPr>
        <w:t xml:space="preserve"> of example. For instance, </w:t>
      </w:r>
      <w:r w:rsidRPr="00446B9D">
        <w:rPr>
          <w:rStyle w:val="StyleBoldUnderline"/>
          <w:rFonts w:asciiTheme="minorHAnsi" w:hAnsiTheme="minorHAnsi" w:cstheme="minorHAnsi"/>
          <w:sz w:val="28"/>
        </w:rPr>
        <w:t xml:space="preserve">organic </w:t>
      </w:r>
      <w:r w:rsidRPr="00446B9D">
        <w:rPr>
          <w:rStyle w:val="StyleBoldUnderline"/>
          <w:rFonts w:asciiTheme="minorHAnsi" w:hAnsiTheme="minorHAnsi" w:cstheme="minorHAnsi"/>
          <w:sz w:val="28"/>
          <w:highlight w:val="green"/>
        </w:rPr>
        <w:t xml:space="preserve">farming standards were </w:t>
      </w:r>
      <w:r w:rsidRPr="00446B9D">
        <w:rPr>
          <w:rStyle w:val="StyleBoldUnderline"/>
          <w:rFonts w:asciiTheme="minorHAnsi" w:hAnsiTheme="minorHAnsi" w:cstheme="minorHAnsi"/>
          <w:b w:val="0"/>
          <w:sz w:val="12"/>
          <w:highlight w:val="green"/>
          <w:u w:val="none"/>
        </w:rPr>
        <w:t>¶</w:t>
      </w:r>
      <w:r w:rsidRPr="00446B9D">
        <w:rPr>
          <w:rStyle w:val="StyleBoldUnderline"/>
          <w:rFonts w:asciiTheme="minorHAnsi" w:hAnsiTheme="minorHAnsi" w:cstheme="minorHAnsi"/>
          <w:sz w:val="12"/>
          <w:highlight w:val="green"/>
        </w:rPr>
        <w:t xml:space="preserve"> </w:t>
      </w:r>
      <w:r w:rsidRPr="00446B9D">
        <w:rPr>
          <w:rStyle w:val="StyleBoldUnderline"/>
          <w:rFonts w:asciiTheme="minorHAnsi" w:hAnsiTheme="minorHAnsi" w:cstheme="minorHAnsi"/>
          <w:sz w:val="28"/>
          <w:highlight w:val="green"/>
        </w:rPr>
        <w:t>developed in the absence of any federal action and</w:t>
      </w:r>
      <w:r w:rsidRPr="00446B9D">
        <w:rPr>
          <w:rStyle w:val="StyleBoldUnderline"/>
          <w:rFonts w:asciiTheme="minorHAnsi" w:hAnsiTheme="minorHAnsi" w:cstheme="minorHAnsi"/>
          <w:sz w:val="28"/>
        </w:rPr>
        <w:t xml:space="preserve"> over </w:t>
      </w:r>
      <w:r w:rsidRPr="00446B9D">
        <w:rPr>
          <w:rStyle w:val="StyleBoldUnderline"/>
          <w:rFonts w:asciiTheme="minorHAnsi" w:hAnsiTheme="minorHAnsi" w:cstheme="minorHAnsi"/>
          <w:b w:val="0"/>
          <w:sz w:val="12"/>
          <w:u w:val="none"/>
        </w:rPr>
        <w:t>¶</w:t>
      </w:r>
      <w:r w:rsidRPr="00446B9D">
        <w:rPr>
          <w:rStyle w:val="StyleBoldUnderline"/>
          <w:rFonts w:asciiTheme="minorHAnsi" w:hAnsiTheme="minorHAnsi" w:cstheme="minorHAnsi"/>
          <w:sz w:val="12"/>
        </w:rPr>
        <w:t xml:space="preserve"> </w:t>
      </w:r>
      <w:r w:rsidRPr="00446B9D">
        <w:rPr>
          <w:rStyle w:val="StyleBoldUnderline"/>
          <w:rFonts w:asciiTheme="minorHAnsi" w:hAnsiTheme="minorHAnsi" w:cstheme="minorHAnsi"/>
          <w:sz w:val="28"/>
        </w:rPr>
        <w:t xml:space="preserve">time </w:t>
      </w:r>
      <w:r w:rsidRPr="00446B9D">
        <w:rPr>
          <w:rStyle w:val="StyleBoldUnderline"/>
          <w:rFonts w:asciiTheme="minorHAnsi" w:hAnsiTheme="minorHAnsi" w:cstheme="minorHAnsi"/>
          <w:sz w:val="28"/>
          <w:highlight w:val="green"/>
        </w:rPr>
        <w:t xml:space="preserve">provided a powerful example of how best to establish </w:t>
      </w:r>
      <w:r w:rsidRPr="00446B9D">
        <w:rPr>
          <w:rStyle w:val="StyleBoldUnderline"/>
          <w:rFonts w:asciiTheme="minorHAnsi" w:hAnsiTheme="minorHAnsi" w:cstheme="minorHAnsi"/>
          <w:b w:val="0"/>
          <w:sz w:val="12"/>
          <w:highlight w:val="green"/>
          <w:u w:val="none"/>
        </w:rPr>
        <w:t>¶</w:t>
      </w:r>
      <w:r w:rsidRPr="00446B9D">
        <w:rPr>
          <w:rStyle w:val="StyleBoldUnderline"/>
          <w:rFonts w:asciiTheme="minorHAnsi" w:hAnsiTheme="minorHAnsi" w:cstheme="minorHAnsi"/>
          <w:sz w:val="12"/>
          <w:highlight w:val="green"/>
        </w:rPr>
        <w:t xml:space="preserve"> </w:t>
      </w:r>
      <w:r w:rsidRPr="00446B9D">
        <w:rPr>
          <w:rStyle w:val="StyleBoldUnderline"/>
          <w:rFonts w:asciiTheme="minorHAnsi" w:hAnsiTheme="minorHAnsi" w:cstheme="minorHAnsi"/>
          <w:sz w:val="28"/>
          <w:highlight w:val="green"/>
        </w:rPr>
        <w:t>such standards at the federal level.</w:t>
      </w:r>
      <w:r w:rsidRPr="00446B9D">
        <w:rPr>
          <w:rStyle w:val="StyleBoldUnderline"/>
          <w:rFonts w:asciiTheme="minorHAnsi" w:hAnsiTheme="minorHAnsi" w:cstheme="minorHAnsi"/>
          <w:sz w:val="28"/>
        </w:rPr>
        <w:t xml:space="preserve"> State gun control laws </w:t>
      </w:r>
      <w:r w:rsidRPr="00446B9D">
        <w:rPr>
          <w:rStyle w:val="StyleBoldUnderline"/>
          <w:rFonts w:asciiTheme="minorHAnsi" w:hAnsiTheme="minorHAnsi" w:cstheme="minorHAnsi"/>
          <w:b w:val="0"/>
          <w:sz w:val="12"/>
          <w:u w:val="none"/>
        </w:rPr>
        <w:t>¶</w:t>
      </w:r>
      <w:r w:rsidRPr="00446B9D">
        <w:rPr>
          <w:rStyle w:val="StyleBoldUnderline"/>
          <w:rFonts w:asciiTheme="minorHAnsi" w:hAnsiTheme="minorHAnsi" w:cstheme="minorHAnsi"/>
          <w:sz w:val="12"/>
        </w:rPr>
        <w:t xml:space="preserve"> </w:t>
      </w:r>
      <w:r w:rsidRPr="00446B9D">
        <w:rPr>
          <w:rFonts w:asciiTheme="minorHAnsi" w:hAnsiTheme="minorHAnsi" w:cstheme="minorHAnsi"/>
          <w:sz w:val="16"/>
        </w:rPr>
        <w:t xml:space="preserve">also proved that within their respective state boundaries, </w:t>
      </w:r>
      <w:r w:rsidRPr="00446B9D">
        <w:rPr>
          <w:rFonts w:asciiTheme="minorHAnsi" w:hAnsiTheme="minorHAnsi" w:cstheme="minorHAnsi"/>
          <w:sz w:val="12"/>
        </w:rPr>
        <w:t>¶</w:t>
      </w:r>
      <w:r w:rsidRPr="00446B9D">
        <w:rPr>
          <w:rFonts w:asciiTheme="minorHAnsi" w:hAnsiTheme="minorHAnsi" w:cstheme="minorHAnsi"/>
          <w:sz w:val="16"/>
        </w:rPr>
        <w:t xml:space="preserve"> provisions like waiting periods and background checks </w:t>
      </w:r>
      <w:r w:rsidRPr="00446B9D">
        <w:rPr>
          <w:rFonts w:asciiTheme="minorHAnsi" w:hAnsiTheme="minorHAnsi" w:cstheme="minorHAnsi"/>
          <w:sz w:val="12"/>
        </w:rPr>
        <w:t>¶</w:t>
      </w:r>
      <w:r w:rsidRPr="00446B9D">
        <w:rPr>
          <w:rFonts w:asciiTheme="minorHAnsi" w:hAnsiTheme="minorHAnsi" w:cstheme="minorHAnsi"/>
          <w:sz w:val="16"/>
        </w:rPr>
        <w:t xml:space="preserve"> not only were feasible but actually </w:t>
      </w:r>
      <w:r w:rsidRPr="00446B9D">
        <w:rPr>
          <w:rStyle w:val="StyleBoldUnderline"/>
          <w:rFonts w:asciiTheme="minorHAnsi" w:hAnsiTheme="minorHAnsi" w:cstheme="minorHAnsi"/>
          <w:sz w:val="28"/>
        </w:rPr>
        <w:t xml:space="preserve">prevented thousands of </w:t>
      </w:r>
      <w:r w:rsidRPr="00446B9D">
        <w:rPr>
          <w:rStyle w:val="StyleBoldUnderline"/>
          <w:rFonts w:asciiTheme="minorHAnsi" w:hAnsiTheme="minorHAnsi" w:cstheme="minorHAnsi"/>
          <w:b w:val="0"/>
          <w:sz w:val="12"/>
          <w:u w:val="none"/>
        </w:rPr>
        <w:t>¶</w:t>
      </w:r>
      <w:r w:rsidRPr="00446B9D">
        <w:rPr>
          <w:rStyle w:val="StyleBoldUnderline"/>
          <w:rFonts w:asciiTheme="minorHAnsi" w:hAnsiTheme="minorHAnsi" w:cstheme="minorHAnsi"/>
          <w:sz w:val="12"/>
        </w:rPr>
        <w:t xml:space="preserve"> </w:t>
      </w:r>
      <w:r w:rsidRPr="00446B9D">
        <w:rPr>
          <w:rStyle w:val="StyleBoldUnderline"/>
          <w:rFonts w:asciiTheme="minorHAnsi" w:hAnsiTheme="minorHAnsi" w:cstheme="minorHAnsi"/>
          <w:sz w:val="28"/>
        </w:rPr>
        <w:t>illegal gun sales.</w:t>
      </w:r>
      <w:r w:rsidRPr="00446B9D">
        <w:rPr>
          <w:rFonts w:asciiTheme="minorHAnsi" w:hAnsiTheme="minorHAnsi" w:cstheme="minorHAnsi"/>
          <w:sz w:val="16"/>
        </w:rPr>
        <w:t xml:space="preserve"> But as we note later in our discussion of </w:t>
      </w:r>
      <w:r w:rsidRPr="00446B9D">
        <w:rPr>
          <w:rFonts w:asciiTheme="minorHAnsi" w:hAnsiTheme="minorHAnsi" w:cstheme="minorHAnsi"/>
          <w:sz w:val="12"/>
        </w:rPr>
        <w:t>¶</w:t>
      </w:r>
      <w:r w:rsidRPr="00446B9D">
        <w:rPr>
          <w:rFonts w:asciiTheme="minorHAnsi" w:hAnsiTheme="minorHAnsi" w:cstheme="minorHAnsi"/>
          <w:sz w:val="16"/>
        </w:rPr>
        <w:t xml:space="preserve"> state policies that failed to diffuse, the existence of policies </w:t>
      </w:r>
      <w:r w:rsidRPr="00446B9D">
        <w:rPr>
          <w:rFonts w:asciiTheme="minorHAnsi" w:hAnsiTheme="minorHAnsi" w:cstheme="minorHAnsi"/>
          <w:sz w:val="12"/>
        </w:rPr>
        <w:t>¶</w:t>
      </w:r>
      <w:r w:rsidRPr="00446B9D">
        <w:rPr>
          <w:rFonts w:asciiTheme="minorHAnsi" w:hAnsiTheme="minorHAnsi" w:cstheme="minorHAnsi"/>
          <w:sz w:val="16"/>
        </w:rPr>
        <w:t xml:space="preserve"> at the state level, even if broadly adopted, does not necessarily guarantee their adoption by the federal government </w:t>
      </w:r>
      <w:r w:rsidRPr="00446B9D">
        <w:rPr>
          <w:rFonts w:asciiTheme="minorHAnsi" w:hAnsiTheme="minorHAnsi" w:cstheme="minorHAnsi"/>
          <w:sz w:val="12"/>
        </w:rPr>
        <w:t>¶</w:t>
      </w:r>
      <w:r w:rsidRPr="00446B9D">
        <w:rPr>
          <w:rFonts w:asciiTheme="minorHAnsi" w:hAnsiTheme="minorHAnsi" w:cstheme="minorHAnsi"/>
          <w:sz w:val="16"/>
        </w:rPr>
        <w:t xml:space="preserve"> without a compelling need for federal action</w:t>
      </w:r>
    </w:p>
    <w:p w14:paraId="31E4D27F" w14:textId="77777777" w:rsidR="003D535F" w:rsidRPr="00446B9D" w:rsidRDefault="003D535F" w:rsidP="003D535F">
      <w:pPr>
        <w:pStyle w:val="Heading4"/>
        <w:rPr>
          <w:sz w:val="28"/>
        </w:rPr>
      </w:pPr>
      <w:r w:rsidRPr="00446B9D">
        <w:rPr>
          <w:sz w:val="28"/>
        </w:rPr>
        <w:t>They’re perceived internationally as the USFG</w:t>
      </w:r>
    </w:p>
    <w:p w14:paraId="326C3066" w14:textId="77777777" w:rsidR="003D535F" w:rsidRPr="00446B9D" w:rsidRDefault="003D535F" w:rsidP="00B24275">
      <w:pPr>
        <w:rPr>
          <w:rStyle w:val="StyleStyleBold12pt"/>
          <w:sz w:val="28"/>
        </w:rPr>
      </w:pPr>
      <w:r w:rsidRPr="00446B9D">
        <w:rPr>
          <w:rStyle w:val="StyleStyleBold12pt"/>
          <w:sz w:val="28"/>
        </w:rPr>
        <w:t>Blase, 3</w:t>
      </w:r>
    </w:p>
    <w:p w14:paraId="7B897FDC" w14:textId="77777777" w:rsidR="003D535F" w:rsidRPr="00446B9D" w:rsidRDefault="003D535F" w:rsidP="003D535F">
      <w:pPr>
        <w:rPr>
          <w:rFonts w:ascii="Arial" w:eastAsia="MS Mincho" w:hAnsi="Arial"/>
          <w:sz w:val="20"/>
          <w:szCs w:val="24"/>
        </w:rPr>
      </w:pPr>
      <w:r w:rsidRPr="00446B9D">
        <w:rPr>
          <w:rFonts w:ascii="Arial" w:eastAsia="MS Mincho" w:hAnsi="Arial"/>
          <w:sz w:val="20"/>
          <w:szCs w:val="24"/>
        </w:rPr>
        <w:t>Phd-Government-UT Austin, http://www.lib.utexas.edu/etd/d/2003/blasejm039/blasejm039.pdf</w:t>
      </w:r>
    </w:p>
    <w:p w14:paraId="64FB0DB6" w14:textId="77777777" w:rsidR="003D535F" w:rsidRPr="00446B9D" w:rsidRDefault="003D535F" w:rsidP="00446B9D">
      <w:pPr>
        <w:rPr>
          <w:rStyle w:val="StyleBoldUnderline"/>
          <w:sz w:val="28"/>
        </w:rPr>
      </w:pPr>
    </w:p>
    <w:p w14:paraId="0DB1DE8C" w14:textId="3C127551" w:rsidR="00D505EE" w:rsidRPr="00446B9D" w:rsidRDefault="003D535F" w:rsidP="00446B9D">
      <w:r w:rsidRPr="00446B9D">
        <w:rPr>
          <w:rStyle w:val="StyleBoldUnderline"/>
          <w:sz w:val="28"/>
        </w:rPr>
        <w:t xml:space="preserve">Although what the </w:t>
      </w:r>
      <w:r w:rsidRPr="00446B9D">
        <w:rPr>
          <w:rStyle w:val="StyleBoldUnderline"/>
          <w:sz w:val="28"/>
          <w:highlight w:val="green"/>
        </w:rPr>
        <w:t>states</w:t>
      </w:r>
      <w:r w:rsidRPr="00446B9D">
        <w:rPr>
          <w:rStyle w:val="StyleBoldUnderline"/>
          <w:sz w:val="28"/>
        </w:rPr>
        <w:t xml:space="preserve"> and cities are doing may not rise to the level of federal law, many of these policy initiatives are in harmony with domestic policy goals.</w:t>
      </w:r>
      <w:r w:rsidRPr="00446B9D">
        <w:t xml:space="preserve"> Collectively, it can be argued, </w:t>
      </w:r>
      <w:r w:rsidRPr="00446B9D">
        <w:rPr>
          <w:rStyle w:val="StyleBoldUnderline"/>
        </w:rPr>
        <w:t xml:space="preserve">they serve to </w:t>
      </w:r>
      <w:r w:rsidRPr="00446B9D">
        <w:rPr>
          <w:rStyle w:val="StyleBoldUnderline"/>
          <w:highlight w:val="green"/>
        </w:rPr>
        <w:t>shape</w:t>
      </w:r>
      <w:r w:rsidRPr="00446B9D">
        <w:rPr>
          <w:rStyle w:val="StyleBoldUnderline"/>
        </w:rPr>
        <w:t xml:space="preserve"> the </w:t>
      </w:r>
      <w:r w:rsidRPr="00446B9D">
        <w:rPr>
          <w:rStyle w:val="StyleBoldUnderline"/>
          <w:highlight w:val="green"/>
        </w:rPr>
        <w:t>foreign relations</w:t>
      </w:r>
      <w:r w:rsidRPr="00446B9D">
        <w:rPr>
          <w:rStyle w:val="StyleBoldUnderline"/>
        </w:rPr>
        <w:t xml:space="preserve"> of the nation as a whole. </w:t>
      </w:r>
      <w:r w:rsidRPr="00446B9D">
        <w:t xml:space="preserve">Ivo </w:t>
      </w:r>
      <w:r w:rsidRPr="00446B9D">
        <w:rPr>
          <w:rStyle w:val="StyleBoldUnderline"/>
          <w:sz w:val="28"/>
          <w:highlight w:val="green"/>
        </w:rPr>
        <w:t xml:space="preserve">Duchacek sees </w:t>
      </w:r>
      <w:r w:rsidRPr="00446B9D">
        <w:rPr>
          <w:rStyle w:val="StyleBoldUnderline"/>
          <w:highlight w:val="green"/>
        </w:rPr>
        <w:t>no difference in relations conducted by</w:t>
      </w:r>
      <w:r w:rsidRPr="00446B9D">
        <w:rPr>
          <w:rStyle w:val="StyleBoldUnderline"/>
        </w:rPr>
        <w:t xml:space="preserve"> federal actors and by </w:t>
      </w:r>
      <w:r w:rsidRPr="00446B9D">
        <w:rPr>
          <w:rStyle w:val="StyleBoldUnderline"/>
          <w:highlight w:val="green"/>
        </w:rPr>
        <w:t>subnational actors</w:t>
      </w:r>
      <w:r w:rsidRPr="00446B9D">
        <w:rPr>
          <w:rStyle w:val="StyleBoldUnderline"/>
          <w:sz w:val="28"/>
          <w:highlight w:val="green"/>
        </w:rPr>
        <w:t>.</w:t>
      </w:r>
      <w:r w:rsidRPr="00446B9D">
        <w:rPr>
          <w:rStyle w:val="StyleBoldUnderline"/>
          <w:sz w:val="28"/>
        </w:rPr>
        <w:t xml:space="preserve"> “If by diplomatic negotiation we mean processes by which </w:t>
      </w:r>
      <w:r w:rsidRPr="00446B9D">
        <w:rPr>
          <w:rStyle w:val="StyleBoldUnderline"/>
          <w:sz w:val="28"/>
        </w:rPr>
        <w:lastRenderedPageBreak/>
        <w:t>governments relate their conflicting interest to the common ones, there is,</w:t>
      </w:r>
      <w:r w:rsidRPr="00446B9D">
        <w:t xml:space="preserve"> conceptually</w:t>
      </w:r>
      <w:r w:rsidRPr="00446B9D">
        <w:rPr>
          <w:rStyle w:val="StyleBoldUnderline"/>
          <w:sz w:val="28"/>
        </w:rPr>
        <w:t>, no real difference between the goals of paradiplomacy and traditional diplomacy:</w:t>
      </w:r>
      <w:r w:rsidRPr="00446B9D">
        <w:t xml:space="preserve"> the aim is to negotiate and implement an agreement based on conditional mutuality.”</w:t>
      </w:r>
      <w:r w:rsidRPr="00446B9D">
        <w:rPr>
          <w:sz w:val="18"/>
          <w:szCs w:val="17"/>
        </w:rPr>
        <w:t>45</w:t>
      </w:r>
      <w:r w:rsidRPr="00446B9D">
        <w:rPr>
          <w:rStyle w:val="StyleBoldUnderline"/>
        </w:rPr>
        <w:t xml:space="preserve"> </w:t>
      </w:r>
      <w:r w:rsidRPr="00446B9D">
        <w:t xml:space="preserve">Brian </w:t>
      </w:r>
      <w:r w:rsidRPr="00446B9D">
        <w:rPr>
          <w:rStyle w:val="StyleBoldUnderline"/>
          <w:sz w:val="28"/>
        </w:rPr>
        <w:t>Hocking objects to treating the foreign relations of subnational governments as if they were something distinct from the federal level</w:t>
      </w:r>
      <w:r w:rsidRPr="00446B9D">
        <w:t xml:space="preserve">. Hocking studies what happens in federal systems when foreign policy issues become local concerns. He sets his approach apart from the complex interdependence crowd, such as Duchacek, saying that ideas such as “paradiplomacy” places subnational activities outside of traditional diplomatic patterns. </w:t>
      </w:r>
      <w:r w:rsidRPr="00446B9D">
        <w:rPr>
          <w:rStyle w:val="StyleBoldUnderline"/>
          <w:sz w:val="28"/>
          <w:highlight w:val="green"/>
        </w:rPr>
        <w:t>Hocking sees non-central</w:t>
      </w:r>
      <w:r w:rsidRPr="00446B9D">
        <w:rPr>
          <w:rStyle w:val="StyleBoldUnderline"/>
          <w:sz w:val="28"/>
        </w:rPr>
        <w:t xml:space="preserve"> </w:t>
      </w:r>
      <w:r w:rsidRPr="00446B9D">
        <w:rPr>
          <w:rStyle w:val="StyleBoldUnderline"/>
          <w:sz w:val="28"/>
          <w:highlight w:val="green"/>
        </w:rPr>
        <w:t>governments</w:t>
      </w:r>
      <w:r w:rsidRPr="00446B9D">
        <w:rPr>
          <w:rStyle w:val="StyleBoldUnderline"/>
          <w:sz w:val="28"/>
        </w:rPr>
        <w:t xml:space="preserve"> </w:t>
      </w:r>
      <w:r w:rsidRPr="00446B9D">
        <w:rPr>
          <w:rStyle w:val="StyleBoldUnderline"/>
        </w:rPr>
        <w:t xml:space="preserve">as </w:t>
      </w:r>
      <w:r w:rsidRPr="00446B9D">
        <w:rPr>
          <w:rStyle w:val="StyleBoldUnderline"/>
          <w:highlight w:val="green"/>
        </w:rPr>
        <w:t>integrated into a</w:t>
      </w:r>
      <w:r w:rsidRPr="00446B9D">
        <w:rPr>
          <w:rStyle w:val="StyleBoldUnderline"/>
        </w:rPr>
        <w:t xml:space="preserve"> dense </w:t>
      </w:r>
      <w:r w:rsidRPr="00446B9D">
        <w:rPr>
          <w:rStyle w:val="StyleBoldUnderline"/>
          <w:highlight w:val="green"/>
        </w:rPr>
        <w:t>web of diplomatic interactions</w:t>
      </w:r>
      <w:r w:rsidRPr="00446B9D">
        <w:rPr>
          <w:rStyle w:val="StyleBoldUnderline"/>
          <w:sz w:val="28"/>
        </w:rPr>
        <w:t xml:space="preserve">, in which </w:t>
      </w:r>
      <w:r w:rsidRPr="00446B9D">
        <w:rPr>
          <w:rStyle w:val="StyleBoldUnderline"/>
        </w:rPr>
        <w:t xml:space="preserve">they serve more as “allies and agents” </w:t>
      </w:r>
      <w:r w:rsidRPr="00446B9D">
        <w:rPr>
          <w:rStyle w:val="StyleBoldUnderline"/>
          <w:highlight w:val="green"/>
        </w:rPr>
        <w:t>in pursuit of national objectives</w:t>
      </w:r>
      <w:r w:rsidRPr="00446B9D">
        <w:rPr>
          <w:rStyle w:val="StyleBoldUnderline"/>
          <w:sz w:val="28"/>
        </w:rPr>
        <w:t xml:space="preserve"> </w:t>
      </w:r>
      <w:r w:rsidRPr="00446B9D">
        <w:rPr>
          <w:rStyle w:val="StyleBoldUnderline"/>
        </w:rPr>
        <w:t xml:space="preserve">rather than as flies in the ointment. </w:t>
      </w:r>
      <w:r w:rsidRPr="00446B9D">
        <w:rPr>
          <w:rStyle w:val="StyleBoldUnderline"/>
          <w:sz w:val="28"/>
        </w:rPr>
        <w:t xml:space="preserve">“The nature of </w:t>
      </w:r>
      <w:r w:rsidRPr="00446B9D">
        <w:rPr>
          <w:rStyle w:val="StyleBoldUnderline"/>
          <w:sz w:val="28"/>
          <w:highlight w:val="green"/>
        </w:rPr>
        <w:t>contemporary public policy</w:t>
      </w:r>
      <w:r w:rsidRPr="00446B9D">
        <w:rPr>
          <w:rStyle w:val="StyleBoldUnderline"/>
          <w:sz w:val="28"/>
        </w:rPr>
        <w:t xml:space="preserve"> with its dual domestic- international features, </w:t>
      </w:r>
      <w:r w:rsidRPr="00446B9D">
        <w:rPr>
          <w:rStyle w:val="StyleBoldUnderline"/>
          <w:highlight w:val="green"/>
        </w:rPr>
        <w:t>creates</w:t>
      </w:r>
      <w:r w:rsidRPr="00446B9D">
        <w:rPr>
          <w:rStyle w:val="StyleBoldUnderline"/>
        </w:rPr>
        <w:t xml:space="preserve"> a </w:t>
      </w:r>
      <w:r w:rsidRPr="00446B9D">
        <w:rPr>
          <w:rStyle w:val="StyleBoldUnderline"/>
          <w:highlight w:val="green"/>
        </w:rPr>
        <w:t>mutual dependency</w:t>
      </w:r>
      <w:r w:rsidRPr="00446B9D">
        <w:rPr>
          <w:rStyle w:val="StyleBoldUnderline"/>
          <w:sz w:val="28"/>
          <w:highlight w:val="green"/>
        </w:rPr>
        <w:t xml:space="preserve"> between</w:t>
      </w:r>
      <w:r w:rsidRPr="00446B9D">
        <w:rPr>
          <w:rStyle w:val="StyleBoldUnderline"/>
          <w:sz w:val="28"/>
        </w:rPr>
        <w:t xml:space="preserve"> the </w:t>
      </w:r>
      <w:r w:rsidRPr="00446B9D">
        <w:rPr>
          <w:rStyle w:val="StyleBoldUnderline"/>
          <w:sz w:val="28"/>
          <w:highlight w:val="green"/>
        </w:rPr>
        <w:t>levels of government</w:t>
      </w:r>
      <w:r w:rsidRPr="00446B9D">
        <w:rPr>
          <w:rStyle w:val="StyleBoldUnderline"/>
          <w:sz w:val="28"/>
        </w:rPr>
        <w:t xml:space="preserve"> and an interest in </w:t>
      </w:r>
      <w:r w:rsidRPr="00446B9D">
        <w:rPr>
          <w:rStyle w:val="StyleBoldUnderline"/>
          <w:highlight w:val="green"/>
        </w:rPr>
        <w:t>devising cooperative mechanisms</w:t>
      </w:r>
      <w:r w:rsidRPr="00446B9D">
        <w:rPr>
          <w:rStyle w:val="StyleBoldUnderline"/>
          <w:sz w:val="28"/>
        </w:rPr>
        <w:t xml:space="preserve"> and strategies </w:t>
      </w:r>
      <w:r w:rsidRPr="00446B9D">
        <w:rPr>
          <w:rStyle w:val="StyleBoldUnderline"/>
          <w:sz w:val="28"/>
          <w:highlight w:val="green"/>
        </w:rPr>
        <w:t>to promote</w:t>
      </w:r>
      <w:r w:rsidRPr="00446B9D">
        <w:rPr>
          <w:rStyle w:val="StyleBoldUnderline"/>
          <w:sz w:val="28"/>
        </w:rPr>
        <w:t xml:space="preserve"> the </w:t>
      </w:r>
      <w:r w:rsidRPr="00446B9D">
        <w:rPr>
          <w:rStyle w:val="StyleBoldUnderline"/>
          <w:sz w:val="28"/>
          <w:highlight w:val="green"/>
        </w:rPr>
        <w:t>interests</w:t>
      </w:r>
      <w:r w:rsidRPr="00446B9D">
        <w:t xml:space="preserve"> of each level.”</w:t>
      </w:r>
      <w:r w:rsidRPr="00446B9D">
        <w:rPr>
          <w:sz w:val="18"/>
          <w:szCs w:val="17"/>
        </w:rPr>
        <w:t xml:space="preserve">46 </w:t>
      </w:r>
      <w:r w:rsidRPr="00446B9D">
        <w:rPr>
          <w:rStyle w:val="StyleBoldUnderline"/>
          <w:sz w:val="28"/>
        </w:rPr>
        <w:t>Rather than separating the activities of non-central governments from those of central governments, Hocking’s goal is to “locate” subnational governments in the traditional diplomatic and foreign policy processes initiated and carried through by the federal government</w:t>
      </w:r>
      <w:r w:rsidRPr="00446B9D">
        <w:t>.</w:t>
      </w:r>
    </w:p>
    <w:p w14:paraId="05F003EF" w14:textId="77777777" w:rsidR="00C32F04" w:rsidRPr="00446B9D" w:rsidRDefault="00C32F04" w:rsidP="00C32F04">
      <w:pPr>
        <w:pStyle w:val="Heading3"/>
      </w:pPr>
      <w:r w:rsidRPr="00446B9D">
        <w:lastRenderedPageBreak/>
        <w:t>A2: Uniformity DA’s</w:t>
      </w:r>
    </w:p>
    <w:p w14:paraId="63D39B99" w14:textId="77777777" w:rsidR="00C32F04" w:rsidRPr="00446B9D" w:rsidRDefault="00C32F04" w:rsidP="00C32F04">
      <w:pPr>
        <w:pStyle w:val="Heading4"/>
        <w:rPr>
          <w:sz w:val="28"/>
        </w:rPr>
      </w:pPr>
      <w:r w:rsidRPr="00446B9D">
        <w:rPr>
          <w:sz w:val="28"/>
        </w:rPr>
        <w:t xml:space="preserve">Compacts are uniform, your evidence is about uniform laws </w:t>
      </w:r>
    </w:p>
    <w:p w14:paraId="48052A21" w14:textId="77777777" w:rsidR="00C32F04" w:rsidRPr="00446B9D" w:rsidRDefault="00C32F04" w:rsidP="00C32F04">
      <w:pPr>
        <w:rPr>
          <w:rStyle w:val="StyleStyleBold12pt"/>
          <w:sz w:val="28"/>
        </w:rPr>
      </w:pPr>
      <w:r w:rsidRPr="00446B9D">
        <w:rPr>
          <w:rStyle w:val="StyleStyleBold12pt"/>
          <w:sz w:val="28"/>
        </w:rPr>
        <w:t xml:space="preserve">Every Vote Equal ’11 </w:t>
      </w:r>
    </w:p>
    <w:p w14:paraId="092DFCE6" w14:textId="77777777" w:rsidR="00C32F04" w:rsidRPr="00446B9D" w:rsidRDefault="00C32F04" w:rsidP="00C32F04">
      <w:r w:rsidRPr="00446B9D">
        <w:t xml:space="preserve">Every Vote Equal is a policy book advocating for a compact to create a national popular vote for President with chapters on the history of interstate compacts and written by 15 judges and U.S. Representatives, “Background on Interstate Compacts,” </w:t>
      </w:r>
      <w:hyperlink r:id="rId18" w:history="1">
        <w:r w:rsidRPr="00446B9D">
          <w:rPr>
            <w:rStyle w:val="Hyperlink"/>
          </w:rPr>
          <w:t>http://www.every-vote-equal.com/pdf/EVECh5new_web.pdf</w:t>
        </w:r>
      </w:hyperlink>
    </w:p>
    <w:p w14:paraId="444BACEA" w14:textId="77777777" w:rsidR="00C32F04" w:rsidRPr="00446B9D" w:rsidRDefault="00C32F04" w:rsidP="00C32F04"/>
    <w:p w14:paraId="2635710A" w14:textId="72232C25" w:rsidR="00C32F04" w:rsidRPr="00446B9D" w:rsidRDefault="00C32F04" w:rsidP="00C32F04">
      <w:pPr>
        <w:rPr>
          <w:sz w:val="16"/>
        </w:rPr>
      </w:pPr>
      <w:r w:rsidRPr="00446B9D">
        <w:rPr>
          <w:sz w:val="16"/>
        </w:rPr>
        <w:t>Third, although the goal of the National Conference of</w:t>
      </w:r>
      <w:r w:rsidR="008D43B0" w:rsidRPr="00446B9D">
        <w:rPr>
          <w:sz w:val="12"/>
        </w:rPr>
        <w:t>¶</w:t>
      </w:r>
      <w:r w:rsidRPr="00446B9D">
        <w:rPr>
          <w:sz w:val="16"/>
        </w:rPr>
        <w:t xml:space="preserve"> Commissioners on Uniform State Laws is that identical laws be adopted</w:t>
      </w:r>
      <w:r w:rsidR="008D43B0" w:rsidRPr="00446B9D">
        <w:rPr>
          <w:sz w:val="12"/>
        </w:rPr>
        <w:t>¶</w:t>
      </w:r>
      <w:r w:rsidRPr="00446B9D">
        <w:rPr>
          <w:sz w:val="16"/>
        </w:rPr>
        <w:t xml:space="preserve"> in all states, it is very common for individual states to amend the</w:t>
      </w:r>
      <w:r w:rsidR="008D43B0" w:rsidRPr="00446B9D">
        <w:rPr>
          <w:sz w:val="12"/>
        </w:rPr>
        <w:t>¶</w:t>
      </w:r>
      <w:r w:rsidRPr="00446B9D">
        <w:rPr>
          <w:sz w:val="16"/>
        </w:rPr>
        <w:t xml:space="preserve"> Conference’s recommended statute in response to local pressures. If </w:t>
      </w:r>
      <w:r w:rsidR="008D43B0" w:rsidRPr="00446B9D">
        <w:rPr>
          <w:sz w:val="12"/>
        </w:rPr>
        <w:t>¶</w:t>
      </w:r>
      <w:r w:rsidRPr="00446B9D">
        <w:rPr>
          <w:sz w:val="16"/>
        </w:rPr>
        <w:t xml:space="preserve"> the changes are not major, the Conference’s goal of uniformity may</w:t>
      </w:r>
      <w:r w:rsidR="008D43B0" w:rsidRPr="00446B9D">
        <w:rPr>
          <w:sz w:val="12"/>
        </w:rPr>
        <w:t>¶</w:t>
      </w:r>
      <w:r w:rsidRPr="00446B9D">
        <w:rPr>
          <w:sz w:val="16"/>
        </w:rPr>
        <w:t xml:space="preserve"> Background on Interstate Compacts | 237nonetheless be substantially (albeit not perfectly) achieved. In contrast,</w:t>
      </w:r>
      <w:r w:rsidR="008D43B0" w:rsidRPr="00446B9D">
        <w:rPr>
          <w:sz w:val="12"/>
        </w:rPr>
        <w:t>¶</w:t>
      </w:r>
      <w:r w:rsidRPr="00446B9D">
        <w:rPr>
          <w:sz w:val="16"/>
        </w:rPr>
        <w:t xml:space="preserve"> </w:t>
      </w:r>
      <w:r w:rsidRPr="00446B9D">
        <w:rPr>
          <w:rStyle w:val="StyleBoldUnderline"/>
          <w:sz w:val="28"/>
          <w:highlight w:val="green"/>
        </w:rPr>
        <w:t>adoption of a compact requires a meeting of minds. Because an interstate</w:t>
      </w:r>
      <w:r w:rsidR="008D43B0" w:rsidRPr="00446B9D">
        <w:rPr>
          <w:rStyle w:val="StyleBoldUnderline"/>
          <w:b w:val="0"/>
          <w:sz w:val="12"/>
          <w:highlight w:val="green"/>
          <w:u w:val="none"/>
        </w:rPr>
        <w:t>¶</w:t>
      </w:r>
      <w:r w:rsidRPr="00446B9D">
        <w:rPr>
          <w:rStyle w:val="StyleBoldUnderline"/>
          <w:sz w:val="28"/>
          <w:highlight w:val="green"/>
        </w:rPr>
        <w:t xml:space="preserve"> compact is a contract, each party that desires to adhere</w:t>
      </w:r>
      <w:r w:rsidRPr="00446B9D">
        <w:rPr>
          <w:rStyle w:val="StyleBoldUnderline"/>
          <w:sz w:val="28"/>
        </w:rPr>
        <w:t xml:space="preserve"> to an interstate</w:t>
      </w:r>
      <w:r w:rsidR="008D43B0" w:rsidRPr="00446B9D">
        <w:rPr>
          <w:rStyle w:val="StyleBoldUnderline"/>
          <w:b w:val="0"/>
          <w:sz w:val="12"/>
          <w:u w:val="none"/>
        </w:rPr>
        <w:t>¶</w:t>
      </w:r>
      <w:r w:rsidRPr="00446B9D">
        <w:rPr>
          <w:rStyle w:val="StyleBoldUnderline"/>
          <w:sz w:val="28"/>
        </w:rPr>
        <w:t xml:space="preserve"> compact </w:t>
      </w:r>
      <w:r w:rsidRPr="00446B9D">
        <w:rPr>
          <w:rStyle w:val="StyleBoldUnderline"/>
          <w:sz w:val="28"/>
          <w:highlight w:val="green"/>
        </w:rPr>
        <w:t>must enact identical wording</w:t>
      </w:r>
      <w:r w:rsidRPr="00446B9D">
        <w:rPr>
          <w:sz w:val="16"/>
        </w:rPr>
        <w:t xml:space="preserve"> (except for insubstantial differences such as numbering and punctuation</w:t>
      </w:r>
      <w:r w:rsidRPr="00446B9D">
        <w:rPr>
          <w:rStyle w:val="StyleBoldUnderline"/>
          <w:sz w:val="28"/>
        </w:rPr>
        <w:t xml:space="preserve">). </w:t>
      </w:r>
      <w:r w:rsidRPr="00446B9D">
        <w:rPr>
          <w:rStyle w:val="StyleBoldUnderline"/>
          <w:sz w:val="28"/>
          <w:highlight w:val="green"/>
        </w:rPr>
        <w:t>Variations in substance are</w:t>
      </w:r>
      <w:r w:rsidR="008D43B0" w:rsidRPr="00446B9D">
        <w:rPr>
          <w:rStyle w:val="StyleBoldUnderline"/>
          <w:b w:val="0"/>
          <w:sz w:val="12"/>
          <w:highlight w:val="green"/>
          <w:u w:val="none"/>
        </w:rPr>
        <w:t>¶</w:t>
      </w:r>
      <w:r w:rsidRPr="00446B9D">
        <w:rPr>
          <w:rStyle w:val="StyleBoldUnderline"/>
          <w:sz w:val="28"/>
          <w:highlight w:val="green"/>
        </w:rPr>
        <w:t xml:space="preserve"> not allowed</w:t>
      </w:r>
      <w:r w:rsidRPr="00446B9D">
        <w:rPr>
          <w:sz w:val="16"/>
        </w:rPr>
        <w:t>.</w:t>
      </w:r>
      <w:r w:rsidR="008D43B0" w:rsidRPr="00446B9D">
        <w:rPr>
          <w:sz w:val="12"/>
        </w:rPr>
        <w:t>¶</w:t>
      </w:r>
      <w:r w:rsidRPr="00446B9D">
        <w:rPr>
          <w:sz w:val="16"/>
        </w:rPr>
        <w:t xml:space="preserve"> Fourth, and most importantly, </w:t>
      </w:r>
      <w:r w:rsidRPr="00446B9D">
        <w:rPr>
          <w:rStyle w:val="StyleBoldUnderline"/>
          <w:sz w:val="28"/>
        </w:rPr>
        <w:t xml:space="preserve">a </w:t>
      </w:r>
      <w:r w:rsidRPr="00446B9D">
        <w:rPr>
          <w:rStyle w:val="StyleBoldUnderline"/>
          <w:sz w:val="28"/>
          <w:highlight w:val="green"/>
        </w:rPr>
        <w:t>uniform state law does not establish</w:t>
      </w:r>
      <w:r w:rsidR="008D43B0" w:rsidRPr="00446B9D">
        <w:rPr>
          <w:rStyle w:val="StyleBoldUnderline"/>
          <w:b w:val="0"/>
          <w:sz w:val="12"/>
          <w:highlight w:val="green"/>
          <w:u w:val="none"/>
        </w:rPr>
        <w:t>¶</w:t>
      </w:r>
      <w:r w:rsidRPr="00446B9D">
        <w:rPr>
          <w:rStyle w:val="StyleBoldUnderline"/>
          <w:sz w:val="28"/>
          <w:highlight w:val="green"/>
        </w:rPr>
        <w:t xml:space="preserve"> a contractual relationship</w:t>
      </w:r>
      <w:r w:rsidRPr="00446B9D">
        <w:rPr>
          <w:rStyle w:val="StyleBoldUnderline"/>
          <w:sz w:val="28"/>
        </w:rPr>
        <w:t xml:space="preserve"> among the states involved</w:t>
      </w:r>
      <w:r w:rsidRPr="00446B9D">
        <w:rPr>
          <w:sz w:val="16"/>
        </w:rPr>
        <w:t>. When a state enacts</w:t>
      </w:r>
      <w:r w:rsidR="008D43B0" w:rsidRPr="00446B9D">
        <w:rPr>
          <w:sz w:val="12"/>
        </w:rPr>
        <w:t>¶</w:t>
      </w:r>
      <w:r w:rsidRPr="00446B9D">
        <w:rPr>
          <w:sz w:val="16"/>
        </w:rPr>
        <w:t xml:space="preserve"> a uniform state law, it undertakes no obligations to other states. The</w:t>
      </w:r>
      <w:r w:rsidR="008D43B0" w:rsidRPr="00446B9D">
        <w:rPr>
          <w:sz w:val="12"/>
        </w:rPr>
        <w:t>¶</w:t>
      </w:r>
      <w:r w:rsidRPr="00446B9D">
        <w:rPr>
          <w:sz w:val="16"/>
        </w:rPr>
        <w:t xml:space="preserve"> enacting state merely seeks the benefits associated with uniform treatment of the subject matter at hand. Each state’s legislature may repeal or</w:t>
      </w:r>
      <w:r w:rsidR="008D43B0" w:rsidRPr="00446B9D">
        <w:rPr>
          <w:sz w:val="12"/>
        </w:rPr>
        <w:t>¶</w:t>
      </w:r>
      <w:r w:rsidRPr="00446B9D">
        <w:rPr>
          <w:sz w:val="16"/>
        </w:rPr>
        <w:t xml:space="preserve"> amend a uniform state law at any time, at its own pleasure and convenience. There is no procedure for withdrawal (or advance notice for withdrawal) in a uniform state law. A uniform state law does not create any</w:t>
      </w:r>
      <w:r w:rsidR="008D43B0" w:rsidRPr="00446B9D">
        <w:rPr>
          <w:sz w:val="12"/>
        </w:rPr>
        <w:t>¶</w:t>
      </w:r>
      <w:r w:rsidRPr="00446B9D">
        <w:rPr>
          <w:sz w:val="16"/>
        </w:rPr>
        <w:t xml:space="preserve"> new legal entity, and therefore there is no legal entity from which to</w:t>
      </w:r>
      <w:r w:rsidR="008D43B0" w:rsidRPr="00446B9D">
        <w:rPr>
          <w:sz w:val="12"/>
        </w:rPr>
        <w:t>¶</w:t>
      </w:r>
      <w:r w:rsidRPr="00446B9D">
        <w:rPr>
          <w:sz w:val="16"/>
        </w:rPr>
        <w:t xml:space="preserve"> withdraw. </w:t>
      </w:r>
      <w:r w:rsidRPr="00446B9D">
        <w:rPr>
          <w:rStyle w:val="StyleBoldUnderline"/>
          <w:sz w:val="28"/>
        </w:rPr>
        <w:t>In contrast, an interstate compact establishes a contractual</w:t>
      </w:r>
      <w:r w:rsidR="008D43B0" w:rsidRPr="00446B9D">
        <w:rPr>
          <w:rStyle w:val="StyleBoldUnderline"/>
          <w:b w:val="0"/>
          <w:sz w:val="12"/>
          <w:u w:val="none"/>
        </w:rPr>
        <w:t>¶</w:t>
      </w:r>
      <w:r w:rsidRPr="00446B9D">
        <w:rPr>
          <w:rStyle w:val="StyleBoldUnderline"/>
          <w:sz w:val="28"/>
        </w:rPr>
        <w:t xml:space="preserve"> relationship among its party states. </w:t>
      </w:r>
      <w:r w:rsidRPr="00446B9D">
        <w:rPr>
          <w:rStyle w:val="StyleBoldUnderline"/>
          <w:sz w:val="28"/>
          <w:highlight w:val="green"/>
        </w:rPr>
        <w:t>Once a state enters into a compact, it</w:t>
      </w:r>
      <w:r w:rsidR="008D43B0" w:rsidRPr="00446B9D">
        <w:rPr>
          <w:rStyle w:val="StyleBoldUnderline"/>
          <w:b w:val="0"/>
          <w:sz w:val="12"/>
          <w:highlight w:val="green"/>
          <w:u w:val="none"/>
        </w:rPr>
        <w:t>¶</w:t>
      </w:r>
      <w:r w:rsidRPr="00446B9D">
        <w:rPr>
          <w:rStyle w:val="StyleBoldUnderline"/>
          <w:sz w:val="28"/>
          <w:highlight w:val="green"/>
        </w:rPr>
        <w:t xml:space="preserve"> is legally bound to the compact’s terms,</w:t>
      </w:r>
      <w:r w:rsidRPr="00446B9D">
        <w:rPr>
          <w:rStyle w:val="StyleBoldUnderline"/>
          <w:sz w:val="28"/>
        </w:rPr>
        <w:t xml:space="preserve"> including the compact’s specified</w:t>
      </w:r>
      <w:r w:rsidR="008D43B0" w:rsidRPr="00446B9D">
        <w:rPr>
          <w:rStyle w:val="StyleBoldUnderline"/>
          <w:b w:val="0"/>
          <w:sz w:val="12"/>
          <w:u w:val="none"/>
        </w:rPr>
        <w:t>¶</w:t>
      </w:r>
      <w:r w:rsidRPr="00446B9D">
        <w:rPr>
          <w:rStyle w:val="StyleBoldUnderline"/>
          <w:sz w:val="28"/>
        </w:rPr>
        <w:t xml:space="preserve"> restrictions and procedures for withdrawal and the compact’s specified</w:t>
      </w:r>
      <w:r w:rsidR="008D43B0" w:rsidRPr="00446B9D">
        <w:rPr>
          <w:rStyle w:val="StyleBoldUnderline"/>
          <w:b w:val="0"/>
          <w:sz w:val="12"/>
          <w:u w:val="none"/>
        </w:rPr>
        <w:t>¶</w:t>
      </w:r>
      <w:r w:rsidRPr="00446B9D">
        <w:rPr>
          <w:rStyle w:val="StyleBoldUnderline"/>
          <w:sz w:val="28"/>
        </w:rPr>
        <w:t xml:space="preserve"> procedure for termination of the compact as a whole.</w:t>
      </w:r>
      <w:r w:rsidRPr="00446B9D">
        <w:rPr>
          <w:sz w:val="16"/>
        </w:rPr>
        <w:t xml:space="preserve"> </w:t>
      </w:r>
    </w:p>
    <w:p w14:paraId="4F0CF407" w14:textId="77777777" w:rsidR="0014691D" w:rsidRPr="00446B9D" w:rsidRDefault="0014691D" w:rsidP="0014691D"/>
    <w:p w14:paraId="328ABF7D" w14:textId="77777777" w:rsidR="007B7322" w:rsidRPr="00446B9D" w:rsidRDefault="007B7322" w:rsidP="007B7322">
      <w:pPr>
        <w:pStyle w:val="Heading3"/>
      </w:pPr>
      <w:r w:rsidRPr="00446B9D">
        <w:lastRenderedPageBreak/>
        <w:t>A2: Congress Overturns</w:t>
      </w:r>
    </w:p>
    <w:p w14:paraId="328ABF7E" w14:textId="77777777" w:rsidR="007B7322" w:rsidRPr="00446B9D" w:rsidRDefault="007B7322" w:rsidP="007B7322">
      <w:pPr>
        <w:pStyle w:val="Heading4"/>
        <w:rPr>
          <w:sz w:val="28"/>
        </w:rPr>
      </w:pPr>
      <w:r w:rsidRPr="00446B9D">
        <w:rPr>
          <w:sz w:val="28"/>
        </w:rPr>
        <w:t xml:space="preserve">Durable fiat means Congress doesn’t overturn. </w:t>
      </w:r>
    </w:p>
    <w:p w14:paraId="328ABF7F" w14:textId="77777777" w:rsidR="007B7322" w:rsidRPr="00446B9D" w:rsidRDefault="007B7322" w:rsidP="007B7322">
      <w:pPr>
        <w:pStyle w:val="Heading4"/>
        <w:rPr>
          <w:sz w:val="28"/>
        </w:rPr>
      </w:pPr>
      <w:r w:rsidRPr="00446B9D">
        <w:rPr>
          <w:sz w:val="28"/>
        </w:rPr>
        <w:t xml:space="preserve">Congress can’t overturn compacts </w:t>
      </w:r>
    </w:p>
    <w:p w14:paraId="328ABF80" w14:textId="77777777" w:rsidR="007B7322" w:rsidRPr="00446B9D" w:rsidRDefault="007B7322" w:rsidP="007B7322">
      <w:pPr>
        <w:rPr>
          <w:rStyle w:val="StyleStyleBold12pt"/>
          <w:sz w:val="28"/>
        </w:rPr>
      </w:pPr>
      <w:r w:rsidRPr="00446B9D">
        <w:rPr>
          <w:rStyle w:val="StyleStyleBold12pt"/>
          <w:sz w:val="28"/>
        </w:rPr>
        <w:t xml:space="preserve">Every Vote Equal ’11 </w:t>
      </w:r>
    </w:p>
    <w:p w14:paraId="328ABF81" w14:textId="77777777" w:rsidR="007B7322" w:rsidRPr="00446B9D" w:rsidRDefault="007B7322" w:rsidP="007B7322">
      <w:r w:rsidRPr="00446B9D">
        <w:t xml:space="preserve">Every Vote Equal is a policy book advocating for a compact to create a national popular vote for President with chapters on the history of interstate compacts and written by 15 judges and U.S. Representatives, “Background on Interstate Compacts,” </w:t>
      </w:r>
      <w:hyperlink r:id="rId19" w:history="1">
        <w:r w:rsidRPr="00446B9D">
          <w:rPr>
            <w:rStyle w:val="Hyperlink"/>
          </w:rPr>
          <w:t>http://www.every-vote-equal.com/pdf/EVECh5new_web.pdf</w:t>
        </w:r>
      </w:hyperlink>
    </w:p>
    <w:p w14:paraId="328ABF82" w14:textId="77777777" w:rsidR="007B7322" w:rsidRPr="00446B9D" w:rsidRDefault="007B7322" w:rsidP="007B7322"/>
    <w:p w14:paraId="328ABF83" w14:textId="77777777" w:rsidR="007B7322" w:rsidRPr="00446B9D" w:rsidRDefault="007B7322" w:rsidP="007B7322"/>
    <w:p w14:paraId="328ABF85" w14:textId="51B4D50F" w:rsidR="007B7322" w:rsidRPr="00446B9D" w:rsidRDefault="007B7322" w:rsidP="007B7322">
      <w:pPr>
        <w:rPr>
          <w:sz w:val="16"/>
        </w:rPr>
      </w:pPr>
      <w:r w:rsidRPr="00446B9D">
        <w:rPr>
          <w:rStyle w:val="StyleBoldUnderline"/>
          <w:sz w:val="28"/>
          <w:highlight w:val="green"/>
        </w:rPr>
        <w:t>The Constitution</w:t>
      </w:r>
      <w:r w:rsidRPr="00446B9D">
        <w:rPr>
          <w:sz w:val="16"/>
        </w:rPr>
        <w:t xml:space="preserve"> (section 10 of Article I</w:t>
      </w:r>
      <w:r w:rsidRPr="00446B9D">
        <w:rPr>
          <w:sz w:val="16"/>
          <w:highlight w:val="green"/>
        </w:rPr>
        <w:t xml:space="preserve">) </w:t>
      </w:r>
      <w:r w:rsidRPr="00446B9D">
        <w:rPr>
          <w:rStyle w:val="StyleBoldUnderline"/>
          <w:sz w:val="28"/>
          <w:highlight w:val="green"/>
        </w:rPr>
        <w:t>authorizes Congress to</w:t>
      </w:r>
      <w:r w:rsidRPr="00446B9D">
        <w:rPr>
          <w:rStyle w:val="StyleBoldUnderline"/>
          <w:b w:val="0"/>
          <w:sz w:val="12"/>
          <w:highlight w:val="green"/>
          <w:u w:val="none"/>
        </w:rPr>
        <w:t>¶</w:t>
      </w:r>
      <w:r w:rsidRPr="00446B9D">
        <w:rPr>
          <w:rStyle w:val="StyleBoldUnderline"/>
          <w:sz w:val="28"/>
          <w:highlight w:val="green"/>
        </w:rPr>
        <w:t xml:space="preserve"> revise state statutes levying</w:t>
      </w:r>
      <w:r w:rsidRPr="00446B9D">
        <w:rPr>
          <w:rStyle w:val="StyleBoldUnderline"/>
          <w:sz w:val="28"/>
        </w:rPr>
        <w:t xml:space="preserve"> import and export </w:t>
      </w:r>
      <w:r w:rsidRPr="00446B9D">
        <w:rPr>
          <w:rStyle w:val="StyleBoldUnderline"/>
          <w:sz w:val="28"/>
          <w:highlight w:val="green"/>
        </w:rPr>
        <w:t>duties; however, it does</w:t>
      </w:r>
      <w:r w:rsidRPr="00446B9D">
        <w:rPr>
          <w:sz w:val="12"/>
        </w:rPr>
        <w:t>¶</w:t>
      </w:r>
      <w:r w:rsidRPr="00446B9D">
        <w:rPr>
          <w:sz w:val="16"/>
        </w:rPr>
        <w:t xml:space="preserve"> 232 | Chapter 5</w:t>
      </w:r>
      <w:r w:rsidRPr="00446B9D">
        <w:rPr>
          <w:sz w:val="12"/>
        </w:rPr>
        <w:t>¶</w:t>
      </w:r>
      <w:r w:rsidRPr="00446B9D">
        <w:rPr>
          <w:sz w:val="16"/>
        </w:rPr>
        <w:t xml:space="preserve"> 100</w:t>
      </w:r>
      <w:r w:rsidRPr="00446B9D">
        <w:rPr>
          <w:sz w:val="12"/>
        </w:rPr>
        <w:t>¶</w:t>
      </w:r>
      <w:r w:rsidRPr="00446B9D">
        <w:rPr>
          <w:sz w:val="16"/>
        </w:rPr>
        <w:t xml:space="preserve"> Entergy, Arkansas, Incorporated v. Nebraska, 68 F.Supp.2d 1093 at 1100 (D.Neb.1999).</w:t>
      </w:r>
      <w:r w:rsidRPr="00446B9D">
        <w:rPr>
          <w:sz w:val="12"/>
        </w:rPr>
        <w:t>¶</w:t>
      </w:r>
      <w:r w:rsidRPr="00446B9D">
        <w:rPr>
          <w:sz w:val="16"/>
        </w:rPr>
        <w:t xml:space="preserve"> 101</w:t>
      </w:r>
      <w:r w:rsidRPr="00446B9D">
        <w:rPr>
          <w:sz w:val="12"/>
        </w:rPr>
        <w:t>¶</w:t>
      </w:r>
      <w:r w:rsidRPr="00446B9D">
        <w:rPr>
          <w:sz w:val="16"/>
        </w:rPr>
        <w:t xml:space="preserve"> Entergy, Arkansas, Incorporated v. Nebraska, 241 F.3d 979 at 991–992 (8th Cir. 2001).</w:t>
      </w:r>
      <w:r w:rsidRPr="00446B9D">
        <w:rPr>
          <w:sz w:val="12"/>
        </w:rPr>
        <w:t>¶</w:t>
      </w:r>
      <w:r w:rsidRPr="00446B9D">
        <w:rPr>
          <w:sz w:val="16"/>
        </w:rPr>
        <w:t xml:space="preserve"> 102</w:t>
      </w:r>
      <w:r w:rsidRPr="00446B9D">
        <w:rPr>
          <w:sz w:val="12"/>
        </w:rPr>
        <w:t>¶</w:t>
      </w:r>
      <w:r w:rsidRPr="00446B9D">
        <w:rPr>
          <w:sz w:val="16"/>
        </w:rPr>
        <w:t xml:space="preserve"> Lincoln Journal Star. July 15, 2005.</w:t>
      </w:r>
      <w:r w:rsidRPr="00446B9D">
        <w:rPr>
          <w:rStyle w:val="StyleBoldUnderline"/>
          <w:sz w:val="28"/>
          <w:highlight w:val="green"/>
        </w:rPr>
        <w:t>not grant similar authority to revise interstate compacts</w:t>
      </w:r>
      <w:r w:rsidRPr="00446B9D">
        <w:rPr>
          <w:sz w:val="16"/>
        </w:rPr>
        <w:t>. Congress withdrew its consent to a Kentucky–Pennsylvania Interstate Compact that</w:t>
      </w:r>
      <w:r w:rsidRPr="00446B9D">
        <w:rPr>
          <w:sz w:val="12"/>
        </w:rPr>
        <w:t>¶</w:t>
      </w:r>
      <w:r w:rsidRPr="00446B9D">
        <w:rPr>
          <w:sz w:val="16"/>
        </w:rPr>
        <w:t xml:space="preserve"> stipulated that the Ohio River should be kept free of obstructions. In</w:t>
      </w:r>
      <w:r w:rsidRPr="00446B9D">
        <w:rPr>
          <w:sz w:val="12"/>
        </w:rPr>
        <w:t>¶</w:t>
      </w:r>
      <w:r w:rsidRPr="00446B9D">
        <w:rPr>
          <w:sz w:val="16"/>
        </w:rPr>
        <w:t xml:space="preserve"> 1855, the U.S. Supreme Court ruled in Pennsylvania v. Wheeling and</w:t>
      </w:r>
      <w:r w:rsidRPr="00446B9D">
        <w:rPr>
          <w:sz w:val="12"/>
        </w:rPr>
        <w:t>¶</w:t>
      </w:r>
      <w:r w:rsidRPr="00446B9D">
        <w:rPr>
          <w:sz w:val="16"/>
        </w:rPr>
        <w:t xml:space="preserve"> Belmont Bridge Company that the compact was constitutional under the</w:t>
      </w:r>
      <w:r w:rsidRPr="00446B9D">
        <w:rPr>
          <w:sz w:val="12"/>
        </w:rPr>
        <w:t>¶</w:t>
      </w:r>
      <w:r w:rsidRPr="00446B9D">
        <w:rPr>
          <w:sz w:val="16"/>
        </w:rPr>
        <w:t xml:space="preserve"> Constitution’s Supremacy Clause (Article VI) and that a compact</w:t>
      </w:r>
      <w:r w:rsidRPr="00446B9D">
        <w:rPr>
          <w:sz w:val="12"/>
        </w:rPr>
        <w:t>¶</w:t>
      </w:r>
      <w:r w:rsidRPr="00446B9D">
        <w:rPr>
          <w:sz w:val="16"/>
        </w:rPr>
        <w:t xml:space="preserve"> approved by Congress did not restrict Congress’s power to regulate an</w:t>
      </w:r>
      <w:r w:rsidRPr="00446B9D">
        <w:rPr>
          <w:sz w:val="12"/>
        </w:rPr>
        <w:t>¶</w:t>
      </w:r>
      <w:r w:rsidRPr="00446B9D">
        <w:rPr>
          <w:sz w:val="16"/>
        </w:rPr>
        <w:t xml:space="preserve"> interstate compact.</w:t>
      </w:r>
      <w:r w:rsidRPr="00446B9D">
        <w:rPr>
          <w:sz w:val="12"/>
        </w:rPr>
        <w:t>¶</w:t>
      </w:r>
      <w:r w:rsidRPr="00446B9D">
        <w:rPr>
          <w:sz w:val="16"/>
        </w:rPr>
        <w:t xml:space="preserve"> 103</w:t>
      </w:r>
      <w:r w:rsidRPr="00446B9D">
        <w:rPr>
          <w:sz w:val="12"/>
        </w:rPr>
        <w:t>¶</w:t>
      </w:r>
      <w:r w:rsidRPr="00446B9D">
        <w:rPr>
          <w:sz w:val="16"/>
        </w:rPr>
        <w:t xml:space="preserve"> In the 1917 case of Louisville Bridge Company v.</w:t>
      </w:r>
      <w:r w:rsidRPr="00446B9D">
        <w:rPr>
          <w:sz w:val="12"/>
        </w:rPr>
        <w:t>¶</w:t>
      </w:r>
      <w:r w:rsidRPr="00446B9D">
        <w:rPr>
          <w:sz w:val="16"/>
        </w:rPr>
        <w:t xml:space="preserve"> United States, the Court ruled that Congress may amend a compact even</w:t>
      </w:r>
      <w:r w:rsidRPr="00446B9D">
        <w:rPr>
          <w:sz w:val="12"/>
        </w:rPr>
        <w:t>¶</w:t>
      </w:r>
      <w:r w:rsidRPr="00446B9D">
        <w:rPr>
          <w:sz w:val="16"/>
        </w:rPr>
        <w:t xml:space="preserve"> in the absence of a specific provision reserving to Congress the authority</w:t>
      </w:r>
      <w:r w:rsidRPr="00446B9D">
        <w:rPr>
          <w:sz w:val="12"/>
        </w:rPr>
        <w:t>¶</w:t>
      </w:r>
      <w:r w:rsidRPr="00446B9D">
        <w:rPr>
          <w:sz w:val="16"/>
        </w:rPr>
        <w:t xml:space="preserve"> to alter, amend, or repeal the compact.</w:t>
      </w:r>
      <w:r w:rsidRPr="00446B9D">
        <w:rPr>
          <w:sz w:val="12"/>
        </w:rPr>
        <w:t>¶</w:t>
      </w:r>
      <w:r w:rsidRPr="00446B9D">
        <w:rPr>
          <w:sz w:val="16"/>
        </w:rPr>
        <w:t xml:space="preserve"> 104</w:t>
      </w:r>
      <w:r w:rsidRPr="00446B9D">
        <w:rPr>
          <w:sz w:val="12"/>
        </w:rPr>
        <w:t>¶</w:t>
      </w:r>
      <w:r w:rsidRPr="00446B9D">
        <w:rPr>
          <w:sz w:val="16"/>
        </w:rPr>
        <w:t xml:space="preserve"> A federal statute terminating a</w:t>
      </w:r>
      <w:r w:rsidRPr="00446B9D">
        <w:rPr>
          <w:sz w:val="12"/>
        </w:rPr>
        <w:t>¶</w:t>
      </w:r>
      <w:r w:rsidRPr="00446B9D">
        <w:rPr>
          <w:sz w:val="16"/>
        </w:rPr>
        <w:t xml:space="preserve"> compact is not subject to the due process guarantee of the 5th</w:t>
      </w:r>
      <w:r w:rsidRPr="00446B9D">
        <w:rPr>
          <w:sz w:val="12"/>
        </w:rPr>
        <w:t>¶</w:t>
      </w:r>
      <w:r w:rsidRPr="00446B9D">
        <w:rPr>
          <w:sz w:val="16"/>
        </w:rPr>
        <w:t xml:space="preserve"> Amendment to the Constitution on the ground that this protection</w:t>
      </w:r>
      <w:r w:rsidRPr="00446B9D">
        <w:rPr>
          <w:sz w:val="12"/>
        </w:rPr>
        <w:t>¶</w:t>
      </w:r>
      <w:r w:rsidRPr="00446B9D">
        <w:rPr>
          <w:sz w:val="16"/>
        </w:rPr>
        <w:t xml:space="preserve"> extends only to persons.</w:t>
      </w:r>
    </w:p>
    <w:p w14:paraId="328ABF86" w14:textId="77777777" w:rsidR="007B7322" w:rsidRPr="00446B9D" w:rsidRDefault="007B7322" w:rsidP="007B7322">
      <w:pPr>
        <w:pStyle w:val="Heading4"/>
        <w:rPr>
          <w:sz w:val="28"/>
        </w:rPr>
      </w:pPr>
      <w:r w:rsidRPr="00446B9D">
        <w:rPr>
          <w:sz w:val="28"/>
        </w:rPr>
        <w:t xml:space="preserve">Even if they can, they wouldn’t </w:t>
      </w:r>
    </w:p>
    <w:p w14:paraId="328ABF87" w14:textId="77777777" w:rsidR="007B7322" w:rsidRPr="00446B9D" w:rsidRDefault="007B7322" w:rsidP="007B7322">
      <w:pPr>
        <w:rPr>
          <w:rStyle w:val="StyleStyleBold12pt"/>
          <w:sz w:val="28"/>
        </w:rPr>
      </w:pPr>
      <w:r w:rsidRPr="00446B9D">
        <w:rPr>
          <w:rStyle w:val="StyleStyleBold12pt"/>
          <w:sz w:val="28"/>
        </w:rPr>
        <w:t>Pincus ‘09</w:t>
      </w:r>
    </w:p>
    <w:p w14:paraId="328ABF88" w14:textId="77777777" w:rsidR="007B7322" w:rsidRPr="00446B9D" w:rsidRDefault="007B7322" w:rsidP="007B7322">
      <w:r w:rsidRPr="00446B9D">
        <w:t xml:space="preserve">Matthew is the former editor of the Columbia Law Review, “When Should Interstate Compacts Require Congressional Consent,” Summer </w:t>
      </w:r>
      <w:hyperlink r:id="rId20" w:history="1">
        <w:r w:rsidRPr="00446B9D">
          <w:rPr>
            <w:rStyle w:val="Hyperlink"/>
          </w:rPr>
          <w:t>http://www.columbia.edu/cu/jlsp/pdf/Summer2009/02Pincus.42.4.pdf</w:t>
        </w:r>
      </w:hyperlink>
    </w:p>
    <w:p w14:paraId="328ABF89" w14:textId="77777777" w:rsidR="007B7322" w:rsidRPr="00446B9D" w:rsidRDefault="007B7322" w:rsidP="007B7322"/>
    <w:p w14:paraId="328ABF8A" w14:textId="77777777" w:rsidR="007B7322" w:rsidRPr="00446B9D" w:rsidRDefault="007B7322" w:rsidP="007B7322">
      <w:pPr>
        <w:rPr>
          <w:sz w:val="10"/>
        </w:rPr>
      </w:pPr>
      <w:r w:rsidRPr="00446B9D">
        <w:rPr>
          <w:rStyle w:val="StyleBoldUnderline"/>
          <w:sz w:val="28"/>
          <w:highlight w:val="green"/>
        </w:rPr>
        <w:t>In addition to</w:t>
      </w:r>
      <w:r w:rsidRPr="00446B9D">
        <w:rPr>
          <w:rStyle w:val="StyleBoldUnderline"/>
          <w:sz w:val="28"/>
        </w:rPr>
        <w:t xml:space="preserve"> legislative </w:t>
      </w:r>
      <w:r w:rsidRPr="00446B9D">
        <w:rPr>
          <w:rStyle w:val="StyleBoldUnderline"/>
          <w:sz w:val="28"/>
          <w:highlight w:val="green"/>
        </w:rPr>
        <w:t xml:space="preserve">bicameralism, the other significant </w:t>
      </w:r>
      <w:r w:rsidRPr="00446B9D">
        <w:rPr>
          <w:rStyle w:val="StyleBoldUnderline"/>
          <w:b w:val="0"/>
          <w:sz w:val="12"/>
          <w:highlight w:val="green"/>
          <w:u w:val="none"/>
        </w:rPr>
        <w:t>¶</w:t>
      </w:r>
      <w:r w:rsidRPr="00446B9D">
        <w:rPr>
          <w:rStyle w:val="StyleBoldUnderline"/>
          <w:sz w:val="28"/>
          <w:highlight w:val="green"/>
        </w:rPr>
        <w:t xml:space="preserve"> hurdle to federal legislation is the</w:t>
      </w:r>
      <w:r w:rsidRPr="00446B9D">
        <w:rPr>
          <w:sz w:val="10"/>
        </w:rPr>
        <w:t xml:space="preserve"> presentment requirement, and </w:t>
      </w:r>
      <w:r w:rsidRPr="00446B9D">
        <w:rPr>
          <w:sz w:val="12"/>
        </w:rPr>
        <w:t>¶</w:t>
      </w:r>
      <w:r w:rsidRPr="00446B9D">
        <w:rPr>
          <w:sz w:val="10"/>
        </w:rPr>
        <w:t xml:space="preserve"> the </w:t>
      </w:r>
      <w:r w:rsidRPr="00446B9D">
        <w:rPr>
          <w:rStyle w:val="StyleBoldUnderline"/>
          <w:sz w:val="28"/>
        </w:rPr>
        <w:t xml:space="preserve">corresponding </w:t>
      </w:r>
      <w:r w:rsidRPr="00446B9D">
        <w:rPr>
          <w:rStyle w:val="StyleBoldUnderline"/>
          <w:sz w:val="28"/>
          <w:highlight w:val="green"/>
        </w:rPr>
        <w:t>threat of the executive veto</w:t>
      </w:r>
      <w:r w:rsidRPr="00446B9D">
        <w:rPr>
          <w:rStyle w:val="StyleBoldUnderline"/>
          <w:sz w:val="28"/>
        </w:rPr>
        <w:t>.</w:t>
      </w:r>
      <w:r w:rsidRPr="00446B9D">
        <w:rPr>
          <w:rStyle w:val="StyleBoldUnderline"/>
          <w:b w:val="0"/>
          <w:sz w:val="12"/>
          <w:u w:val="none"/>
        </w:rPr>
        <w:t>¶</w:t>
      </w:r>
      <w:r w:rsidRPr="00446B9D">
        <w:rPr>
          <w:sz w:val="10"/>
        </w:rPr>
        <w:t xml:space="preserve"> 116</w:t>
      </w:r>
      <w:r w:rsidRPr="00446B9D">
        <w:rPr>
          <w:sz w:val="12"/>
        </w:rPr>
        <w:t>¶</w:t>
      </w:r>
      <w:r w:rsidRPr="00446B9D">
        <w:rPr>
          <w:sz w:val="10"/>
        </w:rPr>
        <w:t xml:space="preserve"> While the veto </w:t>
      </w:r>
      <w:r w:rsidRPr="00446B9D">
        <w:rPr>
          <w:sz w:val="12"/>
        </w:rPr>
        <w:t>¶</w:t>
      </w:r>
      <w:r w:rsidRPr="00446B9D">
        <w:rPr>
          <w:sz w:val="10"/>
        </w:rPr>
        <w:t xml:space="preserve"> is also exercised by a person who is elected by the people, presidential elections are conducted with different apportionment </w:t>
      </w:r>
      <w:r w:rsidRPr="00446B9D">
        <w:rPr>
          <w:sz w:val="12"/>
        </w:rPr>
        <w:t>¶</w:t>
      </w:r>
      <w:r w:rsidRPr="00446B9D">
        <w:rPr>
          <w:sz w:val="10"/>
        </w:rPr>
        <w:t xml:space="preserve"> schemes than those for members of the legislative branch and </w:t>
      </w:r>
      <w:r w:rsidRPr="00446B9D">
        <w:rPr>
          <w:sz w:val="12"/>
        </w:rPr>
        <w:t>¶</w:t>
      </w:r>
      <w:r w:rsidRPr="00446B9D">
        <w:rPr>
          <w:sz w:val="10"/>
        </w:rPr>
        <w:t xml:space="preserve"> presidents serve for a term different than either congresswomen </w:t>
      </w:r>
      <w:r w:rsidRPr="00446B9D">
        <w:rPr>
          <w:sz w:val="12"/>
        </w:rPr>
        <w:t>¶</w:t>
      </w:r>
      <w:r w:rsidRPr="00446B9D">
        <w:rPr>
          <w:sz w:val="10"/>
        </w:rPr>
        <w:t xml:space="preserve"> or senators. As a result of this system of bicameralism and presentment, prevailing coalitions in each legislative body and the </w:t>
      </w:r>
      <w:r w:rsidRPr="00446B9D">
        <w:rPr>
          <w:sz w:val="12"/>
        </w:rPr>
        <w:t>¶</w:t>
      </w:r>
      <w:r w:rsidRPr="00446B9D">
        <w:rPr>
          <w:sz w:val="10"/>
        </w:rPr>
        <w:t xml:space="preserve"> executive are able to hinder or even stifle each other’s initiatives.</w:t>
      </w:r>
      <w:r w:rsidRPr="00446B9D">
        <w:rPr>
          <w:sz w:val="12"/>
        </w:rPr>
        <w:t>¶</w:t>
      </w:r>
      <w:r w:rsidRPr="00446B9D">
        <w:rPr>
          <w:sz w:val="10"/>
        </w:rPr>
        <w:t xml:space="preserve"> 117</w:t>
      </w:r>
      <w:r w:rsidRPr="00446B9D">
        <w:rPr>
          <w:sz w:val="12"/>
        </w:rPr>
        <w:t>¶</w:t>
      </w:r>
      <w:r w:rsidRPr="00446B9D">
        <w:rPr>
          <w:sz w:val="10"/>
        </w:rPr>
        <w:t xml:space="preserve"> </w:t>
      </w:r>
      <w:r w:rsidRPr="00446B9D">
        <w:rPr>
          <w:rStyle w:val="StyleBoldUnderline"/>
          <w:sz w:val="28"/>
          <w:highlight w:val="green"/>
        </w:rPr>
        <w:t>The result</w:t>
      </w:r>
      <w:r w:rsidRPr="00446B9D">
        <w:rPr>
          <w:rStyle w:val="StyleBoldUnderline"/>
          <w:sz w:val="28"/>
        </w:rPr>
        <w:t xml:space="preserve"> of this cumbersome legislative process </w:t>
      </w:r>
      <w:r w:rsidRPr="00446B9D">
        <w:rPr>
          <w:rStyle w:val="StyleBoldUnderline"/>
          <w:sz w:val="28"/>
          <w:highlight w:val="green"/>
        </w:rPr>
        <w:t>is that it is</w:t>
      </w:r>
      <w:r w:rsidRPr="00446B9D">
        <w:rPr>
          <w:rStyle w:val="StyleBoldUnderline"/>
          <w:sz w:val="28"/>
        </w:rPr>
        <w:t xml:space="preserve"> </w:t>
      </w:r>
      <w:r w:rsidRPr="00446B9D">
        <w:rPr>
          <w:rStyle w:val="StyleBoldUnderline"/>
          <w:b w:val="0"/>
          <w:sz w:val="12"/>
          <w:u w:val="none"/>
        </w:rPr>
        <w:t>¶</w:t>
      </w:r>
      <w:r w:rsidRPr="00446B9D">
        <w:rPr>
          <w:rStyle w:val="StyleBoldUnderline"/>
          <w:sz w:val="28"/>
        </w:rPr>
        <w:t xml:space="preserve"> </w:t>
      </w:r>
      <w:r w:rsidRPr="00446B9D">
        <w:rPr>
          <w:rStyle w:val="StyleBoldUnderline"/>
          <w:sz w:val="28"/>
          <w:highlight w:val="green"/>
        </w:rPr>
        <w:t>extremely difficult</w:t>
      </w:r>
      <w:r w:rsidRPr="00446B9D">
        <w:rPr>
          <w:rStyle w:val="StyleBoldUnderline"/>
          <w:sz w:val="28"/>
        </w:rPr>
        <w:t xml:space="preserve"> and time-consuming </w:t>
      </w:r>
      <w:r w:rsidRPr="00446B9D">
        <w:rPr>
          <w:rStyle w:val="StyleBoldUnderline"/>
          <w:sz w:val="28"/>
          <w:highlight w:val="green"/>
        </w:rPr>
        <w:t xml:space="preserve">to pass a federal law. </w:t>
      </w:r>
      <w:r w:rsidRPr="00446B9D">
        <w:rPr>
          <w:rStyle w:val="StyleBoldUnderline"/>
          <w:b w:val="0"/>
          <w:sz w:val="12"/>
          <w:highlight w:val="green"/>
          <w:u w:val="none"/>
        </w:rPr>
        <w:t>¶</w:t>
      </w:r>
      <w:r w:rsidRPr="00446B9D">
        <w:rPr>
          <w:rStyle w:val="StyleBoldUnderline"/>
          <w:sz w:val="28"/>
          <w:highlight w:val="green"/>
        </w:rPr>
        <w:t xml:space="preserve"> Lawmaking</w:t>
      </w:r>
      <w:r w:rsidRPr="00446B9D">
        <w:rPr>
          <w:rStyle w:val="StyleBoldUnderline"/>
          <w:sz w:val="28"/>
        </w:rPr>
        <w:t xml:space="preserve"> often </w:t>
      </w:r>
      <w:r w:rsidRPr="00446B9D">
        <w:rPr>
          <w:rStyle w:val="StyleBoldUnderline"/>
          <w:sz w:val="28"/>
          <w:highlight w:val="green"/>
        </w:rPr>
        <w:t>involves numerous compromises</w:t>
      </w:r>
      <w:r w:rsidRPr="00446B9D">
        <w:rPr>
          <w:rStyle w:val="StyleBoldUnderline"/>
          <w:sz w:val="28"/>
        </w:rPr>
        <w:t xml:space="preserve"> from the time </w:t>
      </w:r>
      <w:r w:rsidRPr="00446B9D">
        <w:rPr>
          <w:rStyle w:val="StyleBoldUnderline"/>
          <w:b w:val="0"/>
          <w:sz w:val="12"/>
          <w:u w:val="none"/>
        </w:rPr>
        <w:t>¶</w:t>
      </w:r>
      <w:r w:rsidRPr="00446B9D">
        <w:rPr>
          <w:rStyle w:val="StyleBoldUnderline"/>
          <w:sz w:val="28"/>
        </w:rPr>
        <w:t xml:space="preserve"> a bill is introduced until the members of each house finally vote</w:t>
      </w:r>
      <w:r w:rsidRPr="00446B9D">
        <w:rPr>
          <w:sz w:val="10"/>
        </w:rPr>
        <w:t xml:space="preserve"> </w:t>
      </w:r>
      <w:r w:rsidRPr="00446B9D">
        <w:rPr>
          <w:sz w:val="12"/>
        </w:rPr>
        <w:t>¶</w:t>
      </w:r>
      <w:r w:rsidRPr="00446B9D">
        <w:rPr>
          <w:sz w:val="10"/>
        </w:rPr>
        <w:t xml:space="preserve"> upon it.</w:t>
      </w:r>
      <w:r w:rsidRPr="00446B9D">
        <w:rPr>
          <w:sz w:val="12"/>
        </w:rPr>
        <w:t>¶</w:t>
      </w:r>
      <w:r w:rsidRPr="00446B9D">
        <w:rPr>
          <w:sz w:val="10"/>
        </w:rPr>
        <w:t xml:space="preserve"> 118</w:t>
      </w:r>
      <w:r w:rsidRPr="00446B9D">
        <w:rPr>
          <w:sz w:val="12"/>
        </w:rPr>
        <w:t>¶</w:t>
      </w:r>
      <w:r w:rsidRPr="00446B9D">
        <w:rPr>
          <w:sz w:val="10"/>
        </w:rPr>
        <w:t xml:space="preserve"> </w:t>
      </w:r>
      <w:r w:rsidRPr="00446B9D">
        <w:rPr>
          <w:rStyle w:val="StyleBoldUnderline"/>
          <w:sz w:val="28"/>
          <w:highlight w:val="green"/>
        </w:rPr>
        <w:t>Many</w:t>
      </w:r>
      <w:r w:rsidRPr="00446B9D">
        <w:rPr>
          <w:rStyle w:val="StyleBoldUnderline"/>
          <w:sz w:val="28"/>
        </w:rPr>
        <w:t xml:space="preserve"> proposed </w:t>
      </w:r>
      <w:r w:rsidRPr="00446B9D">
        <w:rPr>
          <w:rStyle w:val="StyleBoldUnderline"/>
          <w:sz w:val="28"/>
          <w:highlight w:val="green"/>
        </w:rPr>
        <w:t>laws die in this process</w:t>
      </w:r>
      <w:r w:rsidRPr="00446B9D">
        <w:rPr>
          <w:sz w:val="10"/>
        </w:rPr>
        <w:t xml:space="preserve">, never coming </w:t>
      </w:r>
      <w:r w:rsidRPr="00446B9D">
        <w:rPr>
          <w:sz w:val="12"/>
        </w:rPr>
        <w:t>¶</w:t>
      </w:r>
      <w:r w:rsidRPr="00446B9D">
        <w:rPr>
          <w:sz w:val="10"/>
        </w:rPr>
        <w:t xml:space="preserve"> up for a vote or arriving for signature on the desk of the president. These built-in impediments put a “thumb on the scale” </w:t>
      </w:r>
      <w:r w:rsidRPr="00446B9D">
        <w:rPr>
          <w:sz w:val="12"/>
        </w:rPr>
        <w:t>¶</w:t>
      </w:r>
      <w:r w:rsidRPr="00446B9D">
        <w:rPr>
          <w:sz w:val="10"/>
        </w:rPr>
        <w:t xml:space="preserve"> against congressional action: </w:t>
      </w:r>
      <w:r w:rsidRPr="00446B9D">
        <w:rPr>
          <w:rStyle w:val="StyleBoldUnderline"/>
          <w:sz w:val="28"/>
          <w:highlight w:val="green"/>
        </w:rPr>
        <w:t>doing nothing is always easier</w:t>
      </w:r>
      <w:r w:rsidRPr="00446B9D">
        <w:rPr>
          <w:rStyle w:val="StyleBoldUnderline"/>
          <w:sz w:val="28"/>
        </w:rPr>
        <w:t xml:space="preserve"> than </w:t>
      </w:r>
      <w:r w:rsidRPr="00446B9D">
        <w:rPr>
          <w:rStyle w:val="StyleBoldUnderline"/>
          <w:b w:val="0"/>
          <w:sz w:val="12"/>
          <w:u w:val="none"/>
        </w:rPr>
        <w:t>¶</w:t>
      </w:r>
      <w:r w:rsidRPr="00446B9D">
        <w:rPr>
          <w:rStyle w:val="StyleBoldUnderline"/>
          <w:sz w:val="28"/>
        </w:rPr>
        <w:t xml:space="preserve"> passing a piece of legislation.</w:t>
      </w:r>
      <w:r w:rsidRPr="00446B9D">
        <w:rPr>
          <w:sz w:val="10"/>
        </w:rPr>
        <w:t xml:space="preserve"> The federal government was deliberately structured to set obstacles between the will of the popular majority of the people and passage of laws.</w:t>
      </w:r>
      <w:r w:rsidRPr="00446B9D">
        <w:rPr>
          <w:sz w:val="12"/>
        </w:rPr>
        <w:t>¶</w:t>
      </w:r>
      <w:r w:rsidRPr="00446B9D">
        <w:rPr>
          <w:sz w:val="10"/>
        </w:rPr>
        <w:t xml:space="preserve"> 119</w:t>
      </w:r>
      <w:r w:rsidRPr="00446B9D">
        <w:rPr>
          <w:sz w:val="12"/>
        </w:rPr>
        <w:t>¶</w:t>
      </w:r>
      <w:r w:rsidRPr="00446B9D">
        <w:rPr>
          <w:sz w:val="10"/>
        </w:rPr>
        <w:t xml:space="preserve"> The architects of </w:t>
      </w:r>
      <w:r w:rsidRPr="00446B9D">
        <w:rPr>
          <w:sz w:val="12"/>
        </w:rPr>
        <w:t>¶</w:t>
      </w:r>
      <w:r w:rsidRPr="00446B9D">
        <w:rPr>
          <w:sz w:val="10"/>
        </w:rPr>
        <w:t xml:space="preserve"> the constitution were more concerned about a government overly </w:t>
      </w:r>
      <w:r w:rsidRPr="00446B9D">
        <w:rPr>
          <w:sz w:val="12"/>
        </w:rPr>
        <w:t>¶</w:t>
      </w:r>
      <w:r w:rsidRPr="00446B9D">
        <w:rPr>
          <w:sz w:val="10"/>
        </w:rPr>
        <w:t xml:space="preserve"> responsive to the people than a constitution that was not responsive enough.</w:t>
      </w:r>
      <w:r w:rsidRPr="00446B9D">
        <w:rPr>
          <w:sz w:val="12"/>
        </w:rPr>
        <w:t>¶</w:t>
      </w:r>
      <w:r w:rsidRPr="00446B9D">
        <w:rPr>
          <w:sz w:val="10"/>
        </w:rPr>
        <w:t xml:space="preserve"> 120</w:t>
      </w:r>
      <w:r w:rsidRPr="00446B9D">
        <w:rPr>
          <w:sz w:val="12"/>
        </w:rPr>
        <w:t>¶</w:t>
      </w:r>
      <w:r w:rsidRPr="00446B9D">
        <w:rPr>
          <w:sz w:val="10"/>
        </w:rPr>
        <w:t xml:space="preserve"> </w:t>
      </w:r>
      <w:r w:rsidRPr="00446B9D">
        <w:rPr>
          <w:sz w:val="12"/>
        </w:rPr>
        <w:t>¶</w:t>
      </w:r>
      <w:r w:rsidRPr="00446B9D">
        <w:rPr>
          <w:sz w:val="10"/>
        </w:rPr>
        <w:t xml:space="preserve"> Thus, the institutional bias against taking action is a deliberate and important facet of the federal constitutional structure. </w:t>
      </w:r>
      <w:r w:rsidRPr="00446B9D">
        <w:rPr>
          <w:sz w:val="12"/>
        </w:rPr>
        <w:t>¶</w:t>
      </w:r>
      <w:r w:rsidRPr="00446B9D">
        <w:rPr>
          <w:sz w:val="10"/>
        </w:rPr>
        <w:t xml:space="preserve"> </w:t>
      </w:r>
      <w:r w:rsidRPr="00446B9D">
        <w:rPr>
          <w:rStyle w:val="StyleBoldUnderline"/>
          <w:sz w:val="28"/>
          <w:highlight w:val="green"/>
        </w:rPr>
        <w:t>When interstate compacts</w:t>
      </w:r>
      <w:r w:rsidRPr="00446B9D">
        <w:rPr>
          <w:rStyle w:val="StyleBoldUnderline"/>
          <w:sz w:val="28"/>
        </w:rPr>
        <w:t xml:space="preserve"> of wide impact </w:t>
      </w:r>
      <w:r w:rsidRPr="00446B9D">
        <w:rPr>
          <w:rStyle w:val="StyleBoldUnderline"/>
          <w:sz w:val="28"/>
          <w:highlight w:val="green"/>
        </w:rPr>
        <w:t xml:space="preserve">are allowed to come </w:t>
      </w:r>
      <w:r w:rsidRPr="00446B9D">
        <w:rPr>
          <w:rStyle w:val="StyleBoldUnderline"/>
          <w:b w:val="0"/>
          <w:sz w:val="12"/>
          <w:highlight w:val="green"/>
          <w:u w:val="none"/>
        </w:rPr>
        <w:t>¶</w:t>
      </w:r>
      <w:r w:rsidRPr="00446B9D">
        <w:rPr>
          <w:rStyle w:val="StyleBoldUnderline"/>
          <w:sz w:val="28"/>
          <w:highlight w:val="green"/>
        </w:rPr>
        <w:t xml:space="preserve"> into force</w:t>
      </w:r>
      <w:r w:rsidRPr="00446B9D">
        <w:rPr>
          <w:rStyle w:val="StyleBoldUnderline"/>
          <w:sz w:val="28"/>
        </w:rPr>
        <w:t xml:space="preserve">, </w:t>
      </w:r>
      <w:r w:rsidRPr="00446B9D">
        <w:rPr>
          <w:rStyle w:val="StyleBoldUnderline"/>
          <w:sz w:val="28"/>
          <w:highlight w:val="green"/>
        </w:rPr>
        <w:t xml:space="preserve">this “legislative inertia” has an unintended effect: the </w:t>
      </w:r>
      <w:r w:rsidRPr="00446B9D">
        <w:rPr>
          <w:rStyle w:val="StyleBoldUnderline"/>
          <w:b w:val="0"/>
          <w:sz w:val="12"/>
          <w:highlight w:val="green"/>
          <w:u w:val="none"/>
        </w:rPr>
        <w:t>¶</w:t>
      </w:r>
      <w:r w:rsidRPr="00446B9D">
        <w:rPr>
          <w:rStyle w:val="StyleBoldUnderline"/>
          <w:sz w:val="28"/>
          <w:highlight w:val="green"/>
        </w:rPr>
        <w:t xml:space="preserve"> same forces that</w:t>
      </w:r>
      <w:r w:rsidRPr="00446B9D">
        <w:rPr>
          <w:rStyle w:val="StyleBoldUnderline"/>
          <w:sz w:val="28"/>
        </w:rPr>
        <w:t xml:space="preserve"> typically </w:t>
      </w:r>
      <w:r w:rsidRPr="00446B9D">
        <w:rPr>
          <w:rStyle w:val="StyleBoldUnderline"/>
          <w:sz w:val="28"/>
          <w:highlight w:val="green"/>
        </w:rPr>
        <w:t xml:space="preserve">prevent congressional action exert </w:t>
      </w:r>
      <w:r w:rsidRPr="00446B9D">
        <w:rPr>
          <w:rStyle w:val="StyleBoldUnderline"/>
          <w:b w:val="0"/>
          <w:sz w:val="12"/>
          <w:highlight w:val="green"/>
          <w:u w:val="none"/>
        </w:rPr>
        <w:t>¶</w:t>
      </w:r>
      <w:r w:rsidRPr="00446B9D">
        <w:rPr>
          <w:rStyle w:val="StyleBoldUnderline"/>
          <w:sz w:val="28"/>
          <w:highlight w:val="green"/>
        </w:rPr>
        <w:t xml:space="preserve"> pressure to let the compact remain</w:t>
      </w:r>
      <w:r w:rsidRPr="00446B9D">
        <w:rPr>
          <w:rStyle w:val="StyleBoldUnderline"/>
          <w:sz w:val="28"/>
        </w:rPr>
        <w:t xml:space="preserve"> in place</w:t>
      </w:r>
      <w:r w:rsidRPr="00446B9D">
        <w:rPr>
          <w:sz w:val="10"/>
        </w:rPr>
        <w:t xml:space="preserve">. It is true that, because interstate compacts inevitably involve interstate concerns, Congress is almost always able to override any compact it wishes, </w:t>
      </w:r>
      <w:r w:rsidRPr="00446B9D">
        <w:rPr>
          <w:sz w:val="12"/>
        </w:rPr>
        <w:t>¶</w:t>
      </w:r>
      <w:r w:rsidRPr="00446B9D">
        <w:rPr>
          <w:sz w:val="10"/>
        </w:rPr>
        <w:t xml:space="preserve"> either explicitly (through legislation) or by preempting the field </w:t>
      </w:r>
      <w:r w:rsidRPr="00446B9D">
        <w:rPr>
          <w:sz w:val="12"/>
        </w:rPr>
        <w:t>¶</w:t>
      </w:r>
      <w:r w:rsidRPr="00446B9D">
        <w:rPr>
          <w:sz w:val="10"/>
        </w:rPr>
        <w:t xml:space="preserve"> in which the compact operates.</w:t>
      </w:r>
      <w:r w:rsidRPr="00446B9D">
        <w:rPr>
          <w:sz w:val="12"/>
        </w:rPr>
        <w:t>¶</w:t>
      </w:r>
      <w:r w:rsidRPr="00446B9D">
        <w:rPr>
          <w:sz w:val="10"/>
        </w:rPr>
        <w:t xml:space="preserve"> 121</w:t>
      </w:r>
      <w:r w:rsidRPr="00446B9D">
        <w:rPr>
          <w:sz w:val="12"/>
        </w:rPr>
        <w:t>¶</w:t>
      </w:r>
      <w:r w:rsidRPr="00446B9D">
        <w:rPr>
          <w:sz w:val="10"/>
        </w:rPr>
        <w:t xml:space="preserve"> Any such legislation, however, </w:t>
      </w:r>
      <w:r w:rsidRPr="00446B9D">
        <w:rPr>
          <w:sz w:val="12"/>
        </w:rPr>
        <w:t>¶</w:t>
      </w:r>
      <w:r w:rsidRPr="00446B9D">
        <w:rPr>
          <w:sz w:val="10"/>
        </w:rPr>
        <w:t xml:space="preserve"> must pass through both houses and survive any possible veto by </w:t>
      </w:r>
      <w:r w:rsidRPr="00446B9D">
        <w:rPr>
          <w:sz w:val="12"/>
        </w:rPr>
        <w:t>¶</w:t>
      </w:r>
      <w:r w:rsidRPr="00446B9D">
        <w:rPr>
          <w:sz w:val="10"/>
        </w:rPr>
        <w:t xml:space="preserve"> the president. Thus, legislative inertia makes it more difficult for </w:t>
      </w:r>
      <w:r w:rsidRPr="00446B9D">
        <w:rPr>
          <w:sz w:val="12"/>
        </w:rPr>
        <w:t>¶</w:t>
      </w:r>
      <w:r w:rsidRPr="00446B9D">
        <w:rPr>
          <w:sz w:val="10"/>
        </w:rPr>
        <w:t xml:space="preserve"> Congress to pass a law voiding an interstate compact than to </w:t>
      </w:r>
      <w:r w:rsidRPr="00446B9D">
        <w:rPr>
          <w:sz w:val="12"/>
        </w:rPr>
        <w:t>¶</w:t>
      </w:r>
      <w:r w:rsidRPr="00446B9D">
        <w:rPr>
          <w:sz w:val="10"/>
        </w:rPr>
        <w:t xml:space="preserve"> refuse to approve one. As a result, passing an interstate compact </w:t>
      </w:r>
      <w:r w:rsidRPr="00446B9D">
        <w:rPr>
          <w:sz w:val="12"/>
        </w:rPr>
        <w:t>¶</w:t>
      </w:r>
      <w:r w:rsidRPr="00446B9D">
        <w:rPr>
          <w:sz w:val="10"/>
        </w:rPr>
        <w:t xml:space="preserve"> effectively enhances the power of the enacting states, while diminishing that of Congress.</w:t>
      </w:r>
      <w:r w:rsidRPr="00446B9D">
        <w:rPr>
          <w:sz w:val="12"/>
        </w:rPr>
        <w:t>¶</w:t>
      </w:r>
      <w:r w:rsidRPr="00446B9D">
        <w:rPr>
          <w:sz w:val="10"/>
        </w:rPr>
        <w:t xml:space="preserve"> 122</w:t>
      </w:r>
      <w:r w:rsidRPr="00446B9D">
        <w:rPr>
          <w:sz w:val="12"/>
        </w:rPr>
        <w:t>¶</w:t>
      </w:r>
      <w:r w:rsidRPr="00446B9D">
        <w:rPr>
          <w:sz w:val="10"/>
        </w:rPr>
        <w:t xml:space="preserve"> Although the same could be said for </w:t>
      </w:r>
      <w:r w:rsidRPr="00446B9D">
        <w:rPr>
          <w:sz w:val="12"/>
        </w:rPr>
        <w:t>¶</w:t>
      </w:r>
      <w:r w:rsidRPr="00446B9D">
        <w:rPr>
          <w:sz w:val="10"/>
        </w:rPr>
        <w:t xml:space="preserve"> the enactment of any state law in an area where Congress and </w:t>
      </w:r>
      <w:r w:rsidRPr="00446B9D">
        <w:rPr>
          <w:sz w:val="12"/>
        </w:rPr>
        <w:t>¶</w:t>
      </w:r>
      <w:r w:rsidRPr="00446B9D">
        <w:rPr>
          <w:sz w:val="10"/>
        </w:rPr>
        <w:t xml:space="preserve"> the states share authority, what makes interstate compacts different is that they inherently involve relations between the states </w:t>
      </w:r>
      <w:r w:rsidRPr="00446B9D">
        <w:rPr>
          <w:sz w:val="12"/>
        </w:rPr>
        <w:t>¶</w:t>
      </w:r>
      <w:r w:rsidRPr="00446B9D">
        <w:rPr>
          <w:sz w:val="10"/>
        </w:rPr>
        <w:t xml:space="preserve"> and coordinated action among them. Interstate compacts have </w:t>
      </w:r>
      <w:r w:rsidRPr="00446B9D">
        <w:rPr>
          <w:sz w:val="12"/>
        </w:rPr>
        <w:t>¶</w:t>
      </w:r>
      <w:r w:rsidRPr="00446B9D">
        <w:rPr>
          <w:sz w:val="10"/>
        </w:rPr>
        <w:t xml:space="preserve"> the potential — as demonstrated by the NPV — to have much </w:t>
      </w:r>
      <w:r w:rsidRPr="00446B9D">
        <w:rPr>
          <w:sz w:val="12"/>
        </w:rPr>
        <w:t>¶</w:t>
      </w:r>
      <w:r w:rsidRPr="00446B9D">
        <w:rPr>
          <w:sz w:val="10"/>
        </w:rPr>
        <w:t xml:space="preserve"> broader impact on the country as a whole than uncoordinated </w:t>
      </w:r>
      <w:r w:rsidRPr="00446B9D">
        <w:rPr>
          <w:sz w:val="12"/>
        </w:rPr>
        <w:t>¶</w:t>
      </w:r>
      <w:r w:rsidRPr="00446B9D">
        <w:rPr>
          <w:sz w:val="10"/>
        </w:rPr>
        <w:t xml:space="preserve"> actions by individual states. </w:t>
      </w:r>
    </w:p>
    <w:p w14:paraId="328ABF8B" w14:textId="77777777" w:rsidR="007B7322" w:rsidRPr="00446B9D" w:rsidRDefault="007B7322" w:rsidP="007B7322">
      <w:pPr>
        <w:pStyle w:val="Heading3"/>
      </w:pPr>
      <w:r w:rsidRPr="00446B9D">
        <w:lastRenderedPageBreak/>
        <w:t>A2: Requires Congressional Consent</w:t>
      </w:r>
    </w:p>
    <w:p w14:paraId="328ABF8C" w14:textId="77777777" w:rsidR="007B7322" w:rsidRPr="00446B9D" w:rsidRDefault="007B7322" w:rsidP="007B7322">
      <w:pPr>
        <w:pStyle w:val="Heading4"/>
        <w:rPr>
          <w:sz w:val="28"/>
        </w:rPr>
      </w:pPr>
      <w:r w:rsidRPr="00446B9D">
        <w:rPr>
          <w:sz w:val="28"/>
        </w:rPr>
        <w:t xml:space="preserve">Congressional consent irrelevant- can come way after, isn’t usually required, and not contentious </w:t>
      </w:r>
    </w:p>
    <w:p w14:paraId="328ABF8D" w14:textId="77777777" w:rsidR="007B7322" w:rsidRPr="00446B9D" w:rsidRDefault="007B7322" w:rsidP="007B7322">
      <w:pPr>
        <w:rPr>
          <w:rStyle w:val="StyleStyleBold12pt"/>
          <w:sz w:val="28"/>
        </w:rPr>
      </w:pPr>
      <w:r w:rsidRPr="00446B9D">
        <w:rPr>
          <w:rStyle w:val="StyleStyleBold12pt"/>
          <w:sz w:val="28"/>
        </w:rPr>
        <w:t xml:space="preserve">CSG ’12 </w:t>
      </w:r>
    </w:p>
    <w:p w14:paraId="328ABF8E" w14:textId="77777777" w:rsidR="007B7322" w:rsidRPr="00446B9D" w:rsidRDefault="007B7322" w:rsidP="007B7322">
      <w:r w:rsidRPr="00446B9D">
        <w:t xml:space="preserve">Council of State Governments, “Understanding Interstate Compacts,” </w:t>
      </w:r>
      <w:hyperlink r:id="rId21" w:history="1">
        <w:r w:rsidRPr="00446B9D">
          <w:rPr>
            <w:rStyle w:val="Hyperlink"/>
          </w:rPr>
          <w:t>http://www.cglg.org/projects/water/CompactEducation/Understanding_Interstate_Compacts--CSGNCIC.pdf</w:t>
        </w:r>
      </w:hyperlink>
    </w:p>
    <w:p w14:paraId="328ABF8F" w14:textId="77777777" w:rsidR="007B7322" w:rsidRPr="00446B9D" w:rsidRDefault="007B7322" w:rsidP="007B7322"/>
    <w:p w14:paraId="328ABF90" w14:textId="72E9872E" w:rsidR="007B7322" w:rsidRPr="00446B9D" w:rsidRDefault="007B7322" w:rsidP="007B7322">
      <w:pPr>
        <w:rPr>
          <w:rStyle w:val="StyleBoldUnderline"/>
          <w:sz w:val="28"/>
        </w:rPr>
      </w:pPr>
      <w:r w:rsidRPr="00446B9D">
        <w:rPr>
          <w:rStyle w:val="StyleBoldUnderline"/>
          <w:sz w:val="28"/>
          <w:highlight w:val="green"/>
        </w:rPr>
        <w:t>Article I, Section 10</w:t>
      </w:r>
      <w:r w:rsidRPr="00446B9D">
        <w:rPr>
          <w:sz w:val="16"/>
        </w:rPr>
        <w:t xml:space="preserve">, Clause III </w:t>
      </w:r>
      <w:r w:rsidRPr="00446B9D">
        <w:rPr>
          <w:rStyle w:val="StyleBoldUnderline"/>
          <w:sz w:val="28"/>
        </w:rPr>
        <w:t xml:space="preserve">of the U.S. Constitution </w:t>
      </w:r>
      <w:r w:rsidRPr="00446B9D">
        <w:rPr>
          <w:rStyle w:val="StyleBoldUnderline"/>
          <w:sz w:val="28"/>
          <w:highlight w:val="green"/>
        </w:rPr>
        <w:t>provides</w:t>
      </w:r>
      <w:r w:rsidRPr="00446B9D">
        <w:rPr>
          <w:sz w:val="16"/>
        </w:rPr>
        <w:t xml:space="preserve"> in part that “</w:t>
      </w:r>
      <w:r w:rsidRPr="00446B9D">
        <w:rPr>
          <w:rStyle w:val="StyleBoldUnderline"/>
          <w:sz w:val="28"/>
          <w:highlight w:val="green"/>
        </w:rPr>
        <w:t xml:space="preserve">no state </w:t>
      </w:r>
      <w:r w:rsidR="00446B9D" w:rsidRPr="00446B9D">
        <w:rPr>
          <w:rStyle w:val="StyleBoldUnderline"/>
          <w:b w:val="0"/>
          <w:sz w:val="12"/>
          <w:highlight w:val="green"/>
          <w:u w:val="none"/>
        </w:rPr>
        <w:t>¶</w:t>
      </w:r>
      <w:r w:rsidRPr="00446B9D">
        <w:rPr>
          <w:rStyle w:val="StyleBoldUnderline"/>
          <w:sz w:val="28"/>
          <w:highlight w:val="green"/>
        </w:rPr>
        <w:t xml:space="preserve"> shall</w:t>
      </w:r>
      <w:r w:rsidRPr="00446B9D">
        <w:rPr>
          <w:rStyle w:val="StyleBoldUnderline"/>
          <w:sz w:val="28"/>
        </w:rPr>
        <w:t xml:space="preserve">, without the consent of Congress, </w:t>
      </w:r>
      <w:r w:rsidRPr="00446B9D">
        <w:rPr>
          <w:rStyle w:val="StyleBoldUnderline"/>
          <w:sz w:val="28"/>
          <w:highlight w:val="green"/>
        </w:rPr>
        <w:t>enter into any agreement</w:t>
      </w:r>
      <w:r w:rsidRPr="00446B9D">
        <w:rPr>
          <w:rStyle w:val="StyleBoldUnderline"/>
          <w:sz w:val="28"/>
        </w:rPr>
        <w:t xml:space="preserve"> or compact </w:t>
      </w:r>
      <w:r w:rsidRPr="00446B9D">
        <w:rPr>
          <w:rStyle w:val="StyleBoldUnderline"/>
          <w:sz w:val="28"/>
          <w:highlight w:val="green"/>
        </w:rPr>
        <w:t xml:space="preserve">with another </w:t>
      </w:r>
      <w:r w:rsidR="00446B9D" w:rsidRPr="00446B9D">
        <w:rPr>
          <w:rStyle w:val="StyleBoldUnderline"/>
          <w:b w:val="0"/>
          <w:sz w:val="12"/>
          <w:highlight w:val="green"/>
          <w:u w:val="none"/>
        </w:rPr>
        <w:t>¶</w:t>
      </w:r>
      <w:r w:rsidRPr="00446B9D">
        <w:rPr>
          <w:rStyle w:val="StyleBoldUnderline"/>
          <w:sz w:val="28"/>
          <w:highlight w:val="green"/>
        </w:rPr>
        <w:t xml:space="preserve"> state</w:t>
      </w:r>
      <w:r w:rsidRPr="00446B9D">
        <w:rPr>
          <w:sz w:val="16"/>
        </w:rPr>
        <w:t xml:space="preserve">.” Historically, this clause generally meant all compacts must receive congressional </w:t>
      </w:r>
      <w:r w:rsidR="00446B9D" w:rsidRPr="00446B9D">
        <w:rPr>
          <w:sz w:val="12"/>
        </w:rPr>
        <w:t>¶</w:t>
      </w:r>
      <w:r w:rsidRPr="00446B9D">
        <w:rPr>
          <w:sz w:val="16"/>
        </w:rPr>
        <w:t xml:space="preserve"> consent. </w:t>
      </w:r>
      <w:r w:rsidRPr="00446B9D">
        <w:rPr>
          <w:rStyle w:val="StyleBoldUnderline"/>
          <w:sz w:val="28"/>
        </w:rPr>
        <w:t xml:space="preserve">However, </w:t>
      </w:r>
      <w:r w:rsidRPr="00446B9D">
        <w:rPr>
          <w:rStyle w:val="StyleBoldUnderline"/>
          <w:sz w:val="28"/>
          <w:highlight w:val="green"/>
        </w:rPr>
        <w:t>it has been found</w:t>
      </w:r>
      <w:r w:rsidRPr="00446B9D">
        <w:rPr>
          <w:rStyle w:val="StyleBoldUnderline"/>
          <w:sz w:val="28"/>
        </w:rPr>
        <w:t xml:space="preserve"> in a number of instances, notably the 1893 US </w:t>
      </w:r>
      <w:r w:rsidR="00446B9D" w:rsidRPr="00446B9D">
        <w:rPr>
          <w:rStyle w:val="StyleBoldUnderline"/>
          <w:b w:val="0"/>
          <w:sz w:val="12"/>
          <w:u w:val="none"/>
        </w:rPr>
        <w:t>¶</w:t>
      </w:r>
      <w:r w:rsidRPr="00446B9D">
        <w:rPr>
          <w:rStyle w:val="StyleBoldUnderline"/>
          <w:sz w:val="28"/>
        </w:rPr>
        <w:t xml:space="preserve"> Supreme Court case Virginia v. Tennessee </w:t>
      </w:r>
      <w:r w:rsidRPr="00446B9D">
        <w:rPr>
          <w:rStyle w:val="StyleBoldUnderline"/>
          <w:sz w:val="28"/>
          <w:highlight w:val="green"/>
        </w:rPr>
        <w:t xml:space="preserve">that not all compacts require congressional </w:t>
      </w:r>
      <w:r w:rsidR="00446B9D" w:rsidRPr="00446B9D">
        <w:rPr>
          <w:rStyle w:val="StyleBoldUnderline"/>
          <w:b w:val="0"/>
          <w:sz w:val="12"/>
          <w:highlight w:val="green"/>
          <w:u w:val="none"/>
        </w:rPr>
        <w:t>¶</w:t>
      </w:r>
      <w:r w:rsidRPr="00446B9D">
        <w:rPr>
          <w:rStyle w:val="StyleBoldUnderline"/>
          <w:sz w:val="28"/>
          <w:highlight w:val="green"/>
        </w:rPr>
        <w:t xml:space="preserve"> consent. It is well established</w:t>
      </w:r>
      <w:r w:rsidRPr="00446B9D">
        <w:rPr>
          <w:rStyle w:val="StyleBoldUnderline"/>
          <w:sz w:val="28"/>
        </w:rPr>
        <w:t xml:space="preserve"> today that </w:t>
      </w:r>
      <w:r w:rsidRPr="00446B9D">
        <w:rPr>
          <w:rStyle w:val="StyleBoldUnderline"/>
          <w:sz w:val="28"/>
          <w:highlight w:val="green"/>
        </w:rPr>
        <w:t>only those</w:t>
      </w:r>
      <w:r w:rsidRPr="00446B9D">
        <w:rPr>
          <w:rStyle w:val="StyleBoldUnderline"/>
          <w:sz w:val="28"/>
        </w:rPr>
        <w:t xml:space="preserve"> compacts </w:t>
      </w:r>
      <w:r w:rsidRPr="00446B9D">
        <w:rPr>
          <w:rStyle w:val="StyleBoldUnderline"/>
          <w:sz w:val="28"/>
          <w:highlight w:val="green"/>
        </w:rPr>
        <w:t xml:space="preserve">that affect a power </w:t>
      </w:r>
      <w:r w:rsidR="00446B9D" w:rsidRPr="00446B9D">
        <w:rPr>
          <w:rStyle w:val="StyleBoldUnderline"/>
          <w:b w:val="0"/>
          <w:sz w:val="12"/>
          <w:highlight w:val="green"/>
          <w:u w:val="none"/>
        </w:rPr>
        <w:t>¶</w:t>
      </w:r>
      <w:r w:rsidRPr="00446B9D">
        <w:rPr>
          <w:rStyle w:val="StyleBoldUnderline"/>
          <w:sz w:val="28"/>
          <w:highlight w:val="green"/>
        </w:rPr>
        <w:t xml:space="preserve"> delegated to the federal government or alter the</w:t>
      </w:r>
      <w:r w:rsidRPr="00446B9D">
        <w:rPr>
          <w:rStyle w:val="StyleBoldUnderline"/>
          <w:sz w:val="28"/>
        </w:rPr>
        <w:t xml:space="preserve"> political </w:t>
      </w:r>
      <w:r w:rsidRPr="00446B9D">
        <w:rPr>
          <w:rStyle w:val="StyleBoldUnderline"/>
          <w:sz w:val="28"/>
          <w:highlight w:val="green"/>
        </w:rPr>
        <w:t>balance</w:t>
      </w:r>
      <w:r w:rsidRPr="00446B9D">
        <w:rPr>
          <w:rStyle w:val="StyleBoldUnderline"/>
          <w:sz w:val="28"/>
        </w:rPr>
        <w:t xml:space="preserve"> </w:t>
      </w:r>
      <w:r w:rsidRPr="00446B9D">
        <w:rPr>
          <w:rStyle w:val="StyleBoldUnderline"/>
          <w:sz w:val="28"/>
          <w:highlight w:val="green"/>
        </w:rPr>
        <w:t xml:space="preserve">within the federal </w:t>
      </w:r>
      <w:r w:rsidR="00446B9D" w:rsidRPr="00446B9D">
        <w:rPr>
          <w:rStyle w:val="StyleBoldUnderline"/>
          <w:b w:val="0"/>
          <w:sz w:val="12"/>
          <w:highlight w:val="green"/>
          <w:u w:val="none"/>
        </w:rPr>
        <w:t>¶</w:t>
      </w:r>
      <w:r w:rsidRPr="00446B9D">
        <w:rPr>
          <w:rStyle w:val="StyleBoldUnderline"/>
          <w:sz w:val="28"/>
          <w:highlight w:val="green"/>
        </w:rPr>
        <w:t xml:space="preserve"> system, require the consent of Congress</w:t>
      </w:r>
      <w:r w:rsidRPr="00446B9D">
        <w:rPr>
          <w:sz w:val="16"/>
          <w:highlight w:val="green"/>
        </w:rPr>
        <w:t>.</w:t>
      </w:r>
      <w:r w:rsidRPr="00446B9D">
        <w:rPr>
          <w:sz w:val="16"/>
        </w:rPr>
        <w:t xml:space="preserve"> </w:t>
      </w:r>
      <w:r w:rsidR="00446B9D" w:rsidRPr="00446B9D">
        <w:rPr>
          <w:sz w:val="12"/>
        </w:rPr>
        <w:t>¶</w:t>
      </w:r>
      <w:r w:rsidRPr="00446B9D">
        <w:rPr>
          <w:sz w:val="16"/>
        </w:rPr>
        <w:t xml:space="preserve"> Fortunately, </w:t>
      </w:r>
      <w:r w:rsidRPr="00446B9D">
        <w:rPr>
          <w:rStyle w:val="StyleBoldUnderline"/>
          <w:sz w:val="28"/>
        </w:rPr>
        <w:t xml:space="preserve">even though </w:t>
      </w:r>
      <w:r w:rsidRPr="00446B9D">
        <w:rPr>
          <w:rStyle w:val="StyleBoldUnderline"/>
          <w:sz w:val="28"/>
          <w:highlight w:val="green"/>
        </w:rPr>
        <w:t>congressional consent</w:t>
      </w:r>
      <w:r w:rsidRPr="00446B9D">
        <w:rPr>
          <w:rStyle w:val="StyleBoldUnderline"/>
          <w:sz w:val="28"/>
        </w:rPr>
        <w:t xml:space="preserve"> may be needed, it </w:t>
      </w:r>
      <w:r w:rsidRPr="00446B9D">
        <w:rPr>
          <w:rStyle w:val="StyleBoldUnderline"/>
          <w:sz w:val="28"/>
          <w:highlight w:val="green"/>
        </w:rPr>
        <w:t>is not</w:t>
      </w:r>
      <w:r w:rsidRPr="00446B9D">
        <w:rPr>
          <w:rStyle w:val="StyleBoldUnderline"/>
          <w:sz w:val="28"/>
        </w:rPr>
        <w:t xml:space="preserve"> particularly </w:t>
      </w:r>
      <w:r w:rsidR="00446B9D" w:rsidRPr="00446B9D">
        <w:rPr>
          <w:rStyle w:val="StyleBoldUnderline"/>
          <w:b w:val="0"/>
          <w:sz w:val="12"/>
          <w:u w:val="none"/>
        </w:rPr>
        <w:t>¶</w:t>
      </w:r>
      <w:r w:rsidRPr="00446B9D">
        <w:rPr>
          <w:rStyle w:val="StyleBoldUnderline"/>
          <w:sz w:val="28"/>
        </w:rPr>
        <w:t xml:space="preserve"> </w:t>
      </w:r>
      <w:r w:rsidRPr="00446B9D">
        <w:rPr>
          <w:rStyle w:val="StyleBoldUnderline"/>
          <w:sz w:val="28"/>
          <w:highlight w:val="green"/>
        </w:rPr>
        <w:t>burdensome to acquire</w:t>
      </w:r>
      <w:r w:rsidRPr="00446B9D">
        <w:rPr>
          <w:rStyle w:val="StyleBoldUnderline"/>
          <w:sz w:val="28"/>
        </w:rPr>
        <w:t>.</w:t>
      </w:r>
      <w:r w:rsidRPr="00446B9D">
        <w:rPr>
          <w:sz w:val="16"/>
        </w:rPr>
        <w:t xml:space="preserve"> Though usually satisfied by means of a congressional resolution </w:t>
      </w:r>
      <w:r w:rsidR="00446B9D" w:rsidRPr="00446B9D">
        <w:rPr>
          <w:sz w:val="12"/>
        </w:rPr>
        <w:t>¶</w:t>
      </w:r>
      <w:r w:rsidRPr="00446B9D">
        <w:rPr>
          <w:sz w:val="16"/>
        </w:rPr>
        <w:t xml:space="preserve"> </w:t>
      </w:r>
      <w:r w:rsidRPr="00446B9D">
        <w:rPr>
          <w:rStyle w:val="StyleBoldUnderline"/>
          <w:sz w:val="28"/>
        </w:rPr>
        <w:t xml:space="preserve">granting </w:t>
      </w:r>
      <w:r w:rsidRPr="00446B9D">
        <w:rPr>
          <w:rStyle w:val="StyleBoldUnderline"/>
          <w:sz w:val="28"/>
          <w:highlight w:val="green"/>
        </w:rPr>
        <w:t>the</w:t>
      </w:r>
      <w:r w:rsidRPr="00446B9D">
        <w:rPr>
          <w:rStyle w:val="StyleBoldUnderline"/>
          <w:sz w:val="28"/>
        </w:rPr>
        <w:t xml:space="preserve"> states the authority to create a compact, the </w:t>
      </w:r>
      <w:r w:rsidRPr="00446B9D">
        <w:rPr>
          <w:rStyle w:val="StyleBoldUnderline"/>
          <w:sz w:val="28"/>
          <w:highlight w:val="green"/>
        </w:rPr>
        <w:t xml:space="preserve">Constitution specifies neither the </w:t>
      </w:r>
      <w:r w:rsidR="00446B9D" w:rsidRPr="00446B9D">
        <w:rPr>
          <w:rStyle w:val="StyleBoldUnderline"/>
          <w:b w:val="0"/>
          <w:sz w:val="12"/>
          <w:highlight w:val="green"/>
          <w:u w:val="none"/>
        </w:rPr>
        <w:t>¶</w:t>
      </w:r>
      <w:r w:rsidRPr="00446B9D">
        <w:rPr>
          <w:rStyle w:val="StyleBoldUnderline"/>
          <w:sz w:val="28"/>
          <w:highlight w:val="green"/>
        </w:rPr>
        <w:t xml:space="preserve"> means nor the timing of the required consent</w:t>
      </w:r>
      <w:r w:rsidRPr="00446B9D">
        <w:rPr>
          <w:sz w:val="16"/>
        </w:rPr>
        <w:t xml:space="preserve">. Over the years, </w:t>
      </w:r>
      <w:r w:rsidRPr="00446B9D">
        <w:rPr>
          <w:rStyle w:val="StyleBoldUnderline"/>
          <w:sz w:val="28"/>
          <w:highlight w:val="green"/>
        </w:rPr>
        <w:t>the Supreme Court</w:t>
      </w:r>
      <w:r w:rsidRPr="00446B9D">
        <w:rPr>
          <w:rStyle w:val="StyleBoldUnderline"/>
          <w:sz w:val="28"/>
        </w:rPr>
        <w:t xml:space="preserve"> has </w:t>
      </w:r>
      <w:r w:rsidRPr="00446B9D">
        <w:rPr>
          <w:rStyle w:val="StyleBoldUnderline"/>
          <w:sz w:val="28"/>
          <w:highlight w:val="green"/>
        </w:rPr>
        <w:t>held</w:t>
      </w:r>
      <w:r w:rsidRPr="00446B9D">
        <w:rPr>
          <w:rStyle w:val="StyleBoldUnderline"/>
          <w:sz w:val="28"/>
        </w:rPr>
        <w:t xml:space="preserve"> </w:t>
      </w:r>
      <w:r w:rsidR="00446B9D" w:rsidRPr="00446B9D">
        <w:rPr>
          <w:rStyle w:val="StyleBoldUnderline"/>
          <w:b w:val="0"/>
          <w:sz w:val="12"/>
          <w:u w:val="none"/>
        </w:rPr>
        <w:t>¶</w:t>
      </w:r>
      <w:r w:rsidRPr="00446B9D">
        <w:rPr>
          <w:rStyle w:val="StyleBoldUnderline"/>
          <w:sz w:val="28"/>
        </w:rPr>
        <w:t xml:space="preserve"> that congressional </w:t>
      </w:r>
      <w:r w:rsidRPr="00446B9D">
        <w:rPr>
          <w:rStyle w:val="StyleBoldUnderline"/>
          <w:sz w:val="28"/>
          <w:highlight w:val="green"/>
        </w:rPr>
        <w:t>consent</w:t>
      </w:r>
      <w:r w:rsidRPr="00446B9D">
        <w:rPr>
          <w:rStyle w:val="StyleBoldUnderline"/>
          <w:sz w:val="28"/>
        </w:rPr>
        <w:t xml:space="preserve"> may be expressed or implied and </w:t>
      </w:r>
      <w:r w:rsidRPr="00446B9D">
        <w:rPr>
          <w:rStyle w:val="StyleBoldUnderline"/>
          <w:sz w:val="28"/>
          <w:highlight w:val="green"/>
        </w:rPr>
        <w:t>may be obtained</w:t>
      </w:r>
      <w:r w:rsidRPr="00446B9D">
        <w:rPr>
          <w:rStyle w:val="StyleBoldUnderline"/>
          <w:sz w:val="28"/>
        </w:rPr>
        <w:t xml:space="preserve"> either </w:t>
      </w:r>
      <w:r w:rsidR="00446B9D" w:rsidRPr="00446B9D">
        <w:rPr>
          <w:rStyle w:val="StyleBoldUnderline"/>
          <w:b w:val="0"/>
          <w:sz w:val="12"/>
          <w:u w:val="none"/>
        </w:rPr>
        <w:t>¶</w:t>
      </w:r>
      <w:r w:rsidRPr="00446B9D">
        <w:rPr>
          <w:rStyle w:val="StyleBoldUnderline"/>
          <w:sz w:val="28"/>
        </w:rPr>
        <w:t xml:space="preserve"> before or </w:t>
      </w:r>
      <w:r w:rsidRPr="00446B9D">
        <w:rPr>
          <w:rStyle w:val="StyleBoldUnderline"/>
          <w:sz w:val="28"/>
          <w:highlight w:val="green"/>
        </w:rPr>
        <w:t>after a compact is enacted</w:t>
      </w:r>
      <w:r w:rsidRPr="00446B9D">
        <w:rPr>
          <w:rStyle w:val="StyleBoldUnderline"/>
          <w:sz w:val="28"/>
        </w:rPr>
        <w:t>.</w:t>
      </w:r>
      <w:r w:rsidR="00446B9D" w:rsidRPr="00446B9D">
        <w:rPr>
          <w:rStyle w:val="StyleBoldUnderline"/>
          <w:b w:val="0"/>
          <w:sz w:val="12"/>
          <w:u w:val="none"/>
        </w:rPr>
        <w:t>¶</w:t>
      </w:r>
      <w:r w:rsidRPr="00446B9D">
        <w:rPr>
          <w:rStyle w:val="StyleBoldUnderline"/>
          <w:sz w:val="28"/>
        </w:rPr>
        <w:t xml:space="preserve"> </w:t>
      </w:r>
    </w:p>
    <w:p w14:paraId="328ABF95" w14:textId="1C053D6B" w:rsidR="0023669F" w:rsidRPr="00446B9D" w:rsidRDefault="009A5179" w:rsidP="00B35A5A">
      <w:pPr>
        <w:pStyle w:val="Heading3"/>
      </w:pPr>
      <w:r w:rsidRPr="00446B9D">
        <w:lastRenderedPageBreak/>
        <w:t>A2: Unconstitutional</w:t>
      </w:r>
    </w:p>
    <w:p w14:paraId="328ABF96" w14:textId="77777777" w:rsidR="0023669F" w:rsidRPr="00446B9D" w:rsidRDefault="0023669F" w:rsidP="0023669F">
      <w:pPr>
        <w:pStyle w:val="Heading4"/>
        <w:rPr>
          <w:sz w:val="28"/>
        </w:rPr>
      </w:pPr>
      <w:r w:rsidRPr="00446B9D">
        <w:rPr>
          <w:sz w:val="28"/>
        </w:rPr>
        <w:t xml:space="preserve">Compacts are permissible, most recent decisions </w:t>
      </w:r>
    </w:p>
    <w:p w14:paraId="328ABF97" w14:textId="77777777" w:rsidR="0023669F" w:rsidRPr="00446B9D" w:rsidRDefault="0023669F" w:rsidP="0023669F">
      <w:pPr>
        <w:rPr>
          <w:rStyle w:val="StyleStyleBold12pt"/>
          <w:sz w:val="28"/>
        </w:rPr>
      </w:pPr>
      <w:r w:rsidRPr="00446B9D">
        <w:rPr>
          <w:rStyle w:val="StyleStyleBold12pt"/>
          <w:sz w:val="28"/>
        </w:rPr>
        <w:t>Pincus ‘09</w:t>
      </w:r>
    </w:p>
    <w:p w14:paraId="328ABF98" w14:textId="77777777" w:rsidR="0023669F" w:rsidRPr="00446B9D" w:rsidRDefault="0023669F" w:rsidP="0023669F">
      <w:r w:rsidRPr="00446B9D">
        <w:t xml:space="preserve">Matthew is the former editor of the Columbia Law Review, “When Should Interstate Compacts Require Congressional Consent,” Summer </w:t>
      </w:r>
      <w:hyperlink r:id="rId22" w:history="1">
        <w:r w:rsidRPr="00446B9D">
          <w:rPr>
            <w:rStyle w:val="Hyperlink"/>
          </w:rPr>
          <w:t>http://www.columbia.edu/cu/jlsp/pdf/Summer2009/02Pincus.42.4.pdf</w:t>
        </w:r>
      </w:hyperlink>
    </w:p>
    <w:p w14:paraId="328ABF99" w14:textId="77777777" w:rsidR="0023669F" w:rsidRPr="00446B9D" w:rsidRDefault="0023669F" w:rsidP="0023669F"/>
    <w:p w14:paraId="328ABF9A" w14:textId="24F642DC" w:rsidR="0023669F" w:rsidRPr="00446B9D" w:rsidRDefault="0023669F" w:rsidP="0023669F">
      <w:pPr>
        <w:rPr>
          <w:sz w:val="16"/>
        </w:rPr>
      </w:pPr>
      <w:r w:rsidRPr="00446B9D">
        <w:rPr>
          <w:sz w:val="16"/>
        </w:rPr>
        <w:t xml:space="preserve">On February 23, 2006, an organization calling itself the “National Popular Vote” held its initial press conference in Washington, D.C. The group, composed of prominent current and former </w:t>
      </w:r>
      <w:r w:rsidR="009A5179" w:rsidRPr="00446B9D">
        <w:rPr>
          <w:sz w:val="12"/>
        </w:rPr>
        <w:t>¶</w:t>
      </w:r>
      <w:r w:rsidRPr="00446B9D">
        <w:rPr>
          <w:sz w:val="16"/>
        </w:rPr>
        <w:t xml:space="preserve"> elected officials from both the Republican and Democratic parties, as well as the heads of several public interest organizations,</w:t>
      </w:r>
      <w:r w:rsidR="009A5179" w:rsidRPr="00446B9D">
        <w:rPr>
          <w:sz w:val="12"/>
        </w:rPr>
        <w:t>¶</w:t>
      </w:r>
      <w:r w:rsidRPr="00446B9D">
        <w:rPr>
          <w:sz w:val="16"/>
        </w:rPr>
        <w:t xml:space="preserve"> 1</w:t>
      </w:r>
      <w:r w:rsidR="009A5179" w:rsidRPr="00446B9D">
        <w:rPr>
          <w:sz w:val="12"/>
        </w:rPr>
        <w:t>¶</w:t>
      </w:r>
      <w:r w:rsidRPr="00446B9D">
        <w:rPr>
          <w:sz w:val="16"/>
        </w:rPr>
        <w:t xml:space="preserve"> proposed a new piece of legislation for states throughout the country: </w:t>
      </w:r>
      <w:r w:rsidR="009A5179" w:rsidRPr="00446B9D">
        <w:rPr>
          <w:sz w:val="12"/>
        </w:rPr>
        <w:t>¶</w:t>
      </w:r>
      <w:r w:rsidRPr="00446B9D">
        <w:rPr>
          <w:sz w:val="16"/>
        </w:rPr>
        <w:t xml:space="preserve"> an interstate compact titled the Agreement Among the States to </w:t>
      </w:r>
      <w:r w:rsidR="009A5179" w:rsidRPr="00446B9D">
        <w:rPr>
          <w:sz w:val="12"/>
        </w:rPr>
        <w:t>¶</w:t>
      </w:r>
      <w:r w:rsidRPr="00446B9D">
        <w:rPr>
          <w:sz w:val="16"/>
        </w:rPr>
        <w:t xml:space="preserve"> Elect the President by Nationwide Popular Vote.</w:t>
      </w:r>
      <w:r w:rsidR="009A5179" w:rsidRPr="00446B9D">
        <w:rPr>
          <w:sz w:val="12"/>
        </w:rPr>
        <w:t>¶</w:t>
      </w:r>
      <w:r w:rsidRPr="00446B9D">
        <w:rPr>
          <w:sz w:val="16"/>
        </w:rPr>
        <w:t xml:space="preserve"> 2</w:t>
      </w:r>
      <w:r w:rsidR="009A5179" w:rsidRPr="00446B9D">
        <w:rPr>
          <w:sz w:val="12"/>
        </w:rPr>
        <w:t>¶</w:t>
      </w:r>
      <w:r w:rsidRPr="00446B9D">
        <w:rPr>
          <w:sz w:val="16"/>
        </w:rPr>
        <w:t xml:space="preserve"> This agreement is intended to revolutionize the process by which the United </w:t>
      </w:r>
      <w:r w:rsidR="009A5179" w:rsidRPr="00446B9D">
        <w:rPr>
          <w:sz w:val="12"/>
        </w:rPr>
        <w:t>¶</w:t>
      </w:r>
      <w:r w:rsidRPr="00446B9D">
        <w:rPr>
          <w:sz w:val="16"/>
        </w:rPr>
        <w:t xml:space="preserve"> States elects its President. Each state in the compact would </w:t>
      </w:r>
      <w:r w:rsidR="009A5179" w:rsidRPr="00446B9D">
        <w:rPr>
          <w:sz w:val="12"/>
        </w:rPr>
        <w:t>¶</w:t>
      </w:r>
      <w:r w:rsidRPr="00446B9D">
        <w:rPr>
          <w:sz w:val="16"/>
        </w:rPr>
        <w:t xml:space="preserve"> pledge to award all of its electoral votes to the presidential candidate who received the most votes in the 50 states and the District </w:t>
      </w:r>
      <w:r w:rsidR="009A5179" w:rsidRPr="00446B9D">
        <w:rPr>
          <w:sz w:val="12"/>
        </w:rPr>
        <w:t>¶</w:t>
      </w:r>
      <w:r w:rsidRPr="00446B9D">
        <w:rPr>
          <w:sz w:val="16"/>
        </w:rPr>
        <w:t xml:space="preserve"> of Columbia.</w:t>
      </w:r>
      <w:r w:rsidR="009A5179" w:rsidRPr="00446B9D">
        <w:rPr>
          <w:sz w:val="12"/>
        </w:rPr>
        <w:t>¶</w:t>
      </w:r>
      <w:r w:rsidRPr="00446B9D">
        <w:rPr>
          <w:sz w:val="16"/>
        </w:rPr>
        <w:t xml:space="preserve"> 3</w:t>
      </w:r>
      <w:r w:rsidR="009A5179" w:rsidRPr="00446B9D">
        <w:rPr>
          <w:sz w:val="12"/>
        </w:rPr>
        <w:t>¶</w:t>
      </w:r>
      <w:r w:rsidRPr="00446B9D">
        <w:rPr>
          <w:sz w:val="16"/>
        </w:rPr>
        <w:t xml:space="preserve"> Because each state that joined the compact would </w:t>
      </w:r>
      <w:r w:rsidR="009A5179" w:rsidRPr="00446B9D">
        <w:rPr>
          <w:sz w:val="12"/>
        </w:rPr>
        <w:t>¶</w:t>
      </w:r>
      <w:r w:rsidRPr="00446B9D">
        <w:rPr>
          <w:sz w:val="16"/>
        </w:rPr>
        <w:t xml:space="preserve"> award its electoral votes not based on the winner of the most </w:t>
      </w:r>
      <w:r w:rsidR="009A5179" w:rsidRPr="00446B9D">
        <w:rPr>
          <w:sz w:val="12"/>
        </w:rPr>
        <w:t>¶</w:t>
      </w:r>
      <w:r w:rsidRPr="00446B9D">
        <w:rPr>
          <w:sz w:val="16"/>
        </w:rPr>
        <w:t xml:space="preserve"> votes within its borders but rather on the results of the election </w:t>
      </w:r>
      <w:r w:rsidR="009A5179" w:rsidRPr="00446B9D">
        <w:rPr>
          <w:sz w:val="12"/>
        </w:rPr>
        <w:t>¶</w:t>
      </w:r>
      <w:r w:rsidRPr="00446B9D">
        <w:rPr>
          <w:sz w:val="16"/>
        </w:rPr>
        <w:t xml:space="preserve"> nationwide, this proposed system would effectively circumvent </w:t>
      </w:r>
      <w:r w:rsidR="009A5179" w:rsidRPr="00446B9D">
        <w:rPr>
          <w:sz w:val="12"/>
        </w:rPr>
        <w:t>¶</w:t>
      </w:r>
      <w:r w:rsidRPr="00446B9D">
        <w:rPr>
          <w:sz w:val="16"/>
        </w:rPr>
        <w:t xml:space="preserve"> the electoral college; it would force Presidential candidates to </w:t>
      </w:r>
      <w:r w:rsidR="009A5179" w:rsidRPr="00446B9D">
        <w:rPr>
          <w:sz w:val="12"/>
        </w:rPr>
        <w:t>¶</w:t>
      </w:r>
      <w:r w:rsidRPr="00446B9D">
        <w:rPr>
          <w:sz w:val="16"/>
        </w:rPr>
        <w:t xml:space="preserve"> shift their resources from the small number of “battleground” </w:t>
      </w:r>
      <w:r w:rsidR="009A5179" w:rsidRPr="00446B9D">
        <w:rPr>
          <w:sz w:val="12"/>
        </w:rPr>
        <w:t>¶</w:t>
      </w:r>
      <w:r w:rsidRPr="00446B9D">
        <w:rPr>
          <w:sz w:val="16"/>
        </w:rPr>
        <w:t xml:space="preserve"> states to the broader American electorate. This dramatic change </w:t>
      </w:r>
      <w:r w:rsidR="009A5179" w:rsidRPr="00446B9D">
        <w:rPr>
          <w:sz w:val="12"/>
        </w:rPr>
        <w:t>¶</w:t>
      </w:r>
      <w:r w:rsidRPr="00446B9D">
        <w:rPr>
          <w:sz w:val="16"/>
        </w:rPr>
        <w:t xml:space="preserve"> in the method of electing the President, a federal officer, could be </w:t>
      </w:r>
      <w:r w:rsidR="009A5179" w:rsidRPr="00446B9D">
        <w:rPr>
          <w:sz w:val="12"/>
        </w:rPr>
        <w:t>¶</w:t>
      </w:r>
      <w:r w:rsidRPr="00446B9D">
        <w:rPr>
          <w:sz w:val="16"/>
        </w:rPr>
        <w:t xml:space="preserve"> made without the approval of any branch of the federal government save — in the event of a legal challenge — the judiciary. As </w:t>
      </w:r>
      <w:r w:rsidR="009A5179" w:rsidRPr="00446B9D">
        <w:rPr>
          <w:sz w:val="12"/>
        </w:rPr>
        <w:t>¶</w:t>
      </w:r>
      <w:r w:rsidRPr="00446B9D">
        <w:rPr>
          <w:sz w:val="16"/>
        </w:rPr>
        <w:t xml:space="preserve"> the organization asserts, because “under the U.S. Constitution, </w:t>
      </w:r>
      <w:r w:rsidR="009A5179" w:rsidRPr="00446B9D">
        <w:rPr>
          <w:sz w:val="12"/>
        </w:rPr>
        <w:t>¶</w:t>
      </w:r>
      <w:r w:rsidRPr="00446B9D">
        <w:rPr>
          <w:sz w:val="16"/>
        </w:rPr>
        <w:t xml:space="preserve"> the states have exclusive and plenary . . . power to allocate their </w:t>
      </w:r>
      <w:r w:rsidR="009A5179" w:rsidRPr="00446B9D">
        <w:rPr>
          <w:sz w:val="12"/>
        </w:rPr>
        <w:t>¶</w:t>
      </w:r>
      <w:r w:rsidRPr="00446B9D">
        <w:rPr>
          <w:sz w:val="16"/>
        </w:rPr>
        <w:t xml:space="preserve"> electoral votes”</w:t>
      </w:r>
      <w:r w:rsidR="009A5179" w:rsidRPr="00446B9D">
        <w:rPr>
          <w:sz w:val="12"/>
        </w:rPr>
        <w:t>¶</w:t>
      </w:r>
      <w:r w:rsidRPr="00446B9D">
        <w:rPr>
          <w:sz w:val="16"/>
        </w:rPr>
        <w:t xml:space="preserve"> 4</w:t>
      </w:r>
      <w:r w:rsidR="009A5179" w:rsidRPr="00446B9D">
        <w:rPr>
          <w:sz w:val="12"/>
        </w:rPr>
        <w:t>¶</w:t>
      </w:r>
      <w:r w:rsidRPr="00446B9D">
        <w:rPr>
          <w:sz w:val="16"/>
        </w:rPr>
        <w:t xml:space="preserve"> such a change could be accomplished solely by </w:t>
      </w:r>
      <w:r w:rsidR="009A5179" w:rsidRPr="00446B9D">
        <w:rPr>
          <w:sz w:val="12"/>
        </w:rPr>
        <w:t>¶</w:t>
      </w:r>
      <w:r w:rsidRPr="00446B9D">
        <w:rPr>
          <w:sz w:val="16"/>
        </w:rPr>
        <w:t xml:space="preserve"> altering state law, rather than federal law or the Constitution </w:t>
      </w:r>
      <w:r w:rsidR="009A5179" w:rsidRPr="00446B9D">
        <w:rPr>
          <w:sz w:val="12"/>
        </w:rPr>
        <w:t>¶</w:t>
      </w:r>
      <w:r w:rsidRPr="00446B9D">
        <w:rPr>
          <w:sz w:val="16"/>
        </w:rPr>
        <w:t xml:space="preserve"> itself.</w:t>
      </w:r>
      <w:r w:rsidR="009A5179" w:rsidRPr="00446B9D">
        <w:rPr>
          <w:sz w:val="12"/>
        </w:rPr>
        <w:t>¶</w:t>
      </w:r>
      <w:r w:rsidRPr="00446B9D">
        <w:rPr>
          <w:sz w:val="16"/>
        </w:rPr>
        <w:t xml:space="preserve"> 5</w:t>
      </w:r>
      <w:r w:rsidR="009A5179" w:rsidRPr="00446B9D">
        <w:rPr>
          <w:sz w:val="12"/>
        </w:rPr>
        <w:t>¶</w:t>
      </w:r>
      <w:r w:rsidRPr="00446B9D">
        <w:rPr>
          <w:sz w:val="16"/>
        </w:rPr>
        <w:t xml:space="preserve"> That a limited number of states could agree to create such a </w:t>
      </w:r>
      <w:r w:rsidR="009A5179" w:rsidRPr="00446B9D">
        <w:rPr>
          <w:sz w:val="12"/>
        </w:rPr>
        <w:t>¶</w:t>
      </w:r>
      <w:r w:rsidRPr="00446B9D">
        <w:rPr>
          <w:sz w:val="16"/>
        </w:rPr>
        <w:t xml:space="preserve"> fundamental shift in the federal political system without the approval of Congress might strike someone acquainted with the text </w:t>
      </w:r>
      <w:r w:rsidR="009A5179" w:rsidRPr="00446B9D">
        <w:rPr>
          <w:sz w:val="12"/>
        </w:rPr>
        <w:t>¶</w:t>
      </w:r>
      <w:r w:rsidRPr="00446B9D">
        <w:rPr>
          <w:sz w:val="16"/>
        </w:rPr>
        <w:t xml:space="preserve"> of Article I of the Constitution as odd.</w:t>
      </w:r>
      <w:r w:rsidR="009A5179" w:rsidRPr="00446B9D">
        <w:rPr>
          <w:sz w:val="12"/>
        </w:rPr>
        <w:t>¶</w:t>
      </w:r>
      <w:r w:rsidRPr="00446B9D">
        <w:rPr>
          <w:sz w:val="16"/>
        </w:rPr>
        <w:t xml:space="preserve"> 6</w:t>
      </w:r>
      <w:r w:rsidR="009A5179" w:rsidRPr="00446B9D">
        <w:rPr>
          <w:sz w:val="12"/>
        </w:rPr>
        <w:t>¶</w:t>
      </w:r>
      <w:r w:rsidRPr="00446B9D">
        <w:rPr>
          <w:sz w:val="16"/>
        </w:rPr>
        <w:t xml:space="preserve"> One section of this Article, labeled </w:t>
      </w:r>
      <w:r w:rsidRPr="00446B9D">
        <w:rPr>
          <w:sz w:val="16"/>
          <w:highlight w:val="green"/>
        </w:rPr>
        <w:t>“</w:t>
      </w:r>
      <w:r w:rsidRPr="00446B9D">
        <w:rPr>
          <w:rStyle w:val="StyleBoldUnderline"/>
          <w:sz w:val="28"/>
          <w:highlight w:val="green"/>
        </w:rPr>
        <w:t xml:space="preserve">the Compact Clause,” proclaims “No State shall, without </w:t>
      </w:r>
      <w:r w:rsidR="009A5179" w:rsidRPr="00446B9D">
        <w:rPr>
          <w:rStyle w:val="StyleBoldUnderline"/>
          <w:b w:val="0"/>
          <w:sz w:val="12"/>
          <w:highlight w:val="green"/>
          <w:u w:val="none"/>
        </w:rPr>
        <w:t>¶</w:t>
      </w:r>
      <w:r w:rsidRPr="00446B9D">
        <w:rPr>
          <w:rStyle w:val="StyleBoldUnderline"/>
          <w:sz w:val="28"/>
          <w:highlight w:val="green"/>
        </w:rPr>
        <w:t xml:space="preserve"> the Consent of Congress . . . enter into</w:t>
      </w:r>
      <w:r w:rsidRPr="00446B9D">
        <w:rPr>
          <w:rStyle w:val="StyleBoldUnderline"/>
          <w:sz w:val="28"/>
        </w:rPr>
        <w:t xml:space="preserve"> </w:t>
      </w:r>
      <w:r w:rsidRPr="00446B9D">
        <w:rPr>
          <w:rStyle w:val="StyleBoldUnderline"/>
          <w:sz w:val="28"/>
          <w:highlight w:val="green"/>
        </w:rPr>
        <w:t>any</w:t>
      </w:r>
      <w:r w:rsidRPr="00446B9D">
        <w:rPr>
          <w:rStyle w:val="StyleBoldUnderline"/>
          <w:sz w:val="28"/>
        </w:rPr>
        <w:t xml:space="preserve"> Agreement or </w:t>
      </w:r>
      <w:r w:rsidRPr="00446B9D">
        <w:rPr>
          <w:rStyle w:val="StyleBoldUnderline"/>
          <w:sz w:val="28"/>
          <w:highlight w:val="green"/>
        </w:rPr>
        <w:t>Compact</w:t>
      </w:r>
      <w:r w:rsidRPr="00446B9D">
        <w:rPr>
          <w:rStyle w:val="StyleBoldUnderline"/>
          <w:sz w:val="28"/>
        </w:rPr>
        <w:t xml:space="preserve"> with another State.”</w:t>
      </w:r>
      <w:r w:rsidR="009A5179" w:rsidRPr="00446B9D">
        <w:rPr>
          <w:rStyle w:val="StyleBoldUnderline"/>
          <w:b w:val="0"/>
          <w:sz w:val="12"/>
          <w:u w:val="none"/>
        </w:rPr>
        <w:t>¶</w:t>
      </w:r>
      <w:r w:rsidRPr="00446B9D">
        <w:rPr>
          <w:rStyle w:val="StyleBoldUnderline"/>
          <w:sz w:val="28"/>
        </w:rPr>
        <w:t xml:space="preserve"> 7</w:t>
      </w:r>
      <w:r w:rsidR="009A5179" w:rsidRPr="00446B9D">
        <w:rPr>
          <w:rStyle w:val="StyleBoldUnderline"/>
          <w:b w:val="0"/>
          <w:sz w:val="12"/>
          <w:highlight w:val="green"/>
          <w:u w:val="none"/>
        </w:rPr>
        <w:t>¶</w:t>
      </w:r>
      <w:r w:rsidRPr="00446B9D">
        <w:rPr>
          <w:rStyle w:val="StyleBoldUnderline"/>
          <w:sz w:val="28"/>
          <w:highlight w:val="green"/>
        </w:rPr>
        <w:t xml:space="preserve"> Read literally, this</w:t>
      </w:r>
      <w:r w:rsidRPr="00446B9D">
        <w:rPr>
          <w:rStyle w:val="StyleBoldUnderline"/>
          <w:sz w:val="28"/>
        </w:rPr>
        <w:t xml:space="preserve"> provision </w:t>
      </w:r>
      <w:r w:rsidRPr="00446B9D">
        <w:rPr>
          <w:rStyle w:val="StyleBoldUnderline"/>
          <w:sz w:val="28"/>
          <w:highlight w:val="green"/>
        </w:rPr>
        <w:t xml:space="preserve">would </w:t>
      </w:r>
      <w:r w:rsidR="009A5179" w:rsidRPr="00446B9D">
        <w:rPr>
          <w:rStyle w:val="StyleBoldUnderline"/>
          <w:b w:val="0"/>
          <w:sz w:val="12"/>
          <w:highlight w:val="green"/>
          <w:u w:val="none"/>
        </w:rPr>
        <w:t>¶</w:t>
      </w:r>
      <w:r w:rsidRPr="00446B9D">
        <w:rPr>
          <w:rStyle w:val="StyleBoldUnderline"/>
          <w:sz w:val="28"/>
          <w:highlight w:val="green"/>
        </w:rPr>
        <w:t xml:space="preserve"> require all agreements</w:t>
      </w:r>
      <w:r w:rsidRPr="00446B9D">
        <w:rPr>
          <w:rStyle w:val="StyleBoldUnderline"/>
          <w:sz w:val="28"/>
        </w:rPr>
        <w:t xml:space="preserve"> between states to </w:t>
      </w:r>
      <w:r w:rsidRPr="00446B9D">
        <w:rPr>
          <w:rStyle w:val="StyleBoldUnderline"/>
          <w:sz w:val="28"/>
          <w:highlight w:val="green"/>
        </w:rPr>
        <w:t>be approved</w:t>
      </w:r>
      <w:r w:rsidRPr="00446B9D">
        <w:rPr>
          <w:rStyle w:val="StyleBoldUnderline"/>
          <w:sz w:val="28"/>
        </w:rPr>
        <w:t xml:space="preserve"> by both</w:t>
      </w:r>
      <w:r w:rsidRPr="00446B9D">
        <w:rPr>
          <w:sz w:val="16"/>
        </w:rPr>
        <w:t xml:space="preserve"> </w:t>
      </w:r>
      <w:r w:rsidR="009A5179" w:rsidRPr="00446B9D">
        <w:rPr>
          <w:sz w:val="12"/>
        </w:rPr>
        <w:t>¶</w:t>
      </w:r>
      <w:r w:rsidRPr="00446B9D">
        <w:rPr>
          <w:sz w:val="16"/>
        </w:rPr>
        <w:t xml:space="preserve"> houses of Congress and to be signed by the President before coming into effect.</w:t>
      </w:r>
      <w:r w:rsidR="009A5179" w:rsidRPr="00446B9D">
        <w:rPr>
          <w:sz w:val="12"/>
        </w:rPr>
        <w:t>¶</w:t>
      </w:r>
      <w:r w:rsidRPr="00446B9D">
        <w:rPr>
          <w:sz w:val="16"/>
        </w:rPr>
        <w:t xml:space="preserve"> 8</w:t>
      </w:r>
      <w:r w:rsidR="009A5179" w:rsidRPr="00446B9D">
        <w:rPr>
          <w:sz w:val="12"/>
        </w:rPr>
        <w:t>¶</w:t>
      </w:r>
      <w:r w:rsidRPr="00446B9D">
        <w:rPr>
          <w:sz w:val="16"/>
        </w:rPr>
        <w:t xml:space="preserve"> </w:t>
      </w:r>
      <w:r w:rsidRPr="00446B9D">
        <w:rPr>
          <w:rStyle w:val="StyleBoldUnderline"/>
          <w:sz w:val="28"/>
        </w:rPr>
        <w:t>T</w:t>
      </w:r>
      <w:r w:rsidRPr="00446B9D">
        <w:rPr>
          <w:rStyle w:val="StyleBoldUnderline"/>
          <w:sz w:val="28"/>
          <w:highlight w:val="green"/>
        </w:rPr>
        <w:t xml:space="preserve">he Supreme Court, however, has held in a series </w:t>
      </w:r>
      <w:r w:rsidR="009A5179" w:rsidRPr="00446B9D">
        <w:rPr>
          <w:rStyle w:val="StyleBoldUnderline"/>
          <w:b w:val="0"/>
          <w:sz w:val="12"/>
          <w:highlight w:val="green"/>
          <w:u w:val="none"/>
        </w:rPr>
        <w:t>¶</w:t>
      </w:r>
      <w:r w:rsidRPr="00446B9D">
        <w:rPr>
          <w:rStyle w:val="StyleBoldUnderline"/>
          <w:sz w:val="28"/>
          <w:highlight w:val="green"/>
        </w:rPr>
        <w:t xml:space="preserve"> of decisions</w:t>
      </w:r>
      <w:r w:rsidRPr="00446B9D">
        <w:rPr>
          <w:rStyle w:val="StyleBoldUnderline"/>
          <w:sz w:val="28"/>
        </w:rPr>
        <w:t xml:space="preserve"> beginning with Virginia v. Tennessee</w:t>
      </w:r>
      <w:r w:rsidR="009A5179" w:rsidRPr="00446B9D">
        <w:rPr>
          <w:sz w:val="12"/>
        </w:rPr>
        <w:t>¶</w:t>
      </w:r>
      <w:r w:rsidRPr="00446B9D">
        <w:rPr>
          <w:sz w:val="16"/>
        </w:rPr>
        <w:t xml:space="preserve"> 9</w:t>
      </w:r>
      <w:r w:rsidR="009A5179" w:rsidRPr="00446B9D">
        <w:rPr>
          <w:sz w:val="12"/>
        </w:rPr>
        <w:t>¶</w:t>
      </w:r>
      <w:r w:rsidRPr="00446B9D">
        <w:rPr>
          <w:sz w:val="16"/>
        </w:rPr>
        <w:t xml:space="preserve"> in 1893, </w:t>
      </w:r>
      <w:r w:rsidRPr="00446B9D">
        <w:rPr>
          <w:rStyle w:val="StyleBoldUnderline"/>
          <w:sz w:val="28"/>
          <w:highlight w:val="green"/>
        </w:rPr>
        <w:t xml:space="preserve">that </w:t>
      </w:r>
      <w:r w:rsidR="009A5179" w:rsidRPr="00446B9D">
        <w:rPr>
          <w:rStyle w:val="StyleBoldUnderline"/>
          <w:b w:val="0"/>
          <w:sz w:val="12"/>
          <w:highlight w:val="green"/>
          <w:u w:val="none"/>
        </w:rPr>
        <w:t>¶</w:t>
      </w:r>
      <w:r w:rsidRPr="00446B9D">
        <w:rPr>
          <w:rStyle w:val="StyleBoldUnderline"/>
          <w:sz w:val="28"/>
          <w:highlight w:val="green"/>
        </w:rPr>
        <w:t xml:space="preserve"> only a small subset</w:t>
      </w:r>
      <w:r w:rsidRPr="00446B9D">
        <w:rPr>
          <w:rStyle w:val="StyleBoldUnderline"/>
          <w:sz w:val="28"/>
        </w:rPr>
        <w:t xml:space="preserve"> of interstate agreements </w:t>
      </w:r>
      <w:r w:rsidRPr="00446B9D">
        <w:rPr>
          <w:rStyle w:val="StyleBoldUnderline"/>
          <w:sz w:val="28"/>
          <w:highlight w:val="green"/>
        </w:rPr>
        <w:t xml:space="preserve">require congressional assent. </w:t>
      </w:r>
      <w:r w:rsidRPr="00446B9D">
        <w:rPr>
          <w:rStyle w:val="StyleBoldUnderline"/>
          <w:sz w:val="28"/>
        </w:rPr>
        <w:t>In</w:t>
      </w:r>
      <w:r w:rsidRPr="00446B9D">
        <w:rPr>
          <w:sz w:val="16"/>
        </w:rPr>
        <w:t xml:space="preserve"> its most recent major case to consider the issue, </w:t>
      </w:r>
      <w:r w:rsidR="009A5179" w:rsidRPr="00446B9D">
        <w:rPr>
          <w:sz w:val="12"/>
        </w:rPr>
        <w:t>¶</w:t>
      </w:r>
      <w:r w:rsidRPr="00446B9D">
        <w:rPr>
          <w:sz w:val="16"/>
        </w:rPr>
        <w:t xml:space="preserve"> U</w:t>
      </w:r>
      <w:r w:rsidRPr="00446B9D">
        <w:rPr>
          <w:rStyle w:val="StyleBoldUnderline"/>
          <w:sz w:val="28"/>
          <w:highlight w:val="green"/>
        </w:rPr>
        <w:t>.S. Steel v. Multistate Tax Commission,</w:t>
      </w:r>
      <w:r w:rsidR="009A5179" w:rsidRPr="00446B9D">
        <w:rPr>
          <w:rStyle w:val="StyleBoldUnderline"/>
          <w:b w:val="0"/>
          <w:sz w:val="12"/>
          <w:highlight w:val="green"/>
          <w:u w:val="none"/>
        </w:rPr>
        <w:t>¶</w:t>
      </w:r>
      <w:r w:rsidRPr="00446B9D">
        <w:rPr>
          <w:rStyle w:val="StyleBoldUnderline"/>
          <w:sz w:val="28"/>
          <w:highlight w:val="green"/>
        </w:rPr>
        <w:t xml:space="preserve"> 10</w:t>
      </w:r>
      <w:r w:rsidR="009A5179" w:rsidRPr="00446B9D">
        <w:rPr>
          <w:rStyle w:val="StyleBoldUnderline"/>
          <w:b w:val="0"/>
          <w:sz w:val="12"/>
          <w:highlight w:val="green"/>
          <w:u w:val="none"/>
        </w:rPr>
        <w:t>¶</w:t>
      </w:r>
      <w:r w:rsidRPr="00446B9D">
        <w:rPr>
          <w:rStyle w:val="StyleBoldUnderline"/>
          <w:sz w:val="28"/>
          <w:highlight w:val="green"/>
        </w:rPr>
        <w:t xml:space="preserve"> the</w:t>
      </w:r>
      <w:r w:rsidRPr="00446B9D">
        <w:rPr>
          <w:rStyle w:val="StyleBoldUnderline"/>
          <w:sz w:val="28"/>
        </w:rPr>
        <w:t xml:space="preserve"> Supreme </w:t>
      </w:r>
      <w:r w:rsidRPr="00446B9D">
        <w:rPr>
          <w:rStyle w:val="StyleBoldUnderline"/>
          <w:sz w:val="28"/>
          <w:highlight w:val="green"/>
        </w:rPr>
        <w:t xml:space="preserve">Court </w:t>
      </w:r>
      <w:r w:rsidR="009A5179" w:rsidRPr="00446B9D">
        <w:rPr>
          <w:rStyle w:val="StyleBoldUnderline"/>
          <w:b w:val="0"/>
          <w:sz w:val="12"/>
          <w:highlight w:val="green"/>
          <w:u w:val="none"/>
        </w:rPr>
        <w:t>¶</w:t>
      </w:r>
      <w:r w:rsidRPr="00446B9D">
        <w:rPr>
          <w:rStyle w:val="StyleBoldUnderline"/>
          <w:sz w:val="28"/>
          <w:highlight w:val="green"/>
        </w:rPr>
        <w:t xml:space="preserve"> ruled</w:t>
      </w:r>
      <w:r w:rsidRPr="00446B9D">
        <w:rPr>
          <w:rStyle w:val="StyleBoldUnderline"/>
          <w:sz w:val="28"/>
        </w:rPr>
        <w:t xml:space="preserve"> that </w:t>
      </w:r>
      <w:r w:rsidRPr="00446B9D">
        <w:rPr>
          <w:rStyle w:val="StyleBoldUnderline"/>
          <w:sz w:val="28"/>
          <w:highlight w:val="green"/>
        </w:rPr>
        <w:t xml:space="preserve">only those interstate agreements that “enhance[ ] state </w:t>
      </w:r>
      <w:r w:rsidR="009A5179" w:rsidRPr="00446B9D">
        <w:rPr>
          <w:rStyle w:val="StyleBoldUnderline"/>
          <w:b w:val="0"/>
          <w:sz w:val="12"/>
          <w:highlight w:val="green"/>
          <w:u w:val="none"/>
        </w:rPr>
        <w:t>¶</w:t>
      </w:r>
      <w:r w:rsidRPr="00446B9D">
        <w:rPr>
          <w:rStyle w:val="StyleBoldUnderline"/>
          <w:sz w:val="28"/>
          <w:highlight w:val="green"/>
        </w:rPr>
        <w:t xml:space="preserve"> power quoad the National Government</w:t>
      </w:r>
      <w:r w:rsidRPr="00446B9D">
        <w:rPr>
          <w:sz w:val="16"/>
        </w:rPr>
        <w:t xml:space="preserve">” are ineffective without </w:t>
      </w:r>
      <w:r w:rsidR="009A5179" w:rsidRPr="00446B9D">
        <w:rPr>
          <w:sz w:val="12"/>
        </w:rPr>
        <w:t>¶</w:t>
      </w:r>
      <w:r w:rsidRPr="00446B9D">
        <w:rPr>
          <w:sz w:val="16"/>
        </w:rPr>
        <w:t xml:space="preserve"> the approval of Congress.</w:t>
      </w:r>
      <w:r w:rsidR="009A5179" w:rsidRPr="00446B9D">
        <w:rPr>
          <w:sz w:val="12"/>
        </w:rPr>
        <w:t>¶</w:t>
      </w:r>
      <w:r w:rsidRPr="00446B9D">
        <w:rPr>
          <w:sz w:val="16"/>
        </w:rPr>
        <w:t xml:space="preserve"> 11</w:t>
      </w:r>
      <w:r w:rsidR="009A5179" w:rsidRPr="00446B9D">
        <w:rPr>
          <w:sz w:val="12"/>
        </w:rPr>
        <w:t>¶</w:t>
      </w:r>
      <w:r w:rsidRPr="00446B9D">
        <w:rPr>
          <w:sz w:val="16"/>
        </w:rPr>
        <w:t xml:space="preserve"> This test — at least as elaborated in </w:t>
      </w:r>
      <w:r w:rsidR="009A5179" w:rsidRPr="00446B9D">
        <w:rPr>
          <w:sz w:val="12"/>
        </w:rPr>
        <w:t>¶</w:t>
      </w:r>
      <w:r w:rsidRPr="00446B9D">
        <w:rPr>
          <w:sz w:val="16"/>
        </w:rPr>
        <w:t xml:space="preserve"> U.S. Steel — would exempt agreements such as the “Agreement </w:t>
      </w:r>
      <w:r w:rsidR="009A5179" w:rsidRPr="00446B9D">
        <w:rPr>
          <w:sz w:val="12"/>
        </w:rPr>
        <w:t>¶</w:t>
      </w:r>
      <w:r w:rsidRPr="00446B9D">
        <w:rPr>
          <w:sz w:val="16"/>
        </w:rPr>
        <w:t xml:space="preserve"> Among the States to Elect the President by Nationwide Popular </w:t>
      </w:r>
      <w:r w:rsidR="009A5179" w:rsidRPr="00446B9D">
        <w:rPr>
          <w:sz w:val="12"/>
        </w:rPr>
        <w:t>¶</w:t>
      </w:r>
      <w:r w:rsidRPr="00446B9D">
        <w:rPr>
          <w:sz w:val="16"/>
        </w:rPr>
        <w:t xml:space="preserve"> Vote” (“NPV”) from the congressional consent requirement.</w:t>
      </w:r>
      <w:r w:rsidR="009A5179" w:rsidRPr="00446B9D">
        <w:rPr>
          <w:sz w:val="12"/>
        </w:rPr>
        <w:t>¶</w:t>
      </w:r>
      <w:r w:rsidRPr="00446B9D">
        <w:rPr>
          <w:sz w:val="16"/>
        </w:rPr>
        <w:t xml:space="preserve"> 12</w:t>
      </w:r>
    </w:p>
    <w:p w14:paraId="328AC039" w14:textId="5E8655DD" w:rsidR="007B7322" w:rsidRPr="00446B9D" w:rsidRDefault="007B7322" w:rsidP="00091626">
      <w:pPr>
        <w:pStyle w:val="Heading2"/>
      </w:pPr>
      <w:r w:rsidRPr="00446B9D">
        <w:lastRenderedPageBreak/>
        <w:t>Aff Answers</w:t>
      </w:r>
    </w:p>
    <w:p w14:paraId="49444BFA" w14:textId="5984EC80" w:rsidR="00750754" w:rsidRPr="00446B9D" w:rsidRDefault="00750754" w:rsidP="007B7322">
      <w:pPr>
        <w:pStyle w:val="Heading3"/>
      </w:pPr>
      <w:r w:rsidRPr="00446B9D">
        <w:lastRenderedPageBreak/>
        <w:t>AFF- Fed better than Compacts</w:t>
      </w:r>
    </w:p>
    <w:p w14:paraId="72B7B3F6" w14:textId="0C7FCE52" w:rsidR="00750754" w:rsidRPr="00446B9D" w:rsidRDefault="00750754" w:rsidP="00750754">
      <w:pPr>
        <w:pStyle w:val="Heading4"/>
        <w:rPr>
          <w:sz w:val="28"/>
        </w:rPr>
      </w:pPr>
      <w:r w:rsidRPr="00446B9D">
        <w:rPr>
          <w:sz w:val="28"/>
        </w:rPr>
        <w:t>Ocean action is handled better by the fed</w:t>
      </w:r>
    </w:p>
    <w:p w14:paraId="656DDE49" w14:textId="295EAEE3" w:rsidR="00750754" w:rsidRPr="00446B9D" w:rsidRDefault="00750754" w:rsidP="00750754">
      <w:pPr>
        <w:rPr>
          <w:rStyle w:val="StyleStyleBold12pt"/>
          <w:sz w:val="28"/>
        </w:rPr>
      </w:pPr>
      <w:r w:rsidRPr="00446B9D">
        <w:rPr>
          <w:rStyle w:val="StyleStyleBold12pt"/>
          <w:sz w:val="28"/>
        </w:rPr>
        <w:t>Craig ‘08</w:t>
      </w:r>
    </w:p>
    <w:p w14:paraId="30D9AA15" w14:textId="28237120" w:rsidR="00750754" w:rsidRPr="00446B9D" w:rsidRDefault="00750754" w:rsidP="00750754">
      <w:pPr>
        <w:rPr>
          <w:sz w:val="16"/>
        </w:rPr>
      </w:pPr>
      <w:r w:rsidRPr="00446B9D">
        <w:rPr>
          <w:sz w:val="16"/>
        </w:rPr>
        <w:t>(Robin Kundis Craig Attorneys' Title Insurance Fund Professor of Law, Florida State University C ollege of Law, Tallahassee, Florida. My presentation on "Florida Water Law and the Endangered Species Act" at the Water Law Institute's and CLE International's Florida Water Law CLE, Supply and Quality: Issues, Challenges and Solutions, held May 21-22, 2007, in Tampa, Florida, formed the basis of portions of this article. “CLIMATE CHANGE, REGULATORY FRAGMENTATION, AND WATER TRIAGE” University of Colorado Law Review Summer, 2008 University of Colorado Law Review 79 U. Colo. L. Rev. 825, Lexis, TSW)</w:t>
      </w:r>
    </w:p>
    <w:p w14:paraId="5C2383D2" w14:textId="058F4C46" w:rsidR="00750754" w:rsidRPr="00D93947" w:rsidRDefault="00750754" w:rsidP="00750754">
      <w:pPr>
        <w:rPr>
          <w:sz w:val="16"/>
        </w:rPr>
      </w:pPr>
      <w:r w:rsidRPr="00D93947">
        <w:rPr>
          <w:sz w:val="16"/>
        </w:rPr>
        <w:t xml:space="preserve">B. Expanding the Role of the Federal Government Admittedly, the federal government has not historically promoted an ecosystem-based approach to water resources management. Indeed, Congress, through directives to the BOR, the Army Corps, and the TVA, among other agencies, can fairly be charged with significant destruction of ecosystems throughout the United States, especially in the West. </w:t>
      </w:r>
      <w:r w:rsidRPr="00D93947">
        <w:rPr>
          <w:rStyle w:val="StyleBoldUnderline"/>
        </w:rPr>
        <w:t>n401 While such large-scale impairment of aquatic ecosystems might be cause for doubting the efficacy of an increased federal role in water resources management, the evolution of federal management priorities suggests that a change in substantive outlook would support the structural arguments for an increased federal presence</w:t>
      </w:r>
      <w:r w:rsidRPr="00D93947">
        <w:rPr>
          <w:sz w:val="16"/>
        </w:rPr>
        <w:t xml:space="preserve">. Federal irrigation, flood control, navigation, and hydropower projects reflected the political priorities for water of the 19th and early 20th centuries. The very enactment of many major federal environmental statutes in the 1960s and 1970s signaled a change in those priorities. Although federal environmental priorities are still evolving (or perhaps more accurately, vacillating between Republican and Democratic Administrations), my advocacy for </w:t>
      </w:r>
      <w:r w:rsidRPr="00D93947">
        <w:rPr>
          <w:rStyle w:val="StyleBoldUnderline"/>
        </w:rPr>
        <w:t>a regulatory structure that increases the federal role in water management to reduce the impediments of regulatory fragmentation depends on the concurrent enactment of substantive federal legislation that embraces and promotes ecosystem-based management and biodiversity-and marine-ecosystem-preserving goals.</w:t>
      </w:r>
      <w:r w:rsidRPr="00D93947">
        <w:rPr>
          <w:sz w:val="16"/>
        </w:rPr>
        <w:t xml:space="preserve"> With those caveats, if the nation wishes to create a regulatory structure that effectively includes marine ecosystem considerations in freshwater management, the federal government will probably have to take a more expansive (although certainly not exclusive) role. If nothing else, </w:t>
      </w:r>
      <w:r w:rsidRPr="00D93947">
        <w:rPr>
          <w:rStyle w:val="StyleBoldUnderline"/>
        </w:rPr>
        <w:t>increased federal involvement [*907] is necessary to provide a national-level perspective to counterbalance the state-local interests that currently dominate both water quality and water quantity regulation</w:t>
      </w:r>
      <w:r w:rsidRPr="00D93947">
        <w:rPr>
          <w:sz w:val="16"/>
        </w:rPr>
        <w:t xml:space="preserve">. Several strands of jurisprudence and normative theory support such increased federal involvement. </w:t>
      </w:r>
      <w:r w:rsidRPr="00D93947">
        <w:rPr>
          <w:rStyle w:val="StyleBoldUnderline"/>
        </w:rPr>
        <w:t>First, the federal government has long acknowledged the need for a federal role in interstate water resources issues. For example, because the Supreme Court has jurisdiction over interstate conflicts, it has always been the arbitrator of interstate water disputes, in terms of both interstate water pollution n402 and interstate water quantity allocation</w:t>
      </w:r>
      <w:r w:rsidRPr="00D93947">
        <w:rPr>
          <w:sz w:val="16"/>
        </w:rPr>
        <w:t xml:space="preserve">. n403 While Congress's enactment of the federal Clean Water Act displaced federal interstate nuisance law, n404 the Act itself continues to guarantee a substantial federal role in interstate water quality disputes. Moreover, interstate water quality disputes still prompt regular calls for federal intervention. For example, in October 2007, the National Research Council called for the EPA to take a bigger role in addressing Mississippi River water pollution, particularly nutrient pollution, both to improve the health of the River itself and to reduce hypoxia in the Gulf of Mexico. n405 As for water quantity, the federal common law of equitable apportionment and the federal constitutional device of interstate compacts remain not only viable but important tools for resolving interstate disputes. In 2007 alone, the U.S. Supreme Court agreed to resolve New Jersey's interstate compact dispute with Delaware over rights in the Delaware River, n406 while South Carolina filed an original equitable apportionment action seeking to restrain North Carolina's use of the Catawba River. n407 [*908] Second, </w:t>
      </w:r>
      <w:r w:rsidRPr="00D93947">
        <w:rPr>
          <w:rStyle w:val="Emphasis"/>
        </w:rPr>
        <w:t>the oceans enjoy a particularly federal character.</w:t>
      </w:r>
      <w:r w:rsidRPr="00D93947">
        <w:rPr>
          <w:sz w:val="16"/>
        </w:rPr>
        <w:t xml:space="preserve"> Except in certain parts of the Gulf of Mexico, where state authority extends further out to sea, the oceans are subject to exclusive federal regulatory authority more than three nautical miles from shore. n408 By congressional grant, states have extensive jurisdiction over the first three miles of coastal waters, n409 but that regulatory authority is subject to frequent federal regulation and even preemption for navigation, coastal construction, coastal zone management, national security, and marine pollution n410 purposes. Other federal obligations can also come into play. For example, water delivery from the Colorado River to the Gulf of California/Sea of Cortez, which is located in Mexican territory, is governed by treaty. n411 Third, the regulatory fragmentation that characterizes water resource management also counsels for greater federal involvement. For example, at the end of his discussion of the regulatory commons, William Buzbee suggests that reduction of regulatory fragmentation requires the creation of regulatory hierarchies. n412 Specifically, "in the regulatory commons setting, recourse to federal authority will generally be a constitutionally palatable option," n413 although some decentralization is generally also advisable. n414 More expansively, Erin Ryan has argued for the recognition in constitutional federalism jurisprudence of interjurisdictional regulatory "gray areas" subject to both state and federal regulation n415 and the problem-solving value of federalism. n416 The problem-solving value of federalism acknowledges that pragmatism has always been a component of American federalism [*909] (Ryan traces this value to James Madison and The Federalist Papers n417) and hence that governmental capacity is a relevant factor in dividing regulatory authority among federal, state, and local governments. n418 As such, the "subsidiarity principle" that normally promotes local regulation more generally "directs that decisionmaking take place at the most local level that can get the job done." n419 Hence, Ryan concludes, "if the most local level of government lacks the capacity to address [a problem], citizens should be entitled to expect that the next level up with capacity should at least be authorized to try." n420</w:t>
      </w:r>
    </w:p>
    <w:p w14:paraId="328AC03A" w14:textId="77777777" w:rsidR="007B7322" w:rsidRPr="00446B9D" w:rsidRDefault="007B7322" w:rsidP="007B7322">
      <w:pPr>
        <w:pStyle w:val="Heading3"/>
      </w:pPr>
      <w:r w:rsidRPr="00446B9D">
        <w:lastRenderedPageBreak/>
        <w:t>Aff-A2: Uniform State Law CP</w:t>
      </w:r>
    </w:p>
    <w:p w14:paraId="328AC03B" w14:textId="77777777" w:rsidR="007B7322" w:rsidRPr="00446B9D" w:rsidRDefault="007B7322" w:rsidP="007B7322">
      <w:pPr>
        <w:pStyle w:val="Heading4"/>
        <w:rPr>
          <w:sz w:val="28"/>
        </w:rPr>
      </w:pPr>
      <w:r w:rsidRPr="00446B9D">
        <w:rPr>
          <w:sz w:val="28"/>
        </w:rPr>
        <w:t xml:space="preserve">Uniform state laws take 5 years to implement </w:t>
      </w:r>
    </w:p>
    <w:p w14:paraId="328AC03C" w14:textId="77777777" w:rsidR="007B7322" w:rsidRPr="00446B9D" w:rsidRDefault="007B7322" w:rsidP="007B7322">
      <w:pPr>
        <w:rPr>
          <w:rStyle w:val="StyleStyleBold12pt"/>
          <w:sz w:val="28"/>
        </w:rPr>
      </w:pPr>
      <w:r w:rsidRPr="00446B9D">
        <w:rPr>
          <w:rStyle w:val="StyleStyleBold12pt"/>
          <w:sz w:val="28"/>
        </w:rPr>
        <w:t xml:space="preserve">Ring Jr. ’10 </w:t>
      </w:r>
    </w:p>
    <w:p w14:paraId="328AC03D" w14:textId="77777777" w:rsidR="007B7322" w:rsidRPr="00446B9D" w:rsidRDefault="007B7322" w:rsidP="007B7322">
      <w:r w:rsidRPr="00446B9D">
        <w:t xml:space="preserve">Carlyle is of counsel at Ober, Kaler, Grimes &amp; Shriver. He formerly served on the Virginia Commission of Uniform State Laws, “A New-Era: Cooperative Federalism through the Uniform State Law Process,” Hamline Law Review 33 Rev 375 Summer, lexis </w:t>
      </w:r>
    </w:p>
    <w:p w14:paraId="328AC03E" w14:textId="77777777" w:rsidR="007B7322" w:rsidRPr="00446B9D" w:rsidRDefault="007B7322" w:rsidP="007B7322"/>
    <w:p w14:paraId="328AC03F" w14:textId="0929FBCB" w:rsidR="007B7322" w:rsidRPr="00446B9D" w:rsidRDefault="007B7322" w:rsidP="007B7322">
      <w:pPr>
        <w:rPr>
          <w:sz w:val="16"/>
        </w:rPr>
      </w:pPr>
      <w:r w:rsidRPr="00446B9D">
        <w:rPr>
          <w:sz w:val="16"/>
        </w:rPr>
        <w:t xml:space="preserve">Officially, </w:t>
      </w:r>
      <w:r w:rsidRPr="00446B9D">
        <w:rPr>
          <w:rStyle w:val="StyleBoldUnderline"/>
          <w:sz w:val="28"/>
          <w:highlight w:val="green"/>
        </w:rPr>
        <w:t>the Conference produces</w:t>
      </w:r>
      <w:r w:rsidRPr="00446B9D">
        <w:rPr>
          <w:rStyle w:val="StyleBoldUnderline"/>
          <w:sz w:val="28"/>
        </w:rPr>
        <w:t xml:space="preserve"> two types of product: </w:t>
      </w:r>
      <w:r w:rsidRPr="00446B9D">
        <w:rPr>
          <w:rStyle w:val="StyleBoldUnderline"/>
          <w:sz w:val="28"/>
          <w:highlight w:val="green"/>
        </w:rPr>
        <w:t>Uniform Acts</w:t>
      </w:r>
      <w:r w:rsidRPr="00446B9D">
        <w:rPr>
          <w:rStyle w:val="StyleBoldUnderline"/>
          <w:sz w:val="28"/>
        </w:rPr>
        <w:t xml:space="preserve"> and Model Acts</w:t>
      </w:r>
      <w:r w:rsidRPr="00446B9D">
        <w:rPr>
          <w:sz w:val="16"/>
        </w:rPr>
        <w:t>. n41 However, in practice, the Conference produces three products: (1) targeted Uniform Acts promoted for universal enactment; (2) other Uniform Acts that ideally could or should be uniform but have not achieved the consensus and stakeholder support to achieve uniform adoption in all or most states; and (3) Model Acts where uniform enactment is unlikely but states may benefit from the product developed through the Conference's open and deliberative process. n42</w:t>
      </w:r>
      <w:r w:rsidR="008A33B4" w:rsidRPr="00446B9D">
        <w:rPr>
          <w:sz w:val="12"/>
        </w:rPr>
        <w:t>¶</w:t>
      </w:r>
      <w:r w:rsidRPr="00446B9D">
        <w:rPr>
          <w:sz w:val="16"/>
        </w:rPr>
        <w:t xml:space="preserve"> The Conference made significant changes to its legislative enactment program in 1983 under the leadership of the then Legislative Committee [*387] Chairman Dwight Hamilton. n43 A Legislative Council was established, with each member tasked with assisting five or more states in developing a legislative plan and including in that plan a strategy to enact targeted acts as promptly as possible after promulgation. Just two years later, in 1985, Dwight Hamilton reported that the targeting program "triples the average number of enactments, and doubles our best years over the last decade" n44</w:t>
      </w:r>
      <w:r w:rsidR="008A33B4" w:rsidRPr="00446B9D">
        <w:rPr>
          <w:sz w:val="12"/>
        </w:rPr>
        <w:t>¶</w:t>
      </w:r>
      <w:r w:rsidRPr="00446B9D">
        <w:rPr>
          <w:sz w:val="16"/>
        </w:rPr>
        <w:t xml:space="preserve"> </w:t>
      </w:r>
      <w:r w:rsidRPr="00446B9D">
        <w:rPr>
          <w:rStyle w:val="StyleBoldUnderline"/>
          <w:sz w:val="28"/>
          <w:highlight w:val="green"/>
        </w:rPr>
        <w:t>Even with the energy of an evangelical legislative program, products of the Conference take at least five years</w:t>
      </w:r>
      <w:r w:rsidRPr="00446B9D">
        <w:rPr>
          <w:rStyle w:val="StyleBoldUnderline"/>
          <w:sz w:val="28"/>
        </w:rPr>
        <w:t>, and frequently longer, to be adopted in every state</w:t>
      </w:r>
      <w:r w:rsidRPr="00446B9D">
        <w:rPr>
          <w:sz w:val="16"/>
        </w:rPr>
        <w:t xml:space="preserve">. An act promulgated in July is not available for consideration by a state until the next calendar year, at the earliest. </w:t>
      </w:r>
      <w:r w:rsidRPr="00446B9D">
        <w:rPr>
          <w:rStyle w:val="StyleBoldUnderline"/>
          <w:sz w:val="28"/>
          <w:highlight w:val="green"/>
        </w:rPr>
        <w:t>Some state legislatures meet only every other year and</w:t>
      </w:r>
      <w:r w:rsidRPr="00446B9D">
        <w:rPr>
          <w:rStyle w:val="StyleBoldUnderline"/>
          <w:sz w:val="28"/>
        </w:rPr>
        <w:t xml:space="preserve"> many </w:t>
      </w:r>
      <w:r w:rsidRPr="00446B9D">
        <w:rPr>
          <w:rStyle w:val="StyleBoldUnderline"/>
          <w:sz w:val="28"/>
          <w:highlight w:val="green"/>
        </w:rPr>
        <w:t>have short sessions</w:t>
      </w:r>
      <w:r w:rsidRPr="00446B9D">
        <w:rPr>
          <w:rStyle w:val="StyleBoldUnderline"/>
          <w:sz w:val="28"/>
        </w:rPr>
        <w:t xml:space="preserve"> every other year.</w:t>
      </w:r>
      <w:r w:rsidRPr="00446B9D">
        <w:rPr>
          <w:sz w:val="16"/>
        </w:rPr>
        <w:t xml:space="preserve"> Every state considers the proposals for Uniform Acts with care, involving study and hearings. Thus, acts promulgated by the Conference since 2003 would not, in the ordinary, course be expected to be enacted by every state by 2009, but may, within a reasonable period of time thereafter, be adopted by all or nearly all of the states. </w:t>
      </w:r>
    </w:p>
    <w:p w14:paraId="328AC040" w14:textId="46D83A9D" w:rsidR="007B7322" w:rsidRPr="00446B9D" w:rsidRDefault="007B7322" w:rsidP="007B7322">
      <w:pPr>
        <w:pStyle w:val="Heading3"/>
      </w:pPr>
      <w:r w:rsidRPr="00446B9D">
        <w:lastRenderedPageBreak/>
        <w:t>Aff-A2: Uniform State Laws</w:t>
      </w:r>
      <w:r w:rsidR="008A33B4" w:rsidRPr="00446B9D">
        <w:t xml:space="preserve"> </w:t>
      </w:r>
      <w:r w:rsidRPr="00446B9D">
        <w:t>(Not Implemented)</w:t>
      </w:r>
    </w:p>
    <w:p w14:paraId="328AC041" w14:textId="77777777" w:rsidR="007B7322" w:rsidRPr="00446B9D" w:rsidRDefault="007B7322" w:rsidP="007B7322">
      <w:pPr>
        <w:pStyle w:val="Heading4"/>
        <w:rPr>
          <w:sz w:val="28"/>
        </w:rPr>
      </w:pPr>
      <w:r w:rsidRPr="00446B9D">
        <w:rPr>
          <w:sz w:val="28"/>
        </w:rPr>
        <w:t xml:space="preserve">Only a 50% chance the law gets implemented </w:t>
      </w:r>
    </w:p>
    <w:p w14:paraId="328AC042" w14:textId="77777777" w:rsidR="007B7322" w:rsidRPr="00446B9D" w:rsidRDefault="007B7322" w:rsidP="007B7322">
      <w:pPr>
        <w:rPr>
          <w:rStyle w:val="StyleStyleBold12pt"/>
          <w:sz w:val="28"/>
        </w:rPr>
      </w:pPr>
      <w:r w:rsidRPr="00446B9D">
        <w:rPr>
          <w:rStyle w:val="StyleStyleBold12pt"/>
          <w:sz w:val="28"/>
        </w:rPr>
        <w:t xml:space="preserve">Ring Jr. ’10 </w:t>
      </w:r>
    </w:p>
    <w:p w14:paraId="328AC043" w14:textId="77777777" w:rsidR="007B7322" w:rsidRPr="00446B9D" w:rsidRDefault="007B7322" w:rsidP="007B7322">
      <w:r w:rsidRPr="00446B9D">
        <w:t xml:space="preserve">Carlyle is of counsel at Ober, Kaler, Grimes &amp; Shriver. He formerly served on the Virginia Commission of Uniform State Laws, “A New-Era: Cooperative Federalism through the Uniform State Law Process,” Hamline Law Review 33 Rev 375 Summer, lexis </w:t>
      </w:r>
    </w:p>
    <w:p w14:paraId="328AC044" w14:textId="77777777" w:rsidR="007B7322" w:rsidRPr="00446B9D" w:rsidRDefault="007B7322" w:rsidP="007B7322"/>
    <w:p w14:paraId="3310B433" w14:textId="60B78D32" w:rsidR="0090677D" w:rsidRPr="00446B9D" w:rsidRDefault="007B7322" w:rsidP="00FA33DB">
      <w:pPr>
        <w:rPr>
          <w:sz w:val="16"/>
        </w:rPr>
      </w:pPr>
      <w:r w:rsidRPr="00446B9D">
        <w:rPr>
          <w:sz w:val="16"/>
        </w:rPr>
        <w:t>Successes of the NCCUSL Process</w:t>
      </w:r>
      <w:r w:rsidR="008A33B4" w:rsidRPr="00446B9D">
        <w:rPr>
          <w:sz w:val="12"/>
        </w:rPr>
        <w:t>¶</w:t>
      </w:r>
      <w:r w:rsidRPr="00446B9D">
        <w:rPr>
          <w:sz w:val="16"/>
        </w:rPr>
        <w:t xml:space="preserve"> Officially, t</w:t>
      </w:r>
      <w:r w:rsidRPr="00446B9D">
        <w:rPr>
          <w:rStyle w:val="StyleBoldUnderline"/>
          <w:sz w:val="28"/>
        </w:rPr>
        <w:t>he Conference produces two types of product: Uniform Acts and Model Acts.</w:t>
      </w:r>
      <w:r w:rsidRPr="00446B9D">
        <w:rPr>
          <w:sz w:val="16"/>
        </w:rPr>
        <w:t xml:space="preserve"> n41 However, in practice, the Conference produces three products: (1) targeted Uniform Acts promoted for universal enactment; (2) other Uniform Acts that ideally could or should be uniform but have not achieved the consensus and stakeholder support to achieve uniform adoption in all or most states; and (3) Model Acts where uniform enactment is unlikely but states may benefit from the product developed through the Conference's open and deliberative process. n42</w:t>
      </w:r>
      <w:r w:rsidR="008A33B4" w:rsidRPr="00446B9D">
        <w:rPr>
          <w:sz w:val="12"/>
        </w:rPr>
        <w:t>¶</w:t>
      </w:r>
      <w:r w:rsidRPr="00446B9D">
        <w:rPr>
          <w:sz w:val="16"/>
        </w:rPr>
        <w:t xml:space="preserve"> The Conference made significant changes to its legislative enactment program in 1983 under the leadership of the then Legislative Committee [*387] Chairman Dwight Hamilton. n43 A Legislative Council was established, with each member tasked with assisting five or more states in developing a legislative plan and including in that plan a strategy to enact targeted acts as promptly as possible after promulgation. Just two years later, in 1985, Dwight Hamilton reported that the targeting program "triples the average number of enactments, and doubles our best years over the last decade" n44</w:t>
      </w:r>
      <w:r w:rsidR="008A33B4" w:rsidRPr="00446B9D">
        <w:rPr>
          <w:sz w:val="12"/>
        </w:rPr>
        <w:t>¶</w:t>
      </w:r>
      <w:r w:rsidRPr="00446B9D">
        <w:rPr>
          <w:sz w:val="16"/>
        </w:rPr>
        <w:t xml:space="preserve"> Even with the energy of an evangelical legislative program, products of the Conference take at least five years, and frequently longer, to be adopted in every state. An act promulgated in July is not available for consideration by a state until the next calendar year, at the earliest. Some state legislatures meet only every other year and many have short sessions every other year. Every state considers the proposals for Uniform Acts with care, involving study and hearings. Thus, acts promulgated by the Conference since 2003 would not, in the ordinary, course be expected to be enacted by every state by 2009, but may, within a reasonable period of time thereafter, be adopted by all or nearly all of the states.Of the 17 acts targeted from 1983 to 1999 (acts having at least ten years to become fully adopted), 13 have been enacted by all or most of the 53 participating states and jurisdictions. </w:t>
      </w:r>
      <w:bookmarkStart w:id="1" w:name="r46"/>
      <w:r w:rsidRPr="00446B9D">
        <w:rPr>
          <w:sz w:val="16"/>
        </w:rPr>
        <w:fldChar w:fldCharType="begin"/>
      </w:r>
      <w:r w:rsidRPr="00446B9D">
        <w:rPr>
          <w:sz w:val="16"/>
        </w:rPr>
        <w:instrText xml:space="preserve"> HYPERLINK "http://www.lexisnexis.com/lnacui2api/frame.do?reloadEntirePage=true&amp;rand=1342464644377&amp;returnToKey=20_T15136502320&amp;parent=docview&amp;target=results_DocumentContent&amp;tokenKey=rsh-20.637954.4182299185" \l "n46" </w:instrText>
      </w:r>
      <w:r w:rsidRPr="00446B9D">
        <w:rPr>
          <w:sz w:val="16"/>
        </w:rPr>
        <w:fldChar w:fldCharType="separate"/>
      </w:r>
      <w:r w:rsidRPr="00446B9D">
        <w:rPr>
          <w:rStyle w:val="Hyperlink"/>
          <w:sz w:val="16"/>
        </w:rPr>
        <w:t>n46</w:t>
      </w:r>
      <w:r w:rsidRPr="00446B9D">
        <w:rPr>
          <w:sz w:val="16"/>
        </w:rPr>
        <w:fldChar w:fldCharType="end"/>
      </w:r>
      <w:bookmarkEnd w:id="1"/>
      <w:r w:rsidRPr="00446B9D">
        <w:rPr>
          <w:sz w:val="16"/>
        </w:rPr>
        <w:t xml:space="preserve"> Thus, in that period to date, 80% of the targeted acts have been adopted effectively on a universal basis. Although some targeted acts still have yet to be enacted in some states, these successful targeted acts are nonetheless effectively the law of the land, since parties under modern choice of law principles may choose to apply the law of a state that has adopted the uniform act, or the state courts may have embraced the principles of the uniform act into the common law.</w:t>
      </w:r>
      <w:r w:rsidR="008A33B4" w:rsidRPr="00446B9D">
        <w:rPr>
          <w:sz w:val="12"/>
        </w:rPr>
        <w:t>¶</w:t>
      </w:r>
      <w:r w:rsidRPr="00446B9D">
        <w:rPr>
          <w:sz w:val="16"/>
        </w:rPr>
        <w:t xml:space="preserve"> From 1999 to the present, designated targeted acts have had only five or up to ten years in which to receive the consideration of each legislature. Three of the eight targeted acts for the period of 1999 to 2003 have been adopted by most states, and of the twelve targeted acts for the [*388] most recent five years (2004 to 2009), two acts already have been enacted in most states.</w:t>
      </w:r>
      <w:r w:rsidR="008A33B4" w:rsidRPr="00446B9D">
        <w:rPr>
          <w:sz w:val="12"/>
        </w:rPr>
        <w:t>¶</w:t>
      </w:r>
      <w:r w:rsidRPr="00446B9D">
        <w:rPr>
          <w:sz w:val="16"/>
        </w:rPr>
        <w:t xml:space="preserve"> </w:t>
      </w:r>
      <w:r w:rsidRPr="00446B9D">
        <w:rPr>
          <w:rStyle w:val="StyleBoldUnderline"/>
          <w:sz w:val="28"/>
          <w:highlight w:val="green"/>
        </w:rPr>
        <w:t>For the entire period</w:t>
      </w:r>
      <w:r w:rsidRPr="00446B9D">
        <w:rPr>
          <w:rStyle w:val="StyleBoldUnderline"/>
          <w:sz w:val="28"/>
        </w:rPr>
        <w:t xml:space="preserve"> (1983-2009), </w:t>
      </w:r>
      <w:r w:rsidRPr="00446B9D">
        <w:rPr>
          <w:rStyle w:val="StyleBoldUnderline"/>
          <w:sz w:val="28"/>
          <w:highlight w:val="green"/>
        </w:rPr>
        <w:t>18 of the 37 acts</w:t>
      </w:r>
      <w:r w:rsidRPr="00446B9D">
        <w:rPr>
          <w:rStyle w:val="StyleBoldUnderline"/>
          <w:sz w:val="28"/>
        </w:rPr>
        <w:t xml:space="preserve"> that </w:t>
      </w:r>
      <w:r w:rsidRPr="00446B9D">
        <w:rPr>
          <w:rStyle w:val="StyleBoldUnderline"/>
          <w:sz w:val="28"/>
          <w:highlight w:val="green"/>
        </w:rPr>
        <w:t>have been enacted in most states, representing a 50 percent batting average</w:t>
      </w:r>
      <w:r w:rsidRPr="00446B9D">
        <w:rPr>
          <w:rStyle w:val="StyleBoldUnderline"/>
          <w:sz w:val="28"/>
        </w:rPr>
        <w:t xml:space="preserve"> over all</w:t>
      </w:r>
      <w:r w:rsidRPr="00446B9D">
        <w:rPr>
          <w:sz w:val="16"/>
        </w:rPr>
        <w:t xml:space="preserve">. </w:t>
      </w:r>
      <w:bookmarkStart w:id="2" w:name="r47"/>
      <w:r w:rsidRPr="00446B9D">
        <w:rPr>
          <w:sz w:val="16"/>
        </w:rPr>
        <w:fldChar w:fldCharType="begin"/>
      </w:r>
      <w:r w:rsidRPr="00446B9D">
        <w:rPr>
          <w:sz w:val="16"/>
        </w:rPr>
        <w:instrText xml:space="preserve"> HYPERLINK "http://www.lexisnexis.com/lnacui2api/frame.do?reloadEntirePage=true&amp;rand=1342464644377&amp;returnToKey=20_T15136502320&amp;parent=docview&amp;target=results_DocumentContent&amp;tokenKey=rsh-20.637954.4182299185" \l "n47" </w:instrText>
      </w:r>
      <w:r w:rsidRPr="00446B9D">
        <w:rPr>
          <w:sz w:val="16"/>
        </w:rPr>
        <w:fldChar w:fldCharType="separate"/>
      </w:r>
      <w:r w:rsidRPr="00446B9D">
        <w:rPr>
          <w:rStyle w:val="Hyperlink"/>
          <w:sz w:val="16"/>
        </w:rPr>
        <w:t>n47</w:t>
      </w:r>
      <w:r w:rsidRPr="00446B9D">
        <w:rPr>
          <w:sz w:val="16"/>
        </w:rPr>
        <w:fldChar w:fldCharType="end"/>
      </w:r>
      <w:bookmarkEnd w:id="2"/>
      <w:r w:rsidRPr="00446B9D">
        <w:rPr>
          <w:sz w:val="16"/>
        </w:rPr>
        <w:t xml:space="preserve"> There remains the prospect that within a reasonable time the more recent targeted acts will have the opportunity for consideration in the state legislatures and will therefore become more universally enacted by the states.</w:t>
      </w:r>
      <w:r w:rsidR="008A33B4" w:rsidRPr="00446B9D">
        <w:rPr>
          <w:sz w:val="12"/>
        </w:rPr>
        <w:t>¶</w:t>
      </w:r>
      <w:r w:rsidRPr="00446B9D">
        <w:rPr>
          <w:sz w:val="16"/>
        </w:rPr>
        <w:t xml:space="preserve"> </w:t>
      </w:r>
    </w:p>
    <w:sectPr w:rsidR="0090677D" w:rsidRPr="00446B9D">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AD9F52" w14:textId="77777777" w:rsidR="009D6766" w:rsidRDefault="009D6766" w:rsidP="005F5576">
      <w:r>
        <w:separator/>
      </w:r>
    </w:p>
  </w:endnote>
  <w:endnote w:type="continuationSeparator" w:id="0">
    <w:p w14:paraId="6B897C05" w14:textId="77777777" w:rsidR="009D6766" w:rsidRDefault="009D676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95746531"/>
      <w:docPartObj>
        <w:docPartGallery w:val="Page Numbers (Bottom of Page)"/>
        <w:docPartUnique/>
      </w:docPartObj>
    </w:sdtPr>
    <w:sdtEndPr>
      <w:rPr>
        <w:noProof/>
      </w:rPr>
    </w:sdtEndPr>
    <w:sdtContent>
      <w:p w14:paraId="328AC04A" w14:textId="77777777" w:rsidR="00103AD6" w:rsidRDefault="00103AD6">
        <w:pPr>
          <w:pStyle w:val="Footer"/>
          <w:jc w:val="center"/>
        </w:pPr>
        <w:r>
          <w:fldChar w:fldCharType="begin"/>
        </w:r>
        <w:r>
          <w:instrText xml:space="preserve"> PAGE   \* MERGEFORMAT </w:instrText>
        </w:r>
        <w:r>
          <w:fldChar w:fldCharType="separate"/>
        </w:r>
        <w:r w:rsidR="003E5EFB">
          <w:rPr>
            <w:noProof/>
          </w:rPr>
          <w:t>33</w:t>
        </w:r>
        <w:r>
          <w:rPr>
            <w:noProof/>
          </w:rPr>
          <w:fldChar w:fldCharType="end"/>
        </w:r>
      </w:p>
    </w:sdtContent>
  </w:sdt>
  <w:p w14:paraId="328AC04B" w14:textId="77777777" w:rsidR="00103AD6" w:rsidRDefault="00103AD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64A208" w14:textId="77777777" w:rsidR="009D6766" w:rsidRDefault="009D6766" w:rsidP="005F5576">
      <w:r>
        <w:separator/>
      </w:r>
    </w:p>
  </w:footnote>
  <w:footnote w:type="continuationSeparator" w:id="0">
    <w:p w14:paraId="50200A53" w14:textId="77777777" w:rsidR="009D6766" w:rsidRDefault="009D676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3445772"/>
  </w:docVars>
  <w:rsids>
    <w:rsidRoot w:val="003603D4"/>
    <w:rsid w:val="00001402"/>
    <w:rsid w:val="000022F2"/>
    <w:rsid w:val="0000459F"/>
    <w:rsid w:val="00004EB4"/>
    <w:rsid w:val="000063B5"/>
    <w:rsid w:val="00011125"/>
    <w:rsid w:val="0001141A"/>
    <w:rsid w:val="0002196C"/>
    <w:rsid w:val="00021F29"/>
    <w:rsid w:val="00022DF3"/>
    <w:rsid w:val="00024921"/>
    <w:rsid w:val="00025101"/>
    <w:rsid w:val="00027EED"/>
    <w:rsid w:val="0003041D"/>
    <w:rsid w:val="00033028"/>
    <w:rsid w:val="000360A7"/>
    <w:rsid w:val="00045305"/>
    <w:rsid w:val="00050F84"/>
    <w:rsid w:val="00052A1D"/>
    <w:rsid w:val="00055E12"/>
    <w:rsid w:val="00064A59"/>
    <w:rsid w:val="00070162"/>
    <w:rsid w:val="00070507"/>
    <w:rsid w:val="0007162E"/>
    <w:rsid w:val="000727FD"/>
    <w:rsid w:val="00072C79"/>
    <w:rsid w:val="00073B9A"/>
    <w:rsid w:val="00080774"/>
    <w:rsid w:val="00090287"/>
    <w:rsid w:val="00090848"/>
    <w:rsid w:val="00090BA2"/>
    <w:rsid w:val="00091626"/>
    <w:rsid w:val="00095873"/>
    <w:rsid w:val="000978A3"/>
    <w:rsid w:val="00097D7E"/>
    <w:rsid w:val="000A0D29"/>
    <w:rsid w:val="000A1D39"/>
    <w:rsid w:val="000A4983"/>
    <w:rsid w:val="000A4FA5"/>
    <w:rsid w:val="000B61C8"/>
    <w:rsid w:val="000B7A2C"/>
    <w:rsid w:val="000C767D"/>
    <w:rsid w:val="000D0B76"/>
    <w:rsid w:val="000D2AE5"/>
    <w:rsid w:val="000D3A26"/>
    <w:rsid w:val="000D3D8D"/>
    <w:rsid w:val="000E41A3"/>
    <w:rsid w:val="000F37E7"/>
    <w:rsid w:val="00100712"/>
    <w:rsid w:val="00103AD6"/>
    <w:rsid w:val="00113C68"/>
    <w:rsid w:val="00114663"/>
    <w:rsid w:val="00116F1F"/>
    <w:rsid w:val="0012057B"/>
    <w:rsid w:val="0012403C"/>
    <w:rsid w:val="00126D92"/>
    <w:rsid w:val="00127B56"/>
    <w:rsid w:val="001301AC"/>
    <w:rsid w:val="001304DF"/>
    <w:rsid w:val="001314C3"/>
    <w:rsid w:val="00140397"/>
    <w:rsid w:val="0014072D"/>
    <w:rsid w:val="00141F7D"/>
    <w:rsid w:val="00141FBF"/>
    <w:rsid w:val="0014691D"/>
    <w:rsid w:val="00162F13"/>
    <w:rsid w:val="0016509D"/>
    <w:rsid w:val="0016711C"/>
    <w:rsid w:val="00167A9F"/>
    <w:rsid w:val="001711E1"/>
    <w:rsid w:val="00175018"/>
    <w:rsid w:val="00177828"/>
    <w:rsid w:val="00177A1E"/>
    <w:rsid w:val="00182D51"/>
    <w:rsid w:val="0018565A"/>
    <w:rsid w:val="0019587B"/>
    <w:rsid w:val="00197CD9"/>
    <w:rsid w:val="00197ECF"/>
    <w:rsid w:val="001A075E"/>
    <w:rsid w:val="001A1D74"/>
    <w:rsid w:val="001A35F9"/>
    <w:rsid w:val="001A3F93"/>
    <w:rsid w:val="001A4F0E"/>
    <w:rsid w:val="001A6D5A"/>
    <w:rsid w:val="001B0A04"/>
    <w:rsid w:val="001B3CEC"/>
    <w:rsid w:val="001C1D82"/>
    <w:rsid w:val="001C2147"/>
    <w:rsid w:val="001C587E"/>
    <w:rsid w:val="001C7C90"/>
    <w:rsid w:val="001D0D51"/>
    <w:rsid w:val="001D2DD6"/>
    <w:rsid w:val="001F7572"/>
    <w:rsid w:val="0020006E"/>
    <w:rsid w:val="002009AE"/>
    <w:rsid w:val="00201DCA"/>
    <w:rsid w:val="00202C4B"/>
    <w:rsid w:val="002101DA"/>
    <w:rsid w:val="00210335"/>
    <w:rsid w:val="00217499"/>
    <w:rsid w:val="002331BA"/>
    <w:rsid w:val="002365D2"/>
    <w:rsid w:val="0023669F"/>
    <w:rsid w:val="00237697"/>
    <w:rsid w:val="0024023F"/>
    <w:rsid w:val="00240C4E"/>
    <w:rsid w:val="00243DC0"/>
    <w:rsid w:val="00250422"/>
    <w:rsid w:val="00250E16"/>
    <w:rsid w:val="0025496F"/>
    <w:rsid w:val="00257696"/>
    <w:rsid w:val="00261E7B"/>
    <w:rsid w:val="0026382E"/>
    <w:rsid w:val="00272717"/>
    <w:rsid w:val="00272786"/>
    <w:rsid w:val="00277702"/>
    <w:rsid w:val="00286CCA"/>
    <w:rsid w:val="00287AB7"/>
    <w:rsid w:val="00290C8C"/>
    <w:rsid w:val="00294D00"/>
    <w:rsid w:val="00296C88"/>
    <w:rsid w:val="002A213E"/>
    <w:rsid w:val="002A32A9"/>
    <w:rsid w:val="002A612B"/>
    <w:rsid w:val="002B68A4"/>
    <w:rsid w:val="002C1E5C"/>
    <w:rsid w:val="002C234D"/>
    <w:rsid w:val="002C3A11"/>
    <w:rsid w:val="002C571D"/>
    <w:rsid w:val="002C5772"/>
    <w:rsid w:val="002D0374"/>
    <w:rsid w:val="002D2946"/>
    <w:rsid w:val="002D36BA"/>
    <w:rsid w:val="002D3EE9"/>
    <w:rsid w:val="002D529E"/>
    <w:rsid w:val="002D6838"/>
    <w:rsid w:val="002D6BD6"/>
    <w:rsid w:val="002E227B"/>
    <w:rsid w:val="002E4DD9"/>
    <w:rsid w:val="002E6AB7"/>
    <w:rsid w:val="002F0314"/>
    <w:rsid w:val="002F2CCE"/>
    <w:rsid w:val="002F5CC1"/>
    <w:rsid w:val="002F6DCF"/>
    <w:rsid w:val="002F703E"/>
    <w:rsid w:val="002F761C"/>
    <w:rsid w:val="0030326D"/>
    <w:rsid w:val="00307137"/>
    <w:rsid w:val="0031182D"/>
    <w:rsid w:val="00314B9D"/>
    <w:rsid w:val="00315CA2"/>
    <w:rsid w:val="00316FEB"/>
    <w:rsid w:val="00326EEB"/>
    <w:rsid w:val="0033078A"/>
    <w:rsid w:val="00331559"/>
    <w:rsid w:val="00341D6C"/>
    <w:rsid w:val="00342862"/>
    <w:rsid w:val="00344E91"/>
    <w:rsid w:val="00345803"/>
    <w:rsid w:val="00347123"/>
    <w:rsid w:val="0034756E"/>
    <w:rsid w:val="00347E74"/>
    <w:rsid w:val="00351D97"/>
    <w:rsid w:val="00354B5B"/>
    <w:rsid w:val="003603D4"/>
    <w:rsid w:val="00361F23"/>
    <w:rsid w:val="00366AE9"/>
    <w:rsid w:val="00377392"/>
    <w:rsid w:val="00383E0A"/>
    <w:rsid w:val="003847C7"/>
    <w:rsid w:val="00385298"/>
    <w:rsid w:val="003852CE"/>
    <w:rsid w:val="00392E92"/>
    <w:rsid w:val="00395C83"/>
    <w:rsid w:val="003A209A"/>
    <w:rsid w:val="003A2367"/>
    <w:rsid w:val="003A2A3B"/>
    <w:rsid w:val="003A440C"/>
    <w:rsid w:val="003B024E"/>
    <w:rsid w:val="003B0C84"/>
    <w:rsid w:val="003B183E"/>
    <w:rsid w:val="003B2F3E"/>
    <w:rsid w:val="003B55B7"/>
    <w:rsid w:val="003B63F3"/>
    <w:rsid w:val="003C756E"/>
    <w:rsid w:val="003D2C33"/>
    <w:rsid w:val="003D535F"/>
    <w:rsid w:val="003E4831"/>
    <w:rsid w:val="003E48DE"/>
    <w:rsid w:val="003E5EFB"/>
    <w:rsid w:val="003E7B91"/>
    <w:rsid w:val="003E7E8B"/>
    <w:rsid w:val="003F3030"/>
    <w:rsid w:val="003F47AE"/>
    <w:rsid w:val="00400668"/>
    <w:rsid w:val="00403971"/>
    <w:rsid w:val="00403DE9"/>
    <w:rsid w:val="00407386"/>
    <w:rsid w:val="004138EF"/>
    <w:rsid w:val="00414FEA"/>
    <w:rsid w:val="004319DE"/>
    <w:rsid w:val="0043267A"/>
    <w:rsid w:val="00434303"/>
    <w:rsid w:val="00435232"/>
    <w:rsid w:val="004400EA"/>
    <w:rsid w:val="00446B9D"/>
    <w:rsid w:val="004475BE"/>
    <w:rsid w:val="00450882"/>
    <w:rsid w:val="00451C20"/>
    <w:rsid w:val="00452001"/>
    <w:rsid w:val="0045442E"/>
    <w:rsid w:val="004564E2"/>
    <w:rsid w:val="004609EE"/>
    <w:rsid w:val="00462418"/>
    <w:rsid w:val="00464085"/>
    <w:rsid w:val="00467789"/>
    <w:rsid w:val="00471A70"/>
    <w:rsid w:val="00473A79"/>
    <w:rsid w:val="00475E03"/>
    <w:rsid w:val="00476723"/>
    <w:rsid w:val="0047798D"/>
    <w:rsid w:val="00483733"/>
    <w:rsid w:val="004916E9"/>
    <w:rsid w:val="00492E2D"/>
    <w:rsid w:val="004931DE"/>
    <w:rsid w:val="00494573"/>
    <w:rsid w:val="004946EC"/>
    <w:rsid w:val="00494A88"/>
    <w:rsid w:val="00497924"/>
    <w:rsid w:val="004A1F7B"/>
    <w:rsid w:val="004A5A5A"/>
    <w:rsid w:val="004A6083"/>
    <w:rsid w:val="004A6E81"/>
    <w:rsid w:val="004A7806"/>
    <w:rsid w:val="004B0545"/>
    <w:rsid w:val="004B0E74"/>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2E97"/>
    <w:rsid w:val="00524271"/>
    <w:rsid w:val="00526BEE"/>
    <w:rsid w:val="005349E1"/>
    <w:rsid w:val="00537EF5"/>
    <w:rsid w:val="005420CC"/>
    <w:rsid w:val="005427B2"/>
    <w:rsid w:val="005434D0"/>
    <w:rsid w:val="0054437C"/>
    <w:rsid w:val="00545439"/>
    <w:rsid w:val="00546D61"/>
    <w:rsid w:val="005579BF"/>
    <w:rsid w:val="00557DCE"/>
    <w:rsid w:val="00560C3E"/>
    <w:rsid w:val="00563468"/>
    <w:rsid w:val="00564EC2"/>
    <w:rsid w:val="00565EAE"/>
    <w:rsid w:val="00573677"/>
    <w:rsid w:val="00575B45"/>
    <w:rsid w:val="00575F7D"/>
    <w:rsid w:val="00580383"/>
    <w:rsid w:val="00580E40"/>
    <w:rsid w:val="00581CFC"/>
    <w:rsid w:val="00590731"/>
    <w:rsid w:val="005A506B"/>
    <w:rsid w:val="005A701C"/>
    <w:rsid w:val="005B0D43"/>
    <w:rsid w:val="005B2444"/>
    <w:rsid w:val="005B2D14"/>
    <w:rsid w:val="005B3140"/>
    <w:rsid w:val="005C0B05"/>
    <w:rsid w:val="005C2C62"/>
    <w:rsid w:val="005C5CB2"/>
    <w:rsid w:val="005C6311"/>
    <w:rsid w:val="005D0D05"/>
    <w:rsid w:val="005D1156"/>
    <w:rsid w:val="005D3D9A"/>
    <w:rsid w:val="005D5F5C"/>
    <w:rsid w:val="005D6A08"/>
    <w:rsid w:val="005E0681"/>
    <w:rsid w:val="005E3B08"/>
    <w:rsid w:val="005E3FE4"/>
    <w:rsid w:val="005E572E"/>
    <w:rsid w:val="005E5C88"/>
    <w:rsid w:val="005F5576"/>
    <w:rsid w:val="006014AB"/>
    <w:rsid w:val="00605F20"/>
    <w:rsid w:val="0061680A"/>
    <w:rsid w:val="00622373"/>
    <w:rsid w:val="00623B70"/>
    <w:rsid w:val="00634DE6"/>
    <w:rsid w:val="0063578B"/>
    <w:rsid w:val="00636B3D"/>
    <w:rsid w:val="00641025"/>
    <w:rsid w:val="00647CE1"/>
    <w:rsid w:val="00650E98"/>
    <w:rsid w:val="00652483"/>
    <w:rsid w:val="00656C61"/>
    <w:rsid w:val="00661A57"/>
    <w:rsid w:val="006672D8"/>
    <w:rsid w:val="00670D96"/>
    <w:rsid w:val="00672877"/>
    <w:rsid w:val="00683154"/>
    <w:rsid w:val="006855C7"/>
    <w:rsid w:val="00690115"/>
    <w:rsid w:val="00690898"/>
    <w:rsid w:val="00693039"/>
    <w:rsid w:val="00693A5A"/>
    <w:rsid w:val="006949DB"/>
    <w:rsid w:val="006B302F"/>
    <w:rsid w:val="006B67F6"/>
    <w:rsid w:val="006B75BA"/>
    <w:rsid w:val="006C3443"/>
    <w:rsid w:val="006C64D4"/>
    <w:rsid w:val="006D5F32"/>
    <w:rsid w:val="006D6C0B"/>
    <w:rsid w:val="006E53F0"/>
    <w:rsid w:val="006E7C2C"/>
    <w:rsid w:val="006F46C3"/>
    <w:rsid w:val="006F7CDF"/>
    <w:rsid w:val="00700BDB"/>
    <w:rsid w:val="0070121B"/>
    <w:rsid w:val="00701E73"/>
    <w:rsid w:val="00711FE2"/>
    <w:rsid w:val="00712649"/>
    <w:rsid w:val="00712FA1"/>
    <w:rsid w:val="00714BC9"/>
    <w:rsid w:val="00723F91"/>
    <w:rsid w:val="00725623"/>
    <w:rsid w:val="00743059"/>
    <w:rsid w:val="00744F58"/>
    <w:rsid w:val="00750754"/>
    <w:rsid w:val="00750CED"/>
    <w:rsid w:val="00760A29"/>
    <w:rsid w:val="00763F05"/>
    <w:rsid w:val="00766B3A"/>
    <w:rsid w:val="007708BF"/>
    <w:rsid w:val="00771E18"/>
    <w:rsid w:val="007739F1"/>
    <w:rsid w:val="007745C6"/>
    <w:rsid w:val="007755F6"/>
    <w:rsid w:val="007761AD"/>
    <w:rsid w:val="00777387"/>
    <w:rsid w:val="007815E5"/>
    <w:rsid w:val="00784193"/>
    <w:rsid w:val="00787323"/>
    <w:rsid w:val="00787343"/>
    <w:rsid w:val="00790BFA"/>
    <w:rsid w:val="00791121"/>
    <w:rsid w:val="00791C88"/>
    <w:rsid w:val="00792F11"/>
    <w:rsid w:val="00793AD6"/>
    <w:rsid w:val="00797B76"/>
    <w:rsid w:val="007A2466"/>
    <w:rsid w:val="007A26E5"/>
    <w:rsid w:val="007A3D06"/>
    <w:rsid w:val="007B383B"/>
    <w:rsid w:val="007B7322"/>
    <w:rsid w:val="007C350D"/>
    <w:rsid w:val="007C3689"/>
    <w:rsid w:val="007C3C9B"/>
    <w:rsid w:val="007D09F0"/>
    <w:rsid w:val="007D3012"/>
    <w:rsid w:val="007D65A7"/>
    <w:rsid w:val="007E3F59"/>
    <w:rsid w:val="007E5043"/>
    <w:rsid w:val="007E5183"/>
    <w:rsid w:val="007E5354"/>
    <w:rsid w:val="007F24EF"/>
    <w:rsid w:val="008133F9"/>
    <w:rsid w:val="00823AAC"/>
    <w:rsid w:val="00832080"/>
    <w:rsid w:val="00832D42"/>
    <w:rsid w:val="0084334C"/>
    <w:rsid w:val="008447D9"/>
    <w:rsid w:val="00845BB4"/>
    <w:rsid w:val="00854C66"/>
    <w:rsid w:val="008553E1"/>
    <w:rsid w:val="00870880"/>
    <w:rsid w:val="00871C49"/>
    <w:rsid w:val="0087643B"/>
    <w:rsid w:val="00877669"/>
    <w:rsid w:val="0088551C"/>
    <w:rsid w:val="00887D94"/>
    <w:rsid w:val="00897F92"/>
    <w:rsid w:val="008A33B4"/>
    <w:rsid w:val="008A3E02"/>
    <w:rsid w:val="008A64C9"/>
    <w:rsid w:val="008B180A"/>
    <w:rsid w:val="008B24B7"/>
    <w:rsid w:val="008B4AF4"/>
    <w:rsid w:val="008B654F"/>
    <w:rsid w:val="008B7CB1"/>
    <w:rsid w:val="008C2CD8"/>
    <w:rsid w:val="008C36FA"/>
    <w:rsid w:val="008C5743"/>
    <w:rsid w:val="008C68EE"/>
    <w:rsid w:val="008C7F44"/>
    <w:rsid w:val="008D4273"/>
    <w:rsid w:val="008D43B0"/>
    <w:rsid w:val="008D4EF3"/>
    <w:rsid w:val="008E0E4F"/>
    <w:rsid w:val="008E1FD5"/>
    <w:rsid w:val="008E4139"/>
    <w:rsid w:val="008F322F"/>
    <w:rsid w:val="009013E0"/>
    <w:rsid w:val="0090677D"/>
    <w:rsid w:val="00907DFE"/>
    <w:rsid w:val="00914596"/>
    <w:rsid w:val="009146BF"/>
    <w:rsid w:val="00914DCB"/>
    <w:rsid w:val="00915AD4"/>
    <w:rsid w:val="00915EF1"/>
    <w:rsid w:val="0092485F"/>
    <w:rsid w:val="00924C08"/>
    <w:rsid w:val="00927D88"/>
    <w:rsid w:val="00930D1F"/>
    <w:rsid w:val="0093109D"/>
    <w:rsid w:val="00935127"/>
    <w:rsid w:val="00935BD1"/>
    <w:rsid w:val="0094025E"/>
    <w:rsid w:val="0094256C"/>
    <w:rsid w:val="009436C8"/>
    <w:rsid w:val="00953F11"/>
    <w:rsid w:val="0096702A"/>
    <w:rsid w:val="00967F8A"/>
    <w:rsid w:val="00970463"/>
    <w:rsid w:val="009706C1"/>
    <w:rsid w:val="0097288F"/>
    <w:rsid w:val="00976675"/>
    <w:rsid w:val="00976FBF"/>
    <w:rsid w:val="00984B38"/>
    <w:rsid w:val="00987749"/>
    <w:rsid w:val="009A0636"/>
    <w:rsid w:val="009A5179"/>
    <w:rsid w:val="009A6FF5"/>
    <w:rsid w:val="009A761E"/>
    <w:rsid w:val="009B2B47"/>
    <w:rsid w:val="009B35DB"/>
    <w:rsid w:val="009C13A9"/>
    <w:rsid w:val="009C4298"/>
    <w:rsid w:val="009C472A"/>
    <w:rsid w:val="009D318C"/>
    <w:rsid w:val="009D6766"/>
    <w:rsid w:val="009F16FB"/>
    <w:rsid w:val="00A10B8B"/>
    <w:rsid w:val="00A20D78"/>
    <w:rsid w:val="00A2174A"/>
    <w:rsid w:val="00A26733"/>
    <w:rsid w:val="00A26F16"/>
    <w:rsid w:val="00A31175"/>
    <w:rsid w:val="00A3595E"/>
    <w:rsid w:val="00A36475"/>
    <w:rsid w:val="00A46C7F"/>
    <w:rsid w:val="00A73245"/>
    <w:rsid w:val="00A77145"/>
    <w:rsid w:val="00A82989"/>
    <w:rsid w:val="00A904FE"/>
    <w:rsid w:val="00A91EDE"/>
    <w:rsid w:val="00A9262C"/>
    <w:rsid w:val="00A953DC"/>
    <w:rsid w:val="00AA2EFC"/>
    <w:rsid w:val="00AA682F"/>
    <w:rsid w:val="00AB3B76"/>
    <w:rsid w:val="00AB61DD"/>
    <w:rsid w:val="00AC222F"/>
    <w:rsid w:val="00AC2CC7"/>
    <w:rsid w:val="00AC77A2"/>
    <w:rsid w:val="00AC7B3B"/>
    <w:rsid w:val="00AD3CE6"/>
    <w:rsid w:val="00AD75F4"/>
    <w:rsid w:val="00AE1307"/>
    <w:rsid w:val="00AE6E31"/>
    <w:rsid w:val="00AE7586"/>
    <w:rsid w:val="00AF1232"/>
    <w:rsid w:val="00AF7A65"/>
    <w:rsid w:val="00B06710"/>
    <w:rsid w:val="00B07EBF"/>
    <w:rsid w:val="00B11B55"/>
    <w:rsid w:val="00B166CB"/>
    <w:rsid w:val="00B17CBC"/>
    <w:rsid w:val="00B2032A"/>
    <w:rsid w:val="00B20520"/>
    <w:rsid w:val="00B22F5B"/>
    <w:rsid w:val="00B235E1"/>
    <w:rsid w:val="00B23C37"/>
    <w:rsid w:val="00B24275"/>
    <w:rsid w:val="00B272CF"/>
    <w:rsid w:val="00B3145D"/>
    <w:rsid w:val="00B357BA"/>
    <w:rsid w:val="00B35A5A"/>
    <w:rsid w:val="00B44EF5"/>
    <w:rsid w:val="00B564DB"/>
    <w:rsid w:val="00B768B6"/>
    <w:rsid w:val="00B816A3"/>
    <w:rsid w:val="00B83BAA"/>
    <w:rsid w:val="00B83C08"/>
    <w:rsid w:val="00B8728B"/>
    <w:rsid w:val="00B908D1"/>
    <w:rsid w:val="00B940D1"/>
    <w:rsid w:val="00BA5BBD"/>
    <w:rsid w:val="00BB58BD"/>
    <w:rsid w:val="00BB6A26"/>
    <w:rsid w:val="00BC1034"/>
    <w:rsid w:val="00BE1E8F"/>
    <w:rsid w:val="00BE2408"/>
    <w:rsid w:val="00BE33A8"/>
    <w:rsid w:val="00BE3EC6"/>
    <w:rsid w:val="00BE4966"/>
    <w:rsid w:val="00BE5BEB"/>
    <w:rsid w:val="00BE6528"/>
    <w:rsid w:val="00C0087A"/>
    <w:rsid w:val="00C03248"/>
    <w:rsid w:val="00C04810"/>
    <w:rsid w:val="00C04DA7"/>
    <w:rsid w:val="00C05F9D"/>
    <w:rsid w:val="00C06B31"/>
    <w:rsid w:val="00C16D2F"/>
    <w:rsid w:val="00C27212"/>
    <w:rsid w:val="00C32F04"/>
    <w:rsid w:val="00C34185"/>
    <w:rsid w:val="00C42DD6"/>
    <w:rsid w:val="00C477D3"/>
    <w:rsid w:val="00C545E7"/>
    <w:rsid w:val="00C61D7A"/>
    <w:rsid w:val="00C62788"/>
    <w:rsid w:val="00C66858"/>
    <w:rsid w:val="00C72D42"/>
    <w:rsid w:val="00C72E69"/>
    <w:rsid w:val="00C7411E"/>
    <w:rsid w:val="00C84988"/>
    <w:rsid w:val="00C90B46"/>
    <w:rsid w:val="00C970DB"/>
    <w:rsid w:val="00CA4AF6"/>
    <w:rsid w:val="00CA59CA"/>
    <w:rsid w:val="00CB0297"/>
    <w:rsid w:val="00CB2356"/>
    <w:rsid w:val="00CB30C2"/>
    <w:rsid w:val="00CB3A6E"/>
    <w:rsid w:val="00CB4075"/>
    <w:rsid w:val="00CB4E6D"/>
    <w:rsid w:val="00CB7B58"/>
    <w:rsid w:val="00CC23DE"/>
    <w:rsid w:val="00CD3E3A"/>
    <w:rsid w:val="00CD7459"/>
    <w:rsid w:val="00CE55A6"/>
    <w:rsid w:val="00CF13FC"/>
    <w:rsid w:val="00CF209D"/>
    <w:rsid w:val="00CF4AAF"/>
    <w:rsid w:val="00CF561A"/>
    <w:rsid w:val="00CF6C18"/>
    <w:rsid w:val="00CF7EA8"/>
    <w:rsid w:val="00D004DA"/>
    <w:rsid w:val="00D01673"/>
    <w:rsid w:val="00D0309A"/>
    <w:rsid w:val="00D07BA4"/>
    <w:rsid w:val="00D109BA"/>
    <w:rsid w:val="00D176BE"/>
    <w:rsid w:val="00D17C4E"/>
    <w:rsid w:val="00D21359"/>
    <w:rsid w:val="00D215F6"/>
    <w:rsid w:val="00D21B88"/>
    <w:rsid w:val="00D22BE1"/>
    <w:rsid w:val="00D2765B"/>
    <w:rsid w:val="00D31DF7"/>
    <w:rsid w:val="00D32E15"/>
    <w:rsid w:val="00D33B91"/>
    <w:rsid w:val="00D415C6"/>
    <w:rsid w:val="00D420EA"/>
    <w:rsid w:val="00D4289E"/>
    <w:rsid w:val="00D43C78"/>
    <w:rsid w:val="00D4639E"/>
    <w:rsid w:val="00D505EE"/>
    <w:rsid w:val="00D51ABF"/>
    <w:rsid w:val="00D5444B"/>
    <w:rsid w:val="00D55302"/>
    <w:rsid w:val="00D57CBF"/>
    <w:rsid w:val="00D63034"/>
    <w:rsid w:val="00D66ABC"/>
    <w:rsid w:val="00D67581"/>
    <w:rsid w:val="00D709CD"/>
    <w:rsid w:val="00D71CFC"/>
    <w:rsid w:val="00D86024"/>
    <w:rsid w:val="00D93947"/>
    <w:rsid w:val="00D94CA3"/>
    <w:rsid w:val="00D96595"/>
    <w:rsid w:val="00DA018C"/>
    <w:rsid w:val="00DA3C9D"/>
    <w:rsid w:val="00DB0F7E"/>
    <w:rsid w:val="00DB5489"/>
    <w:rsid w:val="00DB6C98"/>
    <w:rsid w:val="00DC701C"/>
    <w:rsid w:val="00DD7F91"/>
    <w:rsid w:val="00DF0886"/>
    <w:rsid w:val="00DF0FAA"/>
    <w:rsid w:val="00DF6826"/>
    <w:rsid w:val="00E00376"/>
    <w:rsid w:val="00E01016"/>
    <w:rsid w:val="00E043B1"/>
    <w:rsid w:val="00E11E84"/>
    <w:rsid w:val="00E14EBD"/>
    <w:rsid w:val="00E16734"/>
    <w:rsid w:val="00E23260"/>
    <w:rsid w:val="00E2367A"/>
    <w:rsid w:val="00E24776"/>
    <w:rsid w:val="00E27BC7"/>
    <w:rsid w:val="00E34189"/>
    <w:rsid w:val="00E35FC9"/>
    <w:rsid w:val="00E36035"/>
    <w:rsid w:val="00E377A4"/>
    <w:rsid w:val="00E37A1F"/>
    <w:rsid w:val="00E41346"/>
    <w:rsid w:val="00E420E9"/>
    <w:rsid w:val="00E4635D"/>
    <w:rsid w:val="00E57426"/>
    <w:rsid w:val="00E61D76"/>
    <w:rsid w:val="00E67462"/>
    <w:rsid w:val="00E674DB"/>
    <w:rsid w:val="00E70912"/>
    <w:rsid w:val="00E721EC"/>
    <w:rsid w:val="00E75F28"/>
    <w:rsid w:val="00E90AA6"/>
    <w:rsid w:val="00E90F0E"/>
    <w:rsid w:val="00E977B8"/>
    <w:rsid w:val="00E97AD1"/>
    <w:rsid w:val="00E97DC8"/>
    <w:rsid w:val="00EA109B"/>
    <w:rsid w:val="00EA15A8"/>
    <w:rsid w:val="00EA2926"/>
    <w:rsid w:val="00EA295A"/>
    <w:rsid w:val="00EA30A6"/>
    <w:rsid w:val="00EB0042"/>
    <w:rsid w:val="00EB2CDE"/>
    <w:rsid w:val="00EC1A81"/>
    <w:rsid w:val="00EC4978"/>
    <w:rsid w:val="00EC608C"/>
    <w:rsid w:val="00EC7E5C"/>
    <w:rsid w:val="00ED1502"/>
    <w:rsid w:val="00ED78F1"/>
    <w:rsid w:val="00EE1048"/>
    <w:rsid w:val="00EE4DCA"/>
    <w:rsid w:val="00EE77C6"/>
    <w:rsid w:val="00EF0F62"/>
    <w:rsid w:val="00EF25E9"/>
    <w:rsid w:val="00EF50D9"/>
    <w:rsid w:val="00F007E1"/>
    <w:rsid w:val="00F0134E"/>
    <w:rsid w:val="00F035F6"/>
    <w:rsid w:val="00F057C6"/>
    <w:rsid w:val="00F0667E"/>
    <w:rsid w:val="00F07E10"/>
    <w:rsid w:val="00F14C3D"/>
    <w:rsid w:val="00F14F74"/>
    <w:rsid w:val="00F17D96"/>
    <w:rsid w:val="00F22565"/>
    <w:rsid w:val="00F3380E"/>
    <w:rsid w:val="00F40837"/>
    <w:rsid w:val="00F42F79"/>
    <w:rsid w:val="00F45822"/>
    <w:rsid w:val="00F47773"/>
    <w:rsid w:val="00F5019D"/>
    <w:rsid w:val="00F56308"/>
    <w:rsid w:val="00F62B61"/>
    <w:rsid w:val="00F634D6"/>
    <w:rsid w:val="00F64385"/>
    <w:rsid w:val="00F6473F"/>
    <w:rsid w:val="00F74766"/>
    <w:rsid w:val="00F76366"/>
    <w:rsid w:val="00F8037A"/>
    <w:rsid w:val="00F805C0"/>
    <w:rsid w:val="00F87BC1"/>
    <w:rsid w:val="00F91F16"/>
    <w:rsid w:val="00F97867"/>
    <w:rsid w:val="00FA2B0D"/>
    <w:rsid w:val="00FA33DB"/>
    <w:rsid w:val="00FB4261"/>
    <w:rsid w:val="00FB43B1"/>
    <w:rsid w:val="00FC0608"/>
    <w:rsid w:val="00FC2155"/>
    <w:rsid w:val="00FC41A7"/>
    <w:rsid w:val="00FD1389"/>
    <w:rsid w:val="00FD4A77"/>
    <w:rsid w:val="00FD675B"/>
    <w:rsid w:val="00FD69BB"/>
    <w:rsid w:val="00FD7483"/>
    <w:rsid w:val="00FE352F"/>
    <w:rsid w:val="00FE380E"/>
    <w:rsid w:val="00FE4404"/>
    <w:rsid w:val="00FE4D9F"/>
    <w:rsid w:val="00FF3323"/>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8ABEB1"/>
  <w15:docId w15:val="{77522C2F-AE64-4071-8E48-8888400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E5EFB"/>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3E5E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E5EF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E5EF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TAG, Ch,Heading 2 Char1 Char Char,Ch,no read,No Spacing211,No Spacing12,No Spacing2111"/>
    <w:basedOn w:val="Normal"/>
    <w:next w:val="Normal"/>
    <w:link w:val="Heading4Char"/>
    <w:uiPriority w:val="4"/>
    <w:qFormat/>
    <w:rsid w:val="003E5EF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E5E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5EFB"/>
  </w:style>
  <w:style w:type="character" w:customStyle="1" w:styleId="Heading1Char">
    <w:name w:val="Heading 1 Char"/>
    <w:aliases w:val="Pocket Char"/>
    <w:basedOn w:val="DefaultParagraphFont"/>
    <w:link w:val="Heading1"/>
    <w:uiPriority w:val="1"/>
    <w:rsid w:val="003E5EFB"/>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3E5EFB"/>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3E5EFB"/>
    <w:rPr>
      <w:rFonts w:ascii="Times New Roman" w:eastAsiaTheme="majorEastAsia" w:hAnsi="Times New Roman" w:cstheme="majorBidi"/>
      <w:b/>
      <w:bCs/>
      <w:sz w:val="32"/>
      <w:u w:val="single"/>
    </w:rPr>
  </w:style>
  <w:style w:type="character" w:customStyle="1" w:styleId="Heading4Char">
    <w:name w:val="Heading 4 Char"/>
    <w:aliases w:val="Tag Char,Big card Char,body Char,small text Char,Normal Tag Char,heading 2 Char,Heading 2 Char2 Char Char,TAG Char, Ch Char,Heading 2 Char1 Char Char Char,Ch Char,no read Char,No Spacing211 Char,No Spacing12 Char,No Spacing2111 Char"/>
    <w:basedOn w:val="DefaultParagraphFont"/>
    <w:link w:val="Heading4"/>
    <w:uiPriority w:val="4"/>
    <w:rsid w:val="003E5EFB"/>
    <w:rPr>
      <w:rFonts w:ascii="Times New Roman" w:eastAsiaTheme="majorEastAsia" w:hAnsi="Times New Roman" w:cstheme="majorBidi"/>
      <w:b/>
      <w:bCs/>
      <w:iCs/>
      <w:sz w:val="26"/>
    </w:rPr>
  </w:style>
  <w:style w:type="character" w:styleId="Emphasis">
    <w:name w:val="Emphasis"/>
    <w:aliases w:val="CD Card,Minimized,minimized,Evidence,Highlighted,tag2,Size 10,emphasis in card,ED - Tag,emphasis,Underlined,Bold Underline,Emphasis!!"/>
    <w:basedOn w:val="DefaultParagraphFont"/>
    <w:uiPriority w:val="7"/>
    <w:qFormat/>
    <w:rsid w:val="003E5EFB"/>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3E5EFB"/>
    <w:rPr>
      <w:b/>
      <w:bCs/>
    </w:rPr>
  </w:style>
  <w:style w:type="character" w:customStyle="1" w:styleId="StyleBoldUnderline">
    <w:name w:val="Style Bold Underline"/>
    <w:aliases w:val="Underline,ci,Intense Emphasis111,Heading 3 Char Char Char1,c,cite,Bo,Style Underline,Underline Char,Citation Char,Heading 3 Char Char Char,Char Char2,cites Char Char,Heading 3 Char1 Char,Citation Char Char1 Char Char Char Char Char"/>
    <w:basedOn w:val="DefaultParagraphFont"/>
    <w:uiPriority w:val="6"/>
    <w:qFormat/>
    <w:rsid w:val="003E5EFB"/>
    <w:rPr>
      <w:b/>
      <w:bCs/>
      <w:sz w:val="22"/>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
    <w:basedOn w:val="StyleBold"/>
    <w:uiPriority w:val="5"/>
    <w:qFormat/>
    <w:rsid w:val="003E5EFB"/>
    <w:rPr>
      <w:b/>
      <w:bCs/>
      <w:sz w:val="26"/>
      <w:u w:val="single"/>
    </w:rPr>
  </w:style>
  <w:style w:type="paragraph" w:styleId="Header">
    <w:name w:val="header"/>
    <w:basedOn w:val="Normal"/>
    <w:link w:val="HeaderChar"/>
    <w:uiPriority w:val="99"/>
    <w:semiHidden/>
    <w:rsid w:val="003E5EFB"/>
    <w:pPr>
      <w:tabs>
        <w:tab w:val="center" w:pos="4680"/>
        <w:tab w:val="right" w:pos="9360"/>
      </w:tabs>
    </w:pPr>
  </w:style>
  <w:style w:type="character" w:customStyle="1" w:styleId="HeaderChar">
    <w:name w:val="Header Char"/>
    <w:basedOn w:val="DefaultParagraphFont"/>
    <w:link w:val="Header"/>
    <w:uiPriority w:val="99"/>
    <w:semiHidden/>
    <w:rsid w:val="003E5EFB"/>
    <w:rPr>
      <w:rFonts w:ascii="Times New Roman" w:hAnsi="Times New Roman" w:cs="Times New Roman"/>
    </w:rPr>
  </w:style>
  <w:style w:type="paragraph" w:styleId="Footer">
    <w:name w:val="footer"/>
    <w:basedOn w:val="Normal"/>
    <w:link w:val="FooterChar"/>
    <w:uiPriority w:val="99"/>
    <w:rsid w:val="003E5EFB"/>
    <w:pPr>
      <w:tabs>
        <w:tab w:val="center" w:pos="4680"/>
        <w:tab w:val="right" w:pos="9360"/>
      </w:tabs>
    </w:pPr>
  </w:style>
  <w:style w:type="character" w:customStyle="1" w:styleId="FooterChar">
    <w:name w:val="Footer Char"/>
    <w:basedOn w:val="DefaultParagraphFont"/>
    <w:link w:val="Footer"/>
    <w:uiPriority w:val="99"/>
    <w:rsid w:val="003E5EFB"/>
    <w:rPr>
      <w:rFonts w:ascii="Times New Roman" w:hAnsi="Times New Roman" w:cs="Times New Roman"/>
    </w:rPr>
  </w:style>
  <w:style w:type="character" w:styleId="Hyperlink">
    <w:name w:val="Hyperlink"/>
    <w:aliases w:val="heading 1 (block title),Important,Read,Card Text"/>
    <w:basedOn w:val="DefaultParagraphFont"/>
    <w:uiPriority w:val="99"/>
    <w:rsid w:val="003E5EFB"/>
    <w:rPr>
      <w:color w:val="auto"/>
      <w:u w:val="none"/>
    </w:rPr>
  </w:style>
  <w:style w:type="character" w:styleId="FollowedHyperlink">
    <w:name w:val="FollowedHyperlink"/>
    <w:basedOn w:val="DefaultParagraphFont"/>
    <w:uiPriority w:val="99"/>
    <w:semiHidden/>
    <w:rsid w:val="003E5EFB"/>
    <w:rPr>
      <w:color w:val="auto"/>
      <w:u w:val="none"/>
    </w:rPr>
  </w:style>
  <w:style w:type="character" w:styleId="IntenseEmphasis">
    <w:name w:val="Intense Emphasis"/>
    <w:aliases w:val="apple-style-span + 6 pt,Bold,Kern at 16 pt,Intense Emphasis1,Style,Intense Emphasis2,HHeading 3 + 12 pt,Intense Emphasis11,Cards + Font: 12 pt Char,Bold Cite Char,Citation Char Char Char"/>
    <w:basedOn w:val="DefaultParagraphFont"/>
    <w:uiPriority w:val="6"/>
    <w:qFormat/>
    <w:rsid w:val="00403DE9"/>
    <w:rPr>
      <w:b/>
      <w:bCs w:val="0"/>
      <w:sz w:val="22"/>
      <w:u w:val="single"/>
    </w:rPr>
  </w:style>
  <w:style w:type="paragraph" w:customStyle="1" w:styleId="a2">
    <w:name w:val="a2"/>
    <w:basedOn w:val="Heading3"/>
    <w:rsid w:val="00400668"/>
  </w:style>
  <w:style w:type="paragraph" w:customStyle="1" w:styleId="TagText">
    <w:name w:val="TagText"/>
    <w:basedOn w:val="Normal"/>
    <w:qFormat/>
    <w:rsid w:val="005D0D05"/>
    <w:rPr>
      <w:rFonts w:ascii="Arial" w:eastAsia="Cambria" w:hAnsi="Arial"/>
      <w:b/>
      <w:szCs w:val="24"/>
    </w:rPr>
  </w:style>
  <w:style w:type="character" w:customStyle="1" w:styleId="underline">
    <w:name w:val="underline"/>
    <w:qFormat/>
    <w:rsid w:val="002D36BA"/>
    <w:rPr>
      <w:u w:val="single"/>
    </w:rPr>
  </w:style>
  <w:style w:type="paragraph" w:customStyle="1" w:styleId="card">
    <w:name w:val="card"/>
    <w:basedOn w:val="Normal"/>
    <w:rsid w:val="002D36BA"/>
    <w:pPr>
      <w:ind w:left="288" w:right="288"/>
    </w:pPr>
    <w:rPr>
      <w:rFonts w:eastAsia="Times New Roman"/>
      <w:sz w:val="20"/>
      <w:szCs w:val="20"/>
    </w:rPr>
  </w:style>
  <w:style w:type="paragraph" w:customStyle="1" w:styleId="Citation">
    <w:name w:val="Citation"/>
    <w:basedOn w:val="Normal"/>
    <w:qFormat/>
    <w:rsid w:val="00C16D2F"/>
    <w:rPr>
      <w:rFonts w:ascii="Arial" w:eastAsia="Calibri" w:hAnsi="Arial"/>
      <w:b/>
      <w:u w:val="single"/>
    </w:rPr>
  </w:style>
  <w:style w:type="paragraph" w:customStyle="1" w:styleId="Cite2">
    <w:name w:val="Cite 2"/>
    <w:basedOn w:val="Normal"/>
    <w:qFormat/>
    <w:rsid w:val="00C16D2F"/>
    <w:rPr>
      <w:rFonts w:ascii="Arial" w:eastAsia="Calibri" w:hAnsi="Arial"/>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013276">
      <w:bodyDiv w:val="1"/>
      <w:marLeft w:val="0"/>
      <w:marRight w:val="0"/>
      <w:marTop w:val="0"/>
      <w:marBottom w:val="0"/>
      <w:divBdr>
        <w:top w:val="none" w:sz="0" w:space="0" w:color="auto"/>
        <w:left w:val="none" w:sz="0" w:space="0" w:color="auto"/>
        <w:bottom w:val="none" w:sz="0" w:space="0" w:color="auto"/>
        <w:right w:val="none" w:sz="0" w:space="0" w:color="auto"/>
      </w:divBdr>
    </w:div>
    <w:div w:id="272130465">
      <w:bodyDiv w:val="1"/>
      <w:marLeft w:val="0"/>
      <w:marRight w:val="0"/>
      <w:marTop w:val="0"/>
      <w:marBottom w:val="0"/>
      <w:divBdr>
        <w:top w:val="none" w:sz="0" w:space="0" w:color="auto"/>
        <w:left w:val="none" w:sz="0" w:space="0" w:color="auto"/>
        <w:bottom w:val="none" w:sz="0" w:space="0" w:color="auto"/>
        <w:right w:val="none" w:sz="0" w:space="0" w:color="auto"/>
      </w:divBdr>
    </w:div>
    <w:div w:id="727656922">
      <w:bodyDiv w:val="1"/>
      <w:marLeft w:val="0"/>
      <w:marRight w:val="0"/>
      <w:marTop w:val="0"/>
      <w:marBottom w:val="0"/>
      <w:divBdr>
        <w:top w:val="none" w:sz="0" w:space="0" w:color="auto"/>
        <w:left w:val="none" w:sz="0" w:space="0" w:color="auto"/>
        <w:bottom w:val="none" w:sz="0" w:space="0" w:color="auto"/>
        <w:right w:val="none" w:sz="0" w:space="0" w:color="auto"/>
      </w:divBdr>
    </w:div>
    <w:div w:id="951320877">
      <w:bodyDiv w:val="1"/>
      <w:marLeft w:val="0"/>
      <w:marRight w:val="0"/>
      <w:marTop w:val="0"/>
      <w:marBottom w:val="0"/>
      <w:divBdr>
        <w:top w:val="none" w:sz="0" w:space="0" w:color="auto"/>
        <w:left w:val="none" w:sz="0" w:space="0" w:color="auto"/>
        <w:bottom w:val="none" w:sz="0" w:space="0" w:color="auto"/>
        <w:right w:val="none" w:sz="0" w:space="0" w:color="auto"/>
      </w:divBdr>
    </w:div>
    <w:div w:id="976372779">
      <w:bodyDiv w:val="1"/>
      <w:marLeft w:val="0"/>
      <w:marRight w:val="0"/>
      <w:marTop w:val="0"/>
      <w:marBottom w:val="0"/>
      <w:divBdr>
        <w:top w:val="none" w:sz="0" w:space="0" w:color="auto"/>
        <w:left w:val="none" w:sz="0" w:space="0" w:color="auto"/>
        <w:bottom w:val="none" w:sz="0" w:space="0" w:color="auto"/>
        <w:right w:val="none" w:sz="0" w:space="0" w:color="auto"/>
      </w:divBdr>
    </w:div>
    <w:div w:id="1014113975">
      <w:bodyDiv w:val="1"/>
      <w:marLeft w:val="0"/>
      <w:marRight w:val="0"/>
      <w:marTop w:val="0"/>
      <w:marBottom w:val="0"/>
      <w:divBdr>
        <w:top w:val="none" w:sz="0" w:space="0" w:color="auto"/>
        <w:left w:val="none" w:sz="0" w:space="0" w:color="auto"/>
        <w:bottom w:val="none" w:sz="0" w:space="0" w:color="auto"/>
        <w:right w:val="none" w:sz="0" w:space="0" w:color="auto"/>
      </w:divBdr>
    </w:div>
    <w:div w:id="1018511064">
      <w:bodyDiv w:val="1"/>
      <w:marLeft w:val="0"/>
      <w:marRight w:val="0"/>
      <w:marTop w:val="0"/>
      <w:marBottom w:val="0"/>
      <w:divBdr>
        <w:top w:val="none" w:sz="0" w:space="0" w:color="auto"/>
        <w:left w:val="none" w:sz="0" w:space="0" w:color="auto"/>
        <w:bottom w:val="none" w:sz="0" w:space="0" w:color="auto"/>
        <w:right w:val="none" w:sz="0" w:space="0" w:color="auto"/>
      </w:divBdr>
    </w:div>
    <w:div w:id="1036274115">
      <w:bodyDiv w:val="1"/>
      <w:marLeft w:val="0"/>
      <w:marRight w:val="0"/>
      <w:marTop w:val="0"/>
      <w:marBottom w:val="0"/>
      <w:divBdr>
        <w:top w:val="none" w:sz="0" w:space="0" w:color="auto"/>
        <w:left w:val="none" w:sz="0" w:space="0" w:color="auto"/>
        <w:bottom w:val="none" w:sz="0" w:space="0" w:color="auto"/>
        <w:right w:val="none" w:sz="0" w:space="0" w:color="auto"/>
      </w:divBdr>
    </w:div>
    <w:div w:id="1448039865">
      <w:bodyDiv w:val="1"/>
      <w:marLeft w:val="0"/>
      <w:marRight w:val="0"/>
      <w:marTop w:val="0"/>
      <w:marBottom w:val="0"/>
      <w:divBdr>
        <w:top w:val="none" w:sz="0" w:space="0" w:color="auto"/>
        <w:left w:val="none" w:sz="0" w:space="0" w:color="auto"/>
        <w:bottom w:val="none" w:sz="0" w:space="0" w:color="auto"/>
        <w:right w:val="none" w:sz="0" w:space="0" w:color="auto"/>
      </w:divBdr>
    </w:div>
    <w:div w:id="1801923773">
      <w:bodyDiv w:val="1"/>
      <w:marLeft w:val="0"/>
      <w:marRight w:val="0"/>
      <w:marTop w:val="0"/>
      <w:marBottom w:val="0"/>
      <w:divBdr>
        <w:top w:val="none" w:sz="0" w:space="0" w:color="auto"/>
        <w:left w:val="none" w:sz="0" w:space="0" w:color="auto"/>
        <w:bottom w:val="none" w:sz="0" w:space="0" w:color="auto"/>
        <w:right w:val="none" w:sz="0" w:space="0" w:color="auto"/>
      </w:divBdr>
    </w:div>
    <w:div w:id="1829664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every-vote-equal.com/pdf/EVECh5new_web.pdf" TargetMode="External"/><Relationship Id="rId18" Type="http://schemas.openxmlformats.org/officeDocument/2006/relationships/hyperlink" Target="http://www.every-vote-equal.com/pdf/EVECh5new_web.pdf" TargetMode="External"/><Relationship Id="rId3" Type="http://schemas.openxmlformats.org/officeDocument/2006/relationships/customXml" Target="../customXml/item3.xml"/><Relationship Id="rId21" Type="http://schemas.openxmlformats.org/officeDocument/2006/relationships/hyperlink" Target="http://www.cglg.org/projects/water/CompactEducation/Understanding_Interstate_Compacts--CSGNCIC.pdf" TargetMode="External"/><Relationship Id="rId7" Type="http://schemas.openxmlformats.org/officeDocument/2006/relationships/settings" Target="settings.xml"/><Relationship Id="rId12" Type="http://schemas.openxmlformats.org/officeDocument/2006/relationships/hyperlink" Target="http://www.sciencedirect.com/science/article/pii/S0301421511005994" TargetMode="External"/><Relationship Id="rId17" Type="http://schemas.openxmlformats.org/officeDocument/2006/relationships/hyperlink" Target="http://www.every-vote-equal.com/pdf/EVECh5new_web.pdf"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every-vote-equal.com/pdf/EVECh5new_web.pdf" TargetMode="External"/><Relationship Id="rId20" Type="http://schemas.openxmlformats.org/officeDocument/2006/relationships/hyperlink" Target="http://www.columbia.edu/cu/jlsp/pdf/Summer2009/02Pincus.42.4.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sg.org/knowledgecenter/docs/ncic/Comeback.pdf"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brookings.edu/~/media/research/files/papers/2012/1/11%20states%20energy%20funds/0111_states_energy_funds"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www.every-vote-equal.com/pdf/EVECh5new_web.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csg.org/knowledgecenter/docs/ncic/Comeback.pdf" TargetMode="External"/><Relationship Id="rId22" Type="http://schemas.openxmlformats.org/officeDocument/2006/relationships/hyperlink" Target="http://www.columbia.edu/cu/jlsp/pdf/Summer2009/02Pincus.42.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tt_gerb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03182ED2DCF54DA218927D709EB557" ma:contentTypeVersion="" ma:contentTypeDescription="Create a new document." ma:contentTypeScope="" ma:versionID="f5f79de0d5bccccc715105b2b10be1dd">
  <xsd:schema xmlns:xsd="http://www.w3.org/2001/XMLSchema" xmlns:xs="http://www.w3.org/2001/XMLSchema" xmlns:p="http://schemas.microsoft.com/office/2006/metadata/properties" targetNamespace="http://schemas.microsoft.com/office/2006/metadata/properties" ma:root="true" ma:fieldsID="f3e687d5f98ee29b9cfcc2ff24550dc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76D81C-94A3-4CB8-87A5-8EADCDE2A4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FC094010-4CAA-4A26-B125-04C2B8426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33</Pages>
  <Words>11778</Words>
  <Characters>67136</Characters>
  <Application>Microsoft Office Word</Application>
  <DocSecurity>0</DocSecurity>
  <Lines>559</Lines>
  <Paragraphs>157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78757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kendall, Team 2011</dc:creator>
  <cp:keywords/>
  <dc:description/>
  <cp:lastModifiedBy>Gerber, Matthew G.</cp:lastModifiedBy>
  <cp:revision>2</cp:revision>
  <dcterms:created xsi:type="dcterms:W3CDTF">2014-07-07T15:52:00Z</dcterms:created>
  <dcterms:modified xsi:type="dcterms:W3CDTF">2014-07-07T15:52:00Z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0x0101004503182ED2DCF54DA218927D709EB557</vt:lpwstr>
  </property>
</Properties>
</file>