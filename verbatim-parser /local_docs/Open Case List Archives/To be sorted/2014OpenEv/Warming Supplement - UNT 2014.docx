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11EAEE" w14:textId="77777777" w:rsidR="00F66350" w:rsidRPr="000C4EE1" w:rsidRDefault="00F66350" w:rsidP="00DE6014">
      <w:pPr>
        <w:pStyle w:val="Heading1"/>
      </w:pPr>
      <w:r w:rsidRPr="000C4EE1">
        <w:t>Warming Updates – 2 Week</w:t>
      </w:r>
    </w:p>
    <w:p w14:paraId="3A6E69C1" w14:textId="77777777" w:rsidR="00F66350" w:rsidRPr="000C4EE1" w:rsidRDefault="00F66350" w:rsidP="00F66350"/>
    <w:p w14:paraId="38DBDAEB" w14:textId="77777777" w:rsidR="00F66350" w:rsidRPr="000C4EE1" w:rsidRDefault="00F66350" w:rsidP="000B0D86">
      <w:pPr>
        <w:pStyle w:val="Heading2"/>
      </w:pPr>
      <w:r w:rsidRPr="000C4EE1">
        <w:lastRenderedPageBreak/>
        <w:t>Uniqueness</w:t>
      </w:r>
    </w:p>
    <w:p w14:paraId="656A3FFC" w14:textId="77777777" w:rsidR="00F66350" w:rsidRPr="000C4EE1" w:rsidRDefault="00F66350" w:rsidP="00F66350"/>
    <w:p w14:paraId="3825A5DA" w14:textId="77777777" w:rsidR="00F66350" w:rsidRPr="000C4EE1" w:rsidRDefault="00F66350" w:rsidP="00F66350">
      <w:pPr>
        <w:pStyle w:val="Heading3"/>
      </w:pPr>
      <w:r w:rsidRPr="000C4EE1">
        <w:t>Not Past Tipping Point</w:t>
      </w:r>
    </w:p>
    <w:p w14:paraId="175866FA" w14:textId="77777777" w:rsidR="00F66350" w:rsidRPr="000C4EE1" w:rsidRDefault="00F66350" w:rsidP="00F66350"/>
    <w:p w14:paraId="357342F0" w14:textId="77777777" w:rsidR="00F66350" w:rsidRPr="000C4EE1" w:rsidRDefault="00F66350" w:rsidP="00F66350">
      <w:pPr>
        <w:pStyle w:val="Heading4"/>
      </w:pPr>
      <w:r w:rsidRPr="000C4EE1">
        <w:t>Tipping Point hasn’t happened but will if we don’t change</w:t>
      </w:r>
    </w:p>
    <w:p w14:paraId="21DBBAEB" w14:textId="77777777" w:rsidR="00F66350" w:rsidRPr="000C4EE1" w:rsidRDefault="00F66350" w:rsidP="00F66350">
      <w:pPr>
        <w:rPr>
          <w:rStyle w:val="StyleStyleBold12pt"/>
          <w:sz w:val="16"/>
        </w:rPr>
      </w:pPr>
      <w:r w:rsidRPr="000C4EE1">
        <w:rPr>
          <w:rStyle w:val="StyleStyleBold12pt"/>
        </w:rPr>
        <w:t>Sanders 13</w:t>
      </w:r>
      <w:r w:rsidRPr="000C4EE1">
        <w:t xml:space="preserve"> </w:t>
      </w:r>
      <w:r w:rsidRPr="000C4EE1">
        <w:rPr>
          <w:rStyle w:val="StyleStyleBold12pt"/>
          <w:sz w:val="16"/>
        </w:rPr>
        <w:t>(Robert Sanders, Manager of Science Communications at UC Berkeley Office of Media Relations “Report warns of climate change ‘tipping points’ within our lifetime” http://newscenter.berkeley.edu/2013/12/03/report-warns-of-climate-change-tipping-points-within-our-lifetime/)</w:t>
      </w:r>
    </w:p>
    <w:p w14:paraId="059E9906" w14:textId="77777777" w:rsidR="00F66350" w:rsidRPr="000C4EE1" w:rsidRDefault="00F66350" w:rsidP="00F66350"/>
    <w:p w14:paraId="306131E1" w14:textId="77777777" w:rsidR="00F66350" w:rsidRPr="000C4EE1" w:rsidRDefault="00F66350" w:rsidP="00F66350">
      <w:pPr>
        <w:rPr>
          <w:sz w:val="12"/>
        </w:rPr>
      </w:pPr>
      <w:r w:rsidRPr="000C4EE1">
        <w:t xml:space="preserve">UC Berkeley’s Tony </w:t>
      </w:r>
      <w:proofErr w:type="spellStart"/>
      <w:r w:rsidRPr="000C4EE1">
        <w:t>Barnosky</w:t>
      </w:r>
      <w:proofErr w:type="spellEnd"/>
      <w:r w:rsidRPr="000C4EE1">
        <w:t xml:space="preserve"> joined climate scientists this morning at a press conference at the National Academy of Sciences in Washington, D.C., to summarize a new report issued today focusing on the short-term effects of climate change and the need to monitor them closely</w:t>
      </w:r>
      <w:proofErr w:type="gramStart"/>
      <w:r w:rsidRPr="000C4EE1">
        <w:t>.</w:t>
      </w:r>
      <w:r w:rsidRPr="000C4EE1">
        <w:rPr>
          <w:sz w:val="12"/>
        </w:rPr>
        <w:t>¶</w:t>
      </w:r>
      <w:proofErr w:type="gramEnd"/>
      <w:r w:rsidRPr="000C4EE1">
        <w:rPr>
          <w:sz w:val="12"/>
        </w:rPr>
        <w:t xml:space="preserve"> </w:t>
      </w:r>
      <w:r w:rsidRPr="000C4EE1">
        <w:t>National Research Council report issued Dec. 3, 2013</w:t>
      </w:r>
      <w:r w:rsidRPr="000C4EE1">
        <w:rPr>
          <w:sz w:val="12"/>
        </w:rPr>
        <w:t xml:space="preserve">¶ </w:t>
      </w:r>
      <w:r w:rsidRPr="000C4EE1">
        <w:t>National Research Council report issued Dec. 3, 2013</w:t>
      </w:r>
      <w:r w:rsidRPr="000C4EE1">
        <w:rPr>
          <w:sz w:val="12"/>
        </w:rPr>
        <w:t xml:space="preserve">¶ </w:t>
      </w:r>
      <w:r w:rsidRPr="000C4EE1">
        <w:t xml:space="preserve">“Our report focuses on abrupt change, that is, things that happen within a few years to decades: basically, over short enough time scales that young people living today would see the societal impacts brought on by faster-than-normal planetary changes,” said </w:t>
      </w:r>
      <w:proofErr w:type="spellStart"/>
      <w:r w:rsidRPr="000C4EE1">
        <w:t>Barnosky</w:t>
      </w:r>
      <w:proofErr w:type="spellEnd"/>
      <w:r w:rsidRPr="000C4EE1">
        <w:t xml:space="preserve"> in an email. </w:t>
      </w:r>
      <w:proofErr w:type="spellStart"/>
      <w:r w:rsidRPr="000C4EE1">
        <w:t>Barnosky</w:t>
      </w:r>
      <w:proofErr w:type="spellEnd"/>
      <w:r w:rsidRPr="000C4EE1">
        <w:t xml:space="preserve"> is professor of integrative biology and a member of the Berkeley Initiative in Global Change Biology (BIGCB)</w:t>
      </w:r>
      <w:proofErr w:type="gramStart"/>
      <w:r w:rsidRPr="000C4EE1">
        <w:t>.</w:t>
      </w:r>
      <w:r w:rsidRPr="000C4EE1">
        <w:rPr>
          <w:sz w:val="12"/>
        </w:rPr>
        <w:t>¶</w:t>
      </w:r>
      <w:proofErr w:type="gramEnd"/>
      <w:r w:rsidRPr="000C4EE1">
        <w:rPr>
          <w:sz w:val="12"/>
        </w:rPr>
        <w:t xml:space="preserve"> </w:t>
      </w:r>
      <w:r w:rsidRPr="000C4EE1">
        <w:t>The report, “Abrupt Impacts of Climate Change: Anticipating Surprises,” is available from the National Research Council, part of the National Academies.</w:t>
      </w:r>
      <w:r w:rsidRPr="000C4EE1">
        <w:rPr>
          <w:sz w:val="12"/>
        </w:rPr>
        <w:t xml:space="preserve">¶ </w:t>
      </w:r>
      <w:r w:rsidRPr="000C4EE1">
        <w:rPr>
          <w:rStyle w:val="StyleBoldUnderline"/>
        </w:rPr>
        <w:t>Abrupt changes are already apparent, the authors noted: the number of serious wildfires has increased dramatically over the past decade, farmers are noticing hotter average temperatures that affect their crop yields, animals and plants are moving up mountainsides to reach cooler temperatures, and the Artic sea ice is melting back more and more each summer</w:t>
      </w:r>
      <w:r w:rsidRPr="000C4EE1">
        <w:t>.</w:t>
      </w:r>
      <w:r w:rsidRPr="000C4EE1">
        <w:rPr>
          <w:sz w:val="12"/>
        </w:rPr>
        <w:t xml:space="preserve">¶ </w:t>
      </w:r>
      <w:r w:rsidRPr="000C4EE1">
        <w:t>“A key charge to the committee was to try to identify the parts of the climate system where we would expect to see tipping points – major changes in ocean currents or atmospheric circulation – but also trying to determine how even gradual climate change might trigger tipping points in systems that are affected by climate change,” he wrote.</w:t>
      </w:r>
      <w:r w:rsidRPr="000C4EE1">
        <w:rPr>
          <w:sz w:val="12"/>
        </w:rPr>
        <w:t xml:space="preserve">¶ </w:t>
      </w:r>
      <w:r w:rsidRPr="000C4EE1">
        <w:rPr>
          <w:rStyle w:val="StyleBoldUnderline"/>
        </w:rPr>
        <w:t>Changes in ocean temperatures and acidity, for example, could reach a threshold that would precipitate a crash in coral reef ecosystems, he said. But global change could also lead to economic and social impacts, much of this centered around food and water resources and the likelihood of international conflict to secure them</w:t>
      </w:r>
      <w:proofErr w:type="gramStart"/>
      <w:r w:rsidRPr="000C4EE1">
        <w:t>.</w:t>
      </w:r>
      <w:r w:rsidRPr="000C4EE1">
        <w:rPr>
          <w:sz w:val="12"/>
        </w:rPr>
        <w:t>¶</w:t>
      </w:r>
      <w:proofErr w:type="gramEnd"/>
      <w:r w:rsidRPr="000C4EE1">
        <w:rPr>
          <w:sz w:val="12"/>
        </w:rPr>
        <w:t xml:space="preserve"> </w:t>
      </w:r>
      <w:r w:rsidRPr="000C4EE1">
        <w:t>The report emphasizes the need to monitor Earth’s ecosystems for early signs of serious change so that we can act to avoid them. For example, scientists don’t fully understand how Antarctica’s glaciers will react to warming temperatures: slow melting might take centuries, yet calving of icebergs could lead to their disappearance much sooner, causing sea level rise beyond the already predicted 3 feet by 2200. Ocean temperatures should be monitored closely near the West Antarctic Ice Sheet, the report urges</w:t>
      </w:r>
      <w:proofErr w:type="gramStart"/>
      <w:r w:rsidRPr="000C4EE1">
        <w:t>.</w:t>
      </w:r>
      <w:r w:rsidRPr="000C4EE1">
        <w:rPr>
          <w:sz w:val="12"/>
        </w:rPr>
        <w:t>¶</w:t>
      </w:r>
      <w:proofErr w:type="gramEnd"/>
      <w:r w:rsidRPr="000C4EE1">
        <w:rPr>
          <w:sz w:val="12"/>
        </w:rPr>
        <w:t xml:space="preserve"> </w:t>
      </w:r>
      <w:r w:rsidRPr="000C4EE1">
        <w:t>“We hope to limit the number of blindsides,” said report coauthor Richard Alley of Pennsylvania State University during the briefing.</w:t>
      </w:r>
      <w:r w:rsidRPr="000C4EE1">
        <w:rPr>
          <w:sz w:val="12"/>
        </w:rPr>
        <w:t xml:space="preserve">¶ </w:t>
      </w:r>
      <w:r w:rsidRPr="000C4EE1">
        <w:t>Tipping points</w:t>
      </w:r>
      <w:r w:rsidRPr="000C4EE1">
        <w:rPr>
          <w:sz w:val="12"/>
        </w:rPr>
        <w:t xml:space="preserve">¶ </w:t>
      </w:r>
      <w:proofErr w:type="spellStart"/>
      <w:r w:rsidRPr="000C4EE1">
        <w:t>Barnosky</w:t>
      </w:r>
      <w:proofErr w:type="spellEnd"/>
      <w:r w:rsidRPr="000C4EE1">
        <w:t xml:space="preserve"> was the lead author of a 2012 paper that warned of a global tipping point at which Earth’s systems would irreversibly change as a result of changing climate.</w:t>
      </w:r>
      <w:r w:rsidRPr="000C4EE1">
        <w:rPr>
          <w:sz w:val="12"/>
        </w:rPr>
        <w:t xml:space="preserve">¶ </w:t>
      </w:r>
      <w:r w:rsidRPr="000C4EE1">
        <w:rPr>
          <w:u w:val="single"/>
        </w:rPr>
        <w:t>“We probably have been underestimating the potential effects of ongoing climate change in exacerbating the extinction crisis we already find ourselves in, so far due to non-climatic causes like human-caused habitat loss, overexploitation of economically valuable species, and pollution,” he wrote. “Even on its own, the committee found climate change to pose a very real extinction threat. Added to all the other stressors, it really could be the proverbial straw that breaks the camel’s back</w:t>
      </w:r>
      <w:r w:rsidRPr="000C4EE1">
        <w:t>.”</w:t>
      </w:r>
      <w:r w:rsidRPr="000C4EE1">
        <w:rPr>
          <w:sz w:val="12"/>
        </w:rPr>
        <w:t xml:space="preserve">¶ </w:t>
      </w:r>
      <w:proofErr w:type="gramStart"/>
      <w:r w:rsidRPr="000C4EE1">
        <w:t>ship</w:t>
      </w:r>
      <w:proofErr w:type="gramEnd"/>
      <w:r w:rsidRPr="000C4EE1">
        <w:t xml:space="preserve"> crossing open sea where once there was sea ice</w:t>
      </w:r>
      <w:r w:rsidRPr="000C4EE1">
        <w:rPr>
          <w:sz w:val="12"/>
        </w:rPr>
        <w:t xml:space="preserve">¶ </w:t>
      </w:r>
      <w:r w:rsidRPr="000C4EE1">
        <w:t>A ship crossing the Northern Sea Route that is now open because of sea ice disappearance, one of the abrupt consequences of climate change. Photo by Nordic Bulk Carriers</w:t>
      </w:r>
      <w:proofErr w:type="gramStart"/>
      <w:r w:rsidRPr="000C4EE1">
        <w:t>.</w:t>
      </w:r>
      <w:r w:rsidRPr="000C4EE1">
        <w:rPr>
          <w:sz w:val="12"/>
        </w:rPr>
        <w:t>¶</w:t>
      </w:r>
      <w:proofErr w:type="gramEnd"/>
      <w:r w:rsidRPr="000C4EE1">
        <w:rPr>
          <w:sz w:val="12"/>
        </w:rPr>
        <w:t xml:space="preserve"> </w:t>
      </w:r>
      <w:r w:rsidRPr="000C4EE1">
        <w:t xml:space="preserve">The good news is that some climate change impacts will stretch out over a century or more, allowing more time to adapt. Most climate models show that big changes in the North Atlantic that would affect ocean currents are unlikely in the short term, while the release of methane from the sea floor is unlikely to happen in huge belches that would alter the climate overnight, according to the report. Yet these are going to happen eventually if greenhouse gases, primarily carbon dioxide, are not reduced. </w:t>
      </w:r>
      <w:r w:rsidRPr="000C4EE1">
        <w:rPr>
          <w:u w:val="single"/>
        </w:rPr>
        <w:t>Currently, the world needs to reduce these emissions about 5 percent each year for the next 38 years to limit the average global temperature rise to 2 degrees Celsius (3.6 degrees Fahrenheit)</w:t>
      </w:r>
      <w:proofErr w:type="gramStart"/>
      <w:r w:rsidRPr="000C4EE1">
        <w:rPr>
          <w:u w:val="single"/>
        </w:rPr>
        <w:t>.</w:t>
      </w:r>
      <w:r w:rsidRPr="000C4EE1">
        <w:rPr>
          <w:sz w:val="12"/>
          <w:u w:val="single"/>
        </w:rPr>
        <w:t>¶</w:t>
      </w:r>
      <w:proofErr w:type="gramEnd"/>
      <w:r w:rsidRPr="000C4EE1">
        <w:rPr>
          <w:sz w:val="12"/>
          <w:u w:val="single"/>
        </w:rPr>
        <w:t xml:space="preserve"> </w:t>
      </w:r>
      <w:r w:rsidRPr="000C4EE1">
        <w:rPr>
          <w:u w:val="single"/>
        </w:rPr>
        <w:t xml:space="preserve">“Luckily, there is still time to slow climate change if we start dramatic cutbacks to greenhouse gas emissions now,” </w:t>
      </w:r>
      <w:proofErr w:type="spellStart"/>
      <w:r w:rsidRPr="000C4EE1">
        <w:rPr>
          <w:u w:val="single"/>
        </w:rPr>
        <w:t>Barnosky</w:t>
      </w:r>
      <w:proofErr w:type="spellEnd"/>
      <w:r w:rsidRPr="000C4EE1">
        <w:rPr>
          <w:u w:val="single"/>
        </w:rPr>
        <w:t xml:space="preserve"> wrote. “That will allow us to avoid the worst-case tipping point scenarios, but that window of opportunity will only be open for another few years, if we continue to change climate at the rate we have been.”</w:t>
      </w:r>
      <w:r w:rsidRPr="000C4EE1">
        <w:rPr>
          <w:sz w:val="12"/>
          <w:u w:val="single"/>
        </w:rPr>
        <w:t xml:space="preserve">¶ </w:t>
      </w:r>
      <w:r w:rsidRPr="000C4EE1">
        <w:rPr>
          <w:u w:val="single"/>
        </w:rPr>
        <w:t>The study was sponsored by the National Oceanic and Atmospheric Administration, National Science Foundation, U.S. intelligence community and the National Academies</w:t>
      </w:r>
      <w:proofErr w:type="gramStart"/>
      <w:r w:rsidRPr="000C4EE1">
        <w:rPr>
          <w:u w:val="single"/>
        </w:rPr>
        <w:t>.</w:t>
      </w:r>
      <w:r w:rsidRPr="000C4EE1">
        <w:rPr>
          <w:sz w:val="12"/>
          <w:u w:val="single"/>
        </w:rPr>
        <w:t>¶</w:t>
      </w:r>
      <w:proofErr w:type="gramEnd"/>
      <w:r w:rsidRPr="000C4EE1">
        <w:rPr>
          <w:sz w:val="12"/>
        </w:rPr>
        <w:t xml:space="preserve"> </w:t>
      </w:r>
    </w:p>
    <w:p w14:paraId="1BC34F25" w14:textId="77777777" w:rsidR="00F66350" w:rsidRPr="000C4EE1" w:rsidRDefault="00F66350" w:rsidP="00F66350">
      <w:pPr>
        <w:rPr>
          <w:sz w:val="12"/>
        </w:rPr>
      </w:pPr>
    </w:p>
    <w:p w14:paraId="2EC00014" w14:textId="77777777" w:rsidR="00F66350" w:rsidRPr="000C4EE1" w:rsidRDefault="00F66350" w:rsidP="00F66350"/>
    <w:p w14:paraId="16CFDD9A" w14:textId="77777777" w:rsidR="00F66350" w:rsidRPr="000C4EE1" w:rsidRDefault="00F66350" w:rsidP="00F66350"/>
    <w:p w14:paraId="016D8918" w14:textId="77777777" w:rsidR="000375B9" w:rsidRPr="000C4EE1" w:rsidRDefault="000375B9" w:rsidP="00F66350">
      <w:bookmarkStart w:id="0" w:name="_GoBack"/>
      <w:bookmarkEnd w:id="0"/>
    </w:p>
    <w:p w14:paraId="0C48A10D" w14:textId="77777777" w:rsidR="000375B9" w:rsidRPr="000C4EE1" w:rsidRDefault="000375B9" w:rsidP="000375B9">
      <w:pPr>
        <w:pStyle w:val="Heading4"/>
      </w:pPr>
      <w:r w:rsidRPr="000C4EE1">
        <w:t>Tipping Point– climate experts estimate 2036 as timeframe for when tipping point is reached</w:t>
      </w:r>
    </w:p>
    <w:p w14:paraId="59573135" w14:textId="77777777" w:rsidR="000375B9" w:rsidRPr="000C4EE1" w:rsidRDefault="000375B9" w:rsidP="000375B9">
      <w:r w:rsidRPr="000C4EE1">
        <w:rPr>
          <w:b/>
        </w:rPr>
        <w:t>Mann, ‘14</w:t>
      </w:r>
    </w:p>
    <w:p w14:paraId="0107B505" w14:textId="77777777" w:rsidR="000375B9" w:rsidRPr="000C4EE1" w:rsidRDefault="000375B9" w:rsidP="000375B9">
      <w:r w:rsidRPr="000C4EE1">
        <w:t>Michael E. Mann, March 18</w:t>
      </w:r>
      <w:r w:rsidRPr="000C4EE1">
        <w:rPr>
          <w:vertAlign w:val="superscript"/>
        </w:rPr>
        <w:t>th</w:t>
      </w:r>
      <w:r w:rsidRPr="000C4EE1">
        <w:t>, 2014, “Earth will Cross the Climate Danger Threshold by 2036,</w:t>
      </w:r>
      <w:proofErr w:type="gramStart"/>
      <w:r w:rsidRPr="000C4EE1">
        <w:t>”,</w:t>
      </w:r>
      <w:proofErr w:type="gramEnd"/>
      <w:r w:rsidRPr="000C4EE1">
        <w:t xml:space="preserve"> Scientific American, http://www.scientificamerican.com/article/earth-will-cross-the-climate-danger-threshold-by-2036/</w:t>
      </w:r>
    </w:p>
    <w:p w14:paraId="1FB83079" w14:textId="77777777" w:rsidR="000375B9" w:rsidRPr="000C4EE1" w:rsidRDefault="000375B9" w:rsidP="000375B9"/>
    <w:p w14:paraId="78285983" w14:textId="77777777" w:rsidR="000375B9" w:rsidRPr="000C4EE1" w:rsidRDefault="000375B9" w:rsidP="000375B9">
      <w:pPr>
        <w:rPr>
          <w:rFonts w:asciiTheme="minorHAnsi" w:eastAsia="Times New Roman" w:hAnsiTheme="minorHAnsi" w:cs="Times New Roman"/>
          <w:color w:val="000000"/>
        </w:rPr>
      </w:pPr>
      <w:r w:rsidRPr="000C4EE1">
        <w:rPr>
          <w:rFonts w:asciiTheme="minorHAnsi" w:eastAsia="Times New Roman" w:hAnsiTheme="minorHAnsi" w:cs="Times New Roman"/>
          <w:b/>
          <w:color w:val="000000"/>
          <w:u w:val="single"/>
        </w:rPr>
        <w:t>“Temperatures have been flat for 15 years—nobody can properly explain it</w:t>
      </w:r>
      <w:r w:rsidRPr="000C4EE1">
        <w:rPr>
          <w:rFonts w:asciiTheme="minorHAnsi" w:eastAsia="Times New Roman" w:hAnsiTheme="minorHAnsi" w:cs="Times New Roman"/>
          <w:color w:val="000000"/>
        </w:rPr>
        <w:t>,</w:t>
      </w:r>
      <w:r w:rsidRPr="000C4EE1">
        <w:rPr>
          <w:rFonts w:asciiTheme="minorHAnsi" w:eastAsia="Times New Roman" w:hAnsiTheme="minorHAnsi" w:cs="Times New Roman"/>
          <w:color w:val="000000"/>
          <w:sz w:val="14"/>
          <w:szCs w:val="14"/>
        </w:rPr>
        <w:t>” the </w:t>
      </w:r>
      <w:r w:rsidRPr="000C4EE1">
        <w:rPr>
          <w:rFonts w:asciiTheme="minorHAnsi" w:eastAsia="Times New Roman" w:hAnsiTheme="minorHAnsi" w:cs="Times New Roman"/>
          <w:i/>
          <w:iCs/>
          <w:color w:val="000000"/>
          <w:sz w:val="14"/>
          <w:szCs w:val="14"/>
        </w:rPr>
        <w:t>Wall Street Journal</w:t>
      </w:r>
      <w:r w:rsidRPr="000C4EE1">
        <w:rPr>
          <w:rFonts w:asciiTheme="minorHAnsi" w:eastAsia="Times New Roman" w:hAnsiTheme="minorHAnsi" w:cs="Times New Roman"/>
          <w:color w:val="000000"/>
          <w:sz w:val="14"/>
          <w:szCs w:val="14"/>
        </w:rPr>
        <w:t> says. “Global warming ‘pause’ may last for 20 more years, and</w:t>
      </w:r>
      <w:r w:rsidRPr="000C4EE1">
        <w:rPr>
          <w:rFonts w:asciiTheme="minorHAnsi" w:eastAsia="Times New Roman" w:hAnsiTheme="minorHAnsi" w:cs="Times New Roman"/>
          <w:color w:val="000000"/>
        </w:rPr>
        <w:t xml:space="preserve"> </w:t>
      </w:r>
      <w:r w:rsidRPr="000C4EE1">
        <w:rPr>
          <w:rFonts w:asciiTheme="minorHAnsi" w:eastAsia="Times New Roman" w:hAnsiTheme="minorHAnsi" w:cs="Times New Roman"/>
          <w:b/>
          <w:color w:val="000000"/>
          <w:u w:val="single"/>
        </w:rPr>
        <w:t>Arctic sea ice has already started to recover,</w:t>
      </w:r>
      <w:r w:rsidRPr="000C4EE1">
        <w:rPr>
          <w:rFonts w:asciiTheme="minorHAnsi" w:eastAsia="Times New Roman" w:hAnsiTheme="minorHAnsi" w:cs="Times New Roman"/>
          <w:color w:val="000000"/>
          <w:sz w:val="14"/>
          <w:szCs w:val="14"/>
        </w:rPr>
        <w:t>” the </w:t>
      </w:r>
      <w:r w:rsidRPr="000C4EE1">
        <w:rPr>
          <w:rFonts w:asciiTheme="minorHAnsi" w:eastAsia="Times New Roman" w:hAnsiTheme="minorHAnsi" w:cs="Times New Roman"/>
          <w:i/>
          <w:iCs/>
          <w:color w:val="000000"/>
          <w:sz w:val="14"/>
          <w:szCs w:val="14"/>
        </w:rPr>
        <w:t>Daily Mail</w:t>
      </w:r>
      <w:r w:rsidRPr="000C4EE1">
        <w:rPr>
          <w:rFonts w:asciiTheme="minorHAnsi" w:eastAsia="Times New Roman" w:hAnsiTheme="minorHAnsi" w:cs="Times New Roman"/>
          <w:color w:val="000000"/>
          <w:sz w:val="14"/>
          <w:szCs w:val="14"/>
        </w:rPr>
        <w:t xml:space="preserve"> says. </w:t>
      </w:r>
      <w:r w:rsidRPr="000C4EE1">
        <w:rPr>
          <w:rFonts w:asciiTheme="minorHAnsi" w:eastAsia="Times New Roman" w:hAnsiTheme="minorHAnsi" w:cs="Times New Roman"/>
          <w:b/>
          <w:color w:val="000000"/>
          <w:u w:val="single"/>
        </w:rPr>
        <w:t>Such reassuring claims about climate abound in the popular media, but they are misleading at best</w:t>
      </w:r>
      <w:r w:rsidRPr="000C4EE1">
        <w:rPr>
          <w:rFonts w:asciiTheme="minorHAnsi" w:eastAsia="Times New Roman" w:hAnsiTheme="minorHAnsi" w:cs="Times New Roman"/>
          <w:color w:val="000000"/>
        </w:rPr>
        <w:t xml:space="preserve">. </w:t>
      </w:r>
      <w:r w:rsidRPr="000C4EE1">
        <w:rPr>
          <w:rFonts w:asciiTheme="minorHAnsi" w:eastAsia="Times New Roman" w:hAnsiTheme="minorHAnsi" w:cs="Times New Roman"/>
          <w:color w:val="000000"/>
          <w:sz w:val="14"/>
          <w:szCs w:val="14"/>
        </w:rPr>
        <w:t xml:space="preserve">Global warming continues unabated, and it remains an urgent problem. </w:t>
      </w:r>
      <w:r w:rsidRPr="000C4EE1">
        <w:rPr>
          <w:rFonts w:asciiTheme="minorHAnsi" w:eastAsia="Times New Roman" w:hAnsiTheme="minorHAnsi" w:cs="Times New Roman"/>
          <w:b/>
          <w:color w:val="000000"/>
          <w:u w:val="single"/>
        </w:rPr>
        <w:t>The misunderstanding stems from data showing that during the past decade there was a slowing in the rate at which the earth's average surface temperature had been increasing. The event is commonly referred to as “the pause,” but that is a misnomer: temperatures still rose, just not as fast as during the prior decade. Th</w:t>
      </w:r>
      <w:r w:rsidRPr="000C4EE1">
        <w:rPr>
          <w:rFonts w:asciiTheme="minorHAnsi" w:eastAsia="Times New Roman" w:hAnsiTheme="minorHAnsi" w:cs="Times New Roman"/>
          <w:color w:val="000000"/>
        </w:rPr>
        <w:t xml:space="preserve">e </w:t>
      </w:r>
      <w:r w:rsidRPr="000C4EE1">
        <w:rPr>
          <w:rFonts w:asciiTheme="minorHAnsi" w:eastAsia="Times New Roman" w:hAnsiTheme="minorHAnsi" w:cs="Times New Roman"/>
          <w:color w:val="000000"/>
          <w:sz w:val="14"/>
          <w:szCs w:val="14"/>
        </w:rPr>
        <w:t xml:space="preserve">important question is, </w:t>
      </w:r>
      <w:proofErr w:type="gramStart"/>
      <w:r w:rsidRPr="000C4EE1">
        <w:rPr>
          <w:rFonts w:asciiTheme="minorHAnsi" w:eastAsia="Times New Roman" w:hAnsiTheme="minorHAnsi" w:cs="Times New Roman"/>
          <w:color w:val="000000"/>
          <w:sz w:val="14"/>
          <w:szCs w:val="14"/>
        </w:rPr>
        <w:t>What</w:t>
      </w:r>
      <w:proofErr w:type="gramEnd"/>
      <w:r w:rsidRPr="000C4EE1">
        <w:rPr>
          <w:rFonts w:asciiTheme="minorHAnsi" w:eastAsia="Times New Roman" w:hAnsiTheme="minorHAnsi" w:cs="Times New Roman"/>
          <w:color w:val="000000"/>
          <w:sz w:val="14"/>
          <w:szCs w:val="14"/>
        </w:rPr>
        <w:t xml:space="preserve"> does the short-term slowdown portend for how the world may warm in the future? The Intergovernmental Panel on Climate Change (IPCC) is charged with answering such questions. In response to the data, the IPCC in its September 2013 report lowered one aspect of its prediction for future warming. Its forecasts, released every five to seven years, drive climate policy worldwide, so even the small change raised debate over how fast the planet is warming and how much time we have to stop it. The IPCC has not yet weighed in on the impacts of the warming or how to mitigate it, which it will do in reports that were due this March and April. Yet I have done some calculations that I think can answer those questions now:</w:t>
      </w:r>
      <w:r w:rsidRPr="000C4EE1">
        <w:rPr>
          <w:rFonts w:asciiTheme="minorHAnsi" w:eastAsia="Times New Roman" w:hAnsiTheme="minorHAnsi" w:cs="Times New Roman"/>
          <w:color w:val="000000"/>
        </w:rPr>
        <w:t xml:space="preserve"> </w:t>
      </w:r>
      <w:r w:rsidRPr="000C4EE1">
        <w:rPr>
          <w:rFonts w:asciiTheme="minorHAnsi" w:eastAsia="Times New Roman" w:hAnsiTheme="minorHAnsi" w:cs="Times New Roman"/>
          <w:b/>
          <w:color w:val="000000"/>
          <w:u w:val="single"/>
        </w:rPr>
        <w:t>If the world keeps burning fossil fuels at the current rate, it will cross a threshold into environmental ruin by 2036</w:t>
      </w:r>
      <w:r w:rsidRPr="000C4EE1">
        <w:rPr>
          <w:rFonts w:asciiTheme="minorHAnsi" w:eastAsia="Times New Roman" w:hAnsiTheme="minorHAnsi" w:cs="Times New Roman"/>
          <w:color w:val="000000"/>
        </w:rPr>
        <w:t>.</w:t>
      </w:r>
      <w:r w:rsidRPr="000C4EE1">
        <w:rPr>
          <w:rFonts w:asciiTheme="minorHAnsi" w:eastAsia="Times New Roman" w:hAnsiTheme="minorHAnsi" w:cs="Times New Roman"/>
          <w:color w:val="000000"/>
          <w:sz w:val="14"/>
          <w:szCs w:val="14"/>
        </w:rPr>
        <w:t xml:space="preserve"> The “faux pause” could buy the planet a few extra years beyond that date to reduce greenhouse gas emissions and avoid the crossover—but only a few.</w:t>
      </w:r>
    </w:p>
    <w:p w14:paraId="3EFEEDD7" w14:textId="77777777" w:rsidR="000375B9" w:rsidRPr="000C4EE1" w:rsidRDefault="000375B9" w:rsidP="000375B9"/>
    <w:p w14:paraId="6230FC36" w14:textId="77777777" w:rsidR="000375B9" w:rsidRPr="000C4EE1" w:rsidRDefault="000375B9" w:rsidP="00F66350"/>
    <w:p w14:paraId="26F0E4E2" w14:textId="77777777" w:rsidR="00F66350" w:rsidRPr="000C4EE1" w:rsidRDefault="00F66350" w:rsidP="00F66350">
      <w:pPr>
        <w:rPr>
          <w:rStyle w:val="StyleBoldUnderline"/>
        </w:rPr>
      </w:pPr>
    </w:p>
    <w:p w14:paraId="78105E05" w14:textId="77777777" w:rsidR="008349A9" w:rsidRPr="000C4EE1" w:rsidRDefault="008349A9" w:rsidP="008349A9">
      <w:pPr>
        <w:pStyle w:val="Heading4"/>
      </w:pPr>
      <w:r w:rsidRPr="000C4EE1">
        <w:t>A2 Recent Climate Slow Down – Slowing down of temperature heralds the tipping point</w:t>
      </w:r>
    </w:p>
    <w:p w14:paraId="26F3D529" w14:textId="77777777" w:rsidR="008349A9" w:rsidRPr="000C4EE1" w:rsidRDefault="008349A9" w:rsidP="008349A9">
      <w:proofErr w:type="spellStart"/>
      <w:r w:rsidRPr="000C4EE1">
        <w:rPr>
          <w:b/>
        </w:rPr>
        <w:t>Dakos</w:t>
      </w:r>
      <w:proofErr w:type="spellEnd"/>
      <w:r w:rsidRPr="000C4EE1">
        <w:rPr>
          <w:b/>
        </w:rPr>
        <w:t xml:space="preserve"> et al., ‘08</w:t>
      </w:r>
    </w:p>
    <w:p w14:paraId="73455CBC" w14:textId="77777777" w:rsidR="008349A9" w:rsidRPr="000C4EE1" w:rsidRDefault="008349A9" w:rsidP="008349A9">
      <w:proofErr w:type="spellStart"/>
      <w:r w:rsidRPr="000C4EE1">
        <w:t>Vasilis</w:t>
      </w:r>
      <w:proofErr w:type="spellEnd"/>
      <w:r w:rsidRPr="000C4EE1">
        <w:t xml:space="preserve"> </w:t>
      </w:r>
      <w:proofErr w:type="spellStart"/>
      <w:r w:rsidRPr="000C4EE1">
        <w:t>Dakos</w:t>
      </w:r>
      <w:proofErr w:type="spellEnd"/>
      <w:r w:rsidRPr="000C4EE1">
        <w:t xml:space="preserve">, Martin </w:t>
      </w:r>
      <w:proofErr w:type="spellStart"/>
      <w:r w:rsidRPr="000C4EE1">
        <w:t>Scheffer</w:t>
      </w:r>
      <w:proofErr w:type="spellEnd"/>
      <w:r w:rsidRPr="000C4EE1">
        <w:t xml:space="preserve">, Egbert H. </w:t>
      </w:r>
      <w:proofErr w:type="spellStart"/>
      <w:r w:rsidRPr="000C4EE1">
        <w:t>VanNes</w:t>
      </w:r>
      <w:proofErr w:type="spellEnd"/>
      <w:r w:rsidRPr="000C4EE1">
        <w:t xml:space="preserve">, Victor </w:t>
      </w:r>
      <w:proofErr w:type="spellStart"/>
      <w:r w:rsidRPr="000C4EE1">
        <w:t>Brovkin</w:t>
      </w:r>
      <w:proofErr w:type="spellEnd"/>
      <w:r w:rsidRPr="000C4EE1">
        <w:t xml:space="preserve">, Vladimir </w:t>
      </w:r>
      <w:proofErr w:type="spellStart"/>
      <w:r w:rsidRPr="000C4EE1">
        <w:t>Petouknov</w:t>
      </w:r>
      <w:proofErr w:type="spellEnd"/>
      <w:r w:rsidRPr="000C4EE1">
        <w:t>, Hermann Held, March 11</w:t>
      </w:r>
      <w:r w:rsidRPr="000C4EE1">
        <w:rPr>
          <w:vertAlign w:val="superscript"/>
        </w:rPr>
        <w:t>th</w:t>
      </w:r>
      <w:r w:rsidRPr="000C4EE1">
        <w:t>, 2008, “Slowing down as an early warning signal for abrupt climate change,” Proceeds of the National Academy of Science of the United States of America, http://www.pnas.org/content/105/38/14308.full</w:t>
      </w:r>
    </w:p>
    <w:p w14:paraId="47038624" w14:textId="77777777" w:rsidR="008349A9" w:rsidRPr="000C4EE1" w:rsidRDefault="008349A9" w:rsidP="008349A9"/>
    <w:p w14:paraId="6D3DF801" w14:textId="77777777" w:rsidR="008349A9" w:rsidRPr="000C4EE1" w:rsidRDefault="008349A9" w:rsidP="008349A9">
      <w:pPr>
        <w:rPr>
          <w:rFonts w:asciiTheme="minorHAnsi" w:hAnsiTheme="minorHAnsi" w:cs="Arial"/>
          <w:color w:val="333333"/>
          <w:sz w:val="14"/>
          <w:szCs w:val="14"/>
        </w:rPr>
      </w:pPr>
      <w:r w:rsidRPr="000C4EE1">
        <w:rPr>
          <w:rFonts w:asciiTheme="minorHAnsi" w:hAnsiTheme="minorHAnsi" w:cs="Arial"/>
          <w:b/>
          <w:color w:val="333333"/>
          <w:u w:val="single"/>
        </w:rPr>
        <w:t>Our results have profound implications for climate science. So far, support for the idea that tipping points can be the explanation for dramatic climatic shifts in the past has been based on models of specific mechanisms</w:t>
      </w:r>
      <w:r w:rsidRPr="000C4EE1">
        <w:rPr>
          <w:rFonts w:asciiTheme="minorHAnsi" w:hAnsiTheme="minorHAnsi" w:cs="Arial"/>
          <w:color w:val="333333"/>
        </w:rPr>
        <w:t xml:space="preserve">. </w:t>
      </w:r>
      <w:r w:rsidRPr="000C4EE1">
        <w:rPr>
          <w:rFonts w:asciiTheme="minorHAnsi" w:hAnsiTheme="minorHAnsi" w:cs="Arial"/>
          <w:b/>
          <w:color w:val="333333"/>
          <w:u w:val="single"/>
        </w:rPr>
        <w:t>Although compelling cases have been built, there is always considerable uncertainty because it is simply very difficult to prove what had been the mechanism behind such events in the far past. The slowing down that our analysis suggests does not point to any specific mechanism. Rather, it is a universal property of systems approaching a tipping point</w:t>
      </w:r>
      <w:r w:rsidRPr="000C4EE1">
        <w:rPr>
          <w:rFonts w:asciiTheme="minorHAnsi" w:hAnsiTheme="minorHAnsi" w:cs="Arial"/>
          <w:color w:val="333333"/>
        </w:rPr>
        <w:t xml:space="preserve">. </w:t>
      </w:r>
      <w:r w:rsidRPr="000C4EE1">
        <w:rPr>
          <w:rFonts w:asciiTheme="minorHAnsi" w:hAnsiTheme="minorHAnsi" w:cs="Arial"/>
          <w:color w:val="333333"/>
          <w:sz w:val="14"/>
          <w:szCs w:val="14"/>
        </w:rPr>
        <w:t>Therefore, it represents an independent line of evidence, complementing model-based approaches, suggesting that tipping points exist in the climate system. Clearly, this is an important insight because it implies that, in principle, internal feedback can propel the climate system through an episode of rapid change once a critical threshold is reached.</w:t>
      </w:r>
    </w:p>
    <w:p w14:paraId="7D6031E6" w14:textId="77777777" w:rsidR="008349A9" w:rsidRPr="000C4EE1" w:rsidRDefault="008349A9" w:rsidP="008349A9">
      <w:pPr>
        <w:rPr>
          <w:rFonts w:asciiTheme="minorHAnsi" w:hAnsiTheme="minorHAnsi" w:cs="Arial"/>
          <w:color w:val="333333"/>
        </w:rPr>
      </w:pPr>
      <w:r w:rsidRPr="000C4EE1">
        <w:rPr>
          <w:rFonts w:asciiTheme="minorHAnsi" w:hAnsiTheme="minorHAnsi" w:cs="Arial"/>
          <w:color w:val="333333"/>
          <w:sz w:val="14"/>
          <w:szCs w:val="14"/>
        </w:rPr>
        <w:t xml:space="preserve">Obviously, detection of critical slowing down has two faces. In hindsight it may help to tease out whether past dynamics may be explained by the existence of critical thresholds. With respect to predicting future climate change, it may give us an indication of whether we are entering a situation in which the parts of the earth system may amplify rather than buffer human-induced climate change. Clearly, there are challenges and limitations. Long time series of sufficient quality are needed, and resolution needs to be sufficient to capture the characteristic time scale of the internal dynamics of the system. Similarly, good </w:t>
      </w:r>
      <w:proofErr w:type="spellStart"/>
      <w:r w:rsidRPr="000C4EE1">
        <w:rPr>
          <w:rFonts w:asciiTheme="minorHAnsi" w:hAnsiTheme="minorHAnsi" w:cs="Arial"/>
          <w:color w:val="333333"/>
          <w:sz w:val="14"/>
          <w:szCs w:val="14"/>
        </w:rPr>
        <w:t>detrending</w:t>
      </w:r>
      <w:proofErr w:type="spellEnd"/>
      <w:r w:rsidRPr="000C4EE1">
        <w:rPr>
          <w:rFonts w:asciiTheme="minorHAnsi" w:hAnsiTheme="minorHAnsi" w:cs="Arial"/>
          <w:color w:val="333333"/>
          <w:sz w:val="14"/>
          <w:szCs w:val="14"/>
        </w:rPr>
        <w:t xml:space="preserve"> is challenging but critically important, because unfiltered trends may lead to patterns in autocorrelation that are not related to the system's dynamical response to perturbations we wish to probe.</w:t>
      </w:r>
      <w:r w:rsidRPr="000C4EE1">
        <w:rPr>
          <w:rFonts w:asciiTheme="minorHAnsi" w:hAnsiTheme="minorHAnsi" w:cs="Arial"/>
          <w:color w:val="333333"/>
        </w:rPr>
        <w:t xml:space="preserve"> </w:t>
      </w:r>
      <w:r w:rsidRPr="000C4EE1">
        <w:rPr>
          <w:rFonts w:asciiTheme="minorHAnsi" w:hAnsiTheme="minorHAnsi" w:cs="Arial"/>
          <w:b/>
          <w:color w:val="333333"/>
          <w:u w:val="single"/>
        </w:rPr>
        <w:t>An important fundamental limitation we should keep in mind is that slowing down will only occur if the system is moving gradually toward a threshold</w:t>
      </w:r>
      <w:r w:rsidRPr="000C4EE1">
        <w:rPr>
          <w:rFonts w:asciiTheme="minorHAnsi" w:hAnsiTheme="minorHAnsi" w:cs="Arial"/>
          <w:color w:val="333333"/>
        </w:rPr>
        <w:t xml:space="preserve">. </w:t>
      </w:r>
      <w:r w:rsidRPr="000C4EE1">
        <w:rPr>
          <w:rFonts w:asciiTheme="minorHAnsi" w:hAnsiTheme="minorHAnsi" w:cs="Arial"/>
          <w:b/>
          <w:color w:val="333333"/>
          <w:u w:val="single"/>
        </w:rPr>
        <w:t>Therefore, transitions caused by a sudden large disturbance without a preceding gradual loss of resilience will not be announced by slowing down</w:t>
      </w:r>
      <w:r w:rsidRPr="000C4EE1">
        <w:rPr>
          <w:rFonts w:asciiTheme="minorHAnsi" w:hAnsiTheme="minorHAnsi" w:cs="Arial"/>
          <w:color w:val="333333"/>
        </w:rPr>
        <w:t xml:space="preserve">. </w:t>
      </w:r>
      <w:r w:rsidRPr="000C4EE1">
        <w:rPr>
          <w:rFonts w:asciiTheme="minorHAnsi" w:hAnsiTheme="minorHAnsi" w:cs="Arial"/>
          <w:b/>
          <w:color w:val="333333"/>
          <w:u w:val="single"/>
        </w:rPr>
        <w:t>Certainly, current trends in atmospheric carbon are rather fast compared with the dynamics of ice caps and ocean heat contents, and fluctuations of such variables may therefore not show detectable slowing down on century scales.</w:t>
      </w:r>
      <w:r w:rsidRPr="000C4EE1">
        <w:rPr>
          <w:rFonts w:asciiTheme="minorHAnsi" w:hAnsiTheme="minorHAnsi" w:cs="Arial"/>
          <w:color w:val="333333"/>
          <w:sz w:val="14"/>
          <w:szCs w:val="14"/>
        </w:rPr>
        <w:t xml:space="preserve"> By contrast, slowing down could possibly be detected in faster subsystems that might have tipping points such as regional atmospheric circulation patterns. In view of our current inability to predict potential abrupt climate shifts (</w:t>
      </w:r>
      <w:hyperlink r:id="rId9" w:anchor="ref-1" w:history="1">
        <w:r w:rsidRPr="000C4EE1">
          <w:rPr>
            <w:rStyle w:val="Hyperlink"/>
            <w:rFonts w:asciiTheme="minorHAnsi" w:hAnsiTheme="minorHAnsi" w:cs="Arial"/>
            <w:color w:val="0066A4"/>
            <w:sz w:val="14"/>
            <w:szCs w:val="14"/>
            <w:bdr w:val="none" w:sz="0" w:space="0" w:color="auto" w:frame="1"/>
          </w:rPr>
          <w:t>1</w:t>
        </w:r>
      </w:hyperlink>
      <w:r w:rsidRPr="000C4EE1">
        <w:rPr>
          <w:rFonts w:asciiTheme="minorHAnsi" w:hAnsiTheme="minorHAnsi" w:cs="Arial"/>
          <w:color w:val="333333"/>
          <w:sz w:val="14"/>
          <w:szCs w:val="14"/>
        </w:rPr>
        <w:t>), having slowing down as a clue for detecting whether such parts of the climate system may be approaching a threshold is a marked step forward in projecting future climatic changes.</w:t>
      </w:r>
    </w:p>
    <w:p w14:paraId="6E67485A" w14:textId="77777777" w:rsidR="008349A9" w:rsidRPr="000C4EE1" w:rsidRDefault="008349A9" w:rsidP="008349A9">
      <w:pPr>
        <w:rPr>
          <w:rFonts w:asciiTheme="minorHAnsi" w:hAnsiTheme="minorHAnsi" w:cs="Arial"/>
          <w:color w:val="333333"/>
        </w:rPr>
      </w:pPr>
      <w:r w:rsidRPr="000C4EE1">
        <w:rPr>
          <w:rFonts w:asciiTheme="minorHAnsi" w:hAnsiTheme="minorHAnsi" w:cs="Arial"/>
          <w:b/>
          <w:color w:val="333333"/>
          <w:u w:val="single"/>
        </w:rPr>
        <w:t>Putting our results in an even wider perspective, it is important that slowing down is a universal property of systems approaching a tipping point</w:t>
      </w:r>
      <w:r w:rsidRPr="000C4EE1">
        <w:rPr>
          <w:rFonts w:asciiTheme="minorHAnsi" w:hAnsiTheme="minorHAnsi" w:cs="Arial"/>
          <w:color w:val="333333"/>
        </w:rPr>
        <w:t xml:space="preserve">. </w:t>
      </w:r>
      <w:r w:rsidRPr="000C4EE1">
        <w:rPr>
          <w:rFonts w:asciiTheme="minorHAnsi" w:hAnsiTheme="minorHAnsi" w:cs="Arial"/>
          <w:color w:val="333333"/>
          <w:sz w:val="14"/>
          <w:szCs w:val="14"/>
        </w:rPr>
        <w:t>This implies that our techniques might in principle be used to construct operational early warning systems for critical transitions in a wider range of complex systems where tipping points are suspected to exist, ranging from disease dynamics and physiology to social and ecological systems.</w:t>
      </w:r>
    </w:p>
    <w:p w14:paraId="0B4F9205" w14:textId="77777777" w:rsidR="008349A9" w:rsidRPr="000C4EE1" w:rsidRDefault="008349A9" w:rsidP="008349A9"/>
    <w:p w14:paraId="12D055BF" w14:textId="77777777" w:rsidR="00476E52" w:rsidRPr="000C4EE1" w:rsidRDefault="00476E52" w:rsidP="008349A9"/>
    <w:p w14:paraId="1C70E2C9" w14:textId="77777777" w:rsidR="00476E52" w:rsidRPr="000C4EE1" w:rsidRDefault="00476E52" w:rsidP="00476E52">
      <w:pPr>
        <w:pStyle w:val="Heading4"/>
        <w:ind w:firstLine="720"/>
      </w:pPr>
      <w:r w:rsidRPr="000C4EE1">
        <w:t>Synergies of warming drive the planet to extinction quicker than originally thought</w:t>
      </w:r>
    </w:p>
    <w:p w14:paraId="31B8F557" w14:textId="77777777" w:rsidR="00476E52" w:rsidRPr="000C4EE1" w:rsidRDefault="00476E52" w:rsidP="00476E52">
      <w:hyperlink r:id="rId10" w:history="1">
        <w:r w:rsidRPr="000C4EE1">
          <w:rPr>
            <w:rFonts w:asciiTheme="minorHAnsi" w:eastAsia="Arial Unicode MS" w:hAnsiTheme="minorHAnsi" w:cs="Arial Unicode MS"/>
            <w:sz w:val="20"/>
            <w:szCs w:val="20"/>
          </w:rPr>
          <w:t xml:space="preserve">Barry W. </w:t>
        </w:r>
        <w:r w:rsidRPr="000C4EE1">
          <w:rPr>
            <w:rFonts w:asciiTheme="minorHAnsi" w:eastAsia="Arial Unicode MS" w:hAnsiTheme="minorHAnsi" w:cs="Arial Unicode MS"/>
            <w:b/>
            <w:sz w:val="24"/>
            <w:szCs w:val="20"/>
          </w:rPr>
          <w:t>Brook</w:t>
        </w:r>
      </w:hyperlink>
      <w:hyperlink r:id="rId11" w:anchor="aff1" w:tooltip="Affiliation: 1" w:history="1">
        <w:r w:rsidRPr="000C4EE1">
          <w:rPr>
            <w:rFonts w:asciiTheme="minorHAnsi" w:eastAsia="Arial Unicode MS" w:hAnsiTheme="minorHAnsi" w:cs="Arial Unicode MS"/>
            <w:sz w:val="15"/>
            <w:szCs w:val="15"/>
            <w:vertAlign w:val="superscript"/>
          </w:rPr>
          <w:t>1</w:t>
        </w:r>
      </w:hyperlink>
      <w:proofErr w:type="gramStart"/>
      <w:r w:rsidRPr="000C4EE1">
        <w:rPr>
          <w:rFonts w:asciiTheme="minorHAnsi" w:eastAsia="Arial Unicode MS" w:hAnsiTheme="minorHAnsi" w:cs="Arial Unicode MS"/>
          <w:sz w:val="15"/>
          <w:szCs w:val="15"/>
          <w:vertAlign w:val="superscript"/>
        </w:rPr>
        <w:t xml:space="preserve">, </w:t>
      </w:r>
      <w:r w:rsidRPr="000C4EE1">
        <w:rPr>
          <w:rFonts w:asciiTheme="minorHAnsi" w:eastAsia="Arial Unicode MS" w:hAnsiTheme="minorHAnsi" w:cs="Arial Unicode MS"/>
          <w:sz w:val="20"/>
          <w:szCs w:val="20"/>
        </w:rPr>
        <w:t>,</w:t>
      </w:r>
      <w:proofErr w:type="gramEnd"/>
      <w:r w:rsidRPr="000C4EE1">
        <w:fldChar w:fldCharType="begin"/>
      </w:r>
      <w:r w:rsidRPr="000C4EE1">
        <w:instrText xml:space="preserve"> HYPERLINK "http://www.sciencedirect.com/science/article/pii/S016953470800195X" </w:instrText>
      </w:r>
      <w:r w:rsidRPr="000C4EE1">
        <w:fldChar w:fldCharType="separate"/>
      </w:r>
      <w:proofErr w:type="spellStart"/>
      <w:r w:rsidRPr="000C4EE1">
        <w:rPr>
          <w:rFonts w:asciiTheme="minorHAnsi" w:eastAsia="Arial Unicode MS" w:hAnsiTheme="minorHAnsi" w:cs="Arial Unicode MS"/>
          <w:sz w:val="20"/>
          <w:szCs w:val="20"/>
        </w:rPr>
        <w:t>Navjot</w:t>
      </w:r>
      <w:proofErr w:type="spellEnd"/>
      <w:r w:rsidRPr="000C4EE1">
        <w:rPr>
          <w:rFonts w:asciiTheme="minorHAnsi" w:eastAsia="Arial Unicode MS" w:hAnsiTheme="minorHAnsi" w:cs="Arial Unicode MS"/>
          <w:sz w:val="20"/>
          <w:szCs w:val="20"/>
        </w:rPr>
        <w:t xml:space="preserve"> S. </w:t>
      </w:r>
      <w:r w:rsidRPr="000C4EE1">
        <w:rPr>
          <w:rFonts w:asciiTheme="minorHAnsi" w:eastAsia="Arial Unicode MS" w:hAnsiTheme="minorHAnsi" w:cs="Arial Unicode MS"/>
          <w:b/>
          <w:sz w:val="24"/>
          <w:szCs w:val="20"/>
        </w:rPr>
        <w:t>Sodh</w:t>
      </w:r>
      <w:r w:rsidRPr="000C4EE1">
        <w:rPr>
          <w:rFonts w:asciiTheme="minorHAnsi" w:eastAsia="Arial Unicode MS" w:hAnsiTheme="minorHAnsi" w:cs="Arial Unicode MS"/>
          <w:sz w:val="20"/>
          <w:szCs w:val="20"/>
        </w:rPr>
        <w:t>i</w:t>
      </w:r>
      <w:r w:rsidRPr="000C4EE1">
        <w:rPr>
          <w:rFonts w:asciiTheme="minorHAnsi" w:eastAsia="Arial Unicode MS" w:hAnsiTheme="minorHAnsi" w:cs="Arial Unicode MS"/>
          <w:sz w:val="20"/>
          <w:szCs w:val="20"/>
        </w:rPr>
        <w:fldChar w:fldCharType="end"/>
      </w:r>
      <w:hyperlink r:id="rId12" w:anchor="aff2" w:tooltip="Affiliation: 2" w:history="1">
        <w:r w:rsidRPr="000C4EE1">
          <w:rPr>
            <w:rFonts w:asciiTheme="minorHAnsi" w:eastAsia="Arial Unicode MS" w:hAnsiTheme="minorHAnsi" w:cs="Arial Unicode MS"/>
            <w:sz w:val="15"/>
            <w:szCs w:val="15"/>
            <w:vertAlign w:val="superscript"/>
          </w:rPr>
          <w:t>2</w:t>
        </w:r>
      </w:hyperlink>
      <w:r w:rsidRPr="000C4EE1">
        <w:rPr>
          <w:rFonts w:asciiTheme="minorHAnsi" w:eastAsia="Arial Unicode MS" w:hAnsiTheme="minorHAnsi" w:cs="Arial Unicode MS"/>
          <w:sz w:val="20"/>
          <w:szCs w:val="20"/>
        </w:rPr>
        <w:t xml:space="preserve">, </w:t>
      </w:r>
      <w:hyperlink r:id="rId13" w:history="1">
        <w:r w:rsidRPr="000C4EE1">
          <w:rPr>
            <w:rFonts w:asciiTheme="minorHAnsi" w:eastAsia="Arial Unicode MS" w:hAnsiTheme="minorHAnsi" w:cs="Arial Unicode MS"/>
            <w:sz w:val="20"/>
            <w:szCs w:val="20"/>
          </w:rPr>
          <w:t xml:space="preserve">Corey J.A. </w:t>
        </w:r>
        <w:proofErr w:type="spellStart"/>
        <w:r w:rsidRPr="000C4EE1">
          <w:rPr>
            <w:rFonts w:asciiTheme="minorHAnsi" w:eastAsia="Arial Unicode MS" w:hAnsiTheme="minorHAnsi" w:cs="Arial Unicode MS"/>
            <w:b/>
            <w:sz w:val="24"/>
            <w:szCs w:val="20"/>
          </w:rPr>
          <w:t>Bradshaw</w:t>
        </w:r>
      </w:hyperlink>
      <w:r w:rsidRPr="000C4EE1">
        <w:rPr>
          <w:rStyle w:val="scdddoi"/>
          <w:rFonts w:asciiTheme="minorHAnsi" w:eastAsia="Arial Unicode MS" w:hAnsiTheme="minorHAnsi" w:cs="Arial Unicode MS"/>
          <w:sz w:val="20"/>
          <w:szCs w:val="20"/>
        </w:rPr>
        <w:t>DOI</w:t>
      </w:r>
      <w:proofErr w:type="spellEnd"/>
      <w:r w:rsidRPr="000C4EE1">
        <w:rPr>
          <w:rStyle w:val="scdddoi"/>
          <w:rFonts w:asciiTheme="minorHAnsi" w:eastAsia="Arial Unicode MS" w:hAnsiTheme="minorHAnsi" w:cs="Arial Unicode MS"/>
          <w:sz w:val="20"/>
          <w:szCs w:val="20"/>
        </w:rPr>
        <w:t>: 10.1016/j.tree.20</w:t>
      </w:r>
      <w:r w:rsidRPr="000C4EE1">
        <w:rPr>
          <w:rStyle w:val="scdddoi"/>
          <w:rFonts w:asciiTheme="minorHAnsi" w:eastAsia="Arial Unicode MS" w:hAnsiTheme="minorHAnsi" w:cs="Arial Unicode MS"/>
          <w:b/>
          <w:szCs w:val="20"/>
        </w:rPr>
        <w:t>08</w:t>
      </w:r>
      <w:r w:rsidRPr="000C4EE1">
        <w:rPr>
          <w:rStyle w:val="scdddoi"/>
          <w:rFonts w:asciiTheme="minorHAnsi" w:eastAsia="Arial Unicode MS" w:hAnsiTheme="minorHAnsi" w:cs="Arial Unicode MS"/>
          <w:sz w:val="20"/>
          <w:szCs w:val="20"/>
        </w:rPr>
        <w:t>.03.011</w:t>
      </w:r>
      <w:r w:rsidRPr="000C4EE1">
        <w:rPr>
          <w:rFonts w:asciiTheme="minorHAnsi" w:hAnsiTheme="minorHAnsi"/>
        </w:rPr>
        <w:t xml:space="preserve"> </w:t>
      </w:r>
      <w:r w:rsidRPr="000C4EE1">
        <w:rPr>
          <w:rStyle w:val="scdddoi"/>
          <w:rFonts w:asciiTheme="minorHAnsi" w:eastAsia="Arial Unicode MS" w:hAnsiTheme="minorHAnsi" w:cs="Arial Unicode MS"/>
          <w:sz w:val="20"/>
          <w:szCs w:val="20"/>
        </w:rPr>
        <w:t>http://www.sciencedirect.com/science/article/pii/S016953470800195X</w:t>
      </w:r>
    </w:p>
    <w:p w14:paraId="1FA8C68D" w14:textId="77777777" w:rsidR="00476E52" w:rsidRPr="000C4EE1" w:rsidRDefault="00476E52" w:rsidP="00476E52">
      <w:pPr>
        <w:rPr>
          <w:sz w:val="16"/>
        </w:rPr>
      </w:pPr>
    </w:p>
    <w:p w14:paraId="28D5CEB0" w14:textId="77777777" w:rsidR="00476E52" w:rsidRPr="000C4EE1" w:rsidRDefault="00476E52" w:rsidP="00476E52">
      <w:pPr>
        <w:rPr>
          <w:sz w:val="16"/>
        </w:rPr>
      </w:pPr>
      <w:r w:rsidRPr="000C4EE1">
        <w:rPr>
          <w:sz w:val="16"/>
        </w:rPr>
        <w:t xml:space="preserve">In a famous synopsis of the sources of human-caused extinction, Diamond [14] defined the </w:t>
      </w:r>
      <w:r w:rsidRPr="000C4EE1">
        <w:rPr>
          <w:rStyle w:val="StyleBoldUnderline"/>
        </w:rPr>
        <w:t>evil quartet of drivers</w:t>
      </w:r>
      <w:r w:rsidRPr="000C4EE1">
        <w:rPr>
          <w:sz w:val="16"/>
        </w:rPr>
        <w:t xml:space="preserve">: </w:t>
      </w:r>
      <w:r w:rsidRPr="000C4EE1">
        <w:rPr>
          <w:rStyle w:val="StyleBoldUnderline"/>
        </w:rPr>
        <w:t>overkill, habitat destruction, introduced species and chains of extinctions.</w:t>
      </w:r>
      <w:r w:rsidRPr="000C4EE1">
        <w:rPr>
          <w:sz w:val="16"/>
        </w:rPr>
        <w:t xml:space="preserve"> Later work underscored the point that </w:t>
      </w:r>
      <w:r w:rsidRPr="000C4EE1">
        <w:rPr>
          <w:rStyle w:val="StyleBoldUnderline"/>
        </w:rPr>
        <w:t xml:space="preserve">most </w:t>
      </w:r>
      <w:proofErr w:type="gramStart"/>
      <w:r w:rsidRPr="000C4EE1">
        <w:rPr>
          <w:rStyle w:val="StyleBoldUnderline"/>
        </w:rPr>
        <w:t>extinctions</w:t>
      </w:r>
      <w:proofErr w:type="gramEnd"/>
      <w:r w:rsidRPr="000C4EE1">
        <w:rPr>
          <w:rStyle w:val="StyleBoldUnderline"/>
        </w:rPr>
        <w:t xml:space="preserve"> involved a synergy of these factors</w:t>
      </w:r>
      <w:r w:rsidRPr="000C4EE1">
        <w:rPr>
          <w:sz w:val="16"/>
        </w:rPr>
        <w:t xml:space="preserve"> 10, 39, 64 and 65, with individual causes being difficult or impossible to isolate 4 and 64. We must now add severe anthropogenic interference with the global climate system to this list. The response of biodiversity to past global climate change characteristically unfolded over thousands to millions of years 18, 22 and 66, whereas </w:t>
      </w:r>
      <w:r w:rsidRPr="000C4EE1">
        <w:rPr>
          <w:rStyle w:val="StyleBoldUnderline"/>
        </w:rPr>
        <w:t>anthropogenic global warming is now occurring at a greatly accelerated rate.</w:t>
      </w:r>
      <w:r w:rsidRPr="000C4EE1">
        <w:rPr>
          <w:sz w:val="16"/>
        </w:rPr>
        <w:t xml:space="preserve"> </w:t>
      </w:r>
      <w:r w:rsidRPr="000C4EE1">
        <w:rPr>
          <w:rStyle w:val="StyleBoldUnderline"/>
        </w:rPr>
        <w:t>If carbon emissions are not reduced rapidly, the Intergovernmental Panel on Climate Change's Fourth Assessment Report 2007</w:t>
      </w:r>
      <w:r w:rsidRPr="000C4EE1">
        <w:rPr>
          <w:sz w:val="16"/>
        </w:rPr>
        <w:t xml:space="preserve"> (http://www.ipcc.ch) </w:t>
      </w:r>
      <w:r w:rsidRPr="000C4EE1">
        <w:rPr>
          <w:rStyle w:val="StyleBoldUnderline"/>
        </w:rPr>
        <w:t>projects a rate and magnitude of 21st century planetary heating that is 5–9 times greater than that of the past century.</w:t>
      </w:r>
      <w:r w:rsidRPr="000C4EE1">
        <w:rPr>
          <w:sz w:val="16"/>
        </w:rPr>
        <w:t xml:space="preserve"> This is comparable to the difference between now and the height of the last glacial maximum. </w:t>
      </w:r>
      <w:r w:rsidRPr="000C4EE1">
        <w:rPr>
          <w:rStyle w:val="StyleBoldUnderline"/>
        </w:rPr>
        <w:t>A clear lesson from the past is that the faster and more severe the rate of global change, the more devastating the biological consequences</w:t>
      </w:r>
      <w:r w:rsidRPr="000C4EE1">
        <w:rPr>
          <w:sz w:val="16"/>
        </w:rPr>
        <w:t xml:space="preserve"> 2, 3, 15 and 66.</w:t>
      </w:r>
    </w:p>
    <w:p w14:paraId="2D670A02" w14:textId="77777777" w:rsidR="00476E52" w:rsidRPr="000C4EE1" w:rsidRDefault="00476E52" w:rsidP="00476E52">
      <w:pPr>
        <w:ind w:firstLine="720"/>
        <w:rPr>
          <w:sz w:val="16"/>
        </w:rPr>
      </w:pPr>
      <w:r w:rsidRPr="000C4EE1">
        <w:rPr>
          <w:sz w:val="16"/>
        </w:rPr>
        <w:t xml:space="preserve">Compounding the problems associated with the rate of recent climate change is that species trying to shift distribution to keep pace must now contend with heavily modified landscapes dominated by agriculture, roads and urban development [47]. Even in cases where global warming might allow species to expand their range, these benefits can be outweighed by other local threats such as habitat modification [67]. Range sizes are likely to contract along warmer or drier margins (latitudinal or </w:t>
      </w:r>
      <w:proofErr w:type="spellStart"/>
      <w:r w:rsidRPr="000C4EE1">
        <w:rPr>
          <w:sz w:val="16"/>
        </w:rPr>
        <w:t>elevational</w:t>
      </w:r>
      <w:proofErr w:type="spellEnd"/>
      <w:r w:rsidRPr="000C4EE1">
        <w:rPr>
          <w:sz w:val="16"/>
        </w:rPr>
        <w:t>), or even within core areas [23], but will fail to expand in the other direction 17 and 52. The new bioclimatic conditions and altered composition of ecological communities might also facilitate invasions by non-indigenous species that act as novel competitors or predators to stress resident species further [1]. Harvest, habitat modification and altered fire regimes will also interact with, and probably enhance, the direct impacts of climate change 1 and 10 (Figure 1 and Figure 2).</w:t>
      </w:r>
    </w:p>
    <w:p w14:paraId="64F7C0EC" w14:textId="77777777" w:rsidR="00476E52" w:rsidRPr="000C4EE1" w:rsidRDefault="00476E52" w:rsidP="00476E52">
      <w:pPr>
        <w:ind w:firstLine="720"/>
        <w:rPr>
          <w:sz w:val="16"/>
        </w:rPr>
      </w:pPr>
      <w:r w:rsidRPr="000C4EE1">
        <w:rPr>
          <w:sz w:val="16"/>
        </w:rPr>
        <w:t xml:space="preserve">Many questions remain. What can biotic adaptations and extinction in the face of past climate change tell us about likely future responses? Current knowledge suggests some possibility for adaptation via adjustment of the physiological tolerance or range of species 67 and 68, but even optimistic scenarios predict rates of change that will outpace the adaptation capacity of many species 17, 52 and 69. Furthermore, is it possible to </w:t>
      </w:r>
      <w:proofErr w:type="spellStart"/>
      <w:r w:rsidRPr="000C4EE1">
        <w:rPr>
          <w:sz w:val="16"/>
        </w:rPr>
        <w:t>generalise</w:t>
      </w:r>
      <w:proofErr w:type="spellEnd"/>
      <w:r w:rsidRPr="000C4EE1">
        <w:rPr>
          <w:sz w:val="16"/>
        </w:rPr>
        <w:t xml:space="preserve"> about which clades and environments will be most vulnerable to climate change, given that it is occurring at unprecedented rates? How much biodiversity will be lost, and will the ecosystem functions of most value to humanity be maintained? Such urgent questions sit squarely within the purview of extinction dynamics, but require greater attention and development 51 and 65 by </w:t>
      </w:r>
      <w:proofErr w:type="spellStart"/>
      <w:r w:rsidRPr="000C4EE1">
        <w:rPr>
          <w:sz w:val="16"/>
        </w:rPr>
        <w:t>focussing</w:t>
      </w:r>
      <w:proofErr w:type="spellEnd"/>
      <w:r w:rsidRPr="000C4EE1">
        <w:rPr>
          <w:sz w:val="16"/>
        </w:rPr>
        <w:t xml:space="preserve"> on community rather than species-level responses, by coupling physical and biological models and by dedicating more attention to the quantification of ecosystem functions such as nutrient cycling, pollination patterns, decomposition rates and carbon sequestration potential in the face of climate change.</w:t>
      </w:r>
    </w:p>
    <w:p w14:paraId="0FB1018B" w14:textId="77777777" w:rsidR="00476E52" w:rsidRPr="000C4EE1" w:rsidRDefault="00476E52" w:rsidP="00476E52">
      <w:pPr>
        <w:rPr>
          <w:b/>
          <w:bCs/>
          <w:sz w:val="16"/>
        </w:rPr>
      </w:pPr>
      <w:r w:rsidRPr="000C4EE1">
        <w:rPr>
          <w:rStyle w:val="StyleBoldUnderline"/>
        </w:rPr>
        <w:t>Climate change is already beginning to exacerbate other extrinsic threats</w:t>
      </w:r>
      <w:r w:rsidRPr="000C4EE1">
        <w:rPr>
          <w:sz w:val="16"/>
        </w:rPr>
        <w:t xml:space="preserve"> (Box 2). </w:t>
      </w:r>
      <w:r w:rsidRPr="000C4EE1">
        <w:rPr>
          <w:rStyle w:val="StyleBoldUnderline"/>
        </w:rPr>
        <w:t>In an experimental context, habitat fragmentation and overharvesting combined with environmental warming in rotifer zooplankton resulted in populations declining up to 50 times more rapidly when combined than when acting singularly</w:t>
      </w:r>
      <w:r w:rsidRPr="000C4EE1">
        <w:rPr>
          <w:sz w:val="16"/>
        </w:rPr>
        <w:t xml:space="preserve"> [10] (i.e. a </w:t>
      </w:r>
      <w:proofErr w:type="spellStart"/>
      <w:r w:rsidRPr="000C4EE1">
        <w:rPr>
          <w:sz w:val="16"/>
        </w:rPr>
        <w:t>nonadditive</w:t>
      </w:r>
      <w:proofErr w:type="spellEnd"/>
      <w:r w:rsidRPr="000C4EE1">
        <w:rPr>
          <w:sz w:val="16"/>
        </w:rPr>
        <w:t xml:space="preserve"> effect; Figure 1). </w:t>
      </w:r>
      <w:r w:rsidRPr="000C4EE1">
        <w:rPr>
          <w:rStyle w:val="StyleBoldUnderline"/>
        </w:rPr>
        <w:t>An excellent real-world example comes from the highland forests of Costa Rica, where 40% of 50 endemic frog and toad species disappeared following synchronous population crashes during the late 1980s</w:t>
      </w:r>
      <w:r w:rsidRPr="000C4EE1">
        <w:rPr>
          <w:sz w:val="16"/>
        </w:rPr>
        <w:t xml:space="preserve"> [56]. </w:t>
      </w:r>
      <w:r w:rsidRPr="000C4EE1">
        <w:rPr>
          <w:rStyle w:val="StyleBoldUnderline"/>
        </w:rPr>
        <w:t>Recent work has linked these extinctions to an interaction between global warming and disease</w:t>
      </w:r>
      <w:r w:rsidRPr="000C4EE1">
        <w:rPr>
          <w:sz w:val="16"/>
        </w:rPr>
        <w:t xml:space="preserve"> [57], whereby a retreat of moisture-laden clouds led to a prolonged drying of the </w:t>
      </w:r>
      <w:proofErr w:type="spellStart"/>
      <w:r w:rsidRPr="000C4EE1">
        <w:rPr>
          <w:sz w:val="16"/>
        </w:rPr>
        <w:t>montane</w:t>
      </w:r>
      <w:proofErr w:type="spellEnd"/>
      <w:r w:rsidRPr="000C4EE1">
        <w:rPr>
          <w:sz w:val="16"/>
        </w:rPr>
        <w:t xml:space="preserve"> forest. In a chain of adverse events, this increased the prevalence of pathogenic </w:t>
      </w:r>
      <w:proofErr w:type="spellStart"/>
      <w:r w:rsidRPr="000C4EE1">
        <w:rPr>
          <w:sz w:val="16"/>
        </w:rPr>
        <w:t>chytrid</w:t>
      </w:r>
      <w:proofErr w:type="spellEnd"/>
      <w:r w:rsidRPr="000C4EE1">
        <w:rPr>
          <w:sz w:val="16"/>
        </w:rPr>
        <w:t xml:space="preserve"> fungus </w:t>
      </w:r>
      <w:proofErr w:type="spellStart"/>
      <w:r w:rsidRPr="000C4EE1">
        <w:rPr>
          <w:sz w:val="16"/>
        </w:rPr>
        <w:t>Batrachochytrium</w:t>
      </w:r>
      <w:proofErr w:type="spellEnd"/>
      <w:r w:rsidRPr="000C4EE1">
        <w:rPr>
          <w:sz w:val="16"/>
        </w:rPr>
        <w:t xml:space="preserve"> </w:t>
      </w:r>
      <w:proofErr w:type="spellStart"/>
      <w:r w:rsidRPr="000C4EE1">
        <w:rPr>
          <w:sz w:val="16"/>
        </w:rPr>
        <w:t>dendrobatidis</w:t>
      </w:r>
      <w:proofErr w:type="spellEnd"/>
      <w:r w:rsidRPr="000C4EE1">
        <w:rPr>
          <w:sz w:val="16"/>
        </w:rPr>
        <w:t xml:space="preserve">, which invaded from lower altitudes 58 and 59. Yet perversely, a wetting of the lowland Costa Rican forests (more rainy days, although no change in mean rainfall) caused population declines in some species due to an enhanced decomposition rate of leaf litter habitat [60]. </w:t>
      </w:r>
    </w:p>
    <w:p w14:paraId="1494E2E0" w14:textId="77777777" w:rsidR="00476E52" w:rsidRPr="000C4EE1" w:rsidRDefault="00476E52" w:rsidP="00476E52">
      <w:pPr>
        <w:ind w:firstLine="720"/>
        <w:rPr>
          <w:sz w:val="16"/>
        </w:rPr>
      </w:pPr>
      <w:r w:rsidRPr="000C4EE1">
        <w:rPr>
          <w:sz w:val="16"/>
        </w:rPr>
        <w:t>Recent research has highlighted the relative strengths and limitations of alternative approaches used to identify and infer cause and effect of extinctions. For example, although it is difficult to extrapolate microcosm experiments 29, 30, 31, 32 and 33 to broad-scale, real-world processes, when combined with observations of local extinctions 20 and 26, meta-analyses 11 and 16 and statistical inference from correlates and simulation models 5, 13, 23 and 28, the mechanisms revealed by experimental extinctions offer powerful explanations for patterns spanning time periods and spatial scales that are problematic for laboratory or field manipulation.</w:t>
      </w:r>
    </w:p>
    <w:p w14:paraId="2ED079C0" w14:textId="77777777" w:rsidR="00476E52" w:rsidRPr="000C4EE1" w:rsidRDefault="00476E52" w:rsidP="00476E52">
      <w:pPr>
        <w:ind w:firstLine="720"/>
        <w:rPr>
          <w:rStyle w:val="StyleBoldUnderline"/>
        </w:rPr>
      </w:pPr>
      <w:r w:rsidRPr="000C4EE1">
        <w:rPr>
          <w:sz w:val="16"/>
        </w:rPr>
        <w:t xml:space="preserve">This review shows that extinction research has shifted substantially over the last decade, from studies that </w:t>
      </w:r>
      <w:proofErr w:type="spellStart"/>
      <w:r w:rsidRPr="000C4EE1">
        <w:rPr>
          <w:sz w:val="16"/>
        </w:rPr>
        <w:t>focussed</w:t>
      </w:r>
      <w:proofErr w:type="spellEnd"/>
      <w:r w:rsidRPr="000C4EE1">
        <w:rPr>
          <w:sz w:val="16"/>
        </w:rPr>
        <w:t xml:space="preserve"> primarily on the impact of single drivers to </w:t>
      </w:r>
      <w:proofErr w:type="gramStart"/>
      <w:r w:rsidRPr="000C4EE1">
        <w:rPr>
          <w:sz w:val="16"/>
        </w:rPr>
        <w:t>those which</w:t>
      </w:r>
      <w:proofErr w:type="gramEnd"/>
      <w:r w:rsidRPr="000C4EE1">
        <w:rPr>
          <w:sz w:val="16"/>
        </w:rPr>
        <w:t xml:space="preserve"> have demonstrated a positive interaction (synergies, or reinforcing feedbacks) of more than one threat via a combination of approaches. This view explicitly </w:t>
      </w:r>
      <w:proofErr w:type="spellStart"/>
      <w:r w:rsidRPr="000C4EE1">
        <w:rPr>
          <w:sz w:val="16"/>
        </w:rPr>
        <w:t>emphasises</w:t>
      </w:r>
      <w:proofErr w:type="spellEnd"/>
      <w:r w:rsidRPr="000C4EE1">
        <w:rPr>
          <w:sz w:val="16"/>
        </w:rPr>
        <w:t xml:space="preserve"> how </w:t>
      </w:r>
      <w:r w:rsidRPr="000C4EE1">
        <w:rPr>
          <w:rStyle w:val="StyleBoldUnderline"/>
        </w:rPr>
        <w:t>positive feedbacks corrode ecosystem function</w:t>
      </w:r>
      <w:r w:rsidRPr="000C4EE1">
        <w:rPr>
          <w:sz w:val="16"/>
        </w:rPr>
        <w:t xml:space="preserve"> and energy flow 10, 11 and 39. </w:t>
      </w:r>
      <w:r w:rsidRPr="000C4EE1">
        <w:rPr>
          <w:rStyle w:val="StyleBoldUnderline"/>
        </w:rPr>
        <w:t>The implication of this recent body of work is that only by treating extinction as a synergistic process will predictions of risk for most species approximate reality, and conservation efforts therefore be effective</w:t>
      </w:r>
      <w:r w:rsidRPr="000C4EE1">
        <w:rPr>
          <w:sz w:val="16"/>
        </w:rPr>
        <w:t xml:space="preserve"> 6, 9, 45, 52 and 57. However challenging it is, policy to mitigate biodiversity loss must accept the need to manage multiple threatening processes simultaneously over longer terms. Habitat preservation, restoring degraded landscapes, maintaining or creating connectivity, avoiding overharvest, reducing fire risk and cutting carbon emissions have to be planned in unison. </w:t>
      </w:r>
      <w:r w:rsidRPr="000C4EE1">
        <w:rPr>
          <w:rStyle w:val="StyleBoldUnderline"/>
        </w:rPr>
        <w:t>Otherwise, conservation actions which only tackle individual threats risk becoming half-measures which end in failure, due to uncontrolled cascading effects.</w:t>
      </w:r>
    </w:p>
    <w:p w14:paraId="5D763F8D" w14:textId="77777777" w:rsidR="00476E52" w:rsidRPr="000C4EE1" w:rsidRDefault="00476E52" w:rsidP="008349A9"/>
    <w:p w14:paraId="02897564" w14:textId="77777777" w:rsidR="00F66350" w:rsidRPr="000C4EE1" w:rsidRDefault="00F66350" w:rsidP="00F66350"/>
    <w:p w14:paraId="6E693526" w14:textId="77777777" w:rsidR="00F66350" w:rsidRPr="000C4EE1" w:rsidRDefault="00F66350" w:rsidP="00F66350">
      <w:pPr>
        <w:pStyle w:val="Heading3"/>
      </w:pPr>
      <w:r w:rsidRPr="000C4EE1">
        <w:t>Past Tipping Point - Inevitable</w:t>
      </w:r>
    </w:p>
    <w:p w14:paraId="5528D902" w14:textId="77777777" w:rsidR="00F66350" w:rsidRPr="000C4EE1" w:rsidRDefault="00F66350" w:rsidP="00F66350">
      <w:pPr>
        <w:pStyle w:val="Heading4"/>
      </w:pPr>
      <w:r w:rsidRPr="000C4EE1">
        <w:t>Too late to solve Global warming, plan not good enough</w:t>
      </w:r>
    </w:p>
    <w:p w14:paraId="1B1A095B" w14:textId="77777777" w:rsidR="00F66350" w:rsidRPr="000C4EE1" w:rsidRDefault="00F66350" w:rsidP="00F66350">
      <w:pPr>
        <w:rPr>
          <w:rStyle w:val="StyleStyleBold12pt"/>
          <w:b w:val="0"/>
          <w:sz w:val="16"/>
        </w:rPr>
      </w:pPr>
      <w:r w:rsidRPr="000C4EE1">
        <w:rPr>
          <w:rStyle w:val="StyleStyleBold12pt"/>
          <w:b w:val="0"/>
          <w:sz w:val="16"/>
        </w:rPr>
        <w:t xml:space="preserve">Why it's probably too late to roll back global warming Melting ice caps and widespread drought are virtual inevitabilities By </w:t>
      </w:r>
      <w:proofErr w:type="spellStart"/>
      <w:r w:rsidRPr="000C4EE1">
        <w:rPr>
          <w:rStyle w:val="StyleStyleBold12pt"/>
          <w:b w:val="0"/>
          <w:sz w:val="16"/>
        </w:rPr>
        <w:t>Ryu</w:t>
      </w:r>
      <w:proofErr w:type="spellEnd"/>
      <w:r w:rsidRPr="000C4EE1">
        <w:rPr>
          <w:rStyle w:val="StyleStyleBold12pt"/>
          <w:b w:val="0"/>
          <w:sz w:val="16"/>
        </w:rPr>
        <w:t xml:space="preserve"> </w:t>
      </w:r>
      <w:proofErr w:type="spellStart"/>
      <w:r w:rsidRPr="000C4EE1">
        <w:rPr>
          <w:rStyle w:val="StyleStyleBold12pt"/>
        </w:rPr>
        <w:t>Spaeth</w:t>
      </w:r>
      <w:proofErr w:type="spellEnd"/>
      <w:r w:rsidRPr="000C4EE1">
        <w:rPr>
          <w:rStyle w:val="StyleStyleBold12pt"/>
          <w:b w:val="0"/>
          <w:sz w:val="16"/>
        </w:rPr>
        <w:t xml:space="preserve"> | December 5, 20</w:t>
      </w:r>
      <w:r w:rsidRPr="000C4EE1">
        <w:rPr>
          <w:rStyle w:val="StyleStyleBold12pt"/>
        </w:rPr>
        <w:t>12</w:t>
      </w:r>
      <w:r w:rsidRPr="000C4EE1">
        <w:rPr>
          <w:rStyle w:val="StyleStyleBold12pt"/>
          <w:b w:val="0"/>
          <w:sz w:val="16"/>
        </w:rPr>
        <w:t xml:space="preserve"> http://theweek.com/article/index/237392/why-its-probably-too-late-to-roll-back-global-warming, CM</w:t>
      </w:r>
    </w:p>
    <w:p w14:paraId="50E5A38D" w14:textId="77777777" w:rsidR="00F66350" w:rsidRPr="000C4EE1" w:rsidRDefault="00F66350" w:rsidP="00F66350">
      <w:pPr>
        <w:rPr>
          <w:rStyle w:val="StyleStyleBold12pt"/>
        </w:rPr>
      </w:pPr>
    </w:p>
    <w:p w14:paraId="14C03A9B" w14:textId="77777777" w:rsidR="00F66350" w:rsidRPr="000C4EE1" w:rsidRDefault="00F66350" w:rsidP="00F66350">
      <w:pPr>
        <w:rPr>
          <w:sz w:val="14"/>
        </w:rPr>
      </w:pPr>
      <w:proofErr w:type="gramStart"/>
      <w:r w:rsidRPr="000C4EE1">
        <w:rPr>
          <w:sz w:val="14"/>
        </w:rPr>
        <w:t>Two degrees Celsius.</w:t>
      </w:r>
      <w:proofErr w:type="gramEnd"/>
      <w:r w:rsidRPr="000C4EE1">
        <w:rPr>
          <w:sz w:val="14"/>
        </w:rPr>
        <w:t xml:space="preserve"> According to scientists, that's the rise in global temperature, measured against pre-industrial </w:t>
      </w:r>
      <w:proofErr w:type="gramStart"/>
      <w:r w:rsidRPr="000C4EE1">
        <w:rPr>
          <w:sz w:val="14"/>
        </w:rPr>
        <w:t>times, that</w:t>
      </w:r>
      <w:proofErr w:type="gramEnd"/>
      <w:r w:rsidRPr="000C4EE1">
        <w:rPr>
          <w:sz w:val="14"/>
        </w:rPr>
        <w:t xml:space="preserve"> could spark some of the most catastrophic effects of global warming. Preventing the two-degree bump has been the goal of every international treaty designed to reduce greenhouse gas emissions, including a new one currently being hammered out at a United Nations summit in Doha, Qatar. But a new study published by the journal Nature Climate Change shows that </w:t>
      </w:r>
      <w:r w:rsidRPr="000C4EE1">
        <w:rPr>
          <w:rStyle w:val="StyleBoldUnderline"/>
        </w:rPr>
        <w:t>it's incredibly unlikely that global warming can be limited</w:t>
      </w:r>
      <w:r w:rsidRPr="000C4EE1">
        <w:rPr>
          <w:sz w:val="14"/>
        </w:rPr>
        <w:t xml:space="preserve"> to two degrees. According to the study</w:t>
      </w:r>
      <w:r w:rsidRPr="000C4EE1">
        <w:rPr>
          <w:rStyle w:val="StyleBoldUnderline"/>
        </w:rPr>
        <w:t>, the world in 2011 "pumped nearly 38.2 billion tons of carbon dioxide into the air from the burning of fossil fuels</w:t>
      </w:r>
      <w:r w:rsidRPr="000C4EE1">
        <w:rPr>
          <w:sz w:val="14"/>
        </w:rPr>
        <w:t xml:space="preserve"> such as coal and oil," says Seth </w:t>
      </w:r>
      <w:proofErr w:type="spellStart"/>
      <w:r w:rsidRPr="000C4EE1">
        <w:rPr>
          <w:sz w:val="14"/>
        </w:rPr>
        <w:t>Borenstein</w:t>
      </w:r>
      <w:proofErr w:type="spellEnd"/>
      <w:r w:rsidRPr="000C4EE1">
        <w:rPr>
          <w:sz w:val="14"/>
        </w:rPr>
        <w:t xml:space="preserve"> at The Associated Press: The total amounts to more than 2.4 million pounds (1.1 million kilograms) of carbon dioxide released into the air every second. Because emissions of the key greenhouse gas have been rising steadily and most carbon stays in the air for a century, it is not just unlikely but "rather optimistic" to think that the world can limit future temperature increases to 2 degrees Celsius (3.6 degrees Fahrenheit), said the study's lead author, Glen Peters at the Center for International Climate and Environmental Research in Oslo, Norway. What happens when the two-degree threshold is crossed? Most notably, that's when </w:t>
      </w:r>
      <w:r w:rsidRPr="000C4EE1">
        <w:rPr>
          <w:rStyle w:val="StyleBoldUnderline"/>
        </w:rPr>
        <w:t>the polar ice caps will begin to melt, leading to a dangerous rise in sea levels</w:t>
      </w:r>
      <w:r w:rsidRPr="000C4EE1">
        <w:rPr>
          <w:sz w:val="14"/>
        </w:rPr>
        <w:t xml:space="preserve">. Furthermore, </w:t>
      </w:r>
      <w:r w:rsidRPr="000C4EE1">
        <w:rPr>
          <w:rStyle w:val="StyleBoldUnderline"/>
        </w:rPr>
        <w:t>the world's hottest regions will be unable to grow food</w:t>
      </w:r>
      <w:r w:rsidRPr="000C4EE1">
        <w:rPr>
          <w:sz w:val="14"/>
        </w:rPr>
        <w:t xml:space="preserve">, setting the stage for </w:t>
      </w:r>
      <w:r w:rsidRPr="000C4EE1">
        <w:rPr>
          <w:rStyle w:val="StyleBoldUnderline"/>
        </w:rPr>
        <w:t>mass hunger and global food inflation</w:t>
      </w:r>
      <w:r w:rsidRPr="000C4EE1">
        <w:rPr>
          <w:sz w:val="14"/>
        </w:rPr>
        <w:t xml:space="preserve">. The rise in temperature would also likely exacerbate or cause </w:t>
      </w:r>
      <w:r w:rsidRPr="000C4EE1">
        <w:rPr>
          <w:rStyle w:val="StyleBoldUnderline"/>
        </w:rPr>
        <w:t>extreme weather events, such as hurricanes and droughts</w:t>
      </w:r>
      <w:r w:rsidRPr="000C4EE1">
        <w:rPr>
          <w:sz w:val="14"/>
        </w:rPr>
        <w:t xml:space="preserve">. There is a very small chance that </w:t>
      </w:r>
      <w:r w:rsidRPr="000C4EE1">
        <w:rPr>
          <w:rStyle w:val="StyleBoldUnderline"/>
        </w:rPr>
        <w:t>the world could</w:t>
      </w:r>
      <w:r w:rsidRPr="000C4EE1">
        <w:rPr>
          <w:sz w:val="14"/>
        </w:rPr>
        <w:t xml:space="preserve"> pull back from the brink. The U.N. </w:t>
      </w:r>
      <w:r w:rsidRPr="000C4EE1">
        <w:rPr>
          <w:rStyle w:val="StyleBoldUnderline"/>
        </w:rPr>
        <w:t>could still limit warming to two degrees if it adopts a "radical plan</w:t>
      </w:r>
      <w:r w:rsidRPr="000C4EE1">
        <w:rPr>
          <w:sz w:val="14"/>
        </w:rPr>
        <w:t xml:space="preserve">," says Peters' group. According to a PricewaterhouseCoopers study, </w:t>
      </w:r>
      <w:r w:rsidRPr="000C4EE1">
        <w:rPr>
          <w:rStyle w:val="StyleBoldUnderline"/>
        </w:rPr>
        <w:t>such a plan would entail cutting carbon emissions "by 5.1 percent every year from now to 2050, essentially slamming the breaks on growth starting right now,"</w:t>
      </w:r>
      <w:r w:rsidRPr="000C4EE1">
        <w:rPr>
          <w:sz w:val="14"/>
        </w:rPr>
        <w:t xml:space="preserve"> says Coral Davenport at The National Journal, "</w:t>
      </w:r>
      <w:r w:rsidRPr="000C4EE1">
        <w:rPr>
          <w:rStyle w:val="StyleBoldUnderline"/>
        </w:rPr>
        <w:t>and keeping the freeze on for 37 years</w:t>
      </w:r>
      <w:r w:rsidRPr="000C4EE1">
        <w:rPr>
          <w:sz w:val="14"/>
        </w:rPr>
        <w:t xml:space="preserve">." However, the U.N. has set a deadline of ratifying a new treaty by 2015, and implementing it by 2020, which means </w:t>
      </w:r>
      <w:r w:rsidRPr="000C4EE1">
        <w:rPr>
          <w:rStyle w:val="StyleBoldUnderline"/>
        </w:rPr>
        <w:t>the world is already eight years behind that pace</w:t>
      </w:r>
      <w:r w:rsidRPr="000C4EE1">
        <w:rPr>
          <w:sz w:val="14"/>
        </w:rPr>
        <w:t xml:space="preserve">. There are still major disagreements between the U.S. and China over whether the </w:t>
      </w:r>
      <w:proofErr w:type="gramStart"/>
      <w:r w:rsidRPr="000C4EE1">
        <w:rPr>
          <w:sz w:val="14"/>
        </w:rPr>
        <w:t>developed</w:t>
      </w:r>
      <w:proofErr w:type="gramEnd"/>
      <w:r w:rsidRPr="000C4EE1">
        <w:rPr>
          <w:sz w:val="14"/>
        </w:rPr>
        <w:t xml:space="preserve"> world, which industrialized first, should bear the bulk of the cost of reducing carbon emissions. And there is, of course, a large contingent of Americans who don't even believe climate change exists, putting any treaty's ratification at risk. </w:t>
      </w:r>
      <w:r w:rsidRPr="000C4EE1">
        <w:rPr>
          <w:rStyle w:val="StyleBoldUnderline"/>
        </w:rPr>
        <w:t>Climate change is so politically toxic in America that Congress</w:t>
      </w:r>
      <w:r w:rsidRPr="000C4EE1">
        <w:rPr>
          <w:sz w:val="14"/>
        </w:rPr>
        <w:t xml:space="preserve"> has </w:t>
      </w:r>
      <w:r w:rsidRPr="000C4EE1">
        <w:rPr>
          <w:rStyle w:val="StyleBoldUnderline"/>
        </w:rPr>
        <w:t>prioritized the fiscal cliff over</w:t>
      </w:r>
      <w:r w:rsidRPr="000C4EE1">
        <w:rPr>
          <w:sz w:val="14"/>
        </w:rPr>
        <w:t xml:space="preserve"> — no exaggeration — </w:t>
      </w:r>
      <w:r w:rsidRPr="000C4EE1">
        <w:rPr>
          <w:rStyle w:val="StyleBoldUnderline"/>
        </w:rPr>
        <w:t xml:space="preserve">untold suffering and the end of the </w:t>
      </w:r>
      <w:proofErr w:type="gramStart"/>
      <w:r w:rsidRPr="000C4EE1">
        <w:rPr>
          <w:rStyle w:val="StyleBoldUnderline"/>
        </w:rPr>
        <w:t>world</w:t>
      </w:r>
      <w:proofErr w:type="gramEnd"/>
      <w:r w:rsidRPr="000C4EE1">
        <w:rPr>
          <w:rStyle w:val="StyleBoldUnderline"/>
        </w:rPr>
        <w:t xml:space="preserve"> as we know it.</w:t>
      </w:r>
      <w:r w:rsidRPr="000C4EE1">
        <w:rPr>
          <w:sz w:val="14"/>
        </w:rPr>
        <w:t xml:space="preserve"> In other words, it isn't happening. And if that's not bad enough, keep in mind that </w:t>
      </w:r>
      <w:r w:rsidRPr="000C4EE1">
        <w:rPr>
          <w:rStyle w:val="StyleBoldUnderline"/>
        </w:rPr>
        <w:t>the two-degree mark is just the beginning,</w:t>
      </w:r>
      <w:r w:rsidRPr="000C4EE1">
        <w:rPr>
          <w:sz w:val="14"/>
        </w:rPr>
        <w:t xml:space="preserve"> says Davenport: Michael Oppenheimer, a professor of geosciences and international affairs at Princeton University and a member of the Nobel Prize-winning U.N. Intergovernmental Panel on Climate Change, says that </w:t>
      </w:r>
      <w:r w:rsidRPr="000C4EE1">
        <w:rPr>
          <w:rStyle w:val="StyleBoldUnderline"/>
        </w:rPr>
        <w:t>a 2-degree rise is not itself that point, but rather the beginning of irreversible changes. "It starts to speed you toward a tipping point,"</w:t>
      </w:r>
      <w:r w:rsidRPr="000C4EE1">
        <w:rPr>
          <w:sz w:val="14"/>
        </w:rPr>
        <w:t xml:space="preserve"> he said. "It's driving toward a cliff at night with the headlights off. We don't know when we'll hit that cliff, but after 2 degrees, </w:t>
      </w:r>
      <w:r w:rsidRPr="000C4EE1">
        <w:rPr>
          <w:rStyle w:val="StyleBoldUnderline"/>
        </w:rPr>
        <w:t>we're going faster, we have less control. After 3, 4, 5 degrees, you spiral out of control, you have even more irreversible change</w:t>
      </w:r>
      <w:r w:rsidRPr="000C4EE1">
        <w:rPr>
          <w:sz w:val="14"/>
        </w:rPr>
        <w:t>." Indeed, at the current emissions rate, the world is expected to broach the four-degree mark by 2100 — at which point, we can expect even worse environmental catastrophes. Some analysts say that the best possible scenario is preventing the Earth from warming up by three or four degrees. That means instead of focusing solely on preventing global warming, governments around the world should begin preparing for the major environmental upheavals, starting with protections for coastal cities.</w:t>
      </w:r>
    </w:p>
    <w:p w14:paraId="2D9512BE" w14:textId="77777777" w:rsidR="00F66350" w:rsidRPr="000C4EE1" w:rsidRDefault="00F66350" w:rsidP="00F66350">
      <w:pPr>
        <w:rPr>
          <w:sz w:val="14"/>
        </w:rPr>
      </w:pPr>
    </w:p>
    <w:p w14:paraId="4AFCD2F9" w14:textId="77777777" w:rsidR="00F66350" w:rsidRPr="000C4EE1" w:rsidRDefault="00F66350" w:rsidP="00F66350">
      <w:pPr>
        <w:rPr>
          <w:sz w:val="14"/>
        </w:rPr>
      </w:pPr>
    </w:p>
    <w:p w14:paraId="60366D07" w14:textId="77777777" w:rsidR="00F66350" w:rsidRPr="000C4EE1" w:rsidRDefault="00F66350" w:rsidP="00F66350">
      <w:pPr>
        <w:pStyle w:val="Heading4"/>
        <w:rPr>
          <w:rStyle w:val="StyleStyleBold12pt"/>
          <w:b/>
          <w:bCs w:val="0"/>
        </w:rPr>
      </w:pPr>
      <w:r w:rsidRPr="000C4EE1">
        <w:t>Too late to solve Warming Natural cycle or not extinction is coming</w:t>
      </w:r>
    </w:p>
    <w:p w14:paraId="230185D4" w14:textId="77777777" w:rsidR="00F66350" w:rsidRPr="000C4EE1" w:rsidRDefault="00F66350" w:rsidP="00F66350">
      <w:pPr>
        <w:rPr>
          <w:rStyle w:val="StyleStyleBold12pt"/>
          <w:b w:val="0"/>
          <w:sz w:val="16"/>
        </w:rPr>
      </w:pPr>
      <w:r w:rsidRPr="000C4EE1">
        <w:rPr>
          <w:rStyle w:val="StyleStyleBold12pt"/>
          <w:b w:val="0"/>
          <w:sz w:val="16"/>
        </w:rPr>
        <w:t xml:space="preserve">Alison van </w:t>
      </w:r>
      <w:proofErr w:type="spellStart"/>
      <w:r w:rsidRPr="000C4EE1">
        <w:rPr>
          <w:rStyle w:val="StyleStyleBold12pt"/>
          <w:sz w:val="24"/>
        </w:rPr>
        <w:t>Diggelen</w:t>
      </w:r>
      <w:proofErr w:type="spellEnd"/>
      <w:r w:rsidRPr="000C4EE1">
        <w:rPr>
          <w:rStyle w:val="StyleStyleBold12pt"/>
          <w:b w:val="0"/>
          <w:sz w:val="16"/>
        </w:rPr>
        <w:t xml:space="preserve"> January 27, 20</w:t>
      </w:r>
      <w:r w:rsidRPr="000C4EE1">
        <w:rPr>
          <w:rStyle w:val="StyleStyleBold12pt"/>
          <w:sz w:val="24"/>
        </w:rPr>
        <w:t>10</w:t>
      </w:r>
      <w:r w:rsidRPr="000C4EE1">
        <w:rPr>
          <w:rStyle w:val="StyleStyleBold12pt"/>
          <w:b w:val="0"/>
          <w:sz w:val="16"/>
        </w:rPr>
        <w:t xml:space="preserve"> 01:49 PM Global Warming: It's Too Late Alison van </w:t>
      </w:r>
      <w:proofErr w:type="spellStart"/>
      <w:r w:rsidRPr="000C4EE1">
        <w:rPr>
          <w:rStyle w:val="StyleStyleBold12pt"/>
          <w:b w:val="0"/>
          <w:sz w:val="16"/>
        </w:rPr>
        <w:t>Diggelen</w:t>
      </w:r>
      <w:proofErr w:type="spellEnd"/>
      <w:r w:rsidRPr="000C4EE1">
        <w:rPr>
          <w:rStyle w:val="StyleStyleBold12pt"/>
          <w:b w:val="0"/>
          <w:sz w:val="16"/>
        </w:rPr>
        <w:t xml:space="preserve"> is a Silicon Valley based journalist and commentator who's been described as "one of the most respected interviewers on the web." She's host of the Fresh Dialogues interview series and contributes to the BBC World Service, Public Radio International's The World; and National Public Radio's KQED. Her notable interviews of business leaders and celebrities include </w:t>
      </w:r>
      <w:proofErr w:type="spellStart"/>
      <w:r w:rsidRPr="000C4EE1">
        <w:rPr>
          <w:rStyle w:val="StyleStyleBold12pt"/>
          <w:b w:val="0"/>
          <w:sz w:val="16"/>
        </w:rPr>
        <w:t>Elon</w:t>
      </w:r>
      <w:proofErr w:type="spellEnd"/>
      <w:r w:rsidRPr="000C4EE1">
        <w:rPr>
          <w:rStyle w:val="StyleStyleBold12pt"/>
          <w:b w:val="0"/>
          <w:sz w:val="16"/>
        </w:rPr>
        <w:t xml:space="preserve"> Musk, Meryl Streep and Martin Sheen. Alison has been a guest on BBC's Business Matters and NBC's Tech Show </w:t>
      </w:r>
      <w:proofErr w:type="spellStart"/>
      <w:r w:rsidRPr="000C4EE1">
        <w:rPr>
          <w:rStyle w:val="StyleStyleBold12pt"/>
          <w:b w:val="0"/>
          <w:sz w:val="16"/>
        </w:rPr>
        <w:t>Press</w:t>
      </w:r>
      <w:proofErr w:type="gramStart"/>
      <w:r w:rsidRPr="000C4EE1">
        <w:rPr>
          <w:rStyle w:val="StyleStyleBold12pt"/>
          <w:b w:val="0"/>
          <w:sz w:val="16"/>
        </w:rPr>
        <w:t>:Here</w:t>
      </w:r>
      <w:proofErr w:type="spellEnd"/>
      <w:proofErr w:type="gramEnd"/>
      <w:r w:rsidRPr="000C4EE1">
        <w:rPr>
          <w:rStyle w:val="StyleStyleBold12pt"/>
          <w:b w:val="0"/>
          <w:sz w:val="16"/>
        </w:rPr>
        <w:t xml:space="preserve">; and moderates events for the Commonwealth Club and the Churchill Club. California State Senator Elaine </w:t>
      </w:r>
      <w:proofErr w:type="spellStart"/>
      <w:r w:rsidRPr="000C4EE1">
        <w:rPr>
          <w:rStyle w:val="StyleStyleBold12pt"/>
          <w:b w:val="0"/>
          <w:sz w:val="16"/>
        </w:rPr>
        <w:t>Alquist</w:t>
      </w:r>
      <w:proofErr w:type="spellEnd"/>
      <w:r w:rsidRPr="000C4EE1">
        <w:rPr>
          <w:rStyle w:val="StyleStyleBold12pt"/>
          <w:b w:val="0"/>
          <w:sz w:val="16"/>
        </w:rPr>
        <w:t xml:space="preserve"> nominated Alison for a Woman of Achievement Award in communication; and </w:t>
      </w:r>
      <w:proofErr w:type="gramStart"/>
      <w:r w:rsidRPr="000C4EE1">
        <w:rPr>
          <w:rStyle w:val="StyleStyleBold12pt"/>
          <w:b w:val="0"/>
          <w:sz w:val="16"/>
        </w:rPr>
        <w:t>she has also been honored by U.S. Congressman, Mike Honda</w:t>
      </w:r>
      <w:proofErr w:type="gramEnd"/>
      <w:r w:rsidRPr="000C4EE1">
        <w:rPr>
          <w:rStyle w:val="StyleStyleBold12pt"/>
          <w:b w:val="0"/>
          <w:sz w:val="16"/>
        </w:rPr>
        <w:t>. A native of Scotland, Alison has a Master's from Cambridge University and enjoys indulging her passion for tech and sustainability in the Valley of Heart's Delight. , CM</w:t>
      </w:r>
    </w:p>
    <w:p w14:paraId="0C77D928" w14:textId="77777777" w:rsidR="00F66350" w:rsidRPr="000C4EE1" w:rsidRDefault="00F66350" w:rsidP="00F66350"/>
    <w:p w14:paraId="6CD27D6A" w14:textId="77777777" w:rsidR="00F66350" w:rsidRPr="000C4EE1" w:rsidRDefault="00F66350" w:rsidP="00F66350">
      <w:pPr>
        <w:rPr>
          <w:sz w:val="14"/>
        </w:rPr>
      </w:pPr>
      <w:r w:rsidRPr="000C4EE1">
        <w:rPr>
          <w:sz w:val="14"/>
        </w:rPr>
        <w:t xml:space="preserve">In an exclusive Fresh Dialogues interview, Robert Ballard, ocean explorer of Titanic fame says, "If you want to know the truth: </w:t>
      </w:r>
      <w:r w:rsidRPr="000C4EE1">
        <w:rPr>
          <w:rStyle w:val="StyleBoldUnderline"/>
        </w:rPr>
        <w:t>it's too late. All the ice is going to melt</w:t>
      </w:r>
      <w:r w:rsidRPr="000C4EE1">
        <w:rPr>
          <w:sz w:val="14"/>
        </w:rPr>
        <w:t xml:space="preserve">. There's a lag and it's already in the system." Ballard, a respected scientist, professor of oceanography and founder of the Inner Space Center says he is worried about the future of mankind, "Sometimes I see this tombstone that says, 'the human race came and went but it was politically correct.' As a scientist I am not politically correct. My job is not to be politically correct. My job is to call it as I see it." Ballard was in Silicon Valley as part of the Foothill College Celebrity Forum Series to talk about his educational outreach programs and his recent expeditions to the Black Sea. He sat down with me for an interview in the Green Room of the Flint Center before his lecture on January 22 and we discussed global warming, alternative energy, funding his expeditions, and how he sees his role in educating children in science. Although some scientists argue that global warming is part of a natural cycle in the earth's climate, and humans have no part to play, Ballard clarifies the debate. Yes, we're in a natural cycle, he says, but the real argument is this: </w:t>
      </w:r>
      <w:r w:rsidRPr="000C4EE1">
        <w:rPr>
          <w:rStyle w:val="StyleBoldUnderline"/>
        </w:rPr>
        <w:t>how much of this is a natural cycle and how much is it human additive</w:t>
      </w:r>
      <w:r w:rsidRPr="000C4EE1">
        <w:rPr>
          <w:sz w:val="14"/>
        </w:rPr>
        <w:t xml:space="preserve">? Ballard says it's both, and explains, "Whenever you have a tremendous controversy both sides tend to be right and wrong." He says </w:t>
      </w:r>
      <w:r w:rsidRPr="000C4EE1">
        <w:rPr>
          <w:rStyle w:val="StyleBoldUnderline"/>
        </w:rPr>
        <w:t>we are experiencing natural interglacial warming, but we're increasing the severity of it with our heavy human footprint and if we steepen it too much, evolution can't keep up and extinction will happen</w:t>
      </w:r>
      <w:r w:rsidRPr="000C4EE1">
        <w:rPr>
          <w:sz w:val="14"/>
        </w:rPr>
        <w:t>. He says we can do a lot to impact our human carbon footprint and suggests population control is vital. On the subject of alternative energy, Ballard says he's proud of the investment being made in wind energy, but is also an enthusiastic supporter of nuclear power. Finally, for all Ballard's youthful fans (he received over 16,000 letters from children when he discovered the Titanic), and in tribute to the infamous query by Barbara Walters I asked him, "If you were a sea creature, what sea creature would you be?" Check out the Fresh Dialogues transcript to find out.</w:t>
      </w:r>
      <w:r w:rsidRPr="000C4EE1">
        <w:rPr>
          <w:sz w:val="14"/>
        </w:rPr>
        <w:br/>
      </w:r>
    </w:p>
    <w:p w14:paraId="622239F3" w14:textId="77777777" w:rsidR="00F66350" w:rsidRPr="000C4EE1" w:rsidRDefault="00F66350" w:rsidP="00F66350"/>
    <w:p w14:paraId="56161597" w14:textId="77777777" w:rsidR="00F66350" w:rsidRPr="000C4EE1" w:rsidRDefault="00F66350" w:rsidP="00F66350"/>
    <w:p w14:paraId="2847146E" w14:textId="77777777" w:rsidR="00F66350" w:rsidRPr="000C4EE1" w:rsidRDefault="00F66350" w:rsidP="00F66350">
      <w:pPr>
        <w:pStyle w:val="Heading4"/>
      </w:pPr>
      <w:r w:rsidRPr="000C4EE1">
        <w:t>Global Warming is already catastrophic</w:t>
      </w:r>
    </w:p>
    <w:p w14:paraId="49E779E1" w14:textId="77777777" w:rsidR="00F66350" w:rsidRPr="000C4EE1" w:rsidRDefault="00F66350" w:rsidP="00F66350">
      <w:pPr>
        <w:rPr>
          <w:rStyle w:val="StyleStyleBold12pt"/>
          <w:b w:val="0"/>
          <w:sz w:val="16"/>
        </w:rPr>
      </w:pPr>
      <w:r w:rsidRPr="000C4EE1">
        <w:rPr>
          <w:rStyle w:val="StyleStyleBold12pt"/>
          <w:b w:val="0"/>
          <w:sz w:val="16"/>
        </w:rPr>
        <w:t xml:space="preserve">David </w:t>
      </w:r>
      <w:proofErr w:type="spellStart"/>
      <w:r w:rsidRPr="000C4EE1">
        <w:rPr>
          <w:rStyle w:val="StyleStyleBold12pt"/>
          <w:sz w:val="24"/>
        </w:rPr>
        <w:t>Biello</w:t>
      </w:r>
      <w:proofErr w:type="spellEnd"/>
      <w:r w:rsidRPr="000C4EE1">
        <w:rPr>
          <w:rStyle w:val="StyleStyleBold12pt"/>
          <w:sz w:val="24"/>
        </w:rPr>
        <w:t xml:space="preserve"> </w:t>
      </w:r>
      <w:r w:rsidRPr="000C4EE1">
        <w:rPr>
          <w:rStyle w:val="StyleStyleBold12pt"/>
          <w:b w:val="0"/>
          <w:sz w:val="16"/>
        </w:rPr>
        <w:t>Feb 27, 200</w:t>
      </w:r>
      <w:r w:rsidRPr="000C4EE1">
        <w:rPr>
          <w:rStyle w:val="StyleStyleBold12pt"/>
          <w:sz w:val="24"/>
        </w:rPr>
        <w:t>9</w:t>
      </w:r>
      <w:r w:rsidRPr="000C4EE1">
        <w:rPr>
          <w:rStyle w:val="StyleStyleBold12pt"/>
          <w:b w:val="0"/>
          <w:sz w:val="16"/>
        </w:rPr>
        <w:t xml:space="preserve"> Risks of Global Warming Rising: Is It Too Late to Reverse Course?</w:t>
      </w:r>
    </w:p>
    <w:p w14:paraId="503B963D" w14:textId="77777777" w:rsidR="00F66350" w:rsidRPr="000C4EE1" w:rsidRDefault="00F66350" w:rsidP="00F66350">
      <w:pPr>
        <w:rPr>
          <w:rStyle w:val="StyleStyleBold12pt"/>
          <w:b w:val="0"/>
          <w:sz w:val="16"/>
        </w:rPr>
      </w:pPr>
      <w:r w:rsidRPr="000C4EE1">
        <w:rPr>
          <w:rStyle w:val="StyleStyleBold12pt"/>
          <w:b w:val="0"/>
          <w:sz w:val="16"/>
        </w:rPr>
        <w:t>The negative impacts of climate change are beginning to appear--and we may soon cross a threshold of significant damage http://www.scientificamerican.com/article/risks-of-global-warming-rising/, CM</w:t>
      </w:r>
    </w:p>
    <w:p w14:paraId="18FF7269" w14:textId="77777777" w:rsidR="00F66350" w:rsidRPr="000C4EE1" w:rsidRDefault="00F66350" w:rsidP="00F66350"/>
    <w:p w14:paraId="1AD4EE3A" w14:textId="77777777" w:rsidR="00F66350" w:rsidRPr="000C4EE1" w:rsidRDefault="00F66350" w:rsidP="00F66350">
      <w:pPr>
        <w:rPr>
          <w:sz w:val="14"/>
        </w:rPr>
      </w:pPr>
      <w:r w:rsidRPr="000C4EE1">
        <w:rPr>
          <w:rStyle w:val="StyleBoldUnderline"/>
        </w:rPr>
        <w:t>The risk of catastrophic climate change is getting worse,</w:t>
      </w:r>
      <w:r w:rsidRPr="000C4EE1">
        <w:rPr>
          <w:sz w:val="14"/>
        </w:rPr>
        <w:t xml:space="preserve"> according to a new study from scientists involved with the United Nations Intergovernmental Panel on Climate Change (IPCC</w:t>
      </w:r>
      <w:r w:rsidRPr="000C4EE1">
        <w:rPr>
          <w:rStyle w:val="StyleBoldUnderline"/>
        </w:rPr>
        <w:t>). Threats—ranging from the destruction of coral reefs to more extreme weather events like hurricanes, droughts and floods—are becoming more likely at the temperature change already underway</w:t>
      </w:r>
      <w:r w:rsidRPr="000C4EE1">
        <w:rPr>
          <w:sz w:val="14"/>
        </w:rPr>
        <w:t>: as little as 1.8 degree Fahrenheit (1 degree Celsius) of warming in global average temperatures. "</w:t>
      </w:r>
      <w:r w:rsidRPr="000C4EE1">
        <w:rPr>
          <w:rStyle w:val="StyleBoldUnderline"/>
        </w:rPr>
        <w:t>Most people thought that the risks were going to be for certain species and poor people. But all of a sudden the European heat wave of 2003 comes along and kills 50,000, [Hurricane] Katrina comes along and there's a lot of data about the increased intensity of droughts and floods</w:t>
      </w:r>
      <w:r w:rsidRPr="000C4EE1">
        <w:rPr>
          <w:sz w:val="14"/>
        </w:rPr>
        <w:t>. Plus, the dramatic melting of Greenland that nobody can explain certainly has to increase your concern," says climatologist Stephen Schneider of Stanford University, who co-authored the research published this week in the Proceedings of the National Academy of Sciences as well as in several IPCC reports. "Everywhere we looked, there was evidence that what was believed to be likely has happened. Nature has been cooperating with [climate change] theory unfortunately." Schneider and his colleagues updated a graph, dubbed the "burning embers," that is designed to map the risks of damage from global warming. The initial version of the graph [left] drawn in 2001 had the risks of climate change beginning to appear after 3.6 or 5.4 degrees F (2 to 3 degrees C) of warming, but the years since have shown that climate risks kick in with less warming. According to the new graph</w:t>
      </w:r>
      <w:r w:rsidRPr="000C4EE1">
        <w:rPr>
          <w:rStyle w:val="StyleBoldUnderline"/>
        </w:rPr>
        <w:t>, risks to "unique and threatened systems" such as coral reefs and risks of extreme weather events become likely when temperatures rise by as little as 1.8 degrees F from 1990 levels</w:t>
      </w:r>
      <w:r w:rsidRPr="000C4EE1">
        <w:rPr>
          <w:sz w:val="14"/>
        </w:rPr>
        <w:t xml:space="preserve">, which is on course to occur by mid-century given the current concentrations of atmospheric greenhouse gases. In addition, risks of negative consequences such as increased droughts and the complete melting of ice caps in Greenland and Antarctica definitively outweigh any potential positives, such as longer growing seasons in countries such as Canada and Russia. "We're definitely going to overshoot some of these temperatures where we see these very large vulnerabilities manifest," says economist Gary </w:t>
      </w:r>
      <w:proofErr w:type="spellStart"/>
      <w:r w:rsidRPr="000C4EE1">
        <w:rPr>
          <w:sz w:val="14"/>
        </w:rPr>
        <w:t>Yohe</w:t>
      </w:r>
      <w:proofErr w:type="spellEnd"/>
      <w:r w:rsidRPr="000C4EE1">
        <w:rPr>
          <w:sz w:val="14"/>
        </w:rPr>
        <w:t xml:space="preserve"> of Wesleyan University in Middletown, Conn., another co-author. "We're going to have to learn how to adapt." Adaptation notwithstanding, </w:t>
      </w:r>
      <w:proofErr w:type="spellStart"/>
      <w:r w:rsidRPr="000C4EE1">
        <w:rPr>
          <w:sz w:val="14"/>
        </w:rPr>
        <w:t>Yohe</w:t>
      </w:r>
      <w:proofErr w:type="spellEnd"/>
      <w:r w:rsidRPr="000C4EE1">
        <w:rPr>
          <w:sz w:val="14"/>
        </w:rPr>
        <w:t xml:space="preserve"> and Schneider say that scientists must also figure out a way to reduce greenhouse gas emissions to reverse the heating trend to prevent further damage. Several bills pending in Congress would set a so-called cap-and-trade policy under which an overall limit on pollution would be set—and companies with low output could sell their allowances to those that fail to cut emissions as long as the total stays within the total pollution cap. Any such federal policy would put a price on carbon dioxide pollution, which is currently free to vent into the atmosphere, </w:t>
      </w:r>
      <w:proofErr w:type="spellStart"/>
      <w:r w:rsidRPr="000C4EE1">
        <w:rPr>
          <w:sz w:val="14"/>
        </w:rPr>
        <w:t>Yohe</w:t>
      </w:r>
      <w:proofErr w:type="spellEnd"/>
      <w:r w:rsidRPr="000C4EE1">
        <w:rPr>
          <w:sz w:val="14"/>
        </w:rPr>
        <w:t xml:space="preserve"> note. He, however, favors a so-called carbon tax that would set a fixed price for such climate-changing pollution rather than the cap-and-trade proposals favored by the Obama administration. "It's a predictable price, not a thing that bounces around." But even with such policies in place—not only in the U.S. but across the globe—</w:t>
      </w:r>
      <w:r w:rsidRPr="000C4EE1">
        <w:rPr>
          <w:rStyle w:val="StyleBoldUnderline"/>
        </w:rPr>
        <w:t xml:space="preserve">climate change is a foregone conclusion; global average temperatures have already risen by at least 1.1 degrees Fahrenheit (0.6 degree C) and further warming of at least 0.7 degree F (0.4 degree C) is virtually certain, according to </w:t>
      </w:r>
      <w:proofErr w:type="gramStart"/>
      <w:r w:rsidRPr="000C4EE1">
        <w:rPr>
          <w:rStyle w:val="StyleBoldUnderline"/>
        </w:rPr>
        <w:t>the</w:t>
      </w:r>
      <w:proofErr w:type="gramEnd"/>
      <w:r w:rsidRPr="000C4EE1">
        <w:rPr>
          <w:rStyle w:val="StyleBoldUnderline"/>
        </w:rPr>
        <w:t xml:space="preserve"> IPCC</w:t>
      </w:r>
      <w:r w:rsidRPr="000C4EE1">
        <w:rPr>
          <w:sz w:val="14"/>
        </w:rPr>
        <w:t xml:space="preserve">. And a host of studies, including a recent one from the Massachusetts Institute of Technology, have shown that </w:t>
      </w:r>
      <w:r w:rsidRPr="000C4EE1">
        <w:rPr>
          <w:rStyle w:val="StyleBoldUnderline"/>
        </w:rPr>
        <w:t>global warming is already worse than predicted even a few years ago</w:t>
      </w:r>
      <w:r w:rsidRPr="000C4EE1">
        <w:rPr>
          <w:sz w:val="14"/>
        </w:rPr>
        <w:t>. The question is: Will it be catastrophic or not? "We've dawdled, and if we dawdle more it will get even worse," Schneider says. "It's time to move."</w:t>
      </w:r>
    </w:p>
    <w:p w14:paraId="75C3F6DE" w14:textId="77777777" w:rsidR="00F66350" w:rsidRPr="000C4EE1" w:rsidRDefault="00F66350" w:rsidP="00F66350"/>
    <w:p w14:paraId="79E28DA5" w14:textId="77777777" w:rsidR="00F66350" w:rsidRPr="000C4EE1" w:rsidRDefault="00F66350" w:rsidP="00F66350"/>
    <w:p w14:paraId="7E234398" w14:textId="77777777" w:rsidR="008349A9" w:rsidRPr="000C4EE1" w:rsidRDefault="008349A9" w:rsidP="008349A9">
      <w:pPr>
        <w:pStyle w:val="Heading4"/>
      </w:pPr>
      <w:r w:rsidRPr="000C4EE1">
        <w:t>Global Warming has passed the tipping point – Siberia has begun to melt, releasing methane form within the permafrost</w:t>
      </w:r>
    </w:p>
    <w:p w14:paraId="29E50938" w14:textId="77777777" w:rsidR="008349A9" w:rsidRPr="000C4EE1" w:rsidRDefault="008349A9" w:rsidP="008349A9">
      <w:r w:rsidRPr="000C4EE1">
        <w:rPr>
          <w:b/>
        </w:rPr>
        <w:t>The Guardian, ‘05</w:t>
      </w:r>
    </w:p>
    <w:p w14:paraId="529F6B81" w14:textId="77777777" w:rsidR="008349A9" w:rsidRPr="000C4EE1" w:rsidRDefault="008349A9" w:rsidP="008349A9">
      <w:r w:rsidRPr="000C4EE1">
        <w:t>The Guardian, August 11</w:t>
      </w:r>
      <w:r w:rsidRPr="000C4EE1">
        <w:rPr>
          <w:vertAlign w:val="superscript"/>
        </w:rPr>
        <w:t>th</w:t>
      </w:r>
      <w:r w:rsidRPr="000C4EE1">
        <w:t>, 2005, “Warming hits ‘tipping point’,” written by Ian Sample</w:t>
      </w:r>
    </w:p>
    <w:p w14:paraId="48EC1C9D" w14:textId="77777777" w:rsidR="008349A9" w:rsidRPr="000C4EE1" w:rsidRDefault="008349A9" w:rsidP="008349A9">
      <w:r w:rsidRPr="000C4EE1">
        <w:t>http://www.theguardian.com/environment/2005/aug/11/science.climatechange1</w:t>
      </w:r>
    </w:p>
    <w:p w14:paraId="25128A54" w14:textId="77777777" w:rsidR="008349A9" w:rsidRPr="000C4EE1" w:rsidRDefault="008349A9" w:rsidP="008349A9"/>
    <w:p w14:paraId="53518371" w14:textId="77777777" w:rsidR="008349A9" w:rsidRPr="000C4EE1" w:rsidRDefault="008349A9" w:rsidP="008349A9">
      <w:pPr>
        <w:shd w:val="clear" w:color="auto" w:fill="FFFFFF"/>
        <w:rPr>
          <w:rFonts w:asciiTheme="minorHAnsi" w:eastAsia="Times New Roman" w:hAnsiTheme="minorHAnsi" w:cs="Arial"/>
          <w:color w:val="333333"/>
        </w:rPr>
      </w:pPr>
      <w:r w:rsidRPr="000C4EE1">
        <w:rPr>
          <w:rFonts w:asciiTheme="minorHAnsi" w:eastAsia="Times New Roman" w:hAnsiTheme="minorHAnsi" w:cs="Arial"/>
          <w:b/>
          <w:color w:val="333333"/>
          <w:u w:val="single"/>
        </w:rPr>
        <w:t xml:space="preserve">A vast expanse of western </w:t>
      </w:r>
      <w:proofErr w:type="spellStart"/>
      <w:r w:rsidRPr="000C4EE1">
        <w:rPr>
          <w:rFonts w:asciiTheme="minorHAnsi" w:eastAsia="Times New Roman" w:hAnsiTheme="minorHAnsi" w:cs="Arial"/>
          <w:b/>
          <w:color w:val="333333"/>
          <w:u w:val="single"/>
        </w:rPr>
        <w:t>Sibera</w:t>
      </w:r>
      <w:proofErr w:type="spellEnd"/>
      <w:r w:rsidRPr="000C4EE1">
        <w:rPr>
          <w:rFonts w:asciiTheme="minorHAnsi" w:eastAsia="Times New Roman" w:hAnsiTheme="minorHAnsi" w:cs="Arial"/>
          <w:b/>
          <w:color w:val="333333"/>
          <w:u w:val="single"/>
        </w:rPr>
        <w:t xml:space="preserve"> is undergoing an unprecedented thaw that could dramatically increase the rate of global warming, climate scientists warn today. </w:t>
      </w:r>
      <w:r w:rsidRPr="000C4EE1">
        <w:rPr>
          <w:rFonts w:asciiTheme="minorHAnsi" w:eastAsia="Times New Roman" w:hAnsiTheme="minorHAnsi" w:cs="Arial"/>
          <w:color w:val="333333"/>
          <w:sz w:val="14"/>
          <w:szCs w:val="14"/>
        </w:rPr>
        <w:t>Researchers who have recently returned from the region found that</w:t>
      </w:r>
      <w:r w:rsidRPr="000C4EE1">
        <w:rPr>
          <w:rFonts w:asciiTheme="minorHAnsi" w:eastAsia="Times New Roman" w:hAnsiTheme="minorHAnsi" w:cs="Arial"/>
          <w:color w:val="333333"/>
        </w:rPr>
        <w:t xml:space="preserve"> </w:t>
      </w:r>
      <w:r w:rsidRPr="000C4EE1">
        <w:rPr>
          <w:rFonts w:asciiTheme="minorHAnsi" w:eastAsia="Times New Roman" w:hAnsiTheme="minorHAnsi" w:cs="Arial"/>
          <w:b/>
          <w:color w:val="333333"/>
          <w:u w:val="single"/>
        </w:rPr>
        <w:t xml:space="preserve">an area of permafrost spanning a million square </w:t>
      </w:r>
      <w:proofErr w:type="spellStart"/>
      <w:r w:rsidRPr="000C4EE1">
        <w:rPr>
          <w:rFonts w:asciiTheme="minorHAnsi" w:eastAsia="Times New Roman" w:hAnsiTheme="minorHAnsi" w:cs="Arial"/>
          <w:b/>
          <w:color w:val="333333"/>
          <w:u w:val="single"/>
        </w:rPr>
        <w:t>kilometres</w:t>
      </w:r>
      <w:proofErr w:type="spellEnd"/>
      <w:r w:rsidRPr="000C4EE1">
        <w:rPr>
          <w:rFonts w:asciiTheme="minorHAnsi" w:eastAsia="Times New Roman" w:hAnsiTheme="minorHAnsi" w:cs="Arial"/>
          <w:color w:val="333333"/>
        </w:rPr>
        <w:t xml:space="preserve"> </w:t>
      </w:r>
      <w:r w:rsidRPr="000C4EE1">
        <w:rPr>
          <w:rFonts w:asciiTheme="minorHAnsi" w:eastAsia="Times New Roman" w:hAnsiTheme="minorHAnsi" w:cs="Arial"/>
          <w:color w:val="333333"/>
          <w:sz w:val="14"/>
          <w:szCs w:val="14"/>
        </w:rPr>
        <w:t xml:space="preserve">- the size of France and Germany combined - </w:t>
      </w:r>
      <w:r w:rsidRPr="000C4EE1">
        <w:rPr>
          <w:rFonts w:asciiTheme="minorHAnsi" w:eastAsia="Times New Roman" w:hAnsiTheme="minorHAnsi" w:cs="Arial"/>
          <w:b/>
          <w:color w:val="333333"/>
          <w:u w:val="single"/>
        </w:rPr>
        <w:t>has started to melt</w:t>
      </w:r>
      <w:r w:rsidRPr="000C4EE1">
        <w:rPr>
          <w:rFonts w:asciiTheme="minorHAnsi" w:eastAsia="Times New Roman" w:hAnsiTheme="minorHAnsi" w:cs="Arial"/>
          <w:color w:val="333333"/>
        </w:rPr>
        <w:t xml:space="preserve"> </w:t>
      </w:r>
      <w:r w:rsidRPr="000C4EE1">
        <w:rPr>
          <w:rFonts w:asciiTheme="minorHAnsi" w:eastAsia="Times New Roman" w:hAnsiTheme="minorHAnsi" w:cs="Arial"/>
          <w:color w:val="333333"/>
          <w:sz w:val="14"/>
          <w:szCs w:val="14"/>
        </w:rPr>
        <w:t xml:space="preserve">for the first time since it formed 11,000 years ago at the end of the last ice age. </w:t>
      </w:r>
      <w:r w:rsidRPr="000C4EE1">
        <w:rPr>
          <w:rFonts w:asciiTheme="minorHAnsi" w:eastAsia="Times New Roman" w:hAnsiTheme="minorHAnsi" w:cs="Arial"/>
          <w:b/>
          <w:color w:val="333333"/>
          <w:u w:val="single"/>
        </w:rPr>
        <w:t>The area</w:t>
      </w:r>
      <w:r w:rsidRPr="000C4EE1">
        <w:rPr>
          <w:rFonts w:asciiTheme="minorHAnsi" w:eastAsia="Times New Roman" w:hAnsiTheme="minorHAnsi" w:cs="Arial"/>
          <w:color w:val="333333"/>
        </w:rPr>
        <w:t xml:space="preserve">, </w:t>
      </w:r>
      <w:r w:rsidRPr="000C4EE1">
        <w:rPr>
          <w:rFonts w:asciiTheme="minorHAnsi" w:eastAsia="Times New Roman" w:hAnsiTheme="minorHAnsi" w:cs="Arial"/>
          <w:color w:val="333333"/>
          <w:sz w:val="14"/>
          <w:szCs w:val="14"/>
        </w:rPr>
        <w:t>which covers the entire sub-Arctic region of western Siberia,</w:t>
      </w:r>
      <w:r w:rsidRPr="000C4EE1">
        <w:rPr>
          <w:rFonts w:asciiTheme="minorHAnsi" w:eastAsia="Times New Roman" w:hAnsiTheme="minorHAnsi" w:cs="Arial"/>
          <w:color w:val="333333"/>
        </w:rPr>
        <w:t xml:space="preserve"> </w:t>
      </w:r>
      <w:r w:rsidRPr="000C4EE1">
        <w:rPr>
          <w:rFonts w:asciiTheme="minorHAnsi" w:eastAsia="Times New Roman" w:hAnsiTheme="minorHAnsi" w:cs="Arial"/>
          <w:b/>
          <w:color w:val="333333"/>
          <w:u w:val="single"/>
        </w:rPr>
        <w:t>is the</w:t>
      </w:r>
      <w:r w:rsidRPr="000C4EE1">
        <w:rPr>
          <w:rFonts w:asciiTheme="minorHAnsi" w:eastAsia="Times New Roman" w:hAnsiTheme="minorHAnsi" w:cs="Arial"/>
          <w:color w:val="333333"/>
        </w:rPr>
        <w:t xml:space="preserve"> </w:t>
      </w:r>
      <w:r w:rsidRPr="000C4EE1">
        <w:rPr>
          <w:rFonts w:asciiTheme="minorHAnsi" w:eastAsia="Times New Roman" w:hAnsiTheme="minorHAnsi" w:cs="Arial"/>
          <w:color w:val="333333"/>
          <w:sz w:val="14"/>
          <w:szCs w:val="14"/>
        </w:rPr>
        <w:t>world's</w:t>
      </w:r>
      <w:r w:rsidRPr="000C4EE1">
        <w:rPr>
          <w:rFonts w:asciiTheme="minorHAnsi" w:eastAsia="Times New Roman" w:hAnsiTheme="minorHAnsi" w:cs="Arial"/>
          <w:color w:val="333333"/>
        </w:rPr>
        <w:t xml:space="preserve"> </w:t>
      </w:r>
      <w:r w:rsidRPr="000C4EE1">
        <w:rPr>
          <w:rFonts w:asciiTheme="minorHAnsi" w:eastAsia="Times New Roman" w:hAnsiTheme="minorHAnsi" w:cs="Arial"/>
          <w:b/>
          <w:color w:val="333333"/>
          <w:u w:val="single"/>
        </w:rPr>
        <w:t>largest frozen peat bog</w:t>
      </w:r>
      <w:r w:rsidRPr="000C4EE1">
        <w:rPr>
          <w:rFonts w:asciiTheme="minorHAnsi" w:eastAsia="Times New Roman" w:hAnsiTheme="minorHAnsi" w:cs="Arial"/>
          <w:color w:val="333333"/>
        </w:rPr>
        <w:t xml:space="preserve"> </w:t>
      </w:r>
      <w:r w:rsidRPr="000C4EE1">
        <w:rPr>
          <w:rFonts w:asciiTheme="minorHAnsi" w:eastAsia="Times New Roman" w:hAnsiTheme="minorHAnsi" w:cs="Arial"/>
          <w:color w:val="333333"/>
          <w:sz w:val="14"/>
          <w:szCs w:val="14"/>
        </w:rPr>
        <w:t>and scientists fear that as it thaws,</w:t>
      </w:r>
      <w:r w:rsidRPr="000C4EE1">
        <w:rPr>
          <w:rFonts w:asciiTheme="minorHAnsi" w:eastAsia="Times New Roman" w:hAnsiTheme="minorHAnsi" w:cs="Arial"/>
          <w:color w:val="333333"/>
        </w:rPr>
        <w:t xml:space="preserve"> </w:t>
      </w:r>
      <w:r w:rsidRPr="000C4EE1">
        <w:rPr>
          <w:rFonts w:asciiTheme="minorHAnsi" w:eastAsia="Times New Roman" w:hAnsiTheme="minorHAnsi" w:cs="Arial"/>
          <w:b/>
          <w:color w:val="333333"/>
          <w:u w:val="single"/>
        </w:rPr>
        <w:t xml:space="preserve">it will release billions of </w:t>
      </w:r>
      <w:proofErr w:type="spellStart"/>
      <w:r w:rsidRPr="000C4EE1">
        <w:rPr>
          <w:rFonts w:asciiTheme="minorHAnsi" w:eastAsia="Times New Roman" w:hAnsiTheme="minorHAnsi" w:cs="Arial"/>
          <w:b/>
          <w:color w:val="333333"/>
          <w:u w:val="single"/>
        </w:rPr>
        <w:t>tonnes</w:t>
      </w:r>
      <w:proofErr w:type="spellEnd"/>
      <w:r w:rsidRPr="000C4EE1">
        <w:rPr>
          <w:rFonts w:asciiTheme="minorHAnsi" w:eastAsia="Times New Roman" w:hAnsiTheme="minorHAnsi" w:cs="Arial"/>
          <w:b/>
          <w:color w:val="333333"/>
          <w:u w:val="single"/>
        </w:rPr>
        <w:t xml:space="preserve"> of methane, a greenhouse gas 20 times more potent than carbon dioxide, into the atmosphere. </w:t>
      </w:r>
      <w:r w:rsidRPr="000C4EE1">
        <w:rPr>
          <w:u w:val="single"/>
        </w:rPr>
        <w:t>It is a scenario climate scientists have feared since first identifying "tipping points"</w:t>
      </w:r>
      <w:r w:rsidRPr="000C4EE1">
        <w:rPr>
          <w:rFonts w:asciiTheme="minorHAnsi" w:eastAsia="Times New Roman" w:hAnsiTheme="minorHAnsi" w:cs="Arial"/>
          <w:color w:val="333333"/>
        </w:rPr>
        <w:t xml:space="preserve"> - delicate thresholds </w:t>
      </w:r>
      <w:r w:rsidRPr="000C4EE1">
        <w:rPr>
          <w:rFonts w:asciiTheme="minorHAnsi" w:eastAsia="Times New Roman" w:hAnsiTheme="minorHAnsi" w:cs="Arial"/>
          <w:b/>
          <w:color w:val="333333"/>
          <w:u w:val="single"/>
        </w:rPr>
        <w:t xml:space="preserve">where a slight rise in the Earth's temperature can cause a dramatic change in the environment that itself triggers a far greater increase in global temperatures. </w:t>
      </w:r>
      <w:r w:rsidRPr="000C4EE1">
        <w:rPr>
          <w:rFonts w:asciiTheme="minorHAnsi" w:eastAsia="Times New Roman" w:hAnsiTheme="minorHAnsi" w:cs="Arial"/>
          <w:color w:val="333333"/>
          <w:sz w:val="14"/>
          <w:szCs w:val="14"/>
        </w:rPr>
        <w:t xml:space="preserve">The discovery was made by Sergei </w:t>
      </w:r>
      <w:proofErr w:type="spellStart"/>
      <w:r w:rsidRPr="000C4EE1">
        <w:rPr>
          <w:rFonts w:asciiTheme="minorHAnsi" w:eastAsia="Times New Roman" w:hAnsiTheme="minorHAnsi" w:cs="Arial"/>
          <w:color w:val="333333"/>
          <w:sz w:val="14"/>
          <w:szCs w:val="14"/>
        </w:rPr>
        <w:t>Kirpotin</w:t>
      </w:r>
      <w:proofErr w:type="spellEnd"/>
      <w:r w:rsidRPr="000C4EE1">
        <w:rPr>
          <w:rFonts w:asciiTheme="minorHAnsi" w:eastAsia="Times New Roman" w:hAnsiTheme="minorHAnsi" w:cs="Arial"/>
          <w:color w:val="333333"/>
          <w:sz w:val="14"/>
          <w:szCs w:val="14"/>
        </w:rPr>
        <w:t xml:space="preserve"> at Tomsk State University in western Siberia and Judith Marquand at Oxford University and is reported in New Scientist today. The researchers found that what was until recently a barren expanse of frozen peat is turning into a broken landscape of mud and lakes, some more than a </w:t>
      </w:r>
      <w:proofErr w:type="spellStart"/>
      <w:r w:rsidRPr="000C4EE1">
        <w:rPr>
          <w:rFonts w:asciiTheme="minorHAnsi" w:eastAsia="Times New Roman" w:hAnsiTheme="minorHAnsi" w:cs="Arial"/>
          <w:color w:val="333333"/>
          <w:sz w:val="14"/>
          <w:szCs w:val="14"/>
        </w:rPr>
        <w:t>kilometre</w:t>
      </w:r>
      <w:proofErr w:type="spellEnd"/>
      <w:r w:rsidRPr="000C4EE1">
        <w:rPr>
          <w:rFonts w:asciiTheme="minorHAnsi" w:eastAsia="Times New Roman" w:hAnsiTheme="minorHAnsi" w:cs="Arial"/>
          <w:color w:val="333333"/>
          <w:sz w:val="14"/>
          <w:szCs w:val="14"/>
        </w:rPr>
        <w:t xml:space="preserve"> across. </w:t>
      </w:r>
      <w:proofErr w:type="spellStart"/>
      <w:r w:rsidRPr="000C4EE1">
        <w:rPr>
          <w:rFonts w:asciiTheme="minorHAnsi" w:eastAsia="Times New Roman" w:hAnsiTheme="minorHAnsi" w:cs="Arial"/>
          <w:color w:val="333333"/>
          <w:sz w:val="14"/>
          <w:szCs w:val="14"/>
        </w:rPr>
        <w:t>Dr</w:t>
      </w:r>
      <w:proofErr w:type="spellEnd"/>
      <w:r w:rsidRPr="000C4EE1">
        <w:rPr>
          <w:rFonts w:asciiTheme="minorHAnsi" w:eastAsia="Times New Roman" w:hAnsiTheme="minorHAnsi" w:cs="Arial"/>
          <w:color w:val="333333"/>
          <w:sz w:val="14"/>
          <w:szCs w:val="14"/>
        </w:rPr>
        <w:t xml:space="preserve"> </w:t>
      </w:r>
      <w:proofErr w:type="spellStart"/>
      <w:r w:rsidRPr="000C4EE1">
        <w:rPr>
          <w:rFonts w:asciiTheme="minorHAnsi" w:eastAsia="Times New Roman" w:hAnsiTheme="minorHAnsi" w:cs="Arial"/>
          <w:color w:val="333333"/>
          <w:sz w:val="14"/>
          <w:szCs w:val="14"/>
        </w:rPr>
        <w:t>Kirpotin</w:t>
      </w:r>
      <w:proofErr w:type="spellEnd"/>
      <w:r w:rsidRPr="000C4EE1">
        <w:rPr>
          <w:rFonts w:asciiTheme="minorHAnsi" w:eastAsia="Times New Roman" w:hAnsiTheme="minorHAnsi" w:cs="Arial"/>
          <w:color w:val="333333"/>
          <w:sz w:val="14"/>
          <w:szCs w:val="14"/>
        </w:rPr>
        <w:t xml:space="preserve"> told the magazine the situation was an "ecological landslide that is probably irreversible and is undoubtedly connected to climatic warming". He added that the thaw had probably begun in the past three or four years. </w:t>
      </w:r>
      <w:r w:rsidRPr="000C4EE1">
        <w:rPr>
          <w:rFonts w:asciiTheme="minorHAnsi" w:eastAsia="Times New Roman" w:hAnsiTheme="minorHAnsi" w:cs="Arial"/>
          <w:b/>
          <w:color w:val="333333"/>
          <w:u w:val="single"/>
        </w:rPr>
        <w:t xml:space="preserve">Climate scientists yesterday reacted with alarm to the finding, and warned that predictions of future global temperatures would have to be revised upwards. </w:t>
      </w:r>
      <w:r w:rsidRPr="000C4EE1">
        <w:rPr>
          <w:rFonts w:asciiTheme="minorHAnsi" w:eastAsia="Times New Roman" w:hAnsiTheme="minorHAnsi" w:cs="Arial"/>
          <w:color w:val="333333"/>
          <w:sz w:val="14"/>
          <w:szCs w:val="14"/>
        </w:rPr>
        <w:t xml:space="preserve">"When you start messing around with these natural systems, you can end up in situations where it's unstoppable. There are no brakes you can apply," said David Viner, a senior scientist at the Climatic Research Unit at the University of East Anglia. </w:t>
      </w:r>
      <w:r w:rsidRPr="000C4EE1">
        <w:rPr>
          <w:rFonts w:asciiTheme="minorHAnsi" w:eastAsia="Times New Roman" w:hAnsiTheme="minorHAnsi" w:cs="Arial"/>
          <w:b/>
          <w:color w:val="333333"/>
          <w:u w:val="single"/>
        </w:rPr>
        <w:t>"This is a big deal because you can't put the permafrost back once it's gone</w:t>
      </w:r>
      <w:r w:rsidRPr="000C4EE1">
        <w:rPr>
          <w:rFonts w:asciiTheme="minorHAnsi" w:eastAsia="Times New Roman" w:hAnsiTheme="minorHAnsi" w:cs="Arial"/>
          <w:color w:val="333333"/>
        </w:rPr>
        <w:t xml:space="preserve">. </w:t>
      </w:r>
      <w:r w:rsidRPr="000C4EE1">
        <w:rPr>
          <w:rFonts w:asciiTheme="minorHAnsi" w:eastAsia="Times New Roman" w:hAnsiTheme="minorHAnsi" w:cs="Arial"/>
          <w:color w:val="333333"/>
          <w:sz w:val="14"/>
          <w:szCs w:val="14"/>
        </w:rPr>
        <w:t xml:space="preserve">The causal effect is human activity and it will ramp up temperatures even more than our emissions are doing." In its last major report in 2001, the intergovernmental panel on climate change predicted a rise in global temperatures of 1.4C-5.8C between 1990 and 2100, but the estimate only takes account of global warming driven by known greenhouse gas emissions. "These positive feedbacks with landmasses weren't known about then. They had no idea how much they would add to global warming," said </w:t>
      </w:r>
      <w:proofErr w:type="spellStart"/>
      <w:r w:rsidRPr="000C4EE1">
        <w:rPr>
          <w:rFonts w:asciiTheme="minorHAnsi" w:eastAsia="Times New Roman" w:hAnsiTheme="minorHAnsi" w:cs="Arial"/>
          <w:color w:val="333333"/>
          <w:sz w:val="14"/>
          <w:szCs w:val="14"/>
        </w:rPr>
        <w:t>Dr</w:t>
      </w:r>
      <w:proofErr w:type="spellEnd"/>
      <w:r w:rsidRPr="000C4EE1">
        <w:rPr>
          <w:rFonts w:asciiTheme="minorHAnsi" w:eastAsia="Times New Roman" w:hAnsiTheme="minorHAnsi" w:cs="Arial"/>
          <w:color w:val="333333"/>
          <w:sz w:val="14"/>
          <w:szCs w:val="14"/>
        </w:rPr>
        <w:t xml:space="preserve"> Viner. </w:t>
      </w:r>
      <w:r w:rsidRPr="000C4EE1">
        <w:rPr>
          <w:rFonts w:asciiTheme="minorHAnsi" w:eastAsia="Times New Roman" w:hAnsiTheme="minorHAnsi" w:cs="Arial"/>
          <w:b/>
          <w:color w:val="333333"/>
          <w:u w:val="single"/>
        </w:rPr>
        <w:t xml:space="preserve">Western Siberia is heating up faster than anywhere else in the world, having experienced a rise of some 3C in the past 40 years. Scientists are particularly concerned about the permafrost, because as it thaws, it reveals bare </w:t>
      </w:r>
      <w:proofErr w:type="gramStart"/>
      <w:r w:rsidRPr="000C4EE1">
        <w:rPr>
          <w:rFonts w:asciiTheme="minorHAnsi" w:eastAsia="Times New Roman" w:hAnsiTheme="minorHAnsi" w:cs="Arial"/>
          <w:b/>
          <w:color w:val="333333"/>
          <w:u w:val="single"/>
        </w:rPr>
        <w:t>ground which</w:t>
      </w:r>
      <w:proofErr w:type="gramEnd"/>
      <w:r w:rsidRPr="000C4EE1">
        <w:rPr>
          <w:rFonts w:asciiTheme="minorHAnsi" w:eastAsia="Times New Roman" w:hAnsiTheme="minorHAnsi" w:cs="Arial"/>
          <w:b/>
          <w:color w:val="333333"/>
          <w:u w:val="single"/>
        </w:rPr>
        <w:t xml:space="preserve"> warms up more quickly than ice and snow, and so accelerates the rate at which the permafrost thaws. </w:t>
      </w:r>
      <w:r w:rsidRPr="000C4EE1">
        <w:rPr>
          <w:rFonts w:asciiTheme="minorHAnsi" w:eastAsia="Times New Roman" w:hAnsiTheme="minorHAnsi" w:cs="Arial"/>
          <w:color w:val="333333"/>
          <w:sz w:val="14"/>
          <w:szCs w:val="14"/>
        </w:rPr>
        <w:t>Siberia's peat bogs have been producing methane since they formed at the end of the last ice age, but most of the gas had been trapped in the permafrost. According to Larry Smith, a hydrologist at the University of California, Los Angeles,</w:t>
      </w:r>
      <w:r w:rsidRPr="000C4EE1">
        <w:rPr>
          <w:rFonts w:asciiTheme="minorHAnsi" w:eastAsia="Times New Roman" w:hAnsiTheme="minorHAnsi" w:cs="Arial"/>
          <w:color w:val="333333"/>
        </w:rPr>
        <w:t xml:space="preserve"> </w:t>
      </w:r>
      <w:r w:rsidRPr="000C4EE1">
        <w:rPr>
          <w:rFonts w:asciiTheme="minorHAnsi" w:eastAsia="Times New Roman" w:hAnsiTheme="minorHAnsi" w:cs="Arial"/>
          <w:b/>
          <w:color w:val="333333"/>
          <w:u w:val="single"/>
        </w:rPr>
        <w:t xml:space="preserve">the west Siberian peat bog could hold some 70bn </w:t>
      </w:r>
      <w:proofErr w:type="spellStart"/>
      <w:r w:rsidRPr="000C4EE1">
        <w:rPr>
          <w:rFonts w:asciiTheme="minorHAnsi" w:eastAsia="Times New Roman" w:hAnsiTheme="minorHAnsi" w:cs="Arial"/>
          <w:b/>
          <w:color w:val="333333"/>
          <w:u w:val="single"/>
        </w:rPr>
        <w:t>tonnes</w:t>
      </w:r>
      <w:proofErr w:type="spellEnd"/>
      <w:r w:rsidRPr="000C4EE1">
        <w:rPr>
          <w:rFonts w:asciiTheme="minorHAnsi" w:eastAsia="Times New Roman" w:hAnsiTheme="minorHAnsi" w:cs="Arial"/>
          <w:b/>
          <w:color w:val="333333"/>
          <w:u w:val="single"/>
        </w:rPr>
        <w:t xml:space="preserve"> of methane</w:t>
      </w:r>
      <w:r w:rsidRPr="000C4EE1">
        <w:rPr>
          <w:rFonts w:asciiTheme="minorHAnsi" w:eastAsia="Times New Roman" w:hAnsiTheme="minorHAnsi" w:cs="Arial"/>
          <w:color w:val="333333"/>
        </w:rPr>
        <w:t>,</w:t>
      </w:r>
      <w:r w:rsidRPr="000C4EE1">
        <w:rPr>
          <w:rFonts w:asciiTheme="minorHAnsi" w:eastAsia="Times New Roman" w:hAnsiTheme="minorHAnsi" w:cs="Arial"/>
          <w:color w:val="333333"/>
          <w:sz w:val="14"/>
          <w:szCs w:val="14"/>
        </w:rPr>
        <w:t xml:space="preserve"> a quarter of all of the methane stored in the ground around the world. The permafrost is likely to take many decades at least to thaw, so the methane locked within it will not be released into the atmosphere in one burst, said Stephen </w:t>
      </w:r>
      <w:proofErr w:type="spellStart"/>
      <w:r w:rsidRPr="000C4EE1">
        <w:rPr>
          <w:rFonts w:asciiTheme="minorHAnsi" w:eastAsia="Times New Roman" w:hAnsiTheme="minorHAnsi" w:cs="Arial"/>
          <w:color w:val="333333"/>
          <w:sz w:val="14"/>
          <w:szCs w:val="14"/>
        </w:rPr>
        <w:t>Sitch</w:t>
      </w:r>
      <w:proofErr w:type="spellEnd"/>
      <w:r w:rsidRPr="000C4EE1">
        <w:rPr>
          <w:rFonts w:asciiTheme="minorHAnsi" w:eastAsia="Times New Roman" w:hAnsiTheme="minorHAnsi" w:cs="Arial"/>
          <w:color w:val="333333"/>
          <w:sz w:val="14"/>
          <w:szCs w:val="14"/>
        </w:rPr>
        <w:t xml:space="preserve">, a climate scientist at the Met Office's Hadley Centre in Exeter. But calculations by </w:t>
      </w:r>
      <w:proofErr w:type="spellStart"/>
      <w:r w:rsidRPr="000C4EE1">
        <w:rPr>
          <w:rFonts w:asciiTheme="minorHAnsi" w:eastAsia="Times New Roman" w:hAnsiTheme="minorHAnsi" w:cs="Arial"/>
          <w:color w:val="333333"/>
          <w:sz w:val="14"/>
          <w:szCs w:val="14"/>
        </w:rPr>
        <w:t>Dr</w:t>
      </w:r>
      <w:proofErr w:type="spellEnd"/>
      <w:r w:rsidRPr="000C4EE1">
        <w:rPr>
          <w:rFonts w:asciiTheme="minorHAnsi" w:eastAsia="Times New Roman" w:hAnsiTheme="minorHAnsi" w:cs="Arial"/>
          <w:color w:val="333333"/>
          <w:sz w:val="14"/>
          <w:szCs w:val="14"/>
        </w:rPr>
        <w:t xml:space="preserve"> </w:t>
      </w:r>
      <w:proofErr w:type="spellStart"/>
      <w:r w:rsidRPr="000C4EE1">
        <w:rPr>
          <w:rFonts w:asciiTheme="minorHAnsi" w:eastAsia="Times New Roman" w:hAnsiTheme="minorHAnsi" w:cs="Arial"/>
          <w:color w:val="333333"/>
          <w:sz w:val="14"/>
          <w:szCs w:val="14"/>
        </w:rPr>
        <w:t>Sitch</w:t>
      </w:r>
      <w:proofErr w:type="spellEnd"/>
      <w:r w:rsidRPr="000C4EE1">
        <w:rPr>
          <w:rFonts w:asciiTheme="minorHAnsi" w:eastAsia="Times New Roman" w:hAnsiTheme="minorHAnsi" w:cs="Arial"/>
          <w:color w:val="333333"/>
          <w:sz w:val="14"/>
          <w:szCs w:val="14"/>
        </w:rPr>
        <w:t xml:space="preserve"> and his colleagues show that even if methane seeped from the permafrost over the next 100 years, it would add around 700m </w:t>
      </w:r>
      <w:proofErr w:type="spellStart"/>
      <w:r w:rsidRPr="000C4EE1">
        <w:rPr>
          <w:rFonts w:asciiTheme="minorHAnsi" w:eastAsia="Times New Roman" w:hAnsiTheme="minorHAnsi" w:cs="Arial"/>
          <w:color w:val="333333"/>
          <w:sz w:val="14"/>
          <w:szCs w:val="14"/>
        </w:rPr>
        <w:t>tonnes</w:t>
      </w:r>
      <w:proofErr w:type="spellEnd"/>
      <w:r w:rsidRPr="000C4EE1">
        <w:rPr>
          <w:rFonts w:asciiTheme="minorHAnsi" w:eastAsia="Times New Roman" w:hAnsiTheme="minorHAnsi" w:cs="Arial"/>
          <w:color w:val="333333"/>
          <w:sz w:val="14"/>
          <w:szCs w:val="14"/>
        </w:rPr>
        <w:t xml:space="preserve"> of carbon into the atmosphere each year, roughly the same amount that is released annually from the world's wetlands and agriculture. It would effectively double atmospheric levels of the gas, leading to a 10% to 25% increase in global warming, he said. Tony Juniper, director of Friends of the Earth, said the finding was a stark message to politicians to take concerted action on climate change. "We knew at some point we'd get these feedbacks happening that exacerbate global warming, but this could lead to a massive injection of greenhouse gases. "If we don't take action very soon, we could unleash runaway global warming that will be beyond our control and it will lead to social, economic and environmental devastation worldwide," he said. "There's still time to take action, but not much. "The assumption has been that we wouldn't see these kinds of changes until the world is a little warmer, but this suggests we're running out of time." In May this year, another group of researchers reported signs that global warming was damaging the permafrost. </w:t>
      </w:r>
      <w:proofErr w:type="spellStart"/>
      <w:r w:rsidRPr="000C4EE1">
        <w:rPr>
          <w:rFonts w:asciiTheme="minorHAnsi" w:eastAsia="Times New Roman" w:hAnsiTheme="minorHAnsi" w:cs="Arial"/>
          <w:color w:val="333333"/>
          <w:sz w:val="14"/>
          <w:szCs w:val="14"/>
        </w:rPr>
        <w:t>Katey</w:t>
      </w:r>
      <w:proofErr w:type="spellEnd"/>
      <w:r w:rsidRPr="000C4EE1">
        <w:rPr>
          <w:rFonts w:asciiTheme="minorHAnsi" w:eastAsia="Times New Roman" w:hAnsiTheme="minorHAnsi" w:cs="Arial"/>
          <w:color w:val="333333"/>
          <w:sz w:val="14"/>
          <w:szCs w:val="14"/>
        </w:rPr>
        <w:t xml:space="preserve"> Walter of the University of Alaska, Fairbanks, told a meeting of the Arctic Research Consortium of the US that her team had found methane hotspots in eastern Siberia. </w:t>
      </w:r>
      <w:r w:rsidRPr="000C4EE1">
        <w:rPr>
          <w:rFonts w:asciiTheme="minorHAnsi" w:eastAsia="Times New Roman" w:hAnsiTheme="minorHAnsi" w:cs="Arial"/>
          <w:b/>
          <w:color w:val="333333"/>
          <w:u w:val="single"/>
        </w:rPr>
        <w:t>At the hotspots, methane was bubbling to the surface of the permafrost so quickly that it was preventing the surface from freezing over.</w:t>
      </w:r>
    </w:p>
    <w:p w14:paraId="792C7877" w14:textId="77777777" w:rsidR="008349A9" w:rsidRPr="000C4EE1" w:rsidRDefault="008349A9" w:rsidP="008349A9"/>
    <w:p w14:paraId="3A165515" w14:textId="77777777" w:rsidR="008349A9" w:rsidRPr="000C4EE1" w:rsidRDefault="008349A9" w:rsidP="008349A9"/>
    <w:p w14:paraId="05CAD72E" w14:textId="77777777" w:rsidR="008349A9" w:rsidRPr="000C4EE1" w:rsidRDefault="008349A9" w:rsidP="008349A9">
      <w:pPr>
        <w:pStyle w:val="Heading4"/>
      </w:pPr>
      <w:r w:rsidRPr="000C4EE1">
        <w:t>Global Warming has passed the Tipping Point – Siberian permafrost has begun to melt</w:t>
      </w:r>
    </w:p>
    <w:p w14:paraId="51ADBD4D" w14:textId="77777777" w:rsidR="008349A9" w:rsidRPr="000C4EE1" w:rsidRDefault="008349A9" w:rsidP="008349A9">
      <w:r w:rsidRPr="000C4EE1">
        <w:rPr>
          <w:b/>
        </w:rPr>
        <w:t>McCarthy, ‘06</w:t>
      </w:r>
    </w:p>
    <w:p w14:paraId="114418A7" w14:textId="77777777" w:rsidR="008349A9" w:rsidRPr="000C4EE1" w:rsidRDefault="008349A9" w:rsidP="008349A9">
      <w:r w:rsidRPr="000C4EE1">
        <w:t>Michael McCarthy, February 11</w:t>
      </w:r>
      <w:r w:rsidRPr="000C4EE1">
        <w:rPr>
          <w:vertAlign w:val="superscript"/>
        </w:rPr>
        <w:t>th</w:t>
      </w:r>
      <w:r w:rsidRPr="000C4EE1">
        <w:t>, 2006, “Global Warming: passing the ‘Tipping point’,” The Independent, Michael McCarthy is the environment editor, http://www.independent.co.uk/environment/global-warming-passing-the-tipping-point-466187.html</w:t>
      </w:r>
    </w:p>
    <w:p w14:paraId="7C7284CC" w14:textId="77777777" w:rsidR="008349A9" w:rsidRPr="000C4EE1" w:rsidRDefault="008349A9" w:rsidP="008349A9"/>
    <w:p w14:paraId="505D86E9" w14:textId="77777777" w:rsidR="008349A9" w:rsidRPr="000C4EE1" w:rsidRDefault="008349A9" w:rsidP="008349A9">
      <w:pPr>
        <w:pStyle w:val="NormalWeb"/>
        <w:spacing w:before="0" w:beforeAutospacing="0" w:after="0" w:afterAutospacing="0"/>
        <w:rPr>
          <w:rFonts w:asciiTheme="minorHAnsi" w:hAnsiTheme="minorHAnsi"/>
          <w:color w:val="333333"/>
          <w:sz w:val="14"/>
          <w:szCs w:val="14"/>
        </w:rPr>
      </w:pPr>
      <w:r w:rsidRPr="000C4EE1">
        <w:rPr>
          <w:rFonts w:asciiTheme="minorHAnsi" w:hAnsiTheme="minorHAnsi"/>
          <w:b/>
          <w:color w:val="333333"/>
          <w:sz w:val="22"/>
          <w:szCs w:val="22"/>
          <w:u w:val="single"/>
        </w:rPr>
        <w:t>A crucial global warming "tipping point" for the Earth, highlighted only last week by the British Government, has already been passed</w:t>
      </w:r>
      <w:r w:rsidRPr="000C4EE1">
        <w:rPr>
          <w:rFonts w:asciiTheme="minorHAnsi" w:hAnsiTheme="minorHAnsi"/>
          <w:color w:val="333333"/>
          <w:sz w:val="22"/>
          <w:szCs w:val="22"/>
        </w:rPr>
        <w:t xml:space="preserve">, </w:t>
      </w:r>
      <w:r w:rsidRPr="000C4EE1">
        <w:rPr>
          <w:rFonts w:asciiTheme="minorHAnsi" w:hAnsiTheme="minorHAnsi"/>
          <w:color w:val="333333"/>
          <w:sz w:val="14"/>
          <w:szCs w:val="14"/>
        </w:rPr>
        <w:t xml:space="preserve">with devastating consequences. </w:t>
      </w:r>
      <w:r w:rsidRPr="000C4EE1">
        <w:rPr>
          <w:rFonts w:asciiTheme="minorHAnsi" w:hAnsiTheme="minorHAnsi"/>
          <w:b/>
          <w:color w:val="333333"/>
          <w:sz w:val="22"/>
          <w:szCs w:val="22"/>
          <w:u w:val="single"/>
        </w:rPr>
        <w:t>Research commissioned by The Independent reveals that the accumulation of greenhouse gases in the atmosphere has now crossed a threshold</w:t>
      </w:r>
      <w:r w:rsidRPr="000C4EE1">
        <w:rPr>
          <w:rFonts w:asciiTheme="minorHAnsi" w:hAnsiTheme="minorHAnsi"/>
          <w:color w:val="333333"/>
          <w:sz w:val="22"/>
          <w:szCs w:val="22"/>
        </w:rPr>
        <w:t xml:space="preserve">, </w:t>
      </w:r>
      <w:r w:rsidRPr="000C4EE1">
        <w:rPr>
          <w:rFonts w:asciiTheme="minorHAnsi" w:hAnsiTheme="minorHAnsi"/>
          <w:color w:val="333333"/>
          <w:sz w:val="14"/>
          <w:szCs w:val="14"/>
        </w:rPr>
        <w:t>set down by scientists from around the world at a conference in Britain last year,</w:t>
      </w:r>
      <w:r w:rsidRPr="000C4EE1">
        <w:rPr>
          <w:rFonts w:asciiTheme="minorHAnsi" w:hAnsiTheme="minorHAnsi"/>
          <w:color w:val="333333"/>
          <w:sz w:val="22"/>
          <w:szCs w:val="22"/>
        </w:rPr>
        <w:t xml:space="preserve"> </w:t>
      </w:r>
      <w:r w:rsidRPr="000C4EE1">
        <w:rPr>
          <w:rFonts w:asciiTheme="minorHAnsi" w:hAnsiTheme="minorHAnsi"/>
          <w:b/>
          <w:color w:val="333333"/>
          <w:sz w:val="22"/>
          <w:szCs w:val="22"/>
          <w:u w:val="single"/>
        </w:rPr>
        <w:t>beyond which really dangerous climate change is likely to be unstoppable. The implication is that some of global warming's worst predicted effects, from destruction of ecosystems to increased hunger and water shortages for billions of people, cannot now be avoided,</w:t>
      </w:r>
      <w:r w:rsidRPr="000C4EE1">
        <w:rPr>
          <w:rFonts w:asciiTheme="minorHAnsi" w:hAnsiTheme="minorHAnsi"/>
          <w:color w:val="333333"/>
          <w:sz w:val="22"/>
          <w:szCs w:val="22"/>
        </w:rPr>
        <w:t xml:space="preserve"> </w:t>
      </w:r>
      <w:r w:rsidRPr="000C4EE1">
        <w:rPr>
          <w:rFonts w:asciiTheme="minorHAnsi" w:hAnsiTheme="minorHAnsi"/>
          <w:color w:val="333333"/>
          <w:sz w:val="14"/>
          <w:szCs w:val="14"/>
        </w:rPr>
        <w:t xml:space="preserve">whatever we do. It gives considerable force to the contention by the green guru Professor James Lovelock, put forward last month in The Independent, that climate change is now past the point of no return. </w:t>
      </w:r>
      <w:r w:rsidRPr="000C4EE1">
        <w:rPr>
          <w:rFonts w:asciiTheme="minorHAnsi" w:hAnsiTheme="minorHAnsi"/>
          <w:b/>
          <w:color w:val="333333"/>
          <w:sz w:val="22"/>
          <w:szCs w:val="22"/>
          <w:u w:val="single"/>
        </w:rPr>
        <w:t xml:space="preserve">The danger point we are now firmly on course for is a rise in global mean temperatures to 2 degrees above the level before the Industrial Revolution in the late 18th century. </w:t>
      </w:r>
      <w:r w:rsidRPr="000C4EE1">
        <w:rPr>
          <w:rFonts w:asciiTheme="minorHAnsi" w:hAnsiTheme="minorHAnsi"/>
          <w:color w:val="333333"/>
          <w:sz w:val="14"/>
          <w:szCs w:val="14"/>
        </w:rPr>
        <w:t xml:space="preserve">At the moment, global mean temperatures have risen to about 0.6 degrees above the pre-industrial era - and worrying signs of climate change, such as the rapid melting of the Arctic ice in summer, are already increasingly evident. But a rise to 2 degrees would be far more serious. </w:t>
      </w:r>
      <w:r w:rsidRPr="000C4EE1">
        <w:rPr>
          <w:rFonts w:asciiTheme="minorHAnsi" w:hAnsiTheme="minorHAnsi"/>
          <w:b/>
          <w:color w:val="333333"/>
          <w:sz w:val="22"/>
          <w:szCs w:val="22"/>
          <w:u w:val="single"/>
        </w:rPr>
        <w:t xml:space="preserve">By that point it is likely that the Greenland ice sheet will already have begun irreversible melting, threatening the world with a sea-level rise of several </w:t>
      </w:r>
      <w:proofErr w:type="spellStart"/>
      <w:r w:rsidRPr="000C4EE1">
        <w:rPr>
          <w:rFonts w:asciiTheme="minorHAnsi" w:hAnsiTheme="minorHAnsi"/>
          <w:b/>
          <w:color w:val="333333"/>
          <w:sz w:val="22"/>
          <w:szCs w:val="22"/>
          <w:u w:val="single"/>
        </w:rPr>
        <w:t>metres</w:t>
      </w:r>
      <w:proofErr w:type="spellEnd"/>
      <w:r w:rsidRPr="000C4EE1">
        <w:rPr>
          <w:rFonts w:asciiTheme="minorHAnsi" w:hAnsiTheme="minorHAnsi"/>
          <w:b/>
          <w:color w:val="333333"/>
          <w:sz w:val="22"/>
          <w:szCs w:val="22"/>
          <w:u w:val="single"/>
        </w:rPr>
        <w:t>. Agricultural yields will have started to fall, not only in Africa but also in Europe, the US and Russia, putting up to 200 million more people at risk from hunger, and up to 2.8 billion additional people at risk of water shortages for both drinking and irrigation.</w:t>
      </w:r>
      <w:r w:rsidRPr="000C4EE1">
        <w:rPr>
          <w:rFonts w:asciiTheme="minorHAnsi" w:hAnsiTheme="minorHAnsi"/>
          <w:color w:val="333333"/>
          <w:sz w:val="22"/>
          <w:szCs w:val="22"/>
        </w:rPr>
        <w:t xml:space="preserve"> </w:t>
      </w:r>
      <w:r w:rsidRPr="000C4EE1">
        <w:rPr>
          <w:rFonts w:asciiTheme="minorHAnsi" w:hAnsiTheme="minorHAnsi"/>
          <w:color w:val="333333"/>
          <w:sz w:val="14"/>
          <w:szCs w:val="14"/>
        </w:rPr>
        <w:t>The Government's conference on Avoiding Dangerous Climate Change, held at the UK Met Office in Exeter a year ago, highlighted a clear threshold in the accumulation of greenhouse gases such as carbon dioxide (CO2) in the atmosphere, which should not be surpassed if the 2 degree point was to be avoided with "relatively high certainty". This was for the concentration of CO2 and other gases such as methane and nitrous oxide, taken together in their global warming effect, to stay below 400ppm (parts per million) in CO2 terms - or in the jargon, the "equivalent concentration" of CO2 should remain below that level. The warning was highlighted in the official report of the Exeter conference, published last week. However, an investigation by The Independent has established that the CO2 equivalent concentration, largely unnoticed by the scientific and political communities, has now risen beyond this threshold.</w:t>
      </w:r>
    </w:p>
    <w:p w14:paraId="2F0D7BC7" w14:textId="77777777" w:rsidR="008349A9" w:rsidRPr="000C4EE1" w:rsidRDefault="008349A9" w:rsidP="008349A9">
      <w:pPr>
        <w:pStyle w:val="NormalWeb"/>
        <w:spacing w:before="0" w:beforeAutospacing="0" w:after="0" w:afterAutospacing="0"/>
        <w:rPr>
          <w:rFonts w:asciiTheme="minorHAnsi" w:hAnsiTheme="minorHAnsi"/>
          <w:color w:val="333333"/>
          <w:sz w:val="14"/>
          <w:szCs w:val="14"/>
        </w:rPr>
      </w:pPr>
      <w:r w:rsidRPr="000C4EE1">
        <w:rPr>
          <w:rFonts w:asciiTheme="minorHAnsi" w:hAnsiTheme="minorHAnsi"/>
          <w:color w:val="333333"/>
          <w:sz w:val="14"/>
          <w:szCs w:val="14"/>
        </w:rPr>
        <w:t xml:space="preserve">This number is not a familiar one even among climate researchers, and is not readily available. For example, when we put the question to a very senior climate scientist, he said: "I would think it's definitely over 400 - probably about 420." So we asked one of the world's leading experts on the effects of greenhouse gases on climate, Professor Keith Shine, head of the meteorology department at the University of Reading, to calculate it precisely. Using the latest available figures (for 2004), his calculations show the equivalent concentration of C02, taking in the effects of methane and nitrous oxide at 2004 levels, is now 425ppm. This is made up of CO2 itself, at 379ppm; the global warming effect of the methane in the atmosphere, equivalent to another 40ppm of CO2; and the effect of nitrous oxide, equivalent to another 6ppm of CO2. The tipping point warned about last week by the Government is already behind us. "The passing of this threshold is of the most enormous significance," said Tom Burke, a former government adviser on the green issues, now visiting professor at Imperial College London. "It means we have actually entered a new era - the era of dangerous climate change. We have passed the point where we can be confident of staying below the </w:t>
      </w:r>
      <w:proofErr w:type="gramStart"/>
      <w:r w:rsidRPr="000C4EE1">
        <w:rPr>
          <w:rFonts w:asciiTheme="minorHAnsi" w:hAnsiTheme="minorHAnsi"/>
          <w:color w:val="333333"/>
          <w:sz w:val="14"/>
          <w:szCs w:val="14"/>
        </w:rPr>
        <w:t>2 degree</w:t>
      </w:r>
      <w:proofErr w:type="gramEnd"/>
      <w:r w:rsidRPr="000C4EE1">
        <w:rPr>
          <w:rFonts w:asciiTheme="minorHAnsi" w:hAnsiTheme="minorHAnsi"/>
          <w:color w:val="333333"/>
          <w:sz w:val="14"/>
          <w:szCs w:val="14"/>
        </w:rPr>
        <w:t xml:space="preserve"> rise set as the threshold for danger. What this tells us is that we have already reached the point where our children can no longer count on a safe climate."</w:t>
      </w:r>
    </w:p>
    <w:p w14:paraId="335240AF" w14:textId="77777777" w:rsidR="008349A9" w:rsidRPr="000C4EE1" w:rsidRDefault="008349A9" w:rsidP="008349A9">
      <w:pPr>
        <w:rPr>
          <w:rFonts w:asciiTheme="minorHAnsi" w:hAnsiTheme="minorHAnsi"/>
        </w:rPr>
      </w:pPr>
    </w:p>
    <w:p w14:paraId="20BFEE3C" w14:textId="77777777" w:rsidR="008349A9" w:rsidRPr="000C4EE1" w:rsidRDefault="008349A9" w:rsidP="00F66350"/>
    <w:p w14:paraId="0360DB78" w14:textId="77777777" w:rsidR="00F66350" w:rsidRPr="000C4EE1" w:rsidRDefault="00F66350" w:rsidP="00F66350">
      <w:pPr>
        <w:pStyle w:val="Heading4"/>
      </w:pPr>
      <w:r w:rsidRPr="000C4EE1">
        <w:t>Too late to curb climate change</w:t>
      </w:r>
    </w:p>
    <w:p w14:paraId="35D04D0E" w14:textId="77777777" w:rsidR="00F66350" w:rsidRPr="000C4EE1" w:rsidRDefault="00F66350" w:rsidP="00F66350">
      <w:pPr>
        <w:rPr>
          <w:rStyle w:val="StyleStyleBold12pt"/>
          <w:b w:val="0"/>
          <w:sz w:val="16"/>
        </w:rPr>
      </w:pPr>
    </w:p>
    <w:p w14:paraId="1328F059" w14:textId="77777777" w:rsidR="00F66350" w:rsidRPr="000C4EE1" w:rsidRDefault="00F66350" w:rsidP="00F66350">
      <w:pPr>
        <w:rPr>
          <w:rStyle w:val="StyleStyleBold12pt"/>
          <w:b w:val="0"/>
          <w:sz w:val="16"/>
        </w:rPr>
      </w:pPr>
      <w:r w:rsidRPr="000C4EE1">
        <w:rPr>
          <w:rStyle w:val="StyleStyleBold12pt"/>
          <w:b w:val="0"/>
          <w:sz w:val="16"/>
        </w:rPr>
        <w:t xml:space="preserve">LEE </w:t>
      </w:r>
      <w:r w:rsidRPr="000C4EE1">
        <w:rPr>
          <w:rStyle w:val="StyleStyleBold12pt"/>
          <w:sz w:val="24"/>
        </w:rPr>
        <w:t xml:space="preserve">DYE </w:t>
      </w:r>
      <w:r w:rsidRPr="000C4EE1">
        <w:rPr>
          <w:rStyle w:val="StyleStyleBold12pt"/>
          <w:b w:val="0"/>
          <w:sz w:val="16"/>
        </w:rPr>
        <w:t>Oct. 26, 20</w:t>
      </w:r>
      <w:r w:rsidRPr="000C4EE1">
        <w:rPr>
          <w:rStyle w:val="StyleStyleBold12pt"/>
          <w:sz w:val="24"/>
        </w:rPr>
        <w:t xml:space="preserve">12 </w:t>
      </w:r>
      <w:r w:rsidRPr="000C4EE1">
        <w:rPr>
          <w:rStyle w:val="StyleStyleBold12pt"/>
          <w:b w:val="0"/>
          <w:sz w:val="16"/>
        </w:rPr>
        <w:t>via GOOD MORNING AMERICA It May Be Too Late to Stop Global Warming</w:t>
      </w:r>
    </w:p>
    <w:p w14:paraId="24994D24" w14:textId="77777777" w:rsidR="00F66350" w:rsidRPr="000C4EE1" w:rsidRDefault="00F66350" w:rsidP="00F66350">
      <w:pPr>
        <w:rPr>
          <w:rStyle w:val="StyleStyleBold12pt"/>
          <w:b w:val="0"/>
          <w:sz w:val="16"/>
        </w:rPr>
      </w:pPr>
      <w:r w:rsidRPr="000C4EE1">
        <w:rPr>
          <w:rStyle w:val="StyleStyleBold12pt"/>
          <w:b w:val="0"/>
          <w:sz w:val="16"/>
        </w:rPr>
        <w:t>http://abcnews.go.com/Technology/late-stop-global-warming/story</w:t>
      </w:r>
      <w:proofErr w:type="gramStart"/>
      <w:r w:rsidRPr="000C4EE1">
        <w:rPr>
          <w:rStyle w:val="StyleStyleBold12pt"/>
          <w:b w:val="0"/>
          <w:sz w:val="16"/>
        </w:rPr>
        <w:t>?id</w:t>
      </w:r>
      <w:proofErr w:type="gramEnd"/>
      <w:r w:rsidRPr="000C4EE1">
        <w:rPr>
          <w:rStyle w:val="StyleStyleBold12pt"/>
          <w:b w:val="0"/>
          <w:sz w:val="16"/>
        </w:rPr>
        <w:t>=17557814, CM</w:t>
      </w:r>
    </w:p>
    <w:p w14:paraId="28312A82" w14:textId="77777777" w:rsidR="00F66350" w:rsidRPr="000C4EE1" w:rsidRDefault="00F66350" w:rsidP="00F66350"/>
    <w:p w14:paraId="01387B32" w14:textId="77777777" w:rsidR="00F66350" w:rsidRPr="000C4EE1" w:rsidRDefault="00F66350" w:rsidP="00F66350">
      <w:pPr>
        <w:rPr>
          <w:sz w:val="14"/>
        </w:rPr>
      </w:pPr>
      <w:r w:rsidRPr="000C4EE1">
        <w:rPr>
          <w:sz w:val="14"/>
        </w:rPr>
        <w:t>Here's a dark secret about the earth's changing climate that many scientists believe, but few seem eager to discuss</w:t>
      </w:r>
      <w:r w:rsidRPr="000C4EE1">
        <w:rPr>
          <w:rStyle w:val="StyleBoldUnderline"/>
        </w:rPr>
        <w:t>: It's too late to stop global warming. Greenhouse gasses pumped into the planet's atmosphere will continue to grow even if the industrialized nations cut their emissions down to the bone</w:t>
      </w:r>
      <w:r w:rsidRPr="000C4EE1">
        <w:rPr>
          <w:sz w:val="14"/>
        </w:rPr>
        <w:t xml:space="preserve">. Furthermore, </w:t>
      </w:r>
      <w:r w:rsidRPr="000C4EE1">
        <w:rPr>
          <w:rStyle w:val="StyleBoldUnderline"/>
        </w:rPr>
        <w:t>the severe measures that would have to be taken to make those reductions stand about the same chance as that proverbial snowball in hell.</w:t>
      </w:r>
      <w:r w:rsidRPr="000C4EE1">
        <w:rPr>
          <w:sz w:val="14"/>
        </w:rPr>
        <w:t xml:space="preserve"> Two scientists who believe we are on the wrong track argue in the current issue of the journal Nature Climate Change that </w:t>
      </w:r>
      <w:r w:rsidRPr="000C4EE1">
        <w:rPr>
          <w:rStyle w:val="StyleBoldUnderline"/>
        </w:rPr>
        <w:t>global warming is inevitable and it's time to switch our focus from trying to stop it to figuring out how we are going to deal with its consequences</w:t>
      </w:r>
      <w:r w:rsidRPr="000C4EE1">
        <w:rPr>
          <w:sz w:val="14"/>
        </w:rPr>
        <w:t xml:space="preserve">. "At present, governments' attempts to limit greenhouse-gas emissions through carbon cap-and-trade schemes and to promote renewable and sustainable energy sources are probably too late to arrest the inevitable trend of global warming," Jasper Knight of Wits University in Johannesburg, South Africa, and Stephan Harrison of the University of Exeter in England argue in their study. Those efforts, they continue, "have little relationship to the real world." </w:t>
      </w:r>
      <w:r w:rsidRPr="000C4EE1">
        <w:rPr>
          <w:rStyle w:val="StyleBoldUnderline"/>
        </w:rPr>
        <w:t xml:space="preserve">What is clear, they contend, is a profound lack of understanding about how we are going to deal with the loss of huge land areas, including some entire island nations, and massive migrations as humans flee areas no longer suitable for sustaining life, the inundation of coastal properties around the world, and so on </w:t>
      </w:r>
      <w:r w:rsidRPr="000C4EE1">
        <w:rPr>
          <w:sz w:val="14"/>
        </w:rPr>
        <w:t xml:space="preserve">... and on ... and on. That doesn't mean nations should stop trying to reduce their carbon emissions, because any reduction could lessen the consequences. But the cold fact </w:t>
      </w:r>
      <w:r w:rsidRPr="000C4EE1">
        <w:rPr>
          <w:rStyle w:val="StyleBoldUnderline"/>
        </w:rPr>
        <w:t>is no matter what Europe and the United States and other "developed" nations do, it's not going to curb global climate change</w:t>
      </w:r>
      <w:r w:rsidRPr="000C4EE1">
        <w:rPr>
          <w:sz w:val="14"/>
        </w:rPr>
        <w:t xml:space="preserve">, according to one scientist who was once highly skeptical of the entire issue of global warming. "Call me a converted skeptic," physicist Richard A. Muller says in an op-ed piece published in the New York Times last July. Muller's latest book, "Energy for Future Presidents," attempts to poke holes in nearly everything we've been told about energy and climate change, except the fact that "humans are almost entirely the cause" of global warming. Those of us who live in the "developed" world initiated it. Those who live in the "developing" world will sustain it as they strive for a standard of living equal to ours. "As far as global warming is concerned, the developed world is becoming irrelevant," Muller insists in his book. We could set an example by curbing our emissions, and thus claim in the future that "it wasn't our fault," but about the only thing that could stop it would be a complete economic collapse in China and the rest of the world's developing countries. As they race forward, their industrial growth -- and their greenhouse gas emissions -- will outpace any efforts by the West to reduce their carbon footprints, Muller contends. "China has been installing a new </w:t>
      </w:r>
      <w:proofErr w:type="spellStart"/>
      <w:r w:rsidRPr="000C4EE1">
        <w:rPr>
          <w:sz w:val="14"/>
        </w:rPr>
        <w:t>gigawatt</w:t>
      </w:r>
      <w:proofErr w:type="spellEnd"/>
      <w:r w:rsidRPr="000C4EE1">
        <w:rPr>
          <w:sz w:val="14"/>
        </w:rPr>
        <w:t xml:space="preserve"> of coal power each week," he says in his Times piece, and each plant pumps an additional ton of gases into the atmosphere "every second." "By the time you read this, China's yearly greenhouse gas emissions will be double those of the United States, perhaps higher," he contends. And that's not likely to change. </w:t>
      </w:r>
    </w:p>
    <w:p w14:paraId="6EDAE8F4" w14:textId="77777777" w:rsidR="00F66350" w:rsidRPr="000C4EE1" w:rsidRDefault="00F66350" w:rsidP="00F66350"/>
    <w:p w14:paraId="5F27D6E5" w14:textId="77777777" w:rsidR="00F66350" w:rsidRPr="000C4EE1" w:rsidRDefault="00F66350" w:rsidP="00F66350"/>
    <w:p w14:paraId="166BF71F" w14:textId="77777777" w:rsidR="00F66350" w:rsidRPr="000C4EE1" w:rsidRDefault="00F66350" w:rsidP="00F66350">
      <w:pPr>
        <w:pStyle w:val="Heading4"/>
      </w:pPr>
      <w:r w:rsidRPr="000C4EE1">
        <w:t xml:space="preserve">Attempts to solve global </w:t>
      </w:r>
      <w:proofErr w:type="spellStart"/>
      <w:r w:rsidRPr="000C4EE1">
        <w:t>warmings</w:t>
      </w:r>
      <w:proofErr w:type="spellEnd"/>
      <w:r w:rsidRPr="000C4EE1">
        <w:t xml:space="preserve"> are vain attempts to help a lost cause</w:t>
      </w:r>
    </w:p>
    <w:p w14:paraId="46F41144" w14:textId="77777777" w:rsidR="00F66350" w:rsidRPr="000C4EE1" w:rsidRDefault="00F66350" w:rsidP="00F66350">
      <w:pPr>
        <w:rPr>
          <w:rStyle w:val="StyleStyleBold12pt"/>
          <w:b w:val="0"/>
          <w:sz w:val="16"/>
        </w:rPr>
      </w:pPr>
      <w:r w:rsidRPr="000C4EE1">
        <w:rPr>
          <w:rStyle w:val="StyleStyleBold12pt"/>
          <w:b w:val="0"/>
          <w:sz w:val="16"/>
        </w:rPr>
        <w:t xml:space="preserve">By Sarah </w:t>
      </w:r>
      <w:proofErr w:type="spellStart"/>
      <w:r w:rsidRPr="000C4EE1">
        <w:rPr>
          <w:rStyle w:val="StyleStyleBold12pt"/>
          <w:sz w:val="24"/>
        </w:rPr>
        <w:t>Knapton</w:t>
      </w:r>
      <w:proofErr w:type="spellEnd"/>
      <w:r w:rsidRPr="000C4EE1">
        <w:rPr>
          <w:rStyle w:val="StyleStyleBold12pt"/>
          <w:b w:val="0"/>
          <w:sz w:val="16"/>
        </w:rPr>
        <w:t>, Science Correspondent3</w:t>
      </w:r>
      <w:proofErr w:type="gramStart"/>
      <w:r w:rsidRPr="000C4EE1">
        <w:rPr>
          <w:rStyle w:val="StyleStyleBold12pt"/>
          <w:b w:val="0"/>
          <w:sz w:val="16"/>
        </w:rPr>
        <w:t>:54PM</w:t>
      </w:r>
      <w:proofErr w:type="gramEnd"/>
      <w:r w:rsidRPr="000C4EE1">
        <w:rPr>
          <w:rStyle w:val="StyleStyleBold12pt"/>
          <w:b w:val="0"/>
          <w:sz w:val="16"/>
        </w:rPr>
        <w:t xml:space="preserve"> BST 08 Apr 20</w:t>
      </w:r>
      <w:r w:rsidRPr="000C4EE1">
        <w:rPr>
          <w:rStyle w:val="StyleStyleBold12pt"/>
          <w:sz w:val="24"/>
        </w:rPr>
        <w:t xml:space="preserve">14 </w:t>
      </w:r>
      <w:r w:rsidRPr="000C4EE1">
        <w:rPr>
          <w:rStyle w:val="StyleStyleBold12pt"/>
          <w:b w:val="0"/>
          <w:sz w:val="16"/>
        </w:rPr>
        <w:t>http://www.telegraph.co.uk/science/science-news/10752606/We-should-give-up-trying-to-save-the-world-from-climate-change-says-James-Lovelock.html, CM</w:t>
      </w:r>
    </w:p>
    <w:p w14:paraId="1C472F9A" w14:textId="77777777" w:rsidR="00F66350" w:rsidRPr="000C4EE1" w:rsidRDefault="00F66350" w:rsidP="00F66350"/>
    <w:p w14:paraId="71F9EEE0" w14:textId="77777777" w:rsidR="00F66350" w:rsidRPr="000C4EE1" w:rsidRDefault="00F66350" w:rsidP="00F66350">
      <w:pPr>
        <w:rPr>
          <w:sz w:val="14"/>
        </w:rPr>
      </w:pPr>
      <w:r w:rsidRPr="000C4EE1">
        <w:rPr>
          <w:rStyle w:val="StyleBoldUnderline"/>
        </w:rPr>
        <w:t>Saving the planet from climate change is ‘beyond our ability’ and we should stop wasting time trying to tackle global warming,</w:t>
      </w:r>
      <w:r w:rsidRPr="000C4EE1">
        <w:rPr>
          <w:sz w:val="14"/>
        </w:rPr>
        <w:t xml:space="preserve"> a leading scientist has claimed James Lovelock, who first detected CFCs in the atmosphere and proposed the Gaia hypotheses, claims society should retreat to ‘climate-controlled cities’ and give up on large expanses of land which will become uninhabitable. Lovelock, who has just published his latest book A Rough Ride To The Future, claims we should be ‘strengthening our </w:t>
      </w:r>
      <w:proofErr w:type="spellStart"/>
      <w:r w:rsidRPr="000C4EE1">
        <w:rPr>
          <w:sz w:val="14"/>
        </w:rPr>
        <w:t>defences</w:t>
      </w:r>
      <w:proofErr w:type="spellEnd"/>
      <w:r w:rsidRPr="000C4EE1">
        <w:rPr>
          <w:sz w:val="14"/>
        </w:rPr>
        <w:t xml:space="preserve"> and making a sustainable retreat.’ “We’re reaching an age in history where you can no longer predict the future with any hope of success. “</w:t>
      </w:r>
      <w:r w:rsidRPr="000C4EE1">
        <w:rPr>
          <w:rStyle w:val="StyleBoldUnderline"/>
        </w:rPr>
        <w:t>We should give up vainglorious attempts to save the world</w:t>
      </w:r>
      <w:r w:rsidRPr="000C4EE1">
        <w:rPr>
          <w:sz w:val="14"/>
        </w:rPr>
        <w:t xml:space="preserve">. Related Articles Unlocking James Lovelock, science's greatest maverick 01 Apr 2014 </w:t>
      </w:r>
      <w:proofErr w:type="gramStart"/>
      <w:r w:rsidRPr="000C4EE1">
        <w:rPr>
          <w:sz w:val="14"/>
        </w:rPr>
        <w:t>Could</w:t>
      </w:r>
      <w:proofErr w:type="gramEnd"/>
      <w:r w:rsidRPr="000C4EE1">
        <w:rPr>
          <w:sz w:val="14"/>
        </w:rPr>
        <w:t xml:space="preserve"> climate change have no link to human </w:t>
      </w:r>
      <w:proofErr w:type="spellStart"/>
      <w:r w:rsidRPr="000C4EE1">
        <w:rPr>
          <w:sz w:val="14"/>
        </w:rPr>
        <w:t>behaviour</w:t>
      </w:r>
      <w:proofErr w:type="spellEnd"/>
      <w:r w:rsidRPr="000C4EE1">
        <w:rPr>
          <w:sz w:val="14"/>
        </w:rPr>
        <w:t xml:space="preserve">? 03 Apr 2014 Renewables are a waste of time, says James Lovelock 14 Jul 2009 Obsession with health and safety is killing science, claims James Lovelock 08 Apr 2014 “Britain is no longer a world power and we need to leave such schemes to the USA, Japan or China. We should spend out efforts adapting Britain to fight climate change.” The latest report from the Intergovernmental Panel on Climate Change is expected to say </w:t>
      </w:r>
      <w:r w:rsidRPr="000C4EE1">
        <w:rPr>
          <w:rStyle w:val="StyleBoldUnderline"/>
        </w:rPr>
        <w:t xml:space="preserve">the world will need a ‘Plan B’ because it is unlikely countries will reduce carbon emissions in time. In March the IPCC said that global warming would increase flooding, storm surges, droughts and </w:t>
      </w:r>
      <w:proofErr w:type="spellStart"/>
      <w:r w:rsidRPr="000C4EE1">
        <w:rPr>
          <w:rStyle w:val="StyleBoldUnderline"/>
        </w:rPr>
        <w:t>heatwaves</w:t>
      </w:r>
      <w:proofErr w:type="spellEnd"/>
      <w:r w:rsidRPr="000C4EE1">
        <w:rPr>
          <w:rStyle w:val="StyleBoldUnderline"/>
        </w:rPr>
        <w:t>. Violent conflicts and food shortages were also forecast to increase over coming decades due to rising temperatures, while a growing number of animal and marine species will face increased risk of extinction</w:t>
      </w:r>
      <w:r w:rsidRPr="000C4EE1">
        <w:rPr>
          <w:sz w:val="14"/>
        </w:rPr>
        <w:t>. Scientists said that by taking immediate steps to reduce carbon emissions over the coming decades, there could be a reduction in potential consequences by the end of the century. In his new book Lovelock writes: “We may have wasted valuable time, energy and resources by trying to grapple with climate change on a global scale. “</w:t>
      </w:r>
      <w:r w:rsidRPr="000C4EE1">
        <w:rPr>
          <w:rStyle w:val="StyleBoldUnderline"/>
        </w:rPr>
        <w:t>It sounds good to try to save the planet, but in reality we are not thinking of saving Gaia, we are thinking of saving Earth for us, or for our nation. “The idea of ‘saving the planet’ is a foolish extravagance of romantic Northern ideologues and probably much beyond our ability.</w:t>
      </w:r>
      <w:r w:rsidRPr="000C4EE1">
        <w:rPr>
          <w:sz w:val="14"/>
        </w:rPr>
        <w:t xml:space="preserve"> “In a changing climate cities are </w:t>
      </w:r>
      <w:proofErr w:type="gramStart"/>
      <w:r w:rsidRPr="000C4EE1">
        <w:rPr>
          <w:sz w:val="14"/>
        </w:rPr>
        <w:t>most less</w:t>
      </w:r>
      <w:proofErr w:type="gramEnd"/>
      <w:r w:rsidRPr="000C4EE1">
        <w:rPr>
          <w:sz w:val="14"/>
        </w:rPr>
        <w:t xml:space="preserve"> vulnerable to external heat than our individuals. If most of us lived in cities, as it seems we soon will do, the regulation of the climate of these cities might be far easier, more economic and safer option in a hot climate than the regulation by </w:t>
      </w:r>
      <w:proofErr w:type="spellStart"/>
      <w:r w:rsidRPr="000C4EE1">
        <w:rPr>
          <w:sz w:val="14"/>
        </w:rPr>
        <w:t>geoengineering</w:t>
      </w:r>
      <w:proofErr w:type="spellEnd"/>
      <w:r w:rsidRPr="000C4EE1">
        <w:rPr>
          <w:sz w:val="14"/>
        </w:rPr>
        <w:t xml:space="preserve"> of the whole planet. “ He also claimed that life on Earth could move away from organic creatures towards </w:t>
      </w:r>
      <w:proofErr w:type="spellStart"/>
      <w:r w:rsidRPr="000C4EE1">
        <w:rPr>
          <w:sz w:val="14"/>
        </w:rPr>
        <w:t>computerised</w:t>
      </w:r>
      <w:proofErr w:type="spellEnd"/>
      <w:r w:rsidRPr="000C4EE1">
        <w:rPr>
          <w:sz w:val="14"/>
        </w:rPr>
        <w:t xml:space="preserve"> life-forms “I think like all organisms on Earth our species has a limited lifespan,” he said. “If we can somehow merge with our electronic creations in a larger scale endosymbiosis, it may provide a better next step in the evolution of humanity and Gaia.” However Lovelock adds a cautionary warning. “I must admit an empathetic dread for some unfortunately future person whose body becomes connected to one of more of the ubiquitous social networks. “I can imagine no punishment more severe than having my still comparatively clear mind overtaken by the spam of hucksters and the never-ceasing gossip of the Internet.”</w:t>
      </w:r>
    </w:p>
    <w:p w14:paraId="1C4DEF9A" w14:textId="77777777" w:rsidR="00F66350" w:rsidRPr="000C4EE1" w:rsidRDefault="00F66350" w:rsidP="00F66350">
      <w:pPr>
        <w:rPr>
          <w:sz w:val="16"/>
        </w:rPr>
      </w:pPr>
    </w:p>
    <w:p w14:paraId="74EDB3E5" w14:textId="77777777" w:rsidR="00F66350" w:rsidRPr="000C4EE1" w:rsidRDefault="00F66350" w:rsidP="00F66350"/>
    <w:p w14:paraId="015A2D64" w14:textId="5470806D" w:rsidR="000B0D86" w:rsidRPr="000C4EE1" w:rsidRDefault="000B0D86" w:rsidP="000B0D86">
      <w:pPr>
        <w:pStyle w:val="Heading2"/>
      </w:pPr>
      <w:r w:rsidRPr="000C4EE1">
        <w:t>Real/Anthropogenic</w:t>
      </w:r>
    </w:p>
    <w:p w14:paraId="7AFBB1D5" w14:textId="77777777" w:rsidR="000B0D86" w:rsidRPr="000C4EE1" w:rsidRDefault="000B0D86" w:rsidP="000B0D86"/>
    <w:p w14:paraId="24E22939" w14:textId="13543877" w:rsidR="000B0D86" w:rsidRPr="000C4EE1" w:rsidRDefault="000B0D86" w:rsidP="000B0D86">
      <w:pPr>
        <w:pStyle w:val="Heading3"/>
      </w:pPr>
      <w:r w:rsidRPr="000C4EE1">
        <w:t>Yes Real/Anthropogenic</w:t>
      </w:r>
    </w:p>
    <w:p w14:paraId="2106EF05" w14:textId="77777777" w:rsidR="000B0D86" w:rsidRPr="000C4EE1" w:rsidRDefault="000B0D86" w:rsidP="000B0D86"/>
    <w:p w14:paraId="4EB49D1A" w14:textId="77777777" w:rsidR="000B0D86" w:rsidRPr="000C4EE1" w:rsidRDefault="000B0D86" w:rsidP="000B0D86">
      <w:pPr>
        <w:pStyle w:val="Heading4"/>
      </w:pPr>
      <w:r w:rsidRPr="000C4EE1">
        <w:t xml:space="preserve">Global warming is real and anthropogenic </w:t>
      </w:r>
    </w:p>
    <w:p w14:paraId="01FBDDDE" w14:textId="77777777" w:rsidR="000B0D86" w:rsidRPr="000C4EE1" w:rsidRDefault="000B0D86" w:rsidP="000B0D86">
      <w:pPr>
        <w:rPr>
          <w:rStyle w:val="StyleStyleBold12pt"/>
        </w:rPr>
      </w:pPr>
      <w:r w:rsidRPr="000C4EE1">
        <w:rPr>
          <w:rStyle w:val="StyleStyleBold12pt"/>
        </w:rPr>
        <w:t>Liberty Voice, 2014,</w:t>
      </w:r>
      <w:r w:rsidRPr="000C4EE1">
        <w:rPr>
          <w:rStyle w:val="StyleStyleBold12pt"/>
          <w:b w:val="0"/>
        </w:rPr>
        <w:t xml:space="preserve"> (“Global Warming: Top Evidence That It Is Real”, March 29, 2014 accessed on 7/19/2014 at http://guardianlv.com/2014/03/global-warming-top-evidence-that-it-is-real/)</w:t>
      </w:r>
    </w:p>
    <w:p w14:paraId="367B44F2" w14:textId="77777777" w:rsidR="000B0D86" w:rsidRPr="000C4EE1" w:rsidRDefault="000B0D86" w:rsidP="000B0D86"/>
    <w:p w14:paraId="3210D3B4" w14:textId="77777777" w:rsidR="000B0D86" w:rsidRPr="000C4EE1" w:rsidRDefault="000B0D86" w:rsidP="000B0D86">
      <w:pPr>
        <w:rPr>
          <w:sz w:val="14"/>
        </w:rPr>
      </w:pPr>
      <w:r w:rsidRPr="000C4EE1">
        <w:rPr>
          <w:sz w:val="14"/>
        </w:rPr>
        <w:t xml:space="preserve">Climate fluctuated in temperature throughout Earth’s history due to geological upheavals, a slight change in the planet’s orbit, or when the sun’s energy production varied. However, </w:t>
      </w:r>
      <w:r w:rsidRPr="000C4EE1">
        <w:rPr>
          <w:rStyle w:val="StyleBoldUnderline"/>
        </w:rPr>
        <w:t xml:space="preserve">in the last 200 years, human activity is the primary cause of </w:t>
      </w:r>
      <w:proofErr w:type="gramStart"/>
      <w:r w:rsidRPr="000C4EE1">
        <w:rPr>
          <w:rStyle w:val="StyleBoldUnderline"/>
        </w:rPr>
        <w:t>the of</w:t>
      </w:r>
      <w:proofErr w:type="gramEnd"/>
      <w:r w:rsidRPr="000C4EE1">
        <w:rPr>
          <w:rStyle w:val="StyleBoldUnderline"/>
        </w:rPr>
        <w:t xml:space="preserve"> rising </w:t>
      </w:r>
      <w:r w:rsidRPr="000C4EE1">
        <w:rPr>
          <w:sz w:val="14"/>
        </w:rPr>
        <w:t>global</w:t>
      </w:r>
      <w:r w:rsidRPr="000C4EE1">
        <w:rPr>
          <w:rStyle w:val="StyleBoldUnderline"/>
        </w:rPr>
        <w:t xml:space="preserve"> temperature, raising it by </w:t>
      </w:r>
      <w:r w:rsidRPr="000C4EE1">
        <w:rPr>
          <w:sz w:val="14"/>
        </w:rPr>
        <w:t>about</w:t>
      </w:r>
      <w:r w:rsidRPr="000C4EE1">
        <w:rPr>
          <w:rStyle w:val="StyleBoldUnderline"/>
        </w:rPr>
        <w:t xml:space="preserve"> 1.4°F since the early 20th century, according to NCDC.</w:t>
      </w:r>
      <w:r w:rsidRPr="000C4EE1">
        <w:rPr>
          <w:sz w:val="14"/>
        </w:rPr>
        <w:t xml:space="preserve"> By </w:t>
      </w:r>
      <w:r w:rsidRPr="000C4EE1">
        <w:rPr>
          <w:rStyle w:val="StyleBoldUnderline"/>
        </w:rPr>
        <w:t>taking samples from the Antarctic ice cores, scientists have also measured the amount of carbon dioxide and methane and found that they have increased by about 38 percent and 148 percent, respectively, since the dawn of the Industrial Revolution in the 1750s.</w:t>
      </w:r>
    </w:p>
    <w:p w14:paraId="4A967E6D" w14:textId="77777777" w:rsidR="000B0D86" w:rsidRPr="000C4EE1" w:rsidRDefault="000B0D86" w:rsidP="000B0D86"/>
    <w:p w14:paraId="0A7CF3DE" w14:textId="77777777" w:rsidR="000B0D86" w:rsidRPr="000C4EE1" w:rsidRDefault="000B0D86" w:rsidP="000B0D86">
      <w:pPr>
        <w:rPr>
          <w:sz w:val="14"/>
        </w:rPr>
      </w:pPr>
      <w:r w:rsidRPr="000C4EE1">
        <w:rPr>
          <w:rStyle w:val="StyleBoldUnderline"/>
        </w:rPr>
        <w:t xml:space="preserve">Over the past 100 years, sea levels rose at an average rate of 1.7 millimeters per year based on tide gauge observations. Since 1993, however, the rate of rising sea levels has increased to about 3.5 millimeters per year. </w:t>
      </w:r>
      <w:r w:rsidRPr="000C4EE1">
        <w:rPr>
          <w:sz w:val="14"/>
        </w:rPr>
        <w:t xml:space="preserve">Recent satellite imaging also revealed that </w:t>
      </w:r>
      <w:r w:rsidRPr="000C4EE1">
        <w:rPr>
          <w:rStyle w:val="StyleBoldUnderline"/>
        </w:rPr>
        <w:t>worldwide sea levels have risen between 4 to 8 inches.</w:t>
      </w:r>
      <w:r w:rsidRPr="000C4EE1">
        <w:rPr>
          <w:sz w:val="14"/>
        </w:rPr>
        <w:t xml:space="preserve"> </w:t>
      </w:r>
      <w:r w:rsidRPr="000C4EE1">
        <w:rPr>
          <w:rStyle w:val="StyleBoldUnderline"/>
        </w:rPr>
        <w:t xml:space="preserve">When climate temperature increases, water absorbs some of that heat which causes the oceans to expand. It also causes ice to melt, particularly from Greenland, polar caps, and mountain glaciers, which </w:t>
      </w:r>
      <w:proofErr w:type="gramStart"/>
      <w:r w:rsidRPr="000C4EE1">
        <w:rPr>
          <w:rStyle w:val="StyleBoldUnderline"/>
        </w:rPr>
        <w:t>contributes</w:t>
      </w:r>
      <w:proofErr w:type="gramEnd"/>
      <w:r w:rsidRPr="000C4EE1">
        <w:rPr>
          <w:rStyle w:val="StyleBoldUnderline"/>
        </w:rPr>
        <w:t xml:space="preserve"> to greater amounts of liquid water.</w:t>
      </w:r>
      <w:r w:rsidRPr="000C4EE1">
        <w:rPr>
          <w:sz w:val="14"/>
        </w:rPr>
        <w:t xml:space="preserve"> </w:t>
      </w:r>
      <w:r w:rsidRPr="000C4EE1">
        <w:rPr>
          <w:rStyle w:val="StyleBoldUnderline"/>
        </w:rPr>
        <w:t>Higher temperature also causes large chunks of Antarctica’s ice to break off</w:t>
      </w:r>
      <w:r w:rsidRPr="000C4EE1">
        <w:rPr>
          <w:sz w:val="14"/>
        </w:rPr>
        <w:t xml:space="preserve">, such as the one that broke off from Pine Island Glacier on July 2013. At this rate, </w:t>
      </w:r>
      <w:r w:rsidRPr="000C4EE1">
        <w:rPr>
          <w:rStyle w:val="StyleBoldUnderline"/>
        </w:rPr>
        <w:t>it is very likely that, by 2100, major coastal cities will be swamped or partially submerged, such as New York City, Miami, and London</w:t>
      </w:r>
      <w:r w:rsidRPr="000C4EE1">
        <w:rPr>
          <w:sz w:val="14"/>
        </w:rPr>
        <w:t>.</w:t>
      </w:r>
    </w:p>
    <w:p w14:paraId="76A43E12" w14:textId="77777777" w:rsidR="000B0D86" w:rsidRPr="000C4EE1" w:rsidRDefault="000B0D86" w:rsidP="000B0D86"/>
    <w:p w14:paraId="15EE421C" w14:textId="77777777" w:rsidR="000B0D86" w:rsidRPr="000C4EE1" w:rsidRDefault="000B0D86" w:rsidP="000B0D86">
      <w:pPr>
        <w:rPr>
          <w:rStyle w:val="StyleBoldUnderline"/>
        </w:rPr>
      </w:pPr>
      <w:r w:rsidRPr="000C4EE1">
        <w:rPr>
          <w:sz w:val="14"/>
        </w:rPr>
        <w:t xml:space="preserve">Global </w:t>
      </w:r>
      <w:r w:rsidRPr="000C4EE1">
        <w:rPr>
          <w:rStyle w:val="StyleBoldUnderline"/>
        </w:rPr>
        <w:t>warming</w:t>
      </w:r>
      <w:r w:rsidRPr="000C4EE1">
        <w:rPr>
          <w:sz w:val="14"/>
        </w:rPr>
        <w:t xml:space="preserve"> had</w:t>
      </w:r>
      <w:r w:rsidRPr="000C4EE1">
        <w:rPr>
          <w:rStyle w:val="StyleBoldUnderline"/>
        </w:rPr>
        <w:t xml:space="preserve"> happened several times during the last 10 to 15 million years, but never at rate that is happening recently.</w:t>
      </w:r>
      <w:r w:rsidRPr="000C4EE1">
        <w:rPr>
          <w:sz w:val="14"/>
        </w:rPr>
        <w:t xml:space="preserve"> </w:t>
      </w:r>
      <w:r w:rsidRPr="000C4EE1">
        <w:rPr>
          <w:rStyle w:val="StyleBoldUnderline"/>
        </w:rPr>
        <w:t>Scientists examined trapped air bubbles in the Antarctic ice core that recorded about 800,000 years of Earth’s atmospheric history</w:t>
      </w:r>
      <w:r w:rsidRPr="000C4EE1">
        <w:rPr>
          <w:sz w:val="14"/>
        </w:rPr>
        <w:t>. Within this time frame, the Earth had a fluctuation of 170 to 300 parts per million (ppm) of carbon dioxide. This equates to about 35 percent of the amount of atmospheric carbon dioxide since the dawn of the Industrial Revolution.</w:t>
      </w:r>
      <w:r w:rsidRPr="000C4EE1">
        <w:rPr>
          <w:rStyle w:val="StyleBoldUnderline"/>
        </w:rPr>
        <w:t xml:space="preserve"> With the burning of fossil fuel contributing to about 80 percent of the rise in carbon dioxide gas </w:t>
      </w:r>
      <w:r w:rsidRPr="000C4EE1">
        <w:rPr>
          <w:sz w:val="14"/>
        </w:rPr>
        <w:t>and with deforestation and modern agriculture contributing to about 20 percent of the remaining amount,</w:t>
      </w:r>
      <w:r w:rsidRPr="000C4EE1">
        <w:rPr>
          <w:rStyle w:val="StyleBoldUnderline"/>
        </w:rPr>
        <w:t xml:space="preserve"> current levels are nearly 400 ppm, </w:t>
      </w:r>
      <w:r w:rsidRPr="000C4EE1">
        <w:rPr>
          <w:sz w:val="14"/>
        </w:rPr>
        <w:t>according to NOAA</w:t>
      </w:r>
      <w:r w:rsidRPr="000C4EE1">
        <w:rPr>
          <w:rStyle w:val="StyleBoldUnderline"/>
        </w:rPr>
        <w:t xml:space="preserve">. This </w:t>
      </w:r>
      <w:r w:rsidRPr="000C4EE1">
        <w:rPr>
          <w:sz w:val="14"/>
        </w:rPr>
        <w:t xml:space="preserve">sharp </w:t>
      </w:r>
      <w:r w:rsidRPr="000C4EE1">
        <w:rPr>
          <w:rStyle w:val="StyleBoldUnderline"/>
        </w:rPr>
        <w:t xml:space="preserve">jump in carbon dioxide level is the highest </w:t>
      </w:r>
      <w:r w:rsidRPr="000C4EE1">
        <w:rPr>
          <w:sz w:val="14"/>
        </w:rPr>
        <w:t>ever</w:t>
      </w:r>
      <w:r w:rsidRPr="000C4EE1">
        <w:rPr>
          <w:rStyle w:val="StyleBoldUnderline"/>
        </w:rPr>
        <w:t xml:space="preserve"> in the last 800,000 years.</w:t>
      </w:r>
    </w:p>
    <w:p w14:paraId="339DD96C" w14:textId="77777777" w:rsidR="00A6194F" w:rsidRPr="000C4EE1" w:rsidRDefault="00A6194F" w:rsidP="000B0D86">
      <w:pPr>
        <w:rPr>
          <w:rStyle w:val="StyleBoldUnderline"/>
        </w:rPr>
      </w:pPr>
    </w:p>
    <w:p w14:paraId="2186CD6E" w14:textId="77777777" w:rsidR="00A6194F" w:rsidRPr="000C4EE1" w:rsidRDefault="00A6194F" w:rsidP="00A6194F">
      <w:pPr>
        <w:keepNext/>
        <w:keepLines/>
        <w:spacing w:before="200"/>
        <w:outlineLvl w:val="3"/>
        <w:rPr>
          <w:rFonts w:eastAsia="ＭＳ ゴシック" w:cs="Times New Roman"/>
          <w:b/>
          <w:iCs/>
        </w:rPr>
      </w:pPr>
      <w:r w:rsidRPr="000C4EE1">
        <w:rPr>
          <w:rFonts w:eastAsia="ＭＳ ゴシック" w:cs="Times New Roman"/>
          <w:b/>
          <w:iCs/>
        </w:rPr>
        <w:t>Global warming is anthropogenic and c02 emissions are primary driver</w:t>
      </w:r>
    </w:p>
    <w:p w14:paraId="4B83BF5D" w14:textId="77777777" w:rsidR="00A6194F" w:rsidRPr="000C4EE1" w:rsidRDefault="00A6194F" w:rsidP="00A6194F">
      <w:pPr>
        <w:rPr>
          <w:rFonts w:eastAsia="Calibri"/>
        </w:rPr>
      </w:pPr>
      <w:proofErr w:type="spellStart"/>
      <w:r w:rsidRPr="000C4EE1">
        <w:rPr>
          <w:rFonts w:eastAsia="Calibri"/>
          <w:b/>
          <w:bCs/>
          <w:sz w:val="26"/>
        </w:rPr>
        <w:t>Ekwurzel</w:t>
      </w:r>
      <w:proofErr w:type="spellEnd"/>
      <w:r w:rsidRPr="000C4EE1">
        <w:rPr>
          <w:rFonts w:eastAsia="Calibri"/>
          <w:b/>
          <w:bCs/>
          <w:sz w:val="26"/>
        </w:rPr>
        <w:t>, 2009</w:t>
      </w:r>
      <w:r w:rsidRPr="000C4EE1">
        <w:rPr>
          <w:rFonts w:eastAsia="Calibri"/>
        </w:rPr>
        <w:t xml:space="preserve"> (Brenda, </w:t>
      </w:r>
      <w:proofErr w:type="spellStart"/>
      <w:r w:rsidRPr="000C4EE1">
        <w:rPr>
          <w:rFonts w:eastAsia="Calibri"/>
        </w:rPr>
        <w:t>Ekwurzel</w:t>
      </w:r>
      <w:proofErr w:type="spellEnd"/>
      <w:r w:rsidRPr="000C4EE1">
        <w:rPr>
          <w:rFonts w:eastAsia="Calibri"/>
        </w:rPr>
        <w:t>, Senior climate scientist, “How Do We Know that Humans Are the Major Cause of Global Warming?”</w:t>
      </w:r>
      <w:proofErr w:type="gramStart"/>
      <w:r w:rsidRPr="000C4EE1">
        <w:rPr>
          <w:rFonts w:eastAsia="Calibri"/>
        </w:rPr>
        <w:t>,http</w:t>
      </w:r>
      <w:proofErr w:type="gramEnd"/>
      <w:r w:rsidRPr="000C4EE1">
        <w:rPr>
          <w:rFonts w:eastAsia="Calibri"/>
        </w:rPr>
        <w:t>://www.ucsusa.org/global_warming/science_and_impacts/science/human-contribution-to-gw-faq.html)</w:t>
      </w:r>
    </w:p>
    <w:p w14:paraId="18513ACA" w14:textId="77777777" w:rsidR="00A6194F" w:rsidRPr="000C4EE1" w:rsidRDefault="00A6194F" w:rsidP="00A6194F">
      <w:pPr>
        <w:rPr>
          <w:rFonts w:eastAsia="Calibri"/>
          <w:bCs/>
        </w:rPr>
      </w:pPr>
    </w:p>
    <w:p w14:paraId="7F490F5A" w14:textId="77777777" w:rsidR="00A6194F" w:rsidRPr="000C4EE1" w:rsidRDefault="00A6194F" w:rsidP="00A6194F">
      <w:pPr>
        <w:rPr>
          <w:rFonts w:eastAsia="Calibri"/>
          <w:bCs/>
          <w:u w:val="single"/>
        </w:rPr>
      </w:pPr>
      <w:r w:rsidRPr="000C4EE1">
        <w:rPr>
          <w:rFonts w:eastAsia="Calibri"/>
          <w:bCs/>
          <w:u w:val="single"/>
        </w:rPr>
        <w:t>The Fourth Assessment Report of the</w:t>
      </w:r>
      <w:r w:rsidRPr="000C4EE1">
        <w:rPr>
          <w:rFonts w:eastAsia="Calibri"/>
          <w:bCs/>
          <w:sz w:val="14"/>
        </w:rPr>
        <w:t xml:space="preserve"> Intergovernmental Panel on Climate Change (</w:t>
      </w:r>
      <w:r w:rsidRPr="000C4EE1">
        <w:rPr>
          <w:rFonts w:eastAsia="Calibri"/>
          <w:bCs/>
          <w:u w:val="single"/>
        </w:rPr>
        <w:t>IPCC</w:t>
      </w:r>
      <w:r w:rsidRPr="000C4EE1">
        <w:rPr>
          <w:rFonts w:eastAsia="Calibri"/>
          <w:bCs/>
          <w:sz w:val="14"/>
        </w:rPr>
        <w:t xml:space="preserve">) </w:t>
      </w:r>
      <w:r w:rsidRPr="000C4EE1">
        <w:rPr>
          <w:rFonts w:eastAsia="Calibri"/>
          <w:bCs/>
          <w:u w:val="single"/>
        </w:rPr>
        <w:t>states</w:t>
      </w:r>
      <w:r w:rsidRPr="000C4EE1">
        <w:rPr>
          <w:rFonts w:eastAsia="Calibri"/>
          <w:bCs/>
          <w:sz w:val="14"/>
        </w:rPr>
        <w:t xml:space="preserve">: it is </w:t>
      </w:r>
      <w:r w:rsidRPr="000C4EE1">
        <w:rPr>
          <w:rFonts w:eastAsia="Calibri"/>
          <w:bCs/>
          <w:u w:val="single"/>
        </w:rPr>
        <w:t xml:space="preserve">a greater than a 90 percent certainty that emissions of heat-trapping gases from human activities have caused “most of the observed increase in globally averaged temperatures since the mid-20th century.” </w:t>
      </w:r>
      <w:r w:rsidRPr="000C4EE1">
        <w:rPr>
          <w:rFonts w:eastAsia="Calibri"/>
          <w:bCs/>
          <w:sz w:val="14"/>
        </w:rPr>
        <w:t>We all know that warming—and cooling—has happened in the past, and long before humans were around. Many factors (called “climate drivers”) can influence Earth’s climate—such as changes in the sun’s intensity and volcanic eruptions, as well as heat-trapping gases in the atmosphere</w:t>
      </w:r>
      <w:proofErr w:type="gramStart"/>
      <w:r w:rsidRPr="000C4EE1">
        <w:rPr>
          <w:rFonts w:eastAsia="Calibri"/>
          <w:bCs/>
          <w:sz w:val="14"/>
        </w:rPr>
        <w:t>.</w:t>
      </w:r>
      <w:r w:rsidRPr="000C4EE1">
        <w:rPr>
          <w:rFonts w:eastAsia="Calibri"/>
          <w:bCs/>
          <w:sz w:val="12"/>
        </w:rPr>
        <w:t>¶</w:t>
      </w:r>
      <w:proofErr w:type="gramEnd"/>
      <w:r w:rsidRPr="000C4EE1">
        <w:rPr>
          <w:rFonts w:eastAsia="Calibri"/>
          <w:bCs/>
          <w:sz w:val="14"/>
        </w:rPr>
        <w:t xml:space="preserve"> So how do scientists know that today’s warming is primarily caused by humans putting too much carbon in the atmosphere when we burn coal, oil, and gas or cut down forests?</w:t>
      </w:r>
      <w:r w:rsidRPr="000C4EE1">
        <w:rPr>
          <w:rFonts w:eastAsia="Calibri"/>
          <w:bCs/>
          <w:sz w:val="12"/>
        </w:rPr>
        <w:t>¶</w:t>
      </w:r>
      <w:r w:rsidRPr="000C4EE1">
        <w:rPr>
          <w:rFonts w:eastAsia="Calibri"/>
          <w:bCs/>
          <w:sz w:val="14"/>
        </w:rPr>
        <w:t xml:space="preserve"> There are human fingerprints on carbon overload. </w:t>
      </w:r>
      <w:r w:rsidRPr="000C4EE1">
        <w:rPr>
          <w:rFonts w:eastAsia="Calibri"/>
          <w:bCs/>
          <w:u w:val="single"/>
        </w:rPr>
        <w:t>When humans burn coal, oil and gas (fossil fuels) to generate electricity or drive our cars, carbon dioxide is released into the atmosphere, where it traps heat. A carbon molecule that comes from fossil fuels and deforestation is “lighter” than the combined signal of those from other sources. As scientists measure the “weight” of carbon in the atmosphere over time they see a clear increase in the lighter molecules from fossil fuel and deforestation sources that correspond closely to the known trend in emissions</w:t>
      </w:r>
      <w:proofErr w:type="gramStart"/>
      <w:r w:rsidRPr="000C4EE1">
        <w:rPr>
          <w:rFonts w:eastAsia="Calibri"/>
          <w:bCs/>
          <w:u w:val="single"/>
        </w:rPr>
        <w:t>.</w:t>
      </w:r>
      <w:r w:rsidRPr="000C4EE1">
        <w:rPr>
          <w:rFonts w:eastAsia="Calibri"/>
          <w:bCs/>
          <w:sz w:val="12"/>
        </w:rPr>
        <w:t>¶</w:t>
      </w:r>
      <w:proofErr w:type="gramEnd"/>
      <w:r w:rsidRPr="000C4EE1">
        <w:rPr>
          <w:rFonts w:eastAsia="Calibri"/>
          <w:bCs/>
          <w:sz w:val="12"/>
          <w:u w:val="single"/>
        </w:rPr>
        <w:t xml:space="preserve"> </w:t>
      </w:r>
      <w:r w:rsidRPr="000C4EE1">
        <w:rPr>
          <w:rFonts w:eastAsia="Calibri"/>
          <w:bCs/>
          <w:u w:val="single"/>
        </w:rPr>
        <w:t>Natural changes alone can’t explain the temperature changes we’ve seen.</w:t>
      </w:r>
      <w:r w:rsidRPr="000C4EE1">
        <w:rPr>
          <w:rFonts w:eastAsia="Calibri"/>
          <w:bCs/>
          <w:sz w:val="14"/>
        </w:rPr>
        <w:t xml:space="preserve"> For a computer model to accurately project the future climate, scientists must first ensure that it accurately reproduces observed temperature changes. When the models include only recorded natural climate drivers—such as the sun’s intensity—the models cannot accurately reproduce the observed warming of the past </w:t>
      </w:r>
      <w:proofErr w:type="gramStart"/>
      <w:r w:rsidRPr="000C4EE1">
        <w:rPr>
          <w:rFonts w:eastAsia="Calibri"/>
          <w:bCs/>
          <w:sz w:val="14"/>
        </w:rPr>
        <w:t>half century</w:t>
      </w:r>
      <w:proofErr w:type="gramEnd"/>
      <w:r w:rsidRPr="000C4EE1">
        <w:rPr>
          <w:rFonts w:eastAsia="Calibri"/>
          <w:bCs/>
          <w:sz w:val="14"/>
        </w:rPr>
        <w:t>. When human-induced climate drivers are also included in the models, then they accurately capture recent temperature increases in the atmosphere and in the oceans</w:t>
      </w:r>
      <w:proofErr w:type="gramStart"/>
      <w:r w:rsidRPr="000C4EE1">
        <w:rPr>
          <w:rFonts w:eastAsia="Calibri"/>
          <w:bCs/>
          <w:sz w:val="14"/>
        </w:rPr>
        <w:t>.[</w:t>
      </w:r>
      <w:proofErr w:type="gramEnd"/>
      <w:r w:rsidRPr="000C4EE1">
        <w:rPr>
          <w:rFonts w:eastAsia="Calibri"/>
          <w:bCs/>
          <w:sz w:val="14"/>
        </w:rPr>
        <w:t>4,5,6] When all the natural and human-induced climate drivers are compared to one another, the dramatic accumulation of carbon from human sources is by far the largest climate change driver over the past half century.</w:t>
      </w:r>
      <w:r w:rsidRPr="000C4EE1">
        <w:rPr>
          <w:rFonts w:eastAsia="Calibri"/>
          <w:bCs/>
          <w:sz w:val="12"/>
        </w:rPr>
        <w:t>¶</w:t>
      </w:r>
      <w:r w:rsidRPr="000C4EE1">
        <w:rPr>
          <w:rFonts w:eastAsia="Calibri"/>
          <w:bCs/>
          <w:sz w:val="14"/>
        </w:rPr>
        <w:t xml:space="preserve"> Lower-level atmosphere—which contains the carbon load—is expanding. The boundary between the lower atmosphere (troposphere) and the higher atmosphere (stratosphere) has shifted upward in recent decades. See the ozone FAQ for a figure illustrating the layers of the atmosphere</w:t>
      </w:r>
      <w:proofErr w:type="gramStart"/>
      <w:r w:rsidRPr="000C4EE1">
        <w:rPr>
          <w:rFonts w:eastAsia="Calibri"/>
          <w:bCs/>
          <w:sz w:val="14"/>
        </w:rPr>
        <w:t>.[</w:t>
      </w:r>
      <w:proofErr w:type="gramEnd"/>
      <w:r w:rsidRPr="000C4EE1">
        <w:rPr>
          <w:rFonts w:eastAsia="Calibri"/>
          <w:bCs/>
          <w:sz w:val="14"/>
        </w:rPr>
        <w:t>6,7,8] This boundary has likely changed because heat-trapping gases accumulate in the lower atmosphere and that atmospheric layer expands as it heats up (much like warming the air in a balloon). And because less heat is escaping into the higher atmosphere, it is likely cooling. This differential would not occur if the sun was the sole climate driver, as solar changes would warm both atmospheric layers, and certainly would not have warmed one while cooling the other</w:t>
      </w:r>
      <w:proofErr w:type="gramStart"/>
      <w:r w:rsidRPr="000C4EE1">
        <w:rPr>
          <w:rFonts w:eastAsia="Calibri"/>
          <w:bCs/>
          <w:sz w:val="14"/>
        </w:rPr>
        <w:t>.</w:t>
      </w:r>
      <w:r w:rsidRPr="000C4EE1">
        <w:rPr>
          <w:rFonts w:eastAsia="Calibri"/>
          <w:bCs/>
          <w:sz w:val="12"/>
        </w:rPr>
        <w:t>¶</w:t>
      </w:r>
      <w:proofErr w:type="gramEnd"/>
      <w:r w:rsidRPr="000C4EE1">
        <w:rPr>
          <w:rFonts w:eastAsia="Calibri"/>
          <w:bCs/>
          <w:sz w:val="14"/>
        </w:rPr>
        <w:t xml:space="preserve"> Direct evidence of human contribution to atmospheric CO2</w:t>
      </w:r>
      <w:r w:rsidRPr="000C4EE1">
        <w:rPr>
          <w:rFonts w:eastAsia="Calibri"/>
          <w:bCs/>
          <w:sz w:val="12"/>
        </w:rPr>
        <w:t>¶</w:t>
      </w:r>
      <w:r w:rsidRPr="000C4EE1">
        <w:rPr>
          <w:rFonts w:eastAsia="Calibri"/>
          <w:bCs/>
          <w:sz w:val="14"/>
        </w:rPr>
        <w:t xml:space="preserve"> Carbon dioxide (</w:t>
      </w:r>
      <w:r w:rsidRPr="000C4EE1">
        <w:rPr>
          <w:rFonts w:eastAsia="Calibri"/>
          <w:bCs/>
          <w:u w:val="single"/>
        </w:rPr>
        <w:t>CO2) is the main heat-trapping gas</w:t>
      </w:r>
      <w:r w:rsidRPr="000C4EE1">
        <w:rPr>
          <w:rFonts w:eastAsia="Calibri"/>
          <w:bCs/>
          <w:sz w:val="14"/>
        </w:rPr>
        <w:t xml:space="preserve"> largely </w:t>
      </w:r>
      <w:r w:rsidRPr="000C4EE1">
        <w:rPr>
          <w:rFonts w:eastAsia="Calibri"/>
          <w:bCs/>
          <w:u w:val="single"/>
        </w:rPr>
        <w:t>responsible for most of the</w:t>
      </w:r>
      <w:r w:rsidRPr="000C4EE1">
        <w:rPr>
          <w:rFonts w:eastAsia="Calibri"/>
          <w:bCs/>
          <w:sz w:val="14"/>
        </w:rPr>
        <w:t xml:space="preserve"> average </w:t>
      </w:r>
      <w:r w:rsidRPr="000C4EE1">
        <w:rPr>
          <w:rFonts w:eastAsia="Calibri"/>
          <w:bCs/>
          <w:u w:val="single"/>
        </w:rPr>
        <w:t>warming over the past several decades.</w:t>
      </w:r>
      <w:r w:rsidRPr="000C4EE1">
        <w:rPr>
          <w:rFonts w:eastAsia="Calibri"/>
          <w:bCs/>
          <w:sz w:val="14"/>
        </w:rPr>
        <w:t xml:space="preserve"> To compare how CO2 stacks up in influence to the many other important heat-trapping gases contributing to climate change see the CO2 FAQ. </w:t>
      </w:r>
      <w:r w:rsidRPr="000C4EE1">
        <w:rPr>
          <w:rFonts w:eastAsia="Calibri"/>
          <w:sz w:val="14"/>
        </w:rPr>
        <w:t>There is a way that</w:t>
      </w:r>
      <w:r w:rsidRPr="000C4EE1">
        <w:rPr>
          <w:rFonts w:eastAsia="Calibri"/>
          <w:bCs/>
          <w:u w:val="single"/>
        </w:rPr>
        <w:t xml:space="preserve"> scientists can </w:t>
      </w:r>
      <w:r w:rsidRPr="000C4EE1">
        <w:rPr>
          <w:rFonts w:eastAsia="Calibri"/>
          <w:sz w:val="14"/>
        </w:rPr>
        <w:t>tease apart the atmospheric concentration of CO2 to</w:t>
      </w:r>
      <w:r w:rsidRPr="000C4EE1">
        <w:rPr>
          <w:rFonts w:eastAsia="Calibri"/>
          <w:bCs/>
          <w:u w:val="single"/>
        </w:rPr>
        <w:t xml:space="preserve"> see how much of the CO2 is from natural sources and how much is from combusted fossil fuel sources</w:t>
      </w:r>
      <w:proofErr w:type="gramStart"/>
      <w:r w:rsidRPr="000C4EE1">
        <w:rPr>
          <w:rFonts w:eastAsia="Calibri"/>
          <w:bCs/>
          <w:u w:val="single"/>
        </w:rPr>
        <w:t>.</w:t>
      </w:r>
      <w:r w:rsidRPr="000C4EE1">
        <w:rPr>
          <w:rFonts w:eastAsia="Calibri"/>
          <w:bCs/>
          <w:sz w:val="12"/>
        </w:rPr>
        <w:t>¶</w:t>
      </w:r>
      <w:proofErr w:type="gramEnd"/>
      <w:r w:rsidRPr="000C4EE1">
        <w:rPr>
          <w:rFonts w:eastAsia="Calibri"/>
          <w:bCs/>
          <w:sz w:val="14"/>
        </w:rPr>
        <w:t xml:space="preserve"> </w:t>
      </w:r>
      <w:r w:rsidRPr="000C4EE1">
        <w:rPr>
          <w:rFonts w:eastAsia="Calibri"/>
          <w:bCs/>
          <w:u w:val="single"/>
        </w:rPr>
        <w:t>The atmospheric concentration of CO2 has increased from a pre-industrial era</w:t>
      </w:r>
      <w:r w:rsidRPr="000C4EE1">
        <w:rPr>
          <w:rFonts w:eastAsia="Calibri"/>
          <w:bCs/>
          <w:sz w:val="14"/>
        </w:rPr>
        <w:t xml:space="preserve"> (AD 1000 – 1750) concentration of approximately 280 parts per million (ppm) </w:t>
      </w:r>
      <w:r w:rsidRPr="000C4EE1">
        <w:rPr>
          <w:rFonts w:eastAsia="Calibri"/>
          <w:bCs/>
          <w:u w:val="single"/>
        </w:rPr>
        <w:t>to around 383 ppm, as measured at Mauna Loa, Hawaii in 2007.</w:t>
      </w:r>
      <w:r w:rsidRPr="000C4EE1">
        <w:rPr>
          <w:rFonts w:eastAsia="Calibri"/>
          <w:bCs/>
          <w:sz w:val="14"/>
        </w:rPr>
        <w:t xml:space="preserve"> </w:t>
      </w:r>
      <w:r w:rsidRPr="000C4EE1">
        <w:rPr>
          <w:rFonts w:eastAsia="Calibri"/>
          <w:bCs/>
          <w:u w:val="single"/>
        </w:rPr>
        <w:t>The carbon in the atmospheric CO2 contains information about its source, so that scientists can tell that fossil fuel emissions comprise the largest source of the increase</w:t>
      </w:r>
      <w:r w:rsidRPr="000C4EE1">
        <w:rPr>
          <w:rFonts w:eastAsia="Calibri"/>
          <w:bCs/>
          <w:sz w:val="14"/>
        </w:rPr>
        <w:t xml:space="preserve"> since the pre-industrial era</w:t>
      </w:r>
      <w:proofErr w:type="gramStart"/>
      <w:r w:rsidRPr="000C4EE1">
        <w:rPr>
          <w:rFonts w:eastAsia="Calibri"/>
          <w:bCs/>
          <w:sz w:val="14"/>
        </w:rPr>
        <w:t>.</w:t>
      </w:r>
      <w:r w:rsidRPr="000C4EE1">
        <w:rPr>
          <w:rFonts w:eastAsia="Calibri"/>
          <w:bCs/>
          <w:sz w:val="12"/>
        </w:rPr>
        <w:t>¶</w:t>
      </w:r>
      <w:proofErr w:type="gramEnd"/>
      <w:r w:rsidRPr="000C4EE1">
        <w:rPr>
          <w:rFonts w:eastAsia="Calibri"/>
          <w:bCs/>
          <w:sz w:val="14"/>
        </w:rPr>
        <w:t xml:space="preserve"> Here’s how scientists know. </w:t>
      </w:r>
      <w:r w:rsidRPr="000C4EE1">
        <w:rPr>
          <w:rFonts w:eastAsia="Calibri"/>
          <w:sz w:val="14"/>
        </w:rPr>
        <w:t>The same elements</w:t>
      </w:r>
      <w:r w:rsidRPr="000C4EE1">
        <w:rPr>
          <w:rFonts w:eastAsia="Calibri"/>
          <w:bCs/>
          <w:sz w:val="14"/>
        </w:rPr>
        <w:t xml:space="preserve"> (i.e. same number of protons in the nucleus) </w:t>
      </w:r>
      <w:r w:rsidRPr="000C4EE1">
        <w:rPr>
          <w:rFonts w:eastAsia="Calibri"/>
          <w:sz w:val="14"/>
        </w:rPr>
        <w:t>with different mass numbers (arising from the different numbers of neutrons in the nucleus) are called isotopes</w:t>
      </w:r>
      <w:r w:rsidRPr="000C4EE1">
        <w:rPr>
          <w:rFonts w:eastAsia="Calibri"/>
          <w:bCs/>
          <w:sz w:val="14"/>
        </w:rPr>
        <w:t xml:space="preserve">. Each </w:t>
      </w:r>
      <w:proofErr w:type="gramStart"/>
      <w:r w:rsidRPr="000C4EE1">
        <w:rPr>
          <w:rFonts w:eastAsia="Calibri"/>
          <w:bCs/>
          <w:sz w:val="14"/>
        </w:rPr>
        <w:t>carbon</w:t>
      </w:r>
      <w:proofErr w:type="gramEnd"/>
      <w:r w:rsidRPr="000C4EE1">
        <w:rPr>
          <w:rFonts w:eastAsia="Calibri"/>
          <w:bCs/>
          <w:sz w:val="14"/>
        </w:rPr>
        <w:t xml:space="preserve"> molecule has six protons in the nucleus, but there are many different isotopes with varying numbers of neutrons in the nucleus. </w:t>
      </w:r>
      <w:r w:rsidRPr="000C4EE1">
        <w:rPr>
          <w:rFonts w:eastAsia="Calibri"/>
          <w:bCs/>
          <w:u w:val="single"/>
        </w:rPr>
        <w:t xml:space="preserve">Carbon isotopes from different sources are “lighter” (high negative value) or heavier (lower negative value). For example, carbon from ocean is the standard with a value of “0” while carbon from fossil fuels ranges from -20 to -32. While atmospheric carbon has an average value of -5 to -9, it is becoming “lighter” over time as carbon from fossil fuels become more abundant in the atmosphere </w:t>
      </w:r>
    </w:p>
    <w:p w14:paraId="49AAD741" w14:textId="77777777" w:rsidR="00A6194F" w:rsidRPr="000C4EE1" w:rsidRDefault="00A6194F" w:rsidP="000B0D86">
      <w:pPr>
        <w:rPr>
          <w:rStyle w:val="StyleBoldUnderline"/>
        </w:rPr>
      </w:pPr>
    </w:p>
    <w:p w14:paraId="1AA69F08" w14:textId="77777777" w:rsidR="00A6194F" w:rsidRPr="000C4EE1" w:rsidRDefault="00A6194F" w:rsidP="000B0D86">
      <w:pPr>
        <w:rPr>
          <w:rStyle w:val="StyleBoldUnderline"/>
        </w:rPr>
      </w:pPr>
    </w:p>
    <w:p w14:paraId="052FB201" w14:textId="11CC82E8" w:rsidR="00A6194F" w:rsidRPr="000C4EE1" w:rsidRDefault="00A6194F" w:rsidP="00A6194F">
      <w:pPr>
        <w:pStyle w:val="Heading3"/>
      </w:pPr>
      <w:r w:rsidRPr="000C4EE1">
        <w:t>Not Real/Anthropogenic</w:t>
      </w:r>
    </w:p>
    <w:p w14:paraId="6DC6B264" w14:textId="77777777" w:rsidR="00A6194F" w:rsidRPr="000C4EE1" w:rsidRDefault="00A6194F" w:rsidP="00A6194F"/>
    <w:p w14:paraId="64D93199" w14:textId="77777777" w:rsidR="00A6194F" w:rsidRPr="000C4EE1" w:rsidRDefault="00A6194F" w:rsidP="00A6194F">
      <w:pPr>
        <w:keepNext/>
        <w:keepLines/>
        <w:spacing w:before="200"/>
        <w:outlineLvl w:val="3"/>
        <w:rPr>
          <w:rFonts w:eastAsia="ＭＳ ゴシック" w:cs="Times New Roman"/>
          <w:b/>
          <w:bCs/>
          <w:sz w:val="26"/>
        </w:rPr>
      </w:pPr>
      <w:r w:rsidRPr="000C4EE1">
        <w:rPr>
          <w:rFonts w:eastAsia="ＭＳ ゴシック" w:cs="Times New Roman"/>
          <w:b/>
          <w:bCs/>
          <w:sz w:val="26"/>
        </w:rPr>
        <w:t>The IPCC uses judgment as evidence.</w:t>
      </w:r>
    </w:p>
    <w:p w14:paraId="7B50AEF1" w14:textId="77777777" w:rsidR="00A6194F" w:rsidRPr="000C4EE1" w:rsidRDefault="00A6194F" w:rsidP="00A6194F">
      <w:pPr>
        <w:rPr>
          <w:rFonts w:eastAsia="Calibri"/>
          <w:b/>
          <w:bCs/>
          <w:sz w:val="26"/>
        </w:rPr>
      </w:pPr>
      <w:r w:rsidRPr="000C4EE1">
        <w:rPr>
          <w:rFonts w:eastAsia="Calibri"/>
          <w:b/>
          <w:bCs/>
          <w:sz w:val="26"/>
        </w:rPr>
        <w:t>Dr. May, Donald R, PhD, 2014</w:t>
      </w:r>
    </w:p>
    <w:p w14:paraId="61545720" w14:textId="77777777" w:rsidR="00A6194F" w:rsidRPr="000C4EE1" w:rsidRDefault="00A6194F" w:rsidP="00A6194F">
      <w:pPr>
        <w:rPr>
          <w:rFonts w:eastAsia="Calibri"/>
          <w:b/>
          <w:bCs/>
          <w:sz w:val="16"/>
          <w:szCs w:val="16"/>
        </w:rPr>
      </w:pPr>
      <w:r w:rsidRPr="000C4EE1">
        <w:rPr>
          <w:rFonts w:eastAsia="Calibri"/>
          <w:b/>
          <w:bCs/>
          <w:sz w:val="16"/>
          <w:szCs w:val="16"/>
        </w:rPr>
        <w:t>[“There is No Scientific Evidence That Humans are Causing Global Warming”, March 15</w:t>
      </w:r>
      <w:r w:rsidRPr="000C4EE1">
        <w:rPr>
          <w:rFonts w:eastAsia="Calibri"/>
          <w:b/>
          <w:bCs/>
          <w:sz w:val="16"/>
          <w:szCs w:val="16"/>
          <w:vertAlign w:val="superscript"/>
        </w:rPr>
        <w:t>th</w:t>
      </w:r>
      <w:r w:rsidRPr="000C4EE1">
        <w:rPr>
          <w:rFonts w:eastAsia="Calibri"/>
          <w:b/>
          <w:bCs/>
          <w:sz w:val="16"/>
          <w:szCs w:val="16"/>
        </w:rPr>
        <w:t>, accessed on 7/19/2014 at http://lubbockonline.com/interact/blog-post/may/2014-03-15/there-no-scientific-evidence-humans-are-causing-global-warming#</w:t>
      </w:r>
      <w:proofErr w:type="gramStart"/>
      <w:r w:rsidRPr="000C4EE1">
        <w:rPr>
          <w:rFonts w:eastAsia="Calibri"/>
          <w:b/>
          <w:bCs/>
          <w:sz w:val="16"/>
          <w:szCs w:val="16"/>
        </w:rPr>
        <w:t>.U8rBpLFjPpw</w:t>
      </w:r>
      <w:proofErr w:type="gramEnd"/>
      <w:r w:rsidRPr="000C4EE1">
        <w:rPr>
          <w:rFonts w:eastAsia="Calibri"/>
          <w:b/>
          <w:bCs/>
          <w:sz w:val="16"/>
          <w:szCs w:val="16"/>
        </w:rPr>
        <w:t>]</w:t>
      </w:r>
    </w:p>
    <w:p w14:paraId="7B9F3EF6" w14:textId="77777777" w:rsidR="00A6194F" w:rsidRPr="000C4EE1" w:rsidRDefault="00A6194F" w:rsidP="00A6194F">
      <w:pPr>
        <w:rPr>
          <w:rFonts w:eastAsia="Calibri"/>
          <w:sz w:val="16"/>
        </w:rPr>
      </w:pPr>
      <w:r w:rsidRPr="000C4EE1">
        <w:rPr>
          <w:rFonts w:eastAsia="Calibri"/>
          <w:bCs/>
          <w:u w:val="single"/>
        </w:rPr>
        <w:t>There is</w:t>
      </w:r>
      <w:r w:rsidRPr="000C4EE1">
        <w:rPr>
          <w:rFonts w:eastAsia="Calibri"/>
          <w:sz w:val="16"/>
        </w:rPr>
        <w:t xml:space="preserve"> </w:t>
      </w:r>
      <w:r w:rsidRPr="000C4EE1">
        <w:rPr>
          <w:rFonts w:eastAsia="Calibri"/>
          <w:bCs/>
          <w:u w:val="single"/>
        </w:rPr>
        <w:t>no scientific proof</w:t>
      </w:r>
      <w:r w:rsidRPr="000C4EE1">
        <w:rPr>
          <w:rFonts w:eastAsia="Calibri"/>
          <w:sz w:val="16"/>
        </w:rPr>
        <w:t xml:space="preserve"> that </w:t>
      </w:r>
      <w:r w:rsidRPr="000C4EE1">
        <w:rPr>
          <w:rFonts w:eastAsia="Calibri"/>
          <w:bCs/>
          <w:u w:val="single"/>
        </w:rPr>
        <w:t xml:space="preserve">human emissions of </w:t>
      </w:r>
      <w:r w:rsidRPr="000C4EE1">
        <w:rPr>
          <w:rFonts w:eastAsia="Calibri"/>
          <w:sz w:val="16"/>
        </w:rPr>
        <w:t>carbon dioxide</w:t>
      </w:r>
      <w:r w:rsidRPr="000C4EE1">
        <w:rPr>
          <w:rFonts w:eastAsia="Calibri"/>
          <w:bCs/>
          <w:u w:val="single"/>
        </w:rPr>
        <w:t xml:space="preserve"> (CO2) are the dominant cause of the</w:t>
      </w:r>
      <w:r w:rsidRPr="000C4EE1">
        <w:rPr>
          <w:rFonts w:eastAsia="Calibri"/>
          <w:sz w:val="16"/>
        </w:rPr>
        <w:t xml:space="preserve"> minor </w:t>
      </w:r>
      <w:r w:rsidRPr="000C4EE1">
        <w:rPr>
          <w:rFonts w:eastAsia="Calibri"/>
          <w:bCs/>
          <w:u w:val="single"/>
        </w:rPr>
        <w:t>warming</w:t>
      </w:r>
      <w:r w:rsidRPr="000C4EE1">
        <w:rPr>
          <w:rFonts w:eastAsia="Calibri"/>
          <w:sz w:val="16"/>
        </w:rPr>
        <w:t xml:space="preserve"> </w:t>
      </w:r>
      <w:r w:rsidRPr="000C4EE1">
        <w:rPr>
          <w:rFonts w:eastAsia="Calibri"/>
          <w:bCs/>
          <w:u w:val="single"/>
        </w:rPr>
        <w:t>of</w:t>
      </w:r>
      <w:r w:rsidRPr="000C4EE1">
        <w:rPr>
          <w:rFonts w:eastAsia="Calibri"/>
          <w:sz w:val="16"/>
        </w:rPr>
        <w:t xml:space="preserve"> the </w:t>
      </w:r>
      <w:r w:rsidRPr="000C4EE1">
        <w:rPr>
          <w:rFonts w:eastAsia="Calibri"/>
          <w:bCs/>
          <w:u w:val="single"/>
        </w:rPr>
        <w:t xml:space="preserve">Earth’s atmosphere </w:t>
      </w:r>
      <w:r w:rsidRPr="000C4EE1">
        <w:rPr>
          <w:rFonts w:eastAsia="Calibri"/>
          <w:sz w:val="16"/>
        </w:rPr>
        <w:t xml:space="preserve">over the past 100 years. If there were such a proof it would be written down for all to see. No actual proof, as it is understood in science, exists. </w:t>
      </w:r>
      <w:r w:rsidRPr="000C4EE1">
        <w:rPr>
          <w:rFonts w:eastAsia="Calibri"/>
          <w:bCs/>
          <w:u w:val="single"/>
        </w:rPr>
        <w:t>The</w:t>
      </w:r>
      <w:r w:rsidRPr="000C4EE1">
        <w:rPr>
          <w:rFonts w:eastAsia="Calibri"/>
          <w:sz w:val="16"/>
        </w:rPr>
        <w:t xml:space="preserve"> Intergovernmental Panel on Climate Change (</w:t>
      </w:r>
      <w:r w:rsidRPr="000C4EE1">
        <w:rPr>
          <w:rFonts w:eastAsia="Calibri"/>
          <w:bCs/>
          <w:u w:val="single"/>
        </w:rPr>
        <w:t>IPCC</w:t>
      </w:r>
      <w:r w:rsidRPr="000C4EE1">
        <w:rPr>
          <w:rFonts w:eastAsia="Calibri"/>
          <w:sz w:val="16"/>
        </w:rPr>
        <w:t xml:space="preserve">) </w:t>
      </w:r>
      <w:r w:rsidRPr="000C4EE1">
        <w:rPr>
          <w:rFonts w:eastAsia="Calibri"/>
          <w:bCs/>
          <w:u w:val="single"/>
        </w:rPr>
        <w:t>states</w:t>
      </w:r>
      <w:r w:rsidRPr="000C4EE1">
        <w:rPr>
          <w:rFonts w:eastAsia="Calibri"/>
          <w:sz w:val="16"/>
        </w:rPr>
        <w:t>: “</w:t>
      </w:r>
      <w:r w:rsidRPr="000C4EE1">
        <w:rPr>
          <w:rFonts w:eastAsia="Calibri"/>
          <w:bCs/>
          <w:u w:val="single"/>
        </w:rPr>
        <w:t>It is</w:t>
      </w:r>
      <w:r w:rsidRPr="000C4EE1">
        <w:rPr>
          <w:rFonts w:eastAsia="Calibri"/>
          <w:sz w:val="16"/>
        </w:rPr>
        <w:t xml:space="preserve"> </w:t>
      </w:r>
      <w:r w:rsidRPr="000C4EE1">
        <w:rPr>
          <w:rFonts w:eastAsia="Calibri"/>
          <w:b/>
          <w:iCs/>
          <w:u w:val="single"/>
          <w:bdr w:val="single" w:sz="18" w:space="0" w:color="auto"/>
        </w:rPr>
        <w:t>extremely likely</w:t>
      </w:r>
      <w:r w:rsidRPr="000C4EE1">
        <w:rPr>
          <w:rFonts w:eastAsia="Calibri"/>
          <w:sz w:val="16"/>
        </w:rPr>
        <w:t xml:space="preserve"> </w:t>
      </w:r>
      <w:r w:rsidRPr="000C4EE1">
        <w:rPr>
          <w:rFonts w:eastAsia="Calibri"/>
          <w:bCs/>
          <w:u w:val="single"/>
        </w:rPr>
        <w:t>that human</w:t>
      </w:r>
      <w:r w:rsidRPr="000C4EE1">
        <w:rPr>
          <w:rFonts w:eastAsia="Calibri"/>
          <w:sz w:val="16"/>
        </w:rPr>
        <w:t xml:space="preserve"> </w:t>
      </w:r>
      <w:r w:rsidRPr="000C4EE1">
        <w:rPr>
          <w:rFonts w:eastAsia="Calibri"/>
          <w:bCs/>
          <w:u w:val="single"/>
        </w:rPr>
        <w:t>influence has been the</w:t>
      </w:r>
      <w:r w:rsidRPr="000C4EE1">
        <w:rPr>
          <w:rFonts w:eastAsia="Calibri"/>
          <w:sz w:val="16"/>
        </w:rPr>
        <w:t xml:space="preserve"> </w:t>
      </w:r>
      <w:r w:rsidRPr="000C4EE1">
        <w:rPr>
          <w:rFonts w:eastAsia="Calibri"/>
          <w:b/>
          <w:iCs/>
          <w:u w:val="single"/>
          <w:bdr w:val="single" w:sz="18" w:space="0" w:color="auto"/>
        </w:rPr>
        <w:t>dominant cause</w:t>
      </w:r>
      <w:r w:rsidRPr="000C4EE1">
        <w:rPr>
          <w:rFonts w:eastAsia="Calibri"/>
          <w:sz w:val="16"/>
        </w:rPr>
        <w:t xml:space="preserve"> </w:t>
      </w:r>
      <w:r w:rsidRPr="000C4EE1">
        <w:rPr>
          <w:rFonts w:eastAsia="Calibri"/>
          <w:bCs/>
          <w:u w:val="single"/>
        </w:rPr>
        <w:t xml:space="preserve">of </w:t>
      </w:r>
      <w:r w:rsidRPr="000C4EE1">
        <w:rPr>
          <w:rFonts w:eastAsia="Calibri"/>
          <w:sz w:val="16"/>
        </w:rPr>
        <w:t>the observed</w:t>
      </w:r>
      <w:r w:rsidRPr="000C4EE1">
        <w:rPr>
          <w:rFonts w:eastAsia="Calibri"/>
          <w:bCs/>
          <w:u w:val="single"/>
        </w:rPr>
        <w:t xml:space="preserve"> warming</w:t>
      </w:r>
      <w:r w:rsidRPr="000C4EE1">
        <w:rPr>
          <w:rFonts w:eastAsia="Calibri"/>
          <w:sz w:val="16"/>
        </w:rPr>
        <w:t xml:space="preserve"> </w:t>
      </w:r>
      <w:r w:rsidRPr="000C4EE1">
        <w:rPr>
          <w:rFonts w:eastAsia="Calibri"/>
          <w:b/>
          <w:iCs/>
          <w:u w:val="single"/>
          <w:bdr w:val="single" w:sz="18" w:space="0" w:color="auto"/>
        </w:rPr>
        <w:t>since the mid-20th century</w:t>
      </w:r>
      <w:r w:rsidRPr="000C4EE1">
        <w:rPr>
          <w:rFonts w:eastAsia="Calibri"/>
          <w:sz w:val="16"/>
        </w:rPr>
        <w:t>.” (My emphasis) “</w:t>
      </w:r>
      <w:r w:rsidRPr="000C4EE1">
        <w:rPr>
          <w:rFonts w:eastAsia="Calibri"/>
          <w:bCs/>
          <w:u w:val="single"/>
        </w:rPr>
        <w:t>Extremely likely” is not a scientific term</w:t>
      </w:r>
      <w:r w:rsidRPr="000C4EE1">
        <w:rPr>
          <w:rFonts w:eastAsia="Calibri"/>
          <w:sz w:val="16"/>
        </w:rPr>
        <w:t xml:space="preserve"> </w:t>
      </w:r>
      <w:r w:rsidRPr="000C4EE1">
        <w:rPr>
          <w:rFonts w:eastAsia="Calibri"/>
          <w:bCs/>
          <w:u w:val="single"/>
        </w:rPr>
        <w:t>but</w:t>
      </w:r>
      <w:r w:rsidRPr="000C4EE1">
        <w:rPr>
          <w:rFonts w:eastAsia="Calibri"/>
          <w:sz w:val="16"/>
        </w:rPr>
        <w:t xml:space="preserve"> rather </w:t>
      </w:r>
      <w:r w:rsidRPr="000C4EE1">
        <w:rPr>
          <w:rFonts w:eastAsia="Calibri"/>
          <w:bCs/>
          <w:u w:val="single"/>
        </w:rPr>
        <w:t>a judgment</w:t>
      </w:r>
      <w:r w:rsidRPr="000C4EE1">
        <w:rPr>
          <w:rFonts w:eastAsia="Calibri"/>
          <w:sz w:val="16"/>
        </w:rPr>
        <w:t xml:space="preserve">, as in a court of law. </w:t>
      </w:r>
      <w:r w:rsidRPr="000C4EE1">
        <w:rPr>
          <w:rFonts w:eastAsia="Calibri"/>
          <w:bCs/>
          <w:u w:val="single"/>
        </w:rPr>
        <w:t xml:space="preserve">The IPCC defines “extremely likely” as a “95-100% </w:t>
      </w:r>
      <w:r w:rsidRPr="000C4EE1">
        <w:rPr>
          <w:rFonts w:eastAsia="Calibri"/>
          <w:b/>
          <w:iCs/>
          <w:u w:val="single"/>
          <w:bdr w:val="single" w:sz="18" w:space="0" w:color="auto"/>
        </w:rPr>
        <w:t>probability</w:t>
      </w:r>
      <w:r w:rsidRPr="000C4EE1">
        <w:rPr>
          <w:rFonts w:eastAsia="Calibri"/>
          <w:sz w:val="16"/>
        </w:rPr>
        <w:t>”. But</w:t>
      </w:r>
      <w:r w:rsidRPr="000C4EE1">
        <w:rPr>
          <w:rFonts w:eastAsia="Calibri"/>
          <w:bCs/>
          <w:u w:val="single"/>
        </w:rPr>
        <w:t xml:space="preserve"> upon further examination </w:t>
      </w:r>
      <w:r w:rsidRPr="000C4EE1">
        <w:rPr>
          <w:rFonts w:eastAsia="Calibri"/>
          <w:sz w:val="16"/>
        </w:rPr>
        <w:t>it is clear</w:t>
      </w:r>
      <w:r w:rsidRPr="000C4EE1">
        <w:rPr>
          <w:rFonts w:eastAsia="Calibri"/>
          <w:bCs/>
          <w:u w:val="single"/>
        </w:rPr>
        <w:t xml:space="preserve"> </w:t>
      </w:r>
      <w:r w:rsidRPr="000C4EE1">
        <w:rPr>
          <w:rFonts w:eastAsia="Calibri"/>
          <w:sz w:val="16"/>
        </w:rPr>
        <w:t>that</w:t>
      </w:r>
      <w:r w:rsidRPr="000C4EE1">
        <w:rPr>
          <w:rFonts w:eastAsia="Calibri"/>
          <w:bCs/>
          <w:u w:val="single"/>
        </w:rPr>
        <w:t xml:space="preserve"> these numbers</w:t>
      </w:r>
      <w:r w:rsidRPr="000C4EE1">
        <w:rPr>
          <w:rFonts w:eastAsia="Calibri"/>
          <w:sz w:val="16"/>
        </w:rPr>
        <w:t xml:space="preserve"> </w:t>
      </w:r>
      <w:r w:rsidRPr="000C4EE1">
        <w:rPr>
          <w:rFonts w:eastAsia="Calibri"/>
          <w:bCs/>
          <w:u w:val="single"/>
        </w:rPr>
        <w:t>are not</w:t>
      </w:r>
      <w:r w:rsidRPr="000C4EE1">
        <w:rPr>
          <w:rFonts w:eastAsia="Calibri"/>
          <w:sz w:val="16"/>
        </w:rPr>
        <w:t xml:space="preserve"> </w:t>
      </w:r>
      <w:r w:rsidRPr="000C4EE1">
        <w:rPr>
          <w:rFonts w:eastAsia="Calibri"/>
          <w:bCs/>
          <w:u w:val="single"/>
        </w:rPr>
        <w:t>the result of any mathematical calculation or statistical analysis</w:t>
      </w:r>
      <w:r w:rsidRPr="000C4EE1">
        <w:rPr>
          <w:rFonts w:eastAsia="Calibri"/>
          <w:sz w:val="16"/>
        </w:rPr>
        <w:t>.</w:t>
      </w:r>
    </w:p>
    <w:p w14:paraId="273F697E" w14:textId="77777777" w:rsidR="00A6194F" w:rsidRPr="000C4EE1" w:rsidRDefault="00A6194F" w:rsidP="00A6194F">
      <w:pPr>
        <w:rPr>
          <w:rFonts w:eastAsia="Calibri"/>
          <w:sz w:val="16"/>
        </w:rPr>
      </w:pPr>
    </w:p>
    <w:p w14:paraId="46BEBFA5" w14:textId="77777777" w:rsidR="00A6194F" w:rsidRPr="000C4EE1" w:rsidRDefault="00A6194F" w:rsidP="00A6194F">
      <w:pPr>
        <w:keepNext/>
        <w:keepLines/>
        <w:spacing w:before="200"/>
        <w:outlineLvl w:val="3"/>
        <w:rPr>
          <w:rFonts w:eastAsia="ＭＳ ゴシック" w:cs="Times New Roman"/>
          <w:b/>
          <w:bCs/>
          <w:iCs/>
          <w:sz w:val="26"/>
        </w:rPr>
      </w:pPr>
      <w:r w:rsidRPr="000C4EE1">
        <w:rPr>
          <w:rFonts w:eastAsia="ＭＳ ゴシック" w:cs="Times New Roman"/>
          <w:b/>
          <w:bCs/>
          <w:iCs/>
          <w:sz w:val="26"/>
        </w:rPr>
        <w:t>Global Warming is phony science.</w:t>
      </w:r>
    </w:p>
    <w:p w14:paraId="1ECAF19D" w14:textId="77777777" w:rsidR="00A6194F" w:rsidRPr="000C4EE1" w:rsidRDefault="00A6194F" w:rsidP="00A6194F">
      <w:pPr>
        <w:rPr>
          <w:rFonts w:eastAsia="Calibri"/>
          <w:b/>
          <w:bCs/>
          <w:sz w:val="26"/>
        </w:rPr>
      </w:pPr>
      <w:r w:rsidRPr="000C4EE1">
        <w:rPr>
          <w:rFonts w:eastAsia="Calibri"/>
          <w:b/>
          <w:bCs/>
          <w:sz w:val="26"/>
        </w:rPr>
        <w:t>Friend 13</w:t>
      </w:r>
    </w:p>
    <w:p w14:paraId="6AA3D140" w14:textId="77777777" w:rsidR="00A6194F" w:rsidRPr="000C4EE1" w:rsidRDefault="00A6194F" w:rsidP="00A6194F">
      <w:pPr>
        <w:rPr>
          <w:rFonts w:eastAsia="Calibri"/>
          <w:b/>
          <w:bCs/>
          <w:sz w:val="16"/>
          <w:szCs w:val="16"/>
        </w:rPr>
      </w:pPr>
      <w:r w:rsidRPr="000C4EE1">
        <w:rPr>
          <w:rFonts w:eastAsia="Calibri"/>
          <w:b/>
          <w:bCs/>
          <w:sz w:val="16"/>
          <w:szCs w:val="16"/>
        </w:rPr>
        <w:t>[Climate Change Hoax Exposed, October 13, http://americanfreepress.net/?p=13240 accessed on 7/19/14]</w:t>
      </w:r>
    </w:p>
    <w:p w14:paraId="299F6D73" w14:textId="77777777" w:rsidR="00A6194F" w:rsidRPr="000C4EE1" w:rsidRDefault="00A6194F" w:rsidP="00A6194F">
      <w:pPr>
        <w:rPr>
          <w:rFonts w:eastAsia="Calibri"/>
          <w:sz w:val="16"/>
        </w:rPr>
      </w:pPr>
      <w:r w:rsidRPr="000C4EE1">
        <w:rPr>
          <w:rFonts w:eastAsia="Calibri"/>
          <w:sz w:val="16"/>
        </w:rPr>
        <w:t xml:space="preserve">Dr. </w:t>
      </w:r>
      <w:proofErr w:type="spellStart"/>
      <w:r w:rsidRPr="000C4EE1">
        <w:rPr>
          <w:rFonts w:eastAsia="Calibri"/>
          <w:sz w:val="16"/>
        </w:rPr>
        <w:t>Karlstrom</w:t>
      </w:r>
      <w:proofErr w:type="spellEnd"/>
      <w:r w:rsidRPr="000C4EE1">
        <w:rPr>
          <w:rFonts w:eastAsia="Calibri"/>
          <w:sz w:val="16"/>
        </w:rPr>
        <w:t>, who also manages a website, went on to explain the “global warming” hysteria, and its ultimate agenda: “</w:t>
      </w:r>
      <w:r w:rsidRPr="000C4EE1">
        <w:rPr>
          <w:rFonts w:eastAsia="Calibri"/>
          <w:bCs/>
          <w:u w:val="single"/>
        </w:rPr>
        <w:t>Global warming is phony science</w:t>
      </w:r>
      <w:r w:rsidRPr="000C4EE1">
        <w:rPr>
          <w:rFonts w:eastAsia="Calibri"/>
          <w:sz w:val="16"/>
        </w:rPr>
        <w:t xml:space="preserve"> that was </w:t>
      </w:r>
      <w:r w:rsidRPr="000C4EE1">
        <w:rPr>
          <w:rFonts w:eastAsia="Calibri"/>
          <w:bCs/>
          <w:u w:val="single"/>
        </w:rPr>
        <w:t>concocted</w:t>
      </w:r>
      <w:r w:rsidRPr="000C4EE1">
        <w:rPr>
          <w:rFonts w:eastAsia="Calibri"/>
          <w:sz w:val="16"/>
        </w:rPr>
        <w:t xml:space="preserve"> </w:t>
      </w:r>
      <w:r w:rsidRPr="000C4EE1">
        <w:rPr>
          <w:rFonts w:eastAsia="Calibri"/>
          <w:bCs/>
          <w:u w:val="single"/>
        </w:rPr>
        <w:t>to justify</w:t>
      </w:r>
      <w:r w:rsidRPr="000C4EE1">
        <w:rPr>
          <w:rFonts w:eastAsia="Calibri"/>
          <w:sz w:val="16"/>
        </w:rPr>
        <w:t xml:space="preserve"> implementation of an international political agenda. </w:t>
      </w:r>
      <w:r w:rsidRPr="000C4EE1">
        <w:rPr>
          <w:rFonts w:eastAsia="Calibri"/>
          <w:bCs/>
          <w:u w:val="single"/>
        </w:rPr>
        <w:t>The idea of using ‘man-caused global warming’ as a ‘surrogate for war’ and as a way to ‘destroy excess wealth’</w:t>
      </w:r>
      <w:r w:rsidRPr="000C4EE1">
        <w:rPr>
          <w:rFonts w:eastAsia="Calibri"/>
          <w:sz w:val="16"/>
        </w:rPr>
        <w:t xml:space="preserve"> originated in American and UN-related think tanks such as the Club of Rome back in the 60</w:t>
      </w:r>
      <w:r w:rsidRPr="000C4EE1">
        <w:rPr>
          <w:rFonts w:ascii="Times New Roman" w:eastAsia="Calibri" w:hAnsi="Times New Roman" w:cs="Times New Roman"/>
          <w:sz w:val="16"/>
        </w:rPr>
        <w:t>′</w:t>
      </w:r>
      <w:r w:rsidRPr="000C4EE1">
        <w:rPr>
          <w:rFonts w:eastAsia="Calibri"/>
          <w:sz w:val="16"/>
        </w:rPr>
        <w:t>s and 70</w:t>
      </w:r>
      <w:r w:rsidRPr="000C4EE1">
        <w:rPr>
          <w:rFonts w:ascii="Times New Roman" w:eastAsia="Calibri" w:hAnsi="Times New Roman" w:cs="Times New Roman"/>
          <w:sz w:val="16"/>
        </w:rPr>
        <w:t>′</w:t>
      </w:r>
      <w:r w:rsidRPr="000C4EE1">
        <w:rPr>
          <w:rFonts w:eastAsia="Calibri"/>
          <w:sz w:val="16"/>
        </w:rPr>
        <w:t>s.   This pseudo-science is the centerpiece of a phony environmental movement by which the UN hopes to redistribute wealth in the world (toward the super-rich and away from the people) to de-industrialize the industrialized countries (via the UN Kyoto Protocol-type carbon taxes, cap and trade schemes, etc.), and radically reduce the human population.”</w:t>
      </w:r>
    </w:p>
    <w:p w14:paraId="6436AF83" w14:textId="77777777" w:rsidR="00A6194F" w:rsidRPr="000C4EE1" w:rsidRDefault="00A6194F" w:rsidP="00A6194F">
      <w:pPr>
        <w:keepNext/>
        <w:keepLines/>
        <w:spacing w:before="200"/>
        <w:outlineLvl w:val="3"/>
        <w:rPr>
          <w:rFonts w:eastAsia="Calibri" w:cs="Times New Roman"/>
          <w:b/>
          <w:bCs/>
          <w:iCs/>
          <w:sz w:val="26"/>
        </w:rPr>
      </w:pPr>
      <w:r w:rsidRPr="000C4EE1">
        <w:rPr>
          <w:rFonts w:eastAsia="Calibri" w:cs="Times New Roman"/>
          <w:b/>
          <w:bCs/>
          <w:iCs/>
          <w:sz w:val="26"/>
        </w:rPr>
        <w:t xml:space="preserve">Global </w:t>
      </w:r>
      <w:proofErr w:type="gramStart"/>
      <w:r w:rsidRPr="000C4EE1">
        <w:rPr>
          <w:rFonts w:eastAsia="Calibri" w:cs="Times New Roman"/>
          <w:b/>
          <w:bCs/>
          <w:iCs/>
          <w:sz w:val="26"/>
        </w:rPr>
        <w:t>Warming</w:t>
      </w:r>
      <w:proofErr w:type="gramEnd"/>
      <w:r w:rsidRPr="000C4EE1">
        <w:rPr>
          <w:rFonts w:eastAsia="Calibri" w:cs="Times New Roman"/>
          <w:b/>
          <w:bCs/>
          <w:iCs/>
          <w:sz w:val="26"/>
        </w:rPr>
        <w:t xml:space="preserve"> real but not anthropogenic</w:t>
      </w:r>
    </w:p>
    <w:p w14:paraId="20F83385" w14:textId="77777777" w:rsidR="00A6194F" w:rsidRPr="000C4EE1" w:rsidRDefault="00A6194F" w:rsidP="00A6194F">
      <w:pPr>
        <w:rPr>
          <w:rFonts w:eastAsia="Calibri"/>
          <w:b/>
          <w:bCs/>
          <w:sz w:val="26"/>
        </w:rPr>
      </w:pPr>
      <w:r w:rsidRPr="000C4EE1">
        <w:rPr>
          <w:rFonts w:eastAsia="Calibri"/>
          <w:b/>
          <w:bCs/>
          <w:sz w:val="26"/>
        </w:rPr>
        <w:t>Friend 13</w:t>
      </w:r>
    </w:p>
    <w:p w14:paraId="6CDD439D" w14:textId="77777777" w:rsidR="00A6194F" w:rsidRPr="000C4EE1" w:rsidRDefault="00A6194F" w:rsidP="00A6194F">
      <w:pPr>
        <w:rPr>
          <w:rFonts w:eastAsia="Calibri"/>
          <w:b/>
          <w:bCs/>
          <w:sz w:val="16"/>
          <w:szCs w:val="16"/>
        </w:rPr>
      </w:pPr>
      <w:r w:rsidRPr="000C4EE1">
        <w:rPr>
          <w:rFonts w:eastAsia="Calibri"/>
          <w:b/>
          <w:bCs/>
          <w:sz w:val="16"/>
          <w:szCs w:val="16"/>
        </w:rPr>
        <w:t>[“Climate Change Hoax Exposed”, October 13, http://americanfreepress.net/?p=13240 accessed on 7/19/14]</w:t>
      </w:r>
    </w:p>
    <w:p w14:paraId="7F77D71E" w14:textId="77777777" w:rsidR="00A6194F" w:rsidRPr="000C4EE1" w:rsidRDefault="00A6194F" w:rsidP="00A6194F">
      <w:pPr>
        <w:rPr>
          <w:rFonts w:eastAsia="Calibri"/>
          <w:sz w:val="16"/>
        </w:rPr>
      </w:pPr>
      <w:r w:rsidRPr="000C4EE1">
        <w:rPr>
          <w:rFonts w:eastAsia="Calibri"/>
          <w:sz w:val="16"/>
        </w:rPr>
        <w:t xml:space="preserve">“The </w:t>
      </w:r>
      <w:r w:rsidRPr="000C4EE1">
        <w:rPr>
          <w:rFonts w:eastAsia="Calibri"/>
          <w:bCs/>
          <w:u w:val="single"/>
        </w:rPr>
        <w:t>IPCC</w:t>
      </w:r>
      <w:r w:rsidRPr="000C4EE1">
        <w:rPr>
          <w:rFonts w:eastAsia="Calibri"/>
          <w:sz w:val="16"/>
        </w:rPr>
        <w:t xml:space="preserve"> is </w:t>
      </w:r>
      <w:r w:rsidRPr="000C4EE1">
        <w:rPr>
          <w:rFonts w:eastAsia="Calibri"/>
          <w:bCs/>
          <w:u w:val="single"/>
        </w:rPr>
        <w:t>essentially</w:t>
      </w:r>
      <w:r w:rsidRPr="000C4EE1">
        <w:rPr>
          <w:rFonts w:eastAsia="Calibri"/>
          <w:sz w:val="16"/>
        </w:rPr>
        <w:t xml:space="preserve"> </w:t>
      </w:r>
      <w:r w:rsidRPr="000C4EE1">
        <w:rPr>
          <w:rFonts w:eastAsia="Calibri"/>
          <w:bCs/>
          <w:u w:val="single"/>
        </w:rPr>
        <w:t>operating</w:t>
      </w:r>
      <w:r w:rsidRPr="000C4EE1">
        <w:rPr>
          <w:rFonts w:eastAsia="Calibri"/>
          <w:sz w:val="16"/>
        </w:rPr>
        <w:t xml:space="preserve"> with </w:t>
      </w:r>
      <w:r w:rsidRPr="000C4EE1">
        <w:rPr>
          <w:rFonts w:eastAsia="Calibri"/>
          <w:bCs/>
          <w:u w:val="single"/>
        </w:rPr>
        <w:t>pre-determined conclusions</w:t>
      </w:r>
      <w:r w:rsidRPr="000C4EE1">
        <w:rPr>
          <w:rFonts w:eastAsia="Calibri"/>
          <w:sz w:val="16"/>
        </w:rPr>
        <w:t xml:space="preserve">, namely that </w:t>
      </w:r>
      <w:r w:rsidRPr="000C4EE1">
        <w:rPr>
          <w:rFonts w:eastAsia="Calibri"/>
          <w:bCs/>
          <w:u w:val="single"/>
        </w:rPr>
        <w:t>human activity and carbon emissions cause ‘global warming</w:t>
      </w:r>
      <w:r w:rsidRPr="000C4EE1">
        <w:rPr>
          <w:rFonts w:eastAsia="Calibri"/>
          <w:sz w:val="16"/>
        </w:rPr>
        <w:t xml:space="preserve">’ and </w:t>
      </w:r>
      <w:r w:rsidRPr="000C4EE1">
        <w:rPr>
          <w:rFonts w:eastAsia="Calibri"/>
          <w:bCs/>
          <w:u w:val="single"/>
        </w:rPr>
        <w:t>other environmental and climate problems</w:t>
      </w:r>
      <w:r w:rsidRPr="000C4EE1">
        <w:rPr>
          <w:rFonts w:eastAsia="Calibri"/>
          <w:sz w:val="16"/>
        </w:rPr>
        <w:t xml:space="preserve">, even </w:t>
      </w:r>
      <w:r w:rsidRPr="000C4EE1">
        <w:rPr>
          <w:rFonts w:eastAsia="Calibri"/>
          <w:bCs/>
          <w:u w:val="single"/>
        </w:rPr>
        <w:t>though there is little objective scientific evidence to demonstrate ‘global warming’ is in fact a real phenomenon,”</w:t>
      </w:r>
      <w:r w:rsidRPr="000C4EE1">
        <w:rPr>
          <w:rFonts w:eastAsia="Calibri"/>
          <w:sz w:val="16"/>
        </w:rPr>
        <w:t xml:space="preserve"> Dr. </w:t>
      </w:r>
      <w:proofErr w:type="spellStart"/>
      <w:r w:rsidRPr="000C4EE1">
        <w:rPr>
          <w:rFonts w:eastAsia="Calibri"/>
          <w:sz w:val="16"/>
        </w:rPr>
        <w:t>Karlstrom</w:t>
      </w:r>
      <w:proofErr w:type="spellEnd"/>
      <w:r w:rsidRPr="000C4EE1">
        <w:rPr>
          <w:rFonts w:eastAsia="Calibri"/>
          <w:sz w:val="16"/>
        </w:rPr>
        <w:t xml:space="preserve"> says. Climate </w:t>
      </w:r>
      <w:r w:rsidRPr="000C4EE1">
        <w:rPr>
          <w:rFonts w:eastAsia="Calibri"/>
          <w:bCs/>
          <w:u w:val="single"/>
        </w:rPr>
        <w:t>scientists</w:t>
      </w:r>
      <w:r w:rsidRPr="000C4EE1">
        <w:rPr>
          <w:rFonts w:eastAsia="Calibri"/>
          <w:sz w:val="16"/>
        </w:rPr>
        <w:t xml:space="preserve"> working </w:t>
      </w:r>
      <w:r w:rsidRPr="000C4EE1">
        <w:rPr>
          <w:rFonts w:eastAsia="Calibri"/>
          <w:bCs/>
          <w:u w:val="single"/>
        </w:rPr>
        <w:t>with the IPCC</w:t>
      </w:r>
      <w:r w:rsidRPr="000C4EE1">
        <w:rPr>
          <w:rFonts w:eastAsia="Calibri"/>
          <w:sz w:val="16"/>
        </w:rPr>
        <w:t xml:space="preserve"> and other international </w:t>
      </w:r>
      <w:r w:rsidRPr="000C4EE1">
        <w:rPr>
          <w:rFonts w:eastAsia="Calibri"/>
          <w:bCs/>
          <w:u w:val="single"/>
        </w:rPr>
        <w:t>bodies have been known to</w:t>
      </w:r>
      <w:r w:rsidRPr="000C4EE1">
        <w:rPr>
          <w:rFonts w:eastAsia="Calibri"/>
          <w:sz w:val="16"/>
        </w:rPr>
        <w:t xml:space="preserve"> not only spin scientific data to fit their pre-determined conclusions, but also to outright </w:t>
      </w:r>
      <w:r w:rsidRPr="000C4EE1">
        <w:rPr>
          <w:rFonts w:eastAsia="Calibri"/>
          <w:bCs/>
          <w:u w:val="single"/>
        </w:rPr>
        <w:t xml:space="preserve">fabricate “evidence” to support their idea of “man-made climate change.” </w:t>
      </w:r>
    </w:p>
    <w:p w14:paraId="3384881E" w14:textId="77777777" w:rsidR="00A6194F" w:rsidRPr="000C4EE1" w:rsidRDefault="00A6194F" w:rsidP="00A6194F">
      <w:pPr>
        <w:rPr>
          <w:rFonts w:eastAsia="Calibri"/>
        </w:rPr>
      </w:pPr>
    </w:p>
    <w:p w14:paraId="7E66C83A" w14:textId="77777777" w:rsidR="00A6194F" w:rsidRPr="000C4EE1" w:rsidRDefault="00A6194F" w:rsidP="00A6194F">
      <w:pPr>
        <w:keepNext/>
        <w:keepLines/>
        <w:spacing w:before="200"/>
        <w:outlineLvl w:val="3"/>
        <w:rPr>
          <w:rFonts w:eastAsia="ＭＳ ゴシック" w:cs="Times New Roman"/>
          <w:b/>
          <w:bCs/>
          <w:iCs/>
          <w:sz w:val="26"/>
        </w:rPr>
      </w:pPr>
      <w:r w:rsidRPr="000C4EE1">
        <w:rPr>
          <w:rFonts w:eastAsia="ＭＳ ゴシック" w:cs="Times New Roman"/>
          <w:b/>
          <w:bCs/>
          <w:iCs/>
          <w:sz w:val="26"/>
        </w:rPr>
        <w:t>Global Warming is just a quarter of what we have been told</w:t>
      </w:r>
    </w:p>
    <w:p w14:paraId="481C5766" w14:textId="77777777" w:rsidR="00A6194F" w:rsidRPr="000C4EE1" w:rsidRDefault="00A6194F" w:rsidP="00A6194F">
      <w:pPr>
        <w:rPr>
          <w:rFonts w:eastAsia="Calibri"/>
          <w:b/>
          <w:bCs/>
          <w:sz w:val="26"/>
        </w:rPr>
      </w:pPr>
      <w:r w:rsidRPr="000C4EE1">
        <w:rPr>
          <w:rFonts w:eastAsia="Calibri"/>
          <w:b/>
          <w:bCs/>
          <w:sz w:val="26"/>
        </w:rPr>
        <w:t xml:space="preserve">Rose, 13 </w:t>
      </w:r>
    </w:p>
    <w:p w14:paraId="0251C77D" w14:textId="77777777" w:rsidR="00A6194F" w:rsidRPr="000C4EE1" w:rsidRDefault="00A6194F" w:rsidP="00A6194F">
      <w:pPr>
        <w:rPr>
          <w:rFonts w:eastAsia="Calibri"/>
          <w:b/>
          <w:bCs/>
          <w:sz w:val="16"/>
          <w:szCs w:val="16"/>
        </w:rPr>
      </w:pPr>
      <w:r w:rsidRPr="000C4EE1">
        <w:rPr>
          <w:rFonts w:eastAsia="Calibri"/>
          <w:b/>
          <w:bCs/>
          <w:sz w:val="16"/>
          <w:szCs w:val="16"/>
        </w:rPr>
        <w:t xml:space="preserve">[“World's top climate scientists confess: Global warming is just QUARTER what we thought - and computers got the effects of greenhouse gases wrong”, September 14, </w:t>
      </w:r>
      <w:hyperlink r:id="rId14" w:history="1">
        <w:r w:rsidRPr="000C4EE1">
          <w:rPr>
            <w:rFonts w:eastAsia="Calibri"/>
            <w:sz w:val="16"/>
            <w:szCs w:val="16"/>
          </w:rPr>
          <w:t>http://www.dailymail.co.uk/news/article-2420783/Worlds-climate-scientists-confess-Global-warming-just-QUARTER-thought--computers-got-effects-greenhouse-gases-wrong.html</w:t>
        </w:r>
      </w:hyperlink>
      <w:r w:rsidRPr="000C4EE1">
        <w:rPr>
          <w:rFonts w:eastAsia="Calibri"/>
          <w:b/>
          <w:bCs/>
          <w:sz w:val="16"/>
          <w:szCs w:val="16"/>
        </w:rPr>
        <w:t xml:space="preserve"> Accessed on 7/19/14]</w:t>
      </w:r>
    </w:p>
    <w:p w14:paraId="165EBB50" w14:textId="77777777" w:rsidR="00A6194F" w:rsidRPr="000C4EE1" w:rsidRDefault="00A6194F" w:rsidP="00A6194F">
      <w:pPr>
        <w:rPr>
          <w:rFonts w:eastAsia="Calibri"/>
          <w:sz w:val="16"/>
        </w:rPr>
      </w:pPr>
      <w:r w:rsidRPr="000C4EE1">
        <w:rPr>
          <w:rFonts w:eastAsia="Calibri"/>
          <w:sz w:val="16"/>
        </w:rPr>
        <w:t xml:space="preserve">The Mail on Sunday has obtained the final draft of a report to be published later this month by the UN Intergovernmental Panel on Climate Change (IPCC), the ultimate watchdog whose massive, six-yearly ‘assessments’ are accepted by environmentalists, politicians and experts as the gospel of climate science. They are cited worldwide to justify singeing fossil fuel taxes and subsidies for ‘renewable’ energy. Yet the leaked report makes the extraordinary concession that </w:t>
      </w:r>
      <w:r w:rsidRPr="000C4EE1">
        <w:rPr>
          <w:rFonts w:eastAsia="Calibri"/>
          <w:bCs/>
          <w:u w:val="single"/>
        </w:rPr>
        <w:t xml:space="preserve">over the past 15 years, recorded world temperatures have increased at only a quarter of the rate </w:t>
      </w:r>
      <w:r w:rsidRPr="000C4EE1">
        <w:rPr>
          <w:rFonts w:eastAsia="Calibri"/>
          <w:sz w:val="16"/>
        </w:rPr>
        <w:t>of</w:t>
      </w:r>
      <w:r w:rsidRPr="000C4EE1">
        <w:rPr>
          <w:rFonts w:eastAsia="Calibri"/>
          <w:bCs/>
          <w:u w:val="single"/>
        </w:rPr>
        <w:t xml:space="preserve"> IPCC </w:t>
      </w:r>
      <w:r w:rsidRPr="000C4EE1">
        <w:rPr>
          <w:rFonts w:eastAsia="Calibri"/>
          <w:sz w:val="16"/>
        </w:rPr>
        <w:t xml:space="preserve">claimed when it published its last assessment in 2007. Back then, it </w:t>
      </w:r>
      <w:r w:rsidRPr="000C4EE1">
        <w:rPr>
          <w:rFonts w:eastAsia="Calibri"/>
          <w:bCs/>
          <w:u w:val="single"/>
        </w:rPr>
        <w:t>said observed warming over the 15 years from 1990-2005 had taken place at a rate of 0.2C per decade</w:t>
      </w:r>
      <w:r w:rsidRPr="000C4EE1">
        <w:rPr>
          <w:rFonts w:eastAsia="Calibri"/>
          <w:sz w:val="16"/>
        </w:rPr>
        <w:t xml:space="preserve">, and </w:t>
      </w:r>
      <w:r w:rsidRPr="000C4EE1">
        <w:rPr>
          <w:rFonts w:eastAsia="Calibri"/>
          <w:bCs/>
          <w:u w:val="single"/>
        </w:rPr>
        <w:t>it predicted this would continue for the following 20 years,</w:t>
      </w:r>
      <w:r w:rsidRPr="000C4EE1">
        <w:rPr>
          <w:rFonts w:eastAsia="Calibri"/>
          <w:sz w:val="16"/>
        </w:rPr>
        <w:t xml:space="preserve"> on the basis of forecasts made by computer climate models. But </w:t>
      </w:r>
      <w:r w:rsidRPr="000C4EE1">
        <w:rPr>
          <w:rFonts w:eastAsia="Calibri"/>
          <w:bCs/>
          <w:u w:val="single"/>
        </w:rPr>
        <w:t>the new report says the observed warming over the more recent 15 years to 2012 was just 0.05C per decade</w:t>
      </w:r>
      <w:r w:rsidRPr="000C4EE1">
        <w:rPr>
          <w:rFonts w:eastAsia="Calibri"/>
          <w:sz w:val="16"/>
        </w:rPr>
        <w:t xml:space="preserve"> - below almost all computer predictions.</w:t>
      </w:r>
    </w:p>
    <w:p w14:paraId="4B44A8AE" w14:textId="77777777" w:rsidR="00A6194F" w:rsidRPr="000C4EE1" w:rsidRDefault="00A6194F" w:rsidP="00A6194F">
      <w:pPr>
        <w:rPr>
          <w:rFonts w:eastAsia="Calibri"/>
        </w:rPr>
      </w:pPr>
    </w:p>
    <w:p w14:paraId="7AB6A00C" w14:textId="77777777" w:rsidR="00A6194F" w:rsidRPr="000C4EE1" w:rsidRDefault="00A6194F" w:rsidP="00A6194F"/>
    <w:p w14:paraId="220C58BA" w14:textId="77777777" w:rsidR="000B0D86" w:rsidRPr="000C4EE1" w:rsidRDefault="000B0D86" w:rsidP="000B0D86"/>
    <w:p w14:paraId="5E1B46EF" w14:textId="77777777" w:rsidR="00F66350" w:rsidRPr="000C4EE1" w:rsidRDefault="00F66350" w:rsidP="007A06C5"/>
    <w:p w14:paraId="577D2AA5" w14:textId="77777777" w:rsidR="00F66350" w:rsidRPr="000C4EE1" w:rsidRDefault="00F66350" w:rsidP="00F66350">
      <w:pPr>
        <w:pStyle w:val="Heading2"/>
      </w:pPr>
      <w:r w:rsidRPr="000C4EE1">
        <w:t>Warming Bad</w:t>
      </w:r>
    </w:p>
    <w:p w14:paraId="77D9E463" w14:textId="60D99EE3" w:rsidR="00F66350" w:rsidRPr="000C4EE1" w:rsidRDefault="00F66350" w:rsidP="00F66350">
      <w:pPr>
        <w:pStyle w:val="Heading3"/>
      </w:pPr>
      <w:r w:rsidRPr="000C4EE1">
        <w:br/>
        <w:t xml:space="preserve">Warming Bad – Marine </w:t>
      </w:r>
      <w:r w:rsidR="00963C0C" w:rsidRPr="000C4EE1">
        <w:t>Biodiversity</w:t>
      </w:r>
      <w:r w:rsidR="00EF0848" w:rsidRPr="000C4EE1">
        <w:t>/Biodiversity</w:t>
      </w:r>
    </w:p>
    <w:p w14:paraId="7D1BB21B" w14:textId="77777777" w:rsidR="00F66350" w:rsidRPr="000C4EE1" w:rsidRDefault="00F66350" w:rsidP="00F66350"/>
    <w:p w14:paraId="2A8CB7A9" w14:textId="77777777" w:rsidR="00F66350" w:rsidRPr="000C4EE1" w:rsidRDefault="00F66350" w:rsidP="00F66350">
      <w:pPr>
        <w:rPr>
          <w:rStyle w:val="StyleStyleBold12pt"/>
        </w:rPr>
      </w:pPr>
      <w:r w:rsidRPr="000C4EE1">
        <w:rPr>
          <w:rStyle w:val="StyleStyleBold12pt"/>
        </w:rPr>
        <w:t xml:space="preserve">Warming </w:t>
      </w:r>
      <w:proofErr w:type="gramStart"/>
      <w:r w:rsidRPr="000C4EE1">
        <w:rPr>
          <w:rStyle w:val="StyleStyleBold12pt"/>
        </w:rPr>
        <w:t>Bad</w:t>
      </w:r>
      <w:proofErr w:type="gramEnd"/>
      <w:r w:rsidRPr="000C4EE1">
        <w:rPr>
          <w:rStyle w:val="StyleStyleBold12pt"/>
        </w:rPr>
        <w:t xml:space="preserve"> for marine diversity – specifically krill</w:t>
      </w:r>
    </w:p>
    <w:p w14:paraId="736E9FFD" w14:textId="77777777" w:rsidR="00F66350" w:rsidRPr="000C4EE1" w:rsidRDefault="00F66350" w:rsidP="00F66350">
      <w:r w:rsidRPr="000C4EE1">
        <w:rPr>
          <w:rStyle w:val="StyleStyleBold12pt"/>
        </w:rPr>
        <w:t>National Geographic, 2014</w:t>
      </w:r>
      <w:r w:rsidRPr="000C4EE1">
        <w:t>, (National Geographic, “Sea Temperature Rise”, 2014, Accessed on 7/20/2014 at http://ocean.nationalgeographic.com/ocean/critical-issues-sea-temperature-rise/)</w:t>
      </w:r>
    </w:p>
    <w:p w14:paraId="75FCA5B1" w14:textId="77777777" w:rsidR="00F66350" w:rsidRPr="000C4EE1" w:rsidRDefault="00F66350" w:rsidP="00F66350"/>
    <w:p w14:paraId="786D7002" w14:textId="77777777" w:rsidR="00F66350" w:rsidRPr="000C4EE1" w:rsidRDefault="00F66350" w:rsidP="00F66350"/>
    <w:p w14:paraId="196EEE8C" w14:textId="77777777" w:rsidR="00F66350" w:rsidRPr="000C4EE1" w:rsidRDefault="00F66350" w:rsidP="00F66350">
      <w:pPr>
        <w:rPr>
          <w:rFonts w:eastAsia="Calibri"/>
          <w:bCs/>
          <w:u w:val="single"/>
        </w:rPr>
      </w:pPr>
      <w:r w:rsidRPr="000C4EE1">
        <w:rPr>
          <w:rFonts w:eastAsia="Calibri"/>
          <w:bCs/>
          <w:sz w:val="16"/>
        </w:rPr>
        <w:t xml:space="preserve">As climate change has warmed the Earth, oceans have responded more slowly than land environments. But </w:t>
      </w:r>
      <w:r w:rsidRPr="000C4EE1">
        <w:rPr>
          <w:rFonts w:eastAsia="Calibri"/>
          <w:bCs/>
          <w:u w:val="single"/>
        </w:rPr>
        <w:t>scientific research is finding that marine ecosystems can be far more sensitive to even the most modest temperature change.</w:t>
      </w:r>
      <w:r w:rsidRPr="000C4EE1">
        <w:rPr>
          <w:rFonts w:eastAsia="Calibri"/>
          <w:bCs/>
          <w:sz w:val="16"/>
        </w:rPr>
        <w:t xml:space="preserve"> </w:t>
      </w:r>
      <w:r w:rsidRPr="000C4EE1">
        <w:rPr>
          <w:rFonts w:eastAsia="Calibri"/>
          <w:bCs/>
          <w:sz w:val="12"/>
        </w:rPr>
        <w:t>¶</w:t>
      </w:r>
      <w:r w:rsidRPr="000C4EE1">
        <w:rPr>
          <w:rFonts w:eastAsia="Calibri"/>
          <w:bCs/>
          <w:sz w:val="16"/>
        </w:rPr>
        <w:t xml:space="preserve"> Global </w:t>
      </w:r>
      <w:r w:rsidRPr="000C4EE1">
        <w:rPr>
          <w:rFonts w:eastAsia="Calibri"/>
          <w:bCs/>
          <w:u w:val="single"/>
        </w:rPr>
        <w:t>warming</w:t>
      </w:r>
      <w:r w:rsidRPr="000C4EE1">
        <w:rPr>
          <w:rFonts w:eastAsia="Calibri"/>
          <w:bCs/>
          <w:sz w:val="16"/>
        </w:rPr>
        <w:t xml:space="preserve"> caused by human activities that emit heat-trapping carbon dioxide </w:t>
      </w:r>
      <w:r w:rsidRPr="000C4EE1">
        <w:rPr>
          <w:rFonts w:eastAsia="Calibri"/>
          <w:bCs/>
          <w:u w:val="single"/>
        </w:rPr>
        <w:t>has raised the average global temperature by about 1°F</w:t>
      </w:r>
      <w:r w:rsidRPr="000C4EE1">
        <w:rPr>
          <w:rFonts w:eastAsia="Calibri"/>
          <w:bCs/>
          <w:sz w:val="16"/>
        </w:rPr>
        <w:t xml:space="preserve"> (0.6°C) </w:t>
      </w:r>
      <w:r w:rsidRPr="000C4EE1">
        <w:rPr>
          <w:rFonts w:eastAsia="Calibri"/>
          <w:bCs/>
          <w:u w:val="single"/>
        </w:rPr>
        <w:t>over the past century.</w:t>
      </w:r>
      <w:r w:rsidRPr="000C4EE1">
        <w:rPr>
          <w:rFonts w:eastAsia="Calibri"/>
          <w:bCs/>
          <w:sz w:val="16"/>
        </w:rPr>
        <w:t xml:space="preserve"> In the oceans, this change has only been about 0.18°F (0.1°C). This </w:t>
      </w:r>
      <w:r w:rsidRPr="000C4EE1">
        <w:rPr>
          <w:rFonts w:eastAsia="Calibri"/>
          <w:bCs/>
          <w:u w:val="single"/>
        </w:rPr>
        <w:t xml:space="preserve">warming has occurred from the surface to a depth of about 2,300 feet </w:t>
      </w:r>
      <w:r w:rsidRPr="000C4EE1">
        <w:rPr>
          <w:rFonts w:eastAsia="Calibri"/>
          <w:bCs/>
          <w:sz w:val="16"/>
        </w:rPr>
        <w:t xml:space="preserve">(700 meters), </w:t>
      </w:r>
      <w:r w:rsidRPr="000C4EE1">
        <w:rPr>
          <w:rFonts w:eastAsia="Calibri"/>
          <w:bCs/>
          <w:u w:val="single"/>
        </w:rPr>
        <w:t>where most marine life thrives.</w:t>
      </w:r>
      <w:r w:rsidRPr="000C4EE1">
        <w:rPr>
          <w:rFonts w:eastAsia="Calibri"/>
          <w:bCs/>
          <w:sz w:val="16"/>
        </w:rPr>
        <w:t xml:space="preserve"> </w:t>
      </w:r>
      <w:r w:rsidRPr="000C4EE1">
        <w:rPr>
          <w:rFonts w:eastAsia="Calibri"/>
          <w:bCs/>
          <w:sz w:val="12"/>
        </w:rPr>
        <w:t>¶</w:t>
      </w:r>
      <w:r w:rsidRPr="000C4EE1">
        <w:rPr>
          <w:rFonts w:eastAsia="Calibri"/>
          <w:bCs/>
          <w:sz w:val="16"/>
        </w:rPr>
        <w:t xml:space="preserve"> </w:t>
      </w:r>
      <w:proofErr w:type="gramStart"/>
      <w:r w:rsidRPr="000C4EE1">
        <w:rPr>
          <w:rFonts w:eastAsia="Calibri"/>
          <w:bCs/>
          <w:sz w:val="16"/>
        </w:rPr>
        <w:t>Perhaps</w:t>
      </w:r>
      <w:proofErr w:type="gramEnd"/>
      <w:r w:rsidRPr="000C4EE1">
        <w:rPr>
          <w:rFonts w:eastAsia="Calibri"/>
          <w:bCs/>
          <w:sz w:val="16"/>
        </w:rPr>
        <w:t xml:space="preserve"> the ocean organism most vulnerable to temperature change is coral. There is evidence that reefs will bleach (eject their symbiotic algae) at even a slight persistent temperature rise. Bleaching slows coral growth, makes them susceptible to disease, and can lead to large-scale reef die-off. </w:t>
      </w:r>
      <w:r w:rsidRPr="000C4EE1">
        <w:rPr>
          <w:rFonts w:eastAsia="Calibri"/>
          <w:bCs/>
          <w:sz w:val="12"/>
        </w:rPr>
        <w:t>¶</w:t>
      </w:r>
      <w:r w:rsidRPr="000C4EE1">
        <w:rPr>
          <w:rFonts w:eastAsia="Calibri"/>
          <w:bCs/>
          <w:sz w:val="16"/>
        </w:rPr>
        <w:t xml:space="preserve"> </w:t>
      </w:r>
      <w:proofErr w:type="gramStart"/>
      <w:r w:rsidRPr="000C4EE1">
        <w:rPr>
          <w:rFonts w:eastAsia="Calibri"/>
          <w:bCs/>
          <w:u w:val="single"/>
        </w:rPr>
        <w:t>Other</w:t>
      </w:r>
      <w:proofErr w:type="gramEnd"/>
      <w:r w:rsidRPr="000C4EE1">
        <w:rPr>
          <w:rFonts w:eastAsia="Calibri"/>
          <w:bCs/>
          <w:u w:val="single"/>
        </w:rPr>
        <w:t xml:space="preserve"> organisms affected by temperature change include krill</w:t>
      </w:r>
      <w:r w:rsidRPr="000C4EE1">
        <w:rPr>
          <w:rFonts w:eastAsia="Calibri"/>
          <w:bCs/>
          <w:sz w:val="16"/>
        </w:rPr>
        <w:t xml:space="preserve">, an extremely important link at the base of the food chain. Research has shown that krill reproduce in significantly smaller numbers when ocean temperatures rise. </w:t>
      </w:r>
      <w:r w:rsidRPr="000C4EE1">
        <w:rPr>
          <w:rFonts w:eastAsia="Calibri"/>
          <w:bCs/>
          <w:u w:val="single"/>
        </w:rPr>
        <w:t>This can have a cascading effect by disrupting the life cycle of krill eaters, such as penguins and seals—which in turn causes food shortages for higher predators</w:t>
      </w:r>
      <w:proofErr w:type="gramStart"/>
      <w:r w:rsidRPr="000C4EE1">
        <w:rPr>
          <w:rFonts w:eastAsia="Calibri"/>
          <w:bCs/>
          <w:u w:val="single"/>
        </w:rPr>
        <w:t>.</w:t>
      </w:r>
      <w:r w:rsidRPr="000C4EE1">
        <w:rPr>
          <w:rFonts w:eastAsia="Calibri"/>
          <w:bCs/>
          <w:sz w:val="12"/>
        </w:rPr>
        <w:t>¶</w:t>
      </w:r>
      <w:proofErr w:type="gramEnd"/>
      <w:r w:rsidRPr="000C4EE1">
        <w:rPr>
          <w:rFonts w:eastAsia="Calibri"/>
          <w:bCs/>
          <w:sz w:val="16"/>
        </w:rPr>
        <w:t xml:space="preserve"> When water heats up, it expands. Thus, </w:t>
      </w:r>
      <w:r w:rsidRPr="000C4EE1">
        <w:rPr>
          <w:rFonts w:eastAsia="Calibri"/>
          <w:bCs/>
          <w:u w:val="single"/>
        </w:rPr>
        <w:t>the most</w:t>
      </w:r>
      <w:r w:rsidRPr="000C4EE1">
        <w:rPr>
          <w:rFonts w:eastAsia="Calibri"/>
          <w:sz w:val="16"/>
        </w:rPr>
        <w:t xml:space="preserve"> readily</w:t>
      </w:r>
      <w:r w:rsidRPr="000C4EE1">
        <w:rPr>
          <w:rFonts w:eastAsia="Calibri"/>
          <w:bCs/>
          <w:u w:val="single"/>
        </w:rPr>
        <w:t xml:space="preserve"> apparent consequence of higher sea temperatures is a rapid rise in sea level.</w:t>
      </w:r>
      <w:r w:rsidRPr="000C4EE1">
        <w:rPr>
          <w:rFonts w:eastAsia="Calibri"/>
          <w:bCs/>
          <w:sz w:val="16"/>
        </w:rPr>
        <w:t xml:space="preserve"> </w:t>
      </w:r>
      <w:r w:rsidRPr="000C4EE1">
        <w:rPr>
          <w:rFonts w:eastAsia="Calibri"/>
          <w:bCs/>
          <w:u w:val="single"/>
        </w:rPr>
        <w:t>Sea level rise causes</w:t>
      </w:r>
      <w:r w:rsidRPr="000C4EE1">
        <w:rPr>
          <w:rFonts w:eastAsia="Calibri"/>
          <w:bCs/>
          <w:sz w:val="16"/>
        </w:rPr>
        <w:t xml:space="preserve"> inundation of coastal habitats for humans as well as plants and animals, </w:t>
      </w:r>
      <w:r w:rsidRPr="000C4EE1">
        <w:rPr>
          <w:rFonts w:eastAsia="Calibri"/>
          <w:bCs/>
          <w:u w:val="single"/>
        </w:rPr>
        <w:t>shoreline erosion, and more powerful storm surges that can devastate low-lying areas.</w:t>
      </w:r>
      <w:r w:rsidRPr="000C4EE1">
        <w:rPr>
          <w:rFonts w:eastAsia="Calibri"/>
          <w:bCs/>
          <w:sz w:val="16"/>
        </w:rPr>
        <w:t xml:space="preserve"> </w:t>
      </w:r>
      <w:r w:rsidRPr="000C4EE1">
        <w:rPr>
          <w:rFonts w:eastAsia="Calibri"/>
          <w:bCs/>
          <w:sz w:val="12"/>
        </w:rPr>
        <w:t>¶</w:t>
      </w:r>
      <w:r w:rsidRPr="000C4EE1">
        <w:rPr>
          <w:rFonts w:eastAsia="Calibri"/>
          <w:bCs/>
          <w:sz w:val="16"/>
        </w:rPr>
        <w:t xml:space="preserve"> Many weather experts say </w:t>
      </w:r>
      <w:r w:rsidRPr="000C4EE1">
        <w:rPr>
          <w:rFonts w:eastAsia="Calibri"/>
          <w:bCs/>
          <w:u w:val="single"/>
        </w:rPr>
        <w:t>we are already seeing the effects of higher ocean temperatures in the form of stronger and more frequent tropical storms and hurricanes/cyclones. Warmer surface water dissipates more readily into vapor, making it easier for small ocean storms to escalate into larger, more powerful systems.</w:t>
      </w:r>
      <w:r w:rsidRPr="000C4EE1">
        <w:rPr>
          <w:rFonts w:eastAsia="Calibri"/>
          <w:bCs/>
          <w:sz w:val="16"/>
        </w:rPr>
        <w:t xml:space="preserve"> </w:t>
      </w:r>
      <w:r w:rsidRPr="000C4EE1">
        <w:rPr>
          <w:rFonts w:eastAsia="Calibri"/>
          <w:bCs/>
          <w:sz w:val="12"/>
        </w:rPr>
        <w:t>¶</w:t>
      </w:r>
      <w:r w:rsidRPr="000C4EE1">
        <w:rPr>
          <w:rFonts w:eastAsia="Calibri"/>
          <w:bCs/>
          <w:sz w:val="16"/>
        </w:rPr>
        <w:t xml:space="preserve"> </w:t>
      </w:r>
      <w:proofErr w:type="gramStart"/>
      <w:r w:rsidRPr="000C4EE1">
        <w:rPr>
          <w:rFonts w:eastAsia="Calibri"/>
          <w:bCs/>
          <w:sz w:val="16"/>
        </w:rPr>
        <w:t>These</w:t>
      </w:r>
      <w:proofErr w:type="gramEnd"/>
      <w:r w:rsidRPr="000C4EE1">
        <w:rPr>
          <w:rFonts w:eastAsia="Calibri"/>
          <w:bCs/>
          <w:sz w:val="16"/>
        </w:rPr>
        <w:t xml:space="preserve"> stronger storms can increase damage to human structures when they make landfall. They can also harm marine ecosystems like coral reefs and kelp forests. And an increase in storm frequency means less time for these sensitive habitats to recover. </w:t>
      </w:r>
      <w:r w:rsidRPr="000C4EE1">
        <w:rPr>
          <w:rFonts w:eastAsia="Calibri"/>
          <w:bCs/>
          <w:sz w:val="12"/>
        </w:rPr>
        <w:t>¶</w:t>
      </w:r>
      <w:r w:rsidRPr="000C4EE1">
        <w:rPr>
          <w:rFonts w:eastAsia="Calibri"/>
          <w:bCs/>
          <w:sz w:val="16"/>
        </w:rPr>
        <w:t xml:space="preserve"> </w:t>
      </w:r>
      <w:r w:rsidRPr="000C4EE1">
        <w:rPr>
          <w:rFonts w:eastAsia="Calibri"/>
          <w:bCs/>
          <w:u w:val="single"/>
        </w:rPr>
        <w:t>Warmer sea temperatures are also associated with the spread of invasive species and marine diseases.</w:t>
      </w:r>
      <w:r w:rsidRPr="000C4EE1">
        <w:rPr>
          <w:rFonts w:eastAsia="Calibri"/>
          <w:bCs/>
          <w:sz w:val="16"/>
        </w:rPr>
        <w:t xml:space="preserve"> The evolution of a stable marine habitat is dependent upon myriad factors, including water temperature. </w:t>
      </w:r>
      <w:r w:rsidRPr="000C4EE1">
        <w:rPr>
          <w:rFonts w:eastAsia="Calibri"/>
          <w:bCs/>
          <w:u w:val="single"/>
        </w:rPr>
        <w:t>If an ecosystem becomes warmer, it can create an opportunity where outside species or bacteria can suddenly thrive where they were once excluded. This can lead to forced migrations and even species extinctions.</w:t>
      </w:r>
      <w:r w:rsidRPr="000C4EE1">
        <w:rPr>
          <w:rFonts w:eastAsia="Calibri"/>
          <w:bCs/>
          <w:sz w:val="16"/>
        </w:rPr>
        <w:t xml:space="preserve"> </w:t>
      </w:r>
      <w:r w:rsidRPr="000C4EE1">
        <w:rPr>
          <w:rFonts w:eastAsia="Calibri"/>
          <w:bCs/>
          <w:sz w:val="12"/>
        </w:rPr>
        <w:t>¶</w:t>
      </w:r>
      <w:r w:rsidRPr="000C4EE1">
        <w:rPr>
          <w:rFonts w:eastAsia="Calibri"/>
          <w:bCs/>
          <w:sz w:val="16"/>
        </w:rPr>
        <w:t xml:space="preserve"> Warmer seas also lead to melting from below of polar ice shelves, compromising their structural integrity and leading to spectacular shelf collapses. </w:t>
      </w:r>
      <w:r w:rsidRPr="000C4EE1">
        <w:rPr>
          <w:rFonts w:eastAsia="Calibri"/>
          <w:bCs/>
          <w:u w:val="single"/>
        </w:rPr>
        <w:t>Scientists also worry that warmer water could interrupt the</w:t>
      </w:r>
      <w:r w:rsidRPr="000C4EE1">
        <w:rPr>
          <w:rFonts w:eastAsia="Calibri"/>
          <w:bCs/>
          <w:sz w:val="16"/>
        </w:rPr>
        <w:t xml:space="preserve"> so-called </w:t>
      </w:r>
      <w:r w:rsidRPr="000C4EE1">
        <w:rPr>
          <w:rFonts w:eastAsia="Calibri"/>
          <w:bCs/>
          <w:u w:val="single"/>
        </w:rPr>
        <w:t>ocean conveyor belt, the system of global currents that is largely responsible for regulating Earth's temperature. Its collapse could trigger catastrophically rapid climate changes.</w:t>
      </w:r>
    </w:p>
    <w:p w14:paraId="4FC2210A" w14:textId="77777777" w:rsidR="00334E8F" w:rsidRPr="000C4EE1" w:rsidRDefault="00334E8F" w:rsidP="00F66350">
      <w:pPr>
        <w:rPr>
          <w:rFonts w:eastAsia="Calibri"/>
          <w:bCs/>
          <w:u w:val="single"/>
        </w:rPr>
      </w:pPr>
    </w:p>
    <w:p w14:paraId="657A4E9A" w14:textId="77777777" w:rsidR="00334E8F" w:rsidRPr="000C4EE1" w:rsidRDefault="00334E8F" w:rsidP="00334E8F">
      <w:pPr>
        <w:keepNext/>
        <w:keepLines/>
        <w:spacing w:before="200"/>
        <w:outlineLvl w:val="3"/>
        <w:rPr>
          <w:rFonts w:ascii="Times New Roman" w:eastAsia="Times New Roman" w:hAnsi="Times New Roman" w:cs="Times New Roman"/>
          <w:b/>
          <w:bCs/>
          <w:iCs/>
          <w:color w:val="000000"/>
          <w:sz w:val="26"/>
        </w:rPr>
      </w:pPr>
      <w:r w:rsidRPr="000C4EE1">
        <w:rPr>
          <w:rFonts w:ascii="Times New Roman" w:eastAsia="Times New Roman" w:hAnsi="Times New Roman" w:cs="Times New Roman"/>
          <w:b/>
          <w:bCs/>
          <w:iCs/>
          <w:sz w:val="26"/>
        </w:rPr>
        <w:t>RISING CO2 LEVELS THREATEN MARINE LIFE</w:t>
      </w:r>
    </w:p>
    <w:p w14:paraId="20265F36" w14:textId="77777777" w:rsidR="00334E8F" w:rsidRPr="000C4EE1" w:rsidRDefault="00334E8F" w:rsidP="00334E8F">
      <w:pPr>
        <w:rPr>
          <w:rFonts w:ascii="Times New Roman" w:eastAsia="Calibri" w:hAnsi="Times New Roman" w:cs="Times New Roman"/>
          <w:b/>
          <w:bCs/>
          <w:sz w:val="16"/>
          <w:szCs w:val="16"/>
        </w:rPr>
      </w:pPr>
      <w:r w:rsidRPr="000C4EE1">
        <w:rPr>
          <w:rFonts w:ascii="Times New Roman" w:eastAsia="Calibri" w:hAnsi="Times New Roman" w:cs="Times New Roman"/>
          <w:b/>
          <w:bCs/>
          <w:sz w:val="26"/>
          <w:u w:val="single"/>
        </w:rPr>
        <w:t xml:space="preserve">James E. </w:t>
      </w:r>
      <w:proofErr w:type="spellStart"/>
      <w:r w:rsidRPr="000C4EE1">
        <w:rPr>
          <w:rFonts w:ascii="Times New Roman" w:eastAsia="Calibri" w:hAnsi="Times New Roman" w:cs="Times New Roman"/>
          <w:b/>
          <w:bCs/>
          <w:sz w:val="26"/>
          <w:u w:val="single"/>
        </w:rPr>
        <w:t>Kloeppel</w:t>
      </w:r>
      <w:proofErr w:type="spellEnd"/>
      <w:r w:rsidRPr="000C4EE1">
        <w:rPr>
          <w:rFonts w:ascii="Times New Roman" w:eastAsia="Calibri" w:hAnsi="Times New Roman" w:cs="Times New Roman"/>
          <w:b/>
          <w:bCs/>
          <w:sz w:val="14"/>
        </w:rPr>
        <w:t>, 3/8/20</w:t>
      </w:r>
      <w:r w:rsidRPr="000C4EE1">
        <w:rPr>
          <w:rFonts w:ascii="Times New Roman" w:eastAsia="Calibri" w:hAnsi="Times New Roman" w:cs="Times New Roman"/>
          <w:b/>
          <w:bCs/>
          <w:sz w:val="24"/>
          <w:szCs w:val="24"/>
        </w:rPr>
        <w:t>07</w:t>
      </w:r>
      <w:r w:rsidRPr="000C4EE1">
        <w:rPr>
          <w:rFonts w:ascii="Times New Roman" w:eastAsia="Calibri" w:hAnsi="Times New Roman" w:cs="Times New Roman"/>
          <w:b/>
          <w:bCs/>
          <w:sz w:val="14"/>
        </w:rPr>
        <w:t xml:space="preserve">http://news.illinois.edu/news/07/0308oceans.html </w:t>
      </w:r>
      <w:r w:rsidRPr="000C4EE1">
        <w:rPr>
          <w:rFonts w:ascii="Times New Roman" w:eastAsia="Calibri" w:hAnsi="Times New Roman" w:cs="Times New Roman"/>
          <w:b/>
          <w:bCs/>
          <w:sz w:val="16"/>
          <w:szCs w:val="16"/>
        </w:rPr>
        <w:t xml:space="preserve">Physical Sciences Editor 217-244-1073; </w:t>
      </w:r>
      <w:hyperlink r:id="rId15" w:history="1">
        <w:r w:rsidRPr="000C4EE1">
          <w:rPr>
            <w:rFonts w:ascii="Times New Roman" w:eastAsia="Calibri" w:hAnsi="Times New Roman" w:cs="Times New Roman"/>
            <w:sz w:val="16"/>
            <w:szCs w:val="16"/>
          </w:rPr>
          <w:t>kloeppel@illinois.edu</w:t>
        </w:r>
      </w:hyperlink>
      <w:r w:rsidRPr="000C4EE1">
        <w:rPr>
          <w:rFonts w:ascii="Times New Roman" w:eastAsia="Calibri" w:hAnsi="Times New Roman" w:cs="Times New Roman"/>
          <w:b/>
          <w:bCs/>
          <w:sz w:val="16"/>
          <w:szCs w:val="16"/>
        </w:rPr>
        <w:t xml:space="preserve"> </w:t>
      </w:r>
    </w:p>
    <w:p w14:paraId="7B1F585B" w14:textId="77777777" w:rsidR="00334E8F" w:rsidRPr="000C4EE1" w:rsidRDefault="00334E8F" w:rsidP="00334E8F">
      <w:pPr>
        <w:rPr>
          <w:rFonts w:ascii="Times New Roman" w:eastAsia="Calibri" w:hAnsi="Times New Roman" w:cs="Times New Roman"/>
          <w:b/>
          <w:bCs/>
          <w:sz w:val="14"/>
        </w:rPr>
      </w:pPr>
    </w:p>
    <w:p w14:paraId="7C8D8EAB" w14:textId="77777777" w:rsidR="00334E8F" w:rsidRPr="000C4EE1" w:rsidRDefault="00334E8F" w:rsidP="00334E8F">
      <w:pPr>
        <w:rPr>
          <w:rFonts w:ascii="Times New Roman" w:eastAsia="Calibri" w:hAnsi="Times New Roman" w:cs="Times New Roman"/>
          <w:b/>
          <w:bCs/>
          <w:sz w:val="24"/>
          <w:u w:val="single"/>
        </w:rPr>
      </w:pPr>
      <w:r w:rsidRPr="000C4EE1">
        <w:rPr>
          <w:rFonts w:ascii="Times New Roman" w:eastAsia="Calibri" w:hAnsi="Times New Roman" w:cs="Times New Roman"/>
          <w:sz w:val="16"/>
        </w:rPr>
        <w:t xml:space="preserve">Like a piece of chalk dissolving in vinegar, </w:t>
      </w:r>
      <w:r w:rsidRPr="000C4EE1">
        <w:rPr>
          <w:rFonts w:ascii="Times New Roman" w:eastAsia="Calibri" w:hAnsi="Times New Roman" w:cs="Times New Roman"/>
          <w:b/>
          <w:bCs/>
          <w:sz w:val="24"/>
          <w:u w:val="single"/>
        </w:rPr>
        <w:t>marine life with hard shells is in danger of being dissolved by increasing acidity in the oceans</w:t>
      </w:r>
      <w:r w:rsidRPr="000C4EE1">
        <w:rPr>
          <w:rFonts w:ascii="Times New Roman" w:eastAsia="Calibri" w:hAnsi="Times New Roman" w:cs="Times New Roman"/>
          <w:sz w:val="16"/>
        </w:rPr>
        <w:t xml:space="preserve">. Ocean </w:t>
      </w:r>
      <w:r w:rsidRPr="000C4EE1">
        <w:rPr>
          <w:rFonts w:ascii="Times New Roman" w:eastAsia="Calibri" w:hAnsi="Times New Roman" w:cs="Times New Roman"/>
          <w:b/>
          <w:bCs/>
          <w:sz w:val="24"/>
          <w:u w:val="single"/>
        </w:rPr>
        <w:t xml:space="preserve">acidity is rising as </w:t>
      </w:r>
      <w:proofErr w:type="gramStart"/>
      <w:r w:rsidRPr="000C4EE1">
        <w:rPr>
          <w:rFonts w:ascii="Times New Roman" w:eastAsia="Calibri" w:hAnsi="Times New Roman" w:cs="Times New Roman"/>
          <w:b/>
          <w:bCs/>
          <w:sz w:val="24"/>
          <w:u w:val="single"/>
        </w:rPr>
        <w:t>sea water</w:t>
      </w:r>
      <w:proofErr w:type="gramEnd"/>
      <w:r w:rsidRPr="000C4EE1">
        <w:rPr>
          <w:rFonts w:ascii="Times New Roman" w:eastAsia="Calibri" w:hAnsi="Times New Roman" w:cs="Times New Roman"/>
          <w:b/>
          <w:bCs/>
          <w:sz w:val="24"/>
          <w:u w:val="single"/>
        </w:rPr>
        <w:t xml:space="preserve"> absorbs more carbon dioxide released into the atmosphere from power plants and automobiles</w:t>
      </w:r>
      <w:r w:rsidRPr="000C4EE1">
        <w:rPr>
          <w:rFonts w:ascii="Times New Roman" w:eastAsia="Calibri" w:hAnsi="Times New Roman" w:cs="Times New Roman"/>
          <w:sz w:val="16"/>
        </w:rPr>
        <w:t xml:space="preserve">. The higher acidity threatens </w:t>
      </w:r>
      <w:r w:rsidRPr="000C4EE1">
        <w:rPr>
          <w:rFonts w:ascii="Times New Roman" w:eastAsia="Calibri" w:hAnsi="Times New Roman" w:cs="Times New Roman"/>
          <w:b/>
          <w:bCs/>
          <w:sz w:val="24"/>
          <w:u w:val="single"/>
        </w:rPr>
        <w:t>marine life</w:t>
      </w:r>
      <w:r w:rsidRPr="000C4EE1">
        <w:rPr>
          <w:rFonts w:ascii="Times New Roman" w:eastAsia="Calibri" w:hAnsi="Times New Roman" w:cs="Times New Roman"/>
          <w:sz w:val="16"/>
        </w:rPr>
        <w:t xml:space="preserve">, including corals and shellfish, which </w:t>
      </w:r>
      <w:r w:rsidRPr="000C4EE1">
        <w:rPr>
          <w:rFonts w:ascii="Times New Roman" w:eastAsia="Calibri" w:hAnsi="Times New Roman" w:cs="Times New Roman"/>
          <w:b/>
          <w:bCs/>
          <w:sz w:val="24"/>
          <w:u w:val="single"/>
        </w:rPr>
        <w:t>may become extinct later this century from the chemical effects of carbon dioxide, even if the planet warms less than expected</w:t>
      </w:r>
      <w:r w:rsidRPr="000C4EE1">
        <w:rPr>
          <w:rFonts w:ascii="Times New Roman" w:eastAsia="Calibri" w:hAnsi="Times New Roman" w:cs="Times New Roman"/>
          <w:sz w:val="16"/>
        </w:rPr>
        <w:t xml:space="preserve">. A new study by University of Illinois atmospheric scientist </w:t>
      </w:r>
      <w:proofErr w:type="spellStart"/>
      <w:r w:rsidRPr="000C4EE1">
        <w:rPr>
          <w:rFonts w:ascii="Times New Roman" w:eastAsia="Calibri" w:hAnsi="Times New Roman" w:cs="Times New Roman"/>
          <w:sz w:val="16"/>
        </w:rPr>
        <w:t>Atul</w:t>
      </w:r>
      <w:proofErr w:type="spellEnd"/>
      <w:r w:rsidRPr="000C4EE1">
        <w:rPr>
          <w:rFonts w:ascii="Times New Roman" w:eastAsia="Calibri" w:hAnsi="Times New Roman" w:cs="Times New Roman"/>
          <w:sz w:val="16"/>
        </w:rPr>
        <w:t xml:space="preserve"> Jain, graduate student Long Cao and Carnegie Institution scientist Ken </w:t>
      </w:r>
      <w:proofErr w:type="spellStart"/>
      <w:r w:rsidRPr="000C4EE1">
        <w:rPr>
          <w:rFonts w:ascii="Times New Roman" w:eastAsia="Calibri" w:hAnsi="Times New Roman" w:cs="Times New Roman"/>
          <w:sz w:val="16"/>
        </w:rPr>
        <w:t>Caldeira</w:t>
      </w:r>
      <w:proofErr w:type="spellEnd"/>
      <w:r w:rsidRPr="000C4EE1">
        <w:rPr>
          <w:rFonts w:ascii="Times New Roman" w:eastAsia="Calibri" w:hAnsi="Times New Roman" w:cs="Times New Roman"/>
          <w:sz w:val="16"/>
        </w:rPr>
        <w:t xml:space="preserve"> suggests that future changes in ocean acidification are largely independent of climate change. The researchers report their findings in a paper accepted for publication in the journal Geophysical Research Letters, and posted on its Web site. “Before our study, there was speculation in the academic community that climate change would have a big impact on ocean acidity,” Jain said. “We found no such impact.” In previous studies, increasing levels of carbon dioxide in the atmosphere led to a reduction in ocean pH and carbonate ions, both of which damage marine ecosystems. What had not been studied before was how climate change, in concert with higher concentrations of carbon dioxide, would affect ocean chemistry and biology. To investigate changes in ocean chemistry that could result from higher temperatures and carbon-dioxide concentrations, the researchers used an Earth-system model called the Integrated Science Assessment Model. Developed by Jain and his graduate students, the model includes complex physical and chemical interactions among carbon-dioxide emissions, climate change, and carbon-dioxide uptake by oceans and terrestrial ecosystems. The ocean-surface pH has been reduced by about 0.1 during the past two centuries. Using ISAM, the researchers found ocean pH would decline a total of 0.31 by the end of this century, if carbon-dioxide emissions continue on a trajectory to ultimately stabilize at 1,000 parts per million. </w:t>
      </w:r>
      <w:r w:rsidRPr="000C4EE1">
        <w:rPr>
          <w:rFonts w:ascii="Times New Roman" w:eastAsia="Calibri" w:hAnsi="Times New Roman" w:cs="Times New Roman"/>
          <w:b/>
          <w:bCs/>
          <w:sz w:val="24"/>
          <w:u w:val="single"/>
        </w:rPr>
        <w:t>During the last 200 years, the concentration of atmospheric carbon dioxide increased from about 275 parts per million to about 380 parts per million. Unchecked, it could surpass 550 parts per million by mid-century. “As the concentration of carbon dioxide increases, ocean water will become more acidic; which is bad news for marine life,”</w:t>
      </w:r>
      <w:r w:rsidRPr="000C4EE1">
        <w:rPr>
          <w:rFonts w:ascii="Times New Roman" w:eastAsia="Calibri" w:hAnsi="Times New Roman" w:cs="Times New Roman"/>
          <w:sz w:val="16"/>
        </w:rPr>
        <w:t xml:space="preserve"> Cao said. “Fortunately, the effects of climate change will not further increase this acidity.” There are a number of effects and feedback mechanisms built into the ocean-climate system, Jain said. “Warmer water, for example, directly reduces the ocean pH due to temperature effect on the reaction rate in the carbonate system. At the same time, warmer water also absorbs less carbon dioxide, which makes the ocean less acidic. These two climate effects balance each other, which results in negligible net climate effect on ocean </w:t>
      </w:r>
      <w:proofErr w:type="spellStart"/>
      <w:r w:rsidRPr="000C4EE1">
        <w:rPr>
          <w:rFonts w:ascii="Times New Roman" w:eastAsia="Calibri" w:hAnsi="Times New Roman" w:cs="Times New Roman"/>
          <w:sz w:val="16"/>
        </w:rPr>
        <w:t>pH.</w:t>
      </w:r>
      <w:proofErr w:type="spellEnd"/>
      <w:r w:rsidRPr="000C4EE1">
        <w:rPr>
          <w:rFonts w:ascii="Times New Roman" w:eastAsia="Calibri" w:hAnsi="Times New Roman" w:cs="Times New Roman"/>
          <w:sz w:val="16"/>
        </w:rPr>
        <w:t xml:space="preserve">” </w:t>
      </w:r>
      <w:r w:rsidRPr="000C4EE1">
        <w:rPr>
          <w:rFonts w:ascii="Times New Roman" w:eastAsia="Calibri" w:hAnsi="Times New Roman" w:cs="Times New Roman"/>
          <w:b/>
          <w:bCs/>
          <w:sz w:val="24"/>
          <w:u w:val="single"/>
        </w:rPr>
        <w:t xml:space="preserve">The addition of carbon dioxide into the oceans also affects the carbonate mineral system by decreasing the availability of carbonate ions. Calcium carbonate is used in forming shells. With less carbonate ions available, the growth of corals and shellfish could be significantly reduced. </w:t>
      </w:r>
      <w:r w:rsidRPr="000C4EE1">
        <w:rPr>
          <w:rFonts w:ascii="Times New Roman" w:eastAsia="Calibri" w:hAnsi="Times New Roman" w:cs="Times New Roman"/>
          <w:sz w:val="16"/>
        </w:rPr>
        <w:t xml:space="preserve">“In our study, the increase in ocean acidity and decrease in carbonate ions occurred regardless of the degree of temperature change associated with global warming,” Jain said. “This indicates that future changes in ocean acidity caused by atmospheric carbon-dioxide concentrations are largely independent of climate change.” That’s good news. The researchers’ findings, however, call into question a number of engineering schemes proposed as mitigation strategies for global warming, such as lofting reflective balloons into the stratosphere or erecting huge parasols in orbit. By blocking some of the sunlight, these devices would create a cooling effect to offset the warming caused by increasing levels of greenhouse gases. “Even if we could engineer our way out of the climate problem, we will be stuck with the ocean acidification problem,” </w:t>
      </w:r>
      <w:proofErr w:type="spellStart"/>
      <w:r w:rsidRPr="000C4EE1">
        <w:rPr>
          <w:rFonts w:ascii="Times New Roman" w:eastAsia="Calibri" w:hAnsi="Times New Roman" w:cs="Times New Roman"/>
          <w:sz w:val="16"/>
        </w:rPr>
        <w:t>Caldeira</w:t>
      </w:r>
      <w:proofErr w:type="spellEnd"/>
      <w:r w:rsidRPr="000C4EE1">
        <w:rPr>
          <w:rFonts w:ascii="Times New Roman" w:eastAsia="Calibri" w:hAnsi="Times New Roman" w:cs="Times New Roman"/>
          <w:sz w:val="16"/>
        </w:rPr>
        <w:t xml:space="preserve"> said. </w:t>
      </w:r>
      <w:r w:rsidRPr="000C4EE1">
        <w:rPr>
          <w:rFonts w:ascii="Times New Roman" w:eastAsia="Calibri" w:hAnsi="Times New Roman" w:cs="Times New Roman"/>
          <w:b/>
          <w:bCs/>
          <w:sz w:val="24"/>
          <w:u w:val="single"/>
        </w:rPr>
        <w:t xml:space="preserve">“Coral reefs will go the way of the dodo unless we quickly cut carbon-dioxide emissions.” Over the next few decades, we may make the oceans more acidic than they have been for tens of millions of years, </w:t>
      </w:r>
      <w:proofErr w:type="spellStart"/>
      <w:r w:rsidRPr="000C4EE1">
        <w:rPr>
          <w:rFonts w:ascii="Times New Roman" w:eastAsia="Calibri" w:hAnsi="Times New Roman" w:cs="Times New Roman"/>
          <w:b/>
          <w:bCs/>
          <w:sz w:val="24"/>
          <w:u w:val="single"/>
        </w:rPr>
        <w:t>Caldeira</w:t>
      </w:r>
      <w:proofErr w:type="spellEnd"/>
      <w:r w:rsidRPr="000C4EE1">
        <w:rPr>
          <w:rFonts w:ascii="Times New Roman" w:eastAsia="Calibri" w:hAnsi="Times New Roman" w:cs="Times New Roman"/>
          <w:b/>
          <w:bCs/>
          <w:sz w:val="24"/>
          <w:u w:val="single"/>
        </w:rPr>
        <w:t xml:space="preserve"> said. And that’s bad news.</w:t>
      </w:r>
    </w:p>
    <w:p w14:paraId="5DA740D0" w14:textId="77777777" w:rsidR="00334E8F" w:rsidRPr="000C4EE1" w:rsidRDefault="00334E8F" w:rsidP="00334E8F">
      <w:pPr>
        <w:rPr>
          <w:rFonts w:ascii="Times New Roman" w:eastAsia="Calibri" w:hAnsi="Times New Roman" w:cs="Times New Roman"/>
          <w:bCs/>
          <w:sz w:val="24"/>
        </w:rPr>
      </w:pPr>
    </w:p>
    <w:p w14:paraId="746E4DCA" w14:textId="77777777" w:rsidR="00334E8F" w:rsidRPr="000C4EE1" w:rsidRDefault="00334E8F" w:rsidP="00334E8F">
      <w:pPr>
        <w:keepNext/>
        <w:keepLines/>
        <w:spacing w:before="200"/>
        <w:outlineLvl w:val="3"/>
        <w:rPr>
          <w:rFonts w:ascii="Times New Roman" w:eastAsia="ＭＳ ゴシック" w:hAnsi="Times New Roman" w:cs="Times New Roman"/>
          <w:iCs/>
          <w:sz w:val="26"/>
        </w:rPr>
      </w:pPr>
      <w:r w:rsidRPr="000C4EE1">
        <w:rPr>
          <w:rFonts w:ascii="Times New Roman" w:eastAsia="ＭＳ ゴシック" w:hAnsi="Times New Roman" w:cs="Times New Roman"/>
          <w:iCs/>
          <w:sz w:val="26"/>
        </w:rPr>
        <w:t>Warmer Oceans Have Far-Reaching Effects</w:t>
      </w:r>
    </w:p>
    <w:p w14:paraId="46AB439B" w14:textId="77777777" w:rsidR="00334E8F" w:rsidRPr="000C4EE1" w:rsidRDefault="00334E8F" w:rsidP="00334E8F">
      <w:pPr>
        <w:rPr>
          <w:rFonts w:ascii="Times New Roman" w:eastAsia="Calibri" w:hAnsi="Times New Roman" w:cs="Times New Roman"/>
          <w:bCs/>
          <w:sz w:val="16"/>
        </w:rPr>
      </w:pPr>
      <w:r w:rsidRPr="000C4EE1">
        <w:rPr>
          <w:rFonts w:ascii="Times New Roman" w:eastAsia="Calibri" w:hAnsi="Times New Roman" w:cs="Times New Roman"/>
          <w:b/>
          <w:bCs/>
          <w:sz w:val="24"/>
          <w:u w:val="single"/>
        </w:rPr>
        <w:t>National Geographic</w:t>
      </w:r>
      <w:r w:rsidRPr="000C4EE1">
        <w:rPr>
          <w:rFonts w:ascii="Times New Roman" w:eastAsia="Calibri" w:hAnsi="Times New Roman" w:cs="Times New Roman"/>
          <w:bCs/>
          <w:sz w:val="16"/>
        </w:rPr>
        <w:t xml:space="preserve"> </w:t>
      </w:r>
      <w:hyperlink r:id="rId16" w:history="1">
        <w:r w:rsidRPr="000C4EE1">
          <w:rPr>
            <w:rFonts w:ascii="Times New Roman" w:eastAsia="Calibri" w:hAnsi="Times New Roman" w:cs="Times New Roman"/>
            <w:sz w:val="16"/>
          </w:rPr>
          <w:t>http://ocean.nationalgeographic.com/ocean/critical-issues-sea-temperature-rise/</w:t>
        </w:r>
      </w:hyperlink>
    </w:p>
    <w:p w14:paraId="334D69A6" w14:textId="77777777" w:rsidR="00334E8F" w:rsidRPr="000C4EE1" w:rsidRDefault="00334E8F" w:rsidP="00334E8F">
      <w:pPr>
        <w:rPr>
          <w:rFonts w:ascii="Times New Roman" w:eastAsia="Calibri" w:hAnsi="Times New Roman" w:cs="Times New Roman"/>
          <w:bCs/>
          <w:sz w:val="16"/>
        </w:rPr>
      </w:pPr>
    </w:p>
    <w:p w14:paraId="3BDAE510" w14:textId="77777777" w:rsidR="00334E8F" w:rsidRPr="000C4EE1" w:rsidRDefault="00334E8F" w:rsidP="00334E8F">
      <w:pPr>
        <w:rPr>
          <w:rFonts w:ascii="Times New Roman" w:eastAsia="Calibri" w:hAnsi="Times New Roman" w:cs="Times New Roman"/>
          <w:bCs/>
          <w:sz w:val="16"/>
        </w:rPr>
      </w:pPr>
      <w:r w:rsidRPr="000C4EE1">
        <w:rPr>
          <w:rFonts w:ascii="Times New Roman" w:eastAsia="Calibri" w:hAnsi="Times New Roman" w:cs="Times New Roman"/>
          <w:b/>
          <w:bCs/>
          <w:sz w:val="24"/>
          <w:u w:val="single"/>
        </w:rPr>
        <w:t>Global warming caused by human activities</w:t>
      </w:r>
      <w:r w:rsidRPr="000C4EE1">
        <w:rPr>
          <w:rFonts w:ascii="Times New Roman" w:eastAsia="Calibri" w:hAnsi="Times New Roman" w:cs="Times New Roman"/>
          <w:bCs/>
          <w:sz w:val="16"/>
        </w:rPr>
        <w:t xml:space="preserve"> that emit heat-trapping carbon dioxide </w:t>
      </w:r>
      <w:r w:rsidRPr="000C4EE1">
        <w:rPr>
          <w:rFonts w:ascii="Times New Roman" w:eastAsia="Calibri" w:hAnsi="Times New Roman" w:cs="Times New Roman"/>
          <w:b/>
          <w:bCs/>
          <w:sz w:val="24"/>
          <w:u w:val="single"/>
        </w:rPr>
        <w:t>has raised the average global temperature</w:t>
      </w:r>
      <w:r w:rsidRPr="000C4EE1">
        <w:rPr>
          <w:rFonts w:ascii="Times New Roman" w:eastAsia="Calibri" w:hAnsi="Times New Roman" w:cs="Times New Roman"/>
          <w:bCs/>
          <w:sz w:val="16"/>
        </w:rPr>
        <w:t xml:space="preserve"> by about 1°F (0.6°C) over the past century. In the oceans, this change has only been about 0.18°F (0.1°C). </w:t>
      </w:r>
      <w:r w:rsidRPr="000C4EE1">
        <w:rPr>
          <w:rFonts w:ascii="Times New Roman" w:eastAsia="Calibri" w:hAnsi="Times New Roman" w:cs="Times New Roman"/>
          <w:b/>
          <w:bCs/>
          <w:sz w:val="24"/>
          <w:u w:val="single"/>
        </w:rPr>
        <w:t xml:space="preserve">This warming has occurred from the surface to a depth of about 2,300 feet (700 meters), where most marine life thrives. </w:t>
      </w:r>
      <w:r w:rsidRPr="000C4EE1">
        <w:rPr>
          <w:rFonts w:ascii="Times New Roman" w:eastAsia="Calibri" w:hAnsi="Times New Roman" w:cs="Times New Roman"/>
          <w:bCs/>
          <w:sz w:val="16"/>
        </w:rPr>
        <w:t xml:space="preserve">Perhaps the ocean </w:t>
      </w:r>
      <w:r w:rsidRPr="000C4EE1">
        <w:rPr>
          <w:rFonts w:ascii="Times New Roman" w:eastAsia="Calibri" w:hAnsi="Times New Roman" w:cs="Times New Roman"/>
          <w:b/>
          <w:bCs/>
          <w:sz w:val="24"/>
          <w:u w:val="single"/>
        </w:rPr>
        <w:t>organism most vulnerable to temperature change is coral</w:t>
      </w:r>
      <w:r w:rsidRPr="000C4EE1">
        <w:rPr>
          <w:rFonts w:ascii="Times New Roman" w:eastAsia="Calibri" w:hAnsi="Times New Roman" w:cs="Times New Roman"/>
          <w:bCs/>
          <w:sz w:val="16"/>
        </w:rPr>
        <w:t xml:space="preserve">. There is evidence </w:t>
      </w:r>
      <w:r w:rsidRPr="000C4EE1">
        <w:rPr>
          <w:rFonts w:ascii="Times New Roman" w:eastAsia="Calibri" w:hAnsi="Times New Roman" w:cs="Times New Roman"/>
          <w:b/>
          <w:bCs/>
          <w:sz w:val="24"/>
          <w:u w:val="single"/>
        </w:rPr>
        <w:t>that reefs will bleach</w:t>
      </w:r>
      <w:r w:rsidRPr="000C4EE1">
        <w:rPr>
          <w:rFonts w:ascii="Times New Roman" w:eastAsia="Calibri" w:hAnsi="Times New Roman" w:cs="Times New Roman"/>
          <w:bCs/>
          <w:sz w:val="16"/>
        </w:rPr>
        <w:t xml:space="preserve"> (eject their symbiotic algae) at even a slight persistent temperature rise. </w:t>
      </w:r>
      <w:r w:rsidRPr="000C4EE1">
        <w:rPr>
          <w:rFonts w:ascii="Times New Roman" w:eastAsia="Calibri" w:hAnsi="Times New Roman" w:cs="Times New Roman"/>
          <w:b/>
          <w:bCs/>
          <w:sz w:val="24"/>
          <w:u w:val="single"/>
        </w:rPr>
        <w:t>Bleaching slows coral growth, makes them susceptible to disease, and can lead to large-scale reef die-off</w:t>
      </w:r>
      <w:r w:rsidRPr="000C4EE1">
        <w:rPr>
          <w:rFonts w:ascii="Times New Roman" w:eastAsia="Calibri" w:hAnsi="Times New Roman" w:cs="Times New Roman"/>
          <w:bCs/>
          <w:sz w:val="16"/>
        </w:rPr>
        <w:t xml:space="preserve">. </w:t>
      </w:r>
      <w:r w:rsidRPr="000C4EE1">
        <w:rPr>
          <w:rFonts w:ascii="Times New Roman" w:eastAsia="Calibri" w:hAnsi="Times New Roman" w:cs="Times New Roman"/>
          <w:b/>
          <w:bCs/>
          <w:sz w:val="24"/>
          <w:u w:val="single"/>
        </w:rPr>
        <w:t xml:space="preserve">Other organisms </w:t>
      </w:r>
      <w:r w:rsidRPr="000C4EE1">
        <w:rPr>
          <w:rFonts w:ascii="Times New Roman" w:eastAsia="Calibri" w:hAnsi="Times New Roman" w:cs="Times New Roman"/>
          <w:bCs/>
          <w:sz w:val="16"/>
        </w:rPr>
        <w:t xml:space="preserve">affected by temperature change </w:t>
      </w:r>
      <w:r w:rsidRPr="000C4EE1">
        <w:rPr>
          <w:rFonts w:ascii="Times New Roman" w:eastAsia="Calibri" w:hAnsi="Times New Roman" w:cs="Times New Roman"/>
          <w:b/>
          <w:bCs/>
          <w:sz w:val="24"/>
          <w:u w:val="single"/>
        </w:rPr>
        <w:t>include krill, an extremely important link at the base of the food chain</w:t>
      </w:r>
      <w:r w:rsidRPr="000C4EE1">
        <w:rPr>
          <w:rFonts w:ascii="Times New Roman" w:eastAsia="Calibri" w:hAnsi="Times New Roman" w:cs="Times New Roman"/>
          <w:bCs/>
          <w:sz w:val="16"/>
        </w:rPr>
        <w:t xml:space="preserve">. Research has shown that </w:t>
      </w:r>
      <w:r w:rsidRPr="000C4EE1">
        <w:rPr>
          <w:rFonts w:ascii="Times New Roman" w:eastAsia="Calibri" w:hAnsi="Times New Roman" w:cs="Times New Roman"/>
          <w:b/>
          <w:bCs/>
          <w:sz w:val="24"/>
          <w:u w:val="single"/>
        </w:rPr>
        <w:t>krill reproduce in significantly smaller numbers when ocean temperatures rise.</w:t>
      </w:r>
      <w:r w:rsidRPr="000C4EE1">
        <w:rPr>
          <w:rFonts w:ascii="Times New Roman" w:eastAsia="Calibri" w:hAnsi="Times New Roman" w:cs="Times New Roman"/>
          <w:bCs/>
          <w:sz w:val="16"/>
        </w:rPr>
        <w:t xml:space="preserve"> </w:t>
      </w:r>
      <w:r w:rsidRPr="000C4EE1">
        <w:rPr>
          <w:rFonts w:ascii="Times New Roman" w:eastAsia="Calibri" w:hAnsi="Times New Roman" w:cs="Times New Roman"/>
          <w:b/>
          <w:bCs/>
          <w:sz w:val="24"/>
          <w:u w:val="single"/>
        </w:rPr>
        <w:t>This can have a cascading effect by disrupting the life cycle of krill eaters</w:t>
      </w:r>
      <w:r w:rsidRPr="000C4EE1">
        <w:rPr>
          <w:rFonts w:ascii="Times New Roman" w:eastAsia="Calibri" w:hAnsi="Times New Roman" w:cs="Times New Roman"/>
          <w:bCs/>
          <w:sz w:val="16"/>
        </w:rPr>
        <w:t xml:space="preserve">, such as penguins and seals—which in turn causes food shortages for higher predators. </w:t>
      </w:r>
    </w:p>
    <w:p w14:paraId="579275E5" w14:textId="77777777" w:rsidR="00334E8F" w:rsidRPr="000C4EE1" w:rsidRDefault="00334E8F" w:rsidP="00334E8F">
      <w:pPr>
        <w:rPr>
          <w:rFonts w:ascii="Times New Roman" w:eastAsia="Calibri" w:hAnsi="Times New Roman" w:cs="Times New Roman"/>
          <w:bCs/>
          <w:sz w:val="16"/>
        </w:rPr>
      </w:pPr>
    </w:p>
    <w:p w14:paraId="28C1BF4A" w14:textId="77777777" w:rsidR="00334E8F" w:rsidRPr="000C4EE1" w:rsidRDefault="00334E8F" w:rsidP="00334E8F">
      <w:pPr>
        <w:keepNext/>
        <w:keepLines/>
        <w:spacing w:before="200"/>
        <w:outlineLvl w:val="3"/>
        <w:rPr>
          <w:rFonts w:ascii="Times New Roman" w:eastAsia="ＭＳ ゴシック" w:hAnsi="Times New Roman" w:cs="Times New Roman"/>
          <w:iCs/>
          <w:sz w:val="26"/>
        </w:rPr>
      </w:pPr>
      <w:r w:rsidRPr="000C4EE1">
        <w:rPr>
          <w:rFonts w:ascii="Times New Roman" w:eastAsia="ＭＳ ゴシック" w:hAnsi="Times New Roman" w:cs="Times New Roman"/>
          <w:iCs/>
          <w:sz w:val="26"/>
        </w:rPr>
        <w:t>Impacts of Climate Change on Marine Organisms and Ecosystems</w:t>
      </w:r>
    </w:p>
    <w:p w14:paraId="2BD43F58" w14:textId="77777777" w:rsidR="00334E8F" w:rsidRPr="000C4EE1" w:rsidRDefault="00334E8F" w:rsidP="00334E8F">
      <w:pPr>
        <w:rPr>
          <w:rFonts w:ascii="Times New Roman" w:eastAsia="Calibri" w:hAnsi="Times New Roman" w:cs="Times New Roman"/>
          <w:b/>
          <w:bCs/>
          <w:sz w:val="26"/>
        </w:rPr>
      </w:pPr>
      <w:r w:rsidRPr="000C4EE1">
        <w:rPr>
          <w:rFonts w:ascii="Times New Roman" w:eastAsia="Calibri" w:hAnsi="Times New Roman" w:cs="Times New Roman"/>
          <w:b/>
          <w:bCs/>
          <w:sz w:val="26"/>
        </w:rPr>
        <w:t xml:space="preserve">Andrew S. </w:t>
      </w:r>
      <w:proofErr w:type="spellStart"/>
      <w:r w:rsidRPr="000C4EE1">
        <w:rPr>
          <w:rFonts w:ascii="Times New Roman" w:eastAsia="Calibri" w:hAnsi="Times New Roman" w:cs="Times New Roman"/>
          <w:b/>
          <w:bCs/>
          <w:sz w:val="26"/>
        </w:rPr>
        <w:t>Brierley</w:t>
      </w:r>
      <w:proofErr w:type="spellEnd"/>
      <w:r w:rsidRPr="000C4EE1">
        <w:rPr>
          <w:rFonts w:ascii="Times New Roman" w:eastAsia="Calibri" w:hAnsi="Times New Roman" w:cs="Times New Roman"/>
          <w:b/>
          <w:bCs/>
          <w:sz w:val="26"/>
        </w:rPr>
        <w:t xml:space="preserve"> 09 http://www.sciencedirect.com/science/article/pii/S0960982209011816</w:t>
      </w:r>
    </w:p>
    <w:p w14:paraId="088ED50F" w14:textId="77777777" w:rsidR="00334E8F" w:rsidRPr="000C4EE1" w:rsidRDefault="00334E8F" w:rsidP="00334E8F">
      <w:pPr>
        <w:rPr>
          <w:rFonts w:ascii="Times New Roman" w:eastAsia="Calibri" w:hAnsi="Times New Roman" w:cs="Times New Roman"/>
          <w:bCs/>
          <w:sz w:val="16"/>
          <w:szCs w:val="24"/>
        </w:rPr>
      </w:pPr>
      <w:r w:rsidRPr="000C4EE1">
        <w:rPr>
          <w:rFonts w:ascii="Times New Roman" w:eastAsia="Calibri" w:hAnsi="Times New Roman" w:cs="Times New Roman"/>
          <w:b/>
          <w:bCs/>
          <w:sz w:val="24"/>
          <w:u w:val="single"/>
        </w:rPr>
        <w:t>Human activities are releasing</w:t>
      </w:r>
      <w:r w:rsidRPr="000C4EE1">
        <w:rPr>
          <w:rFonts w:ascii="Times New Roman" w:eastAsia="Calibri" w:hAnsi="Times New Roman" w:cs="Times New Roman"/>
          <w:bCs/>
          <w:sz w:val="16"/>
          <w:szCs w:val="24"/>
        </w:rPr>
        <w:t xml:space="preserve"> </w:t>
      </w:r>
      <w:proofErr w:type="spellStart"/>
      <w:r w:rsidRPr="000C4EE1">
        <w:rPr>
          <w:rFonts w:ascii="Times New Roman" w:eastAsia="Calibri" w:hAnsi="Times New Roman" w:cs="Times New Roman"/>
          <w:bCs/>
          <w:sz w:val="16"/>
          <w:szCs w:val="24"/>
        </w:rPr>
        <w:t>gigatonnes</w:t>
      </w:r>
      <w:proofErr w:type="spellEnd"/>
      <w:r w:rsidRPr="000C4EE1">
        <w:rPr>
          <w:rFonts w:ascii="Times New Roman" w:eastAsia="Calibri" w:hAnsi="Times New Roman" w:cs="Times New Roman"/>
          <w:bCs/>
          <w:sz w:val="16"/>
          <w:szCs w:val="24"/>
        </w:rPr>
        <w:t xml:space="preserve"> </w:t>
      </w:r>
      <w:r w:rsidRPr="000C4EE1">
        <w:rPr>
          <w:rFonts w:ascii="Times New Roman" w:eastAsia="Calibri" w:hAnsi="Times New Roman" w:cs="Times New Roman"/>
          <w:b/>
          <w:bCs/>
          <w:sz w:val="24"/>
          <w:u w:val="single"/>
        </w:rPr>
        <w:t>of carbon to the Earth's atmosphere</w:t>
      </w:r>
      <w:r w:rsidRPr="000C4EE1">
        <w:rPr>
          <w:rFonts w:ascii="Times New Roman" w:eastAsia="Calibri" w:hAnsi="Times New Roman" w:cs="Times New Roman"/>
          <w:bCs/>
          <w:sz w:val="16"/>
          <w:szCs w:val="24"/>
        </w:rPr>
        <w:t xml:space="preserve"> annually. Direct </w:t>
      </w:r>
      <w:r w:rsidRPr="000C4EE1">
        <w:rPr>
          <w:rFonts w:ascii="Times New Roman" w:eastAsia="Calibri" w:hAnsi="Times New Roman" w:cs="Times New Roman"/>
          <w:b/>
          <w:bCs/>
          <w:sz w:val="24"/>
          <w:u w:val="single"/>
        </w:rPr>
        <w:t>consequences of</w:t>
      </w:r>
      <w:r w:rsidRPr="000C4EE1">
        <w:rPr>
          <w:rFonts w:ascii="Times New Roman" w:eastAsia="Calibri" w:hAnsi="Times New Roman" w:cs="Times New Roman"/>
          <w:bCs/>
          <w:sz w:val="16"/>
          <w:szCs w:val="24"/>
        </w:rPr>
        <w:t xml:space="preserve"> cumulative post-industrial </w:t>
      </w:r>
      <w:r w:rsidRPr="000C4EE1">
        <w:rPr>
          <w:rFonts w:ascii="Times New Roman" w:eastAsia="Calibri" w:hAnsi="Times New Roman" w:cs="Times New Roman"/>
          <w:b/>
          <w:bCs/>
          <w:sz w:val="24"/>
          <w:u w:val="single"/>
        </w:rPr>
        <w:t>emissions include increasing global temperature, perturbed regional weather patterns, rising sea levels, acidifying oceans, changed nutrient loads and altered ocean circulation.</w:t>
      </w:r>
      <w:r w:rsidRPr="000C4EE1">
        <w:rPr>
          <w:rFonts w:ascii="Times New Roman" w:eastAsia="Calibri" w:hAnsi="Times New Roman" w:cs="Times New Roman"/>
          <w:bCs/>
          <w:sz w:val="16"/>
          <w:szCs w:val="24"/>
        </w:rPr>
        <w:t xml:space="preserve"> These and other physical consequences are affecting marine biological processes from genes to ecosystems, over scales from rock pools to ocean basins, </w:t>
      </w:r>
      <w:r w:rsidRPr="000C4EE1">
        <w:rPr>
          <w:rFonts w:ascii="Times New Roman" w:eastAsia="Calibri" w:hAnsi="Times New Roman" w:cs="Times New Roman"/>
          <w:b/>
          <w:bCs/>
          <w:sz w:val="24"/>
          <w:u w:val="single"/>
        </w:rPr>
        <w:t>impacting ecosystem services and threatening human food security. The rates of physical change are unprecedented in some cases</w:t>
      </w:r>
      <w:r w:rsidRPr="000C4EE1">
        <w:rPr>
          <w:rFonts w:ascii="Times New Roman" w:eastAsia="Calibri" w:hAnsi="Times New Roman" w:cs="Times New Roman"/>
          <w:bCs/>
          <w:sz w:val="16"/>
          <w:szCs w:val="24"/>
        </w:rPr>
        <w:t xml:space="preserve">. Biological change is likely to be commensurately quick, although the resistance and resilience of organisms and ecosystems is highly variable. </w:t>
      </w:r>
      <w:r w:rsidRPr="000C4EE1">
        <w:rPr>
          <w:rFonts w:ascii="Times New Roman" w:eastAsia="Calibri" w:hAnsi="Times New Roman" w:cs="Times New Roman"/>
          <w:b/>
          <w:bCs/>
          <w:sz w:val="24"/>
          <w:u w:val="single"/>
        </w:rPr>
        <w:t>Biological changes founded in physiological response manifest as species range-changes, invasions and extinctions, and ecosystem regime shifts</w:t>
      </w:r>
      <w:r w:rsidRPr="000C4EE1">
        <w:rPr>
          <w:rFonts w:ascii="Times New Roman" w:eastAsia="Calibri" w:hAnsi="Times New Roman" w:cs="Times New Roman"/>
          <w:bCs/>
          <w:sz w:val="16"/>
          <w:szCs w:val="24"/>
        </w:rPr>
        <w:t xml:space="preserve">. </w:t>
      </w:r>
    </w:p>
    <w:p w14:paraId="6A905BDD" w14:textId="77777777" w:rsidR="00334E8F" w:rsidRPr="000C4EE1" w:rsidRDefault="00334E8F" w:rsidP="00334E8F">
      <w:pPr>
        <w:rPr>
          <w:rFonts w:ascii="Times New Roman" w:eastAsia="Calibri" w:hAnsi="Times New Roman" w:cs="Times New Roman"/>
          <w:bCs/>
          <w:sz w:val="24"/>
          <w:szCs w:val="24"/>
        </w:rPr>
      </w:pPr>
    </w:p>
    <w:p w14:paraId="3F212F10" w14:textId="77777777" w:rsidR="00334E8F" w:rsidRPr="000C4EE1" w:rsidRDefault="00334E8F" w:rsidP="00334E8F">
      <w:pPr>
        <w:keepNext/>
        <w:keepLines/>
        <w:spacing w:before="200"/>
        <w:outlineLvl w:val="3"/>
        <w:rPr>
          <w:rFonts w:ascii="Times New Roman" w:eastAsia="ＭＳ ゴシック" w:hAnsi="Times New Roman" w:cs="Times New Roman"/>
          <w:b/>
          <w:iCs/>
          <w:sz w:val="24"/>
          <w:szCs w:val="24"/>
        </w:rPr>
      </w:pPr>
      <w:r w:rsidRPr="000C4EE1">
        <w:rPr>
          <w:rFonts w:ascii="Times New Roman" w:eastAsia="ＭＳ ゴシック" w:hAnsi="Times New Roman" w:cs="Times New Roman"/>
          <w:b/>
          <w:iCs/>
          <w:sz w:val="24"/>
          <w:szCs w:val="24"/>
        </w:rPr>
        <w:t>Global Warming Impact on Sea Turtles</w:t>
      </w:r>
    </w:p>
    <w:p w14:paraId="7717435D" w14:textId="77777777" w:rsidR="00334E8F" w:rsidRPr="000C4EE1" w:rsidRDefault="00334E8F" w:rsidP="00334E8F">
      <w:pPr>
        <w:rPr>
          <w:rFonts w:ascii="Times New Roman" w:eastAsia="Calibri" w:hAnsi="Times New Roman" w:cs="Times New Roman"/>
          <w:bCs/>
          <w:sz w:val="24"/>
          <w:szCs w:val="24"/>
        </w:rPr>
      </w:pPr>
      <w:r w:rsidRPr="000C4EE1">
        <w:rPr>
          <w:rFonts w:ascii="Times New Roman" w:eastAsia="Calibri" w:hAnsi="Times New Roman" w:cs="Times New Roman"/>
          <w:b/>
          <w:bCs/>
          <w:sz w:val="26"/>
        </w:rPr>
        <w:t>CSIRO Marine and Atmospheric Research 2009 http://www.ncbi.nlm.nih.gov/pubmed/19895975</w:t>
      </w:r>
    </w:p>
    <w:p w14:paraId="52803CB9" w14:textId="77777777" w:rsidR="00334E8F" w:rsidRPr="000C4EE1" w:rsidRDefault="00334E8F" w:rsidP="00334E8F">
      <w:pPr>
        <w:rPr>
          <w:rFonts w:ascii="Times New Roman" w:eastAsia="Calibri" w:hAnsi="Times New Roman" w:cs="Times New Roman"/>
          <w:b/>
          <w:bCs/>
          <w:sz w:val="24"/>
          <w:u w:val="single"/>
        </w:rPr>
      </w:pPr>
      <w:r w:rsidRPr="000C4EE1">
        <w:rPr>
          <w:rFonts w:ascii="Times New Roman" w:eastAsia="Calibri" w:hAnsi="Times New Roman" w:cs="Times New Roman"/>
          <w:b/>
          <w:bCs/>
          <w:sz w:val="24"/>
          <w:u w:val="single"/>
        </w:rPr>
        <w:t>The present-day rates of increase of atmospheric greenhouse gas concentrations, and associated temperature changes, are very rapid; the capacity of marine turtles to adapt to this rapid change may be compromised by their relatively long generation times.</w:t>
      </w:r>
      <w:r w:rsidRPr="000C4EE1">
        <w:rPr>
          <w:rFonts w:ascii="Times New Roman" w:eastAsia="Calibri" w:hAnsi="Times New Roman" w:cs="Times New Roman"/>
          <w:bCs/>
          <w:sz w:val="16"/>
          <w:szCs w:val="24"/>
        </w:rPr>
        <w:t xml:space="preserve"> We consider the evidence and likely consequences of present-day trends of climate change on marine turtles. Impacts are likely to be complex and may be positive as well as negative. For example, rising sea levels and increased storm intensity will negatively impact turtle nesting beaches; however, extreme storms can also lead to coastal accretion. Alteration of wind patterns and ocean currents will have implications for juveniles and adults in the open ocean. </w:t>
      </w:r>
      <w:r w:rsidRPr="000C4EE1">
        <w:rPr>
          <w:rFonts w:ascii="Times New Roman" w:eastAsia="Calibri" w:hAnsi="Times New Roman" w:cs="Times New Roman"/>
          <w:b/>
          <w:bCs/>
          <w:sz w:val="24"/>
          <w:u w:val="single"/>
        </w:rPr>
        <w:t>Warming temperatures are likely to impact directly all turtle life stages, such as the sex determination of embryos in the nest and growth rates. Warming of 2 degrees C could potentially result in a large shift in sex ratios towards females at many rookeries</w:t>
      </w:r>
      <w:r w:rsidRPr="000C4EE1">
        <w:rPr>
          <w:rFonts w:ascii="Times New Roman" w:eastAsia="Calibri" w:hAnsi="Times New Roman" w:cs="Times New Roman"/>
          <w:sz w:val="16"/>
        </w:rPr>
        <w:t>, although some populations may be resilient to warming if female biases remain within levels where population success is not impaired</w:t>
      </w:r>
      <w:r w:rsidRPr="000C4EE1">
        <w:rPr>
          <w:rFonts w:ascii="Times New Roman" w:eastAsia="Calibri" w:hAnsi="Times New Roman" w:cs="Times New Roman"/>
          <w:b/>
          <w:bCs/>
          <w:sz w:val="24"/>
          <w:u w:val="single"/>
        </w:rPr>
        <w:t xml:space="preserve">. Indirectly, climate change is likely to impact turtles through changes in food availability. </w:t>
      </w:r>
    </w:p>
    <w:p w14:paraId="1CA65B74" w14:textId="77777777" w:rsidR="00334E8F" w:rsidRPr="000C4EE1" w:rsidRDefault="00334E8F" w:rsidP="00334E8F">
      <w:pPr>
        <w:rPr>
          <w:rFonts w:ascii="Times New Roman" w:eastAsia="Calibri" w:hAnsi="Times New Roman" w:cs="Times New Roman"/>
          <w:b/>
          <w:bCs/>
          <w:sz w:val="24"/>
          <w:u w:val="single"/>
        </w:rPr>
      </w:pPr>
    </w:p>
    <w:p w14:paraId="44DC7674" w14:textId="77777777" w:rsidR="00963C0C" w:rsidRPr="00963C0C" w:rsidRDefault="00963C0C" w:rsidP="00963C0C">
      <w:pPr>
        <w:keepNext/>
        <w:keepLines/>
        <w:spacing w:before="200"/>
        <w:outlineLvl w:val="3"/>
        <w:rPr>
          <w:rFonts w:eastAsia="ＭＳ ゴシック" w:cs="Times New Roman"/>
          <w:b/>
          <w:bCs/>
          <w:iCs/>
          <w:sz w:val="24"/>
        </w:rPr>
      </w:pPr>
      <w:r w:rsidRPr="00963C0C">
        <w:rPr>
          <w:rFonts w:eastAsia="ＭＳ ゴシック" w:cs="Times New Roman"/>
          <w:b/>
          <w:bCs/>
          <w:iCs/>
          <w:sz w:val="24"/>
        </w:rPr>
        <w:t>Climate change will cause extinction in up to 35% of species by 2100</w:t>
      </w:r>
    </w:p>
    <w:p w14:paraId="58B91329" w14:textId="77777777" w:rsidR="00963C0C" w:rsidRPr="00963C0C" w:rsidRDefault="00963C0C" w:rsidP="00963C0C">
      <w:pPr>
        <w:rPr>
          <w:rFonts w:eastAsia="Calibri"/>
          <w:sz w:val="16"/>
        </w:rPr>
      </w:pPr>
      <w:r w:rsidRPr="00963C0C">
        <w:rPr>
          <w:rFonts w:eastAsia="Calibri"/>
          <w:sz w:val="16"/>
        </w:rPr>
        <w:t xml:space="preserve">Daniel </w:t>
      </w:r>
      <w:r w:rsidRPr="00963C0C">
        <w:rPr>
          <w:rFonts w:eastAsia="Calibri"/>
          <w:b/>
          <w:bCs/>
          <w:sz w:val="24"/>
          <w:u w:val="single"/>
        </w:rPr>
        <w:t>Bailey,</w:t>
      </w:r>
      <w:r w:rsidRPr="00963C0C">
        <w:rPr>
          <w:rFonts w:eastAsia="Calibri"/>
          <w:sz w:val="16"/>
        </w:rPr>
        <w:t xml:space="preserve"> 22 December </w:t>
      </w:r>
      <w:r w:rsidRPr="00963C0C">
        <w:rPr>
          <w:rFonts w:eastAsia="Calibri"/>
          <w:b/>
          <w:bCs/>
          <w:sz w:val="24"/>
          <w:u w:val="single"/>
        </w:rPr>
        <w:t>2011</w:t>
      </w:r>
      <w:proofErr w:type="gramStart"/>
      <w:r w:rsidRPr="00963C0C">
        <w:rPr>
          <w:rFonts w:eastAsia="Calibri"/>
          <w:b/>
          <w:bCs/>
          <w:sz w:val="24"/>
          <w:u w:val="single"/>
        </w:rPr>
        <w:t xml:space="preserve">, </w:t>
      </w:r>
      <w:r w:rsidRPr="00963C0C">
        <w:rPr>
          <w:rFonts w:eastAsia="Calibri"/>
          <w:sz w:val="16"/>
        </w:rPr>
        <w:t xml:space="preserve">  Can</w:t>
      </w:r>
      <w:proofErr w:type="gramEnd"/>
      <w:r w:rsidRPr="00963C0C">
        <w:rPr>
          <w:rFonts w:eastAsia="Calibri"/>
          <w:sz w:val="16"/>
        </w:rPr>
        <w:t xml:space="preserve"> animals and plants adapt to global warming? </w:t>
      </w:r>
      <w:hyperlink r:id="rId17" w:history="1">
        <w:r w:rsidRPr="00963C0C">
          <w:rPr>
            <w:rFonts w:eastAsia="Calibri"/>
            <w:sz w:val="16"/>
          </w:rPr>
          <w:t>http://www.skepticalscience.com/Can-animals-and-plants-adapt-to-global-warming.htm</w:t>
        </w:r>
      </w:hyperlink>
    </w:p>
    <w:p w14:paraId="4F20EFA0" w14:textId="77777777" w:rsidR="00963C0C" w:rsidRPr="00963C0C" w:rsidRDefault="00963C0C" w:rsidP="00963C0C">
      <w:pPr>
        <w:rPr>
          <w:rFonts w:eastAsia="Calibri"/>
          <w:sz w:val="24"/>
        </w:rPr>
      </w:pPr>
    </w:p>
    <w:p w14:paraId="3D959DE6" w14:textId="77777777" w:rsidR="00963C0C" w:rsidRPr="00963C0C" w:rsidRDefault="00963C0C" w:rsidP="00963C0C">
      <w:pPr>
        <w:rPr>
          <w:rFonts w:eastAsia="Calibri"/>
          <w:sz w:val="16"/>
        </w:rPr>
      </w:pPr>
      <w:r w:rsidRPr="00963C0C">
        <w:rPr>
          <w:rFonts w:eastAsia="Calibri"/>
          <w:sz w:val="16"/>
        </w:rPr>
        <w:t xml:space="preserve">Humans are transforming the global environment. Great swathes of temperate forest in Europe, Asia and North America have been cleared over the past few centuries for agriculture, timber and urban development. Tropical forests are now on the front line. Human-assisted species invasions of pests, competitors and predators are rising exponentially, and over-exploitation of fisheries, and forest animals for bush meat, to the point of collapse, continues to be the rule rather than the exception. Driving this has been a six-fold expansion of the human population since 1800 and a 50-fold increase in the size of the global economy. The great modern human enterprise was built on exploitation of the natural environment. Today, up to 83% of the Earth’s land area is under direct human influence and we entirely dominate 36% of the </w:t>
      </w:r>
      <w:proofErr w:type="spellStart"/>
      <w:r w:rsidRPr="00963C0C">
        <w:rPr>
          <w:rFonts w:eastAsia="Calibri"/>
          <w:sz w:val="16"/>
        </w:rPr>
        <w:t>bioproductive</w:t>
      </w:r>
      <w:proofErr w:type="spellEnd"/>
      <w:r w:rsidRPr="00963C0C">
        <w:rPr>
          <w:rFonts w:eastAsia="Calibri"/>
          <w:sz w:val="16"/>
        </w:rPr>
        <w:t xml:space="preserve"> surface. Up to half the world’s freshwater runoff is now captured for human use. More nitrogen is now converted into reactive forms by industry than all by all the planet’s natural processes and our industrial and agricultural processes are causing a continual build-up of long-lived greenhouse gases to levels unprecedented in at least the last 800,000 years and possibly much longer. Clearly, this </w:t>
      </w:r>
      <w:r w:rsidRPr="00963C0C">
        <w:rPr>
          <w:rFonts w:eastAsia="Calibri"/>
          <w:b/>
          <w:sz w:val="24"/>
          <w:u w:val="single"/>
        </w:rPr>
        <w:t>planet-wide domination by human society will have implications for biological diversity</w:t>
      </w:r>
      <w:r w:rsidRPr="00963C0C">
        <w:rPr>
          <w:rFonts w:eastAsia="Calibri"/>
          <w:sz w:val="16"/>
        </w:rPr>
        <w:t xml:space="preserve">. Indeed, a recent review on the topic, </w:t>
      </w:r>
      <w:r w:rsidRPr="00963C0C">
        <w:rPr>
          <w:rFonts w:eastAsia="Calibri"/>
          <w:b/>
          <w:sz w:val="24"/>
          <w:u w:val="single"/>
        </w:rPr>
        <w:t>the 2005 Millennium Ecosystem Assessment report</w:t>
      </w:r>
      <w:r w:rsidRPr="00963C0C">
        <w:rPr>
          <w:rFonts w:eastAsia="Calibri"/>
          <w:sz w:val="16"/>
        </w:rPr>
        <w:t xml:space="preserve"> (an environmental report of similar scale to the Intergovernmental Panel on Climate Change Assessment Reports), drew some bleak conclusions – </w:t>
      </w:r>
      <w:r w:rsidRPr="00963C0C">
        <w:rPr>
          <w:rFonts w:eastAsia="Calibri"/>
          <w:b/>
          <w:sz w:val="24"/>
          <w:u w:val="single"/>
        </w:rPr>
        <w:t>60% of the world’s ecosystems are now degraded and the extinction rate is now 100 to 1000 times higher than the “background” rate</w:t>
      </w:r>
      <w:r w:rsidRPr="00963C0C">
        <w:rPr>
          <w:rFonts w:eastAsia="Calibri"/>
          <w:sz w:val="16"/>
        </w:rPr>
        <w:t xml:space="preserve"> of long spans of geological time. For instance, a study I conducted in 2003 showed that up to </w:t>
      </w:r>
      <w:r w:rsidRPr="00963C0C">
        <w:rPr>
          <w:rFonts w:eastAsia="Calibri"/>
          <w:b/>
          <w:sz w:val="24"/>
          <w:u w:val="single"/>
        </w:rPr>
        <w:t>42% of species in the Southeast Asian region could be consigned to extinction by the year 2100</w:t>
      </w:r>
      <w:r w:rsidRPr="00963C0C">
        <w:rPr>
          <w:rFonts w:eastAsia="Calibri"/>
          <w:sz w:val="16"/>
        </w:rPr>
        <w:t xml:space="preserve"> due to deforestation and habitat fragmentation alone. Given these existing pressures and upheavals, it is a reasonable question to ask whether global warming will make any further meaningful contribution to this mess. Some, such as the </w:t>
      </w:r>
      <w:proofErr w:type="spellStart"/>
      <w:r w:rsidRPr="00963C0C">
        <w:rPr>
          <w:rFonts w:eastAsia="Calibri"/>
          <w:sz w:val="16"/>
        </w:rPr>
        <w:t>sceptics</w:t>
      </w:r>
      <w:proofErr w:type="spellEnd"/>
      <w:r w:rsidRPr="00963C0C">
        <w:rPr>
          <w:rFonts w:eastAsia="Calibri"/>
          <w:sz w:val="16"/>
        </w:rPr>
        <w:t xml:space="preserve"> S. Fred Singer and Dennis Avery, see no danger at all, maintaining that a warmer planet will be beneficial for mankind and other species on the planet and that “corals, trees, birds, mammals, and butterflies are adapting well to the routine reality of changing climate”. Also, although climate change is a concern for conservation biologists, it is not the focus for most researchers (at present), largely I think because of the severity and immediacy of the damage caused by other threats. </w:t>
      </w:r>
      <w:r w:rsidRPr="00963C0C">
        <w:rPr>
          <w:rFonts w:eastAsia="Calibri"/>
          <w:b/>
          <w:sz w:val="24"/>
          <w:u w:val="single"/>
        </w:rPr>
        <w:t>Global warming to date has certainly affected species’ geographical distributional ranges and the timing of breeding, migration, flowering, and so on</w:t>
      </w:r>
      <w:r w:rsidRPr="00963C0C">
        <w:rPr>
          <w:rFonts w:eastAsia="Calibri"/>
          <w:sz w:val="16"/>
        </w:rPr>
        <w:t xml:space="preserve">. But extrapolating these observed impacts to predictions of future extinction risk is challenging. The most well known study to date, by a team from the UK, estimated that </w:t>
      </w:r>
      <w:r w:rsidRPr="00963C0C">
        <w:rPr>
          <w:rFonts w:eastAsia="Calibri"/>
          <w:b/>
          <w:sz w:val="24"/>
          <w:u w:val="single"/>
        </w:rPr>
        <w:t xml:space="preserve">18 and 35% of plant and animal species </w:t>
      </w:r>
      <w:proofErr w:type="gramStart"/>
      <w:r w:rsidRPr="00963C0C">
        <w:rPr>
          <w:rFonts w:eastAsia="Calibri"/>
          <w:b/>
          <w:sz w:val="24"/>
          <w:u w:val="single"/>
        </w:rPr>
        <w:t>will</w:t>
      </w:r>
      <w:proofErr w:type="gramEnd"/>
      <w:r w:rsidRPr="00963C0C">
        <w:rPr>
          <w:rFonts w:eastAsia="Calibri"/>
          <w:b/>
          <w:sz w:val="24"/>
          <w:u w:val="single"/>
        </w:rPr>
        <w:t xml:space="preserve"> be committed to extinction by 2050 due to climate change.</w:t>
      </w:r>
      <w:r w:rsidRPr="00963C0C">
        <w:rPr>
          <w:rFonts w:eastAsia="Calibri"/>
          <w:sz w:val="16"/>
        </w:rPr>
        <w:t xml:space="preserve"> This study, which used a simple approach of estimating changes in species geographical ranges after fitting to current bioclimatic conditions, caused a flurry of debate. Some argued that it was overly optimistic or too uncertain because it left out most ecological detail, while others said it was possibly overly pessimistic, based on what we know from species responses and apparent resilience to previous climate </w:t>
      </w:r>
      <w:proofErr w:type="gramStart"/>
      <w:r w:rsidRPr="00963C0C">
        <w:rPr>
          <w:rFonts w:eastAsia="Calibri"/>
          <w:sz w:val="16"/>
        </w:rPr>
        <w:t>change</w:t>
      </w:r>
      <w:proofErr w:type="gramEnd"/>
      <w:r w:rsidRPr="00963C0C">
        <w:rPr>
          <w:rFonts w:eastAsia="Calibri"/>
          <w:sz w:val="16"/>
        </w:rPr>
        <w:t xml:space="preserve"> in the fossil record – see below. </w:t>
      </w:r>
      <w:r w:rsidRPr="00963C0C">
        <w:rPr>
          <w:rFonts w:eastAsia="Calibri"/>
          <w:b/>
          <w:sz w:val="24"/>
          <w:u w:val="single"/>
        </w:rPr>
        <w:t>A large number of ancient mass extinction events have indeed been strongly linked to global climate change</w:t>
      </w:r>
      <w:r w:rsidRPr="00963C0C">
        <w:rPr>
          <w:rFonts w:eastAsia="Calibri"/>
          <w:sz w:val="16"/>
        </w:rPr>
        <w:t xml:space="preserve">, including the most sweeping die-off that ended the </w:t>
      </w:r>
      <w:proofErr w:type="spellStart"/>
      <w:r w:rsidRPr="00963C0C">
        <w:rPr>
          <w:rFonts w:eastAsia="Calibri"/>
          <w:sz w:val="16"/>
        </w:rPr>
        <w:t>Palaeozoic</w:t>
      </w:r>
      <w:proofErr w:type="spellEnd"/>
      <w:r w:rsidRPr="00963C0C">
        <w:rPr>
          <w:rFonts w:eastAsia="Calibri"/>
          <w:sz w:val="16"/>
        </w:rPr>
        <w:t xml:space="preserve"> Era, 250 million years ago and the somewhat less cataclysmic, but still damaging, </w:t>
      </w:r>
      <w:proofErr w:type="spellStart"/>
      <w:r w:rsidRPr="00963C0C">
        <w:rPr>
          <w:rFonts w:eastAsia="Calibri"/>
          <w:sz w:val="16"/>
        </w:rPr>
        <w:t>Palaeocene</w:t>
      </w:r>
      <w:proofErr w:type="spellEnd"/>
      <w:r w:rsidRPr="00963C0C">
        <w:rPr>
          <w:rFonts w:eastAsia="Calibri"/>
          <w:sz w:val="16"/>
        </w:rPr>
        <w:t xml:space="preserve">–Eocene Thermal Maximum, 55 million years ago. Yet in the more recent past, during the Quaternary glacial cycles spanning the last million years, there were apparently few climate-related extinctions. This curious paradox of few ice age extinctions even has a name – it is called ‘the Quaternary Conundrum’. Over that time, the globally averaged temperature difference between the depth of an ice age and a warm interglacial period was 4 to 6°C – comparable to that predicted for the coming century due to anthropogenic global warming under the fossil-fuel-intensive, business-as-usual scenario. Most species appear to have persisted across these multiple glacial–interglacial cycles. This can be inferred from the fossil record, and from genetic evidence in modern species. In Europe and North America, populations shifted ranges southwards as the great northern hemisphere ice sheets advanced, and reinvaded northern realms when the glaciers retreated. Some species may have also persisted in locally </w:t>
      </w:r>
      <w:proofErr w:type="spellStart"/>
      <w:r w:rsidRPr="00963C0C">
        <w:rPr>
          <w:rFonts w:eastAsia="Calibri"/>
          <w:sz w:val="16"/>
        </w:rPr>
        <w:t>favourable</w:t>
      </w:r>
      <w:proofErr w:type="spellEnd"/>
      <w:r w:rsidRPr="00963C0C">
        <w:rPr>
          <w:rFonts w:eastAsia="Calibri"/>
          <w:sz w:val="16"/>
        </w:rPr>
        <w:t xml:space="preserve"> regions that were otherwise isolated within the tundra and ice-strewn landscapes. In Australia, a recently discovered cave site has shown that large-bodied mammals (‘</w:t>
      </w:r>
      <w:proofErr w:type="spellStart"/>
      <w:r w:rsidRPr="00963C0C">
        <w:rPr>
          <w:rFonts w:eastAsia="Calibri"/>
          <w:sz w:val="16"/>
        </w:rPr>
        <w:t>megafauna</w:t>
      </w:r>
      <w:proofErr w:type="spellEnd"/>
      <w:r w:rsidRPr="00963C0C">
        <w:rPr>
          <w:rFonts w:eastAsia="Calibri"/>
          <w:sz w:val="16"/>
        </w:rPr>
        <w:t xml:space="preserve">’) were able to persist even in the arid landscape of the </w:t>
      </w:r>
      <w:proofErr w:type="spellStart"/>
      <w:r w:rsidRPr="00963C0C">
        <w:rPr>
          <w:rFonts w:eastAsia="Calibri"/>
          <w:sz w:val="16"/>
        </w:rPr>
        <w:t>Nullarbor</w:t>
      </w:r>
      <w:proofErr w:type="spellEnd"/>
      <w:r w:rsidRPr="00963C0C">
        <w:rPr>
          <w:rFonts w:eastAsia="Calibri"/>
          <w:sz w:val="16"/>
        </w:rPr>
        <w:t xml:space="preserve"> in conditions similar to now.</w:t>
      </w:r>
    </w:p>
    <w:p w14:paraId="350F273D" w14:textId="77777777" w:rsidR="00334E8F" w:rsidRPr="000C4EE1" w:rsidRDefault="00334E8F" w:rsidP="00F66350">
      <w:pPr>
        <w:rPr>
          <w:rFonts w:eastAsia="Calibri"/>
          <w:bCs/>
          <w:u w:val="single"/>
        </w:rPr>
      </w:pPr>
    </w:p>
    <w:p w14:paraId="21612E8C" w14:textId="77777777" w:rsidR="00334E8F" w:rsidRPr="000C4EE1" w:rsidRDefault="00334E8F" w:rsidP="00334E8F">
      <w:pPr>
        <w:keepNext/>
        <w:keepLines/>
        <w:spacing w:before="200"/>
        <w:outlineLvl w:val="3"/>
        <w:rPr>
          <w:rFonts w:ascii="Times New Roman" w:eastAsia="ＭＳ ゴシック" w:hAnsi="Times New Roman" w:cs="Times New Roman"/>
          <w:iCs/>
          <w:sz w:val="26"/>
        </w:rPr>
      </w:pPr>
      <w:r w:rsidRPr="000C4EE1">
        <w:rPr>
          <w:rFonts w:ascii="Times New Roman" w:eastAsia="ＭＳ ゴシック" w:hAnsi="Times New Roman" w:cs="Times New Roman"/>
          <w:iCs/>
          <w:sz w:val="26"/>
        </w:rPr>
        <w:t>Threat to Marine Life</w:t>
      </w:r>
    </w:p>
    <w:p w14:paraId="28436D1A" w14:textId="77777777" w:rsidR="00334E8F" w:rsidRPr="000C4EE1" w:rsidRDefault="00334E8F" w:rsidP="00334E8F">
      <w:pPr>
        <w:rPr>
          <w:rFonts w:ascii="Times New Roman" w:eastAsia="Calibri" w:hAnsi="Times New Roman" w:cs="Times New Roman"/>
          <w:b/>
          <w:bCs/>
          <w:sz w:val="26"/>
        </w:rPr>
      </w:pPr>
      <w:r w:rsidRPr="000C4EE1">
        <w:rPr>
          <w:rFonts w:ascii="Times New Roman" w:eastAsia="Calibri" w:hAnsi="Times New Roman" w:cs="Times New Roman"/>
          <w:b/>
          <w:bCs/>
          <w:sz w:val="26"/>
        </w:rPr>
        <w:t xml:space="preserve">Jon </w:t>
      </w:r>
      <w:proofErr w:type="spellStart"/>
      <w:r w:rsidRPr="000C4EE1">
        <w:rPr>
          <w:rFonts w:ascii="Times New Roman" w:eastAsia="Calibri" w:hAnsi="Times New Roman" w:cs="Times New Roman"/>
          <w:b/>
          <w:bCs/>
          <w:sz w:val="26"/>
        </w:rPr>
        <w:t>Quelly</w:t>
      </w:r>
      <w:proofErr w:type="spellEnd"/>
      <w:r w:rsidRPr="000C4EE1">
        <w:rPr>
          <w:rFonts w:ascii="Times New Roman" w:eastAsia="Calibri" w:hAnsi="Times New Roman" w:cs="Times New Roman"/>
          <w:b/>
          <w:bCs/>
          <w:sz w:val="26"/>
        </w:rPr>
        <w:t xml:space="preserve"> Oct 3 2013 Global Research Organization</w:t>
      </w:r>
    </w:p>
    <w:p w14:paraId="3DBD59C9" w14:textId="77777777" w:rsidR="00334E8F" w:rsidRPr="000C4EE1" w:rsidRDefault="00334E8F" w:rsidP="00334E8F">
      <w:pPr>
        <w:rPr>
          <w:rFonts w:ascii="Times New Roman" w:eastAsia="Calibri" w:hAnsi="Times New Roman" w:cs="Times New Roman"/>
          <w:b/>
          <w:bCs/>
          <w:sz w:val="26"/>
        </w:rPr>
      </w:pPr>
      <w:r w:rsidRPr="000C4EE1">
        <w:rPr>
          <w:rFonts w:ascii="Times New Roman" w:eastAsia="Calibri" w:hAnsi="Times New Roman" w:cs="Times New Roman"/>
          <w:b/>
          <w:bCs/>
          <w:sz w:val="26"/>
        </w:rPr>
        <w:t>(http://www.globalresearch.ca/threat-to-marine-life-and-the-worlds-oceans/5352768)</w:t>
      </w:r>
    </w:p>
    <w:p w14:paraId="242A379B" w14:textId="77777777" w:rsidR="00334E8F" w:rsidRPr="000C4EE1" w:rsidRDefault="00334E8F" w:rsidP="00334E8F">
      <w:pPr>
        <w:rPr>
          <w:rFonts w:ascii="Times New Roman" w:eastAsia="Calibri" w:hAnsi="Times New Roman" w:cs="Times New Roman"/>
          <w:b/>
          <w:bCs/>
          <w:sz w:val="26"/>
        </w:rPr>
      </w:pPr>
    </w:p>
    <w:p w14:paraId="02A40902" w14:textId="77777777" w:rsidR="00334E8F" w:rsidRPr="000C4EE1" w:rsidRDefault="00334E8F" w:rsidP="00334E8F">
      <w:pPr>
        <w:rPr>
          <w:rFonts w:ascii="Times New Roman" w:eastAsia="Calibri" w:hAnsi="Times New Roman" w:cs="Times New Roman"/>
          <w:bCs/>
          <w:sz w:val="16"/>
        </w:rPr>
      </w:pPr>
      <w:r w:rsidRPr="000C4EE1">
        <w:rPr>
          <w:rFonts w:ascii="Times New Roman" w:eastAsia="Calibri" w:hAnsi="Times New Roman" w:cs="Times New Roman"/>
          <w:b/>
          <w:bCs/>
          <w:sz w:val="24"/>
          <w:u w:val="single"/>
        </w:rPr>
        <w:t>Driven by accumulations of carbon</w:t>
      </w:r>
      <w:r w:rsidRPr="000C4EE1">
        <w:rPr>
          <w:rFonts w:ascii="Times New Roman" w:eastAsia="Calibri" w:hAnsi="Times New Roman" w:cs="Times New Roman"/>
          <w:bCs/>
          <w:sz w:val="16"/>
        </w:rPr>
        <w:t xml:space="preserve">, the scientists found, the rate of </w:t>
      </w:r>
      <w:r w:rsidRPr="000C4EE1">
        <w:rPr>
          <w:rFonts w:ascii="Times New Roman" w:eastAsia="Calibri" w:hAnsi="Times New Roman" w:cs="Times New Roman"/>
          <w:b/>
          <w:bCs/>
          <w:sz w:val="24"/>
          <w:u w:val="single"/>
        </w:rPr>
        <w:t xml:space="preserve">acidification in the oceans is the highest </w:t>
      </w:r>
      <w:proofErr w:type="gramStart"/>
      <w:r w:rsidRPr="000C4EE1">
        <w:rPr>
          <w:rFonts w:ascii="Times New Roman" w:eastAsia="Calibri" w:hAnsi="Times New Roman" w:cs="Times New Roman"/>
          <w:b/>
          <w:bCs/>
          <w:sz w:val="24"/>
          <w:u w:val="single"/>
        </w:rPr>
        <w:t>its</w:t>
      </w:r>
      <w:proofErr w:type="gramEnd"/>
      <w:r w:rsidRPr="000C4EE1">
        <w:rPr>
          <w:rFonts w:ascii="Times New Roman" w:eastAsia="Calibri" w:hAnsi="Times New Roman" w:cs="Times New Roman"/>
          <w:b/>
          <w:bCs/>
          <w:sz w:val="24"/>
          <w:u w:val="single"/>
        </w:rPr>
        <w:t xml:space="preserve"> been in</w:t>
      </w:r>
      <w:r w:rsidRPr="000C4EE1">
        <w:rPr>
          <w:rFonts w:ascii="Times New Roman" w:eastAsia="Calibri" w:hAnsi="Times New Roman" w:cs="Times New Roman"/>
          <w:bCs/>
          <w:sz w:val="16"/>
        </w:rPr>
        <w:t xml:space="preserve"> over </w:t>
      </w:r>
      <w:r w:rsidRPr="000C4EE1">
        <w:rPr>
          <w:rFonts w:ascii="Times New Roman" w:eastAsia="Calibri" w:hAnsi="Times New Roman" w:cs="Times New Roman"/>
          <w:b/>
          <w:bCs/>
          <w:sz w:val="24"/>
          <w:u w:val="single"/>
        </w:rPr>
        <w:t>300 million years</w:t>
      </w:r>
      <w:r w:rsidRPr="000C4EE1">
        <w:rPr>
          <w:rFonts w:ascii="Times New Roman" w:eastAsia="Calibri" w:hAnsi="Times New Roman" w:cs="Times New Roman"/>
          <w:bCs/>
          <w:sz w:val="16"/>
        </w:rPr>
        <w:t>. Additionally, de-oxygenation–</w:t>
      </w:r>
      <w:r w:rsidRPr="000C4EE1">
        <w:rPr>
          <w:rFonts w:ascii="Times New Roman" w:eastAsia="Calibri" w:hAnsi="Times New Roman" w:cs="Times New Roman"/>
          <w:b/>
          <w:bCs/>
          <w:sz w:val="24"/>
          <w:u w:val="single"/>
        </w:rPr>
        <w:t>caused by both warming and industrial runoff–is stripping the ocean of its ability to support the plants and animals that live in it.</w:t>
      </w:r>
      <w:r w:rsidRPr="000C4EE1">
        <w:rPr>
          <w:rFonts w:ascii="Times New Roman" w:eastAsia="Calibri" w:hAnsi="Times New Roman" w:cs="Times New Roman"/>
          <w:bCs/>
          <w:sz w:val="16"/>
        </w:rPr>
        <w:t xml:space="preserve"> The combined stressors, according to the report, are “unprecedented in the Earth’s known history. We are entering an unknown territory of marine ecosystem change, and exposing organisms to intolerable evolutionary pressure. The next mass extinction may have already begun.” Professor Alex Rogers of Somerville College, Oxford, and Scientific Director of IPSO said: “</w:t>
      </w:r>
      <w:r w:rsidRPr="000C4EE1">
        <w:rPr>
          <w:rFonts w:ascii="Times New Roman" w:eastAsia="Calibri" w:hAnsi="Times New Roman" w:cs="Times New Roman"/>
          <w:b/>
          <w:bCs/>
          <w:sz w:val="24"/>
          <w:u w:val="single"/>
        </w:rPr>
        <w:t>The health of the ocean is spiraling downwards far more rapidly than we had thought. We are seeing greater change, happening faster, and the effects are more imminent than previously anticipated.</w:t>
      </w:r>
      <w:r w:rsidRPr="000C4EE1">
        <w:rPr>
          <w:rFonts w:ascii="Times New Roman" w:eastAsia="Calibri" w:hAnsi="Times New Roman" w:cs="Times New Roman"/>
          <w:bCs/>
          <w:sz w:val="16"/>
        </w:rPr>
        <w:t xml:space="preserve"> The situation should be of the gravest</w:t>
      </w:r>
    </w:p>
    <w:p w14:paraId="7A69E1C5" w14:textId="77777777" w:rsidR="000274E2" w:rsidRPr="000C4EE1" w:rsidRDefault="000274E2" w:rsidP="00334E8F">
      <w:pPr>
        <w:rPr>
          <w:rFonts w:ascii="Times New Roman" w:eastAsia="Calibri" w:hAnsi="Times New Roman" w:cs="Times New Roman"/>
          <w:bCs/>
          <w:sz w:val="16"/>
        </w:rPr>
      </w:pPr>
    </w:p>
    <w:p w14:paraId="35253BDE" w14:textId="77777777" w:rsidR="00FC27B8" w:rsidRPr="000C4EE1" w:rsidRDefault="00FC27B8" w:rsidP="00FC27B8">
      <w:pPr>
        <w:rPr>
          <w:rFonts w:eastAsiaTheme="minorEastAsia" w:cstheme="minorBidi"/>
          <w:sz w:val="36"/>
          <w:szCs w:val="24"/>
        </w:rPr>
      </w:pPr>
      <w:r w:rsidRPr="000C4EE1">
        <w:rPr>
          <w:rFonts w:eastAsiaTheme="minorEastAsia" w:cstheme="minorBidi"/>
          <w:sz w:val="36"/>
          <w:szCs w:val="24"/>
        </w:rPr>
        <w:t>Global warming harms ocean ecosystems</w:t>
      </w:r>
    </w:p>
    <w:p w14:paraId="707687CA" w14:textId="77777777" w:rsidR="00FC27B8" w:rsidRPr="000C4EE1" w:rsidRDefault="00FC27B8" w:rsidP="00FC27B8">
      <w:pPr>
        <w:widowControl w:val="0"/>
        <w:autoSpaceDE w:val="0"/>
        <w:autoSpaceDN w:val="0"/>
        <w:adjustRightInd w:val="0"/>
        <w:spacing w:after="260"/>
        <w:rPr>
          <w:rFonts w:eastAsiaTheme="minorEastAsia" w:cstheme="minorBidi"/>
          <w:b/>
          <w:sz w:val="26"/>
          <w:szCs w:val="24"/>
        </w:rPr>
      </w:pPr>
      <w:r w:rsidRPr="000C4EE1">
        <w:rPr>
          <w:rFonts w:eastAsiaTheme="minorEastAsia" w:cstheme="minorBidi"/>
          <w:b/>
          <w:sz w:val="26"/>
          <w:szCs w:val="24"/>
        </w:rPr>
        <w:t xml:space="preserve">Carrington, Damien 2013 (the Head of Environment at the Guardian and the Observer. worked at New Scientist, BBC News Online and the Financial Times. </w:t>
      </w:r>
      <w:proofErr w:type="gramStart"/>
      <w:r w:rsidRPr="000C4EE1">
        <w:rPr>
          <w:rFonts w:eastAsiaTheme="minorEastAsia" w:cstheme="minorBidi"/>
          <w:b/>
          <w:sz w:val="26"/>
          <w:szCs w:val="24"/>
        </w:rPr>
        <w:t>PhD in geology from the University of Edinburgh, and a degree in Earth science from the University of Cambridge.</w:t>
      </w:r>
      <w:proofErr w:type="gramEnd"/>
      <w:r w:rsidRPr="000C4EE1">
        <w:rPr>
          <w:rFonts w:eastAsiaTheme="minorEastAsia" w:cstheme="minorBidi"/>
          <w:b/>
          <w:sz w:val="26"/>
          <w:szCs w:val="24"/>
        </w:rPr>
        <w:t xml:space="preserve"> Accessed on 7/20/14 </w:t>
      </w:r>
      <w:hyperlink r:id="rId18" w:history="1">
        <w:r w:rsidRPr="000C4EE1">
          <w:rPr>
            <w:rFonts w:eastAsiaTheme="minorEastAsia" w:cstheme="minorBidi"/>
            <w:color w:val="0000FF" w:themeColor="hyperlink"/>
            <w:sz w:val="26"/>
            <w:szCs w:val="24"/>
            <w:u w:val="single"/>
          </w:rPr>
          <w:t>http://www.theguardian.com/environment/2013/may/10/carbon-dioxide-highest-level-greenhouse-gas</w:t>
        </w:r>
      </w:hyperlink>
      <w:r w:rsidRPr="000C4EE1">
        <w:rPr>
          <w:rFonts w:eastAsiaTheme="minorEastAsia" w:cstheme="minorBidi"/>
          <w:b/>
          <w:sz w:val="26"/>
          <w:szCs w:val="24"/>
        </w:rPr>
        <w:t xml:space="preserve">) </w:t>
      </w:r>
    </w:p>
    <w:p w14:paraId="0E444FEA" w14:textId="77777777" w:rsidR="00FC27B8" w:rsidRPr="000C4EE1" w:rsidRDefault="00FC27B8" w:rsidP="00FC27B8">
      <w:pPr>
        <w:widowControl w:val="0"/>
        <w:autoSpaceDE w:val="0"/>
        <w:autoSpaceDN w:val="0"/>
        <w:adjustRightInd w:val="0"/>
        <w:spacing w:after="260"/>
        <w:rPr>
          <w:rFonts w:ascii="Arial" w:eastAsiaTheme="minorEastAsia" w:hAnsi="Arial" w:cs="Arial"/>
          <w:color w:val="262626"/>
          <w:sz w:val="14"/>
          <w:szCs w:val="28"/>
        </w:rPr>
      </w:pPr>
      <w:r w:rsidRPr="000C4EE1">
        <w:rPr>
          <w:rFonts w:ascii="Arial" w:eastAsiaTheme="minorEastAsia" w:hAnsi="Arial" w:cs="Arial"/>
          <w:color w:val="262626"/>
          <w:sz w:val="14"/>
          <w:szCs w:val="28"/>
        </w:rPr>
        <w:t xml:space="preserve">Coral is particularly at risk. Increased acidity dissolves the calcium carbonate skeletons that form the structure of reefs, and increasing temperatures lead to bleaching where the corals lose symbiotic algae they rely on. The report says </w:t>
      </w:r>
      <w:proofErr w:type="gramStart"/>
      <w:r w:rsidRPr="000C4EE1">
        <w:rPr>
          <w:rFonts w:ascii="Arial" w:eastAsiaTheme="minorEastAsia" w:hAnsi="Arial" w:cs="Arial"/>
          <w:color w:val="262626"/>
          <w:sz w:val="14"/>
          <w:szCs w:val="28"/>
        </w:rPr>
        <w:t>that world governments</w:t>
      </w:r>
      <w:proofErr w:type="gramEnd"/>
      <w:r w:rsidRPr="000C4EE1">
        <w:rPr>
          <w:rFonts w:ascii="Arial" w:eastAsiaTheme="minorEastAsia" w:hAnsi="Arial" w:cs="Arial"/>
          <w:color w:val="262626"/>
          <w:sz w:val="14"/>
          <w:szCs w:val="28"/>
        </w:rPr>
        <w:t xml:space="preserve">' current pledges to curb carbon emissions would not go far enough or fast enough to save many of the world's reefs. There is a time lag of several decades between the carbon being emitted and the effects on seas, meaning that further acidification and further warming of the oceans are inevitable, even if we drastically reduce emissions very quickly. There is as yet little sign of that, with </w:t>
      </w:r>
      <w:hyperlink r:id="rId19" w:history="1">
        <w:r w:rsidRPr="000C4EE1">
          <w:rPr>
            <w:rFonts w:ascii="Arial" w:eastAsiaTheme="minorEastAsia" w:hAnsi="Arial" w:cs="Arial"/>
            <w:color w:val="084376"/>
            <w:sz w:val="14"/>
            <w:szCs w:val="28"/>
          </w:rPr>
          <w:t>global greenhouse gas output still rising</w:t>
        </w:r>
      </w:hyperlink>
      <w:r w:rsidRPr="000C4EE1">
        <w:rPr>
          <w:rFonts w:ascii="Arial" w:eastAsiaTheme="minorEastAsia" w:hAnsi="Arial" w:cs="Arial"/>
          <w:color w:val="262626"/>
          <w:sz w:val="14"/>
          <w:szCs w:val="28"/>
        </w:rPr>
        <w:t xml:space="preserve">. Corals are vital to the health of fisheries, because they act as nurseries to young fish and smaller species that provide food for bigger ones. </w:t>
      </w:r>
      <w:proofErr w:type="gramStart"/>
      <w:r w:rsidRPr="000C4EE1">
        <w:rPr>
          <w:rFonts w:eastAsiaTheme="minorEastAsia" w:cstheme="minorBidi"/>
          <w:b/>
          <w:szCs w:val="24"/>
          <w:u w:val="single"/>
        </w:rPr>
        <w:t>Carbon dioxide in the atmosphere is absorbed by the seas</w:t>
      </w:r>
      <w:proofErr w:type="gramEnd"/>
      <w:r w:rsidRPr="000C4EE1">
        <w:rPr>
          <w:rFonts w:eastAsiaTheme="minorEastAsia" w:cstheme="minorBidi"/>
          <w:b/>
          <w:szCs w:val="24"/>
          <w:u w:val="single"/>
        </w:rPr>
        <w:t xml:space="preserve"> – at least a third of the carbon that humans have released has been dissolved in this way, according to the Intergovernmental Panel on </w:t>
      </w:r>
      <w:hyperlink r:id="rId20" w:history="1">
        <w:r w:rsidRPr="000C4EE1">
          <w:rPr>
            <w:rFonts w:eastAsiaTheme="minorEastAsia" w:cstheme="minorBidi"/>
            <w:b/>
            <w:szCs w:val="24"/>
            <w:u w:val="single"/>
          </w:rPr>
          <w:t>Climate Change</w:t>
        </w:r>
      </w:hyperlink>
      <w:r w:rsidRPr="000C4EE1">
        <w:rPr>
          <w:rFonts w:eastAsiaTheme="minorEastAsia" w:cstheme="minorBidi"/>
          <w:b/>
          <w:szCs w:val="24"/>
          <w:u w:val="single"/>
        </w:rPr>
        <w:t xml:space="preserve"> – and makes them more acidic. </w:t>
      </w:r>
      <w:r w:rsidRPr="000C4EE1">
        <w:rPr>
          <w:rFonts w:ascii="Arial" w:eastAsiaTheme="minorEastAsia" w:hAnsi="Arial" w:cs="Arial"/>
          <w:color w:val="262626"/>
          <w:sz w:val="14"/>
          <w:szCs w:val="28"/>
        </w:rPr>
        <w:t xml:space="preserve">But IPSO found the situation was even more dire than that laid out by the world's top climate scientists in their </w:t>
      </w:r>
      <w:hyperlink r:id="rId21" w:history="1">
        <w:r w:rsidRPr="000C4EE1">
          <w:rPr>
            <w:rFonts w:ascii="Arial" w:eastAsiaTheme="minorEastAsia" w:hAnsi="Arial" w:cs="Arial"/>
            <w:color w:val="084376"/>
            <w:sz w:val="14"/>
            <w:szCs w:val="28"/>
          </w:rPr>
          <w:t>landmark report last week</w:t>
        </w:r>
      </w:hyperlink>
      <w:r w:rsidRPr="000C4EE1">
        <w:rPr>
          <w:rFonts w:ascii="Arial" w:eastAsiaTheme="minorEastAsia" w:hAnsi="Arial" w:cs="Arial"/>
          <w:color w:val="262626"/>
          <w:sz w:val="14"/>
          <w:szCs w:val="28"/>
        </w:rPr>
        <w:t>.</w:t>
      </w:r>
    </w:p>
    <w:p w14:paraId="6DBA7D7A" w14:textId="77777777" w:rsidR="00FC27B8" w:rsidRPr="000C4EE1" w:rsidRDefault="00FC27B8" w:rsidP="00FC27B8">
      <w:pPr>
        <w:widowControl w:val="0"/>
        <w:autoSpaceDE w:val="0"/>
        <w:autoSpaceDN w:val="0"/>
        <w:adjustRightInd w:val="0"/>
        <w:spacing w:after="260"/>
        <w:rPr>
          <w:rFonts w:ascii="Arial" w:eastAsiaTheme="minorEastAsia" w:hAnsi="Arial" w:cs="Arial"/>
          <w:color w:val="262626"/>
          <w:sz w:val="14"/>
          <w:szCs w:val="28"/>
        </w:rPr>
      </w:pPr>
      <w:r w:rsidRPr="000C4EE1">
        <w:rPr>
          <w:rFonts w:ascii="Arial" w:eastAsiaTheme="minorEastAsia" w:hAnsi="Arial" w:cs="Arial"/>
          <w:color w:val="262626"/>
          <w:sz w:val="14"/>
          <w:szCs w:val="28"/>
        </w:rPr>
        <w:t xml:space="preserve">In absorbing carbon and heat from the atmosphere, the world's oceans have shielded humans from the worst effects of global warming, the marine scientists said. This has slowed the rate of climate change on land, but its profound effects on marine life are only now being understood. Acidification harms marine creatures that rely on calcium carbonate to build coral reefs and shells, as well as plankton, and the fish that rely on them. </w:t>
      </w:r>
      <w:r w:rsidRPr="000C4EE1">
        <w:rPr>
          <w:rFonts w:eastAsiaTheme="minorEastAsia" w:cstheme="minorBidi"/>
          <w:b/>
          <w:szCs w:val="24"/>
          <w:u w:val="single"/>
        </w:rPr>
        <w:t xml:space="preserve">Jane </w:t>
      </w:r>
      <w:proofErr w:type="spellStart"/>
      <w:r w:rsidRPr="000C4EE1">
        <w:rPr>
          <w:rFonts w:eastAsiaTheme="minorEastAsia" w:cstheme="minorBidi"/>
          <w:b/>
          <w:szCs w:val="24"/>
          <w:u w:val="single"/>
        </w:rPr>
        <w:t>Lubchenco</w:t>
      </w:r>
      <w:proofErr w:type="spellEnd"/>
      <w:r w:rsidRPr="000C4EE1">
        <w:rPr>
          <w:rFonts w:eastAsiaTheme="minorEastAsia" w:cstheme="minorBidi"/>
          <w:b/>
          <w:szCs w:val="24"/>
          <w:u w:val="single"/>
        </w:rPr>
        <w:t xml:space="preserve">, former director of the US National Oceanic and Atmospheric Administration and a marine biologist, said the effects were already being felt in some oyster fisheries, where young larvae were failing to develop properly in areas where the acid rates are higher, such as on the west coast of the US. "You can actually see this happening," she said. "It's not something a long way into the future. It is a very big </w:t>
      </w:r>
      <w:proofErr w:type="spellStart"/>
      <w:r w:rsidRPr="000C4EE1">
        <w:rPr>
          <w:rFonts w:eastAsiaTheme="minorEastAsia" w:cstheme="minorBidi"/>
          <w:b/>
          <w:szCs w:val="24"/>
          <w:u w:val="single"/>
        </w:rPr>
        <w:t>problem."But</w:t>
      </w:r>
      <w:proofErr w:type="spellEnd"/>
      <w:r w:rsidRPr="000C4EE1">
        <w:rPr>
          <w:rFonts w:eastAsiaTheme="minorEastAsia" w:cstheme="minorBidi"/>
          <w:b/>
          <w:szCs w:val="24"/>
          <w:u w:val="single"/>
        </w:rPr>
        <w:t xml:space="preserve"> the chemical changes in the ocean go further, said Rogers. Marine animals use chemical signals to perceive their environment and locate prey and predators, and there is evidence that their ability to do so is being impaired in some species.</w:t>
      </w:r>
    </w:p>
    <w:p w14:paraId="266C9760" w14:textId="77777777" w:rsidR="00FC27B8" w:rsidRPr="000C4EE1" w:rsidRDefault="00FC27B8" w:rsidP="00FC27B8">
      <w:pPr>
        <w:widowControl w:val="0"/>
        <w:autoSpaceDE w:val="0"/>
        <w:autoSpaceDN w:val="0"/>
        <w:adjustRightInd w:val="0"/>
        <w:spacing w:after="260"/>
        <w:rPr>
          <w:rFonts w:eastAsiaTheme="minorEastAsia" w:cstheme="minorBidi"/>
          <w:b/>
          <w:szCs w:val="24"/>
          <w:u w:val="single"/>
        </w:rPr>
      </w:pPr>
      <w:r w:rsidRPr="000C4EE1">
        <w:rPr>
          <w:rFonts w:eastAsiaTheme="minorEastAsia" w:cstheme="minorBidi"/>
          <w:b/>
          <w:szCs w:val="24"/>
          <w:u w:val="single"/>
        </w:rPr>
        <w:t xml:space="preserve">Trevor Manuel, a South African government minister and co-chair of the Global Ocean Commission, called the report "a deafening alarm bell on humanity's wider impacts on the global oceans". "Unless we restore the ocean's health, we will experience the consequences on prosperity, wellbeing and development. Governments must respond as urgently as they do to national security threats – in the long run, the impacts are just as important," he said. </w:t>
      </w:r>
      <w:r w:rsidRPr="000C4EE1">
        <w:rPr>
          <w:rFonts w:ascii="Arial" w:eastAsiaTheme="minorEastAsia" w:hAnsi="Arial" w:cs="Arial"/>
          <w:color w:val="262626"/>
          <w:sz w:val="16"/>
          <w:szCs w:val="28"/>
        </w:rPr>
        <w:t>Current rates of carbon release into the oceans are 10 times faster than those before the last major species extinction, which was the Paleocene-Eocene Thermal Maximum extinction, about 55m years ago. The IPSO scientists can tell that the current ocean acidification is the highest for 300m years from geological records. They called for strong action by governments to limit carbon concentrations in the atmosphere to no more than 450 parts per million of carbon dioxide equivalent. That would require urgent and deep reductions in fossil fuel use.</w:t>
      </w:r>
    </w:p>
    <w:p w14:paraId="2EF800A3" w14:textId="77777777" w:rsidR="00FC27B8" w:rsidRPr="000C4EE1" w:rsidRDefault="00FC27B8" w:rsidP="00FC27B8">
      <w:pPr>
        <w:widowControl w:val="0"/>
        <w:autoSpaceDE w:val="0"/>
        <w:autoSpaceDN w:val="0"/>
        <w:adjustRightInd w:val="0"/>
        <w:spacing w:after="260"/>
        <w:rPr>
          <w:rFonts w:ascii="Arial" w:eastAsiaTheme="minorEastAsia" w:hAnsi="Arial" w:cs="Arial"/>
          <w:color w:val="262626"/>
          <w:sz w:val="24"/>
          <w:szCs w:val="28"/>
        </w:rPr>
      </w:pPr>
    </w:p>
    <w:p w14:paraId="073FBE87" w14:textId="77777777" w:rsidR="00FC27B8" w:rsidRPr="000C4EE1" w:rsidRDefault="00FC27B8" w:rsidP="00334E8F">
      <w:pPr>
        <w:rPr>
          <w:rFonts w:ascii="Times New Roman" w:eastAsia="Calibri" w:hAnsi="Times New Roman" w:cs="Times New Roman"/>
          <w:bCs/>
          <w:sz w:val="16"/>
        </w:rPr>
      </w:pPr>
    </w:p>
    <w:p w14:paraId="353E9337" w14:textId="77777777" w:rsidR="000274E2" w:rsidRPr="000C4EE1" w:rsidRDefault="000274E2" w:rsidP="000274E2">
      <w:pPr>
        <w:keepNext/>
        <w:keepLines/>
        <w:spacing w:before="200"/>
        <w:outlineLvl w:val="3"/>
        <w:rPr>
          <w:rFonts w:ascii="Times New Roman" w:eastAsiaTheme="majorEastAsia" w:hAnsi="Times New Roman" w:cs="Times New Roman"/>
          <w:bCs/>
          <w:iCs/>
          <w:sz w:val="24"/>
          <w:szCs w:val="24"/>
        </w:rPr>
      </w:pPr>
      <w:r w:rsidRPr="000C4EE1">
        <w:rPr>
          <w:rFonts w:ascii="Times New Roman" w:eastAsiaTheme="majorEastAsia" w:hAnsi="Times New Roman" w:cs="Times New Roman"/>
          <w:bCs/>
          <w:iCs/>
          <w:sz w:val="24"/>
          <w:szCs w:val="24"/>
        </w:rPr>
        <w:t>Climate change negatively affects fish</w:t>
      </w:r>
    </w:p>
    <w:p w14:paraId="3CA283C4" w14:textId="77777777" w:rsidR="000274E2" w:rsidRPr="000C4EE1" w:rsidRDefault="000274E2" w:rsidP="000274E2">
      <w:pPr>
        <w:rPr>
          <w:rFonts w:ascii="Times New Roman" w:eastAsiaTheme="minorEastAsia" w:hAnsi="Times New Roman" w:cs="Times New Roman"/>
          <w:sz w:val="24"/>
          <w:szCs w:val="24"/>
        </w:rPr>
      </w:pPr>
    </w:p>
    <w:p w14:paraId="41A5C76D" w14:textId="77777777" w:rsidR="000274E2" w:rsidRPr="000C4EE1" w:rsidRDefault="000274E2" w:rsidP="000274E2">
      <w:pPr>
        <w:rPr>
          <w:rFonts w:ascii="Times New Roman" w:eastAsiaTheme="minorEastAsia" w:hAnsi="Times New Roman" w:cs="Times New Roman"/>
          <w:b/>
          <w:sz w:val="24"/>
          <w:szCs w:val="24"/>
        </w:rPr>
      </w:pPr>
      <w:proofErr w:type="spellStart"/>
      <w:r w:rsidRPr="000C4EE1">
        <w:rPr>
          <w:rFonts w:ascii="Times New Roman" w:eastAsiaTheme="minorEastAsia" w:hAnsi="Times New Roman" w:cs="Times New Roman"/>
          <w:sz w:val="24"/>
          <w:szCs w:val="24"/>
        </w:rPr>
        <w:t>Agrawal</w:t>
      </w:r>
      <w:proofErr w:type="spellEnd"/>
      <w:r w:rsidRPr="000C4EE1">
        <w:rPr>
          <w:rFonts w:ascii="Times New Roman" w:eastAsiaTheme="minorEastAsia" w:hAnsi="Times New Roman" w:cs="Times New Roman"/>
          <w:sz w:val="24"/>
          <w:szCs w:val="24"/>
        </w:rPr>
        <w:t xml:space="preserve"> 11 (</w:t>
      </w:r>
      <w:proofErr w:type="spellStart"/>
      <w:r w:rsidRPr="000C4EE1">
        <w:rPr>
          <w:rFonts w:ascii="Times New Roman" w:eastAsiaTheme="minorEastAsia" w:hAnsi="Times New Roman" w:cs="Times New Roman"/>
          <w:sz w:val="24"/>
          <w:szCs w:val="24"/>
        </w:rPr>
        <w:t>Anju</w:t>
      </w:r>
      <w:proofErr w:type="spellEnd"/>
      <w:r w:rsidRPr="000C4EE1">
        <w:rPr>
          <w:rFonts w:ascii="Times New Roman" w:eastAsiaTheme="minorEastAsia" w:hAnsi="Times New Roman" w:cs="Times New Roman"/>
          <w:sz w:val="24"/>
          <w:szCs w:val="24"/>
        </w:rPr>
        <w:t xml:space="preserve">, Ph. D. from the University of Delhi, Effects of global warming on climate change, flora and fauna, </w:t>
      </w:r>
      <w:hyperlink r:id="rId22" w:history="1">
        <w:r w:rsidRPr="000C4EE1">
          <w:rPr>
            <w:rFonts w:ascii="Times New Roman" w:eastAsiaTheme="minorEastAsia" w:hAnsi="Times New Roman" w:cs="Times New Roman"/>
            <w:sz w:val="24"/>
            <w:szCs w:val="24"/>
          </w:rPr>
          <w:t>http://eds.a.ebscohost.com/ehost/pdfviewer/pdfviewer?sid=5cb9dad0-51b3-4a35-84ad-db582a84769c%40sessionmgr4003&amp;vid=2&amp;hid=4211</w:t>
        </w:r>
      </w:hyperlink>
      <w:r w:rsidRPr="000C4EE1">
        <w:rPr>
          <w:rFonts w:ascii="Times New Roman" w:eastAsiaTheme="minorEastAsia" w:hAnsi="Times New Roman" w:cs="Times New Roman"/>
          <w:sz w:val="24"/>
          <w:szCs w:val="24"/>
        </w:rPr>
        <w:t>//LK)</w:t>
      </w:r>
    </w:p>
    <w:p w14:paraId="0FE0768B" w14:textId="77777777" w:rsidR="000274E2" w:rsidRPr="000C4EE1" w:rsidRDefault="000274E2" w:rsidP="000274E2">
      <w:pPr>
        <w:spacing w:before="100" w:beforeAutospacing="1" w:after="100" w:afterAutospacing="1"/>
        <w:rPr>
          <w:rFonts w:ascii="Times New Roman" w:eastAsiaTheme="minorEastAsia" w:hAnsi="Times New Roman" w:cs="Times New Roman"/>
          <w:b/>
          <w:szCs w:val="20"/>
          <w:u w:val="single"/>
        </w:rPr>
      </w:pPr>
      <w:r w:rsidRPr="000C4EE1">
        <w:rPr>
          <w:rFonts w:ascii="Times New Roman" w:eastAsiaTheme="minorEastAsia" w:hAnsi="Times New Roman" w:cs="Times New Roman"/>
          <w:b/>
          <w:szCs w:val="20"/>
          <w:u w:val="single"/>
        </w:rPr>
        <w:t>Climate change can compound the</w:t>
      </w:r>
      <w:r w:rsidRPr="000C4EE1">
        <w:rPr>
          <w:rFonts w:ascii="Times New Roman" w:eastAsiaTheme="minorEastAsia" w:hAnsi="Times New Roman" w:cs="Times New Roman"/>
          <w:sz w:val="24"/>
          <w:szCs w:val="24"/>
        </w:rPr>
        <w:t xml:space="preserve"> </w:t>
      </w:r>
      <w:r w:rsidRPr="000C4EE1">
        <w:rPr>
          <w:rFonts w:ascii="Times New Roman" w:eastAsiaTheme="minorEastAsia" w:hAnsi="Times New Roman" w:cs="Times New Roman"/>
          <w:b/>
          <w:szCs w:val="20"/>
          <w:u w:val="single"/>
        </w:rPr>
        <w:t>impact of</w:t>
      </w:r>
      <w:r w:rsidRPr="000C4EE1">
        <w:rPr>
          <w:rFonts w:ascii="Times New Roman" w:eastAsiaTheme="minorEastAsia" w:hAnsi="Times New Roman" w:cs="Times New Roman"/>
          <w:sz w:val="24"/>
          <w:szCs w:val="24"/>
        </w:rPr>
        <w:t xml:space="preserve"> </w:t>
      </w:r>
      <w:r w:rsidRPr="000C4EE1">
        <w:rPr>
          <w:rFonts w:ascii="Times New Roman" w:eastAsiaTheme="minorEastAsia" w:hAnsi="Times New Roman" w:cs="Times New Roman"/>
          <w:sz w:val="16"/>
          <w:szCs w:val="16"/>
        </w:rPr>
        <w:t>natural variation and</w:t>
      </w:r>
      <w:r w:rsidRPr="000C4EE1">
        <w:rPr>
          <w:rFonts w:ascii="Times New Roman" w:eastAsiaTheme="minorEastAsia" w:hAnsi="Times New Roman" w:cs="Times New Roman"/>
          <w:b/>
          <w:szCs w:val="20"/>
          <w:u w:val="single"/>
        </w:rPr>
        <w:t xml:space="preserve"> fishing activity and make marine life</w:t>
      </w:r>
      <w:r w:rsidRPr="000C4EE1">
        <w:rPr>
          <w:rFonts w:ascii="Times New Roman" w:eastAsiaTheme="minorEastAsia" w:hAnsi="Times New Roman" w:cs="Times New Roman"/>
          <w:sz w:val="24"/>
          <w:szCs w:val="24"/>
        </w:rPr>
        <w:t xml:space="preserve"> management </w:t>
      </w:r>
      <w:r w:rsidRPr="000C4EE1">
        <w:rPr>
          <w:rFonts w:ascii="Times New Roman" w:eastAsiaTheme="minorEastAsia" w:hAnsi="Times New Roman" w:cs="Times New Roman"/>
          <w:b/>
          <w:szCs w:val="20"/>
          <w:u w:val="single"/>
        </w:rPr>
        <w:t>more complex</w:t>
      </w:r>
      <w:r w:rsidRPr="000C4EE1">
        <w:rPr>
          <w:rFonts w:ascii="Times New Roman" w:eastAsiaTheme="minorEastAsia" w:hAnsi="Times New Roman" w:cs="Times New Roman"/>
          <w:sz w:val="24"/>
          <w:szCs w:val="24"/>
        </w:rPr>
        <w:t xml:space="preserve">. For example </w:t>
      </w:r>
      <w:r w:rsidRPr="000C4EE1">
        <w:rPr>
          <w:rFonts w:ascii="Times New Roman" w:eastAsiaTheme="minorEastAsia" w:hAnsi="Times New Roman" w:cs="Times New Roman"/>
          <w:b/>
          <w:szCs w:val="20"/>
          <w:u w:val="single"/>
        </w:rPr>
        <w:t>scientists</w:t>
      </w:r>
      <w:r w:rsidRPr="000C4EE1">
        <w:rPr>
          <w:rFonts w:ascii="Times New Roman" w:eastAsiaTheme="minorEastAsia" w:hAnsi="Times New Roman" w:cs="Times New Roman"/>
          <w:sz w:val="24"/>
          <w:szCs w:val="24"/>
        </w:rPr>
        <w:t xml:space="preserve"> have </w:t>
      </w:r>
      <w:r w:rsidRPr="000C4EE1">
        <w:rPr>
          <w:rFonts w:ascii="Times New Roman" w:eastAsiaTheme="minorEastAsia" w:hAnsi="Times New Roman" w:cs="Times New Roman"/>
          <w:b/>
          <w:szCs w:val="20"/>
          <w:u w:val="single"/>
        </w:rPr>
        <w:t xml:space="preserve">observed that elevated temperature </w:t>
      </w:r>
      <w:proofErr w:type="gramStart"/>
      <w:r w:rsidRPr="000C4EE1">
        <w:rPr>
          <w:rFonts w:ascii="Times New Roman" w:eastAsiaTheme="minorEastAsia" w:hAnsi="Times New Roman" w:cs="Times New Roman"/>
          <w:b/>
          <w:szCs w:val="20"/>
          <w:u w:val="single"/>
        </w:rPr>
        <w:t>have increased</w:t>
      </w:r>
      <w:proofErr w:type="gramEnd"/>
      <w:r w:rsidRPr="000C4EE1">
        <w:rPr>
          <w:rFonts w:ascii="Times New Roman" w:eastAsiaTheme="minorEastAsia" w:hAnsi="Times New Roman" w:cs="Times New Roman"/>
          <w:b/>
          <w:szCs w:val="20"/>
          <w:u w:val="single"/>
        </w:rPr>
        <w:t xml:space="preserve"> mortality of winter flounder eggs and larvae and</w:t>
      </w:r>
      <w:r w:rsidRPr="000C4EE1">
        <w:rPr>
          <w:rFonts w:ascii="Times New Roman" w:eastAsiaTheme="minorEastAsia" w:hAnsi="Times New Roman" w:cs="Times New Roman"/>
          <w:sz w:val="24"/>
          <w:szCs w:val="24"/>
        </w:rPr>
        <w:t xml:space="preserve"> later </w:t>
      </w:r>
      <w:r w:rsidRPr="000C4EE1">
        <w:rPr>
          <w:rFonts w:ascii="Times New Roman" w:eastAsiaTheme="minorEastAsia" w:hAnsi="Times New Roman" w:cs="Times New Roman"/>
          <w:b/>
          <w:szCs w:val="20"/>
          <w:u w:val="single"/>
        </w:rPr>
        <w:t>lead to spawning migrations.</w:t>
      </w:r>
      <w:r w:rsidRPr="000C4EE1">
        <w:rPr>
          <w:rFonts w:ascii="Times New Roman" w:eastAsiaTheme="minorEastAsia" w:hAnsi="Times New Roman" w:cs="Times New Roman"/>
          <w:sz w:val="24"/>
          <w:szCs w:val="24"/>
        </w:rPr>
        <w:t xml:space="preserve"> </w:t>
      </w:r>
      <w:r w:rsidRPr="000C4EE1">
        <w:rPr>
          <w:rFonts w:ascii="Times New Roman" w:eastAsiaTheme="minorEastAsia" w:hAnsi="Times New Roman" w:cs="Times New Roman"/>
          <w:b/>
          <w:szCs w:val="20"/>
          <w:u w:val="single"/>
        </w:rPr>
        <w:t>Climate change represents a threat to sustainability to capture fisheries and aquaculture development. The consequences of</w:t>
      </w:r>
      <w:r w:rsidRPr="000C4EE1">
        <w:rPr>
          <w:rFonts w:ascii="Times New Roman" w:eastAsiaTheme="minorEastAsia" w:hAnsi="Times New Roman" w:cs="Times New Roman"/>
          <w:sz w:val="24"/>
          <w:szCs w:val="24"/>
        </w:rPr>
        <w:t xml:space="preserve"> gradual </w:t>
      </w:r>
      <w:r w:rsidRPr="000C4EE1">
        <w:rPr>
          <w:rFonts w:ascii="Times New Roman" w:eastAsiaTheme="minorEastAsia" w:hAnsi="Times New Roman" w:cs="Times New Roman"/>
          <w:b/>
          <w:szCs w:val="20"/>
          <w:u w:val="single"/>
        </w:rPr>
        <w:t>warming</w:t>
      </w:r>
      <w:r w:rsidRPr="000C4EE1">
        <w:rPr>
          <w:rFonts w:ascii="Times New Roman" w:eastAsiaTheme="minorEastAsia" w:hAnsi="Times New Roman" w:cs="Times New Roman"/>
          <w:sz w:val="24"/>
          <w:szCs w:val="24"/>
        </w:rPr>
        <w:t xml:space="preserve"> on a global scale and associated physical changes </w:t>
      </w:r>
      <w:r w:rsidRPr="000C4EE1">
        <w:rPr>
          <w:rFonts w:ascii="Times New Roman" w:eastAsiaTheme="minorEastAsia" w:hAnsi="Times New Roman" w:cs="Times New Roman"/>
          <w:b/>
          <w:szCs w:val="20"/>
          <w:u w:val="single"/>
        </w:rPr>
        <w:t>will become increasingly evident</w:t>
      </w:r>
      <w:r w:rsidRPr="000C4EE1">
        <w:rPr>
          <w:rFonts w:ascii="Times New Roman" w:eastAsiaTheme="minorEastAsia" w:hAnsi="Times New Roman" w:cs="Times New Roman"/>
          <w:sz w:val="24"/>
          <w:szCs w:val="24"/>
        </w:rPr>
        <w:t xml:space="preserve">, </w:t>
      </w:r>
      <w:r w:rsidRPr="000C4EE1">
        <w:rPr>
          <w:rFonts w:ascii="Times New Roman" w:eastAsiaTheme="minorEastAsia" w:hAnsi="Times New Roman" w:cs="Times New Roman"/>
          <w:b/>
          <w:szCs w:val="20"/>
          <w:u w:val="single"/>
        </w:rPr>
        <w:t>as will</w:t>
      </w:r>
      <w:r w:rsidRPr="000C4EE1">
        <w:rPr>
          <w:rFonts w:ascii="Times New Roman" w:eastAsiaTheme="minorEastAsia" w:hAnsi="Times New Roman" w:cs="Times New Roman"/>
          <w:sz w:val="24"/>
          <w:szCs w:val="24"/>
        </w:rPr>
        <w:t xml:space="preserve"> be the </w:t>
      </w:r>
      <w:r w:rsidRPr="000C4EE1">
        <w:rPr>
          <w:rFonts w:ascii="Times New Roman" w:eastAsiaTheme="minorEastAsia" w:hAnsi="Times New Roman" w:cs="Times New Roman"/>
          <w:b/>
          <w:szCs w:val="20"/>
          <w:u w:val="single"/>
        </w:rPr>
        <w:t xml:space="preserve">more </w:t>
      </w:r>
      <w:r w:rsidRPr="000C4EE1">
        <w:rPr>
          <w:rFonts w:ascii="Times New Roman" w:eastAsiaTheme="minorEastAsia" w:hAnsi="Times New Roman" w:cs="Times New Roman"/>
          <w:sz w:val="24"/>
          <w:szCs w:val="24"/>
        </w:rPr>
        <w:t xml:space="preserve">frequent </w:t>
      </w:r>
      <w:r w:rsidRPr="000C4EE1">
        <w:rPr>
          <w:rFonts w:ascii="Times New Roman" w:eastAsiaTheme="minorEastAsia" w:hAnsi="Times New Roman" w:cs="Times New Roman"/>
          <w:b/>
          <w:szCs w:val="20"/>
          <w:u w:val="single"/>
        </w:rPr>
        <w:t>extreme weather conditions</w:t>
      </w:r>
      <w:r w:rsidRPr="000C4EE1">
        <w:rPr>
          <w:rFonts w:ascii="Times New Roman" w:eastAsiaTheme="minorEastAsia" w:hAnsi="Times New Roman" w:cs="Times New Roman"/>
          <w:sz w:val="24"/>
          <w:szCs w:val="24"/>
        </w:rPr>
        <w:t xml:space="preserve">. </w:t>
      </w:r>
      <w:proofErr w:type="gramStart"/>
      <w:r w:rsidRPr="000C4EE1">
        <w:rPr>
          <w:rFonts w:ascii="Times New Roman" w:eastAsiaTheme="minorEastAsia" w:hAnsi="Times New Roman" w:cs="Times New Roman"/>
          <w:b/>
          <w:szCs w:val="20"/>
          <w:u w:val="single"/>
        </w:rPr>
        <w:t>The effects of increased pressure on fisheries, environmental pollution, environmental degradation.</w:t>
      </w:r>
      <w:proofErr w:type="gramEnd"/>
    </w:p>
    <w:p w14:paraId="31307316" w14:textId="77777777" w:rsidR="000274E2" w:rsidRPr="000C4EE1" w:rsidRDefault="000274E2" w:rsidP="000274E2">
      <w:pPr>
        <w:spacing w:before="100" w:beforeAutospacing="1" w:after="100" w:afterAutospacing="1"/>
        <w:rPr>
          <w:rFonts w:ascii="Times New Roman" w:eastAsiaTheme="minorEastAsia" w:hAnsi="Times New Roman" w:cs="Times New Roman"/>
          <w:b/>
          <w:szCs w:val="20"/>
          <w:u w:val="single"/>
        </w:rPr>
      </w:pPr>
      <w:r w:rsidRPr="000C4EE1">
        <w:rPr>
          <w:rFonts w:ascii="Times New Roman" w:eastAsiaTheme="minorEastAsia" w:hAnsi="Times New Roman" w:cs="Times New Roman"/>
          <w:b/>
          <w:szCs w:val="20"/>
          <w:u w:val="single"/>
        </w:rPr>
        <w:t xml:space="preserve">A small increase in water temperature among sensitive fish like the South American </w:t>
      </w:r>
      <w:proofErr w:type="spellStart"/>
      <w:r w:rsidRPr="000C4EE1">
        <w:rPr>
          <w:rFonts w:ascii="Times New Roman" w:eastAsiaTheme="minorEastAsia" w:hAnsi="Times New Roman" w:cs="Times New Roman"/>
          <w:b/>
          <w:szCs w:val="20"/>
          <w:u w:val="single"/>
        </w:rPr>
        <w:t>pejerry</w:t>
      </w:r>
      <w:proofErr w:type="spellEnd"/>
      <w:r w:rsidRPr="000C4EE1">
        <w:rPr>
          <w:rFonts w:ascii="Times New Roman" w:eastAsiaTheme="minorEastAsia" w:hAnsi="Times New Roman" w:cs="Times New Roman"/>
          <w:b/>
          <w:szCs w:val="20"/>
          <w:u w:val="single"/>
        </w:rPr>
        <w:t xml:space="preserve"> can result in a population that is 98% males.</w:t>
      </w:r>
    </w:p>
    <w:p w14:paraId="72E2C4FF" w14:textId="77777777" w:rsidR="00EF0848" w:rsidRPr="000C4EE1" w:rsidRDefault="00EF0848" w:rsidP="000274E2">
      <w:pPr>
        <w:spacing w:before="100" w:beforeAutospacing="1" w:after="100" w:afterAutospacing="1"/>
        <w:rPr>
          <w:rFonts w:ascii="Times New Roman" w:eastAsiaTheme="minorEastAsia" w:hAnsi="Times New Roman" w:cs="Times New Roman"/>
          <w:b/>
          <w:szCs w:val="20"/>
          <w:u w:val="single"/>
        </w:rPr>
      </w:pPr>
    </w:p>
    <w:p w14:paraId="6E8C2562" w14:textId="77777777" w:rsidR="00EF0848" w:rsidRPr="000C4EE1" w:rsidRDefault="00EF0848" w:rsidP="00EF0848">
      <w:pPr>
        <w:pStyle w:val="Heading4"/>
      </w:pPr>
      <w:r w:rsidRPr="000C4EE1">
        <w:t>Warming increases invasive species, disease, and harmful insects</w:t>
      </w:r>
    </w:p>
    <w:p w14:paraId="1183120C" w14:textId="77777777" w:rsidR="00EF0848" w:rsidRPr="000C4EE1" w:rsidRDefault="00EF0848" w:rsidP="00EF0848">
      <w:r w:rsidRPr="000C4EE1">
        <w:rPr>
          <w:rStyle w:val="StyleStyleBold12pt"/>
        </w:rPr>
        <w:t xml:space="preserve">Di </w:t>
      </w:r>
      <w:proofErr w:type="spellStart"/>
      <w:r w:rsidRPr="000C4EE1">
        <w:rPr>
          <w:rStyle w:val="StyleStyleBold12pt"/>
        </w:rPr>
        <w:t>Silvestro</w:t>
      </w:r>
      <w:proofErr w:type="spellEnd"/>
      <w:r w:rsidRPr="000C4EE1">
        <w:rPr>
          <w:rStyle w:val="StyleStyleBold12pt"/>
        </w:rPr>
        <w:t xml:space="preserve"> 14</w:t>
      </w:r>
      <w:r w:rsidRPr="000C4EE1">
        <w:t>, Roger. "Global Warming: Coming To Your Backyard</w:t>
      </w:r>
      <w:proofErr w:type="gramStart"/>
      <w:r w:rsidRPr="000C4EE1">
        <w:t>?.</w:t>
      </w:r>
      <w:proofErr w:type="gramEnd"/>
      <w:r w:rsidRPr="000C4EE1">
        <w:t>" National Wildlife (World Edition) 45.2 (2007): 14. </w:t>
      </w:r>
      <w:proofErr w:type="spellStart"/>
      <w:r w:rsidRPr="000C4EE1">
        <w:t>MasterFILE</w:t>
      </w:r>
      <w:proofErr w:type="spellEnd"/>
      <w:r w:rsidRPr="000C4EE1">
        <w:t xml:space="preserve"> Premier. Web. 19 July 2014.</w:t>
      </w:r>
    </w:p>
    <w:p w14:paraId="6C581586" w14:textId="77777777" w:rsidR="00EF0848" w:rsidRPr="000C4EE1" w:rsidRDefault="00EF0848" w:rsidP="00EF0848">
      <w:pPr>
        <w:pStyle w:val="body-paragraph"/>
        <w:spacing w:before="0" w:beforeAutospacing="0" w:after="0" w:afterAutospacing="0" w:line="252" w:lineRule="atLeast"/>
        <w:jc w:val="both"/>
        <w:textAlignment w:val="baseline"/>
        <w:rPr>
          <w:rStyle w:val="StyleBoldUnderline"/>
        </w:rPr>
      </w:pPr>
      <w:r w:rsidRPr="000C4EE1">
        <w:rPr>
          <w:rStyle w:val="StyleBoldUnderline"/>
        </w:rPr>
        <w:t>If you're accustomed to thinking of</w:t>
      </w:r>
      <w:r w:rsidRPr="000C4EE1">
        <w:rPr>
          <w:rStyle w:val="StyleBoldUnderline"/>
          <w:rFonts w:eastAsiaTheme="majorEastAsia"/>
        </w:rPr>
        <w:t xml:space="preserve"> </w:t>
      </w:r>
      <w:r w:rsidRPr="000C4EE1">
        <w:rPr>
          <w:rStyle w:val="StyleBoldUnderline"/>
        </w:rPr>
        <w:t>global</w:t>
      </w:r>
      <w:r w:rsidRPr="000C4EE1">
        <w:rPr>
          <w:rStyle w:val="StyleBoldUnderline"/>
          <w:rFonts w:eastAsiaTheme="majorEastAsia"/>
        </w:rPr>
        <w:t xml:space="preserve"> </w:t>
      </w:r>
      <w:r w:rsidRPr="000C4EE1">
        <w:rPr>
          <w:rStyle w:val="StyleBoldUnderline"/>
        </w:rPr>
        <w:t>warming</w:t>
      </w:r>
      <w:r w:rsidRPr="000C4EE1">
        <w:rPr>
          <w:rStyle w:val="StyleBoldUnderline"/>
          <w:rFonts w:eastAsiaTheme="majorEastAsia"/>
        </w:rPr>
        <w:t xml:space="preserve"> </w:t>
      </w:r>
      <w:r w:rsidRPr="000C4EE1">
        <w:rPr>
          <w:rStyle w:val="StyleBoldUnderline"/>
        </w:rPr>
        <w:t>as something happening out there--say, in the Arctic or the Antarctic or high in the atmosphere--you may be in for a shock</w:t>
      </w:r>
      <w:r w:rsidRPr="000C4EE1">
        <w:rPr>
          <w:rFonts w:ascii="Helvetica" w:hAnsi="Helvetica" w:cs="Helvetica"/>
          <w:color w:val="333333"/>
          <w:sz w:val="16"/>
          <w:szCs w:val="18"/>
        </w:rPr>
        <w:t>. Recent scientific studies indicate that</w:t>
      </w:r>
      <w:r w:rsidRPr="000C4EE1">
        <w:rPr>
          <w:rStyle w:val="apple-converted-space"/>
          <w:rFonts w:ascii="Helvetica" w:eastAsiaTheme="majorEastAsia" w:hAnsi="Helvetica" w:cs="Helvetica"/>
          <w:color w:val="333333"/>
          <w:sz w:val="16"/>
          <w:szCs w:val="18"/>
        </w:rPr>
        <w:t xml:space="preserve"> </w:t>
      </w:r>
      <w:r w:rsidRPr="000C4EE1">
        <w:rPr>
          <w:rStyle w:val="StyleBoldUnderline"/>
        </w:rPr>
        <w:t>global</w:t>
      </w:r>
      <w:r w:rsidRPr="000C4EE1">
        <w:rPr>
          <w:rStyle w:val="StyleBoldUnderline"/>
          <w:rFonts w:eastAsiaTheme="majorEastAsia"/>
        </w:rPr>
        <w:t xml:space="preserve"> </w:t>
      </w:r>
      <w:r w:rsidRPr="000C4EE1">
        <w:rPr>
          <w:rStyle w:val="StyleBoldUnderline"/>
        </w:rPr>
        <w:t>warming</w:t>
      </w:r>
      <w:r w:rsidRPr="000C4EE1">
        <w:rPr>
          <w:rStyle w:val="StyleBoldUnderline"/>
          <w:rFonts w:eastAsiaTheme="majorEastAsia"/>
        </w:rPr>
        <w:t xml:space="preserve"> </w:t>
      </w:r>
      <w:r w:rsidRPr="000C4EE1">
        <w:rPr>
          <w:rStyle w:val="StyleBoldUnderline"/>
        </w:rPr>
        <w:t>is likely soon to sneak into your backyard in the guise of burgeoning numbers of disease-carrying insects, escalating amounts of hay-fever-inducing pollen and faster growing and more toxic poison ivy.</w:t>
      </w:r>
      <w:r w:rsidRPr="000C4EE1">
        <w:rPr>
          <w:rFonts w:ascii="Helvetica" w:hAnsi="Helvetica" w:cs="Helvetica"/>
          <w:color w:val="333333"/>
          <w:sz w:val="16"/>
          <w:szCs w:val="18"/>
        </w:rPr>
        <w:t xml:space="preserve"> And it's not just your backyard that will be affected. You're likely to find that your dinner table feels the heat, too</w:t>
      </w:r>
      <w:proofErr w:type="gramStart"/>
      <w:r w:rsidRPr="000C4EE1">
        <w:rPr>
          <w:rFonts w:ascii="Helvetica" w:hAnsi="Helvetica" w:cs="Helvetica"/>
          <w:color w:val="333333"/>
          <w:sz w:val="16"/>
          <w:szCs w:val="18"/>
        </w:rPr>
        <w:t>.</w:t>
      </w:r>
      <w:r w:rsidRPr="000C4EE1">
        <w:rPr>
          <w:rFonts w:ascii="Helvetica" w:hAnsi="Helvetica" w:cs="Helvetica"/>
          <w:color w:val="333333"/>
          <w:sz w:val="12"/>
          <w:szCs w:val="18"/>
        </w:rPr>
        <w:t>¶</w:t>
      </w:r>
      <w:proofErr w:type="gramEnd"/>
      <w:r w:rsidRPr="000C4EE1">
        <w:rPr>
          <w:rFonts w:ascii="Helvetica" w:hAnsi="Helvetica" w:cs="Helvetica"/>
          <w:color w:val="333333"/>
          <w:sz w:val="16"/>
          <w:szCs w:val="18"/>
        </w:rPr>
        <w:t xml:space="preserve"> </w:t>
      </w:r>
      <w:r w:rsidRPr="000C4EE1">
        <w:rPr>
          <w:rStyle w:val="Strong"/>
          <w:rFonts w:ascii="Helvetica" w:hAnsi="Helvetica" w:cs="Helvetica"/>
          <w:color w:val="333333"/>
          <w:sz w:val="16"/>
          <w:szCs w:val="18"/>
          <w:bdr w:val="none" w:sz="0" w:space="0" w:color="auto" w:frame="1"/>
        </w:rPr>
        <w:t>Global</w:t>
      </w:r>
      <w:r w:rsidRPr="000C4EE1">
        <w:rPr>
          <w:rStyle w:val="apple-converted-space"/>
          <w:rFonts w:ascii="Helvetica" w:eastAsiaTheme="majorEastAsia" w:hAnsi="Helvetica" w:cs="Helvetica"/>
          <w:color w:val="333333"/>
          <w:sz w:val="16"/>
          <w:szCs w:val="18"/>
        </w:rPr>
        <w:t xml:space="preserve"> </w:t>
      </w:r>
      <w:r w:rsidRPr="000C4EE1">
        <w:rPr>
          <w:rStyle w:val="Strong"/>
          <w:rFonts w:ascii="Helvetica" w:hAnsi="Helvetica" w:cs="Helvetica"/>
          <w:color w:val="333333"/>
          <w:sz w:val="16"/>
          <w:szCs w:val="18"/>
          <w:bdr w:val="none" w:sz="0" w:space="0" w:color="auto" w:frame="1"/>
        </w:rPr>
        <w:t>warming</w:t>
      </w:r>
      <w:r w:rsidRPr="000C4EE1">
        <w:rPr>
          <w:rStyle w:val="apple-converted-space"/>
          <w:rFonts w:ascii="Helvetica" w:eastAsiaTheme="majorEastAsia" w:hAnsi="Helvetica" w:cs="Helvetica"/>
          <w:color w:val="333333"/>
          <w:sz w:val="16"/>
          <w:szCs w:val="18"/>
        </w:rPr>
        <w:t xml:space="preserve"> </w:t>
      </w:r>
      <w:r w:rsidRPr="000C4EE1">
        <w:rPr>
          <w:rFonts w:ascii="Helvetica" w:hAnsi="Helvetica" w:cs="Helvetica"/>
          <w:color w:val="333333"/>
          <w:sz w:val="16"/>
          <w:szCs w:val="18"/>
        </w:rPr>
        <w:t>is caused by a buildup of atmospheric gases increasingly emitted by human activities--mostly the burning of fossil fuels. Most prominent among these gases is carbon dioxide (CO</w:t>
      </w:r>
      <w:r w:rsidRPr="000C4EE1">
        <w:rPr>
          <w:rFonts w:ascii="Helvetica" w:hAnsi="Helvetica" w:cs="Helvetica"/>
          <w:color w:val="333333"/>
          <w:sz w:val="16"/>
          <w:szCs w:val="18"/>
          <w:bdr w:val="none" w:sz="0" w:space="0" w:color="auto" w:frame="1"/>
          <w:vertAlign w:val="subscript"/>
        </w:rPr>
        <w:t>2</w:t>
      </w:r>
      <w:r w:rsidRPr="000C4EE1">
        <w:rPr>
          <w:rFonts w:ascii="Helvetica" w:hAnsi="Helvetica" w:cs="Helvetica"/>
          <w:color w:val="333333"/>
          <w:sz w:val="16"/>
          <w:szCs w:val="18"/>
        </w:rPr>
        <w:t>), used by</w:t>
      </w:r>
      <w:r w:rsidRPr="000C4EE1">
        <w:rPr>
          <w:rStyle w:val="apple-converted-space"/>
          <w:rFonts w:ascii="Helvetica" w:eastAsiaTheme="majorEastAsia" w:hAnsi="Helvetica" w:cs="Helvetica"/>
          <w:color w:val="333333"/>
          <w:sz w:val="16"/>
          <w:szCs w:val="18"/>
        </w:rPr>
        <w:t xml:space="preserve"> </w:t>
      </w:r>
      <w:r w:rsidRPr="000C4EE1">
        <w:rPr>
          <w:rStyle w:val="Strong"/>
          <w:rFonts w:ascii="Helvetica" w:hAnsi="Helvetica" w:cs="Helvetica"/>
          <w:color w:val="333333"/>
          <w:sz w:val="16"/>
          <w:szCs w:val="18"/>
          <w:bdr w:val="none" w:sz="0" w:space="0" w:color="auto" w:frame="1"/>
        </w:rPr>
        <w:t>plants</w:t>
      </w:r>
      <w:r w:rsidRPr="000C4EE1">
        <w:rPr>
          <w:rStyle w:val="apple-converted-space"/>
          <w:rFonts w:ascii="Helvetica" w:eastAsiaTheme="majorEastAsia" w:hAnsi="Helvetica" w:cs="Helvetica"/>
          <w:color w:val="333333"/>
          <w:sz w:val="16"/>
          <w:szCs w:val="18"/>
        </w:rPr>
        <w:t xml:space="preserve"> </w:t>
      </w:r>
      <w:r w:rsidRPr="000C4EE1">
        <w:rPr>
          <w:rFonts w:ascii="Helvetica" w:hAnsi="Helvetica" w:cs="Helvetica"/>
          <w:color w:val="333333"/>
          <w:sz w:val="16"/>
          <w:szCs w:val="18"/>
        </w:rPr>
        <w:t>in photosynthesis, the process by which they turn sunlight into vegetable energy. Given the critical link between</w:t>
      </w:r>
      <w:r w:rsidRPr="000C4EE1">
        <w:rPr>
          <w:rStyle w:val="apple-converted-space"/>
          <w:rFonts w:ascii="Helvetica" w:eastAsiaTheme="majorEastAsia" w:hAnsi="Helvetica" w:cs="Helvetica"/>
          <w:color w:val="333333"/>
          <w:sz w:val="16"/>
          <w:szCs w:val="18"/>
        </w:rPr>
        <w:t xml:space="preserve"> </w:t>
      </w:r>
      <w:r w:rsidRPr="000C4EE1">
        <w:rPr>
          <w:rStyle w:val="Strong"/>
          <w:rFonts w:ascii="Helvetica" w:hAnsi="Helvetica" w:cs="Helvetica"/>
          <w:color w:val="333333"/>
          <w:sz w:val="16"/>
          <w:szCs w:val="18"/>
          <w:bdr w:val="none" w:sz="0" w:space="0" w:color="auto" w:frame="1"/>
        </w:rPr>
        <w:t>plants</w:t>
      </w:r>
      <w:r w:rsidRPr="000C4EE1">
        <w:rPr>
          <w:rStyle w:val="apple-converted-space"/>
          <w:rFonts w:ascii="Helvetica" w:eastAsiaTheme="majorEastAsia" w:hAnsi="Helvetica" w:cs="Helvetica"/>
          <w:color w:val="333333"/>
          <w:sz w:val="16"/>
          <w:szCs w:val="18"/>
        </w:rPr>
        <w:t xml:space="preserve"> </w:t>
      </w:r>
      <w:r w:rsidRPr="000C4EE1">
        <w:rPr>
          <w:rFonts w:ascii="Helvetica" w:hAnsi="Helvetica" w:cs="Helvetica"/>
          <w:color w:val="333333"/>
          <w:sz w:val="16"/>
          <w:szCs w:val="18"/>
        </w:rPr>
        <w:t>and CO</w:t>
      </w:r>
      <w:r w:rsidRPr="000C4EE1">
        <w:rPr>
          <w:rFonts w:ascii="Helvetica" w:hAnsi="Helvetica" w:cs="Helvetica"/>
          <w:color w:val="333333"/>
          <w:sz w:val="16"/>
          <w:szCs w:val="18"/>
          <w:bdr w:val="none" w:sz="0" w:space="0" w:color="auto" w:frame="1"/>
          <w:vertAlign w:val="subscript"/>
        </w:rPr>
        <w:t>2</w:t>
      </w:r>
      <w:r w:rsidRPr="000C4EE1">
        <w:rPr>
          <w:rFonts w:ascii="Helvetica" w:hAnsi="Helvetica" w:cs="Helvetica"/>
          <w:color w:val="333333"/>
          <w:sz w:val="16"/>
          <w:szCs w:val="18"/>
        </w:rPr>
        <w:t>, it makes sense that scientists would study how higher levels of the gas will affect</w:t>
      </w:r>
      <w:r w:rsidRPr="000C4EE1">
        <w:rPr>
          <w:rStyle w:val="apple-converted-space"/>
          <w:rFonts w:ascii="Helvetica" w:eastAsiaTheme="majorEastAsia" w:hAnsi="Helvetica" w:cs="Helvetica"/>
          <w:color w:val="333333"/>
          <w:sz w:val="16"/>
          <w:szCs w:val="18"/>
        </w:rPr>
        <w:t xml:space="preserve"> </w:t>
      </w:r>
      <w:r w:rsidRPr="000C4EE1">
        <w:rPr>
          <w:rStyle w:val="Strong"/>
          <w:rFonts w:ascii="Helvetica" w:hAnsi="Helvetica" w:cs="Helvetica"/>
          <w:color w:val="333333"/>
          <w:sz w:val="16"/>
          <w:szCs w:val="18"/>
          <w:bdr w:val="none" w:sz="0" w:space="0" w:color="auto" w:frame="1"/>
        </w:rPr>
        <w:t>plants</w:t>
      </w:r>
      <w:r w:rsidRPr="000C4EE1">
        <w:rPr>
          <w:rFonts w:ascii="Helvetica" w:hAnsi="Helvetica" w:cs="Helvetica"/>
          <w:color w:val="333333"/>
          <w:sz w:val="16"/>
          <w:szCs w:val="18"/>
        </w:rPr>
        <w:t>. What they are finding is a warning to us all</w:t>
      </w:r>
      <w:proofErr w:type="gramStart"/>
      <w:r w:rsidRPr="000C4EE1">
        <w:rPr>
          <w:rStyle w:val="StyleBoldUnderline"/>
        </w:rPr>
        <w:t>.</w:t>
      </w:r>
      <w:r w:rsidRPr="000C4EE1">
        <w:rPr>
          <w:rStyle w:val="StyleBoldUnderline"/>
          <w:sz w:val="12"/>
        </w:rPr>
        <w:t>¶</w:t>
      </w:r>
      <w:proofErr w:type="gramEnd"/>
      <w:r w:rsidRPr="000C4EE1">
        <w:rPr>
          <w:rStyle w:val="StyleBoldUnderline"/>
        </w:rPr>
        <w:t xml:space="preserve"> Consider woody vines, such as Japanese honeysuckle, kudzu, English ivy and other invasive</w:t>
      </w:r>
      <w:r w:rsidRPr="000C4EE1">
        <w:rPr>
          <w:rStyle w:val="StyleBoldUnderline"/>
          <w:rFonts w:eastAsiaTheme="majorEastAsia"/>
        </w:rPr>
        <w:t xml:space="preserve"> </w:t>
      </w:r>
      <w:r w:rsidRPr="000C4EE1">
        <w:rPr>
          <w:rStyle w:val="StyleBoldUnderline"/>
        </w:rPr>
        <w:t>plants</w:t>
      </w:r>
      <w:r w:rsidRPr="000C4EE1">
        <w:rPr>
          <w:rStyle w:val="StyleBoldUnderline"/>
          <w:rFonts w:eastAsiaTheme="majorEastAsia"/>
        </w:rPr>
        <w:t xml:space="preserve"> </w:t>
      </w:r>
      <w:r w:rsidRPr="000C4EE1">
        <w:rPr>
          <w:rStyle w:val="StyleBoldUnderline"/>
        </w:rPr>
        <w:t>that climb backyard fences and trees throughout the nation.</w:t>
      </w:r>
      <w:r w:rsidRPr="000C4EE1">
        <w:rPr>
          <w:rFonts w:ascii="Helvetica" w:hAnsi="Helvetica" w:cs="Helvetica"/>
          <w:color w:val="333333"/>
          <w:sz w:val="16"/>
          <w:szCs w:val="18"/>
        </w:rPr>
        <w:t xml:space="preserve"> In a recent study done in North Carolina, Duke University biologists used pipes to pump carbon dioxide into circular areas of forest, each about 100 feet in diameter. The biologists raised the CO</w:t>
      </w:r>
      <w:r w:rsidRPr="000C4EE1">
        <w:rPr>
          <w:rFonts w:ascii="Helvetica" w:hAnsi="Helvetica" w:cs="Helvetica"/>
          <w:color w:val="333333"/>
          <w:sz w:val="16"/>
          <w:szCs w:val="18"/>
          <w:bdr w:val="none" w:sz="0" w:space="0" w:color="auto" w:frame="1"/>
          <w:vertAlign w:val="subscript"/>
        </w:rPr>
        <w:t>2</w:t>
      </w:r>
      <w:r w:rsidRPr="000C4EE1">
        <w:rPr>
          <w:rStyle w:val="apple-converted-space"/>
          <w:rFonts w:ascii="Helvetica" w:eastAsiaTheme="majorEastAsia" w:hAnsi="Helvetica" w:cs="Helvetica"/>
          <w:color w:val="333333"/>
          <w:sz w:val="16"/>
          <w:szCs w:val="18"/>
        </w:rPr>
        <w:t xml:space="preserve"> </w:t>
      </w:r>
      <w:r w:rsidRPr="000C4EE1">
        <w:rPr>
          <w:rFonts w:ascii="Helvetica" w:hAnsi="Helvetica" w:cs="Helvetica"/>
          <w:color w:val="333333"/>
          <w:sz w:val="16"/>
          <w:szCs w:val="18"/>
        </w:rPr>
        <w:t>in the air to the level anticipated for our atmosphere by 2050 if CO</w:t>
      </w:r>
      <w:r w:rsidRPr="000C4EE1">
        <w:rPr>
          <w:rFonts w:ascii="Helvetica" w:hAnsi="Helvetica" w:cs="Helvetica"/>
          <w:color w:val="333333"/>
          <w:sz w:val="16"/>
          <w:szCs w:val="18"/>
          <w:bdr w:val="none" w:sz="0" w:space="0" w:color="auto" w:frame="1"/>
          <w:vertAlign w:val="subscript"/>
        </w:rPr>
        <w:t>2</w:t>
      </w:r>
      <w:r w:rsidRPr="000C4EE1">
        <w:rPr>
          <w:rStyle w:val="apple-converted-space"/>
          <w:rFonts w:ascii="Helvetica" w:eastAsiaTheme="majorEastAsia" w:hAnsi="Helvetica" w:cs="Helvetica"/>
          <w:color w:val="333333"/>
          <w:sz w:val="16"/>
          <w:szCs w:val="18"/>
        </w:rPr>
        <w:t xml:space="preserve"> </w:t>
      </w:r>
      <w:r w:rsidRPr="000C4EE1">
        <w:rPr>
          <w:rFonts w:ascii="Helvetica" w:hAnsi="Helvetica" w:cs="Helvetica"/>
          <w:color w:val="333333"/>
          <w:sz w:val="16"/>
          <w:szCs w:val="18"/>
        </w:rPr>
        <w:t>emissions continue unchanged--about 585 parts per million, "a level never before reached in all of human history," says William Schlesinger, dean of the Nicholas School of the Environment and Earth Sciences at Duke University. Presently, atmospheric CO</w:t>
      </w:r>
      <w:r w:rsidRPr="000C4EE1">
        <w:rPr>
          <w:rFonts w:ascii="Helvetica" w:hAnsi="Helvetica" w:cs="Helvetica"/>
          <w:color w:val="333333"/>
          <w:sz w:val="16"/>
          <w:szCs w:val="18"/>
          <w:bdr w:val="none" w:sz="0" w:space="0" w:color="auto" w:frame="1"/>
          <w:vertAlign w:val="subscript"/>
        </w:rPr>
        <w:t>2</w:t>
      </w:r>
      <w:r w:rsidRPr="000C4EE1">
        <w:rPr>
          <w:rStyle w:val="apple-converted-space"/>
          <w:rFonts w:ascii="Helvetica" w:eastAsiaTheme="majorEastAsia" w:hAnsi="Helvetica" w:cs="Helvetica"/>
          <w:color w:val="333333"/>
          <w:sz w:val="16"/>
          <w:szCs w:val="18"/>
        </w:rPr>
        <w:t xml:space="preserve"> </w:t>
      </w:r>
      <w:r w:rsidRPr="000C4EE1">
        <w:rPr>
          <w:rFonts w:ascii="Helvetica" w:hAnsi="Helvetica" w:cs="Helvetica"/>
          <w:color w:val="333333"/>
          <w:sz w:val="16"/>
          <w:szCs w:val="18"/>
        </w:rPr>
        <w:t>is at about 372 parts per million, the highest concentration in at least 420,000 years, as indicated by studies of gases trapped in ancient ice</w:t>
      </w:r>
      <w:proofErr w:type="gramStart"/>
      <w:r w:rsidRPr="000C4EE1">
        <w:rPr>
          <w:rFonts w:ascii="Helvetica" w:hAnsi="Helvetica" w:cs="Helvetica"/>
          <w:color w:val="333333"/>
          <w:sz w:val="16"/>
          <w:szCs w:val="18"/>
        </w:rPr>
        <w:t>.</w:t>
      </w:r>
      <w:r w:rsidRPr="000C4EE1">
        <w:rPr>
          <w:rFonts w:ascii="Helvetica" w:hAnsi="Helvetica" w:cs="Helvetica"/>
          <w:color w:val="333333"/>
          <w:sz w:val="12"/>
          <w:szCs w:val="18"/>
        </w:rPr>
        <w:t>¶</w:t>
      </w:r>
      <w:proofErr w:type="gramEnd"/>
      <w:r w:rsidRPr="000C4EE1">
        <w:rPr>
          <w:rFonts w:ascii="Helvetica" w:hAnsi="Helvetica" w:cs="Helvetica"/>
          <w:color w:val="333333"/>
          <w:sz w:val="16"/>
          <w:szCs w:val="18"/>
        </w:rPr>
        <w:t xml:space="preserve"> After five years of experimenting, </w:t>
      </w:r>
      <w:r w:rsidRPr="000C4EE1">
        <w:rPr>
          <w:rStyle w:val="StyleBoldUnderline"/>
        </w:rPr>
        <w:t>biologists found that</w:t>
      </w:r>
      <w:r w:rsidRPr="000C4EE1">
        <w:rPr>
          <w:rFonts w:ascii="Helvetica" w:hAnsi="Helvetica" w:cs="Helvetica"/>
          <w:color w:val="333333"/>
          <w:sz w:val="16"/>
          <w:szCs w:val="18"/>
        </w:rPr>
        <w:t xml:space="preserve"> one woody vine--</w:t>
      </w:r>
      <w:r w:rsidRPr="000C4EE1">
        <w:rPr>
          <w:rStyle w:val="StyleBoldUnderline"/>
        </w:rPr>
        <w:t>poison ivy--under increased CO2</w:t>
      </w:r>
      <w:r w:rsidRPr="000C4EE1">
        <w:rPr>
          <w:rStyle w:val="StyleBoldUnderline"/>
          <w:rFonts w:eastAsiaTheme="majorEastAsia"/>
        </w:rPr>
        <w:t xml:space="preserve"> </w:t>
      </w:r>
      <w:r w:rsidRPr="000C4EE1">
        <w:rPr>
          <w:rStyle w:val="StyleBoldUnderline"/>
        </w:rPr>
        <w:t>grew at two and a half times its normal rate</w:t>
      </w:r>
      <w:r w:rsidRPr="000C4EE1">
        <w:rPr>
          <w:rFonts w:ascii="Helvetica" w:hAnsi="Helvetica" w:cs="Helvetica"/>
          <w:color w:val="333333"/>
          <w:sz w:val="16"/>
          <w:szCs w:val="18"/>
        </w:rPr>
        <w:t xml:space="preserve">. More ominously, </w:t>
      </w:r>
      <w:r w:rsidRPr="000C4EE1">
        <w:rPr>
          <w:rStyle w:val="StyleBoldUnderline"/>
        </w:rPr>
        <w:t xml:space="preserve">the ivy produced a more powerful version of </w:t>
      </w:r>
      <w:proofErr w:type="spellStart"/>
      <w:r w:rsidRPr="000C4EE1">
        <w:rPr>
          <w:rStyle w:val="StyleBoldUnderline"/>
        </w:rPr>
        <w:t>urushiol</w:t>
      </w:r>
      <w:proofErr w:type="spellEnd"/>
      <w:r w:rsidRPr="000C4EE1">
        <w:rPr>
          <w:rStyle w:val="StyleBoldUnderline"/>
        </w:rPr>
        <w:t>, the chemical that causes a rash in some 80 percent of people who come in contact with the</w:t>
      </w:r>
      <w:r w:rsidRPr="000C4EE1">
        <w:rPr>
          <w:rStyle w:val="StyleBoldUnderline"/>
          <w:rFonts w:eastAsiaTheme="majorEastAsia"/>
        </w:rPr>
        <w:t xml:space="preserve"> </w:t>
      </w:r>
      <w:r w:rsidRPr="000C4EE1">
        <w:rPr>
          <w:rStyle w:val="StyleBoldUnderline"/>
        </w:rPr>
        <w:t>plant</w:t>
      </w:r>
      <w:r w:rsidRPr="000C4EE1">
        <w:rPr>
          <w:rFonts w:ascii="Helvetica" w:hAnsi="Helvetica" w:cs="Helvetica"/>
          <w:color w:val="333333"/>
          <w:sz w:val="16"/>
          <w:szCs w:val="18"/>
        </w:rPr>
        <w:t>, producing more than 350,000 reported U.S. cases of blistered skin yearly</w:t>
      </w:r>
      <w:proofErr w:type="gramStart"/>
      <w:r w:rsidRPr="000C4EE1">
        <w:rPr>
          <w:rFonts w:ascii="Helvetica" w:hAnsi="Helvetica" w:cs="Helvetica"/>
          <w:color w:val="333333"/>
          <w:sz w:val="16"/>
          <w:szCs w:val="18"/>
        </w:rPr>
        <w:t>.</w:t>
      </w:r>
      <w:r w:rsidRPr="000C4EE1">
        <w:rPr>
          <w:rFonts w:ascii="Helvetica" w:hAnsi="Helvetica" w:cs="Helvetica"/>
          <w:color w:val="333333"/>
          <w:sz w:val="12"/>
          <w:szCs w:val="18"/>
        </w:rPr>
        <w:t>¶</w:t>
      </w:r>
      <w:proofErr w:type="gramEnd"/>
      <w:r w:rsidRPr="000C4EE1">
        <w:rPr>
          <w:rFonts w:ascii="Helvetica" w:hAnsi="Helvetica" w:cs="Helvetica"/>
          <w:color w:val="333333"/>
          <w:sz w:val="16"/>
          <w:szCs w:val="18"/>
        </w:rPr>
        <w:t xml:space="preserve"> The researchers also concluded that other woody vines would enjoy the same rampant growth. Consequently</w:t>
      </w:r>
      <w:r w:rsidRPr="000C4EE1">
        <w:rPr>
          <w:rStyle w:val="StyleBoldUnderline"/>
        </w:rPr>
        <w:t>, climbing vines such as honeysuckle may strangle and even topple tree</w:t>
      </w:r>
      <w:r w:rsidRPr="000C4EE1">
        <w:rPr>
          <w:rFonts w:ascii="Helvetica" w:hAnsi="Helvetica" w:cs="Helvetica"/>
          <w:color w:val="333333"/>
          <w:sz w:val="16"/>
          <w:szCs w:val="18"/>
        </w:rPr>
        <w:t>s, changing the face of the nation's forests and woody backyards, Schlesinger says</w:t>
      </w:r>
      <w:proofErr w:type="gramStart"/>
      <w:r w:rsidRPr="000C4EE1">
        <w:rPr>
          <w:rFonts w:ascii="Helvetica" w:hAnsi="Helvetica" w:cs="Helvetica"/>
          <w:color w:val="333333"/>
          <w:sz w:val="16"/>
          <w:szCs w:val="18"/>
        </w:rPr>
        <w:t>.</w:t>
      </w:r>
      <w:r w:rsidRPr="000C4EE1">
        <w:rPr>
          <w:rFonts w:ascii="Helvetica" w:hAnsi="Helvetica" w:cs="Helvetica"/>
          <w:color w:val="333333"/>
          <w:sz w:val="12"/>
          <w:szCs w:val="18"/>
        </w:rPr>
        <w:t>¶</w:t>
      </w:r>
      <w:proofErr w:type="gramEnd"/>
      <w:r w:rsidRPr="000C4EE1">
        <w:rPr>
          <w:rFonts w:ascii="Helvetica" w:hAnsi="Helvetica" w:cs="Helvetica"/>
          <w:color w:val="333333"/>
          <w:sz w:val="16"/>
          <w:szCs w:val="18"/>
        </w:rPr>
        <w:t xml:space="preserve"> </w:t>
      </w:r>
      <w:r w:rsidRPr="000C4EE1">
        <w:rPr>
          <w:rStyle w:val="StyleBoldUnderline"/>
        </w:rPr>
        <w:t>Increased</w:t>
      </w:r>
      <w:r w:rsidRPr="000C4EE1">
        <w:rPr>
          <w:rStyle w:val="StyleBoldUnderline"/>
          <w:rFonts w:eastAsiaTheme="majorEastAsia"/>
        </w:rPr>
        <w:t xml:space="preserve"> </w:t>
      </w:r>
      <w:r w:rsidRPr="000C4EE1">
        <w:rPr>
          <w:rStyle w:val="StyleBoldUnderline"/>
        </w:rPr>
        <w:t>plant</w:t>
      </w:r>
      <w:r w:rsidRPr="000C4EE1">
        <w:rPr>
          <w:rStyle w:val="StyleBoldUnderline"/>
          <w:rFonts w:eastAsiaTheme="majorEastAsia"/>
        </w:rPr>
        <w:t xml:space="preserve"> </w:t>
      </w:r>
      <w:r w:rsidRPr="000C4EE1">
        <w:rPr>
          <w:rStyle w:val="StyleBoldUnderline"/>
        </w:rPr>
        <w:t>growth suggests increased pollen production, unwelcome news to hay fever victims, because that pollen will lead to an "appreciable increase in hay fever and asthma</w:t>
      </w:r>
      <w:r w:rsidRPr="000C4EE1">
        <w:rPr>
          <w:rFonts w:ascii="Helvetica" w:hAnsi="Helvetica" w:cs="Helvetica"/>
          <w:color w:val="333333"/>
          <w:sz w:val="16"/>
          <w:szCs w:val="18"/>
        </w:rPr>
        <w:t>, which should alarm us all," Schlesinger says. A Harvard study released last year found that ragweed pollen production increased 55 percent under increased levels of CO</w:t>
      </w:r>
      <w:r w:rsidRPr="000C4EE1">
        <w:rPr>
          <w:rFonts w:ascii="Helvetica" w:hAnsi="Helvetica" w:cs="Helvetica"/>
          <w:color w:val="333333"/>
          <w:sz w:val="16"/>
          <w:szCs w:val="18"/>
          <w:bdr w:val="none" w:sz="0" w:space="0" w:color="auto" w:frame="1"/>
          <w:vertAlign w:val="subscript"/>
        </w:rPr>
        <w:t>2</w:t>
      </w:r>
      <w:r w:rsidRPr="000C4EE1">
        <w:rPr>
          <w:rFonts w:ascii="Helvetica" w:hAnsi="Helvetica" w:cs="Helvetica"/>
          <w:color w:val="333333"/>
          <w:sz w:val="16"/>
          <w:szCs w:val="18"/>
        </w:rPr>
        <w:t>. Another study, conducted by the University of Oklahoma between 1999 and 2001, found that in tall-grass prairie plots in which temperature was artificially raised, ragweed pollen production grew 84 percent. Considering that a single ragweed</w:t>
      </w:r>
      <w:r w:rsidRPr="000C4EE1">
        <w:rPr>
          <w:rStyle w:val="apple-converted-space"/>
          <w:rFonts w:ascii="Helvetica" w:eastAsiaTheme="majorEastAsia" w:hAnsi="Helvetica" w:cs="Helvetica"/>
          <w:color w:val="333333"/>
          <w:sz w:val="16"/>
          <w:szCs w:val="18"/>
        </w:rPr>
        <w:t xml:space="preserve"> </w:t>
      </w:r>
      <w:r w:rsidRPr="000C4EE1">
        <w:rPr>
          <w:rStyle w:val="Strong"/>
          <w:rFonts w:ascii="Helvetica" w:hAnsi="Helvetica" w:cs="Helvetica"/>
          <w:color w:val="333333"/>
          <w:sz w:val="16"/>
          <w:szCs w:val="18"/>
          <w:bdr w:val="none" w:sz="0" w:space="0" w:color="auto" w:frame="1"/>
        </w:rPr>
        <w:t>plant</w:t>
      </w:r>
      <w:r w:rsidRPr="000C4EE1">
        <w:rPr>
          <w:rStyle w:val="apple-converted-space"/>
          <w:rFonts w:ascii="Helvetica" w:eastAsiaTheme="majorEastAsia" w:hAnsi="Helvetica" w:cs="Helvetica"/>
          <w:color w:val="333333"/>
          <w:sz w:val="16"/>
          <w:szCs w:val="18"/>
        </w:rPr>
        <w:t xml:space="preserve"> </w:t>
      </w:r>
      <w:r w:rsidRPr="000C4EE1">
        <w:rPr>
          <w:rFonts w:ascii="Helvetica" w:hAnsi="Helvetica" w:cs="Helvetica"/>
          <w:color w:val="333333"/>
          <w:sz w:val="16"/>
          <w:szCs w:val="18"/>
        </w:rPr>
        <w:t>under current conditions can release up to a billion pollen grains in one season, for a nationwide annual ragweed pollen production of an estimated 100 million tons, these increases are formidable. In the Duke CO</w:t>
      </w:r>
      <w:r w:rsidRPr="000C4EE1">
        <w:rPr>
          <w:rFonts w:ascii="Helvetica" w:hAnsi="Helvetica" w:cs="Helvetica"/>
          <w:color w:val="333333"/>
          <w:sz w:val="16"/>
          <w:szCs w:val="18"/>
          <w:bdr w:val="none" w:sz="0" w:space="0" w:color="auto" w:frame="1"/>
          <w:vertAlign w:val="subscript"/>
        </w:rPr>
        <w:t>2</w:t>
      </w:r>
      <w:r w:rsidRPr="000C4EE1">
        <w:rPr>
          <w:rStyle w:val="apple-converted-space"/>
          <w:rFonts w:ascii="Helvetica" w:eastAsiaTheme="majorEastAsia" w:hAnsi="Helvetica" w:cs="Helvetica"/>
          <w:color w:val="333333"/>
          <w:sz w:val="16"/>
          <w:szCs w:val="18"/>
        </w:rPr>
        <w:t xml:space="preserve"> </w:t>
      </w:r>
      <w:r w:rsidRPr="000C4EE1">
        <w:rPr>
          <w:rFonts w:ascii="Helvetica" w:hAnsi="Helvetica" w:cs="Helvetica"/>
          <w:color w:val="333333"/>
          <w:sz w:val="16"/>
          <w:szCs w:val="18"/>
        </w:rPr>
        <w:t xml:space="preserve">studies, Schlesinger says, </w:t>
      </w:r>
      <w:r w:rsidRPr="000C4EE1">
        <w:rPr>
          <w:rStyle w:val="StyleBoldUnderline"/>
        </w:rPr>
        <w:t>pines increased pollen production up to threefold, another escalating threat to hay fever victims</w:t>
      </w:r>
      <w:proofErr w:type="gramStart"/>
      <w:r w:rsidRPr="000C4EE1">
        <w:rPr>
          <w:rStyle w:val="StyleBoldUnderline"/>
        </w:rPr>
        <w:t>.</w:t>
      </w:r>
      <w:r w:rsidRPr="000C4EE1">
        <w:rPr>
          <w:rStyle w:val="StyleBoldUnderline"/>
          <w:sz w:val="12"/>
        </w:rPr>
        <w:t>¶</w:t>
      </w:r>
      <w:proofErr w:type="gramEnd"/>
      <w:r w:rsidRPr="000C4EE1">
        <w:rPr>
          <w:rStyle w:val="StyleBoldUnderline"/>
        </w:rPr>
        <w:t xml:space="preserve"> Insects, too, are likely to be invigorated by warmer climates</w:t>
      </w:r>
      <w:r w:rsidRPr="000C4EE1">
        <w:rPr>
          <w:rFonts w:ascii="Helvetica" w:hAnsi="Helvetica" w:cs="Helvetica"/>
          <w:color w:val="333333"/>
          <w:sz w:val="16"/>
          <w:szCs w:val="18"/>
        </w:rPr>
        <w:t>. "</w:t>
      </w:r>
      <w:r w:rsidRPr="000C4EE1">
        <w:rPr>
          <w:rStyle w:val="StyleBoldUnderline"/>
        </w:rPr>
        <w:t>Long, cold winters have the potential to smack back insect populations</w:t>
      </w:r>
      <w:r w:rsidRPr="000C4EE1">
        <w:rPr>
          <w:rFonts w:ascii="Helvetica" w:hAnsi="Helvetica" w:cs="Helvetica"/>
          <w:color w:val="333333"/>
          <w:sz w:val="16"/>
          <w:szCs w:val="18"/>
        </w:rPr>
        <w:t xml:space="preserve">," Schlesinger says. </w:t>
      </w:r>
      <w:r w:rsidRPr="000C4EE1">
        <w:rPr>
          <w:rStyle w:val="StyleBoldUnderline"/>
        </w:rPr>
        <w:t>The shorter, warmer winters resulting from</w:t>
      </w:r>
      <w:r w:rsidRPr="000C4EE1">
        <w:rPr>
          <w:rStyle w:val="StyleBoldUnderline"/>
          <w:rFonts w:eastAsiaTheme="majorEastAsia"/>
        </w:rPr>
        <w:t xml:space="preserve"> </w:t>
      </w:r>
      <w:r w:rsidRPr="000C4EE1">
        <w:rPr>
          <w:rStyle w:val="StyleBoldUnderline"/>
        </w:rPr>
        <w:t>global</w:t>
      </w:r>
      <w:r w:rsidRPr="000C4EE1">
        <w:rPr>
          <w:rStyle w:val="StyleBoldUnderline"/>
          <w:rFonts w:eastAsiaTheme="majorEastAsia"/>
        </w:rPr>
        <w:t xml:space="preserve"> </w:t>
      </w:r>
      <w:r w:rsidRPr="000C4EE1">
        <w:rPr>
          <w:rStyle w:val="StyleBoldUnderline"/>
        </w:rPr>
        <w:t>warming</w:t>
      </w:r>
      <w:r w:rsidRPr="000C4EE1">
        <w:rPr>
          <w:rStyle w:val="StyleBoldUnderline"/>
          <w:rFonts w:eastAsiaTheme="majorEastAsia"/>
        </w:rPr>
        <w:t xml:space="preserve"> </w:t>
      </w:r>
      <w:r w:rsidRPr="000C4EE1">
        <w:rPr>
          <w:rStyle w:val="StyleBoldUnderline"/>
        </w:rPr>
        <w:t>could lead to more insects</w:t>
      </w:r>
      <w:r w:rsidRPr="000C4EE1">
        <w:rPr>
          <w:rFonts w:ascii="Helvetica" w:hAnsi="Helvetica" w:cs="Helvetica"/>
          <w:color w:val="333333"/>
          <w:sz w:val="16"/>
          <w:szCs w:val="18"/>
        </w:rPr>
        <w:t xml:space="preserve">, he says, </w:t>
      </w:r>
      <w:r w:rsidRPr="000C4EE1">
        <w:rPr>
          <w:rStyle w:val="StyleBoldUnderline"/>
        </w:rPr>
        <w:t>including disease-carrying mosquitoes. A warmer world is also likely to produce more robust tick populations, compounding the threat ticks pose as carriers of Lyme disease.</w:t>
      </w:r>
    </w:p>
    <w:p w14:paraId="0A3E943E" w14:textId="77777777" w:rsidR="00EF0848" w:rsidRPr="000C4EE1" w:rsidRDefault="00EF0848" w:rsidP="00EF0848"/>
    <w:p w14:paraId="1DC9CAFE" w14:textId="77777777" w:rsidR="00EF0848" w:rsidRPr="000C4EE1" w:rsidRDefault="00EF0848" w:rsidP="00EF0848">
      <w:pPr>
        <w:pStyle w:val="Heading4"/>
      </w:pPr>
      <w:r w:rsidRPr="000C4EE1">
        <w:t xml:space="preserve">Warming kills wildflowers—key to ecosystems </w:t>
      </w:r>
    </w:p>
    <w:p w14:paraId="617D3C27" w14:textId="77777777" w:rsidR="00EF0848" w:rsidRPr="000C4EE1" w:rsidRDefault="00EF0848" w:rsidP="00EF0848">
      <w:proofErr w:type="spellStart"/>
      <w:r w:rsidRPr="000C4EE1">
        <w:rPr>
          <w:rStyle w:val="StyleStyleBold12pt"/>
        </w:rPr>
        <w:t>Tangley</w:t>
      </w:r>
      <w:proofErr w:type="spellEnd"/>
      <w:r w:rsidRPr="000C4EE1">
        <w:rPr>
          <w:rStyle w:val="StyleStyleBold12pt"/>
        </w:rPr>
        <w:t xml:space="preserve"> </w:t>
      </w:r>
      <w:proofErr w:type="gramStart"/>
      <w:r w:rsidRPr="000C4EE1">
        <w:rPr>
          <w:rStyle w:val="StyleStyleBold12pt"/>
        </w:rPr>
        <w:t>08</w:t>
      </w:r>
      <w:r w:rsidRPr="000C4EE1">
        <w:t xml:space="preserve"> ,</w:t>
      </w:r>
      <w:proofErr w:type="gramEnd"/>
      <w:r w:rsidRPr="000C4EE1">
        <w:t xml:space="preserve"> Laura. "Lessons Of The Flowers." National Wildlife (World Edition) 46.3 (2008): 24. </w:t>
      </w:r>
      <w:proofErr w:type="spellStart"/>
      <w:r w:rsidRPr="000C4EE1">
        <w:t>MasterFILE</w:t>
      </w:r>
      <w:proofErr w:type="spellEnd"/>
      <w:r w:rsidRPr="000C4EE1">
        <w:t xml:space="preserve"> Premier. Web. 19 July 2014.</w:t>
      </w:r>
    </w:p>
    <w:p w14:paraId="1C7981C2" w14:textId="77777777" w:rsidR="00EF0848" w:rsidRPr="000C4EE1" w:rsidRDefault="00EF0848" w:rsidP="00EF0848">
      <w:pPr>
        <w:pStyle w:val="body-paragraph"/>
        <w:spacing w:before="0" w:beforeAutospacing="0" w:after="0" w:afterAutospacing="0" w:line="229" w:lineRule="atLeast"/>
        <w:jc w:val="both"/>
        <w:textAlignment w:val="baseline"/>
        <w:rPr>
          <w:rFonts w:ascii="Helvetica" w:hAnsi="Helvetica" w:cs="Helvetica"/>
          <w:color w:val="333333"/>
          <w:sz w:val="16"/>
          <w:szCs w:val="18"/>
        </w:rPr>
      </w:pPr>
      <w:r w:rsidRPr="000C4EE1">
        <w:rPr>
          <w:rFonts w:ascii="Helvetica" w:hAnsi="Helvetica" w:cs="Helvetica"/>
          <w:color w:val="333333"/>
          <w:sz w:val="16"/>
          <w:szCs w:val="18"/>
        </w:rPr>
        <w:t xml:space="preserve">Sadly, within a century, scientists warn that such iconic landscapes may vanish--not just from the Rockies, </w:t>
      </w:r>
      <w:proofErr w:type="gramStart"/>
      <w:r w:rsidRPr="000C4EE1">
        <w:rPr>
          <w:rFonts w:ascii="Helvetica" w:hAnsi="Helvetica" w:cs="Helvetica"/>
          <w:color w:val="333333"/>
          <w:sz w:val="16"/>
          <w:szCs w:val="18"/>
        </w:rPr>
        <w:t>but</w:t>
      </w:r>
      <w:proofErr w:type="gramEnd"/>
      <w:r w:rsidRPr="000C4EE1">
        <w:rPr>
          <w:rFonts w:ascii="Helvetica" w:hAnsi="Helvetica" w:cs="Helvetica"/>
          <w:color w:val="333333"/>
          <w:sz w:val="16"/>
          <w:szCs w:val="18"/>
        </w:rPr>
        <w:t xml:space="preserve"> on mountain slopes everywhere from the Sierra Nevada to the Swiss Alps to the Tibetan plateau. The evidence can be found eight miles up the road from Crested Butte at the Rocky Mountain Biological Laboratory (RMBL), where biologist </w:t>
      </w:r>
      <w:r w:rsidRPr="000C4EE1">
        <w:rPr>
          <w:rStyle w:val="StyleBoldUnderline"/>
        </w:rPr>
        <w:t>John Harte leads a pioneering experiment on the effects of</w:t>
      </w:r>
      <w:r w:rsidRPr="000C4EE1">
        <w:rPr>
          <w:rStyle w:val="StyleBoldUnderline"/>
          <w:rFonts w:eastAsiaTheme="majorEastAsia"/>
        </w:rPr>
        <w:t xml:space="preserve"> </w:t>
      </w:r>
      <w:r w:rsidRPr="000C4EE1">
        <w:rPr>
          <w:rStyle w:val="StyleBoldUnderline"/>
        </w:rPr>
        <w:t>global</w:t>
      </w:r>
      <w:r w:rsidRPr="000C4EE1">
        <w:rPr>
          <w:rStyle w:val="StyleBoldUnderline"/>
          <w:rFonts w:eastAsiaTheme="majorEastAsia"/>
        </w:rPr>
        <w:t xml:space="preserve"> </w:t>
      </w:r>
      <w:r w:rsidRPr="000C4EE1">
        <w:rPr>
          <w:rStyle w:val="StyleBoldUnderline"/>
        </w:rPr>
        <w:t>warming</w:t>
      </w:r>
      <w:r w:rsidRPr="000C4EE1">
        <w:rPr>
          <w:rStyle w:val="StyleBoldUnderline"/>
          <w:rFonts w:eastAsiaTheme="majorEastAsia"/>
        </w:rPr>
        <w:t xml:space="preserve"> </w:t>
      </w:r>
      <w:r w:rsidRPr="000C4EE1">
        <w:rPr>
          <w:rStyle w:val="StyleBoldUnderline"/>
        </w:rPr>
        <w:t>on subalpine meadows</w:t>
      </w:r>
      <w:r w:rsidRPr="000C4EE1">
        <w:rPr>
          <w:rFonts w:ascii="Helvetica" w:hAnsi="Helvetica" w:cs="Helvetica"/>
          <w:color w:val="333333"/>
          <w:sz w:val="16"/>
          <w:szCs w:val="18"/>
        </w:rPr>
        <w:t xml:space="preserve">. To simulate the temperature increase predicted for these habitats, Harte and his colleagues have used overhead heat lamps to warm a mountain meadow continuously for the past 18 years. </w:t>
      </w:r>
      <w:r w:rsidRPr="000C4EE1">
        <w:rPr>
          <w:rStyle w:val="StyleBoldUnderline"/>
        </w:rPr>
        <w:t>They've discovered that higher temperatures spawn a major shift in vegetation--away from the grasses and colorful flowering</w:t>
      </w:r>
      <w:r w:rsidRPr="000C4EE1">
        <w:rPr>
          <w:rStyle w:val="StyleBoldUnderline"/>
          <w:rFonts w:eastAsiaTheme="majorEastAsia"/>
        </w:rPr>
        <w:t xml:space="preserve"> </w:t>
      </w:r>
      <w:r w:rsidRPr="000C4EE1">
        <w:rPr>
          <w:rStyle w:val="StyleBoldUnderline"/>
        </w:rPr>
        <w:t>plants</w:t>
      </w:r>
      <w:r w:rsidRPr="000C4EE1">
        <w:rPr>
          <w:rStyle w:val="StyleBoldUnderline"/>
          <w:rFonts w:eastAsiaTheme="majorEastAsia"/>
        </w:rPr>
        <w:t xml:space="preserve"> </w:t>
      </w:r>
      <w:r w:rsidRPr="000C4EE1">
        <w:rPr>
          <w:rStyle w:val="StyleBoldUnderline"/>
        </w:rPr>
        <w:t>that characterize subalpine meadows today toward drought-adapted shrubs such as sagebrush</w:t>
      </w:r>
      <w:r w:rsidRPr="000C4EE1">
        <w:rPr>
          <w:rFonts w:ascii="Helvetica" w:hAnsi="Helvetica" w:cs="Helvetica"/>
          <w:color w:val="333333"/>
          <w:sz w:val="16"/>
          <w:szCs w:val="18"/>
        </w:rPr>
        <w:t>. "In the future, we may be known as the sagebrush capital rather than the wildflower capital of Colorado," laments Harte, a professor of energy and resources at the University of California--Berkeley</w:t>
      </w:r>
      <w:proofErr w:type="gramStart"/>
      <w:r w:rsidRPr="000C4EE1">
        <w:rPr>
          <w:rFonts w:ascii="Helvetica" w:hAnsi="Helvetica" w:cs="Helvetica"/>
          <w:color w:val="333333"/>
          <w:sz w:val="16"/>
          <w:szCs w:val="18"/>
        </w:rPr>
        <w:t>.</w:t>
      </w:r>
      <w:r w:rsidRPr="000C4EE1">
        <w:rPr>
          <w:rFonts w:ascii="Helvetica" w:hAnsi="Helvetica" w:cs="Helvetica"/>
          <w:color w:val="333333"/>
          <w:sz w:val="12"/>
          <w:szCs w:val="18"/>
        </w:rPr>
        <w:t>¶</w:t>
      </w:r>
      <w:proofErr w:type="gramEnd"/>
      <w:r w:rsidRPr="000C4EE1">
        <w:rPr>
          <w:rFonts w:ascii="Helvetica" w:hAnsi="Helvetica" w:cs="Helvetica"/>
          <w:color w:val="333333"/>
          <w:sz w:val="16"/>
          <w:szCs w:val="18"/>
        </w:rPr>
        <w:t xml:space="preserve"> </w:t>
      </w:r>
      <w:r w:rsidRPr="000C4EE1">
        <w:rPr>
          <w:rStyle w:val="StyleBoldUnderline"/>
        </w:rPr>
        <w:t>The change would be more than aesthetic. While sagebrush provides wildlife food and shelter in its native lower-elevation range, scores of subalpine insects, birds and mammals in the Rockies depend completely on the seeds, leaves, pollen and nectar of non-woody flowering</w:t>
      </w:r>
      <w:r w:rsidRPr="000C4EE1">
        <w:rPr>
          <w:rStyle w:val="StyleBoldUnderline"/>
          <w:rFonts w:eastAsiaTheme="majorEastAsia"/>
        </w:rPr>
        <w:t xml:space="preserve"> </w:t>
      </w:r>
      <w:r w:rsidRPr="000C4EE1">
        <w:rPr>
          <w:rStyle w:val="StyleBoldUnderline"/>
        </w:rPr>
        <w:t>plants. More significantly, as sagebrush crowds out wildflowers, Harte and his colleagues have found that the shift spurs a number of "positive feedbacks" that accelerate</w:t>
      </w:r>
      <w:r w:rsidRPr="000C4EE1">
        <w:rPr>
          <w:rStyle w:val="StyleBoldUnderline"/>
          <w:rFonts w:eastAsiaTheme="majorEastAsia"/>
        </w:rPr>
        <w:t xml:space="preserve"> </w:t>
      </w:r>
      <w:r w:rsidRPr="000C4EE1">
        <w:rPr>
          <w:rStyle w:val="StyleBoldUnderline"/>
        </w:rPr>
        <w:t>warming</w:t>
      </w:r>
      <w:r w:rsidRPr="000C4EE1">
        <w:rPr>
          <w:rFonts w:ascii="Helvetica" w:hAnsi="Helvetica" w:cs="Helvetica"/>
          <w:color w:val="333333"/>
          <w:sz w:val="16"/>
          <w:szCs w:val="18"/>
        </w:rPr>
        <w:t>. Like the melting of the polar ice caps, "it's a case where</w:t>
      </w:r>
      <w:r w:rsidRPr="000C4EE1">
        <w:rPr>
          <w:rStyle w:val="apple-converted-space"/>
          <w:rFonts w:ascii="Helvetica" w:eastAsiaTheme="majorEastAsia" w:hAnsi="Helvetica" w:cs="Helvetica"/>
          <w:color w:val="333333"/>
          <w:sz w:val="16"/>
          <w:szCs w:val="18"/>
        </w:rPr>
        <w:t xml:space="preserve"> </w:t>
      </w:r>
      <w:r w:rsidRPr="000C4EE1">
        <w:rPr>
          <w:rStyle w:val="Strong"/>
          <w:rFonts w:ascii="Helvetica" w:hAnsi="Helvetica" w:cs="Helvetica"/>
          <w:color w:val="333333"/>
          <w:sz w:val="16"/>
          <w:szCs w:val="18"/>
          <w:bdr w:val="none" w:sz="0" w:space="0" w:color="auto" w:frame="1"/>
        </w:rPr>
        <w:t>warming</w:t>
      </w:r>
      <w:r w:rsidRPr="000C4EE1">
        <w:rPr>
          <w:rStyle w:val="apple-converted-space"/>
          <w:rFonts w:ascii="Helvetica" w:eastAsiaTheme="majorEastAsia" w:hAnsi="Helvetica" w:cs="Helvetica"/>
          <w:color w:val="333333"/>
          <w:sz w:val="16"/>
          <w:szCs w:val="18"/>
        </w:rPr>
        <w:t xml:space="preserve"> </w:t>
      </w:r>
      <w:r w:rsidRPr="000C4EE1">
        <w:rPr>
          <w:rFonts w:ascii="Helvetica" w:hAnsi="Helvetica" w:cs="Helvetica"/>
          <w:color w:val="333333"/>
          <w:sz w:val="16"/>
          <w:szCs w:val="18"/>
        </w:rPr>
        <w:t>begets</w:t>
      </w:r>
      <w:r w:rsidRPr="000C4EE1">
        <w:rPr>
          <w:rStyle w:val="apple-converted-space"/>
          <w:rFonts w:ascii="Helvetica" w:eastAsiaTheme="majorEastAsia" w:hAnsi="Helvetica" w:cs="Helvetica"/>
          <w:color w:val="333333"/>
          <w:sz w:val="16"/>
          <w:szCs w:val="18"/>
        </w:rPr>
        <w:t xml:space="preserve"> </w:t>
      </w:r>
      <w:r w:rsidRPr="000C4EE1">
        <w:rPr>
          <w:rStyle w:val="Strong"/>
          <w:rFonts w:ascii="Helvetica" w:hAnsi="Helvetica" w:cs="Helvetica"/>
          <w:color w:val="333333"/>
          <w:sz w:val="16"/>
          <w:szCs w:val="18"/>
          <w:bdr w:val="none" w:sz="0" w:space="0" w:color="auto" w:frame="1"/>
        </w:rPr>
        <w:t>warming</w:t>
      </w:r>
      <w:r w:rsidRPr="000C4EE1">
        <w:rPr>
          <w:rFonts w:ascii="Helvetica" w:hAnsi="Helvetica" w:cs="Helvetica"/>
          <w:color w:val="333333"/>
          <w:sz w:val="16"/>
          <w:szCs w:val="18"/>
        </w:rPr>
        <w:t>," explains Harte. And because most climate models fail to factor in the impact of such ecosystem transformations, he believes it also is a worrisome sign that their projections, bad as they are, may underestimate how fast the planet is heating up</w:t>
      </w:r>
      <w:proofErr w:type="gramStart"/>
      <w:r w:rsidRPr="000C4EE1">
        <w:rPr>
          <w:rFonts w:ascii="Helvetica" w:hAnsi="Helvetica" w:cs="Helvetica"/>
          <w:color w:val="333333"/>
          <w:sz w:val="16"/>
          <w:szCs w:val="18"/>
        </w:rPr>
        <w:t>.</w:t>
      </w:r>
      <w:r w:rsidRPr="000C4EE1">
        <w:rPr>
          <w:rFonts w:ascii="Helvetica" w:hAnsi="Helvetica" w:cs="Helvetica"/>
          <w:color w:val="333333"/>
          <w:sz w:val="12"/>
          <w:szCs w:val="18"/>
        </w:rPr>
        <w:t>¶</w:t>
      </w:r>
      <w:proofErr w:type="gramEnd"/>
      <w:r w:rsidRPr="000C4EE1">
        <w:rPr>
          <w:rFonts w:ascii="Helvetica" w:hAnsi="Helvetica" w:cs="Helvetica"/>
          <w:color w:val="333333"/>
          <w:sz w:val="16"/>
          <w:szCs w:val="18"/>
        </w:rPr>
        <w:t xml:space="preserve"> When Harte began planning his project in the mid-1980s, there had been few, if any, attempts to study the effects of</w:t>
      </w:r>
      <w:r w:rsidRPr="000C4EE1">
        <w:rPr>
          <w:rStyle w:val="apple-converted-space"/>
          <w:rFonts w:ascii="Helvetica" w:eastAsiaTheme="majorEastAsia" w:hAnsi="Helvetica" w:cs="Helvetica"/>
          <w:color w:val="333333"/>
          <w:sz w:val="16"/>
          <w:szCs w:val="18"/>
        </w:rPr>
        <w:t xml:space="preserve"> </w:t>
      </w:r>
      <w:r w:rsidRPr="000C4EE1">
        <w:rPr>
          <w:rStyle w:val="Strong"/>
          <w:rFonts w:ascii="Helvetica" w:hAnsi="Helvetica" w:cs="Helvetica"/>
          <w:color w:val="333333"/>
          <w:sz w:val="16"/>
          <w:szCs w:val="18"/>
          <w:bdr w:val="none" w:sz="0" w:space="0" w:color="auto" w:frame="1"/>
        </w:rPr>
        <w:t>warming</w:t>
      </w:r>
      <w:r w:rsidRPr="000C4EE1">
        <w:rPr>
          <w:rStyle w:val="apple-converted-space"/>
          <w:rFonts w:ascii="Helvetica" w:eastAsiaTheme="majorEastAsia" w:hAnsi="Helvetica" w:cs="Helvetica"/>
          <w:color w:val="333333"/>
          <w:sz w:val="16"/>
          <w:szCs w:val="18"/>
        </w:rPr>
        <w:t xml:space="preserve"> </w:t>
      </w:r>
      <w:r w:rsidRPr="000C4EE1">
        <w:rPr>
          <w:rFonts w:ascii="Helvetica" w:hAnsi="Helvetica" w:cs="Helvetica"/>
          <w:color w:val="333333"/>
          <w:sz w:val="16"/>
          <w:szCs w:val="18"/>
        </w:rPr>
        <w:t>on a natural ecosystem.</w:t>
      </w:r>
    </w:p>
    <w:p w14:paraId="7C739DEE" w14:textId="77777777" w:rsidR="00EF0848" w:rsidRPr="000C4EE1" w:rsidRDefault="00EF0848" w:rsidP="00EF0848"/>
    <w:p w14:paraId="7A7EA4F9" w14:textId="77777777" w:rsidR="00EF0848" w:rsidRPr="000C4EE1" w:rsidRDefault="00EF0848" w:rsidP="00EF0848">
      <w:pPr>
        <w:pStyle w:val="Heading4"/>
      </w:pPr>
      <w:r w:rsidRPr="000C4EE1">
        <w:t>Warming leads to increase of invasive species</w:t>
      </w:r>
    </w:p>
    <w:p w14:paraId="678BEBDA" w14:textId="77777777" w:rsidR="00EF0848" w:rsidRPr="000C4EE1" w:rsidRDefault="00EF0848" w:rsidP="00EF0848">
      <w:r w:rsidRPr="000C4EE1">
        <w:rPr>
          <w:rStyle w:val="StyleStyleBold12pt"/>
        </w:rPr>
        <w:t>Lu 13</w:t>
      </w:r>
      <w:r w:rsidRPr="000C4EE1">
        <w:t xml:space="preserve">, </w:t>
      </w:r>
      <w:proofErr w:type="spellStart"/>
      <w:r w:rsidRPr="000C4EE1">
        <w:t>Xinmin</w:t>
      </w:r>
      <w:proofErr w:type="spellEnd"/>
      <w:r w:rsidRPr="000C4EE1">
        <w:t>, et al. "Climate Warming Affects Biological Invasions By Shifting Interactions Of Plants And Herbivores." Global Change Biology 19.8 (2013): 2339-2347. MEDLINE. Web. 19 July 2014.</w:t>
      </w:r>
    </w:p>
    <w:p w14:paraId="7DE3ECB9" w14:textId="77777777" w:rsidR="00EF0848" w:rsidRPr="000C4EE1" w:rsidRDefault="00EF0848" w:rsidP="00EF0848">
      <w:r w:rsidRPr="000C4EE1">
        <w:rPr>
          <w:rStyle w:val="StyleBoldUnderline"/>
        </w:rPr>
        <w:t xml:space="preserve">Global change may significantly affect invasive¶ plants through its impact on the population growth¶ rates of </w:t>
      </w:r>
      <w:proofErr w:type="spellStart"/>
      <w:r w:rsidRPr="000C4EE1">
        <w:rPr>
          <w:rStyle w:val="StyleBoldUnderline"/>
        </w:rPr>
        <w:t>biocontrol</w:t>
      </w:r>
      <w:proofErr w:type="spellEnd"/>
      <w:r w:rsidRPr="000C4EE1">
        <w:rPr>
          <w:rStyle w:val="StyleBoldUnderline"/>
        </w:rPr>
        <w:t xml:space="preserve"> agents. Elevated temperature can¶ increase population size of insects</w:t>
      </w:r>
      <w:r w:rsidRPr="000C4EE1">
        <w:t xml:space="preserve"> (</w:t>
      </w:r>
      <w:proofErr w:type="spellStart"/>
      <w:r w:rsidRPr="000C4EE1">
        <w:t>Currano</w:t>
      </w:r>
      <w:proofErr w:type="spellEnd"/>
      <w:r w:rsidRPr="000C4EE1">
        <w:t xml:space="preserve"> et al., 2008</w:t>
      </w:r>
      <w:proofErr w:type="gramStart"/>
      <w:r w:rsidRPr="000C4EE1">
        <w:t>;</w:t>
      </w:r>
      <w:r w:rsidRPr="000C4EE1">
        <w:rPr>
          <w:sz w:val="12"/>
        </w:rPr>
        <w:t>¶</w:t>
      </w:r>
      <w:proofErr w:type="gramEnd"/>
      <w:r w:rsidRPr="000C4EE1">
        <w:rPr>
          <w:sz w:val="12"/>
        </w:rPr>
        <w:t xml:space="preserve"> </w:t>
      </w:r>
      <w:proofErr w:type="spellStart"/>
      <w:r w:rsidRPr="000C4EE1">
        <w:t>Mitton</w:t>
      </w:r>
      <w:proofErr w:type="spellEnd"/>
      <w:r w:rsidRPr="000C4EE1">
        <w:t xml:space="preserve"> &amp; </w:t>
      </w:r>
      <w:proofErr w:type="spellStart"/>
      <w:r w:rsidRPr="000C4EE1">
        <w:t>Ferrenberg</w:t>
      </w:r>
      <w:proofErr w:type="spellEnd"/>
      <w:r w:rsidRPr="000C4EE1">
        <w:t>, 2012) and consequently increase</w:t>
      </w:r>
      <w:r w:rsidRPr="000C4EE1">
        <w:rPr>
          <w:sz w:val="12"/>
        </w:rPr>
        <w:t xml:space="preserve">¶ </w:t>
      </w:r>
      <w:r w:rsidRPr="000C4EE1">
        <w:t xml:space="preserve">efficacy of </w:t>
      </w:r>
      <w:proofErr w:type="spellStart"/>
      <w:r w:rsidRPr="000C4EE1">
        <w:t>biocontrol</w:t>
      </w:r>
      <w:proofErr w:type="spellEnd"/>
      <w:r w:rsidRPr="000C4EE1">
        <w:t xml:space="preserve">. In our experiment, </w:t>
      </w:r>
      <w:r w:rsidRPr="000C4EE1">
        <w:rPr>
          <w:rStyle w:val="StyleBoldUnderline"/>
        </w:rPr>
        <w:t>elevated¶ temperature increased the total number of beetles that¶ occurred in experimental plots</w:t>
      </w:r>
      <w:r w:rsidRPr="000C4EE1">
        <w:t xml:space="preserve"> in both 2010 and 2011</w:t>
      </w:r>
      <w:r w:rsidRPr="000C4EE1">
        <w:rPr>
          <w:sz w:val="12"/>
        </w:rPr>
        <w:t xml:space="preserve">¶ </w:t>
      </w:r>
      <w:r w:rsidRPr="000C4EE1">
        <w:t>(Fig. 1). Although nitrogen deposition has been</w:t>
      </w:r>
      <w:r w:rsidRPr="000C4EE1">
        <w:rPr>
          <w:sz w:val="12"/>
        </w:rPr>
        <w:t xml:space="preserve">¶ </w:t>
      </w:r>
      <w:r w:rsidRPr="000C4EE1">
        <w:t>reported to increase insect population growth by</w:t>
      </w:r>
      <w:r w:rsidRPr="000C4EE1">
        <w:rPr>
          <w:sz w:val="12"/>
        </w:rPr>
        <w:t xml:space="preserve">¶ </w:t>
      </w:r>
      <w:r w:rsidRPr="000C4EE1">
        <w:t>elevating resource availability (Room &amp; Thomas, 1985</w:t>
      </w:r>
      <w:proofErr w:type="gramStart"/>
      <w:r w:rsidRPr="000C4EE1">
        <w:t>;</w:t>
      </w:r>
      <w:r w:rsidRPr="000C4EE1">
        <w:rPr>
          <w:sz w:val="12"/>
        </w:rPr>
        <w:t>¶</w:t>
      </w:r>
      <w:proofErr w:type="gramEnd"/>
      <w:r w:rsidRPr="000C4EE1">
        <w:rPr>
          <w:sz w:val="12"/>
        </w:rPr>
        <w:t xml:space="preserve"> </w:t>
      </w:r>
      <w:r w:rsidRPr="000C4EE1">
        <w:t xml:space="preserve">Throop &amp; </w:t>
      </w:r>
      <w:proofErr w:type="spellStart"/>
      <w:r w:rsidRPr="000C4EE1">
        <w:t>Lerdau</w:t>
      </w:r>
      <w:proofErr w:type="spellEnd"/>
      <w:r w:rsidRPr="000C4EE1">
        <w:t>, 2004; Center &amp; Dray, 2010), we</w:t>
      </w:r>
      <w:r w:rsidRPr="000C4EE1">
        <w:rPr>
          <w:sz w:val="12"/>
        </w:rPr>
        <w:t xml:space="preserve">¶ </w:t>
      </w:r>
      <w:r w:rsidRPr="000C4EE1">
        <w:t>found N addition only increased insect populations in</w:t>
      </w:r>
      <w:r w:rsidRPr="000C4EE1">
        <w:rPr>
          <w:sz w:val="12"/>
        </w:rPr>
        <w:t xml:space="preserve">¶ </w:t>
      </w:r>
      <w:r w:rsidRPr="000C4EE1">
        <w:t>the first year. It is possible that, in our experiment, the</w:t>
      </w:r>
      <w:r w:rsidRPr="000C4EE1">
        <w:rPr>
          <w:sz w:val="12"/>
        </w:rPr>
        <w:t xml:space="preserve">¶ </w:t>
      </w:r>
      <w:r w:rsidRPr="000C4EE1">
        <w:t>insect populations were more constrained by food</w:t>
      </w:r>
      <w:r w:rsidRPr="000C4EE1">
        <w:rPr>
          <w:sz w:val="12"/>
        </w:rPr>
        <w:t xml:space="preserve">¶ </w:t>
      </w:r>
      <w:r w:rsidRPr="000C4EE1">
        <w:t xml:space="preserve">quantity rather than food quality in the second year. </w:t>
      </w:r>
    </w:p>
    <w:p w14:paraId="2BFD6FF1" w14:textId="77777777" w:rsidR="00EF0848" w:rsidRPr="000C4EE1" w:rsidRDefault="00EF0848" w:rsidP="00EF0848"/>
    <w:p w14:paraId="00AC56D7" w14:textId="77777777" w:rsidR="00EF0848" w:rsidRPr="000C4EE1" w:rsidRDefault="00EF0848" w:rsidP="000274E2">
      <w:pPr>
        <w:spacing w:before="100" w:beforeAutospacing="1" w:after="100" w:afterAutospacing="1"/>
        <w:rPr>
          <w:rFonts w:ascii="Times New Roman" w:eastAsiaTheme="minorEastAsia" w:hAnsi="Times New Roman" w:cs="Times New Roman"/>
          <w:b/>
          <w:szCs w:val="20"/>
          <w:u w:val="single"/>
        </w:rPr>
      </w:pPr>
    </w:p>
    <w:p w14:paraId="4B073787" w14:textId="77777777" w:rsidR="000274E2" w:rsidRPr="000C4EE1" w:rsidRDefault="000274E2" w:rsidP="00334E8F">
      <w:pPr>
        <w:rPr>
          <w:rFonts w:eastAsia="Calibri"/>
          <w:bCs/>
          <w:u w:val="single"/>
        </w:rPr>
      </w:pPr>
    </w:p>
    <w:p w14:paraId="69FA4114" w14:textId="77777777" w:rsidR="00F66350" w:rsidRPr="000C4EE1" w:rsidRDefault="00F66350" w:rsidP="00F66350">
      <w:pPr>
        <w:rPr>
          <w:rFonts w:eastAsia="Calibri"/>
          <w:bCs/>
          <w:u w:val="single"/>
        </w:rPr>
      </w:pPr>
    </w:p>
    <w:p w14:paraId="424241B4" w14:textId="2DA73B6D" w:rsidR="00A6194F" w:rsidRPr="000C4EE1" w:rsidRDefault="00A6194F" w:rsidP="00F66350">
      <w:pPr>
        <w:pStyle w:val="Heading3"/>
      </w:pPr>
      <w:r w:rsidRPr="000C4EE1">
        <w:t>Warming Bad – Dolphins</w:t>
      </w:r>
    </w:p>
    <w:p w14:paraId="039F9945" w14:textId="77777777" w:rsidR="00A6194F" w:rsidRPr="000C4EE1" w:rsidRDefault="00A6194F" w:rsidP="00A6194F"/>
    <w:p w14:paraId="66A3B893" w14:textId="77777777" w:rsidR="00A6194F" w:rsidRPr="000C4EE1" w:rsidRDefault="00A6194F" w:rsidP="00A6194F">
      <w:pPr>
        <w:keepNext/>
        <w:keepLines/>
        <w:spacing w:before="200"/>
        <w:outlineLvl w:val="3"/>
        <w:rPr>
          <w:rFonts w:eastAsia="ＭＳ ゴシック" w:cs="Times New Roman"/>
          <w:b/>
          <w:bCs/>
          <w:iCs/>
          <w:sz w:val="26"/>
        </w:rPr>
      </w:pPr>
      <w:r w:rsidRPr="000C4EE1">
        <w:rPr>
          <w:rFonts w:eastAsia="ＭＳ ゴシック" w:cs="Times New Roman"/>
          <w:b/>
          <w:bCs/>
          <w:iCs/>
          <w:sz w:val="26"/>
        </w:rPr>
        <w:t>Health Challenges for Dolphin approaching a tipping point</w:t>
      </w:r>
    </w:p>
    <w:p w14:paraId="31ECCB73" w14:textId="77777777" w:rsidR="00A6194F" w:rsidRPr="000C4EE1" w:rsidRDefault="00A6194F" w:rsidP="00A6194F">
      <w:pPr>
        <w:rPr>
          <w:rFonts w:eastAsia="Calibri"/>
          <w:b/>
          <w:bCs/>
          <w:sz w:val="26"/>
        </w:rPr>
      </w:pPr>
      <w:r w:rsidRPr="000C4EE1">
        <w:rPr>
          <w:rFonts w:eastAsia="Calibri"/>
          <w:b/>
          <w:bCs/>
          <w:sz w:val="26"/>
        </w:rPr>
        <w:t>Wells 10</w:t>
      </w:r>
    </w:p>
    <w:p w14:paraId="6445D1C4" w14:textId="77777777" w:rsidR="00A6194F" w:rsidRPr="000C4EE1" w:rsidRDefault="00A6194F" w:rsidP="00A6194F">
      <w:pPr>
        <w:rPr>
          <w:rFonts w:eastAsia="Calibri"/>
          <w:b/>
          <w:bCs/>
          <w:sz w:val="16"/>
        </w:rPr>
      </w:pPr>
      <w:r w:rsidRPr="000C4EE1">
        <w:rPr>
          <w:rFonts w:eastAsia="Calibri"/>
          <w:b/>
          <w:bCs/>
          <w:sz w:val="16"/>
        </w:rPr>
        <w:t>[“ Potential climate change effects on dolphins” January 6</w:t>
      </w:r>
      <w:r w:rsidRPr="000C4EE1">
        <w:rPr>
          <w:rFonts w:eastAsia="Calibri"/>
          <w:b/>
          <w:bCs/>
          <w:sz w:val="16"/>
          <w:vertAlign w:val="superscript"/>
        </w:rPr>
        <w:t>th</w:t>
      </w:r>
      <w:r w:rsidRPr="000C4EE1">
        <w:rPr>
          <w:rFonts w:eastAsia="Calibri"/>
          <w:b/>
          <w:bCs/>
          <w:sz w:val="16"/>
        </w:rPr>
        <w:t xml:space="preserve"> http://sarasotadolphin.org/2010/01/06/potential-climate-change-effects-on-dolphins/, accessed on 7/20/14]</w:t>
      </w:r>
    </w:p>
    <w:p w14:paraId="658D47FC" w14:textId="77777777" w:rsidR="00A6194F" w:rsidRPr="000C4EE1" w:rsidRDefault="00A6194F" w:rsidP="00A6194F">
      <w:pPr>
        <w:rPr>
          <w:rFonts w:eastAsia="Calibri"/>
          <w:sz w:val="14"/>
        </w:rPr>
      </w:pPr>
      <w:r w:rsidRPr="000C4EE1">
        <w:rPr>
          <w:rFonts w:eastAsia="Calibri"/>
          <w:sz w:val="14"/>
        </w:rPr>
        <w:t xml:space="preserve">Sea surface temperature increase is likely to be one of the first climate change experiences for small cetaceans in shallow, coastal, non-polar waters. The resident dolphins have remained in the Sarasota Bay area for decades, at least, and through </w:t>
      </w:r>
      <w:proofErr w:type="gramStart"/>
      <w:r w:rsidRPr="000C4EE1">
        <w:rPr>
          <w:rFonts w:eastAsia="Calibri"/>
          <w:sz w:val="14"/>
        </w:rPr>
        <w:t>large scale</w:t>
      </w:r>
      <w:proofErr w:type="gramEnd"/>
      <w:r w:rsidRPr="000C4EE1">
        <w:rPr>
          <w:rFonts w:eastAsia="Calibri"/>
          <w:sz w:val="14"/>
        </w:rPr>
        <w:t xml:space="preserve"> environmental perturbations such as severe red tides and hurricanes. </w:t>
      </w:r>
      <w:r w:rsidRPr="000C4EE1">
        <w:rPr>
          <w:rFonts w:eastAsia="Calibri"/>
          <w:bCs/>
          <w:u w:val="single"/>
        </w:rPr>
        <w:t>Existing data suggest</w:t>
      </w:r>
      <w:r w:rsidRPr="000C4EE1">
        <w:rPr>
          <w:rFonts w:eastAsia="Calibri"/>
          <w:sz w:val="14"/>
        </w:rPr>
        <w:t xml:space="preserve"> </w:t>
      </w:r>
      <w:r w:rsidRPr="000C4EE1">
        <w:rPr>
          <w:rFonts w:eastAsia="Calibri"/>
          <w:bCs/>
          <w:u w:val="single"/>
        </w:rPr>
        <w:t xml:space="preserve">that as </w:t>
      </w:r>
      <w:r w:rsidRPr="000C4EE1">
        <w:rPr>
          <w:rFonts w:eastAsia="Calibri"/>
          <w:sz w:val="14"/>
          <w:szCs w:val="16"/>
        </w:rPr>
        <w:t>these</w:t>
      </w:r>
      <w:r w:rsidRPr="000C4EE1">
        <w:rPr>
          <w:rFonts w:eastAsia="Calibri"/>
          <w:bCs/>
          <w:u w:val="single"/>
        </w:rPr>
        <w:t xml:space="preserve"> animals remain in warming waters</w:t>
      </w:r>
      <w:r w:rsidRPr="000C4EE1">
        <w:rPr>
          <w:rFonts w:eastAsia="Calibri"/>
          <w:sz w:val="14"/>
        </w:rPr>
        <w:t xml:space="preserve">, </w:t>
      </w:r>
      <w:r w:rsidRPr="000C4EE1">
        <w:rPr>
          <w:rFonts w:eastAsia="Calibri"/>
          <w:bCs/>
          <w:u w:val="single"/>
        </w:rPr>
        <w:t>they may face increasing health problems, through increases in harmful algal bloom exposure or thermoregulatory issues</w:t>
      </w:r>
      <w:r w:rsidRPr="000C4EE1">
        <w:rPr>
          <w:rFonts w:eastAsia="Calibri"/>
          <w:sz w:val="14"/>
        </w:rPr>
        <w:t xml:space="preserve">. High summer metabolic rates and mortality rates suggest current thermal challenges, </w:t>
      </w:r>
      <w:r w:rsidRPr="000C4EE1">
        <w:rPr>
          <w:rFonts w:eastAsia="Calibri"/>
          <w:bCs/>
          <w:u w:val="single"/>
        </w:rPr>
        <w:t>as water temperature approaches body temperature; this situation may</w:t>
      </w:r>
      <w:r w:rsidRPr="000C4EE1">
        <w:rPr>
          <w:rFonts w:eastAsia="Calibri"/>
          <w:sz w:val="14"/>
        </w:rPr>
        <w:t xml:space="preserve"> be </w:t>
      </w:r>
      <w:r w:rsidRPr="000C4EE1">
        <w:rPr>
          <w:rFonts w:eastAsia="Calibri"/>
          <w:b/>
          <w:iCs/>
          <w:u w:val="single"/>
          <w:bdr w:val="single" w:sz="18" w:space="0" w:color="auto"/>
        </w:rPr>
        <w:t>exacerbate</w:t>
      </w:r>
      <w:r w:rsidRPr="000C4EE1">
        <w:rPr>
          <w:rFonts w:eastAsia="Calibri"/>
          <w:sz w:val="14"/>
        </w:rPr>
        <w:t xml:space="preserve">d </w:t>
      </w:r>
      <w:r w:rsidRPr="000C4EE1">
        <w:rPr>
          <w:rFonts w:eastAsia="Calibri"/>
          <w:bCs/>
          <w:u w:val="single"/>
        </w:rPr>
        <w:t>through climate change</w:t>
      </w:r>
      <w:r w:rsidRPr="000C4EE1">
        <w:rPr>
          <w:rFonts w:eastAsia="Calibri"/>
          <w:sz w:val="14"/>
        </w:rPr>
        <w:t xml:space="preserve">. </w:t>
      </w:r>
      <w:r w:rsidRPr="000C4EE1">
        <w:rPr>
          <w:rFonts w:eastAsia="Calibri"/>
          <w:bCs/>
          <w:u w:val="single"/>
        </w:rPr>
        <w:t>Thermal stresses</w:t>
      </w:r>
      <w:r w:rsidRPr="000C4EE1">
        <w:rPr>
          <w:rFonts w:eastAsia="Calibri"/>
          <w:sz w:val="14"/>
        </w:rPr>
        <w:t xml:space="preserve"> may </w:t>
      </w:r>
      <w:r w:rsidRPr="000C4EE1">
        <w:rPr>
          <w:rFonts w:eastAsia="Calibri"/>
          <w:bCs/>
          <w:u w:val="single"/>
        </w:rPr>
        <w:t>combine</w:t>
      </w:r>
      <w:r w:rsidRPr="000C4EE1">
        <w:rPr>
          <w:rFonts w:eastAsia="Calibri"/>
          <w:sz w:val="14"/>
        </w:rPr>
        <w:t xml:space="preserve"> </w:t>
      </w:r>
      <w:r w:rsidRPr="000C4EE1">
        <w:rPr>
          <w:rFonts w:eastAsia="Calibri"/>
          <w:bCs/>
          <w:u w:val="single"/>
        </w:rPr>
        <w:t>with</w:t>
      </w:r>
      <w:r w:rsidRPr="000C4EE1">
        <w:rPr>
          <w:rFonts w:eastAsia="Calibri"/>
          <w:sz w:val="14"/>
        </w:rPr>
        <w:t xml:space="preserve"> </w:t>
      </w:r>
      <w:r w:rsidRPr="000C4EE1">
        <w:rPr>
          <w:rFonts w:eastAsia="Calibri"/>
          <w:bCs/>
          <w:u w:val="single"/>
        </w:rPr>
        <w:t>toxicological stresses</w:t>
      </w:r>
      <w:r w:rsidRPr="000C4EE1">
        <w:rPr>
          <w:rFonts w:eastAsia="Calibri"/>
          <w:sz w:val="14"/>
        </w:rPr>
        <w:t xml:space="preserve"> to </w:t>
      </w:r>
      <w:r w:rsidRPr="000C4EE1">
        <w:rPr>
          <w:rFonts w:eastAsia="Calibri"/>
          <w:bCs/>
          <w:u w:val="single"/>
        </w:rPr>
        <w:t>increase</w:t>
      </w:r>
      <w:r w:rsidRPr="000C4EE1">
        <w:rPr>
          <w:rFonts w:eastAsia="Calibri"/>
          <w:sz w:val="14"/>
        </w:rPr>
        <w:t xml:space="preserve"> </w:t>
      </w:r>
      <w:r w:rsidRPr="000C4EE1">
        <w:rPr>
          <w:rFonts w:eastAsia="Calibri"/>
          <w:bCs/>
          <w:u w:val="single"/>
        </w:rPr>
        <w:t>mortality</w:t>
      </w:r>
      <w:r w:rsidRPr="000C4EE1">
        <w:rPr>
          <w:rFonts w:eastAsia="Calibri"/>
          <w:sz w:val="14"/>
        </w:rPr>
        <w:t xml:space="preserve"> </w:t>
      </w:r>
      <w:r w:rsidRPr="000C4EE1">
        <w:rPr>
          <w:rFonts w:eastAsia="Calibri"/>
          <w:bCs/>
          <w:u w:val="single"/>
        </w:rPr>
        <w:t>under</w:t>
      </w:r>
      <w:r w:rsidRPr="000C4EE1">
        <w:rPr>
          <w:rFonts w:eastAsia="Calibri"/>
          <w:sz w:val="14"/>
        </w:rPr>
        <w:t xml:space="preserve"> warm </w:t>
      </w:r>
      <w:r w:rsidRPr="000C4EE1">
        <w:rPr>
          <w:rFonts w:eastAsia="Calibri"/>
          <w:bCs/>
          <w:u w:val="single"/>
        </w:rPr>
        <w:t>water</w:t>
      </w:r>
      <w:r w:rsidRPr="000C4EE1">
        <w:rPr>
          <w:rFonts w:eastAsia="Calibri"/>
          <w:sz w:val="14"/>
        </w:rPr>
        <w:t xml:space="preserve"> </w:t>
      </w:r>
      <w:r w:rsidRPr="000C4EE1">
        <w:rPr>
          <w:rFonts w:eastAsia="Calibri"/>
          <w:bCs/>
          <w:u w:val="single"/>
        </w:rPr>
        <w:t>conditions</w:t>
      </w:r>
      <w:r w:rsidRPr="000C4EE1">
        <w:rPr>
          <w:rFonts w:eastAsia="Calibri"/>
          <w:sz w:val="14"/>
        </w:rPr>
        <w:t xml:space="preserve">. </w:t>
      </w:r>
      <w:r w:rsidRPr="000C4EE1">
        <w:rPr>
          <w:rFonts w:eastAsia="Calibri"/>
          <w:bCs/>
          <w:u w:val="single"/>
        </w:rPr>
        <w:t>Lipids</w:t>
      </w:r>
      <w:r w:rsidRPr="000C4EE1">
        <w:rPr>
          <w:rFonts w:eastAsia="Calibri"/>
          <w:sz w:val="14"/>
        </w:rPr>
        <w:t xml:space="preserve"> </w:t>
      </w:r>
      <w:r w:rsidRPr="000C4EE1">
        <w:rPr>
          <w:rFonts w:eastAsia="Calibri"/>
          <w:bCs/>
          <w:u w:val="single"/>
        </w:rPr>
        <w:t>released</w:t>
      </w:r>
      <w:r w:rsidRPr="000C4EE1">
        <w:rPr>
          <w:rFonts w:eastAsia="Calibri"/>
          <w:sz w:val="14"/>
        </w:rPr>
        <w:t xml:space="preserve"> </w:t>
      </w:r>
      <w:r w:rsidRPr="000C4EE1">
        <w:rPr>
          <w:rFonts w:eastAsia="Calibri"/>
          <w:bCs/>
          <w:u w:val="single"/>
        </w:rPr>
        <w:t>from</w:t>
      </w:r>
      <w:r w:rsidRPr="000C4EE1">
        <w:rPr>
          <w:rFonts w:eastAsia="Calibri"/>
          <w:sz w:val="14"/>
        </w:rPr>
        <w:t xml:space="preserve"> </w:t>
      </w:r>
      <w:r w:rsidRPr="000C4EE1">
        <w:rPr>
          <w:rFonts w:eastAsia="Calibri"/>
          <w:bCs/>
          <w:u w:val="single"/>
        </w:rPr>
        <w:t>thinning</w:t>
      </w:r>
      <w:r w:rsidRPr="000C4EE1">
        <w:rPr>
          <w:rFonts w:eastAsia="Calibri"/>
          <w:sz w:val="14"/>
        </w:rPr>
        <w:t xml:space="preserve"> </w:t>
      </w:r>
      <w:r w:rsidRPr="000C4EE1">
        <w:rPr>
          <w:rFonts w:eastAsia="Calibri"/>
          <w:bCs/>
          <w:u w:val="single"/>
        </w:rPr>
        <w:t>blubber</w:t>
      </w:r>
      <w:r w:rsidRPr="000C4EE1">
        <w:rPr>
          <w:rFonts w:eastAsia="Calibri"/>
          <w:sz w:val="14"/>
        </w:rPr>
        <w:t xml:space="preserve"> as waters warm </w:t>
      </w:r>
      <w:r w:rsidRPr="000C4EE1">
        <w:rPr>
          <w:rFonts w:eastAsia="Calibri"/>
          <w:bCs/>
          <w:u w:val="single"/>
        </w:rPr>
        <w:t>can</w:t>
      </w:r>
      <w:r w:rsidRPr="000C4EE1">
        <w:rPr>
          <w:rFonts w:eastAsia="Calibri"/>
          <w:sz w:val="14"/>
        </w:rPr>
        <w:t xml:space="preserve"> </w:t>
      </w:r>
      <w:r w:rsidRPr="000C4EE1">
        <w:rPr>
          <w:rFonts w:eastAsia="Calibri"/>
          <w:bCs/>
          <w:u w:val="single"/>
        </w:rPr>
        <w:t>transport</w:t>
      </w:r>
      <w:r w:rsidRPr="000C4EE1">
        <w:rPr>
          <w:rFonts w:eastAsia="Calibri"/>
          <w:sz w:val="14"/>
        </w:rPr>
        <w:t xml:space="preserve"> associated </w:t>
      </w:r>
      <w:r w:rsidRPr="000C4EE1">
        <w:rPr>
          <w:rFonts w:eastAsia="Calibri"/>
          <w:bCs/>
          <w:u w:val="single"/>
        </w:rPr>
        <w:t>toxic</w:t>
      </w:r>
      <w:r w:rsidRPr="000C4EE1">
        <w:rPr>
          <w:rFonts w:eastAsia="Calibri"/>
          <w:sz w:val="14"/>
        </w:rPr>
        <w:t xml:space="preserve"> </w:t>
      </w:r>
      <w:r w:rsidRPr="000C4EE1">
        <w:rPr>
          <w:rFonts w:eastAsia="Calibri"/>
          <w:bCs/>
          <w:u w:val="single"/>
        </w:rPr>
        <w:t>environmental</w:t>
      </w:r>
      <w:r w:rsidRPr="000C4EE1">
        <w:rPr>
          <w:rFonts w:eastAsia="Calibri"/>
          <w:sz w:val="14"/>
        </w:rPr>
        <w:t xml:space="preserve"> </w:t>
      </w:r>
      <w:r w:rsidRPr="000C4EE1">
        <w:rPr>
          <w:rFonts w:eastAsia="Calibri"/>
          <w:bCs/>
          <w:u w:val="single"/>
        </w:rPr>
        <w:t>contaminants</w:t>
      </w:r>
      <w:r w:rsidRPr="000C4EE1">
        <w:rPr>
          <w:rFonts w:eastAsia="Calibri"/>
          <w:sz w:val="14"/>
        </w:rPr>
        <w:t xml:space="preserve"> (e.g., PCBs, DDT and metabolites) to target organs or to organs where biotransformation can modify toxicity, leading to compromised immune function. </w:t>
      </w:r>
      <w:r w:rsidRPr="000C4EE1">
        <w:rPr>
          <w:rFonts w:eastAsia="Calibri"/>
          <w:bCs/>
          <w:u w:val="single"/>
        </w:rPr>
        <w:t>Warmer</w:t>
      </w:r>
      <w:r w:rsidRPr="000C4EE1">
        <w:rPr>
          <w:rFonts w:eastAsia="Calibri"/>
          <w:sz w:val="14"/>
        </w:rPr>
        <w:t xml:space="preserve"> </w:t>
      </w:r>
      <w:r w:rsidRPr="000C4EE1">
        <w:rPr>
          <w:rFonts w:eastAsia="Calibri"/>
          <w:bCs/>
          <w:u w:val="single"/>
        </w:rPr>
        <w:t>waters</w:t>
      </w:r>
      <w:r w:rsidRPr="000C4EE1">
        <w:rPr>
          <w:rFonts w:eastAsia="Calibri"/>
          <w:sz w:val="14"/>
        </w:rPr>
        <w:t xml:space="preserve"> are likely to </w:t>
      </w:r>
      <w:r w:rsidRPr="000C4EE1">
        <w:rPr>
          <w:rFonts w:eastAsia="Calibri"/>
          <w:bCs/>
          <w:u w:val="single"/>
        </w:rPr>
        <w:t>support</w:t>
      </w:r>
      <w:r w:rsidRPr="000C4EE1">
        <w:rPr>
          <w:rFonts w:eastAsia="Calibri"/>
          <w:sz w:val="14"/>
        </w:rPr>
        <w:t xml:space="preserve"> </w:t>
      </w:r>
      <w:r w:rsidRPr="000C4EE1">
        <w:rPr>
          <w:rFonts w:eastAsia="Calibri"/>
          <w:bCs/>
          <w:u w:val="single"/>
        </w:rPr>
        <w:t>a</w:t>
      </w:r>
      <w:r w:rsidRPr="000C4EE1">
        <w:rPr>
          <w:rFonts w:eastAsia="Calibri"/>
          <w:sz w:val="14"/>
        </w:rPr>
        <w:t xml:space="preserve"> </w:t>
      </w:r>
      <w:r w:rsidRPr="000C4EE1">
        <w:rPr>
          <w:rFonts w:eastAsia="Calibri"/>
          <w:bCs/>
          <w:u w:val="single"/>
        </w:rPr>
        <w:t>variety</w:t>
      </w:r>
      <w:r w:rsidRPr="000C4EE1">
        <w:rPr>
          <w:rFonts w:eastAsia="Calibri"/>
          <w:sz w:val="14"/>
        </w:rPr>
        <w:t xml:space="preserve"> </w:t>
      </w:r>
      <w:r w:rsidRPr="000C4EE1">
        <w:rPr>
          <w:rFonts w:eastAsia="Calibri"/>
          <w:bCs/>
          <w:u w:val="single"/>
        </w:rPr>
        <w:t>of</w:t>
      </w:r>
      <w:r w:rsidRPr="000C4EE1">
        <w:rPr>
          <w:rFonts w:eastAsia="Calibri"/>
          <w:sz w:val="14"/>
        </w:rPr>
        <w:t xml:space="preserve"> old and new </w:t>
      </w:r>
      <w:r w:rsidRPr="000C4EE1">
        <w:rPr>
          <w:rFonts w:eastAsia="Calibri"/>
          <w:bCs/>
          <w:u w:val="single"/>
        </w:rPr>
        <w:t>pathogens</w:t>
      </w:r>
      <w:r w:rsidRPr="000C4EE1">
        <w:rPr>
          <w:rFonts w:eastAsia="Calibri"/>
          <w:sz w:val="14"/>
        </w:rPr>
        <w:t xml:space="preserve">, </w:t>
      </w:r>
      <w:r w:rsidRPr="000C4EE1">
        <w:rPr>
          <w:rFonts w:eastAsia="Calibri"/>
          <w:bCs/>
          <w:u w:val="single"/>
        </w:rPr>
        <w:t>reduce</w:t>
      </w:r>
      <w:r w:rsidRPr="000C4EE1">
        <w:rPr>
          <w:rFonts w:eastAsia="Calibri"/>
          <w:sz w:val="14"/>
        </w:rPr>
        <w:t xml:space="preserve"> </w:t>
      </w:r>
      <w:r w:rsidRPr="000C4EE1">
        <w:rPr>
          <w:rFonts w:eastAsia="Calibri"/>
          <w:bCs/>
          <w:u w:val="single"/>
        </w:rPr>
        <w:t>dolphin</w:t>
      </w:r>
      <w:r w:rsidRPr="000C4EE1">
        <w:rPr>
          <w:rFonts w:eastAsia="Calibri"/>
          <w:sz w:val="14"/>
        </w:rPr>
        <w:t xml:space="preserve"> </w:t>
      </w:r>
      <w:r w:rsidRPr="000C4EE1">
        <w:rPr>
          <w:rFonts w:eastAsia="Calibri"/>
          <w:bCs/>
          <w:u w:val="single"/>
        </w:rPr>
        <w:t>host</w:t>
      </w:r>
      <w:r w:rsidRPr="000C4EE1">
        <w:rPr>
          <w:rFonts w:eastAsia="Calibri"/>
          <w:sz w:val="14"/>
        </w:rPr>
        <w:t xml:space="preserve"> </w:t>
      </w:r>
      <w:r w:rsidRPr="000C4EE1">
        <w:rPr>
          <w:rFonts w:eastAsia="Calibri"/>
          <w:bCs/>
          <w:u w:val="single"/>
        </w:rPr>
        <w:t>resistance</w:t>
      </w:r>
      <w:r w:rsidRPr="000C4EE1">
        <w:rPr>
          <w:rFonts w:eastAsia="Calibri"/>
          <w:sz w:val="14"/>
        </w:rPr>
        <w:t xml:space="preserve">, </w:t>
      </w:r>
      <w:r w:rsidRPr="000C4EE1">
        <w:rPr>
          <w:rFonts w:eastAsia="Calibri"/>
          <w:bCs/>
          <w:u w:val="single"/>
        </w:rPr>
        <w:t>and</w:t>
      </w:r>
      <w:r w:rsidRPr="000C4EE1">
        <w:rPr>
          <w:rFonts w:eastAsia="Calibri"/>
          <w:sz w:val="14"/>
        </w:rPr>
        <w:t xml:space="preserve">/or </w:t>
      </w:r>
      <w:r w:rsidRPr="000C4EE1">
        <w:rPr>
          <w:rFonts w:eastAsia="Calibri"/>
          <w:bCs/>
          <w:u w:val="single"/>
        </w:rPr>
        <w:t>increase</w:t>
      </w:r>
      <w:r w:rsidRPr="000C4EE1">
        <w:rPr>
          <w:rFonts w:eastAsia="Calibri"/>
          <w:sz w:val="14"/>
        </w:rPr>
        <w:t xml:space="preserve"> </w:t>
      </w:r>
      <w:r w:rsidRPr="000C4EE1">
        <w:rPr>
          <w:rFonts w:eastAsia="Calibri"/>
          <w:bCs/>
          <w:u w:val="single"/>
        </w:rPr>
        <w:t>the</w:t>
      </w:r>
      <w:r w:rsidRPr="000C4EE1">
        <w:rPr>
          <w:rFonts w:eastAsia="Calibri"/>
          <w:sz w:val="14"/>
        </w:rPr>
        <w:t xml:space="preserve"> duration of </w:t>
      </w:r>
      <w:r w:rsidRPr="000C4EE1">
        <w:rPr>
          <w:rFonts w:eastAsia="Calibri"/>
          <w:bCs/>
          <w:u w:val="single"/>
        </w:rPr>
        <w:t>exposure</w:t>
      </w:r>
      <w:r w:rsidRPr="000C4EE1">
        <w:rPr>
          <w:rFonts w:eastAsia="Calibri"/>
          <w:sz w:val="14"/>
        </w:rPr>
        <w:t xml:space="preserve">. Transfer of contaminants via lactation has been suggested as one cause of the increased mortality documented for first-born calves in the area. Taken together, these factors suggest that </w:t>
      </w:r>
      <w:r w:rsidRPr="000C4EE1">
        <w:rPr>
          <w:rFonts w:eastAsia="Calibri"/>
          <w:bCs/>
          <w:u w:val="single"/>
        </w:rPr>
        <w:t>seasonal</w:t>
      </w:r>
      <w:r w:rsidRPr="000C4EE1">
        <w:rPr>
          <w:rFonts w:eastAsia="Calibri"/>
          <w:sz w:val="14"/>
        </w:rPr>
        <w:t xml:space="preserve"> </w:t>
      </w:r>
      <w:r w:rsidRPr="000C4EE1">
        <w:rPr>
          <w:rFonts w:eastAsia="Calibri"/>
          <w:bCs/>
          <w:u w:val="single"/>
        </w:rPr>
        <w:t>warming</w:t>
      </w:r>
      <w:r w:rsidRPr="000C4EE1">
        <w:rPr>
          <w:rFonts w:eastAsia="Calibri"/>
          <w:sz w:val="14"/>
        </w:rPr>
        <w:t xml:space="preserve"> appears </w:t>
      </w:r>
      <w:r w:rsidRPr="000C4EE1">
        <w:rPr>
          <w:rFonts w:eastAsia="Calibri"/>
          <w:bCs/>
          <w:u w:val="single"/>
        </w:rPr>
        <w:t>to</w:t>
      </w:r>
      <w:r w:rsidRPr="000C4EE1">
        <w:rPr>
          <w:rFonts w:eastAsia="Calibri"/>
          <w:sz w:val="14"/>
        </w:rPr>
        <w:t xml:space="preserve"> </w:t>
      </w:r>
      <w:r w:rsidRPr="000C4EE1">
        <w:rPr>
          <w:rFonts w:eastAsia="Calibri"/>
          <w:bCs/>
          <w:u w:val="single"/>
        </w:rPr>
        <w:t>lead</w:t>
      </w:r>
      <w:r w:rsidRPr="000C4EE1">
        <w:rPr>
          <w:rFonts w:eastAsia="Calibri"/>
          <w:sz w:val="14"/>
        </w:rPr>
        <w:t xml:space="preserve"> </w:t>
      </w:r>
      <w:r w:rsidRPr="000C4EE1">
        <w:rPr>
          <w:rFonts w:eastAsia="Calibri"/>
          <w:bCs/>
          <w:u w:val="single"/>
        </w:rPr>
        <w:t>to</w:t>
      </w:r>
      <w:r w:rsidRPr="000C4EE1">
        <w:rPr>
          <w:rFonts w:eastAsia="Calibri"/>
          <w:sz w:val="14"/>
        </w:rPr>
        <w:t xml:space="preserve"> </w:t>
      </w:r>
      <w:r w:rsidRPr="000C4EE1">
        <w:rPr>
          <w:rFonts w:eastAsia="Calibri"/>
          <w:bCs/>
          <w:u w:val="single"/>
        </w:rPr>
        <w:t>health</w:t>
      </w:r>
      <w:r w:rsidRPr="000C4EE1">
        <w:rPr>
          <w:rFonts w:eastAsia="Calibri"/>
          <w:sz w:val="14"/>
        </w:rPr>
        <w:t xml:space="preserve"> </w:t>
      </w:r>
      <w:r w:rsidRPr="000C4EE1">
        <w:rPr>
          <w:rFonts w:eastAsia="Calibri"/>
          <w:bCs/>
          <w:u w:val="single"/>
        </w:rPr>
        <w:t>challenges</w:t>
      </w:r>
      <w:r w:rsidRPr="000C4EE1">
        <w:rPr>
          <w:rFonts w:eastAsia="Calibri"/>
          <w:sz w:val="14"/>
        </w:rPr>
        <w:t xml:space="preserve"> </w:t>
      </w:r>
      <w:r w:rsidRPr="000C4EE1">
        <w:rPr>
          <w:rFonts w:eastAsia="Calibri"/>
          <w:bCs/>
          <w:u w:val="single"/>
        </w:rPr>
        <w:t>for</w:t>
      </w:r>
      <w:r w:rsidRPr="000C4EE1">
        <w:rPr>
          <w:rFonts w:eastAsia="Calibri"/>
          <w:sz w:val="14"/>
        </w:rPr>
        <w:t xml:space="preserve"> Sarasota Bay bottlenose </w:t>
      </w:r>
      <w:r w:rsidRPr="000C4EE1">
        <w:rPr>
          <w:rFonts w:eastAsia="Calibri"/>
          <w:bCs/>
          <w:u w:val="single"/>
        </w:rPr>
        <w:t>dolphins</w:t>
      </w:r>
      <w:r w:rsidRPr="000C4EE1">
        <w:rPr>
          <w:rFonts w:eastAsia="Calibri"/>
          <w:sz w:val="14"/>
        </w:rPr>
        <w:t xml:space="preserve">, perhaps </w:t>
      </w:r>
      <w:r w:rsidRPr="000C4EE1">
        <w:rPr>
          <w:rFonts w:eastAsia="Calibri"/>
          <w:bCs/>
          <w:u w:val="single"/>
        </w:rPr>
        <w:t>approaching</w:t>
      </w:r>
      <w:r w:rsidRPr="000C4EE1">
        <w:rPr>
          <w:rFonts w:eastAsia="Calibri"/>
          <w:sz w:val="14"/>
        </w:rPr>
        <w:t xml:space="preserve"> </w:t>
      </w:r>
      <w:r w:rsidRPr="000C4EE1">
        <w:rPr>
          <w:rFonts w:eastAsia="Calibri"/>
          <w:bCs/>
          <w:u w:val="single"/>
        </w:rPr>
        <w:t>a</w:t>
      </w:r>
      <w:r w:rsidRPr="000C4EE1">
        <w:rPr>
          <w:rFonts w:eastAsia="Calibri"/>
          <w:sz w:val="14"/>
        </w:rPr>
        <w:t xml:space="preserve"> </w:t>
      </w:r>
      <w:r w:rsidRPr="000C4EE1">
        <w:rPr>
          <w:rFonts w:eastAsia="Calibri"/>
          <w:bCs/>
          <w:u w:val="single"/>
        </w:rPr>
        <w:t>tipping</w:t>
      </w:r>
      <w:r w:rsidRPr="000C4EE1">
        <w:rPr>
          <w:rFonts w:eastAsia="Calibri"/>
          <w:sz w:val="14"/>
        </w:rPr>
        <w:t xml:space="preserve"> </w:t>
      </w:r>
      <w:r w:rsidRPr="000C4EE1">
        <w:rPr>
          <w:rFonts w:eastAsia="Calibri"/>
          <w:bCs/>
          <w:u w:val="single"/>
        </w:rPr>
        <w:t>point</w:t>
      </w:r>
      <w:r w:rsidRPr="000C4EE1">
        <w:rPr>
          <w:rFonts w:eastAsia="Calibri"/>
          <w:sz w:val="14"/>
        </w:rPr>
        <w:t xml:space="preserve">, potentially </w:t>
      </w:r>
      <w:r w:rsidRPr="000C4EE1">
        <w:rPr>
          <w:rFonts w:eastAsia="Calibri"/>
          <w:bCs/>
          <w:u w:val="single"/>
        </w:rPr>
        <w:t>leading</w:t>
      </w:r>
      <w:r w:rsidRPr="000C4EE1">
        <w:rPr>
          <w:rFonts w:eastAsia="Calibri"/>
          <w:sz w:val="14"/>
        </w:rPr>
        <w:t xml:space="preserve"> </w:t>
      </w:r>
      <w:r w:rsidRPr="000C4EE1">
        <w:rPr>
          <w:rFonts w:eastAsia="Calibri"/>
          <w:bCs/>
          <w:u w:val="single"/>
        </w:rPr>
        <w:t>to</w:t>
      </w:r>
      <w:r w:rsidRPr="000C4EE1">
        <w:rPr>
          <w:rFonts w:eastAsia="Calibri"/>
          <w:sz w:val="14"/>
        </w:rPr>
        <w:t xml:space="preserve"> </w:t>
      </w:r>
      <w:r w:rsidRPr="000C4EE1">
        <w:rPr>
          <w:rFonts w:eastAsia="Calibri"/>
          <w:bCs/>
          <w:u w:val="single"/>
        </w:rPr>
        <w:t>cascading</w:t>
      </w:r>
      <w:r w:rsidRPr="000C4EE1">
        <w:rPr>
          <w:rFonts w:eastAsia="Calibri"/>
          <w:sz w:val="14"/>
        </w:rPr>
        <w:t xml:space="preserve"> </w:t>
      </w:r>
      <w:r w:rsidRPr="000C4EE1">
        <w:rPr>
          <w:rFonts w:eastAsia="Calibri"/>
          <w:bCs/>
          <w:u w:val="single"/>
        </w:rPr>
        <w:t>declines</w:t>
      </w:r>
      <w:r w:rsidRPr="000C4EE1">
        <w:rPr>
          <w:rFonts w:eastAsia="Calibri"/>
          <w:sz w:val="14"/>
        </w:rPr>
        <w:t xml:space="preserve"> </w:t>
      </w:r>
      <w:r w:rsidRPr="000C4EE1">
        <w:rPr>
          <w:rFonts w:eastAsia="Calibri"/>
          <w:bCs/>
          <w:u w:val="single"/>
        </w:rPr>
        <w:t>in</w:t>
      </w:r>
      <w:r w:rsidRPr="000C4EE1">
        <w:rPr>
          <w:rFonts w:eastAsia="Calibri"/>
          <w:sz w:val="14"/>
        </w:rPr>
        <w:t xml:space="preserve"> </w:t>
      </w:r>
      <w:r w:rsidRPr="000C4EE1">
        <w:rPr>
          <w:rFonts w:eastAsia="Calibri"/>
          <w:bCs/>
          <w:u w:val="single"/>
        </w:rPr>
        <w:t>individual</w:t>
      </w:r>
      <w:r w:rsidRPr="000C4EE1">
        <w:rPr>
          <w:rFonts w:eastAsia="Calibri"/>
          <w:sz w:val="14"/>
        </w:rPr>
        <w:t xml:space="preserve"> </w:t>
      </w:r>
      <w:r w:rsidRPr="000C4EE1">
        <w:rPr>
          <w:rFonts w:eastAsia="Calibri"/>
          <w:bCs/>
          <w:u w:val="single"/>
        </w:rPr>
        <w:t>health</w:t>
      </w:r>
      <w:r w:rsidRPr="000C4EE1">
        <w:rPr>
          <w:rFonts w:eastAsia="Calibri"/>
          <w:sz w:val="14"/>
        </w:rPr>
        <w:t>. Information is needed to identify and detect signals of climate change, predict where and how impacts on dolphins and their habitat are likely to occur, and prioritize pre-emptive management actions for providing these animals with as much capacity as possible to respond to climate change.</w:t>
      </w:r>
    </w:p>
    <w:p w14:paraId="1CC7A949" w14:textId="77777777" w:rsidR="00A6194F" w:rsidRPr="000C4EE1" w:rsidRDefault="00A6194F" w:rsidP="00A6194F"/>
    <w:p w14:paraId="38CA6C41" w14:textId="77777777" w:rsidR="00A6194F" w:rsidRPr="000C4EE1" w:rsidRDefault="00A6194F" w:rsidP="00A6194F"/>
    <w:p w14:paraId="69707A6C" w14:textId="77777777" w:rsidR="00A6194F" w:rsidRPr="000C4EE1" w:rsidRDefault="00A6194F" w:rsidP="00A6194F">
      <w:pPr>
        <w:pStyle w:val="Heading3"/>
      </w:pPr>
      <w:r w:rsidRPr="000C4EE1">
        <w:t>Warming Bad – Whales</w:t>
      </w:r>
    </w:p>
    <w:p w14:paraId="2BFFD25F" w14:textId="77777777" w:rsidR="00EF0848" w:rsidRPr="000C4EE1" w:rsidRDefault="00EF0848" w:rsidP="00EF0848"/>
    <w:p w14:paraId="6B05A24C" w14:textId="77777777" w:rsidR="00EF0848" w:rsidRPr="000C4EE1" w:rsidRDefault="00EF0848" w:rsidP="00EF0848">
      <w:pPr>
        <w:rPr>
          <w:rStyle w:val="StyleStyleBold12pt"/>
        </w:rPr>
      </w:pPr>
      <w:r w:rsidRPr="000C4EE1">
        <w:rPr>
          <w:rStyle w:val="StyleStyleBold12pt"/>
        </w:rPr>
        <w:t>Warming hurts whale habitat</w:t>
      </w:r>
    </w:p>
    <w:p w14:paraId="52302323" w14:textId="77777777" w:rsidR="00EF0848" w:rsidRPr="000C4EE1" w:rsidRDefault="00EF0848" w:rsidP="00EF0848">
      <w:r w:rsidRPr="000C4EE1">
        <w:rPr>
          <w:rStyle w:val="StyleStyleBold12pt"/>
        </w:rPr>
        <w:t>Dan 14</w:t>
      </w:r>
      <w:r w:rsidRPr="000C4EE1">
        <w:t xml:space="preserve">, </w:t>
      </w:r>
      <w:proofErr w:type="spellStart"/>
      <w:r w:rsidRPr="000C4EE1">
        <w:t>Joling</w:t>
      </w:r>
      <w:proofErr w:type="spellEnd"/>
      <w:r w:rsidRPr="000C4EE1">
        <w:t>. "In Hot Water - Fears Of Global Warming As Whales Stray In Arctic Home." Courier Mail, The (Brisbane) (</w:t>
      </w:r>
      <w:proofErr w:type="spellStart"/>
      <w:r w:rsidRPr="000C4EE1">
        <w:t>n.d.</w:t>
      </w:r>
      <w:proofErr w:type="spellEnd"/>
      <w:r w:rsidRPr="000C4EE1">
        <w:t>)</w:t>
      </w:r>
      <w:proofErr w:type="gramStart"/>
      <w:r w:rsidRPr="000C4EE1">
        <w:t>:Newspaper</w:t>
      </w:r>
      <w:proofErr w:type="gramEnd"/>
      <w:r w:rsidRPr="000C4EE1">
        <w:t xml:space="preserve"> Source. Web. 20 July 2014.  </w:t>
      </w:r>
    </w:p>
    <w:p w14:paraId="1BC0D45A" w14:textId="77777777" w:rsidR="00EF0848" w:rsidRPr="000C4EE1" w:rsidRDefault="00EF0848" w:rsidP="00EF0848">
      <w:pPr>
        <w:rPr>
          <w:sz w:val="16"/>
        </w:rPr>
      </w:pPr>
      <w:r w:rsidRPr="000C4EE1">
        <w:rPr>
          <w:rStyle w:val="StyleBoldUnderline"/>
        </w:rPr>
        <w:t xml:space="preserve">ENDANGERED humpback and fin whales swam hundreds of </w:t>
      </w:r>
      <w:proofErr w:type="spellStart"/>
      <w:r w:rsidRPr="000C4EE1">
        <w:rPr>
          <w:rStyle w:val="StyleBoldUnderline"/>
        </w:rPr>
        <w:t>kilometres</w:t>
      </w:r>
      <w:proofErr w:type="spellEnd"/>
      <w:r w:rsidRPr="000C4EE1">
        <w:rPr>
          <w:rStyle w:val="StyleBoldUnderline"/>
        </w:rPr>
        <w:t xml:space="preserve"> </w:t>
      </w:r>
      <w:proofErr w:type="gramStart"/>
      <w:r w:rsidRPr="000C4EE1">
        <w:rPr>
          <w:rStyle w:val="StyleBoldUnderline"/>
        </w:rPr>
        <w:t>north  of</w:t>
      </w:r>
      <w:proofErr w:type="gramEnd"/>
      <w:r w:rsidRPr="000C4EE1">
        <w:rPr>
          <w:rStyle w:val="StyleBoldUnderline"/>
        </w:rPr>
        <w:t xml:space="preserve"> their usual habitat this summer in </w:t>
      </w:r>
      <w:r w:rsidRPr="000C4EE1">
        <w:rPr>
          <w:sz w:val="16"/>
        </w:rPr>
        <w:t xml:space="preserve">what environmentalists say  is </w:t>
      </w:r>
      <w:r w:rsidRPr="000C4EE1">
        <w:rPr>
          <w:rStyle w:val="StyleBoldUnderline"/>
        </w:rPr>
        <w:t xml:space="preserve">a shift in the Arctic ecosystem and another sign of global  warming. </w:t>
      </w:r>
      <w:r w:rsidRPr="000C4EE1">
        <w:rPr>
          <w:sz w:val="16"/>
        </w:rPr>
        <w:t xml:space="preserve">   Humpbacks were seen during the summer in the Beaufort Sea and </w:t>
      </w:r>
      <w:proofErr w:type="gramStart"/>
      <w:r w:rsidRPr="000C4EE1">
        <w:rPr>
          <w:sz w:val="16"/>
        </w:rPr>
        <w:t>east  of</w:t>
      </w:r>
      <w:proofErr w:type="gramEnd"/>
      <w:r w:rsidRPr="000C4EE1">
        <w:rPr>
          <w:sz w:val="16"/>
        </w:rPr>
        <w:t xml:space="preserve"> Barrow, Alaska, the northernmost community in the US, the US  Minerals Management Service said. Last year they were seen in </w:t>
      </w:r>
      <w:proofErr w:type="gramStart"/>
      <w:r w:rsidRPr="000C4EE1">
        <w:rPr>
          <w:sz w:val="16"/>
        </w:rPr>
        <w:t>the  Chukchi</w:t>
      </w:r>
      <w:proofErr w:type="gramEnd"/>
      <w:r w:rsidRPr="000C4EE1">
        <w:rPr>
          <w:sz w:val="16"/>
        </w:rPr>
        <w:t xml:space="preserve"> Sea, west of the Beaufort, and north of the Bering Strait.    Robin </w:t>
      </w:r>
      <w:proofErr w:type="spellStart"/>
      <w:r w:rsidRPr="000C4EE1">
        <w:rPr>
          <w:sz w:val="16"/>
        </w:rPr>
        <w:t>Cacy</w:t>
      </w:r>
      <w:proofErr w:type="spellEnd"/>
      <w:r w:rsidRPr="000C4EE1">
        <w:rPr>
          <w:sz w:val="16"/>
        </w:rPr>
        <w:t xml:space="preserve">, a spokeswoman for the agency, which oversees </w:t>
      </w:r>
      <w:proofErr w:type="gramStart"/>
      <w:r w:rsidRPr="000C4EE1">
        <w:rPr>
          <w:sz w:val="16"/>
        </w:rPr>
        <w:t>offshore  drilling</w:t>
      </w:r>
      <w:proofErr w:type="gramEnd"/>
      <w:r w:rsidRPr="000C4EE1">
        <w:rPr>
          <w:sz w:val="16"/>
        </w:rPr>
        <w:t xml:space="preserve"> lease sales, said fin whales had been detected by acoustic  monitoring in the Chukchi Sea, almost 500km north of their normal  range.    </w:t>
      </w:r>
      <w:r w:rsidRPr="000C4EE1">
        <w:rPr>
          <w:rStyle w:val="StyleBoldUnderline"/>
        </w:rPr>
        <w:t xml:space="preserve">Both humpback and fin whales normally stay south of the Bering </w:t>
      </w:r>
      <w:proofErr w:type="gramStart"/>
      <w:r w:rsidRPr="000C4EE1">
        <w:rPr>
          <w:rStyle w:val="StyleBoldUnderline"/>
        </w:rPr>
        <w:t>Strait  in</w:t>
      </w:r>
      <w:proofErr w:type="gramEnd"/>
      <w:r w:rsidRPr="000C4EE1">
        <w:rPr>
          <w:rStyle w:val="StyleBoldUnderline"/>
        </w:rPr>
        <w:t xml:space="preserve"> Alaskan waters</w:t>
      </w:r>
      <w:r w:rsidRPr="000C4EE1">
        <w:rPr>
          <w:sz w:val="16"/>
        </w:rPr>
        <w:t xml:space="preserve">.    Environmental groups are calling for further study of the </w:t>
      </w:r>
      <w:proofErr w:type="gramStart"/>
      <w:r w:rsidRPr="000C4EE1">
        <w:rPr>
          <w:sz w:val="16"/>
        </w:rPr>
        <w:t>endangered  animals'</w:t>
      </w:r>
      <w:proofErr w:type="gramEnd"/>
      <w:r w:rsidRPr="000C4EE1">
        <w:rPr>
          <w:sz w:val="16"/>
        </w:rPr>
        <w:t xml:space="preserve"> habits before industrial activity is allowed to expand  off Alaska's northern shores.    Gary Strasburg, another spokesman for the minerals service, said </w:t>
      </w:r>
      <w:proofErr w:type="gramStart"/>
      <w:r w:rsidRPr="000C4EE1">
        <w:rPr>
          <w:sz w:val="16"/>
        </w:rPr>
        <w:t>that  a</w:t>
      </w:r>
      <w:proofErr w:type="gramEnd"/>
      <w:r w:rsidRPr="000C4EE1">
        <w:rPr>
          <w:sz w:val="16"/>
        </w:rPr>
        <w:t xml:space="preserve"> sighting of an endangered whale species in a new area would  not prompt an immediate change in how the agency regulates exploration  for petroleum.    Brendan Cummings, ocean programs director for the environmental </w:t>
      </w:r>
      <w:proofErr w:type="gramStart"/>
      <w:r w:rsidRPr="000C4EE1">
        <w:rPr>
          <w:sz w:val="16"/>
        </w:rPr>
        <w:t>group  Centre</w:t>
      </w:r>
      <w:proofErr w:type="gramEnd"/>
      <w:r w:rsidRPr="000C4EE1">
        <w:rPr>
          <w:sz w:val="16"/>
        </w:rPr>
        <w:t xml:space="preserve"> for Biological Diversity, said </w:t>
      </w:r>
      <w:r w:rsidRPr="000C4EE1">
        <w:rPr>
          <w:rStyle w:val="StyleBoldUnderline"/>
        </w:rPr>
        <w:t>the humpback sightings  might indicate a</w:t>
      </w:r>
      <w:r w:rsidRPr="000C4EE1">
        <w:rPr>
          <w:sz w:val="16"/>
        </w:rPr>
        <w:t xml:space="preserve"> recovering population expanding its range -- or  a </w:t>
      </w:r>
      <w:r w:rsidRPr="000C4EE1">
        <w:rPr>
          <w:rStyle w:val="StyleBoldUnderline"/>
        </w:rPr>
        <w:t>desperate search for food</w:t>
      </w:r>
      <w:r w:rsidRPr="000C4EE1">
        <w:rPr>
          <w:sz w:val="16"/>
        </w:rPr>
        <w:t xml:space="preserve">.    Deborah Williams, a former Interior Department special assistant </w:t>
      </w:r>
      <w:proofErr w:type="gramStart"/>
      <w:r w:rsidRPr="000C4EE1">
        <w:rPr>
          <w:sz w:val="16"/>
        </w:rPr>
        <w:t>for  Alaska</w:t>
      </w:r>
      <w:proofErr w:type="gramEnd"/>
      <w:r w:rsidRPr="000C4EE1">
        <w:rPr>
          <w:sz w:val="16"/>
        </w:rPr>
        <w:t xml:space="preserve">, </w:t>
      </w:r>
      <w:proofErr w:type="spellStart"/>
      <w:r w:rsidRPr="000C4EE1">
        <w:rPr>
          <w:sz w:val="16"/>
        </w:rPr>
        <w:t>emphasised</w:t>
      </w:r>
      <w:proofErr w:type="spellEnd"/>
      <w:r w:rsidRPr="000C4EE1">
        <w:rPr>
          <w:sz w:val="16"/>
        </w:rPr>
        <w:t xml:space="preserve"> the significance of the presence of the whales  so far north.    ``</w:t>
      </w:r>
      <w:r w:rsidRPr="000C4EE1">
        <w:rPr>
          <w:rStyle w:val="StyleBoldUnderline"/>
        </w:rPr>
        <w:t xml:space="preserve">We now have even more compelling reasons to protect the Arctic </w:t>
      </w:r>
      <w:proofErr w:type="gramStart"/>
      <w:r w:rsidRPr="000C4EE1">
        <w:rPr>
          <w:rStyle w:val="StyleBoldUnderline"/>
        </w:rPr>
        <w:t>Ocean  and</w:t>
      </w:r>
      <w:proofErr w:type="gramEnd"/>
      <w:r w:rsidRPr="000C4EE1">
        <w:rPr>
          <w:rStyle w:val="StyleBoldUnderline"/>
        </w:rPr>
        <w:t xml:space="preserve"> the species dramatically affected by climate change</w:t>
      </w:r>
      <w:r w:rsidRPr="000C4EE1">
        <w:rPr>
          <w:sz w:val="16"/>
        </w:rPr>
        <w:t xml:space="preserve">,'' she  said.    Other species active in the Chukchi Sea were behaving </w:t>
      </w:r>
      <w:proofErr w:type="gramStart"/>
      <w:r w:rsidRPr="000C4EE1">
        <w:rPr>
          <w:sz w:val="16"/>
        </w:rPr>
        <w:t>differently  because</w:t>
      </w:r>
      <w:proofErr w:type="gramEnd"/>
      <w:r w:rsidRPr="000C4EE1">
        <w:rPr>
          <w:sz w:val="16"/>
        </w:rPr>
        <w:t xml:space="preserve"> of climate change, </w:t>
      </w:r>
      <w:proofErr w:type="spellStart"/>
      <w:r w:rsidRPr="000C4EE1">
        <w:rPr>
          <w:sz w:val="16"/>
        </w:rPr>
        <w:t>Mr</w:t>
      </w:r>
      <w:proofErr w:type="spellEnd"/>
      <w:r w:rsidRPr="000C4EE1">
        <w:rPr>
          <w:sz w:val="16"/>
        </w:rPr>
        <w:t xml:space="preserve"> Cummings said.    He cited grey whales seeking new feeding areas and walrus </w:t>
      </w:r>
      <w:proofErr w:type="gramStart"/>
      <w:r w:rsidRPr="000C4EE1">
        <w:rPr>
          <w:sz w:val="16"/>
        </w:rPr>
        <w:t>congregating  on</w:t>
      </w:r>
      <w:proofErr w:type="gramEnd"/>
      <w:r w:rsidRPr="000C4EE1">
        <w:rPr>
          <w:sz w:val="16"/>
        </w:rPr>
        <w:t xml:space="preserve"> Alaska's northwest shore this (northern) summer instead of  on pack ice that had receded far beyond the continental shelf.    ``</w:t>
      </w:r>
      <w:r w:rsidRPr="000C4EE1">
        <w:rPr>
          <w:rStyle w:val="StyleBoldUnderline"/>
        </w:rPr>
        <w:t xml:space="preserve">It looks like the populations are suffering from it,'' </w:t>
      </w:r>
      <w:r w:rsidRPr="000C4EE1">
        <w:rPr>
          <w:sz w:val="16"/>
        </w:rPr>
        <w:t>he said.</w:t>
      </w:r>
      <w:r w:rsidRPr="000C4EE1">
        <w:rPr>
          <w:rStyle w:val="StyleBoldUnderline"/>
        </w:rPr>
        <w:t xml:space="preserve">  ``All signs point to global warming. That would be the first </w:t>
      </w:r>
      <w:proofErr w:type="gramStart"/>
      <w:r w:rsidRPr="000C4EE1">
        <w:rPr>
          <w:rStyle w:val="StyleBoldUnderline"/>
        </w:rPr>
        <w:t>suspect  of</w:t>
      </w:r>
      <w:proofErr w:type="gramEnd"/>
      <w:r w:rsidRPr="000C4EE1">
        <w:rPr>
          <w:rStyle w:val="StyleBoldUnderline"/>
        </w:rPr>
        <w:t xml:space="preserve"> why the whales are there</w:t>
      </w:r>
      <w:r w:rsidRPr="000C4EE1">
        <w:rPr>
          <w:sz w:val="16"/>
        </w:rPr>
        <w:t xml:space="preserve">.''    Pack ice is also at a record low. In September 4.3 million </w:t>
      </w:r>
      <w:proofErr w:type="gramStart"/>
      <w:r w:rsidRPr="000C4EE1">
        <w:rPr>
          <w:sz w:val="16"/>
        </w:rPr>
        <w:t xml:space="preserve">square  </w:t>
      </w:r>
      <w:proofErr w:type="spellStart"/>
      <w:r w:rsidRPr="000C4EE1">
        <w:rPr>
          <w:sz w:val="16"/>
        </w:rPr>
        <w:t>kilometres</w:t>
      </w:r>
      <w:proofErr w:type="spellEnd"/>
      <w:proofErr w:type="gramEnd"/>
      <w:r w:rsidRPr="000C4EE1">
        <w:rPr>
          <w:sz w:val="16"/>
        </w:rPr>
        <w:t xml:space="preserve"> of sea ice was recorded - a 39 per cent reduction from  the long-term average from 1979 to 2000.</w:t>
      </w:r>
    </w:p>
    <w:p w14:paraId="4F9F43FB" w14:textId="77777777" w:rsidR="00EF0848" w:rsidRPr="000C4EE1" w:rsidRDefault="00EF0848" w:rsidP="00EF0848">
      <w:pPr>
        <w:rPr>
          <w:rStyle w:val="StyleBoldUnderline"/>
        </w:rPr>
      </w:pPr>
    </w:p>
    <w:p w14:paraId="1B1574A0" w14:textId="77777777" w:rsidR="00A6194F" w:rsidRPr="000C4EE1" w:rsidRDefault="00A6194F" w:rsidP="00A6194F"/>
    <w:p w14:paraId="556083A9" w14:textId="77777777" w:rsidR="00EF0848" w:rsidRPr="000C4EE1" w:rsidRDefault="00EF0848" w:rsidP="00EF0848">
      <w:pPr>
        <w:pStyle w:val="Heading4"/>
        <w:rPr>
          <w:rStyle w:val="StyleStyleBold12pt"/>
          <w:b/>
        </w:rPr>
      </w:pPr>
      <w:r w:rsidRPr="000C4EE1">
        <w:rPr>
          <w:rStyle w:val="StyleStyleBold12pt"/>
          <w:b/>
        </w:rPr>
        <w:t>Warming hurts whale birth rate</w:t>
      </w:r>
    </w:p>
    <w:p w14:paraId="72A7BCBD" w14:textId="77777777" w:rsidR="00EF0848" w:rsidRPr="000C4EE1" w:rsidRDefault="00EF0848" w:rsidP="00EF0848">
      <w:pPr>
        <w:rPr>
          <w:rStyle w:val="StyleStyleBold12pt"/>
          <w:b w:val="0"/>
          <w:i/>
        </w:rPr>
      </w:pPr>
      <w:proofErr w:type="gramStart"/>
      <w:r w:rsidRPr="000C4EE1">
        <w:rPr>
          <w:rStyle w:val="StyleStyleBold12pt"/>
        </w:rPr>
        <w:t xml:space="preserve">National Geographic 10 </w:t>
      </w:r>
      <w:r w:rsidRPr="000C4EE1">
        <w:rPr>
          <w:rStyle w:val="StyleStyleBold12pt"/>
          <w:b w:val="0"/>
        </w:rPr>
        <w:t xml:space="preserve">(10/28/10) “Whale birth decline tied to Global Warming, Study says” </w:t>
      </w:r>
      <w:r w:rsidRPr="000C4EE1">
        <w:rPr>
          <w:rStyle w:val="StyleStyleBold12pt"/>
          <w:b w:val="0"/>
          <w:i/>
        </w:rPr>
        <w:t>National Geographic.</w:t>
      </w:r>
      <w:proofErr w:type="gramEnd"/>
      <w:r w:rsidRPr="000C4EE1">
        <w:rPr>
          <w:rStyle w:val="StyleStyleBold12pt"/>
          <w:b w:val="0"/>
          <w:i/>
        </w:rPr>
        <w:t xml:space="preserve"> </w:t>
      </w:r>
      <w:r w:rsidRPr="000C4EE1">
        <w:rPr>
          <w:rStyle w:val="StyleStyleBold12pt"/>
          <w:b w:val="0"/>
        </w:rPr>
        <w:t>http://news.nationalgeographic.com/news/2006/01/0118_060118_right_whales_2.html</w:t>
      </w:r>
    </w:p>
    <w:p w14:paraId="28009067" w14:textId="77777777" w:rsidR="00EF0848" w:rsidRPr="000C4EE1" w:rsidRDefault="00EF0848" w:rsidP="00EF0848">
      <w:pPr>
        <w:pStyle w:val="NormalWeb"/>
        <w:shd w:val="clear" w:color="auto" w:fill="FFFFFF"/>
        <w:spacing w:before="0" w:beforeAutospacing="0" w:after="240" w:afterAutospacing="0" w:line="312" w:lineRule="atLeast"/>
        <w:rPr>
          <w:rStyle w:val="StyleBoldUnderline"/>
        </w:rPr>
      </w:pPr>
      <w:r w:rsidRPr="000C4EE1">
        <w:rPr>
          <w:rFonts w:ascii="Arial" w:hAnsi="Arial" w:cs="Arial"/>
          <w:color w:val="000000"/>
          <w:sz w:val="16"/>
          <w:szCs w:val="20"/>
        </w:rPr>
        <w:t>In their study, scientists compared sea-surface temperatures in the southwest Atlantic to their index of the yearly calving success of whales that breed off the Argentine coast.</w:t>
      </w:r>
      <w:r w:rsidRPr="000C4EE1">
        <w:rPr>
          <w:rFonts w:ascii="Arial" w:hAnsi="Arial" w:cs="Arial"/>
          <w:color w:val="000000"/>
          <w:sz w:val="12"/>
          <w:szCs w:val="20"/>
        </w:rPr>
        <w:t xml:space="preserve"> </w:t>
      </w:r>
      <w:r w:rsidRPr="000C4EE1">
        <w:rPr>
          <w:rFonts w:ascii="Arial" w:hAnsi="Arial" w:cs="Arial"/>
          <w:color w:val="000000"/>
          <w:sz w:val="16"/>
          <w:szCs w:val="20"/>
        </w:rPr>
        <w:t xml:space="preserve"> </w:t>
      </w:r>
      <w:r w:rsidRPr="000C4EE1">
        <w:rPr>
          <w:rStyle w:val="StyleBoldUnderline"/>
        </w:rPr>
        <w:t>Researchers found a strong correlation between the number of right whale calves born and changes in sea-surface temperature in the autumn of the preceding year</w:t>
      </w:r>
      <w:r w:rsidRPr="000C4EE1">
        <w:rPr>
          <w:rFonts w:ascii="Arial" w:hAnsi="Arial" w:cs="Arial"/>
          <w:color w:val="000000"/>
          <w:sz w:val="16"/>
          <w:szCs w:val="20"/>
        </w:rPr>
        <w:t>.</w:t>
      </w:r>
      <w:r w:rsidRPr="000C4EE1">
        <w:rPr>
          <w:rFonts w:ascii="Arial" w:hAnsi="Arial" w:cs="Arial"/>
          <w:color w:val="000000"/>
          <w:sz w:val="12"/>
          <w:szCs w:val="20"/>
        </w:rPr>
        <w:t xml:space="preserve"> </w:t>
      </w:r>
      <w:r w:rsidRPr="000C4EE1">
        <w:rPr>
          <w:rFonts w:ascii="Arial" w:hAnsi="Arial" w:cs="Arial"/>
          <w:color w:val="000000"/>
          <w:sz w:val="16"/>
          <w:szCs w:val="20"/>
        </w:rPr>
        <w:t xml:space="preserve"> Other experts say the study results are convincing. Charles H. Greene, professor of earth and atmospheric science at Cornell University in Ithaca, New York, said: "The authors provide compelling evidence that South Atlantic right whale calving rates are correlated with climate variability, once one takes into account the appropriate time lags."</w:t>
      </w:r>
      <w:r w:rsidRPr="000C4EE1">
        <w:rPr>
          <w:rFonts w:ascii="Arial" w:hAnsi="Arial" w:cs="Arial"/>
          <w:color w:val="000000"/>
          <w:sz w:val="12"/>
          <w:szCs w:val="20"/>
        </w:rPr>
        <w:t xml:space="preserve"> </w:t>
      </w:r>
      <w:r w:rsidRPr="000C4EE1">
        <w:rPr>
          <w:rFonts w:ascii="Arial" w:hAnsi="Arial" w:cs="Arial"/>
          <w:color w:val="000000"/>
          <w:sz w:val="16"/>
          <w:szCs w:val="20"/>
        </w:rPr>
        <w:t xml:space="preserve"> The study authors were able to chart the sea-surface temperature against whale calf output for the years 1983-2000, and the results were clear: </w:t>
      </w:r>
      <w:r w:rsidRPr="000C4EE1">
        <w:rPr>
          <w:rStyle w:val="StyleBoldUnderline"/>
        </w:rPr>
        <w:t>As the water temperatures rise from the norm, calf output declines.</w:t>
      </w:r>
      <w:r w:rsidRPr="000C4EE1">
        <w:rPr>
          <w:rStyle w:val="StyleBoldUnderline"/>
          <w:sz w:val="12"/>
        </w:rPr>
        <w:t xml:space="preserve"> </w:t>
      </w:r>
      <w:r w:rsidRPr="000C4EE1">
        <w:rPr>
          <w:rStyle w:val="StyleBoldUnderline"/>
        </w:rPr>
        <w:t xml:space="preserve"> According to the scientists, it doesn't take much warming to affect the species. Even small changes in the oceanographic conditions in the Southern Ocean, the circumpolar sea around Antarctica, could affect southern right whale population dynamics</w:t>
      </w:r>
      <w:r w:rsidRPr="000C4EE1">
        <w:rPr>
          <w:rFonts w:ascii="Arial" w:hAnsi="Arial" w:cs="Arial"/>
          <w:color w:val="000000"/>
          <w:sz w:val="16"/>
          <w:szCs w:val="20"/>
        </w:rPr>
        <w:t>.</w:t>
      </w:r>
      <w:r w:rsidRPr="000C4EE1">
        <w:rPr>
          <w:rFonts w:ascii="Arial" w:hAnsi="Arial" w:cs="Arial"/>
          <w:color w:val="000000"/>
          <w:sz w:val="12"/>
          <w:szCs w:val="20"/>
        </w:rPr>
        <w:t xml:space="preserve"> </w:t>
      </w:r>
      <w:r w:rsidRPr="000C4EE1">
        <w:rPr>
          <w:rFonts w:ascii="Arial" w:hAnsi="Arial" w:cs="Arial"/>
          <w:color w:val="000000"/>
          <w:sz w:val="16"/>
          <w:szCs w:val="20"/>
        </w:rPr>
        <w:t xml:space="preserve"> While the authors concede that there is limited data on the diet of southern right whales, it is highly probable that their main food is krill.</w:t>
      </w:r>
      <w:r w:rsidRPr="000C4EE1">
        <w:rPr>
          <w:rFonts w:ascii="Arial" w:hAnsi="Arial" w:cs="Arial"/>
          <w:color w:val="000000"/>
          <w:sz w:val="12"/>
          <w:szCs w:val="20"/>
        </w:rPr>
        <w:t xml:space="preserve"> </w:t>
      </w:r>
      <w:r w:rsidRPr="000C4EE1">
        <w:rPr>
          <w:rFonts w:ascii="Arial" w:hAnsi="Arial" w:cs="Arial"/>
          <w:color w:val="000000"/>
          <w:sz w:val="16"/>
          <w:szCs w:val="20"/>
        </w:rPr>
        <w:t xml:space="preserve"> But sufficient data probably don't exist to tie krill concentrations in the southwest Atlantic firmly to whale reproductive success, the authors say.</w:t>
      </w:r>
      <w:r w:rsidRPr="000C4EE1">
        <w:rPr>
          <w:rFonts w:ascii="Arial" w:hAnsi="Arial" w:cs="Arial"/>
          <w:color w:val="000000"/>
          <w:sz w:val="12"/>
          <w:szCs w:val="20"/>
        </w:rPr>
        <w:t xml:space="preserve"> </w:t>
      </w:r>
      <w:r w:rsidRPr="000C4EE1">
        <w:rPr>
          <w:rFonts w:ascii="Arial" w:hAnsi="Arial" w:cs="Arial"/>
          <w:color w:val="000000"/>
          <w:sz w:val="16"/>
          <w:szCs w:val="20"/>
        </w:rPr>
        <w:t xml:space="preserve"> Greene agrees. "</w:t>
      </w:r>
      <w:r w:rsidRPr="000C4EE1">
        <w:rPr>
          <w:rStyle w:val="StyleBoldUnderline"/>
        </w:rPr>
        <w:t>The key missing link is still prey abundance</w:t>
      </w:r>
      <w:r w:rsidRPr="000C4EE1">
        <w:rPr>
          <w:rFonts w:ascii="Arial" w:hAnsi="Arial" w:cs="Arial"/>
          <w:color w:val="000000"/>
          <w:sz w:val="16"/>
          <w:szCs w:val="20"/>
        </w:rPr>
        <w:t>," the factor that will link ocean temperature changes and calving rates, he said.</w:t>
      </w:r>
      <w:r w:rsidRPr="000C4EE1">
        <w:rPr>
          <w:rFonts w:ascii="Arial" w:hAnsi="Arial" w:cs="Arial"/>
          <w:color w:val="000000"/>
          <w:sz w:val="12"/>
          <w:szCs w:val="20"/>
        </w:rPr>
        <w:t xml:space="preserve"> </w:t>
      </w:r>
      <w:r w:rsidRPr="000C4EE1">
        <w:rPr>
          <w:rFonts w:ascii="Arial" w:hAnsi="Arial" w:cs="Arial"/>
          <w:color w:val="000000"/>
          <w:sz w:val="16"/>
          <w:szCs w:val="20"/>
        </w:rPr>
        <w:t xml:space="preserve"> "</w:t>
      </w:r>
      <w:r w:rsidRPr="000C4EE1">
        <w:rPr>
          <w:rStyle w:val="StyleBoldUnderline"/>
        </w:rPr>
        <w:t>The role of krill in this story</w:t>
      </w:r>
      <w:r w:rsidRPr="000C4EE1">
        <w:rPr>
          <w:rFonts w:ascii="Arial" w:hAnsi="Arial" w:cs="Arial"/>
          <w:color w:val="000000"/>
          <w:sz w:val="16"/>
          <w:szCs w:val="20"/>
        </w:rPr>
        <w:t>," he continued, "must be worked out to develop a truly predictive understanding of climate impacts on predator populations in the South Atlantic."</w:t>
      </w:r>
      <w:r w:rsidRPr="000C4EE1">
        <w:rPr>
          <w:rFonts w:ascii="Arial" w:hAnsi="Arial" w:cs="Arial"/>
          <w:color w:val="000000"/>
          <w:sz w:val="12"/>
          <w:szCs w:val="20"/>
        </w:rPr>
        <w:t xml:space="preserve"> </w:t>
      </w:r>
      <w:r w:rsidRPr="000C4EE1">
        <w:rPr>
          <w:rFonts w:ascii="Arial" w:hAnsi="Arial" w:cs="Arial"/>
          <w:color w:val="000000"/>
          <w:sz w:val="16"/>
          <w:szCs w:val="20"/>
        </w:rPr>
        <w:t xml:space="preserve"> The authors strongly suspect, however, that there </w:t>
      </w:r>
      <w:r w:rsidRPr="000C4EE1">
        <w:rPr>
          <w:rStyle w:val="StyleBoldUnderline"/>
        </w:rPr>
        <w:t>is an inverse relationship between krill density and sea surface temperature</w:t>
      </w:r>
      <w:r w:rsidRPr="000C4EE1">
        <w:rPr>
          <w:rFonts w:ascii="Arial" w:hAnsi="Arial" w:cs="Arial"/>
          <w:color w:val="000000"/>
          <w:sz w:val="16"/>
          <w:szCs w:val="20"/>
        </w:rPr>
        <w:t xml:space="preserve">. </w:t>
      </w:r>
      <w:r w:rsidRPr="000C4EE1">
        <w:rPr>
          <w:rStyle w:val="StyleBoldUnderline"/>
        </w:rPr>
        <w:t>The warmer the water gets, the less krill there are.</w:t>
      </w:r>
      <w:r w:rsidRPr="000C4EE1">
        <w:rPr>
          <w:rStyle w:val="StyleBoldUnderline"/>
          <w:sz w:val="12"/>
        </w:rPr>
        <w:t xml:space="preserve"> </w:t>
      </w:r>
      <w:r w:rsidRPr="000C4EE1">
        <w:rPr>
          <w:rStyle w:val="StyleBoldUnderline"/>
        </w:rPr>
        <w:t xml:space="preserve"> Species other than right whales may also be affected.</w:t>
      </w:r>
    </w:p>
    <w:p w14:paraId="38B08F11" w14:textId="77777777" w:rsidR="00EF0848" w:rsidRPr="000C4EE1" w:rsidRDefault="00EF0848" w:rsidP="00EF0848">
      <w:pPr>
        <w:pStyle w:val="Heading4"/>
        <w:rPr>
          <w:rStyle w:val="StyleStyleBold12pt"/>
          <w:b/>
        </w:rPr>
      </w:pPr>
      <w:r w:rsidRPr="000C4EE1">
        <w:rPr>
          <w:rStyle w:val="StyleStyleBold12pt"/>
          <w:b/>
        </w:rPr>
        <w:t>Ice melt hurts whales</w:t>
      </w:r>
    </w:p>
    <w:p w14:paraId="686D5C3C" w14:textId="77777777" w:rsidR="00EF0848" w:rsidRPr="000C4EE1" w:rsidRDefault="00EF0848" w:rsidP="00EF0848">
      <w:proofErr w:type="spellStart"/>
      <w:r w:rsidRPr="000C4EE1">
        <w:rPr>
          <w:rStyle w:val="StyleStyleBold12pt"/>
        </w:rPr>
        <w:t>Nowacek</w:t>
      </w:r>
      <w:proofErr w:type="spellEnd"/>
      <w:r w:rsidRPr="000C4EE1">
        <w:rPr>
          <w:rStyle w:val="StyleStyleBold12pt"/>
        </w:rPr>
        <w:t xml:space="preserve"> 13</w:t>
      </w:r>
      <w:r w:rsidRPr="000C4EE1">
        <w:t xml:space="preserve">(Douglas P. </w:t>
      </w:r>
      <w:proofErr w:type="spellStart"/>
      <w:r w:rsidRPr="000C4EE1">
        <w:t>Nowacek</w:t>
      </w:r>
      <w:proofErr w:type="spellEnd"/>
      <w:r w:rsidRPr="000C4EE1">
        <w:t xml:space="preserve">, the </w:t>
      </w:r>
      <w:proofErr w:type="spellStart"/>
      <w:r w:rsidRPr="000C4EE1">
        <w:t>Repass</w:t>
      </w:r>
      <w:proofErr w:type="spellEnd"/>
      <w:r w:rsidRPr="000C4EE1">
        <w:t xml:space="preserve">-Rodgers chair of marine conservation technology in the Nicholas School of the Environment and the Pratt School of Engineering at Duke University. 1/11/13) “Global Warming affects whales in the short and long term” </w:t>
      </w:r>
      <w:r w:rsidRPr="000C4EE1">
        <w:rPr>
          <w:i/>
        </w:rPr>
        <w:t xml:space="preserve">The New York Times. </w:t>
      </w:r>
      <w:r w:rsidRPr="000C4EE1">
        <w:t>http://www.nytimes.com/roomfordebate/2013/01/10/did-we-save-the-whales-19/global-warming-affects-whales-in-the-short-and-long-terms</w:t>
      </w:r>
    </w:p>
    <w:p w14:paraId="46785A90" w14:textId="77777777" w:rsidR="00EF0848" w:rsidRPr="000C4EE1" w:rsidRDefault="00EF0848" w:rsidP="00EF0848">
      <w:pPr>
        <w:rPr>
          <w:sz w:val="16"/>
        </w:rPr>
      </w:pPr>
      <w:r w:rsidRPr="000C4EE1">
        <w:rPr>
          <w:rStyle w:val="StyleBoldUnderline"/>
        </w:rPr>
        <w:t>One of the most complex changes facing whales right now is global warming</w:t>
      </w:r>
      <w:r w:rsidRPr="000C4EE1">
        <w:rPr>
          <w:sz w:val="16"/>
        </w:rPr>
        <w:t xml:space="preserve">. WE are only just beginning to see how climate change may be linked to the health of whales. As part of our research program along the Western Antarctic Peninsula, in 2009 my colleagues and I found a super-aggregation of humpback whales and krill: two million tons of krill and about 500 whales! As the ice recedes in this area, which is warming faster than anywhere else on the planet, huge amounts of krill are exposed. This would appear to be good news for the humpbacks, which do not venture under the ice. But the benefit may be only in the short term. </w:t>
      </w:r>
      <w:r w:rsidRPr="000C4EE1">
        <w:rPr>
          <w:rStyle w:val="StyleBoldUnderline"/>
        </w:rPr>
        <w:t>These whales rely almost completely on krill, whose life cycle is dependent on the sea ice. Assuming the warming trends continue and the krill keep losing habitat, the humpbacks’ years of feasting could be followed by dwindling supplies of krill</w:t>
      </w:r>
      <w:r w:rsidRPr="000C4EE1">
        <w:rPr>
          <w:sz w:val="16"/>
        </w:rPr>
        <w:t xml:space="preserve">. Another example of warming’s effects on whales comes from the opposite side of the globe, where bowhead whales feed in the open waters of the Arctic Ocean. Again, the melting ice might appear to benefit the whales in the immediate future, but the </w:t>
      </w:r>
      <w:r w:rsidRPr="000C4EE1">
        <w:rPr>
          <w:rStyle w:val="StyleBoldUnderline"/>
        </w:rPr>
        <w:t>shrinking ice cover is altering the Arctic ecosystem, from phytoplankton right up the food chain. It also invites a greater human presence, like oil exploration and shipping</w:t>
      </w:r>
      <w:r w:rsidRPr="000C4EE1">
        <w:rPr>
          <w:sz w:val="16"/>
        </w:rPr>
        <w:t xml:space="preserve">. The result is unclear, but it won’t be the status quo. </w:t>
      </w:r>
      <w:r w:rsidRPr="000C4EE1">
        <w:rPr>
          <w:rStyle w:val="StyleBoldUnderline"/>
        </w:rPr>
        <w:t>One worldwide change that will affect marine mammals is ocean acidification, a product of carbon emissions. This chemical change directly affects the way sound behaves in the ocean, and whales and dolphins use sound as a primary sense</w:t>
      </w:r>
      <w:r w:rsidRPr="000C4EE1">
        <w:rPr>
          <w:sz w:val="16"/>
        </w:rPr>
        <w:t xml:space="preserve">. Again, we don’t know the ultimate effects on marine life. </w:t>
      </w:r>
      <w:r w:rsidRPr="000C4EE1">
        <w:rPr>
          <w:rStyle w:val="StyleBoldUnderline"/>
        </w:rPr>
        <w:t>Although whales may be safer from whaling now than they were when the “save the whales” campaign began, climate changes are altering their ecosystems.</w:t>
      </w:r>
      <w:r w:rsidRPr="000C4EE1">
        <w:rPr>
          <w:sz w:val="16"/>
        </w:rPr>
        <w:t xml:space="preserve"> We don’t know yet whether those threats will be more dangerous than a harpoon.</w:t>
      </w:r>
    </w:p>
    <w:p w14:paraId="12372E51" w14:textId="77777777" w:rsidR="00EF0848" w:rsidRPr="000C4EE1" w:rsidRDefault="00EF0848" w:rsidP="00EF0848">
      <w:pPr>
        <w:rPr>
          <w:sz w:val="16"/>
        </w:rPr>
      </w:pPr>
    </w:p>
    <w:p w14:paraId="2127ED7A" w14:textId="77777777" w:rsidR="00A6194F" w:rsidRPr="000C4EE1" w:rsidRDefault="00A6194F" w:rsidP="00A6194F"/>
    <w:p w14:paraId="13CE2283" w14:textId="77777777" w:rsidR="00A6194F" w:rsidRPr="000C4EE1" w:rsidRDefault="00A6194F" w:rsidP="00A6194F">
      <w:pPr>
        <w:pStyle w:val="Heading4"/>
      </w:pPr>
      <w:r w:rsidRPr="000C4EE1">
        <w:t>Whales help the ecosystem</w:t>
      </w:r>
    </w:p>
    <w:p w14:paraId="660EB01D" w14:textId="77777777" w:rsidR="00A6194F" w:rsidRPr="000C4EE1" w:rsidRDefault="00A6194F" w:rsidP="00A6194F">
      <w:pPr>
        <w:rPr>
          <w:sz w:val="26"/>
        </w:rPr>
      </w:pPr>
      <w:r w:rsidRPr="000C4EE1">
        <w:rPr>
          <w:rStyle w:val="StyleStyleBold12pt"/>
        </w:rPr>
        <w:t xml:space="preserve">Brown 2014 </w:t>
      </w:r>
      <w:r w:rsidRPr="000C4EE1">
        <w:rPr>
          <w:rStyle w:val="StyleStyleBold12pt"/>
          <w:b w:val="0"/>
        </w:rPr>
        <w:t xml:space="preserve">[Joshua- </w:t>
      </w:r>
      <w:r w:rsidRPr="000C4EE1">
        <w:rPr>
          <w:bCs/>
          <w:sz w:val="26"/>
        </w:rPr>
        <w:t>staff writer at the University of Vermont natural and physical sciences, astronomy, zoology.] (</w:t>
      </w:r>
      <w:r w:rsidRPr="000C4EE1">
        <w:rPr>
          <w:sz w:val="26"/>
        </w:rPr>
        <w:t xml:space="preserve">Whales as Ecosystem Engineers- </w:t>
      </w:r>
      <w:hyperlink r:id="rId23" w:history="1">
        <w:r w:rsidRPr="000C4EE1">
          <w:rPr>
            <w:rStyle w:val="Hyperlink"/>
            <w:sz w:val="26"/>
          </w:rPr>
          <w:t>http://www.uvm.edu/~uvmpr/?Page=news&amp;storyID=18797&amp;category=ucommfeature</w:t>
        </w:r>
      </w:hyperlink>
      <w:r w:rsidRPr="000C4EE1">
        <w:rPr>
          <w:sz w:val="26"/>
        </w:rPr>
        <w:t xml:space="preserve">) </w:t>
      </w:r>
    </w:p>
    <w:p w14:paraId="5C872F09" w14:textId="77777777" w:rsidR="00A6194F" w:rsidRPr="000C4EE1" w:rsidRDefault="00A6194F" w:rsidP="00A6194F">
      <w:r w:rsidRPr="000C4EE1">
        <w:rPr>
          <w:sz w:val="26"/>
        </w:rPr>
        <w:tab/>
      </w:r>
      <w:r w:rsidRPr="000C4EE1">
        <w:rPr>
          <w:u w:val="single"/>
        </w:rPr>
        <w:t>“The continued recovery of great whales may help to buffer marine ecosystems from destabilizing stresses,</w:t>
      </w:r>
      <w:r w:rsidRPr="000C4EE1">
        <w:t xml:space="preserve">” the team of scientists writes. This recovered role </w:t>
      </w:r>
      <w:r w:rsidRPr="000C4EE1">
        <w:rPr>
          <w:u w:val="single"/>
        </w:rPr>
        <w:t>may be especially important as climate change threatens ocean ecosystems with rising temperatures and acidification</w:t>
      </w:r>
      <w:r w:rsidRPr="000C4EE1">
        <w:t>. “</w:t>
      </w:r>
      <w:r w:rsidRPr="000C4EE1">
        <w:rPr>
          <w:u w:val="single"/>
        </w:rPr>
        <w:t>As long-lived species, they enhance the predictability and stability of marine ecosystems,” Roman said.</w:t>
      </w:r>
      <w:r w:rsidRPr="000C4EE1">
        <w:t> </w:t>
      </w:r>
    </w:p>
    <w:p w14:paraId="492458B1" w14:textId="77777777" w:rsidR="00A6194F" w:rsidRPr="000C4EE1" w:rsidRDefault="00A6194F" w:rsidP="00A6194F">
      <w:r w:rsidRPr="000C4EE1">
        <w:t xml:space="preserve">Baleen and sperm whales, known collectively as the “great whales,” include the largest animals to have ever lived on Earth.  With huge metabolic demands — and large populations before humans started hunting them — </w:t>
      </w:r>
      <w:r w:rsidRPr="000C4EE1">
        <w:rPr>
          <w:u w:val="single"/>
        </w:rPr>
        <w:t>great whales are the ocean’s ecosystem engineers: they eat many fish and invertebrates, are themselves prey to other predators like killer whales, and distribute nutrients through the water. Even their carcasses, dropping to the seafloor, provide habitat for many species that only exist on these "whale falls."</w:t>
      </w:r>
      <w:r w:rsidRPr="000C4EE1">
        <w:t xml:space="preserve"> Commercial whaling dramatically reduced the biomass and abundance of great whales.</w:t>
      </w:r>
    </w:p>
    <w:p w14:paraId="126B51C6" w14:textId="77777777" w:rsidR="00A6194F" w:rsidRPr="000C4EE1" w:rsidRDefault="00A6194F" w:rsidP="00A6194F">
      <w:r w:rsidRPr="000C4EE1">
        <w:t xml:space="preserve">“As humpbacks, gray whales, sperm whales and other cetaceans recover from centuries of overhunting, we are beginning to see that they also play an important role in the ocean,” Roman said. </w:t>
      </w:r>
      <w:r w:rsidRPr="000C4EE1">
        <w:rPr>
          <w:u w:val="single"/>
        </w:rPr>
        <w:t>“Among their many ecological roles, whales recycle nutrients and enhance primary productivity in areas where they feed." They do this by feeding at depth and releasing fecal plumes near the surface — which supports plankton growth — a remarkable process described as a “whale pump.” Whales also move nutrients thousands of miles from productive feeding areas at high latitudes to calving areas at lower latitudes.</w:t>
      </w:r>
    </w:p>
    <w:p w14:paraId="3A2CD9BE" w14:textId="77777777" w:rsidR="00A6194F" w:rsidRPr="000C4EE1" w:rsidRDefault="00A6194F" w:rsidP="00A6194F"/>
    <w:p w14:paraId="48A7D3AD" w14:textId="77777777" w:rsidR="00A6194F" w:rsidRPr="000C4EE1" w:rsidRDefault="00A6194F" w:rsidP="00A6194F"/>
    <w:p w14:paraId="6D2E2237" w14:textId="77777777" w:rsidR="00FC27B8" w:rsidRPr="000C4EE1" w:rsidRDefault="00FC27B8" w:rsidP="00F66350">
      <w:pPr>
        <w:pStyle w:val="Heading3"/>
      </w:pPr>
      <w:r w:rsidRPr="000C4EE1">
        <w:t>Warming Bad – Coral Reefs</w:t>
      </w:r>
    </w:p>
    <w:p w14:paraId="3E10234E" w14:textId="77777777" w:rsidR="00FC27B8" w:rsidRPr="000C4EE1" w:rsidRDefault="00FC27B8" w:rsidP="00FC27B8"/>
    <w:p w14:paraId="6AFA2AD9" w14:textId="77777777" w:rsidR="00FC27B8" w:rsidRPr="000C4EE1" w:rsidRDefault="00FC27B8" w:rsidP="00FC27B8">
      <w:pPr>
        <w:rPr>
          <w:rFonts w:asciiTheme="majorHAnsi" w:eastAsiaTheme="minorEastAsia" w:hAnsiTheme="majorHAnsi" w:cstheme="minorBidi"/>
          <w:szCs w:val="24"/>
        </w:rPr>
      </w:pPr>
    </w:p>
    <w:p w14:paraId="1A4AC61A" w14:textId="77777777" w:rsidR="00FC27B8" w:rsidRPr="000C4EE1" w:rsidRDefault="00FC27B8" w:rsidP="00FC27B8">
      <w:pPr>
        <w:rPr>
          <w:rFonts w:eastAsiaTheme="minorEastAsia" w:cstheme="minorBidi"/>
          <w:sz w:val="36"/>
          <w:szCs w:val="24"/>
        </w:rPr>
      </w:pPr>
      <w:r w:rsidRPr="000C4EE1">
        <w:rPr>
          <w:rFonts w:eastAsiaTheme="minorEastAsia" w:cstheme="minorBidi"/>
          <w:sz w:val="36"/>
          <w:szCs w:val="24"/>
        </w:rPr>
        <w:t>Warming threatens coral reefs</w:t>
      </w:r>
    </w:p>
    <w:p w14:paraId="419E87AC" w14:textId="77777777" w:rsidR="00FC27B8" w:rsidRPr="000C4EE1" w:rsidRDefault="00FC27B8" w:rsidP="00FC27B8">
      <w:pPr>
        <w:rPr>
          <w:rFonts w:eastAsiaTheme="minorEastAsia" w:cstheme="minorBidi"/>
          <w:b/>
          <w:sz w:val="26"/>
          <w:szCs w:val="24"/>
        </w:rPr>
      </w:pPr>
      <w:r w:rsidRPr="000C4EE1">
        <w:rPr>
          <w:rFonts w:eastAsiaTheme="minorEastAsia" w:cstheme="minorBidi"/>
          <w:b/>
          <w:sz w:val="26"/>
          <w:szCs w:val="24"/>
        </w:rPr>
        <w:t>Pearson, Helen 2004 (degree in natural sciences from the University of Cambridge, a PhD in genetics, “global warming harms coral reefs” accessed 7/20/</w:t>
      </w:r>
      <w:proofErr w:type="gramStart"/>
      <w:r w:rsidRPr="000C4EE1">
        <w:rPr>
          <w:rFonts w:eastAsiaTheme="minorEastAsia" w:cstheme="minorBidi"/>
          <w:b/>
          <w:sz w:val="26"/>
          <w:szCs w:val="24"/>
        </w:rPr>
        <w:t xml:space="preserve">14  </w:t>
      </w:r>
      <w:proofErr w:type="gramEnd"/>
      <w:r w:rsidRPr="000C4EE1">
        <w:rPr>
          <w:rFonts w:eastAsiaTheme="minorEastAsia" w:cstheme="minorBidi"/>
          <w:b/>
          <w:sz w:val="26"/>
          <w:szCs w:val="24"/>
        </w:rPr>
        <w:t>http://www.nature.com/news/2004/040216/full/news040216-3.html)</w:t>
      </w:r>
    </w:p>
    <w:p w14:paraId="79C79C1C" w14:textId="77777777" w:rsidR="00FC27B8" w:rsidRPr="000C4EE1" w:rsidRDefault="00FC27B8" w:rsidP="00FC27B8">
      <w:pPr>
        <w:rPr>
          <w:rFonts w:eastAsiaTheme="minorEastAsia" w:cstheme="minorBidi"/>
          <w:sz w:val="18"/>
          <w:szCs w:val="24"/>
        </w:rPr>
      </w:pPr>
    </w:p>
    <w:p w14:paraId="79BCDB13" w14:textId="77777777" w:rsidR="00FC27B8" w:rsidRPr="000C4EE1" w:rsidRDefault="00FC27B8" w:rsidP="00FC27B8">
      <w:pPr>
        <w:widowControl w:val="0"/>
        <w:autoSpaceDE w:val="0"/>
        <w:autoSpaceDN w:val="0"/>
        <w:adjustRightInd w:val="0"/>
        <w:spacing w:after="259"/>
        <w:rPr>
          <w:rFonts w:ascii="Verdana" w:eastAsiaTheme="minorEastAsia" w:hAnsi="Verdana" w:cs="Verdana"/>
          <w:color w:val="292929"/>
          <w:sz w:val="14"/>
          <w:szCs w:val="26"/>
        </w:rPr>
      </w:pPr>
      <w:r w:rsidRPr="000C4EE1">
        <w:rPr>
          <w:rFonts w:ascii="Verdana" w:eastAsiaTheme="minorEastAsia" w:hAnsi="Verdana" w:cs="Verdana"/>
          <w:color w:val="292929"/>
          <w:sz w:val="14"/>
          <w:szCs w:val="26"/>
        </w:rPr>
        <w:t xml:space="preserve">The world's coral reefs could be badly damaged by global warming unless drastic intervention measures are introduced, marine experts have warned. </w:t>
      </w:r>
      <w:r w:rsidRPr="000C4EE1">
        <w:rPr>
          <w:rFonts w:eastAsiaTheme="minorEastAsia" w:cstheme="minorBidi"/>
          <w:b/>
          <w:szCs w:val="24"/>
          <w:u w:val="single"/>
        </w:rPr>
        <w:t xml:space="preserve">Tens of millions of people rely on reefs to protect their homes from erosion and to support the fish that they eat. The underwater landscapes </w:t>
      </w:r>
      <w:proofErr w:type="spellStart"/>
      <w:r w:rsidRPr="000C4EE1">
        <w:rPr>
          <w:rFonts w:eastAsiaTheme="minorEastAsia" w:cstheme="minorBidi"/>
          <w:b/>
          <w:szCs w:val="24"/>
          <w:u w:val="single"/>
        </w:rPr>
        <w:t>harbour</w:t>
      </w:r>
      <w:proofErr w:type="spellEnd"/>
      <w:r w:rsidRPr="000C4EE1">
        <w:rPr>
          <w:rFonts w:eastAsiaTheme="minorEastAsia" w:cstheme="minorBidi"/>
          <w:b/>
          <w:szCs w:val="24"/>
          <w:u w:val="single"/>
        </w:rPr>
        <w:t xml:space="preserve"> about 25% of marine species and generate some $30 billion each year through fishing and tourism. </w:t>
      </w:r>
      <w:r w:rsidRPr="000C4EE1">
        <w:rPr>
          <w:rFonts w:ascii="Verdana" w:eastAsiaTheme="minorEastAsia" w:hAnsi="Verdana" w:cs="Verdana"/>
          <w:color w:val="292929"/>
          <w:sz w:val="14"/>
          <w:szCs w:val="26"/>
        </w:rPr>
        <w:t xml:space="preserve">The experts' warning comes </w:t>
      </w:r>
      <w:r w:rsidRPr="000C4EE1">
        <w:rPr>
          <w:rFonts w:eastAsiaTheme="minorEastAsia" w:cstheme="minorBidi"/>
          <w:b/>
          <w:szCs w:val="24"/>
          <w:u w:val="single"/>
        </w:rPr>
        <w:t>in a report</w:t>
      </w:r>
      <w:r w:rsidRPr="000C4EE1">
        <w:rPr>
          <w:rFonts w:ascii="Verdana" w:eastAsiaTheme="minorEastAsia" w:hAnsi="Verdana" w:cs="Verdana"/>
          <w:color w:val="292929"/>
          <w:sz w:val="14"/>
          <w:szCs w:val="26"/>
        </w:rPr>
        <w:t>, published</w:t>
      </w:r>
      <w:r w:rsidRPr="000C4EE1">
        <w:rPr>
          <w:rFonts w:eastAsiaTheme="minorEastAsia" w:cstheme="minorBidi"/>
          <w:b/>
          <w:szCs w:val="24"/>
          <w:u w:val="single"/>
        </w:rPr>
        <w:t xml:space="preserve"> by the non-profit Pew Center on Global Climate </w:t>
      </w:r>
      <w:proofErr w:type="gramStart"/>
      <w:r w:rsidRPr="000C4EE1">
        <w:rPr>
          <w:rFonts w:eastAsiaTheme="minorEastAsia" w:cstheme="minorBidi"/>
          <w:b/>
          <w:szCs w:val="24"/>
          <w:u w:val="single"/>
        </w:rPr>
        <w:t>Change</w:t>
      </w:r>
      <w:r w:rsidRPr="000C4EE1">
        <w:rPr>
          <w:rFonts w:ascii="Verdana" w:eastAsiaTheme="minorEastAsia" w:hAnsi="Verdana" w:cs="Verdana"/>
          <w:color w:val="292929"/>
          <w:sz w:val="14"/>
          <w:szCs w:val="26"/>
        </w:rPr>
        <w:t>, that</w:t>
      </w:r>
      <w:proofErr w:type="gramEnd"/>
      <w:r w:rsidRPr="000C4EE1">
        <w:rPr>
          <w:rFonts w:ascii="Verdana" w:eastAsiaTheme="minorEastAsia" w:hAnsi="Verdana" w:cs="Verdana"/>
          <w:color w:val="292929"/>
          <w:sz w:val="14"/>
          <w:szCs w:val="26"/>
        </w:rPr>
        <w:t xml:space="preserve"> sums up the potential impact of global warming on coral reefs over the next century. It was released at the American Association for the Advancement of Science meeting in Seattle. </w:t>
      </w:r>
      <w:r w:rsidRPr="000C4EE1">
        <w:rPr>
          <w:rFonts w:eastAsiaTheme="minorEastAsia" w:cstheme="minorBidi"/>
          <w:b/>
          <w:szCs w:val="24"/>
          <w:u w:val="single"/>
        </w:rPr>
        <w:t>Almost 15% of the world's reefs are already beyond repair thanks to global warming</w:t>
      </w:r>
      <w:r w:rsidRPr="000C4EE1">
        <w:rPr>
          <w:rFonts w:ascii="Verdana" w:eastAsiaTheme="minorEastAsia" w:hAnsi="Verdana" w:cs="Verdana"/>
          <w:color w:val="292929"/>
          <w:sz w:val="14"/>
          <w:szCs w:val="26"/>
        </w:rPr>
        <w:t>, the report says</w:t>
      </w:r>
      <w:r w:rsidRPr="000C4EE1">
        <w:rPr>
          <w:rFonts w:eastAsiaTheme="minorEastAsia" w:cstheme="minorBidi"/>
          <w:b/>
          <w:szCs w:val="24"/>
          <w:u w:val="single"/>
        </w:rPr>
        <w:t>. Another 30% may be lost over the next 30 years, estimates Richard Aronson of Dauphin Island Sea Lab in Alabama, one of the report's authors. Experts</w:t>
      </w:r>
      <w:r w:rsidRPr="000C4EE1">
        <w:rPr>
          <w:rFonts w:ascii="Verdana" w:eastAsiaTheme="minorEastAsia" w:hAnsi="Verdana" w:cs="Verdana"/>
          <w:color w:val="292929"/>
          <w:sz w:val="14"/>
          <w:szCs w:val="26"/>
        </w:rPr>
        <w:t xml:space="preserve"> at the meeting </w:t>
      </w:r>
      <w:r w:rsidRPr="000C4EE1">
        <w:rPr>
          <w:rFonts w:eastAsiaTheme="minorEastAsia" w:cstheme="minorBidi"/>
          <w:b/>
          <w:szCs w:val="24"/>
          <w:u w:val="single"/>
        </w:rPr>
        <w:t>urge</w:t>
      </w:r>
      <w:r w:rsidRPr="000C4EE1">
        <w:rPr>
          <w:rFonts w:ascii="Verdana" w:eastAsiaTheme="minorEastAsia" w:hAnsi="Verdana" w:cs="Verdana"/>
          <w:color w:val="292929"/>
          <w:sz w:val="14"/>
          <w:szCs w:val="26"/>
        </w:rPr>
        <w:t xml:space="preserve">d </w:t>
      </w:r>
      <w:r w:rsidRPr="000C4EE1">
        <w:rPr>
          <w:rFonts w:eastAsiaTheme="minorEastAsia" w:cstheme="minorBidi"/>
          <w:b/>
          <w:szCs w:val="24"/>
          <w:u w:val="single"/>
        </w:rPr>
        <w:t>governments and conservationists to act now to stem the tide of damage</w:t>
      </w:r>
      <w:r w:rsidRPr="000C4EE1">
        <w:rPr>
          <w:rFonts w:ascii="Verdana" w:eastAsiaTheme="minorEastAsia" w:hAnsi="Verdana" w:cs="Verdana"/>
          <w:color w:val="292929"/>
          <w:sz w:val="14"/>
          <w:szCs w:val="26"/>
        </w:rPr>
        <w:t>. As well as curbing greenhouse gas emissions, the authors recommend introducing ecosystem management plans that will cut the impact of fishing and pollution. Some countries are already implementing reef conservation programs</w:t>
      </w:r>
      <w:r w:rsidRPr="000C4EE1">
        <w:rPr>
          <w:rFonts w:eastAsiaTheme="minorEastAsia" w:cstheme="minorBidi"/>
          <w:b/>
          <w:szCs w:val="24"/>
          <w:u w:val="single"/>
        </w:rPr>
        <w:t>. In</w:t>
      </w:r>
      <w:r w:rsidRPr="000C4EE1">
        <w:rPr>
          <w:rFonts w:ascii="Verdana" w:eastAsiaTheme="minorEastAsia" w:hAnsi="Verdana" w:cs="Verdana"/>
          <w:color w:val="292929"/>
          <w:sz w:val="14"/>
          <w:szCs w:val="26"/>
        </w:rPr>
        <w:t xml:space="preserve"> </w:t>
      </w:r>
      <w:r w:rsidRPr="000C4EE1">
        <w:rPr>
          <w:rFonts w:eastAsiaTheme="minorEastAsia" w:cstheme="minorBidi"/>
          <w:b/>
          <w:szCs w:val="24"/>
          <w:u w:val="single"/>
        </w:rPr>
        <w:t>Australia</w:t>
      </w:r>
      <w:r w:rsidRPr="000C4EE1">
        <w:rPr>
          <w:rFonts w:ascii="Verdana" w:eastAsiaTheme="minorEastAsia" w:hAnsi="Verdana" w:cs="Verdana"/>
          <w:color w:val="292929"/>
          <w:sz w:val="14"/>
          <w:szCs w:val="26"/>
        </w:rPr>
        <w:t xml:space="preserve">, for example, </w:t>
      </w:r>
      <w:r w:rsidRPr="000C4EE1">
        <w:rPr>
          <w:rFonts w:eastAsiaTheme="minorEastAsia" w:cstheme="minorBidi"/>
          <w:b/>
          <w:szCs w:val="24"/>
          <w:u w:val="single"/>
        </w:rPr>
        <w:t>a law banning fishing on 30% of the Great Barrier Reef is expected to come into effect this year. The government has also backed a measure to compensate fishermen for lost revenues.</w:t>
      </w:r>
      <w:r w:rsidRPr="000C4EE1">
        <w:rPr>
          <w:rFonts w:ascii="Verdana" w:eastAsiaTheme="minorEastAsia" w:hAnsi="Verdana" w:cs="Verdana"/>
          <w:color w:val="292929"/>
          <w:sz w:val="14"/>
          <w:szCs w:val="26"/>
        </w:rPr>
        <w:t xml:space="preserve"> Experts at the meeting explained how tiny sea anemone-like polyps build coral reefs by secreting brittle, limestone skeletons. Algae support the polyps by converting sunlight and carbon dioxide into sugars that feed them; the polyps, in turn, ooze waste products that nurture the algae. The report says that global warming is harming coral reefs in at least three ways. Changes of just 1 or 2 °C can stifle the life-giving algae. </w:t>
      </w:r>
      <w:r w:rsidRPr="000C4EE1">
        <w:rPr>
          <w:rFonts w:eastAsiaTheme="minorEastAsia" w:cstheme="minorBidi"/>
          <w:b/>
          <w:szCs w:val="24"/>
          <w:u w:val="single"/>
        </w:rPr>
        <w:t xml:space="preserve">Spiraling levels of carbon dioxide, a greenhouse gas, dissolve in </w:t>
      </w:r>
      <w:proofErr w:type="gramStart"/>
      <w:r w:rsidRPr="000C4EE1">
        <w:rPr>
          <w:rFonts w:eastAsiaTheme="minorEastAsia" w:cstheme="minorBidi"/>
          <w:b/>
          <w:szCs w:val="24"/>
          <w:u w:val="single"/>
        </w:rPr>
        <w:t>sea water</w:t>
      </w:r>
      <w:proofErr w:type="gramEnd"/>
      <w:r w:rsidRPr="000C4EE1">
        <w:rPr>
          <w:rFonts w:eastAsiaTheme="minorEastAsia" w:cstheme="minorBidi"/>
          <w:b/>
          <w:szCs w:val="24"/>
          <w:u w:val="single"/>
        </w:rPr>
        <w:t>, creating an acidic cocktail that stops polyps oozing their skeleton. And warmer water makes the reef more vulnerable to other threats, such as overfishing, diseases and pollutants that drain into coastal waters. "Global warming is tearing the heart out of coral reefs," says Terry Done of the Australian Institute of Marine Science in Townsville.</w:t>
      </w:r>
      <w:r w:rsidRPr="000C4EE1">
        <w:rPr>
          <w:rFonts w:ascii="Verdana" w:eastAsiaTheme="minorEastAsia" w:hAnsi="Verdana" w:cs="Verdana"/>
          <w:color w:val="292929"/>
          <w:sz w:val="14"/>
          <w:szCs w:val="26"/>
        </w:rPr>
        <w:t xml:space="preserve"> </w:t>
      </w:r>
      <w:r w:rsidRPr="000C4EE1">
        <w:rPr>
          <w:rFonts w:eastAsiaTheme="minorEastAsia" w:cstheme="minorBidi"/>
          <w:b/>
          <w:szCs w:val="24"/>
          <w:u w:val="single"/>
        </w:rPr>
        <w:t>Marine biologists first noticed the widespread death of coral during the 1980s and 1990s. In 1997-98, global warming intensified higher ocean temperatures</w:t>
      </w:r>
      <w:r w:rsidRPr="000C4EE1">
        <w:rPr>
          <w:rFonts w:ascii="Verdana" w:eastAsiaTheme="minorEastAsia" w:hAnsi="Verdana" w:cs="Verdana"/>
          <w:color w:val="292929"/>
          <w:sz w:val="14"/>
          <w:szCs w:val="26"/>
        </w:rPr>
        <w:t xml:space="preserve"> caused by El Niño </w:t>
      </w:r>
      <w:r w:rsidRPr="000C4EE1">
        <w:rPr>
          <w:rFonts w:eastAsiaTheme="minorEastAsia" w:cstheme="minorBidi"/>
          <w:b/>
          <w:szCs w:val="24"/>
          <w:u w:val="single"/>
        </w:rPr>
        <w:t>and wiped out some 16% of the world's reefs.</w:t>
      </w:r>
      <w:r w:rsidRPr="000C4EE1">
        <w:rPr>
          <w:rFonts w:ascii="Verdana" w:eastAsiaTheme="minorEastAsia" w:hAnsi="Verdana" w:cs="Verdana"/>
          <w:color w:val="292929"/>
          <w:sz w:val="14"/>
          <w:szCs w:val="26"/>
        </w:rPr>
        <w:t xml:space="preserve"> Dying coral loses the healthy green-brown glow conferred by algae and pales to become white, a process called bleaching. </w:t>
      </w:r>
      <w:r w:rsidRPr="000C4EE1">
        <w:rPr>
          <w:rFonts w:eastAsiaTheme="minorEastAsia" w:cstheme="minorBidi"/>
          <w:b/>
          <w:szCs w:val="24"/>
          <w:u w:val="single"/>
        </w:rPr>
        <w:t>Warming waters are also nudging coral reefs north and south into previously cool waters, such as the shorelines of Florida and Texas. But because reefs take years to build up, this 'coral creep' cannot compensate for larger losses in the tropics,</w:t>
      </w:r>
      <w:r w:rsidRPr="000C4EE1">
        <w:rPr>
          <w:rFonts w:ascii="Verdana" w:eastAsiaTheme="minorEastAsia" w:hAnsi="Verdana" w:cs="Verdana"/>
          <w:color w:val="292929"/>
          <w:sz w:val="14"/>
          <w:szCs w:val="26"/>
        </w:rPr>
        <w:t xml:space="preserve"> experts say. </w:t>
      </w:r>
    </w:p>
    <w:p w14:paraId="5D2D6050" w14:textId="77777777" w:rsidR="00FC27B8" w:rsidRPr="000C4EE1" w:rsidRDefault="00FC27B8" w:rsidP="00FC27B8">
      <w:pPr>
        <w:rPr>
          <w:rFonts w:asciiTheme="majorHAnsi" w:eastAsiaTheme="minorEastAsia" w:hAnsiTheme="majorHAnsi" w:cstheme="minorBidi"/>
          <w:szCs w:val="24"/>
        </w:rPr>
      </w:pPr>
    </w:p>
    <w:p w14:paraId="30D4B302" w14:textId="77777777" w:rsidR="00FC27B8" w:rsidRPr="000C4EE1" w:rsidRDefault="00FC27B8" w:rsidP="00FC27B8">
      <w:pPr>
        <w:rPr>
          <w:rFonts w:asciiTheme="majorHAnsi" w:eastAsiaTheme="minorEastAsia" w:hAnsiTheme="majorHAnsi" w:cstheme="minorBidi"/>
          <w:szCs w:val="24"/>
        </w:rPr>
      </w:pPr>
    </w:p>
    <w:p w14:paraId="6AE41450" w14:textId="77777777" w:rsidR="00FC27B8" w:rsidRPr="000C4EE1" w:rsidRDefault="00FC27B8" w:rsidP="00FC27B8">
      <w:pPr>
        <w:widowControl w:val="0"/>
        <w:autoSpaceDE w:val="0"/>
        <w:autoSpaceDN w:val="0"/>
        <w:adjustRightInd w:val="0"/>
        <w:rPr>
          <w:rFonts w:asciiTheme="majorHAnsi" w:eastAsiaTheme="minorEastAsia" w:hAnsiTheme="majorHAnsi" w:cs="Verdana"/>
          <w:bCs/>
          <w:color w:val="321609"/>
          <w:sz w:val="32"/>
          <w:szCs w:val="32"/>
        </w:rPr>
      </w:pPr>
      <w:r w:rsidRPr="000C4EE1">
        <w:rPr>
          <w:rFonts w:asciiTheme="majorHAnsi" w:eastAsiaTheme="minorEastAsia" w:hAnsiTheme="majorHAnsi" w:cs="Verdana"/>
          <w:bCs/>
          <w:color w:val="321609"/>
          <w:sz w:val="32"/>
          <w:szCs w:val="32"/>
        </w:rPr>
        <w:t>Threats caused by global warming on coral reefs</w:t>
      </w:r>
    </w:p>
    <w:p w14:paraId="4AEC30EE" w14:textId="77777777" w:rsidR="00FC27B8" w:rsidRPr="000C4EE1" w:rsidRDefault="00FC27B8" w:rsidP="00FC27B8">
      <w:pPr>
        <w:widowControl w:val="0"/>
        <w:autoSpaceDE w:val="0"/>
        <w:autoSpaceDN w:val="0"/>
        <w:adjustRightInd w:val="0"/>
        <w:rPr>
          <w:rFonts w:eastAsiaTheme="minorEastAsia" w:cstheme="minorBidi"/>
          <w:b/>
          <w:sz w:val="26"/>
          <w:szCs w:val="24"/>
        </w:rPr>
      </w:pPr>
      <w:r w:rsidRPr="000C4EE1">
        <w:rPr>
          <w:rFonts w:eastAsiaTheme="minorEastAsia" w:cstheme="minorBidi"/>
          <w:b/>
          <w:sz w:val="26"/>
          <w:szCs w:val="24"/>
        </w:rPr>
        <w:t>(</w:t>
      </w:r>
      <w:proofErr w:type="gramStart"/>
      <w:r w:rsidRPr="000C4EE1">
        <w:rPr>
          <w:rFonts w:eastAsiaTheme="minorEastAsia" w:cstheme="minorBidi"/>
          <w:b/>
          <w:sz w:val="26"/>
          <w:szCs w:val="24"/>
        </w:rPr>
        <w:t>accessed</w:t>
      </w:r>
      <w:proofErr w:type="gramEnd"/>
      <w:r w:rsidRPr="000C4EE1">
        <w:rPr>
          <w:rFonts w:eastAsiaTheme="minorEastAsia" w:cstheme="minorBidi"/>
          <w:b/>
          <w:sz w:val="26"/>
          <w:szCs w:val="24"/>
        </w:rPr>
        <w:t xml:space="preserve"> on 7/20/14 http://www.nwf.org/Wildlife/Threats-to-Wildlife/Global-Warming/Effects-on-Wildlife-and-Habitat/Coral-Reefs.aspx)</w:t>
      </w:r>
    </w:p>
    <w:p w14:paraId="621DFBA4" w14:textId="77777777" w:rsidR="00FC27B8" w:rsidRPr="000C4EE1" w:rsidRDefault="00FC27B8" w:rsidP="00FC27B8">
      <w:pPr>
        <w:widowControl w:val="0"/>
        <w:autoSpaceDE w:val="0"/>
        <w:autoSpaceDN w:val="0"/>
        <w:adjustRightInd w:val="0"/>
        <w:spacing w:after="180"/>
        <w:rPr>
          <w:rFonts w:eastAsiaTheme="minorEastAsia" w:cstheme="minorBidi"/>
          <w:b/>
          <w:szCs w:val="24"/>
          <w:u w:val="single"/>
        </w:rPr>
      </w:pPr>
      <w:r w:rsidRPr="000C4EE1">
        <w:rPr>
          <w:rFonts w:ascii="Verdana" w:eastAsiaTheme="minorEastAsia" w:hAnsi="Verdana" w:cs="Verdana"/>
          <w:color w:val="292929"/>
          <w:sz w:val="16"/>
          <w:szCs w:val="24"/>
        </w:rPr>
        <w:t xml:space="preserve">Higher sea temperatures from global warming have already caused major coral bleaching events. Bleaching occurs when corals respond to the stress of warmer temperatures by expelling the colorful algae that live within them. </w:t>
      </w:r>
      <w:r w:rsidRPr="000C4EE1">
        <w:rPr>
          <w:rFonts w:eastAsiaTheme="minorEastAsia" w:cstheme="minorBidi"/>
          <w:b/>
          <w:szCs w:val="24"/>
          <w:u w:val="single"/>
        </w:rPr>
        <w:t>Some coral are able to recover, but too often the coral dies, and the entire ecosystem for which it forms the base, virtually disappears. Longer-lasting and more extensive bleaching events are already on the rise, with further increases expected in the decades ahead as ocean temperatures continue to rise. Warmer waters are also expected to increase the incidence of other coral diseases</w:t>
      </w:r>
      <w:r w:rsidRPr="000C4EE1">
        <w:rPr>
          <w:rFonts w:ascii="Verdana" w:eastAsiaTheme="minorEastAsia" w:hAnsi="Verdana" w:cs="Verdana"/>
          <w:color w:val="292929"/>
          <w:sz w:val="16"/>
          <w:szCs w:val="24"/>
        </w:rPr>
        <w:t xml:space="preserve"> such as black band disease, white band disease, white plague, and white pox, all of which can lead to mass mortality of coral, and subsequently the entire ecosystem it supports</w:t>
      </w:r>
      <w:r w:rsidRPr="000C4EE1">
        <w:rPr>
          <w:rFonts w:eastAsiaTheme="minorEastAsia" w:cstheme="minorBidi"/>
          <w:sz w:val="16"/>
          <w:szCs w:val="24"/>
        </w:rPr>
        <w:t>. Ocean acidification</w:t>
      </w:r>
      <w:r w:rsidRPr="000C4EE1">
        <w:rPr>
          <w:rFonts w:ascii="Verdana" w:eastAsiaTheme="minorEastAsia" w:hAnsi="Verdana" w:cs="Verdana"/>
          <w:color w:val="292929"/>
          <w:sz w:val="16"/>
          <w:szCs w:val="24"/>
        </w:rPr>
        <w:t xml:space="preserve">--which occurs when oceans absorb carbon dioxide from the atmosphere--is also a threat to coral. </w:t>
      </w:r>
      <w:r w:rsidRPr="000C4EE1">
        <w:rPr>
          <w:rFonts w:eastAsiaTheme="minorEastAsia" w:cstheme="minorBidi"/>
          <w:b/>
          <w:szCs w:val="24"/>
          <w:u w:val="single"/>
        </w:rPr>
        <w:t>As the oceans become more acidic, the corals' ability to form skeletons through calcification is inhibited, causing their growth to slow. A doubling of atmospheric carbon dioxide will reduce calcification in some corals by as much as 50 percent. Sea level rise caused by melting sea ice and thermal expansion of the oceans could also cause problems for some reefs by making them too deep to receive adequate sunlight, another factor important for survival.</w:t>
      </w:r>
    </w:p>
    <w:p w14:paraId="334BB2F9" w14:textId="77777777" w:rsidR="00FC27B8" w:rsidRPr="000C4EE1" w:rsidRDefault="00FC27B8" w:rsidP="00FC27B8">
      <w:pPr>
        <w:widowControl w:val="0"/>
        <w:autoSpaceDE w:val="0"/>
        <w:autoSpaceDN w:val="0"/>
        <w:adjustRightInd w:val="0"/>
        <w:spacing w:after="180"/>
        <w:rPr>
          <w:rFonts w:eastAsiaTheme="minorEastAsia" w:cstheme="minorBidi"/>
          <w:b/>
          <w:szCs w:val="24"/>
          <w:u w:val="single"/>
        </w:rPr>
      </w:pPr>
    </w:p>
    <w:p w14:paraId="7A1DBF9D" w14:textId="77777777" w:rsidR="00FC27B8" w:rsidRPr="000C4EE1" w:rsidRDefault="00FC27B8" w:rsidP="00FC27B8">
      <w:pPr>
        <w:widowControl w:val="0"/>
        <w:autoSpaceDE w:val="0"/>
        <w:autoSpaceDN w:val="0"/>
        <w:adjustRightInd w:val="0"/>
        <w:spacing w:after="180"/>
        <w:rPr>
          <w:rFonts w:eastAsiaTheme="minorEastAsia" w:cstheme="minorBidi"/>
          <w:b/>
          <w:szCs w:val="24"/>
          <w:u w:val="single"/>
        </w:rPr>
      </w:pPr>
    </w:p>
    <w:p w14:paraId="0C2748E5" w14:textId="77777777" w:rsidR="00FC27B8" w:rsidRPr="000C4EE1" w:rsidRDefault="00FC27B8" w:rsidP="00FC27B8"/>
    <w:p w14:paraId="479A650C" w14:textId="70CEE76A" w:rsidR="00EF0848" w:rsidRPr="000C4EE1" w:rsidRDefault="00EF0848" w:rsidP="00F66350">
      <w:pPr>
        <w:pStyle w:val="Heading3"/>
      </w:pPr>
      <w:r w:rsidRPr="000C4EE1">
        <w:t>Warming Bad – Fisheries</w:t>
      </w:r>
    </w:p>
    <w:p w14:paraId="4C90CE16" w14:textId="77777777" w:rsidR="00EF0848" w:rsidRPr="000C4EE1" w:rsidRDefault="00EF0848" w:rsidP="00EF0848"/>
    <w:p w14:paraId="0B8F803B" w14:textId="77777777" w:rsidR="00EF0848" w:rsidRPr="000C4EE1" w:rsidRDefault="00EF0848" w:rsidP="00EF0848">
      <w:pPr>
        <w:pStyle w:val="Heading4"/>
        <w:rPr>
          <w:rStyle w:val="StyleStyleBold12pt"/>
          <w:b/>
        </w:rPr>
      </w:pPr>
      <w:r w:rsidRPr="000C4EE1">
        <w:rPr>
          <w:rStyle w:val="StyleStyleBold12pt"/>
          <w:b/>
        </w:rPr>
        <w:t>Warming hurts fisheries</w:t>
      </w:r>
    </w:p>
    <w:p w14:paraId="1B37012C" w14:textId="77777777" w:rsidR="00EF0848" w:rsidRPr="000C4EE1" w:rsidRDefault="00EF0848" w:rsidP="00EF0848">
      <w:r w:rsidRPr="000C4EE1">
        <w:rPr>
          <w:rStyle w:val="StyleStyleBold12pt"/>
        </w:rPr>
        <w:t>EPA 13</w:t>
      </w:r>
      <w:r w:rsidRPr="000C4EE1">
        <w:t xml:space="preserve"> (Environmental Protection Agency 9/9/13) “Agriculture and Food Supply” http://www.epa.gov/climatechange/impacts-adaptation/agriculture.html</w:t>
      </w:r>
    </w:p>
    <w:p w14:paraId="2834AF21" w14:textId="77777777" w:rsidR="00EF0848" w:rsidRPr="000C4EE1" w:rsidRDefault="00EF0848" w:rsidP="00EF0848">
      <w:pPr>
        <w:rPr>
          <w:sz w:val="16"/>
        </w:rPr>
      </w:pPr>
      <w:r w:rsidRPr="000C4EE1">
        <w:rPr>
          <w:sz w:val="16"/>
        </w:rPr>
        <w:t xml:space="preserve">American fisheries catch or harvest five million metric tons of fish and shellfish each year. [2] These fisheries contribute more than $1.4 billion to the economy annually (as of 2007). [5] Many fisheries already face multiple stresses, including overfishing and water pollution. Climate change may worsen these stresses. In particular, </w:t>
      </w:r>
      <w:r w:rsidRPr="000C4EE1">
        <w:rPr>
          <w:rStyle w:val="StyleBoldUnderline"/>
        </w:rPr>
        <w:t>temperature changes could lead to significant impacts</w:t>
      </w:r>
      <w:proofErr w:type="gramStart"/>
      <w:r w:rsidRPr="000C4EE1">
        <w:rPr>
          <w:sz w:val="16"/>
        </w:rPr>
        <w:t>.</w:t>
      </w:r>
      <w:r w:rsidRPr="000C4EE1">
        <w:rPr>
          <w:sz w:val="12"/>
        </w:rPr>
        <w:t>¶</w:t>
      </w:r>
      <w:proofErr w:type="gramEnd"/>
      <w:r w:rsidRPr="000C4EE1">
        <w:rPr>
          <w:sz w:val="16"/>
        </w:rPr>
        <w:t xml:space="preserve"> Bar graph that shows the geographic distribution shift of marine species. On average, families of species shifted approximately 20 miles northward. Only a portion of the species shifted southward, with the largest shift approximately 50 miles southward. The majority of species shifted northward, with the largest shift almost 150 miles northward. The graph also points to </w:t>
      </w:r>
      <w:proofErr w:type="spellStart"/>
      <w:r w:rsidRPr="000C4EE1">
        <w:rPr>
          <w:sz w:val="16"/>
        </w:rPr>
        <w:t>pollock</w:t>
      </w:r>
      <w:proofErr w:type="spellEnd"/>
      <w:r w:rsidRPr="000C4EE1">
        <w:rPr>
          <w:sz w:val="16"/>
        </w:rPr>
        <w:t>, halibut, rock sole, and snow crab as examples of species that have shifted between approximately 30 and 50 miles northward. View enlarged image</w:t>
      </w:r>
      <w:r w:rsidRPr="000C4EE1">
        <w:rPr>
          <w:sz w:val="12"/>
        </w:rPr>
        <w:t>¶</w:t>
      </w:r>
      <w:r w:rsidRPr="000C4EE1">
        <w:rPr>
          <w:sz w:val="16"/>
        </w:rPr>
        <w:t xml:space="preserve"> The ranges of marine species have shifted northward as waters have warmed</w:t>
      </w:r>
      <w:proofErr w:type="gramStart"/>
      <w:r w:rsidRPr="000C4EE1">
        <w:rPr>
          <w:sz w:val="16"/>
        </w:rPr>
        <w:t>.</w:t>
      </w:r>
      <w:r w:rsidRPr="000C4EE1">
        <w:rPr>
          <w:sz w:val="12"/>
        </w:rPr>
        <w:t>¶</w:t>
      </w:r>
      <w:proofErr w:type="gramEnd"/>
      <w:r w:rsidRPr="000C4EE1">
        <w:rPr>
          <w:sz w:val="16"/>
        </w:rPr>
        <w:t xml:space="preserve"> Source: USGCRP (2009)</w:t>
      </w:r>
      <w:r w:rsidRPr="000C4EE1">
        <w:rPr>
          <w:sz w:val="12"/>
        </w:rPr>
        <w:t>¶</w:t>
      </w:r>
      <w:r w:rsidRPr="000C4EE1">
        <w:rPr>
          <w:sz w:val="16"/>
        </w:rPr>
        <w:t xml:space="preserve"> The ranges of many fish and shellfish species may change. </w:t>
      </w:r>
      <w:r w:rsidRPr="000C4EE1">
        <w:rPr>
          <w:rStyle w:val="StyleBoldUnderline"/>
        </w:rPr>
        <w:t>Many marine species have certain temperature ranges at which they can survive</w:t>
      </w:r>
      <w:r w:rsidRPr="000C4EE1">
        <w:rPr>
          <w:sz w:val="16"/>
        </w:rPr>
        <w:t xml:space="preserve">. For example, cod in the North Atlantic require water temperatures below 54°F. </w:t>
      </w:r>
      <w:r w:rsidRPr="000C4EE1">
        <w:rPr>
          <w:rStyle w:val="StyleBoldUnderline"/>
        </w:rPr>
        <w:t>Even sea-bottom temperatures above 47°F can reduce their ability to reproduce and for young cod to survive. In this century, temperatures in the region will likely exceed both thresholds</w:t>
      </w:r>
      <w:r w:rsidRPr="000C4EE1">
        <w:rPr>
          <w:sz w:val="16"/>
        </w:rPr>
        <w:t>. [1]</w:t>
      </w:r>
      <w:r w:rsidRPr="000C4EE1">
        <w:rPr>
          <w:sz w:val="12"/>
        </w:rPr>
        <w:t>¶</w:t>
      </w:r>
      <w:r w:rsidRPr="000C4EE1">
        <w:rPr>
          <w:sz w:val="16"/>
        </w:rPr>
        <w:t xml:space="preserve"> </w:t>
      </w:r>
      <w:proofErr w:type="gramStart"/>
      <w:r w:rsidRPr="000C4EE1">
        <w:rPr>
          <w:sz w:val="16"/>
        </w:rPr>
        <w:t>Many</w:t>
      </w:r>
      <w:proofErr w:type="gramEnd"/>
      <w:r w:rsidRPr="000C4EE1">
        <w:rPr>
          <w:sz w:val="16"/>
        </w:rPr>
        <w:t xml:space="preserve"> aquatic species can find colder areas of streams and lakes or move northward along the coast or in the ocean. However, moving into new areas may put these species into competition with other species over food and other resources, as explained on the Ecosystems Impacts page</w:t>
      </w:r>
      <w:proofErr w:type="gramStart"/>
      <w:r w:rsidRPr="000C4EE1">
        <w:rPr>
          <w:sz w:val="16"/>
        </w:rPr>
        <w:t>.</w:t>
      </w:r>
      <w:r w:rsidRPr="000C4EE1">
        <w:rPr>
          <w:sz w:val="12"/>
        </w:rPr>
        <w:t>¶</w:t>
      </w:r>
      <w:proofErr w:type="gramEnd"/>
      <w:r w:rsidRPr="000C4EE1">
        <w:rPr>
          <w:sz w:val="16"/>
        </w:rPr>
        <w:t xml:space="preserve"> </w:t>
      </w:r>
      <w:r w:rsidRPr="000C4EE1">
        <w:rPr>
          <w:rStyle w:val="StyleBoldUnderline"/>
        </w:rPr>
        <w:t>Some diseases that affect aquatic life may become more prevalent in warm water. For example, in southern New England, lobster catches have declined dramatically. A temperature-sensitive bacterial shell disease likely caused the large die-off events that led to the decline</w:t>
      </w:r>
      <w:r w:rsidRPr="000C4EE1">
        <w:rPr>
          <w:sz w:val="16"/>
        </w:rPr>
        <w:t>. [1]</w:t>
      </w:r>
      <w:r w:rsidRPr="000C4EE1">
        <w:rPr>
          <w:sz w:val="12"/>
        </w:rPr>
        <w:t>¶</w:t>
      </w:r>
      <w:r w:rsidRPr="000C4EE1">
        <w:rPr>
          <w:sz w:val="16"/>
        </w:rPr>
        <w:t xml:space="preserve"> </w:t>
      </w:r>
      <w:r w:rsidRPr="000C4EE1">
        <w:rPr>
          <w:rStyle w:val="StyleBoldUnderline"/>
        </w:rPr>
        <w:t xml:space="preserve">Changes in temperature and seasons could affect the timing of reproduction and migration. </w:t>
      </w:r>
      <w:proofErr w:type="gramStart"/>
      <w:r w:rsidRPr="000C4EE1">
        <w:rPr>
          <w:rStyle w:val="StyleBoldUnderline"/>
        </w:rPr>
        <w:t>Many steps within an aquatic animal's lifecycle are controlled by temperature and the changing of the seasons</w:t>
      </w:r>
      <w:proofErr w:type="gramEnd"/>
      <w:r w:rsidRPr="000C4EE1">
        <w:rPr>
          <w:rStyle w:val="StyleBoldUnderline"/>
        </w:rPr>
        <w:t>. For example, in the Northwest warmer water temperatures may affect the lifecycle of salmon and increase the likelihood of disease</w:t>
      </w:r>
      <w:r w:rsidRPr="000C4EE1">
        <w:rPr>
          <w:sz w:val="16"/>
        </w:rPr>
        <w:t>. Combined with other climate impacts, these effects are projected to lead to large declines in salmon populations. [6] [7] [8]</w:t>
      </w:r>
      <w:r w:rsidRPr="000C4EE1">
        <w:rPr>
          <w:sz w:val="12"/>
        </w:rPr>
        <w:t>¶</w:t>
      </w:r>
      <w:r w:rsidRPr="000C4EE1">
        <w:rPr>
          <w:sz w:val="16"/>
        </w:rPr>
        <w:t xml:space="preserve"> In addition to warming</w:t>
      </w:r>
      <w:r w:rsidRPr="000C4EE1">
        <w:rPr>
          <w:rStyle w:val="StyleBoldUnderline"/>
        </w:rPr>
        <w:t>, the world's oceans are gradually becoming more acidic due to increases in atmospheric carbon dioxide (CO2). Increasing acidity could harm shellfish by weakening their shells, which are created from calcium and are vulnerable to increasing acidity. [1] Acidification may also threaten the structures of sensitive ecosystems upon which some fish and shellfish rely</w:t>
      </w:r>
      <w:r w:rsidRPr="000C4EE1">
        <w:rPr>
          <w:sz w:val="16"/>
        </w:rPr>
        <w:t>. [3]</w:t>
      </w:r>
    </w:p>
    <w:p w14:paraId="6A3EF024" w14:textId="77777777" w:rsidR="00EF0848" w:rsidRPr="000C4EE1" w:rsidRDefault="00EF0848" w:rsidP="00EF0848"/>
    <w:p w14:paraId="6934DCF3" w14:textId="0923599A" w:rsidR="00476E52" w:rsidRPr="000C4EE1" w:rsidRDefault="00476E52" w:rsidP="00F66350">
      <w:pPr>
        <w:pStyle w:val="Heading3"/>
      </w:pPr>
      <w:r w:rsidRPr="000C4EE1">
        <w:t>Warming Bad – Agriculture</w:t>
      </w:r>
    </w:p>
    <w:p w14:paraId="25747BE5" w14:textId="77777777" w:rsidR="00476E52" w:rsidRPr="000C4EE1" w:rsidRDefault="00476E52" w:rsidP="00476E52"/>
    <w:p w14:paraId="3E663485" w14:textId="77777777" w:rsidR="00476E52" w:rsidRPr="000C4EE1" w:rsidRDefault="00476E52" w:rsidP="00476E52">
      <w:pPr>
        <w:keepNext/>
        <w:keepLines/>
        <w:spacing w:before="200"/>
        <w:ind w:firstLine="720"/>
        <w:outlineLvl w:val="3"/>
        <w:rPr>
          <w:rFonts w:eastAsia="ＭＳ ゴシック" w:cs="Times New Roman"/>
          <w:b/>
          <w:iCs/>
          <w:sz w:val="26"/>
          <w:szCs w:val="26"/>
        </w:rPr>
      </w:pPr>
      <w:r w:rsidRPr="000C4EE1">
        <w:rPr>
          <w:rFonts w:eastAsia="ＭＳ ゴシック" w:cs="Times New Roman"/>
          <w:b/>
          <w:iCs/>
          <w:sz w:val="26"/>
          <w:szCs w:val="26"/>
        </w:rPr>
        <w:t xml:space="preserve">Crop yield decline because of warming (the </w:t>
      </w:r>
      <w:proofErr w:type="spellStart"/>
      <w:r w:rsidRPr="000C4EE1">
        <w:rPr>
          <w:rFonts w:eastAsia="ＭＳ ゴシック" w:cs="Times New Roman"/>
          <w:b/>
          <w:iCs/>
          <w:sz w:val="26"/>
          <w:szCs w:val="26"/>
        </w:rPr>
        <w:t>Neg</w:t>
      </w:r>
      <w:proofErr w:type="spellEnd"/>
      <w:r w:rsidRPr="000C4EE1">
        <w:rPr>
          <w:rFonts w:eastAsia="ＭＳ ゴシック" w:cs="Times New Roman"/>
          <w:b/>
          <w:iCs/>
          <w:sz w:val="26"/>
          <w:szCs w:val="26"/>
        </w:rPr>
        <w:t xml:space="preserve"> is wrong)</w:t>
      </w:r>
    </w:p>
    <w:p w14:paraId="71F9A569" w14:textId="77777777" w:rsidR="00476E52" w:rsidRPr="000C4EE1" w:rsidRDefault="00476E52" w:rsidP="00476E52">
      <w:pPr>
        <w:rPr>
          <w:rFonts w:eastAsia="Calibri"/>
          <w:bCs/>
          <w:sz w:val="18"/>
        </w:rPr>
      </w:pPr>
    </w:p>
    <w:p w14:paraId="114B97D8" w14:textId="77777777" w:rsidR="00476E52" w:rsidRPr="000C4EE1" w:rsidRDefault="00476E52" w:rsidP="00476E52">
      <w:pPr>
        <w:rPr>
          <w:rFonts w:eastAsia="Calibri"/>
          <w:bCs/>
          <w:sz w:val="18"/>
        </w:rPr>
      </w:pPr>
      <w:r w:rsidRPr="000C4EE1">
        <w:rPr>
          <w:rFonts w:eastAsia="Calibri"/>
          <w:bCs/>
          <w:sz w:val="18"/>
        </w:rPr>
        <w:t xml:space="preserve">Wolfram </w:t>
      </w:r>
      <w:proofErr w:type="spellStart"/>
      <w:r w:rsidRPr="000C4EE1">
        <w:rPr>
          <w:rFonts w:eastAsia="Calibri"/>
          <w:b/>
          <w:bCs/>
        </w:rPr>
        <w:t>Schlenkera</w:t>
      </w:r>
      <w:proofErr w:type="spellEnd"/>
      <w:r w:rsidRPr="000C4EE1">
        <w:rPr>
          <w:rFonts w:eastAsia="Calibri"/>
          <w:bCs/>
          <w:sz w:val="18"/>
        </w:rPr>
        <w:t xml:space="preserve"> Department of Economics and School of International and Public Affairs, Columbia University, New York, NY 10027; </w:t>
      </w:r>
      <w:r w:rsidRPr="000C4EE1">
        <w:rPr>
          <w:rFonts w:eastAsia="Calibri"/>
          <w:b/>
          <w:bCs/>
        </w:rPr>
        <w:t xml:space="preserve">and </w:t>
      </w:r>
      <w:r w:rsidRPr="000C4EE1">
        <w:rPr>
          <w:rFonts w:eastAsia="Calibri"/>
          <w:bCs/>
          <w:sz w:val="18"/>
        </w:rPr>
        <w:t xml:space="preserve">Michael J. </w:t>
      </w:r>
      <w:r w:rsidRPr="000C4EE1">
        <w:rPr>
          <w:rFonts w:eastAsia="Calibri"/>
          <w:b/>
          <w:bCs/>
        </w:rPr>
        <w:t>Roberts</w:t>
      </w:r>
      <w:r w:rsidRPr="000C4EE1">
        <w:rPr>
          <w:rFonts w:eastAsia="Calibri"/>
          <w:bCs/>
          <w:sz w:val="18"/>
        </w:rPr>
        <w:t xml:space="preserve"> Department of Agricultural and Resource Economics, North Carolina State University, Raleigh, NC 27695 </w:t>
      </w:r>
      <w:r w:rsidRPr="000C4EE1">
        <w:rPr>
          <w:rFonts w:ascii="Arial" w:eastAsia="Calibri" w:hAnsi="Arial" w:cs="Arial"/>
          <w:color w:val="403838"/>
          <w:sz w:val="17"/>
          <w:szCs w:val="17"/>
          <w:lang w:val="en"/>
        </w:rPr>
        <w:t>Communicated by V. Kerry Smith, Arizona State University, Tempe, AZ, July 1, 20</w:t>
      </w:r>
      <w:r w:rsidRPr="000C4EE1">
        <w:rPr>
          <w:rFonts w:ascii="Arial" w:eastAsia="Calibri" w:hAnsi="Arial" w:cs="Arial"/>
          <w:b/>
          <w:color w:val="403838"/>
          <w:szCs w:val="17"/>
          <w:lang w:val="en"/>
        </w:rPr>
        <w:t xml:space="preserve">09 </w:t>
      </w:r>
      <w:r w:rsidRPr="000C4EE1">
        <w:rPr>
          <w:rFonts w:ascii="Arial" w:eastAsia="Calibri" w:hAnsi="Arial" w:cs="Arial"/>
          <w:color w:val="403838"/>
          <w:sz w:val="17"/>
          <w:szCs w:val="17"/>
          <w:lang w:val="en"/>
        </w:rPr>
        <w:t>(received for review October 13, 2008)</w:t>
      </w:r>
      <w:r w:rsidRPr="000C4EE1">
        <w:rPr>
          <w:rFonts w:eastAsia="Calibri"/>
        </w:rPr>
        <w:t xml:space="preserve"> </w:t>
      </w:r>
      <w:r w:rsidRPr="000C4EE1">
        <w:rPr>
          <w:rFonts w:ascii="Arial" w:eastAsia="Calibri" w:hAnsi="Arial" w:cs="Arial"/>
          <w:color w:val="403838"/>
          <w:sz w:val="17"/>
          <w:szCs w:val="17"/>
          <w:lang w:val="en"/>
        </w:rPr>
        <w:t>http://www.pnas.org/content/106/37/15594.full</w:t>
      </w:r>
      <w:proofErr w:type="gramStart"/>
      <w:r w:rsidRPr="000C4EE1">
        <w:rPr>
          <w:rFonts w:ascii="Arial" w:eastAsia="Calibri" w:hAnsi="Arial" w:cs="Arial"/>
          <w:color w:val="403838"/>
          <w:sz w:val="17"/>
          <w:szCs w:val="17"/>
          <w:lang w:val="en"/>
        </w:rPr>
        <w:t>?tab</w:t>
      </w:r>
      <w:proofErr w:type="gramEnd"/>
      <w:r w:rsidRPr="000C4EE1">
        <w:rPr>
          <w:rFonts w:ascii="Arial" w:eastAsia="Calibri" w:hAnsi="Arial" w:cs="Arial"/>
          <w:color w:val="403838"/>
          <w:sz w:val="17"/>
          <w:szCs w:val="17"/>
          <w:lang w:val="en"/>
        </w:rPr>
        <w:t>=author-info</w:t>
      </w:r>
    </w:p>
    <w:p w14:paraId="1C0D061F" w14:textId="77777777" w:rsidR="00476E52" w:rsidRPr="000C4EE1" w:rsidRDefault="00476E52" w:rsidP="00476E52">
      <w:pPr>
        <w:ind w:firstLine="720"/>
        <w:rPr>
          <w:rFonts w:eastAsia="Calibri"/>
          <w:bCs/>
          <w:u w:val="single"/>
        </w:rPr>
      </w:pPr>
      <w:r w:rsidRPr="000C4EE1">
        <w:rPr>
          <w:rFonts w:eastAsia="Calibri"/>
          <w:bCs/>
          <w:u w:val="single"/>
        </w:rPr>
        <w:t xml:space="preserve">The United States produces 41% of the world's corn and 38% of the world's soybeans. These crops comprise two of the four largest sources of caloric energy produced and are thus critical for world food supply. </w:t>
      </w:r>
      <w:r w:rsidRPr="000C4EE1">
        <w:rPr>
          <w:rFonts w:eastAsia="Calibri"/>
          <w:bCs/>
          <w:sz w:val="16"/>
        </w:rPr>
        <w:t xml:space="preserve">We pair a panel of county-level yields for these two crops, plus cotton (a warmer- weather crop), with a new fine-scale weather dataset that incorporates the whole distribution of temperatures within each day and across all days in the growing season. </w:t>
      </w:r>
      <w:r w:rsidRPr="000C4EE1">
        <w:rPr>
          <w:rFonts w:eastAsia="Calibri"/>
          <w:bCs/>
          <w:u w:val="single"/>
        </w:rPr>
        <w:t>We find that yields increase with temperature up to 29° C for corn, 30° C for soybeans, and 32° C for cotton but that temperatures above these thresholds are very harmful.</w:t>
      </w:r>
      <w:r w:rsidRPr="000C4EE1">
        <w:rPr>
          <w:rFonts w:eastAsia="Calibri"/>
          <w:bCs/>
          <w:sz w:val="16"/>
        </w:rPr>
        <w:t xml:space="preserve"> </w:t>
      </w:r>
      <w:r w:rsidRPr="000C4EE1">
        <w:rPr>
          <w:rFonts w:eastAsia="Calibri"/>
          <w:bCs/>
          <w:u w:val="single"/>
        </w:rPr>
        <w:t>The slope of the decline above the optimum is significantly steeper than the incline below it.</w:t>
      </w:r>
      <w:r w:rsidRPr="000C4EE1">
        <w:rPr>
          <w:rFonts w:eastAsia="Calibri"/>
          <w:bCs/>
          <w:sz w:val="16"/>
        </w:rPr>
        <w:t xml:space="preserve">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w:t>
      </w:r>
      <w:r w:rsidRPr="000C4EE1">
        <w:rPr>
          <w:rFonts w:eastAsia="Calibri"/>
          <w:bCs/>
          <w:u w:val="single"/>
        </w:rPr>
        <w:t xml:space="preserve">Holding current growing regions fixed, area-weighted average yields are predicted to decrease by 30–46% before the end of the century under the slowest (B1) warming scenario and decrease by 63–82% under the most rapid warming scenario (A1FI) under the Hadley III model. </w:t>
      </w:r>
    </w:p>
    <w:p w14:paraId="3AB0A622" w14:textId="77777777" w:rsidR="00476E52" w:rsidRPr="000C4EE1" w:rsidRDefault="00476E52" w:rsidP="00476E52">
      <w:pPr>
        <w:rPr>
          <w:rFonts w:eastAsia="Calibri"/>
          <w:b/>
          <w:bCs/>
          <w:sz w:val="24"/>
        </w:rPr>
      </w:pPr>
    </w:p>
    <w:p w14:paraId="164A620E" w14:textId="77777777" w:rsidR="00EF0848" w:rsidRPr="000C4EE1" w:rsidRDefault="00EF0848" w:rsidP="00EF0848">
      <w:pPr>
        <w:pStyle w:val="Heading4"/>
        <w:rPr>
          <w:rStyle w:val="StyleStyleBold12pt"/>
          <w:b/>
        </w:rPr>
      </w:pPr>
      <w:r w:rsidRPr="000C4EE1">
        <w:rPr>
          <w:rStyle w:val="StyleStyleBold12pt"/>
          <w:b/>
        </w:rPr>
        <w:t xml:space="preserve">CO2 only increases yields of weeds—grains die </w:t>
      </w:r>
    </w:p>
    <w:p w14:paraId="3EA07C4B" w14:textId="77777777" w:rsidR="00EF0848" w:rsidRPr="000C4EE1" w:rsidRDefault="00EF0848" w:rsidP="00EF0848">
      <w:r w:rsidRPr="000C4EE1">
        <w:rPr>
          <w:rStyle w:val="StyleStyleBold12pt"/>
        </w:rPr>
        <w:t>EPA 13</w:t>
      </w:r>
      <w:r w:rsidRPr="000C4EE1">
        <w:t xml:space="preserve"> (Environmental Protection Agency 9/9/13) “Agriculture and Food Supply” </w:t>
      </w:r>
      <w:hyperlink r:id="rId24" w:history="1">
        <w:r w:rsidRPr="000C4EE1">
          <w:rPr>
            <w:rStyle w:val="Hyperlink"/>
          </w:rPr>
          <w:t>http://www.epa.gov/climatechange/impacts-adaptation/agriculture.html</w:t>
        </w:r>
      </w:hyperlink>
      <w:r w:rsidRPr="000C4EE1">
        <w:t xml:space="preserve"> PS</w:t>
      </w:r>
    </w:p>
    <w:p w14:paraId="2DCD0E7B" w14:textId="77777777" w:rsidR="00EF0848" w:rsidRPr="000C4EE1" w:rsidRDefault="00EF0848" w:rsidP="00EF0848">
      <w:pPr>
        <w:rPr>
          <w:sz w:val="16"/>
        </w:rPr>
      </w:pPr>
      <w:r w:rsidRPr="000C4EE1">
        <w:rPr>
          <w:sz w:val="16"/>
        </w:rPr>
        <w:t xml:space="preserve">Crops grown in the United States are critical for the food supply here and around the world. U.S. exports supply more than 30% of all wheat, corn, and rice on the global market. [2] </w:t>
      </w:r>
      <w:r w:rsidRPr="000C4EE1">
        <w:rPr>
          <w:rStyle w:val="StyleBoldUnderline"/>
        </w:rPr>
        <w:t>Changes in temperature, amount of carbon dioxide (CO2), and the frequency and intensity of extreme weather could have significant impacts on crop yields</w:t>
      </w:r>
      <w:proofErr w:type="gramStart"/>
      <w:r w:rsidRPr="000C4EE1">
        <w:rPr>
          <w:sz w:val="16"/>
        </w:rPr>
        <w:t>.</w:t>
      </w:r>
      <w:r w:rsidRPr="000C4EE1">
        <w:rPr>
          <w:sz w:val="12"/>
        </w:rPr>
        <w:t>¶</w:t>
      </w:r>
      <w:proofErr w:type="gramEnd"/>
      <w:r w:rsidRPr="000C4EE1">
        <w:rPr>
          <w:sz w:val="16"/>
        </w:rPr>
        <w:t xml:space="preserve"> </w:t>
      </w:r>
      <w:r w:rsidRPr="000C4EE1">
        <w:rPr>
          <w:rStyle w:val="StyleBoldUnderline"/>
        </w:rPr>
        <w:t>Warmer temperatures may make many crops grow more quickly, but warmer temperatures could also reduce yields</w:t>
      </w:r>
      <w:r w:rsidRPr="000C4EE1">
        <w:rPr>
          <w:sz w:val="16"/>
        </w:rPr>
        <w:t xml:space="preserve">. </w:t>
      </w:r>
      <w:r w:rsidRPr="000C4EE1">
        <w:rPr>
          <w:rStyle w:val="StyleBoldUnderline"/>
        </w:rPr>
        <w:t>Crops tend to grow faster in warmer conditions. However, for some crops (such as grains), faster growth reduces the amount of time that seeds have to grow and mature</w:t>
      </w:r>
      <w:r w:rsidRPr="000C4EE1">
        <w:rPr>
          <w:sz w:val="16"/>
        </w:rPr>
        <w:t xml:space="preserve">. [1] </w:t>
      </w:r>
      <w:r w:rsidRPr="000C4EE1">
        <w:rPr>
          <w:rStyle w:val="StyleBoldUnderline"/>
        </w:rPr>
        <w:t>This can reduce yields</w:t>
      </w:r>
      <w:r w:rsidRPr="000C4EE1">
        <w:rPr>
          <w:sz w:val="16"/>
        </w:rPr>
        <w:t xml:space="preserve"> (i.e., the amount of crop produced from a given amount of land)</w:t>
      </w:r>
      <w:proofErr w:type="gramStart"/>
      <w:r w:rsidRPr="000C4EE1">
        <w:rPr>
          <w:sz w:val="16"/>
        </w:rPr>
        <w:t>.</w:t>
      </w:r>
      <w:r w:rsidRPr="000C4EE1">
        <w:rPr>
          <w:sz w:val="12"/>
        </w:rPr>
        <w:t>¶</w:t>
      </w:r>
      <w:proofErr w:type="gramEnd"/>
      <w:r w:rsidRPr="000C4EE1">
        <w:rPr>
          <w:sz w:val="16"/>
        </w:rPr>
        <w:t xml:space="preserve"> For any particular crop, the effect of increased temperature will depend on the crop's optimal temperature for growth and reproduction. [1] In some areas, warming may benefit the types of crops that are typically planted there. However</w:t>
      </w:r>
      <w:r w:rsidRPr="000C4EE1">
        <w:rPr>
          <w:rStyle w:val="StyleBoldUnderline"/>
        </w:rPr>
        <w:t>, if warming exceeds a crop's optimum temperature, yields can decline</w:t>
      </w:r>
      <w:proofErr w:type="gramStart"/>
      <w:r w:rsidRPr="000C4EE1">
        <w:rPr>
          <w:rStyle w:val="StyleBoldUnderline"/>
        </w:rPr>
        <w:t>.</w:t>
      </w:r>
      <w:r w:rsidRPr="000C4EE1">
        <w:rPr>
          <w:sz w:val="12"/>
        </w:rPr>
        <w:t>¶</w:t>
      </w:r>
      <w:proofErr w:type="gramEnd"/>
      <w:r w:rsidRPr="000C4EE1">
        <w:rPr>
          <w:sz w:val="16"/>
        </w:rPr>
        <w:t xml:space="preserve"> Higher CO2 levels can increase yields. The yields for some crops, like wheat and soybeans, could increase by 30% or more under a doubling of CO2 concentrations. The yields for other crops, such as corn, exhibit a much smaller response (less than 10% increase). [3</w:t>
      </w:r>
      <w:r w:rsidRPr="000C4EE1">
        <w:rPr>
          <w:rStyle w:val="StyleBoldUnderline"/>
        </w:rPr>
        <w:t>] However, some factors may counteract these potential increases in yield. For example, if temperature exceeds a crop's optimal level or if sufficient water and nutrients are not available, yield increases may be reduced or reversed</w:t>
      </w:r>
      <w:proofErr w:type="gramStart"/>
      <w:r w:rsidRPr="000C4EE1">
        <w:rPr>
          <w:sz w:val="16"/>
        </w:rPr>
        <w:t>.</w:t>
      </w:r>
      <w:r w:rsidRPr="000C4EE1">
        <w:rPr>
          <w:sz w:val="12"/>
        </w:rPr>
        <w:t>¶</w:t>
      </w:r>
      <w:proofErr w:type="gramEnd"/>
      <w:r w:rsidRPr="000C4EE1">
        <w:rPr>
          <w:sz w:val="16"/>
        </w:rPr>
        <w:t xml:space="preserve"> </w:t>
      </w:r>
      <w:r w:rsidRPr="000C4EE1">
        <w:rPr>
          <w:rStyle w:val="StyleBoldUnderline"/>
        </w:rPr>
        <w:t>More extreme temperature and precipitation can prevent crops from growing. Extreme events, especially floods and droughts, can harm crops and reduce yields</w:t>
      </w:r>
      <w:r w:rsidRPr="000C4EE1">
        <w:rPr>
          <w:sz w:val="16"/>
        </w:rPr>
        <w:t>. For example, in 2008, the Mississippi River flooded just before the harvest period for many crops, causing an estimated loss of $8 billion for farmers. [1]</w:t>
      </w:r>
      <w:r w:rsidRPr="000C4EE1">
        <w:rPr>
          <w:sz w:val="12"/>
        </w:rPr>
        <w:t>¶</w:t>
      </w:r>
      <w:r w:rsidRPr="000C4EE1">
        <w:rPr>
          <w:sz w:val="16"/>
        </w:rPr>
        <w:t xml:space="preserve"> </w:t>
      </w:r>
      <w:r w:rsidRPr="000C4EE1">
        <w:rPr>
          <w:rStyle w:val="StyleBoldUnderline"/>
        </w:rPr>
        <w:t>Dealing with drought could become a challenge in areas where summer temperatures are projected to increase and precipitation is projected to decrease. As water supplies are reduced, it may be more difficult to meet water demands</w:t>
      </w:r>
      <w:proofErr w:type="gramStart"/>
      <w:r w:rsidRPr="000C4EE1">
        <w:rPr>
          <w:rStyle w:val="StyleBoldUnderline"/>
        </w:rPr>
        <w:t>.</w:t>
      </w:r>
      <w:r w:rsidRPr="000C4EE1">
        <w:rPr>
          <w:rStyle w:val="StyleBoldUnderline"/>
          <w:sz w:val="12"/>
        </w:rPr>
        <w:t>¶</w:t>
      </w:r>
      <w:proofErr w:type="gramEnd"/>
      <w:r w:rsidRPr="000C4EE1">
        <w:rPr>
          <w:rStyle w:val="StyleBoldUnderline"/>
        </w:rPr>
        <w:t xml:space="preserve"> Many weeds, pests and fungi thrive under warmer temperatures, wetter climates, and increased CO2 levels</w:t>
      </w:r>
      <w:r w:rsidRPr="000C4EE1">
        <w:rPr>
          <w:sz w:val="16"/>
        </w:rPr>
        <w:t xml:space="preserve">. Currently, farmers spend more than $11 billion per year to fight weeds in the United States. [1] </w:t>
      </w:r>
      <w:r w:rsidRPr="000C4EE1">
        <w:rPr>
          <w:rStyle w:val="StyleBoldUnderline"/>
        </w:rPr>
        <w:t>The ranges of weeds and pests are likely to expand northward. This would cause new problems for farmers' crops previously unexposed to these species</w:t>
      </w:r>
      <w:r w:rsidRPr="000C4EE1">
        <w:rPr>
          <w:sz w:val="16"/>
        </w:rPr>
        <w:t xml:space="preserve">. Moreover, increased use of pesticides and fungicides may negatively affect human </w:t>
      </w:r>
    </w:p>
    <w:p w14:paraId="2EB1583B" w14:textId="77777777" w:rsidR="00EF0848" w:rsidRPr="000C4EE1" w:rsidRDefault="00EF0848" w:rsidP="00EF0848">
      <w:pPr>
        <w:rPr>
          <w:sz w:val="16"/>
        </w:rPr>
      </w:pPr>
    </w:p>
    <w:p w14:paraId="64929737" w14:textId="77777777" w:rsidR="00EF0848" w:rsidRPr="000C4EE1" w:rsidRDefault="00EF0848" w:rsidP="00EF0848">
      <w:pPr>
        <w:pStyle w:val="Heading4"/>
      </w:pPr>
      <w:r w:rsidRPr="000C4EE1">
        <w:t>Warming hurts livestock</w:t>
      </w:r>
    </w:p>
    <w:p w14:paraId="66BFF344" w14:textId="77777777" w:rsidR="00EF0848" w:rsidRPr="000C4EE1" w:rsidRDefault="00EF0848" w:rsidP="00EF0848">
      <w:r w:rsidRPr="000C4EE1">
        <w:rPr>
          <w:rStyle w:val="StyleStyleBold12pt"/>
        </w:rPr>
        <w:t>EPA 13</w:t>
      </w:r>
      <w:r w:rsidRPr="000C4EE1">
        <w:t xml:space="preserve"> (Environmental Protection Agency 9/9/13) “Agriculture and Food Supply” http://www.epa.gov/climatechange/impacts-adaptation/agriculture.html</w:t>
      </w:r>
    </w:p>
    <w:p w14:paraId="6CE4732F" w14:textId="77777777" w:rsidR="00EF0848" w:rsidRPr="000C4EE1" w:rsidRDefault="00EF0848" w:rsidP="00EF0848">
      <w:pPr>
        <w:rPr>
          <w:rStyle w:val="StyleBoldUnderline"/>
        </w:rPr>
      </w:pPr>
      <w:r w:rsidRPr="000C4EE1">
        <w:t xml:space="preserve">Americans consume more than 37 million tons of meat annually. [2] The U.S. livestock industry produced $100 billion worth of goods in 2002. [4] </w:t>
      </w:r>
      <w:r w:rsidRPr="000C4EE1">
        <w:rPr>
          <w:rStyle w:val="StyleBoldUnderline"/>
        </w:rPr>
        <w:t>Changes in climate could affect animals both directly and indirectly</w:t>
      </w:r>
      <w:proofErr w:type="gramStart"/>
      <w:r w:rsidRPr="000C4EE1">
        <w:t>.</w:t>
      </w:r>
      <w:r w:rsidRPr="000C4EE1">
        <w:rPr>
          <w:sz w:val="12"/>
        </w:rPr>
        <w:t>¶</w:t>
      </w:r>
      <w:proofErr w:type="gramEnd"/>
      <w:r w:rsidRPr="000C4EE1">
        <w:rPr>
          <w:sz w:val="12"/>
        </w:rPr>
        <w:t xml:space="preserve"> </w:t>
      </w:r>
      <w:r w:rsidRPr="000C4EE1">
        <w:t xml:space="preserve">Heat waves, which are projected to increase under climate change, could directly threaten livestock. </w:t>
      </w:r>
      <w:r w:rsidRPr="000C4EE1">
        <w:rPr>
          <w:rStyle w:val="StyleBoldUnderline"/>
        </w:rPr>
        <w:t>A number of states have each reported losses of more than 5,000 animals from just one heat wave</w:t>
      </w:r>
      <w:r w:rsidRPr="000C4EE1">
        <w:t>. [1] Heat stress affects animals both directly and indirectly. Over time</w:t>
      </w:r>
      <w:r w:rsidRPr="000C4EE1">
        <w:rPr>
          <w:rStyle w:val="StyleBoldUnderline"/>
        </w:rPr>
        <w:t>, heat stress can increase vulnerability to disease, reduce fertility, and reduce milk production</w:t>
      </w:r>
      <w:proofErr w:type="gramStart"/>
      <w:r w:rsidRPr="000C4EE1">
        <w:t>.</w:t>
      </w:r>
      <w:r w:rsidRPr="000C4EE1">
        <w:rPr>
          <w:sz w:val="12"/>
        </w:rPr>
        <w:t>¶</w:t>
      </w:r>
      <w:proofErr w:type="gramEnd"/>
      <w:r w:rsidRPr="000C4EE1">
        <w:rPr>
          <w:sz w:val="12"/>
        </w:rPr>
        <w:t xml:space="preserve"> </w:t>
      </w:r>
      <w:r w:rsidRPr="000C4EE1">
        <w:rPr>
          <w:rStyle w:val="StyleBoldUnderline"/>
        </w:rPr>
        <w:t>Drought may threaten pasture and feed supplies.</w:t>
      </w:r>
      <w:r w:rsidRPr="000C4EE1">
        <w:t xml:space="preserve"> Drought reduces the amount of quality forage available to grazing livestock. Some areas could experience longer, more intense droughts, resulting from higher summer temperatures and reduced precipitation. For animals that rely on grain, changes in crop production due to drought could also become a problem</w:t>
      </w:r>
      <w:proofErr w:type="gramStart"/>
      <w:r w:rsidRPr="000C4EE1">
        <w:t>.</w:t>
      </w:r>
      <w:r w:rsidRPr="000C4EE1">
        <w:rPr>
          <w:sz w:val="12"/>
        </w:rPr>
        <w:t>¶</w:t>
      </w:r>
      <w:proofErr w:type="gramEnd"/>
      <w:r w:rsidRPr="000C4EE1">
        <w:rPr>
          <w:sz w:val="12"/>
        </w:rPr>
        <w:t xml:space="preserve"> </w:t>
      </w:r>
      <w:r w:rsidRPr="000C4EE1">
        <w:rPr>
          <w:rStyle w:val="StyleBoldUnderline"/>
        </w:rPr>
        <w:t xml:space="preserve">Climate change may increase the prevalence of parasites and diseases that affect </w:t>
      </w:r>
      <w:proofErr w:type="spellStart"/>
      <w:r w:rsidRPr="000C4EE1">
        <w:rPr>
          <w:rStyle w:val="StyleBoldUnderline"/>
        </w:rPr>
        <w:t>livestock.The</w:t>
      </w:r>
      <w:proofErr w:type="spellEnd"/>
      <w:r w:rsidRPr="000C4EE1">
        <w:rPr>
          <w:rStyle w:val="StyleBoldUnderline"/>
        </w:rPr>
        <w:t xml:space="preserve"> earlier onset of spring and warmer winters could allow some parasites and pathogens to survive more easily. In areas with increased rainfall, moisture-reliant pathogens could thrive.</w:t>
      </w:r>
      <w:r w:rsidRPr="000C4EE1">
        <w:t xml:space="preserve"> [3]</w:t>
      </w:r>
      <w:r w:rsidRPr="000C4EE1">
        <w:rPr>
          <w:sz w:val="12"/>
        </w:rPr>
        <w:t xml:space="preserve">¶ </w:t>
      </w:r>
      <w:r w:rsidRPr="000C4EE1">
        <w:t xml:space="preserve">Increases in carbon dioxide (CO2) may increase the productivity of pastures, but may also decrease their quality. Increases in atmospheric CO2 can increase the productivity of plants on which livestock feed. However, </w:t>
      </w:r>
      <w:r w:rsidRPr="000C4EE1">
        <w:rPr>
          <w:rStyle w:val="StyleBoldUnderline"/>
        </w:rPr>
        <w:t>studies indicate that the quality of some of the forage found in pasturelands decreases with higher CO2. As a result, cattle would need to eat more to get the same nutritional benefits.</w:t>
      </w:r>
    </w:p>
    <w:p w14:paraId="1323B91B" w14:textId="77777777" w:rsidR="00EF0848" w:rsidRPr="000C4EE1" w:rsidRDefault="00EF0848" w:rsidP="00EF0848">
      <w:pPr>
        <w:rPr>
          <w:rStyle w:val="StyleBoldUnderline"/>
        </w:rPr>
      </w:pPr>
    </w:p>
    <w:p w14:paraId="2C037AFC" w14:textId="77777777" w:rsidR="00FC27B8" w:rsidRPr="000C4EE1" w:rsidRDefault="00FC27B8" w:rsidP="00FC27B8">
      <w:pPr>
        <w:keepNext/>
        <w:keepLines/>
        <w:spacing w:before="200"/>
        <w:outlineLvl w:val="3"/>
        <w:rPr>
          <w:rFonts w:eastAsia="ＭＳ ゴシック" w:cs="Times New Roman"/>
          <w:b/>
          <w:iCs/>
        </w:rPr>
      </w:pPr>
      <w:r w:rsidRPr="000C4EE1">
        <w:rPr>
          <w:rFonts w:eastAsia="ＭＳ ゴシック" w:cs="Times New Roman"/>
          <w:b/>
          <w:iCs/>
        </w:rPr>
        <w:t>Human caused GHG emotions are responsible for drought conditions</w:t>
      </w:r>
    </w:p>
    <w:p w14:paraId="1C91E473" w14:textId="77777777" w:rsidR="00FC27B8" w:rsidRPr="000C4EE1" w:rsidRDefault="00FC27B8" w:rsidP="00FC27B8">
      <w:pPr>
        <w:ind w:firstLine="720"/>
        <w:rPr>
          <w:rFonts w:eastAsia="Calibri"/>
          <w:bCs/>
          <w:sz w:val="16"/>
        </w:rPr>
      </w:pPr>
      <w:r w:rsidRPr="000C4EE1">
        <w:rPr>
          <w:rFonts w:eastAsia="Calibri"/>
          <w:b/>
          <w:sz w:val="24"/>
          <w:lang w:val="en"/>
        </w:rPr>
        <w:t xml:space="preserve"> </w:t>
      </w:r>
      <w:r w:rsidRPr="000C4EE1">
        <w:rPr>
          <w:rFonts w:eastAsia="Calibri"/>
          <w:sz w:val="16"/>
          <w:lang w:val="en"/>
        </w:rPr>
        <w:t>Aiguo</w:t>
      </w:r>
      <w:r w:rsidRPr="000C4EE1">
        <w:rPr>
          <w:rFonts w:eastAsia="Calibri"/>
          <w:b/>
          <w:sz w:val="24"/>
          <w:lang w:val="en"/>
        </w:rPr>
        <w:t xml:space="preserve"> Dai </w:t>
      </w:r>
      <w:r w:rsidRPr="000C4EE1">
        <w:rPr>
          <w:rFonts w:eastAsia="Calibri"/>
          <w:sz w:val="16"/>
          <w:lang w:val="en"/>
        </w:rPr>
        <w:t>Ph.D. Atmospheric Science,  Columbia University, New York City</w:t>
      </w:r>
      <w:r w:rsidRPr="000C4EE1">
        <w:rPr>
          <w:rFonts w:eastAsia="Calibri"/>
          <w:b/>
          <w:sz w:val="16"/>
          <w:lang w:val="en"/>
        </w:rPr>
        <w:t xml:space="preserve"> </w:t>
      </w:r>
      <w:r w:rsidRPr="000C4EE1">
        <w:rPr>
          <w:rFonts w:eastAsia="Calibri"/>
          <w:sz w:val="16"/>
          <w:lang w:val="en"/>
        </w:rPr>
        <w:t>, A. (20</w:t>
      </w:r>
      <w:r w:rsidRPr="000C4EE1">
        <w:rPr>
          <w:rFonts w:eastAsia="Calibri"/>
          <w:b/>
          <w:sz w:val="24"/>
          <w:lang w:val="en"/>
        </w:rPr>
        <w:t>11</w:t>
      </w:r>
      <w:r w:rsidRPr="000C4EE1">
        <w:rPr>
          <w:rFonts w:eastAsia="Calibri"/>
          <w:sz w:val="16"/>
          <w:lang w:val="en"/>
        </w:rPr>
        <w:t>), Drought under global warming: a review. WIREs Clim Change, 2: 45–65. doi: 10.1002/wcc.81 http://onlinelibrary.wiley.com/doi/10.1002/wcc.81/full</w:t>
      </w:r>
    </w:p>
    <w:p w14:paraId="23F5CD85" w14:textId="77777777" w:rsidR="00FC27B8" w:rsidRPr="000C4EE1" w:rsidRDefault="00FC27B8" w:rsidP="00FC27B8">
      <w:pPr>
        <w:ind w:firstLine="720"/>
        <w:rPr>
          <w:rFonts w:eastAsia="Calibri"/>
          <w:bCs/>
        </w:rPr>
      </w:pPr>
    </w:p>
    <w:p w14:paraId="27DA3492" w14:textId="77777777" w:rsidR="00FC27B8" w:rsidRPr="000C4EE1" w:rsidRDefault="00FC27B8" w:rsidP="00FC27B8">
      <w:pPr>
        <w:ind w:firstLine="720"/>
        <w:rPr>
          <w:rFonts w:eastAsia="Calibri"/>
          <w:bCs/>
          <w:u w:val="single"/>
        </w:rPr>
      </w:pPr>
      <w:r w:rsidRPr="000C4EE1">
        <w:rPr>
          <w:rFonts w:eastAsia="Calibri"/>
          <w:bCs/>
          <w:u w:val="single"/>
        </w:rPr>
        <w:t>Since the middle 20th century, global aridity and drought areas have increased substantially, mainly due to widespread drying</w:t>
      </w:r>
      <w:r w:rsidRPr="000C4EE1">
        <w:rPr>
          <w:rFonts w:eastAsia="Calibri"/>
          <w:bCs/>
        </w:rPr>
        <w:t xml:space="preserve"> since the 1970s over Africa, southern Europe, East and South Asia, eastern Australia, and many parts of the northern mid-high latitudes. Although natural variations in ENSO, tropical Atlantic SSTs, and Asian monsoons have played a large role in the recent drying, </w:t>
      </w:r>
      <w:r w:rsidRPr="000C4EE1">
        <w:rPr>
          <w:rFonts w:eastAsia="Calibri"/>
          <w:bCs/>
          <w:u w:val="single"/>
        </w:rPr>
        <w:t>the rapid warming since the late 1970s has increased atmospheric demand for moisture and likely altered atmospheric circulation patterns</w:t>
      </w:r>
      <w:r w:rsidRPr="000C4EE1">
        <w:rPr>
          <w:rFonts w:eastAsia="Calibri"/>
          <w:bCs/>
        </w:rPr>
        <w:t xml:space="preserve"> (e.g., over Africa and East Asia), both </w:t>
      </w:r>
      <w:r w:rsidRPr="000C4EE1">
        <w:rPr>
          <w:rFonts w:eastAsia="Calibri"/>
          <w:bCs/>
          <w:u w:val="single"/>
        </w:rPr>
        <w:t>contributing to the recent drying over land. Since a large part of the recent warming is attributed to human-induced GHG increases</w:t>
      </w:r>
      <w:proofErr w:type="gramStart"/>
      <w:r w:rsidRPr="000C4EE1">
        <w:rPr>
          <w:rFonts w:eastAsia="Calibri"/>
          <w:bCs/>
          <w:u w:val="single"/>
        </w:rPr>
        <w:t>,90</w:t>
      </w:r>
      <w:proofErr w:type="gramEnd"/>
      <w:r w:rsidRPr="000C4EE1">
        <w:rPr>
          <w:rFonts w:eastAsia="Calibri"/>
          <w:bCs/>
          <w:u w:val="single"/>
        </w:rPr>
        <w:t xml:space="preserve"> it can be concluded that human activities have contributed significantly to the recent drying trend.</w:t>
      </w:r>
    </w:p>
    <w:p w14:paraId="32CA742F" w14:textId="77777777" w:rsidR="00FC27B8" w:rsidRPr="000C4EE1" w:rsidRDefault="00FC27B8" w:rsidP="00476E52">
      <w:pPr>
        <w:rPr>
          <w:rFonts w:eastAsia="Calibri"/>
          <w:b/>
          <w:bCs/>
          <w:sz w:val="24"/>
        </w:rPr>
      </w:pPr>
    </w:p>
    <w:p w14:paraId="5D8274E2" w14:textId="77777777" w:rsidR="00EF0848" w:rsidRPr="00EF0848" w:rsidRDefault="00EF0848" w:rsidP="00EF0848">
      <w:pPr>
        <w:keepNext/>
        <w:keepLines/>
        <w:spacing w:before="200"/>
        <w:outlineLvl w:val="3"/>
        <w:rPr>
          <w:rFonts w:eastAsia="ＭＳ ゴシック" w:cs="Times New Roman"/>
          <w:b/>
          <w:bCs/>
          <w:iCs/>
          <w:sz w:val="26"/>
        </w:rPr>
      </w:pPr>
      <w:r w:rsidRPr="00EF0848">
        <w:rPr>
          <w:rFonts w:eastAsia="ＭＳ ゴシック" w:cs="Times New Roman"/>
          <w:b/>
          <w:bCs/>
          <w:iCs/>
          <w:sz w:val="26"/>
        </w:rPr>
        <w:t>Warmer temperatures hurt crop yield</w:t>
      </w:r>
    </w:p>
    <w:p w14:paraId="70CAFD81" w14:textId="77777777" w:rsidR="00EF0848" w:rsidRPr="00EF0848" w:rsidRDefault="00EF0848" w:rsidP="00EF0848">
      <w:pPr>
        <w:rPr>
          <w:rFonts w:ascii="Lucida Sans Unicode" w:eastAsia="Calibri" w:hAnsi="Lucida Sans Unicode" w:cs="Lucida Sans Unicode"/>
          <w:color w:val="151515"/>
          <w:sz w:val="20"/>
          <w:szCs w:val="20"/>
          <w:shd w:val="clear" w:color="auto" w:fill="FFFFFF"/>
        </w:rPr>
      </w:pPr>
      <w:r w:rsidRPr="00EF0848">
        <w:rPr>
          <w:rFonts w:eastAsia="Calibri"/>
          <w:b/>
          <w:bCs/>
          <w:sz w:val="26"/>
        </w:rPr>
        <w:t>Field et al 2007</w:t>
      </w:r>
      <w:r w:rsidRPr="00EF0848">
        <w:rPr>
          <w:rFonts w:ascii="Lucida Sans Unicode" w:eastAsia="Calibri" w:hAnsi="Lucida Sans Unicode" w:cs="Lucida Sans Unicode"/>
          <w:sz w:val="20"/>
          <w:szCs w:val="20"/>
          <w:shd w:val="clear" w:color="auto" w:fill="FFFFFF"/>
        </w:rPr>
        <w:t xml:space="preserve"> (Field, C.B., L.D. </w:t>
      </w:r>
      <w:proofErr w:type="spellStart"/>
      <w:r w:rsidRPr="00EF0848">
        <w:rPr>
          <w:rFonts w:ascii="Lucida Sans Unicode" w:eastAsia="Calibri" w:hAnsi="Lucida Sans Unicode" w:cs="Lucida Sans Unicode"/>
          <w:sz w:val="20"/>
          <w:szCs w:val="20"/>
          <w:shd w:val="clear" w:color="auto" w:fill="FFFFFF"/>
        </w:rPr>
        <w:t>Mortsch</w:t>
      </w:r>
      <w:proofErr w:type="spellEnd"/>
      <w:r w:rsidRPr="00EF0848">
        <w:rPr>
          <w:rFonts w:ascii="Lucida Sans Unicode" w:eastAsia="Calibri" w:hAnsi="Lucida Sans Unicode" w:cs="Lucida Sans Unicode"/>
          <w:sz w:val="20"/>
          <w:szCs w:val="20"/>
          <w:shd w:val="clear" w:color="auto" w:fill="FFFFFF"/>
        </w:rPr>
        <w:t xml:space="preserve">, M. </w:t>
      </w:r>
      <w:proofErr w:type="spellStart"/>
      <w:r w:rsidRPr="00EF0848">
        <w:rPr>
          <w:rFonts w:ascii="Lucida Sans Unicode" w:eastAsia="Calibri" w:hAnsi="Lucida Sans Unicode" w:cs="Lucida Sans Unicode"/>
          <w:sz w:val="20"/>
          <w:szCs w:val="20"/>
          <w:shd w:val="clear" w:color="auto" w:fill="FFFFFF"/>
        </w:rPr>
        <w:t>Brklacich</w:t>
      </w:r>
      <w:proofErr w:type="spellEnd"/>
      <w:r w:rsidRPr="00EF0848">
        <w:rPr>
          <w:rFonts w:ascii="Lucida Sans Unicode" w:eastAsia="Calibri" w:hAnsi="Lucida Sans Unicode" w:cs="Lucida Sans Unicode"/>
          <w:sz w:val="20"/>
          <w:szCs w:val="20"/>
          <w:shd w:val="clear" w:color="auto" w:fill="FFFFFF"/>
        </w:rPr>
        <w:t xml:space="preserve">, D.L. Forbes, P. Kovacs, J.A. </w:t>
      </w:r>
      <w:proofErr w:type="spellStart"/>
      <w:r w:rsidRPr="00EF0848">
        <w:rPr>
          <w:rFonts w:ascii="Lucida Sans Unicode" w:eastAsia="Calibri" w:hAnsi="Lucida Sans Unicode" w:cs="Lucida Sans Unicode"/>
          <w:sz w:val="20"/>
          <w:szCs w:val="20"/>
          <w:shd w:val="clear" w:color="auto" w:fill="FFFFFF"/>
        </w:rPr>
        <w:t>Patz</w:t>
      </w:r>
      <w:proofErr w:type="spellEnd"/>
      <w:r w:rsidRPr="00EF0848">
        <w:rPr>
          <w:rFonts w:ascii="Lucida Sans Unicode" w:eastAsia="Calibri" w:hAnsi="Lucida Sans Unicode" w:cs="Lucida Sans Unicode"/>
          <w:sz w:val="20"/>
          <w:szCs w:val="20"/>
          <w:shd w:val="clear" w:color="auto" w:fill="FFFFFF"/>
        </w:rPr>
        <w:t>, S.W. Running and M.J. Scott (2007). North America. In: </w:t>
      </w:r>
      <w:r w:rsidRPr="00EF0848">
        <w:rPr>
          <w:rFonts w:ascii="Lucida Sans Unicode" w:eastAsia="Calibri" w:hAnsi="Lucida Sans Unicode" w:cs="Lucida Sans Unicode"/>
          <w:i/>
          <w:iCs/>
          <w:sz w:val="20"/>
          <w:szCs w:val="20"/>
          <w:shd w:val="clear" w:color="auto" w:fill="FFFFFF"/>
        </w:rPr>
        <w:t>Climate Change 2007): Impacts, Adaptation and Vulnerability</w:t>
      </w:r>
      <w:r w:rsidRPr="00EF0848">
        <w:rPr>
          <w:rFonts w:eastAsia="Calibri"/>
        </w:rPr>
        <w:t>.</w:t>
      </w:r>
      <w:r w:rsidRPr="00EF0848">
        <w:rPr>
          <w:rFonts w:ascii="Lucida Sans Unicode" w:eastAsia="Calibri" w:hAnsi="Lucida Sans Unicode" w:cs="Lucida Sans Unicode"/>
          <w:i/>
          <w:iCs/>
          <w:color w:val="151515"/>
          <w:sz w:val="20"/>
          <w:szCs w:val="20"/>
          <w:shd w:val="clear" w:color="auto" w:fill="FFFFFF"/>
        </w:rPr>
        <w:t> Contribution of Working Group II to the Fourth Assessment Report of the Intergovernmental Panel on Climate Change</w:t>
      </w:r>
      <w:r w:rsidRPr="00EF0848">
        <w:rPr>
          <w:rFonts w:ascii="Lucida Sans Unicode" w:eastAsia="Calibri" w:hAnsi="Lucida Sans Unicode" w:cs="Lucida Sans Unicode"/>
          <w:color w:val="151515"/>
          <w:sz w:val="20"/>
          <w:szCs w:val="20"/>
          <w:shd w:val="clear" w:color="auto" w:fill="FFFFFF"/>
        </w:rPr>
        <w:t xml:space="preserve"> Parry, M.L., O.F. </w:t>
      </w:r>
      <w:proofErr w:type="spellStart"/>
      <w:r w:rsidRPr="00EF0848">
        <w:rPr>
          <w:rFonts w:ascii="Lucida Sans Unicode" w:eastAsia="Calibri" w:hAnsi="Lucida Sans Unicode" w:cs="Lucida Sans Unicode"/>
          <w:color w:val="151515"/>
          <w:sz w:val="20"/>
          <w:szCs w:val="20"/>
          <w:shd w:val="clear" w:color="auto" w:fill="FFFFFF"/>
        </w:rPr>
        <w:t>Canziani</w:t>
      </w:r>
      <w:proofErr w:type="spellEnd"/>
      <w:r w:rsidRPr="00EF0848">
        <w:rPr>
          <w:rFonts w:ascii="Lucida Sans Unicode" w:eastAsia="Calibri" w:hAnsi="Lucida Sans Unicode" w:cs="Lucida Sans Unicode"/>
          <w:color w:val="151515"/>
          <w:sz w:val="20"/>
          <w:szCs w:val="20"/>
          <w:shd w:val="clear" w:color="auto" w:fill="FFFFFF"/>
        </w:rPr>
        <w:t xml:space="preserve">, J.P. </w:t>
      </w:r>
      <w:proofErr w:type="spellStart"/>
      <w:r w:rsidRPr="00EF0848">
        <w:rPr>
          <w:rFonts w:ascii="Lucida Sans Unicode" w:eastAsia="Calibri" w:hAnsi="Lucida Sans Unicode" w:cs="Lucida Sans Unicode"/>
          <w:color w:val="151515"/>
          <w:sz w:val="20"/>
          <w:szCs w:val="20"/>
          <w:shd w:val="clear" w:color="auto" w:fill="FFFFFF"/>
        </w:rPr>
        <w:t>Palutikof</w:t>
      </w:r>
      <w:proofErr w:type="spellEnd"/>
      <w:r w:rsidRPr="00EF0848">
        <w:rPr>
          <w:rFonts w:ascii="Lucida Sans Unicode" w:eastAsia="Calibri" w:hAnsi="Lucida Sans Unicode" w:cs="Lucida Sans Unicode"/>
          <w:color w:val="151515"/>
          <w:sz w:val="20"/>
          <w:szCs w:val="20"/>
          <w:shd w:val="clear" w:color="auto" w:fill="FFFFFF"/>
        </w:rPr>
        <w:t>, P.J. van der Linden and C.E. Hanson (eds.). Cambridge University Press, Cambridge, United Kingdom</w:t>
      </w:r>
    </w:p>
    <w:p w14:paraId="366C4449" w14:textId="77777777" w:rsidR="00EF0848" w:rsidRPr="00EF0848" w:rsidRDefault="00EF0848" w:rsidP="00EF0848">
      <w:pPr>
        <w:rPr>
          <w:rFonts w:eastAsia="Calibri"/>
        </w:rPr>
      </w:pPr>
      <w:r w:rsidRPr="00EF0848">
        <w:rPr>
          <w:rFonts w:ascii="Arial" w:eastAsia="Calibri" w:hAnsi="Arial" w:cs="Arial"/>
          <w:color w:val="000000"/>
          <w:sz w:val="16"/>
          <w:szCs w:val="18"/>
        </w:rPr>
        <w:t>Over the last century, yields of major commodity crops in the U.S. have increased consistently, typically at rates of 1 to 2%/</w:t>
      </w:r>
      <w:proofErr w:type="spellStart"/>
      <w:r w:rsidRPr="00EF0848">
        <w:rPr>
          <w:rFonts w:ascii="Arial" w:eastAsia="Calibri" w:hAnsi="Arial" w:cs="Arial"/>
          <w:color w:val="000000"/>
          <w:sz w:val="16"/>
          <w:szCs w:val="18"/>
        </w:rPr>
        <w:t>yr</w:t>
      </w:r>
      <w:proofErr w:type="spellEnd"/>
      <w:r w:rsidRPr="00EF0848">
        <w:rPr>
          <w:rFonts w:ascii="Arial" w:eastAsia="Calibri" w:hAnsi="Arial" w:cs="Arial"/>
          <w:color w:val="000000"/>
          <w:sz w:val="16"/>
          <w:szCs w:val="18"/>
        </w:rPr>
        <w:t xml:space="preserve"> (Troyer, 2004), but there are significant variations across regions and between years. These yield trends are a result of cumulative changes in multiple factors, including technology, </w:t>
      </w:r>
      <w:proofErr w:type="spellStart"/>
      <w:r w:rsidRPr="00EF0848">
        <w:rPr>
          <w:rFonts w:ascii="Arial" w:eastAsia="Calibri" w:hAnsi="Arial" w:cs="Arial"/>
          <w:color w:val="000000"/>
          <w:sz w:val="16"/>
          <w:szCs w:val="18"/>
        </w:rPr>
        <w:t>fertiliser</w:t>
      </w:r>
      <w:proofErr w:type="spellEnd"/>
      <w:r w:rsidRPr="00EF0848">
        <w:rPr>
          <w:rFonts w:ascii="Arial" w:eastAsia="Calibri" w:hAnsi="Arial" w:cs="Arial"/>
          <w:color w:val="000000"/>
          <w:sz w:val="16"/>
          <w:szCs w:val="18"/>
        </w:rPr>
        <w:t xml:space="preserve"> use, seed stocks, and management techniques, plus any changes due to climate; the specific impact from any one factor may be positive or negative. In the Midwestern U.S. from 1970 to 2000, corn yield increased 58% and soybean yields increased 20%, with annual weather fluctuations resulting in year-to-year variability (</w:t>
      </w:r>
      <w:proofErr w:type="spellStart"/>
      <w:r w:rsidRPr="00EF0848">
        <w:rPr>
          <w:rFonts w:ascii="Arial" w:eastAsia="Calibri" w:hAnsi="Arial" w:cs="Arial"/>
          <w:color w:val="000000"/>
          <w:sz w:val="16"/>
          <w:szCs w:val="18"/>
        </w:rPr>
        <w:t>Hicke</w:t>
      </w:r>
      <w:proofErr w:type="spellEnd"/>
      <w:r w:rsidRPr="00EF0848">
        <w:rPr>
          <w:rFonts w:ascii="Arial" w:eastAsia="Calibri" w:hAnsi="Arial" w:cs="Arial"/>
          <w:color w:val="000000"/>
          <w:sz w:val="16"/>
          <w:szCs w:val="18"/>
        </w:rPr>
        <w:t xml:space="preserve"> and </w:t>
      </w:r>
      <w:proofErr w:type="spellStart"/>
      <w:r w:rsidRPr="00EF0848">
        <w:rPr>
          <w:rFonts w:ascii="Arial" w:eastAsia="Calibri" w:hAnsi="Arial" w:cs="Arial"/>
          <w:color w:val="000000"/>
          <w:sz w:val="16"/>
          <w:szCs w:val="18"/>
        </w:rPr>
        <w:t>Lobell</w:t>
      </w:r>
      <w:proofErr w:type="spellEnd"/>
      <w:r w:rsidRPr="00EF0848">
        <w:rPr>
          <w:rFonts w:ascii="Arial" w:eastAsia="Calibri" w:hAnsi="Arial" w:cs="Arial"/>
          <w:color w:val="000000"/>
          <w:sz w:val="16"/>
          <w:szCs w:val="18"/>
        </w:rPr>
        <w:t>, 2004). Heavy rainfalls reduced the value of the U.S. corn crop by an average of US$3 billion/</w:t>
      </w:r>
      <w:proofErr w:type="spellStart"/>
      <w:r w:rsidRPr="00EF0848">
        <w:rPr>
          <w:rFonts w:ascii="Arial" w:eastAsia="Calibri" w:hAnsi="Arial" w:cs="Arial"/>
          <w:color w:val="000000"/>
          <w:sz w:val="16"/>
          <w:szCs w:val="18"/>
        </w:rPr>
        <w:t>yr</w:t>
      </w:r>
      <w:proofErr w:type="spellEnd"/>
      <w:r w:rsidRPr="00EF0848">
        <w:rPr>
          <w:rFonts w:ascii="Arial" w:eastAsia="Calibri" w:hAnsi="Arial" w:cs="Arial"/>
          <w:color w:val="000000"/>
          <w:sz w:val="16"/>
          <w:szCs w:val="18"/>
        </w:rPr>
        <w:t xml:space="preserve"> between 1951 and 1998 (</w:t>
      </w:r>
      <w:proofErr w:type="spellStart"/>
      <w:r w:rsidRPr="00EF0848">
        <w:rPr>
          <w:rFonts w:ascii="Arial" w:eastAsia="Calibri" w:hAnsi="Arial" w:cs="Arial"/>
          <w:color w:val="000000"/>
          <w:sz w:val="16"/>
          <w:szCs w:val="18"/>
        </w:rPr>
        <w:t>Rosenzweig</w:t>
      </w:r>
      <w:proofErr w:type="spellEnd"/>
      <w:r w:rsidRPr="00EF0848">
        <w:rPr>
          <w:rFonts w:ascii="Arial" w:eastAsia="Calibri" w:hAnsi="Arial" w:cs="Arial"/>
          <w:color w:val="000000"/>
          <w:sz w:val="16"/>
          <w:szCs w:val="18"/>
        </w:rPr>
        <w:t xml:space="preserve"> et al., 2002). </w:t>
      </w:r>
      <w:r w:rsidRPr="00EF0848">
        <w:rPr>
          <w:rFonts w:eastAsia="Calibri"/>
          <w:b/>
          <w:bCs/>
          <w:u w:val="single"/>
        </w:rPr>
        <w:t>In the Corn and Wheat Belt of the U.S., yields of corn and soybeans from 1982 to 1998 were negatively impacted by warm temperatures, decreasing 17% for each 1°C of warm-temperature anomaly</w:t>
      </w:r>
      <w:r w:rsidRPr="00EF0848">
        <w:rPr>
          <w:rFonts w:ascii="Arial" w:eastAsia="Calibri" w:hAnsi="Arial" w:cs="Arial"/>
          <w:color w:val="000000"/>
          <w:sz w:val="16"/>
          <w:szCs w:val="18"/>
        </w:rPr>
        <w:t xml:space="preserve"> (</w:t>
      </w:r>
      <w:proofErr w:type="spellStart"/>
      <w:r w:rsidRPr="00EF0848">
        <w:rPr>
          <w:rFonts w:ascii="Arial" w:eastAsia="Calibri" w:hAnsi="Arial" w:cs="Arial"/>
          <w:color w:val="000000"/>
          <w:sz w:val="16"/>
          <w:szCs w:val="18"/>
        </w:rPr>
        <w:t>Lobell</w:t>
      </w:r>
      <w:proofErr w:type="spellEnd"/>
      <w:r w:rsidRPr="00EF0848">
        <w:rPr>
          <w:rFonts w:ascii="Arial" w:eastAsia="Calibri" w:hAnsi="Arial" w:cs="Arial"/>
          <w:color w:val="000000"/>
          <w:sz w:val="16"/>
          <w:szCs w:val="18"/>
        </w:rPr>
        <w:t xml:space="preserve"> and </w:t>
      </w:r>
      <w:proofErr w:type="spellStart"/>
      <w:r w:rsidRPr="00EF0848">
        <w:rPr>
          <w:rFonts w:ascii="Arial" w:eastAsia="Calibri" w:hAnsi="Arial" w:cs="Arial"/>
          <w:color w:val="000000"/>
          <w:sz w:val="16"/>
          <w:szCs w:val="18"/>
        </w:rPr>
        <w:t>Asner</w:t>
      </w:r>
      <w:proofErr w:type="spellEnd"/>
      <w:r w:rsidRPr="00EF0848">
        <w:rPr>
          <w:rFonts w:ascii="Arial" w:eastAsia="Calibri" w:hAnsi="Arial" w:cs="Arial"/>
          <w:color w:val="000000"/>
          <w:sz w:val="16"/>
          <w:szCs w:val="18"/>
        </w:rPr>
        <w:t>, 2003). In California, warmer nights have enhanced the production of high-quality wine grapes (</w:t>
      </w:r>
      <w:proofErr w:type="spellStart"/>
      <w:r w:rsidRPr="00EF0848">
        <w:rPr>
          <w:rFonts w:ascii="Arial" w:eastAsia="Calibri" w:hAnsi="Arial" w:cs="Arial"/>
          <w:color w:val="000000"/>
          <w:sz w:val="16"/>
          <w:szCs w:val="18"/>
        </w:rPr>
        <w:t>Nemani</w:t>
      </w:r>
      <w:proofErr w:type="spellEnd"/>
      <w:r w:rsidRPr="00EF0848">
        <w:rPr>
          <w:rFonts w:ascii="Arial" w:eastAsia="Calibri" w:hAnsi="Arial" w:cs="Arial"/>
          <w:color w:val="000000"/>
          <w:sz w:val="16"/>
          <w:szCs w:val="18"/>
        </w:rPr>
        <w:t xml:space="preserve"> et al., 2001), but additional warming may not result in similar increases. </w:t>
      </w:r>
      <w:r w:rsidRPr="00EF0848">
        <w:rPr>
          <w:rFonts w:eastAsia="Calibri"/>
          <w:b/>
          <w:bCs/>
          <w:u w:val="single"/>
        </w:rPr>
        <w:t>For twelve major crops in California, climate fluctuations over the last 20 years have</w:t>
      </w:r>
      <w:r w:rsidRPr="00EF0848">
        <w:rPr>
          <w:rFonts w:ascii="Arial" w:eastAsia="Calibri" w:hAnsi="Arial" w:cs="Arial"/>
          <w:color w:val="000000"/>
          <w:sz w:val="16"/>
          <w:szCs w:val="18"/>
        </w:rPr>
        <w:t xml:space="preserve"> not had large effects on yield, though they have been a positive factor for oranges and walnuts </w:t>
      </w:r>
      <w:r w:rsidRPr="00EF0848">
        <w:rPr>
          <w:rFonts w:eastAsia="Calibri"/>
          <w:b/>
          <w:bCs/>
          <w:u w:val="single"/>
        </w:rPr>
        <w:t>and a negative for avocados and cotton</w:t>
      </w:r>
      <w:r w:rsidRPr="00EF0848">
        <w:rPr>
          <w:rFonts w:ascii="Arial" w:eastAsia="Calibri" w:hAnsi="Arial" w:cs="Arial"/>
          <w:color w:val="000000"/>
          <w:sz w:val="16"/>
          <w:szCs w:val="18"/>
        </w:rPr>
        <w:t xml:space="preserve"> (</w:t>
      </w:r>
      <w:proofErr w:type="spellStart"/>
      <w:r w:rsidRPr="00EF0848">
        <w:rPr>
          <w:rFonts w:ascii="Arial" w:eastAsia="Calibri" w:hAnsi="Arial" w:cs="Arial"/>
          <w:color w:val="000000"/>
          <w:sz w:val="16"/>
          <w:szCs w:val="18"/>
        </w:rPr>
        <w:t>Lobell</w:t>
      </w:r>
      <w:proofErr w:type="spellEnd"/>
      <w:r w:rsidRPr="00EF0848">
        <w:rPr>
          <w:rFonts w:ascii="Arial" w:eastAsia="Calibri" w:hAnsi="Arial" w:cs="Arial"/>
          <w:color w:val="000000"/>
          <w:sz w:val="16"/>
          <w:szCs w:val="18"/>
        </w:rPr>
        <w:t xml:space="preserve"> et al., 2006)</w:t>
      </w:r>
      <w:proofErr w:type="gramStart"/>
      <w:r w:rsidRPr="00EF0848">
        <w:rPr>
          <w:rFonts w:ascii="Arial" w:eastAsia="Calibri" w:hAnsi="Arial" w:cs="Arial"/>
          <w:color w:val="000000"/>
          <w:sz w:val="16"/>
          <w:szCs w:val="18"/>
        </w:rPr>
        <w:t>.</w:t>
      </w:r>
      <w:r w:rsidRPr="00EF0848">
        <w:rPr>
          <w:rFonts w:ascii="Arial" w:eastAsia="Calibri" w:hAnsi="Arial" w:cs="Arial"/>
          <w:color w:val="000000"/>
          <w:sz w:val="12"/>
          <w:szCs w:val="18"/>
        </w:rPr>
        <w:t>¶</w:t>
      </w:r>
      <w:proofErr w:type="gramEnd"/>
      <w:r w:rsidRPr="00EF0848">
        <w:rPr>
          <w:rFonts w:ascii="Arial" w:eastAsia="Calibri" w:hAnsi="Arial" w:cs="Arial"/>
          <w:color w:val="000000"/>
          <w:sz w:val="16"/>
          <w:szCs w:val="18"/>
        </w:rPr>
        <w:t xml:space="preserve"> North American agriculture has been exposed to many severe weather events during the past decade. </w:t>
      </w:r>
      <w:r w:rsidRPr="00EF0848">
        <w:rPr>
          <w:rFonts w:eastAsia="Calibri"/>
          <w:b/>
          <w:bCs/>
          <w:u w:val="single"/>
        </w:rPr>
        <w:t>More variable weather, coupled with out-migration from rural areas and economic stresses, has increased the vulnerability of the agricultural sector overall, raising concerns about its future capacity to cope with a more variable climate</w:t>
      </w:r>
      <w:r w:rsidRPr="00EF0848">
        <w:rPr>
          <w:rFonts w:ascii="Arial" w:eastAsia="Calibri" w:hAnsi="Arial" w:cs="Arial"/>
          <w:color w:val="000000"/>
          <w:sz w:val="16"/>
          <w:szCs w:val="18"/>
        </w:rPr>
        <w:t xml:space="preserve"> (Senate of Canada, 2003; Wheaton et al., 2005). North American agriculture is, however, dynamic. Adaptation to multiple stresses and opportunities, including changes in markets and weather, is a normal process for the sector. Crop and enterprise diversification, as well as soil and water conservation, are often used to reduce weather-related risks (Wall and </w:t>
      </w:r>
      <w:proofErr w:type="spellStart"/>
      <w:r w:rsidRPr="00EF0848">
        <w:rPr>
          <w:rFonts w:ascii="Arial" w:eastAsia="Calibri" w:hAnsi="Arial" w:cs="Arial"/>
          <w:color w:val="000000"/>
          <w:sz w:val="16"/>
          <w:szCs w:val="18"/>
        </w:rPr>
        <w:t>Smit</w:t>
      </w:r>
      <w:proofErr w:type="spellEnd"/>
      <w:r w:rsidRPr="00EF0848">
        <w:rPr>
          <w:rFonts w:ascii="Arial" w:eastAsia="Calibri" w:hAnsi="Arial" w:cs="Arial"/>
          <w:color w:val="000000"/>
          <w:sz w:val="16"/>
          <w:szCs w:val="18"/>
        </w:rPr>
        <w:t>, 2005). Recent adaptations by the agricultural sector in North America, including improved water conservation and conservation tillage, are not typically undertaken as single discrete actions, but evolve as a set of decisions that can span several years in a dynamic and changing environment (</w:t>
      </w:r>
      <w:proofErr w:type="spellStart"/>
      <w:r w:rsidRPr="00EF0848">
        <w:rPr>
          <w:rFonts w:ascii="Arial" w:eastAsia="Calibri" w:hAnsi="Arial" w:cs="Arial"/>
          <w:color w:val="000000"/>
          <w:sz w:val="16"/>
          <w:szCs w:val="18"/>
        </w:rPr>
        <w:t>Smit</w:t>
      </w:r>
      <w:proofErr w:type="spellEnd"/>
      <w:r w:rsidRPr="00EF0848">
        <w:rPr>
          <w:rFonts w:ascii="Arial" w:eastAsia="Calibri" w:hAnsi="Arial" w:cs="Arial"/>
          <w:color w:val="000000"/>
          <w:sz w:val="16"/>
          <w:szCs w:val="18"/>
        </w:rPr>
        <w:t xml:space="preserve"> and Skinner, 2002) that includes changes in public policy (Goodwin, 2003). While there have been attempts to realistically model the dynamics of adaptation to climate change (</w:t>
      </w:r>
      <w:proofErr w:type="spellStart"/>
      <w:r w:rsidRPr="00EF0848">
        <w:rPr>
          <w:rFonts w:ascii="Arial" w:eastAsia="Calibri" w:hAnsi="Arial" w:cs="Arial"/>
          <w:color w:val="000000"/>
          <w:sz w:val="16"/>
          <w:szCs w:val="18"/>
        </w:rPr>
        <w:t>Easterling</w:t>
      </w:r>
      <w:proofErr w:type="spellEnd"/>
      <w:r w:rsidRPr="00EF0848">
        <w:rPr>
          <w:rFonts w:ascii="Arial" w:eastAsia="Calibri" w:hAnsi="Arial" w:cs="Arial"/>
          <w:color w:val="000000"/>
          <w:sz w:val="16"/>
          <w:szCs w:val="18"/>
        </w:rPr>
        <w:t xml:space="preserve"> et al., 2003), </w:t>
      </w:r>
      <w:r w:rsidRPr="00EF0848">
        <w:rPr>
          <w:rFonts w:eastAsia="Calibri"/>
          <w:b/>
          <w:bCs/>
          <w:u w:val="single"/>
        </w:rPr>
        <w:t>understanding of agriculture’s current sensitivity to climate variability and its capacity to cope with climate change remains limited</w:t>
      </w:r>
      <w:r w:rsidRPr="00EF0848">
        <w:rPr>
          <w:rFonts w:ascii="Arial" w:eastAsia="Calibri" w:hAnsi="Arial" w:cs="Arial"/>
          <w:color w:val="000000"/>
          <w:sz w:val="16"/>
          <w:szCs w:val="18"/>
        </w:rPr>
        <w:t xml:space="preserve"> (</w:t>
      </w:r>
      <w:proofErr w:type="spellStart"/>
      <w:r w:rsidRPr="00EF0848">
        <w:rPr>
          <w:rFonts w:ascii="Arial" w:eastAsia="Calibri" w:hAnsi="Arial" w:cs="Arial"/>
          <w:color w:val="000000"/>
          <w:sz w:val="16"/>
          <w:szCs w:val="18"/>
        </w:rPr>
        <w:t>Tol</w:t>
      </w:r>
      <w:proofErr w:type="spellEnd"/>
      <w:r w:rsidRPr="00EF0848">
        <w:rPr>
          <w:rFonts w:ascii="Arial" w:eastAsia="Calibri" w:hAnsi="Arial" w:cs="Arial"/>
          <w:color w:val="000000"/>
          <w:sz w:val="16"/>
          <w:szCs w:val="18"/>
        </w:rPr>
        <w:t>, 2002).</w:t>
      </w:r>
    </w:p>
    <w:p w14:paraId="72847943" w14:textId="77777777" w:rsidR="00EF0848" w:rsidRPr="00EF0848" w:rsidRDefault="00EF0848" w:rsidP="00EF0848">
      <w:pPr>
        <w:rPr>
          <w:rFonts w:eastAsia="Calibri"/>
        </w:rPr>
      </w:pPr>
    </w:p>
    <w:p w14:paraId="5F2CE9E3" w14:textId="77777777" w:rsidR="00EF0848" w:rsidRPr="00EF0848" w:rsidRDefault="00EF0848" w:rsidP="00EF0848">
      <w:pPr>
        <w:keepNext/>
        <w:keepLines/>
        <w:spacing w:before="200"/>
        <w:outlineLvl w:val="3"/>
        <w:rPr>
          <w:rFonts w:eastAsia="ＭＳ ゴシック" w:cs="Times New Roman"/>
          <w:b/>
          <w:iCs/>
          <w:sz w:val="26"/>
        </w:rPr>
      </w:pPr>
      <w:r w:rsidRPr="00EF0848">
        <w:rPr>
          <w:rFonts w:eastAsia="ＭＳ ゴシック" w:cs="Times New Roman"/>
          <w:b/>
          <w:iCs/>
          <w:sz w:val="26"/>
        </w:rPr>
        <w:t>Warming destroys crops</w:t>
      </w:r>
    </w:p>
    <w:p w14:paraId="59158EB1" w14:textId="77777777" w:rsidR="00EF0848" w:rsidRPr="00EF0848" w:rsidRDefault="00EF0848" w:rsidP="00EF0848">
      <w:pPr>
        <w:rPr>
          <w:rFonts w:eastAsia="Calibri"/>
          <w:bCs/>
          <w:i/>
          <w:sz w:val="26"/>
        </w:rPr>
      </w:pPr>
      <w:r w:rsidRPr="00EF0848">
        <w:rPr>
          <w:rFonts w:eastAsia="Calibri"/>
          <w:b/>
          <w:bCs/>
          <w:sz w:val="26"/>
        </w:rPr>
        <w:t xml:space="preserve">Garber 08 </w:t>
      </w:r>
      <w:r w:rsidRPr="00EF0848">
        <w:rPr>
          <w:rFonts w:eastAsia="Calibri"/>
          <w:bCs/>
          <w:sz w:val="26"/>
        </w:rPr>
        <w:t xml:space="preserve">(Kent Garber, 5-28-08, staff writer for US News) “How Global Warming will </w:t>
      </w:r>
      <w:proofErr w:type="gramStart"/>
      <w:r w:rsidRPr="00EF0848">
        <w:rPr>
          <w:rFonts w:eastAsia="Calibri"/>
          <w:bCs/>
          <w:sz w:val="26"/>
        </w:rPr>
        <w:t xml:space="preserve">Hurt Crops” </w:t>
      </w:r>
      <w:r w:rsidRPr="00EF0848">
        <w:rPr>
          <w:rFonts w:eastAsia="Calibri"/>
          <w:bCs/>
          <w:i/>
          <w:sz w:val="26"/>
        </w:rPr>
        <w:t>US News.</w:t>
      </w:r>
      <w:proofErr w:type="gramEnd"/>
      <w:r w:rsidRPr="00EF0848">
        <w:rPr>
          <w:rFonts w:eastAsia="Calibri"/>
          <w:bCs/>
          <w:i/>
          <w:sz w:val="26"/>
        </w:rPr>
        <w:t xml:space="preserve"> </w:t>
      </w:r>
      <w:r w:rsidRPr="00EF0848">
        <w:rPr>
          <w:rFonts w:eastAsia="Calibri"/>
          <w:bCs/>
          <w:sz w:val="26"/>
        </w:rPr>
        <w:t>http://www.usnews.com/news/articles/2008/05/28/how-global-warming-will-hurt-crops</w:t>
      </w:r>
    </w:p>
    <w:p w14:paraId="2B10055A" w14:textId="77777777" w:rsidR="00EF0848" w:rsidRPr="00EF0848" w:rsidRDefault="00EF0848" w:rsidP="00EF0848">
      <w:pPr>
        <w:shd w:val="clear" w:color="auto" w:fill="FFFFFF"/>
        <w:spacing w:after="375" w:line="315" w:lineRule="atLeast"/>
        <w:rPr>
          <w:rFonts w:ascii="Times New Roman" w:eastAsia="Times New Roman" w:hAnsi="Times New Roman" w:cs="Times New Roman"/>
          <w:b/>
          <w:bCs/>
          <w:szCs w:val="24"/>
          <w:u w:val="single"/>
        </w:rPr>
      </w:pPr>
      <w:r w:rsidRPr="00EF0848">
        <w:rPr>
          <w:rFonts w:ascii="Arial" w:eastAsia="Times New Roman" w:hAnsi="Arial" w:cs="Arial"/>
          <w:color w:val="222222"/>
          <w:sz w:val="21"/>
          <w:szCs w:val="21"/>
        </w:rPr>
        <w:t xml:space="preserve">Historically, the damage to food supplies by bad weather has been regarded as fleeting: catastrophic in the short term but ultimately remitting. Droughts ease, floodwaters recede, and farmers replant their crops. But as </w:t>
      </w:r>
      <w:r w:rsidRPr="00EF0848">
        <w:rPr>
          <w:rFonts w:ascii="Times New Roman" w:eastAsia="Times New Roman" w:hAnsi="Times New Roman" w:cs="Times New Roman"/>
          <w:b/>
          <w:bCs/>
          <w:szCs w:val="24"/>
          <w:u w:val="single"/>
        </w:rPr>
        <w:t>a new government report indicates</w:t>
      </w:r>
      <w:r w:rsidRPr="00EF0848">
        <w:rPr>
          <w:rFonts w:ascii="Arial" w:eastAsia="Times New Roman" w:hAnsi="Arial" w:cs="Arial"/>
          <w:color w:val="222222"/>
          <w:sz w:val="21"/>
          <w:szCs w:val="21"/>
        </w:rPr>
        <w:t xml:space="preserve">, such views are increasingly narrow and outdated, in that they fail to acknowledge </w:t>
      </w:r>
      <w:r w:rsidRPr="00EF0848">
        <w:rPr>
          <w:rFonts w:ascii="Times New Roman" w:eastAsia="Times New Roman" w:hAnsi="Times New Roman" w:cs="Times New Roman"/>
          <w:b/>
          <w:bCs/>
          <w:szCs w:val="24"/>
          <w:u w:val="single"/>
        </w:rPr>
        <w:t>the creeping reach of global climate change</w:t>
      </w:r>
      <w:proofErr w:type="gramStart"/>
      <w:r w:rsidRPr="00EF0848">
        <w:rPr>
          <w:rFonts w:ascii="Arial" w:eastAsia="Times New Roman" w:hAnsi="Arial" w:cs="Arial"/>
          <w:color w:val="222222"/>
          <w:sz w:val="21"/>
          <w:szCs w:val="21"/>
        </w:rPr>
        <w:t>.</w:t>
      </w:r>
      <w:r w:rsidRPr="00EF0848">
        <w:rPr>
          <w:rFonts w:ascii="Arial" w:eastAsia="Times New Roman" w:hAnsi="Arial" w:cs="Arial"/>
          <w:color w:val="222222"/>
          <w:sz w:val="12"/>
          <w:szCs w:val="21"/>
        </w:rPr>
        <w:t>¶</w:t>
      </w:r>
      <w:proofErr w:type="gramEnd"/>
      <w:r w:rsidRPr="00EF0848">
        <w:rPr>
          <w:rFonts w:ascii="Arial" w:eastAsia="Times New Roman" w:hAnsi="Arial" w:cs="Arial"/>
          <w:color w:val="222222"/>
          <w:sz w:val="12"/>
          <w:szCs w:val="21"/>
        </w:rPr>
        <w:t xml:space="preserve"> </w:t>
      </w:r>
      <w:r w:rsidRPr="00EF0848">
        <w:rPr>
          <w:rFonts w:ascii="Arial" w:eastAsia="Times New Roman" w:hAnsi="Arial" w:cs="Arial"/>
          <w:color w:val="222222"/>
          <w:sz w:val="21"/>
          <w:szCs w:val="21"/>
        </w:rPr>
        <w:t>The report, released Tuesday, offers one of the most comprehensive looks yet at the impact that climate change is expected to have on U.S. agriculture over the next several decades. Not surprisingly, th</w:t>
      </w:r>
      <w:r w:rsidRPr="00EF0848">
        <w:rPr>
          <w:rFonts w:ascii="Times New Roman" w:eastAsia="Times New Roman" w:hAnsi="Times New Roman" w:cs="Times New Roman"/>
          <w:b/>
          <w:bCs/>
          <w:szCs w:val="24"/>
          <w:u w:val="single"/>
        </w:rPr>
        <w:t>e prognosis is grim. Temperatures in the United States, scientists say, will rise on average by about 1.2 degrees Celsius by 2040, with carbon dioxide levels up more than 15 percent. The consequences for American-grown food, the report finds, will most likely be far-reaching: Some crop yields are predicted to drop; growing seasons will get longer and use more water; weeds and shrubs will grow faster and spread into new territory, some of it arable farmland; and insect and crop disease outbreaks will become more frequent</w:t>
      </w:r>
      <w:proofErr w:type="gramStart"/>
      <w:r w:rsidRPr="00EF0848">
        <w:rPr>
          <w:rFonts w:ascii="Arial" w:eastAsia="Times New Roman" w:hAnsi="Arial" w:cs="Arial"/>
          <w:color w:val="222222"/>
          <w:sz w:val="21"/>
          <w:szCs w:val="21"/>
        </w:rPr>
        <w:t>.</w:t>
      </w:r>
      <w:r w:rsidRPr="00EF0848">
        <w:rPr>
          <w:rFonts w:ascii="Arial" w:eastAsia="Times New Roman" w:hAnsi="Arial" w:cs="Arial"/>
          <w:color w:val="222222"/>
          <w:sz w:val="12"/>
          <w:szCs w:val="21"/>
        </w:rPr>
        <w:t>¶</w:t>
      </w:r>
      <w:proofErr w:type="gramEnd"/>
      <w:r w:rsidRPr="00EF0848">
        <w:rPr>
          <w:rFonts w:ascii="Arial" w:eastAsia="Times New Roman" w:hAnsi="Arial" w:cs="Arial"/>
          <w:color w:val="222222"/>
          <w:sz w:val="12"/>
          <w:szCs w:val="21"/>
        </w:rPr>
        <w:t xml:space="preserve"> </w:t>
      </w:r>
      <w:r w:rsidRPr="00EF0848">
        <w:rPr>
          <w:rFonts w:ascii="Arial" w:eastAsia="Times New Roman" w:hAnsi="Arial" w:cs="Arial"/>
          <w:color w:val="222222"/>
          <w:sz w:val="21"/>
          <w:szCs w:val="21"/>
        </w:rPr>
        <w:t>The new report, which was produced by more than a dozen agencies over multiple years and reflects the findings of more than 1,000 scientific studies, offers only predictions, but the predictions reflect a high degree of confidence. In a sense, there is a vein of fatalism among most scientists about what will happen in the next few decades. Government actions, they say, may alter the trajectory of climate change 50 to 100 years from now, but the fate of climate change in the short term has been largely shaped by past behavior, by carbon already released into the atmosphere. The question now is the extent of its impact</w:t>
      </w:r>
      <w:proofErr w:type="gramStart"/>
      <w:r w:rsidRPr="00EF0848">
        <w:rPr>
          <w:rFonts w:ascii="Arial" w:eastAsia="Times New Roman" w:hAnsi="Arial" w:cs="Arial"/>
          <w:color w:val="222222"/>
          <w:sz w:val="21"/>
          <w:szCs w:val="21"/>
        </w:rPr>
        <w:t>.</w:t>
      </w:r>
      <w:r w:rsidRPr="00EF0848">
        <w:rPr>
          <w:rFonts w:ascii="Arial" w:eastAsia="Times New Roman" w:hAnsi="Arial" w:cs="Arial"/>
          <w:color w:val="222222"/>
          <w:sz w:val="12"/>
          <w:szCs w:val="21"/>
        </w:rPr>
        <w:t>¶</w:t>
      </w:r>
      <w:proofErr w:type="gramEnd"/>
      <w:r w:rsidRPr="00EF0848">
        <w:rPr>
          <w:rFonts w:ascii="Arial" w:eastAsia="Times New Roman" w:hAnsi="Arial" w:cs="Arial"/>
          <w:color w:val="222222"/>
          <w:sz w:val="12"/>
          <w:szCs w:val="21"/>
        </w:rPr>
        <w:t xml:space="preserve"> </w:t>
      </w:r>
      <w:r w:rsidRPr="00EF0848">
        <w:rPr>
          <w:rFonts w:ascii="Times New Roman" w:eastAsia="Times New Roman" w:hAnsi="Times New Roman" w:cs="Times New Roman"/>
          <w:b/>
          <w:bCs/>
          <w:szCs w:val="24"/>
          <w:u w:val="single"/>
        </w:rPr>
        <w:t xml:space="preserve">Some agricultural changes are already observable. In the central Great Plains, in states known for their grassy prairies and sprawling row crops, there are new neighbors: trees and large shrubs, often clustering in islands in the middle of fields. In the Southwest, </w:t>
      </w:r>
      <w:proofErr w:type="gramStart"/>
      <w:r w:rsidRPr="00EF0848">
        <w:rPr>
          <w:rFonts w:ascii="Times New Roman" w:eastAsia="Times New Roman" w:hAnsi="Times New Roman" w:cs="Times New Roman"/>
          <w:b/>
          <w:bCs/>
          <w:szCs w:val="24"/>
          <w:u w:val="single"/>
        </w:rPr>
        <w:t>perennial grasses have been largely pushed out by mesquite bushes, those long-rooted staples of the desert</w:t>
      </w:r>
      <w:proofErr w:type="gramEnd"/>
      <w:r w:rsidRPr="00EF0848">
        <w:rPr>
          <w:rFonts w:ascii="Times New Roman" w:eastAsia="Times New Roman" w:hAnsi="Times New Roman" w:cs="Times New Roman"/>
          <w:b/>
          <w:bCs/>
          <w:szCs w:val="24"/>
          <w:u w:val="single"/>
        </w:rPr>
        <w:t>. And the invasive kudzu vine, formerly a nuisance only to the South, has advanced steadily northward, forming a staggered line stretching from Connecticut to Illinois. Human practices in all three cases have abetted the turnover, but climate change, scientists say, has been a primary driver, as invasive species reproduce more quickly and expand into areas once deemed too cold for their survival. In turn, high-quality pastureland, once ideal for livestock grazing, has become poor-quality brush, and farmland faces competitors for space</w:t>
      </w:r>
      <w:proofErr w:type="gramStart"/>
      <w:r w:rsidRPr="00EF0848">
        <w:rPr>
          <w:rFonts w:ascii="Times New Roman" w:eastAsia="Times New Roman" w:hAnsi="Times New Roman" w:cs="Times New Roman"/>
          <w:b/>
          <w:bCs/>
          <w:szCs w:val="24"/>
          <w:u w:val="single"/>
        </w:rPr>
        <w:t>.¶</w:t>
      </w:r>
      <w:proofErr w:type="gramEnd"/>
      <w:r w:rsidRPr="00EF0848">
        <w:rPr>
          <w:rFonts w:ascii="Times New Roman" w:eastAsia="Times New Roman" w:hAnsi="Times New Roman" w:cs="Times New Roman"/>
          <w:b/>
          <w:bCs/>
          <w:szCs w:val="24"/>
          <w:u w:val="single"/>
        </w:rPr>
        <w:t xml:space="preserve"> In the next 30 years these problems will very likely expand and multiply, as an already taxed food system faces threats on multiple fronts. A rise in temperature—even as little as 1 degree Celsius—could cause many plantings to fail, the report indicates, since pollen and seeds are sensitive to slight temperature changes. Yields of corn and rice are expected to decline slightly. Heat-sensitive fruits and vegetables, such as tomatoes, will most likely suffer</w:t>
      </w:r>
      <w:r w:rsidRPr="00EF0848">
        <w:rPr>
          <w:rFonts w:ascii="Arial" w:eastAsia="Times New Roman" w:hAnsi="Arial" w:cs="Arial"/>
          <w:color w:val="222222"/>
          <w:sz w:val="21"/>
          <w:szCs w:val="21"/>
        </w:rPr>
        <w:t xml:space="preserve">. </w:t>
      </w:r>
      <w:proofErr w:type="gramStart"/>
      <w:r w:rsidRPr="00EF0848">
        <w:rPr>
          <w:rFonts w:ascii="Arial" w:eastAsia="Times New Roman" w:hAnsi="Arial" w:cs="Arial"/>
          <w:color w:val="222222"/>
          <w:sz w:val="21"/>
          <w:szCs w:val="21"/>
        </w:rPr>
        <w:t>Some of the potential damage will be blunted by higher carbon dioxide levels</w:t>
      </w:r>
      <w:proofErr w:type="gramEnd"/>
      <w:r w:rsidRPr="00EF0848">
        <w:rPr>
          <w:rFonts w:ascii="Arial" w:eastAsia="Times New Roman" w:hAnsi="Arial" w:cs="Arial"/>
          <w:color w:val="222222"/>
          <w:sz w:val="21"/>
          <w:szCs w:val="21"/>
        </w:rPr>
        <w:t>; soybean yields, for instance, will probably improve, because soybeans (and several other crops) thrive from higher carbon inputs. But if temperatures keep rising, the balance will ultimately tip: At some extreme temperature, cells stop dividing, and pollen dies</w:t>
      </w:r>
      <w:proofErr w:type="gramStart"/>
      <w:r w:rsidRPr="00EF0848">
        <w:rPr>
          <w:rFonts w:ascii="Arial" w:eastAsia="Times New Roman" w:hAnsi="Arial" w:cs="Arial"/>
          <w:color w:val="222222"/>
          <w:sz w:val="21"/>
          <w:szCs w:val="21"/>
        </w:rPr>
        <w:t>.</w:t>
      </w:r>
      <w:r w:rsidRPr="00EF0848">
        <w:rPr>
          <w:rFonts w:ascii="Arial" w:eastAsia="Times New Roman" w:hAnsi="Arial" w:cs="Arial"/>
          <w:color w:val="222222"/>
          <w:sz w:val="12"/>
          <w:szCs w:val="21"/>
        </w:rPr>
        <w:t>¶</w:t>
      </w:r>
      <w:proofErr w:type="gramEnd"/>
      <w:r w:rsidRPr="00EF0848">
        <w:rPr>
          <w:rFonts w:ascii="Arial" w:eastAsia="Times New Roman" w:hAnsi="Arial" w:cs="Arial"/>
          <w:color w:val="222222"/>
          <w:sz w:val="12"/>
          <w:szCs w:val="21"/>
        </w:rPr>
        <w:t xml:space="preserve"> </w:t>
      </w:r>
      <w:r w:rsidRPr="00EF0848">
        <w:rPr>
          <w:rFonts w:ascii="Times New Roman" w:eastAsia="Times New Roman" w:hAnsi="Times New Roman" w:cs="Times New Roman"/>
          <w:b/>
          <w:bCs/>
          <w:szCs w:val="24"/>
          <w:u w:val="single"/>
        </w:rPr>
        <w:t xml:space="preserve">High ozone levels, which have risen </w:t>
      </w:r>
      <w:proofErr w:type="spellStart"/>
      <w:r w:rsidRPr="00EF0848">
        <w:rPr>
          <w:rFonts w:ascii="Times New Roman" w:eastAsia="Times New Roman" w:hAnsi="Times New Roman" w:cs="Times New Roman"/>
          <w:b/>
          <w:bCs/>
          <w:szCs w:val="24"/>
          <w:u w:val="single"/>
        </w:rPr>
        <w:t>sixfold</w:t>
      </w:r>
      <w:proofErr w:type="spellEnd"/>
      <w:r w:rsidRPr="00EF0848">
        <w:rPr>
          <w:rFonts w:ascii="Times New Roman" w:eastAsia="Times New Roman" w:hAnsi="Times New Roman" w:cs="Times New Roman"/>
          <w:b/>
          <w:bCs/>
          <w:szCs w:val="24"/>
          <w:u w:val="single"/>
        </w:rPr>
        <w:t xml:space="preserve"> in the United States in the past century and are expected to rise further, will suppress yields as well</w:t>
      </w:r>
      <w:r w:rsidRPr="00EF0848">
        <w:rPr>
          <w:rFonts w:ascii="Arial" w:eastAsia="Times New Roman" w:hAnsi="Arial" w:cs="Arial"/>
          <w:color w:val="222222"/>
          <w:sz w:val="21"/>
          <w:szCs w:val="21"/>
        </w:rPr>
        <w:t xml:space="preserve">. In fact, ozone levels are already extremely high in the eastern and </w:t>
      </w:r>
      <w:proofErr w:type="spellStart"/>
      <w:r w:rsidRPr="00EF0848">
        <w:rPr>
          <w:rFonts w:ascii="Arial" w:eastAsia="Times New Roman" w:hAnsi="Arial" w:cs="Arial"/>
          <w:color w:val="222222"/>
          <w:sz w:val="21"/>
          <w:szCs w:val="21"/>
        </w:rPr>
        <w:t>midwestern</w:t>
      </w:r>
      <w:proofErr w:type="spellEnd"/>
      <w:r w:rsidRPr="00EF0848">
        <w:rPr>
          <w:rFonts w:ascii="Arial" w:eastAsia="Times New Roman" w:hAnsi="Arial" w:cs="Arial"/>
          <w:color w:val="222222"/>
          <w:sz w:val="21"/>
          <w:szCs w:val="21"/>
        </w:rPr>
        <w:t xml:space="preserve"> regions of the country, rivaled globally only by eastern China (no model of air quality, to be sure) and parts of </w:t>
      </w:r>
      <w:proofErr w:type="gramStart"/>
      <w:r w:rsidRPr="00EF0848">
        <w:rPr>
          <w:rFonts w:ascii="Arial" w:eastAsia="Times New Roman" w:hAnsi="Arial" w:cs="Arial"/>
          <w:color w:val="222222"/>
          <w:sz w:val="21"/>
          <w:szCs w:val="21"/>
        </w:rPr>
        <w:t>western</w:t>
      </w:r>
      <w:proofErr w:type="gramEnd"/>
      <w:r w:rsidRPr="00EF0848">
        <w:rPr>
          <w:rFonts w:ascii="Arial" w:eastAsia="Times New Roman" w:hAnsi="Arial" w:cs="Arial"/>
          <w:color w:val="222222"/>
          <w:sz w:val="21"/>
          <w:szCs w:val="21"/>
        </w:rPr>
        <w:t xml:space="preserve"> Europe. One recent study, for instance, found that </w:t>
      </w:r>
      <w:r w:rsidRPr="00EF0848">
        <w:rPr>
          <w:rFonts w:ascii="Times New Roman" w:eastAsia="Times New Roman" w:hAnsi="Times New Roman" w:cs="Times New Roman"/>
          <w:b/>
          <w:bCs/>
          <w:szCs w:val="24"/>
          <w:u w:val="single"/>
        </w:rPr>
        <w:t>high ozone levels significantly suppress yields of soybean, wheat, and peanuts in the Midwest.</w:t>
      </w:r>
    </w:p>
    <w:p w14:paraId="16C3417E" w14:textId="77777777" w:rsidR="00EF0848" w:rsidRPr="000C4EE1" w:rsidRDefault="00EF0848" w:rsidP="00F66350">
      <w:pPr>
        <w:pStyle w:val="Heading3"/>
      </w:pPr>
      <w:r w:rsidRPr="000C4EE1">
        <w:t>Warming Bad – Food Prices</w:t>
      </w:r>
    </w:p>
    <w:p w14:paraId="2E3D0D4A" w14:textId="77777777" w:rsidR="00EF0848" w:rsidRPr="000C4EE1" w:rsidRDefault="00EF0848" w:rsidP="00EF0848"/>
    <w:p w14:paraId="7F3A177C" w14:textId="77777777" w:rsidR="00EF0848" w:rsidRPr="00EF0848" w:rsidRDefault="00EF0848" w:rsidP="00EF0848">
      <w:pPr>
        <w:keepNext/>
        <w:keepLines/>
        <w:spacing w:before="200"/>
        <w:outlineLvl w:val="3"/>
        <w:rPr>
          <w:rFonts w:eastAsia="ＭＳ ゴシック" w:cs="Times New Roman"/>
          <w:b/>
          <w:iCs/>
        </w:rPr>
      </w:pPr>
      <w:r w:rsidRPr="00EF0848">
        <w:rPr>
          <w:rFonts w:eastAsia="ＭＳ ゴシック" w:cs="Times New Roman"/>
          <w:b/>
          <w:iCs/>
        </w:rPr>
        <w:t>Warming causes food price increase</w:t>
      </w:r>
    </w:p>
    <w:p w14:paraId="72A3EB87" w14:textId="77777777" w:rsidR="00EF0848" w:rsidRPr="00EF0848" w:rsidRDefault="00EF0848" w:rsidP="00EF0848">
      <w:pPr>
        <w:rPr>
          <w:rFonts w:eastAsia="Calibri"/>
        </w:rPr>
      </w:pPr>
      <w:proofErr w:type="spellStart"/>
      <w:r w:rsidRPr="00EF0848">
        <w:rPr>
          <w:rFonts w:eastAsia="Calibri"/>
          <w:b/>
        </w:rPr>
        <w:t>Vastag</w:t>
      </w:r>
      <w:proofErr w:type="spellEnd"/>
      <w:r w:rsidRPr="00EF0848">
        <w:rPr>
          <w:rFonts w:eastAsia="Calibri"/>
          <w:b/>
        </w:rPr>
        <w:t xml:space="preserve"> and </w:t>
      </w:r>
      <w:proofErr w:type="spellStart"/>
      <w:r w:rsidRPr="00EF0848">
        <w:rPr>
          <w:rFonts w:eastAsia="Calibri"/>
          <w:b/>
        </w:rPr>
        <w:t>Eilperin</w:t>
      </w:r>
      <w:proofErr w:type="spellEnd"/>
      <w:r w:rsidRPr="00EF0848">
        <w:rPr>
          <w:rFonts w:eastAsia="Calibri"/>
          <w:b/>
        </w:rPr>
        <w:t xml:space="preserve"> 11 </w:t>
      </w:r>
      <w:r w:rsidRPr="00EF0848">
        <w:rPr>
          <w:rFonts w:eastAsia="Calibri"/>
        </w:rPr>
        <w:t xml:space="preserve">(Brian </w:t>
      </w:r>
      <w:proofErr w:type="spellStart"/>
      <w:r w:rsidRPr="00EF0848">
        <w:rPr>
          <w:rFonts w:eastAsia="Calibri"/>
        </w:rPr>
        <w:t>Vastag</w:t>
      </w:r>
      <w:proofErr w:type="spellEnd"/>
      <w:r w:rsidRPr="00EF0848">
        <w:rPr>
          <w:rFonts w:eastAsia="Calibri"/>
        </w:rPr>
        <w:t xml:space="preserve"> and Juliet </w:t>
      </w:r>
      <w:proofErr w:type="spellStart"/>
      <w:r w:rsidRPr="00EF0848">
        <w:rPr>
          <w:rFonts w:eastAsia="Calibri"/>
        </w:rPr>
        <w:t>Eilperin</w:t>
      </w:r>
      <w:proofErr w:type="spellEnd"/>
      <w:r w:rsidRPr="00EF0848">
        <w:rPr>
          <w:rFonts w:eastAsia="Calibri"/>
        </w:rPr>
        <w:t xml:space="preserve">, staff writers at the Huffington Post, May 5, 2011). “Report: Global Warming hurting crop production, pushing prices higher” </w:t>
      </w:r>
      <w:r w:rsidRPr="00EF0848">
        <w:rPr>
          <w:rFonts w:eastAsia="Calibri"/>
          <w:i/>
        </w:rPr>
        <w:t xml:space="preserve">The Huffington Post. </w:t>
      </w:r>
      <w:hyperlink r:id="rId25" w:history="1">
        <w:r w:rsidRPr="00EF0848">
          <w:rPr>
            <w:rFonts w:eastAsia="Calibri"/>
            <w:i/>
          </w:rPr>
          <w:t>http://www.washingtonpost.com/national/report-global-warming-already-crimping-crop-production-pushing-prices-higher/2011/05/04/AFdsMSzF_story.html</w:t>
        </w:r>
      </w:hyperlink>
      <w:r w:rsidRPr="00EF0848">
        <w:rPr>
          <w:rFonts w:eastAsia="Calibri"/>
          <w:i/>
        </w:rPr>
        <w:t xml:space="preserve">. </w:t>
      </w:r>
    </w:p>
    <w:p w14:paraId="158F8113" w14:textId="77777777" w:rsidR="00EF0848" w:rsidRPr="00EF0848" w:rsidRDefault="00EF0848" w:rsidP="00EF0848">
      <w:pPr>
        <w:spacing w:after="360" w:line="432" w:lineRule="atLeast"/>
        <w:rPr>
          <w:rFonts w:ascii="Georgia" w:eastAsia="Calibri" w:hAnsi="Georgia"/>
          <w:color w:val="333333"/>
          <w:sz w:val="14"/>
          <w:szCs w:val="27"/>
        </w:rPr>
      </w:pPr>
      <w:r w:rsidRPr="00EF0848">
        <w:rPr>
          <w:rFonts w:ascii="Times New Roman" w:eastAsia="Times New Roman" w:hAnsi="Times New Roman" w:cs="Times New Roman"/>
          <w:b/>
          <w:bCs/>
          <w:szCs w:val="24"/>
          <w:u w:val="single"/>
        </w:rPr>
        <w:t>The warming of the Earth has cooled the yields of corn and wheat in much of the world</w:t>
      </w:r>
      <w:r w:rsidRPr="00EF0848">
        <w:rPr>
          <w:rFonts w:ascii="Georgia" w:eastAsia="Times New Roman" w:hAnsi="Georgia" w:cs="Times New Roman"/>
          <w:color w:val="333333"/>
          <w:sz w:val="14"/>
          <w:szCs w:val="27"/>
        </w:rPr>
        <w:t>, a new study finds</w:t>
      </w:r>
      <w:proofErr w:type="gramStart"/>
      <w:r w:rsidRPr="00EF0848">
        <w:rPr>
          <w:rFonts w:ascii="Georgia" w:eastAsia="Times New Roman" w:hAnsi="Georgia" w:cs="Times New Roman"/>
          <w:color w:val="333333"/>
          <w:sz w:val="14"/>
          <w:szCs w:val="27"/>
        </w:rPr>
        <w:t>.</w:t>
      </w:r>
      <w:r w:rsidRPr="00EF0848">
        <w:rPr>
          <w:rFonts w:ascii="Georgia" w:eastAsia="Times New Roman" w:hAnsi="Georgia" w:cs="Times New Roman"/>
          <w:color w:val="333333"/>
          <w:sz w:val="12"/>
          <w:szCs w:val="27"/>
        </w:rPr>
        <w:t>¶</w:t>
      </w:r>
      <w:proofErr w:type="gramEnd"/>
      <w:r w:rsidRPr="00EF0848">
        <w:rPr>
          <w:rFonts w:ascii="Georgia" w:eastAsia="Times New Roman" w:hAnsi="Georgia" w:cs="Times New Roman"/>
          <w:color w:val="333333"/>
          <w:sz w:val="14"/>
          <w:szCs w:val="27"/>
        </w:rPr>
        <w:t xml:space="preserve"> Although agricultural advances have pushed global production of staple crops skyward, </w:t>
      </w:r>
      <w:r w:rsidRPr="00EF0848">
        <w:rPr>
          <w:rFonts w:ascii="Times New Roman" w:eastAsia="Times New Roman" w:hAnsi="Times New Roman" w:cs="Times New Roman"/>
          <w:b/>
          <w:bCs/>
          <w:szCs w:val="24"/>
          <w:u w:val="single"/>
        </w:rPr>
        <w:t>hotter temperatures in Russia, China, Mexico and elsewhere have stunted that growth and contributed to the long-term rise in food prices,</w:t>
      </w:r>
      <w:r w:rsidRPr="00EF0848">
        <w:rPr>
          <w:rFonts w:ascii="Georgia" w:eastAsia="Times New Roman" w:hAnsi="Georgia" w:cs="Times New Roman"/>
          <w:color w:val="333333"/>
          <w:sz w:val="14"/>
          <w:szCs w:val="27"/>
        </w:rPr>
        <w:t xml:space="preserve"> says </w:t>
      </w:r>
      <w:hyperlink r:id="rId26" w:history="1">
        <w:r w:rsidRPr="00EF0848">
          <w:rPr>
            <w:rFonts w:ascii="Georgia" w:eastAsia="Times New Roman" w:hAnsi="Georgia" w:cs="Times New Roman"/>
            <w:color w:val="2E6D9D"/>
            <w:sz w:val="14"/>
            <w:szCs w:val="27"/>
          </w:rPr>
          <w:t>the analysis</w:t>
        </w:r>
      </w:hyperlink>
      <w:r w:rsidRPr="00EF0848">
        <w:rPr>
          <w:rFonts w:ascii="Georgia" w:eastAsia="Times New Roman" w:hAnsi="Georgia" w:cs="Times New Roman"/>
          <w:color w:val="333333"/>
          <w:sz w:val="14"/>
          <w:szCs w:val="27"/>
        </w:rPr>
        <w:t xml:space="preserve"> published Thursday in the journal Science.</w:t>
      </w:r>
      <w:r w:rsidRPr="00EF0848">
        <w:rPr>
          <w:rFonts w:ascii="Georgia" w:eastAsia="Times New Roman" w:hAnsi="Georgia" w:cs="Times New Roman"/>
          <w:color w:val="333333"/>
          <w:sz w:val="12"/>
          <w:szCs w:val="27"/>
        </w:rPr>
        <w:t>¶</w:t>
      </w:r>
      <w:r w:rsidRPr="00EF0848">
        <w:rPr>
          <w:rFonts w:ascii="Georgia" w:eastAsia="Times New Roman" w:hAnsi="Georgia" w:cs="Times New Roman"/>
          <w:color w:val="333333"/>
          <w:sz w:val="14"/>
          <w:szCs w:val="27"/>
        </w:rPr>
        <w:t xml:space="preserve"> “</w:t>
      </w:r>
      <w:r w:rsidRPr="00EF0848">
        <w:rPr>
          <w:rFonts w:ascii="Times New Roman" w:eastAsia="Times New Roman" w:hAnsi="Times New Roman" w:cs="Times New Roman"/>
          <w:b/>
          <w:bCs/>
          <w:szCs w:val="24"/>
          <w:u w:val="single"/>
        </w:rPr>
        <w:t>This is tens of billions of dollars a year in lost [agricultural] productivity because of warming</w:t>
      </w:r>
      <w:r w:rsidRPr="00EF0848">
        <w:rPr>
          <w:rFonts w:ascii="Georgia" w:eastAsia="Times New Roman" w:hAnsi="Georgia" w:cs="Times New Roman"/>
          <w:color w:val="333333"/>
          <w:sz w:val="14"/>
          <w:szCs w:val="27"/>
        </w:rPr>
        <w:t xml:space="preserve">,” said </w:t>
      </w:r>
      <w:hyperlink r:id="rId27" w:history="1">
        <w:r w:rsidRPr="00EF0848">
          <w:rPr>
            <w:rFonts w:ascii="Georgia" w:eastAsia="Times New Roman" w:hAnsi="Georgia" w:cs="Times New Roman"/>
            <w:color w:val="2E6D9D"/>
            <w:sz w:val="14"/>
            <w:szCs w:val="27"/>
          </w:rPr>
          <w:t xml:space="preserve">David </w:t>
        </w:r>
        <w:proofErr w:type="spellStart"/>
        <w:r w:rsidRPr="00EF0848">
          <w:rPr>
            <w:rFonts w:ascii="Georgia" w:eastAsia="Times New Roman" w:hAnsi="Georgia" w:cs="Times New Roman"/>
            <w:color w:val="2E6D9D"/>
            <w:sz w:val="14"/>
            <w:szCs w:val="27"/>
          </w:rPr>
          <w:t>Lobell</w:t>
        </w:r>
        <w:proofErr w:type="spellEnd"/>
      </w:hyperlink>
      <w:r w:rsidRPr="00EF0848">
        <w:rPr>
          <w:rFonts w:ascii="Georgia" w:eastAsia="Times New Roman" w:hAnsi="Georgia" w:cs="Times New Roman"/>
          <w:color w:val="333333"/>
          <w:sz w:val="14"/>
          <w:szCs w:val="27"/>
        </w:rPr>
        <w:t>, an Earth scientist at Stanford University and an author on the report.</w:t>
      </w:r>
      <w:r w:rsidRPr="00EF0848">
        <w:rPr>
          <w:rFonts w:ascii="Georgia" w:eastAsia="Times New Roman" w:hAnsi="Georgia" w:cs="Times New Roman"/>
          <w:color w:val="333333"/>
          <w:sz w:val="12"/>
          <w:szCs w:val="27"/>
        </w:rPr>
        <w:t>¶</w:t>
      </w:r>
      <w:r w:rsidRPr="00EF0848">
        <w:rPr>
          <w:rFonts w:ascii="Georgia" w:eastAsia="Times New Roman" w:hAnsi="Georgia" w:cs="Times New Roman"/>
          <w:color w:val="333333"/>
          <w:sz w:val="14"/>
          <w:szCs w:val="27"/>
        </w:rPr>
        <w:t xml:space="preserve"> </w:t>
      </w:r>
      <w:r w:rsidRPr="00EF0848">
        <w:rPr>
          <w:rFonts w:ascii="Times New Roman" w:eastAsia="Times New Roman" w:hAnsi="Times New Roman" w:cs="Times New Roman"/>
          <w:b/>
          <w:bCs/>
          <w:szCs w:val="24"/>
          <w:u w:val="single"/>
        </w:rPr>
        <w:t>Three decades of global warming crimped worldwide yields of corn by about 5.5 percent and wheat by about 3.8 percent compared with what would have been produced had world temperatures remained stable, the report says.</w:t>
      </w:r>
      <w:r w:rsidRPr="00EF0848">
        <w:rPr>
          <w:rFonts w:ascii="Georgia" w:eastAsia="Times New Roman" w:hAnsi="Georgia" w:cs="Times New Roman"/>
          <w:color w:val="333333"/>
          <w:sz w:val="12"/>
          <w:szCs w:val="27"/>
        </w:rPr>
        <w:t>¶</w:t>
      </w:r>
      <w:r w:rsidRPr="00EF0848">
        <w:rPr>
          <w:rFonts w:ascii="Georgia" w:eastAsia="Times New Roman" w:hAnsi="Georgia" w:cs="Times New Roman"/>
          <w:color w:val="333333"/>
          <w:sz w:val="14"/>
          <w:szCs w:val="27"/>
        </w:rPr>
        <w:t xml:space="preserve"> A burgeoning global population also needs more crops — and more grain-fed beef — which contributes to rising food prices much more than climate change, </w:t>
      </w:r>
      <w:proofErr w:type="spellStart"/>
      <w:r w:rsidRPr="00EF0848">
        <w:rPr>
          <w:rFonts w:ascii="Georgia" w:eastAsia="Times New Roman" w:hAnsi="Georgia" w:cs="Times New Roman"/>
          <w:color w:val="333333"/>
          <w:sz w:val="14"/>
          <w:szCs w:val="27"/>
        </w:rPr>
        <w:t>Lobell</w:t>
      </w:r>
      <w:proofErr w:type="spellEnd"/>
      <w:r w:rsidRPr="00EF0848">
        <w:rPr>
          <w:rFonts w:ascii="Georgia" w:eastAsia="Times New Roman" w:hAnsi="Georgia" w:cs="Times New Roman"/>
          <w:color w:val="333333"/>
          <w:sz w:val="14"/>
          <w:szCs w:val="27"/>
        </w:rPr>
        <w:t xml:space="preserve"> said. This week, the United Nations also projected that the global population will hit 7</w:t>
      </w:r>
      <w:r w:rsidRPr="00EF0848">
        <w:rPr>
          <w:rFonts w:ascii="Monaco" w:eastAsia="Times New Roman" w:hAnsi="Monaco" w:cs="Monaco"/>
          <w:color w:val="333333"/>
          <w:sz w:val="14"/>
          <w:szCs w:val="27"/>
        </w:rPr>
        <w:t> </w:t>
      </w:r>
      <w:r w:rsidRPr="00EF0848">
        <w:rPr>
          <w:rFonts w:ascii="Georgia" w:eastAsia="Times New Roman" w:hAnsi="Georgia" w:cs="Times New Roman"/>
          <w:color w:val="333333"/>
          <w:sz w:val="14"/>
          <w:szCs w:val="27"/>
        </w:rPr>
        <w:t>billion in October and 10.6 billion by 2050. Such a huge increase will continue to push food prices higher</w:t>
      </w:r>
      <w:proofErr w:type="gramStart"/>
      <w:r w:rsidRPr="00EF0848">
        <w:rPr>
          <w:rFonts w:ascii="Georgia" w:eastAsia="Times New Roman" w:hAnsi="Georgia" w:cs="Times New Roman"/>
          <w:color w:val="333333"/>
          <w:sz w:val="14"/>
          <w:szCs w:val="27"/>
        </w:rPr>
        <w:t>.</w:t>
      </w:r>
      <w:r w:rsidRPr="00EF0848">
        <w:rPr>
          <w:rFonts w:ascii="Georgia" w:eastAsia="Times New Roman" w:hAnsi="Georgia" w:cs="Times New Roman"/>
          <w:color w:val="333333"/>
          <w:sz w:val="12"/>
          <w:szCs w:val="27"/>
        </w:rPr>
        <w:t>¶</w:t>
      </w:r>
      <w:proofErr w:type="gramEnd"/>
      <w:r w:rsidRPr="00EF0848">
        <w:rPr>
          <w:rFonts w:ascii="Georgia" w:eastAsia="Times New Roman" w:hAnsi="Georgia" w:cs="Times New Roman"/>
          <w:color w:val="333333"/>
          <w:sz w:val="14"/>
          <w:szCs w:val="27"/>
        </w:rPr>
        <w:t xml:space="preserve"> For now, the bread basket of America bucked the trend, as agricultural regions of the United States have not warmed much during their growing seasons since 1980. Climate scientists debate the reasons, with some pointing to particulate pollution over the middle of the United States as a possible cooling counterbalance. T</w:t>
      </w:r>
      <w:r w:rsidRPr="00EF0848">
        <w:rPr>
          <w:rFonts w:ascii="Times New Roman" w:eastAsia="Times New Roman" w:hAnsi="Times New Roman" w:cs="Times New Roman"/>
          <w:b/>
          <w:bCs/>
          <w:szCs w:val="24"/>
          <w:u w:val="single"/>
        </w:rPr>
        <w:t>his climate hit adds about 6 percent to the cost of wheat and corn, staples whose prices have skyrocketed in recent years</w:t>
      </w:r>
      <w:r w:rsidRPr="00EF0848">
        <w:rPr>
          <w:rFonts w:ascii="Georgia" w:eastAsia="Times New Roman" w:hAnsi="Georgia" w:cs="Times New Roman"/>
          <w:color w:val="333333"/>
          <w:sz w:val="14"/>
          <w:szCs w:val="27"/>
        </w:rPr>
        <w:t xml:space="preserve">. Although global warming is </w:t>
      </w:r>
      <w:r w:rsidRPr="00EF0848">
        <w:rPr>
          <w:rFonts w:ascii="Georgia" w:eastAsia="Times New Roman" w:hAnsi="Georgia" w:cs="Georgia"/>
          <w:color w:val="333333"/>
          <w:sz w:val="14"/>
          <w:szCs w:val="27"/>
        </w:rPr>
        <w:t>“</w:t>
      </w:r>
      <w:r w:rsidRPr="00EF0848">
        <w:rPr>
          <w:rFonts w:ascii="Georgia" w:eastAsia="Times New Roman" w:hAnsi="Georgia" w:cs="Times New Roman"/>
          <w:color w:val="333333"/>
          <w:sz w:val="14"/>
          <w:szCs w:val="27"/>
        </w:rPr>
        <w:t>a small part of the overall story of why prices are going up,</w:t>
      </w:r>
      <w:r w:rsidRPr="00EF0848">
        <w:rPr>
          <w:rFonts w:ascii="Georgia" w:eastAsia="Times New Roman" w:hAnsi="Georgia" w:cs="Georgia"/>
          <w:color w:val="333333"/>
          <w:sz w:val="14"/>
          <w:szCs w:val="27"/>
        </w:rPr>
        <w:t>”</w:t>
      </w:r>
      <w:r w:rsidRPr="00EF0848">
        <w:rPr>
          <w:rFonts w:ascii="Georgia" w:eastAsia="Times New Roman" w:hAnsi="Georgia" w:cs="Times New Roman"/>
          <w:color w:val="333333"/>
          <w:sz w:val="14"/>
          <w:szCs w:val="27"/>
        </w:rPr>
        <w:t xml:space="preserve"> </w:t>
      </w:r>
      <w:proofErr w:type="spellStart"/>
      <w:r w:rsidRPr="00EF0848">
        <w:rPr>
          <w:rFonts w:ascii="Georgia" w:eastAsia="Times New Roman" w:hAnsi="Georgia" w:cs="Times New Roman"/>
          <w:color w:val="333333"/>
          <w:sz w:val="14"/>
          <w:szCs w:val="27"/>
        </w:rPr>
        <w:t>Lobell</w:t>
      </w:r>
      <w:proofErr w:type="spellEnd"/>
      <w:r w:rsidRPr="00EF0848">
        <w:rPr>
          <w:rFonts w:ascii="Georgia" w:eastAsia="Times New Roman" w:hAnsi="Georgia" w:cs="Times New Roman"/>
          <w:color w:val="333333"/>
          <w:sz w:val="14"/>
          <w:szCs w:val="27"/>
        </w:rPr>
        <w:t xml:space="preserve"> said, </w:t>
      </w:r>
      <w:r w:rsidRPr="00EF0848">
        <w:rPr>
          <w:rFonts w:ascii="Georgia" w:eastAsia="Times New Roman" w:hAnsi="Georgia" w:cs="Georgia"/>
          <w:color w:val="333333"/>
          <w:sz w:val="14"/>
          <w:szCs w:val="27"/>
        </w:rPr>
        <w:t>“</w:t>
      </w:r>
      <w:proofErr w:type="gramStart"/>
      <w:r w:rsidRPr="00EF0848">
        <w:rPr>
          <w:rFonts w:ascii="Georgia" w:eastAsia="Times New Roman" w:hAnsi="Georgia" w:cs="Times New Roman"/>
          <w:color w:val="333333"/>
          <w:sz w:val="14"/>
          <w:szCs w:val="27"/>
        </w:rPr>
        <w:t>it</w:t>
      </w:r>
      <w:proofErr w:type="gramEnd"/>
      <w:r w:rsidRPr="00EF0848">
        <w:rPr>
          <w:rFonts w:ascii="Georgia" w:eastAsia="Times New Roman" w:hAnsi="Georgia" w:cs="Times New Roman"/>
          <w:color w:val="333333"/>
          <w:sz w:val="14"/>
          <w:szCs w:val="27"/>
        </w:rPr>
        <w:t xml:space="preserve">’s not negligible.” </w:t>
      </w:r>
      <w:r w:rsidRPr="00EF0848">
        <w:rPr>
          <w:rFonts w:ascii="Times New Roman" w:eastAsia="Times New Roman" w:hAnsi="Times New Roman" w:cs="Times New Roman"/>
          <w:b/>
          <w:bCs/>
          <w:szCs w:val="24"/>
          <w:u w:val="single"/>
        </w:rPr>
        <w:t>Global corn prices doubled between April 2010 and April 2011, the United Nation’s</w:t>
      </w:r>
      <w:r w:rsidRPr="00EF0848">
        <w:rPr>
          <w:rFonts w:ascii="Times New Roman" w:eastAsia="ＭＳ ゴシック" w:hAnsi="Times New Roman" w:cs="Times New Roman"/>
          <w:b/>
          <w:bCs/>
          <w:szCs w:val="24"/>
          <w:u w:val="single"/>
        </w:rPr>
        <w:t> Food and Agriculture Organization </w:t>
      </w:r>
      <w:r w:rsidRPr="00EF0848">
        <w:rPr>
          <w:rFonts w:ascii="Times New Roman" w:eastAsia="Times New Roman" w:hAnsi="Times New Roman" w:cs="Times New Roman"/>
          <w:b/>
          <w:bCs/>
          <w:szCs w:val="24"/>
          <w:u w:val="single"/>
        </w:rPr>
        <w:t>reported</w:t>
      </w:r>
      <w:r w:rsidRPr="00EF0848">
        <w:rPr>
          <w:rFonts w:ascii="Georgia" w:eastAsia="Calibri" w:hAnsi="Georgia"/>
          <w:color w:val="333333"/>
          <w:sz w:val="14"/>
          <w:szCs w:val="27"/>
        </w:rPr>
        <w:t xml:space="preserve"> Thursday. </w:t>
      </w:r>
      <w:r w:rsidRPr="00EF0848">
        <w:rPr>
          <w:rFonts w:ascii="Times New Roman" w:eastAsia="Times New Roman" w:hAnsi="Times New Roman" w:cs="Times New Roman"/>
          <w:b/>
          <w:bCs/>
          <w:szCs w:val="24"/>
          <w:u w:val="single"/>
        </w:rPr>
        <w:t>Wheat prices are up 60 to 80 percent depending on the strain</w:t>
      </w:r>
      <w:r w:rsidRPr="00EF0848">
        <w:rPr>
          <w:rFonts w:ascii="Georgia" w:eastAsia="Calibri" w:hAnsi="Georgia"/>
          <w:color w:val="333333"/>
          <w:sz w:val="14"/>
          <w:szCs w:val="27"/>
        </w:rPr>
        <w:t xml:space="preserve">, said </w:t>
      </w:r>
      <w:proofErr w:type="spellStart"/>
      <w:r w:rsidRPr="00EF0848">
        <w:rPr>
          <w:rFonts w:ascii="Georgia" w:eastAsia="Calibri" w:hAnsi="Georgia"/>
          <w:color w:val="333333"/>
          <w:sz w:val="14"/>
          <w:szCs w:val="27"/>
        </w:rPr>
        <w:t>Abdolreza</w:t>
      </w:r>
      <w:proofErr w:type="spellEnd"/>
      <w:r w:rsidRPr="00EF0848">
        <w:rPr>
          <w:rFonts w:ascii="Georgia" w:eastAsia="Calibri" w:hAnsi="Georgia"/>
          <w:color w:val="333333"/>
          <w:sz w:val="14"/>
          <w:szCs w:val="27"/>
        </w:rPr>
        <w:t xml:space="preserve"> </w:t>
      </w:r>
      <w:proofErr w:type="spellStart"/>
      <w:r w:rsidRPr="00EF0848">
        <w:rPr>
          <w:rFonts w:ascii="Georgia" w:eastAsia="Calibri" w:hAnsi="Georgia"/>
          <w:color w:val="333333"/>
          <w:sz w:val="14"/>
          <w:szCs w:val="27"/>
        </w:rPr>
        <w:t>Abbassian</w:t>
      </w:r>
      <w:proofErr w:type="spellEnd"/>
      <w:r w:rsidRPr="00EF0848">
        <w:rPr>
          <w:rFonts w:ascii="Georgia" w:eastAsia="Calibri" w:hAnsi="Georgia"/>
          <w:color w:val="333333"/>
          <w:sz w:val="14"/>
          <w:szCs w:val="27"/>
        </w:rPr>
        <w:t>, an FAO analyst.</w:t>
      </w:r>
    </w:p>
    <w:p w14:paraId="77339F4E" w14:textId="77777777" w:rsidR="00EF0848" w:rsidRPr="000C4EE1" w:rsidRDefault="00EF0848" w:rsidP="00EF0848"/>
    <w:p w14:paraId="36B89A8E" w14:textId="5BB4480D" w:rsidR="008349A9" w:rsidRPr="000C4EE1" w:rsidRDefault="008349A9" w:rsidP="00F66350">
      <w:pPr>
        <w:pStyle w:val="Heading3"/>
      </w:pPr>
      <w:r w:rsidRPr="000C4EE1">
        <w:t>Warming Bad – Polar Melting</w:t>
      </w:r>
    </w:p>
    <w:p w14:paraId="2EC9D41F" w14:textId="77777777" w:rsidR="008349A9" w:rsidRPr="000C4EE1" w:rsidRDefault="008349A9" w:rsidP="008349A9"/>
    <w:p w14:paraId="71F3DD1E" w14:textId="77777777" w:rsidR="008349A9" w:rsidRPr="000C4EE1" w:rsidRDefault="008349A9" w:rsidP="008349A9">
      <w:pPr>
        <w:pStyle w:val="Heading4"/>
      </w:pPr>
      <w:r w:rsidRPr="000C4EE1">
        <w:t>! – Glacial Melting leads to Coastal Flooding and abandonment of major economic centers</w:t>
      </w:r>
    </w:p>
    <w:p w14:paraId="3376B2F9" w14:textId="77777777" w:rsidR="008349A9" w:rsidRPr="000C4EE1" w:rsidRDefault="008349A9" w:rsidP="008349A9">
      <w:r w:rsidRPr="000C4EE1">
        <w:rPr>
          <w:b/>
        </w:rPr>
        <w:t>Gillis and Chang, ‘14</w:t>
      </w:r>
    </w:p>
    <w:p w14:paraId="6BBCC3A9" w14:textId="77777777" w:rsidR="008349A9" w:rsidRPr="000C4EE1" w:rsidRDefault="008349A9" w:rsidP="008349A9">
      <w:r w:rsidRPr="000C4EE1">
        <w:t>Justin Gillis and Kenneth Chang, May 12</w:t>
      </w:r>
      <w:r w:rsidRPr="000C4EE1">
        <w:rPr>
          <w:vertAlign w:val="superscript"/>
        </w:rPr>
        <w:t>th</w:t>
      </w:r>
      <w:r w:rsidRPr="000C4EE1">
        <w:t xml:space="preserve">, 2014, “Scientists Warn of Rising Oceans from Polar Melt”, </w:t>
      </w:r>
      <w:proofErr w:type="spellStart"/>
      <w:r w:rsidRPr="000C4EE1">
        <w:t>NYTimes</w:t>
      </w:r>
      <w:proofErr w:type="spellEnd"/>
      <w:r w:rsidRPr="000C4EE1">
        <w:t xml:space="preserve"> journalists, http://www.nytimes.com/2014/05/13/science/earth/collapse-of-parts-of-west-antarctica-ice-sheet-has-begun-scientists-say.html</w:t>
      </w:r>
      <w:proofErr w:type="gramStart"/>
      <w:r w:rsidRPr="000C4EE1">
        <w:t>?_</w:t>
      </w:r>
      <w:proofErr w:type="gramEnd"/>
      <w:r w:rsidRPr="000C4EE1">
        <w:t>r=0</w:t>
      </w:r>
    </w:p>
    <w:p w14:paraId="43AB15FE" w14:textId="77777777" w:rsidR="008349A9" w:rsidRPr="000C4EE1" w:rsidRDefault="008349A9" w:rsidP="008349A9"/>
    <w:p w14:paraId="157784D2" w14:textId="77777777" w:rsidR="008349A9" w:rsidRPr="000C4EE1" w:rsidRDefault="008349A9" w:rsidP="008349A9">
      <w:pPr>
        <w:pStyle w:val="story-body-text"/>
        <w:shd w:val="clear" w:color="auto" w:fill="FFFFFF"/>
        <w:spacing w:before="0" w:beforeAutospacing="0" w:after="0" w:afterAutospacing="0"/>
        <w:rPr>
          <w:rFonts w:asciiTheme="minorHAnsi" w:hAnsiTheme="minorHAnsi"/>
          <w:color w:val="333333"/>
          <w:sz w:val="22"/>
          <w:szCs w:val="22"/>
        </w:rPr>
      </w:pPr>
      <w:r w:rsidRPr="000C4EE1">
        <w:rPr>
          <w:rFonts w:asciiTheme="minorHAnsi" w:hAnsiTheme="minorHAnsi"/>
          <w:b/>
          <w:color w:val="333333"/>
          <w:sz w:val="22"/>
          <w:szCs w:val="22"/>
          <w:u w:val="single"/>
        </w:rPr>
        <w:t>But the melting from both Greenland and Antarctica is expected to be far more important in the future.</w:t>
      </w:r>
      <w:r w:rsidRPr="000C4EE1">
        <w:rPr>
          <w:rFonts w:asciiTheme="minorHAnsi" w:hAnsiTheme="minorHAnsi"/>
          <w:color w:val="333333"/>
          <w:sz w:val="22"/>
          <w:szCs w:val="22"/>
        </w:rPr>
        <w:t xml:space="preserve"> </w:t>
      </w:r>
      <w:r w:rsidRPr="000C4EE1">
        <w:rPr>
          <w:rFonts w:asciiTheme="minorHAnsi" w:hAnsiTheme="minorHAnsi"/>
          <w:color w:val="333333"/>
          <w:sz w:val="14"/>
          <w:szCs w:val="14"/>
        </w:rPr>
        <w:t>A United Nations scientific committee, the</w:t>
      </w:r>
      <w:r w:rsidRPr="000C4EE1">
        <w:rPr>
          <w:rStyle w:val="apple-converted-space"/>
          <w:rFonts w:asciiTheme="minorHAnsi" w:eastAsiaTheme="majorEastAsia" w:hAnsiTheme="minorHAnsi"/>
          <w:color w:val="333333"/>
          <w:sz w:val="14"/>
          <w:szCs w:val="14"/>
        </w:rPr>
        <w:t> </w:t>
      </w:r>
      <w:hyperlink r:id="rId28" w:history="1">
        <w:r w:rsidRPr="000C4EE1">
          <w:rPr>
            <w:rStyle w:val="Hyperlink"/>
            <w:rFonts w:asciiTheme="minorHAnsi" w:hAnsiTheme="minorHAnsi"/>
            <w:color w:val="326891"/>
            <w:sz w:val="14"/>
            <w:szCs w:val="14"/>
          </w:rPr>
          <w:t>Intergovernmental Panel on Climate Change</w:t>
        </w:r>
      </w:hyperlink>
      <w:r w:rsidRPr="000C4EE1">
        <w:rPr>
          <w:rFonts w:asciiTheme="minorHAnsi" w:hAnsiTheme="minorHAnsi"/>
          <w:color w:val="333333"/>
          <w:sz w:val="14"/>
          <w:szCs w:val="14"/>
        </w:rPr>
        <w:t>, has warned that the global sea level could rise as much as three feet by the end of this century if stronger efforts are not made to control greenhouse gases. The</w:t>
      </w:r>
      <w:r w:rsidRPr="000C4EE1">
        <w:rPr>
          <w:rFonts w:asciiTheme="minorHAnsi" w:hAnsiTheme="minorHAnsi"/>
          <w:color w:val="333333"/>
          <w:sz w:val="22"/>
          <w:szCs w:val="22"/>
        </w:rPr>
        <w:t xml:space="preserve"> </w:t>
      </w:r>
      <w:r w:rsidRPr="000C4EE1">
        <w:rPr>
          <w:rFonts w:asciiTheme="minorHAnsi" w:hAnsiTheme="minorHAnsi"/>
          <w:b/>
          <w:color w:val="333333"/>
          <w:sz w:val="22"/>
          <w:szCs w:val="22"/>
          <w:u w:val="single"/>
        </w:rPr>
        <w:t xml:space="preserve">new findings suggest the situation is likely to get far worse in subsequent centuries. </w:t>
      </w:r>
      <w:r w:rsidRPr="000C4EE1">
        <w:rPr>
          <w:rFonts w:asciiTheme="minorHAnsi" w:hAnsiTheme="minorHAnsi"/>
          <w:color w:val="333333"/>
          <w:sz w:val="14"/>
          <w:szCs w:val="14"/>
        </w:rPr>
        <w:t>The effects will depend in part on how much money future governments spend to protect shorelines from a rising sea. Research published in 2012 found that a rise of less than four feet would inundate land on which some 3.7 million Americans live today. Miami, New Orleans, New York and Boston are all highly vulnerable.</w:t>
      </w:r>
      <w:r w:rsidRPr="000C4EE1">
        <w:rPr>
          <w:rFonts w:asciiTheme="minorHAnsi" w:hAnsiTheme="minorHAnsi"/>
          <w:color w:val="333333"/>
          <w:sz w:val="22"/>
          <w:szCs w:val="22"/>
        </w:rPr>
        <w:t xml:space="preserve"> </w:t>
      </w:r>
      <w:r w:rsidRPr="000C4EE1">
        <w:rPr>
          <w:rFonts w:asciiTheme="minorHAnsi" w:hAnsiTheme="minorHAnsi"/>
          <w:b/>
          <w:color w:val="333333"/>
          <w:sz w:val="22"/>
          <w:szCs w:val="22"/>
          <w:u w:val="single"/>
        </w:rPr>
        <w:t>Richard B. Alley, a climate scientist at Pennsylvania State University who was not involved in the new research but has studied the polar ice sheets for decades, said he found the new papers compelling. Though he had long feared the possibility of ice-sheet collapse</w:t>
      </w:r>
      <w:r w:rsidRPr="000C4EE1">
        <w:rPr>
          <w:rFonts w:asciiTheme="minorHAnsi" w:hAnsiTheme="minorHAnsi"/>
          <w:color w:val="333333"/>
          <w:sz w:val="22"/>
          <w:szCs w:val="22"/>
        </w:rPr>
        <w:t xml:space="preserve">, </w:t>
      </w:r>
      <w:r w:rsidRPr="000C4EE1">
        <w:rPr>
          <w:rFonts w:asciiTheme="minorHAnsi" w:hAnsiTheme="minorHAnsi"/>
          <w:color w:val="333333"/>
          <w:sz w:val="14"/>
          <w:szCs w:val="14"/>
        </w:rPr>
        <w:t>when he learned of the new findings, “it shook me a little bit,” Dr. Alley said.</w:t>
      </w:r>
      <w:r w:rsidRPr="000C4EE1">
        <w:rPr>
          <w:rFonts w:asciiTheme="minorHAnsi" w:hAnsiTheme="minorHAnsi"/>
          <w:color w:val="333333"/>
          <w:sz w:val="22"/>
          <w:szCs w:val="22"/>
        </w:rPr>
        <w:t xml:space="preserve"> </w:t>
      </w:r>
      <w:r w:rsidRPr="000C4EE1">
        <w:rPr>
          <w:rFonts w:asciiTheme="minorHAnsi" w:hAnsiTheme="minorHAnsi"/>
          <w:b/>
          <w:color w:val="333333"/>
          <w:sz w:val="22"/>
          <w:szCs w:val="22"/>
          <w:u w:val="single"/>
        </w:rPr>
        <w:t xml:space="preserve">He added that while a large rise of the sea may now be inevitable from West Antarctica, continued release of greenhouse gases </w:t>
      </w:r>
      <w:proofErr w:type="gramStart"/>
      <w:r w:rsidRPr="000C4EE1">
        <w:rPr>
          <w:rFonts w:asciiTheme="minorHAnsi" w:hAnsiTheme="minorHAnsi"/>
          <w:b/>
          <w:color w:val="333333"/>
          <w:sz w:val="22"/>
          <w:szCs w:val="22"/>
          <w:u w:val="single"/>
        </w:rPr>
        <w:t>will</w:t>
      </w:r>
      <w:proofErr w:type="gramEnd"/>
      <w:r w:rsidRPr="000C4EE1">
        <w:rPr>
          <w:rFonts w:asciiTheme="minorHAnsi" w:hAnsiTheme="minorHAnsi"/>
          <w:b/>
          <w:color w:val="333333"/>
          <w:sz w:val="22"/>
          <w:szCs w:val="22"/>
          <w:u w:val="single"/>
        </w:rPr>
        <w:t xml:space="preserve"> almost certainly make the situation worse.</w:t>
      </w:r>
      <w:r w:rsidRPr="000C4EE1">
        <w:rPr>
          <w:rFonts w:asciiTheme="minorHAnsi" w:hAnsiTheme="minorHAnsi"/>
          <w:color w:val="333333"/>
          <w:sz w:val="22"/>
          <w:szCs w:val="22"/>
        </w:rPr>
        <w:t xml:space="preserve"> </w:t>
      </w:r>
      <w:r w:rsidRPr="000C4EE1">
        <w:rPr>
          <w:rFonts w:asciiTheme="minorHAnsi" w:hAnsiTheme="minorHAnsi"/>
          <w:b/>
          <w:color w:val="333333"/>
          <w:sz w:val="22"/>
          <w:szCs w:val="22"/>
          <w:u w:val="single"/>
        </w:rPr>
        <w:t>The heat-trapping gases could destabilize other parts of Antarctica as well as the Greenland ice sheet, potentially causing enough sea-level rise that many of the world’s coastal cities would eventually have to be abandoned</w:t>
      </w:r>
      <w:r w:rsidRPr="000C4EE1">
        <w:rPr>
          <w:rFonts w:asciiTheme="minorHAnsi" w:hAnsiTheme="minorHAnsi"/>
          <w:color w:val="333333"/>
          <w:sz w:val="22"/>
          <w:szCs w:val="22"/>
        </w:rPr>
        <w:t xml:space="preserve">. </w:t>
      </w:r>
      <w:r w:rsidRPr="000C4EE1">
        <w:rPr>
          <w:rFonts w:asciiTheme="minorHAnsi" w:hAnsiTheme="minorHAnsi"/>
          <w:color w:val="333333"/>
          <w:sz w:val="14"/>
          <w:szCs w:val="14"/>
        </w:rPr>
        <w:t>“If we have indeed lit the fuse on West Antarctica, it’s very hard to imagine putting the fuse out,” Dr. Alley said. “But there’s a bunch more fuses, and there’s a bunch more matches, and we have a decision now: Do we light those?”</w:t>
      </w:r>
    </w:p>
    <w:p w14:paraId="252F3413" w14:textId="77777777" w:rsidR="008349A9" w:rsidRPr="000C4EE1" w:rsidRDefault="008349A9" w:rsidP="008349A9">
      <w:pPr>
        <w:rPr>
          <w:rFonts w:asciiTheme="minorHAnsi" w:hAnsiTheme="minorHAnsi"/>
        </w:rPr>
      </w:pPr>
    </w:p>
    <w:p w14:paraId="1EED70D4" w14:textId="77777777" w:rsidR="008349A9" w:rsidRPr="000C4EE1" w:rsidRDefault="008349A9" w:rsidP="008349A9">
      <w:pPr>
        <w:rPr>
          <w:rFonts w:asciiTheme="minorHAnsi" w:hAnsiTheme="minorHAnsi"/>
        </w:rPr>
      </w:pPr>
    </w:p>
    <w:p w14:paraId="160E4A23" w14:textId="77777777" w:rsidR="008349A9" w:rsidRPr="000C4EE1" w:rsidRDefault="008349A9" w:rsidP="008349A9">
      <w:pPr>
        <w:pStyle w:val="Heading4"/>
      </w:pPr>
      <w:r w:rsidRPr="000C4EE1">
        <w:t>Polar Ice Melt leads to increase in pathogens</w:t>
      </w:r>
    </w:p>
    <w:p w14:paraId="3D3EE161" w14:textId="77777777" w:rsidR="008349A9" w:rsidRPr="000C4EE1" w:rsidRDefault="008349A9" w:rsidP="008349A9">
      <w:r w:rsidRPr="000C4EE1">
        <w:rPr>
          <w:b/>
        </w:rPr>
        <w:t>NPR interview, ‘14</w:t>
      </w:r>
    </w:p>
    <w:p w14:paraId="305916B6" w14:textId="77777777" w:rsidR="008349A9" w:rsidRPr="000C4EE1" w:rsidRDefault="008349A9" w:rsidP="008349A9">
      <w:r w:rsidRPr="000C4EE1">
        <w:t xml:space="preserve">NPR interview between science writer Chris Solomon and </w:t>
      </w:r>
      <w:proofErr w:type="spellStart"/>
      <w:r w:rsidRPr="000C4EE1">
        <w:t>Arun</w:t>
      </w:r>
      <w:proofErr w:type="spellEnd"/>
      <w:r w:rsidRPr="000C4EE1">
        <w:t xml:space="preserve"> </w:t>
      </w:r>
      <w:proofErr w:type="spellStart"/>
      <w:r w:rsidRPr="000C4EE1">
        <w:t>Rath</w:t>
      </w:r>
      <w:proofErr w:type="spellEnd"/>
      <w:r w:rsidRPr="000C4EE1">
        <w:t>, July 20</w:t>
      </w:r>
      <w:r w:rsidRPr="000C4EE1">
        <w:rPr>
          <w:vertAlign w:val="superscript"/>
        </w:rPr>
        <w:t>th</w:t>
      </w:r>
      <w:r w:rsidRPr="000C4EE1">
        <w:t xml:space="preserve"> 2014, “As Polar Icebox Shrinks, Infectious Pathogens Move North”, </w:t>
      </w:r>
      <w:hyperlink r:id="rId29" w:history="1">
        <w:r w:rsidRPr="000C4EE1">
          <w:rPr>
            <w:rStyle w:val="Hyperlink"/>
          </w:rPr>
          <w:t>http://www.npr.org/2014/07/20/333173754/as-polar-icebox-shrinks-infectious-pathogens-move-north</w:t>
        </w:r>
      </w:hyperlink>
    </w:p>
    <w:p w14:paraId="64C9211A" w14:textId="77777777" w:rsidR="008349A9" w:rsidRPr="000C4EE1" w:rsidRDefault="008349A9" w:rsidP="008349A9"/>
    <w:p w14:paraId="1307CC3F" w14:textId="77777777" w:rsidR="008349A9" w:rsidRPr="000C4EE1" w:rsidRDefault="008349A9" w:rsidP="008349A9">
      <w:pPr>
        <w:shd w:val="clear" w:color="auto" w:fill="FFFFFF"/>
        <w:textAlignment w:val="baseline"/>
        <w:rPr>
          <w:rFonts w:asciiTheme="minorHAnsi" w:eastAsia="Times New Roman" w:hAnsiTheme="minorHAnsi" w:cs="Helvetica"/>
          <w:color w:val="111111"/>
          <w:sz w:val="14"/>
          <w:szCs w:val="14"/>
        </w:rPr>
      </w:pPr>
      <w:r w:rsidRPr="000C4EE1">
        <w:rPr>
          <w:rFonts w:asciiTheme="minorHAnsi" w:eastAsia="Times New Roman" w:hAnsiTheme="minorHAnsi" w:cs="Helvetica"/>
          <w:color w:val="111111"/>
          <w:sz w:val="14"/>
          <w:szCs w:val="14"/>
        </w:rPr>
        <w:t>ARUN RATH, HOST:</w:t>
      </w:r>
    </w:p>
    <w:p w14:paraId="2D3352A5" w14:textId="77777777" w:rsidR="008349A9" w:rsidRPr="000C4EE1" w:rsidRDefault="008349A9" w:rsidP="008349A9">
      <w:pPr>
        <w:shd w:val="clear" w:color="auto" w:fill="FFFFFF"/>
        <w:textAlignment w:val="baseline"/>
        <w:rPr>
          <w:rFonts w:asciiTheme="minorHAnsi" w:eastAsia="Times New Roman" w:hAnsiTheme="minorHAnsi" w:cs="Helvetica"/>
          <w:color w:val="111111"/>
          <w:sz w:val="14"/>
          <w:szCs w:val="14"/>
        </w:rPr>
      </w:pPr>
      <w:r w:rsidRPr="000C4EE1">
        <w:rPr>
          <w:rFonts w:asciiTheme="minorHAnsi" w:eastAsia="Times New Roman" w:hAnsiTheme="minorHAnsi" w:cs="Helvetica"/>
          <w:color w:val="111111"/>
          <w:sz w:val="14"/>
          <w:szCs w:val="14"/>
        </w:rPr>
        <w:t xml:space="preserve">Infectious diseases may be spreading more quickly, thanks to global warming. Viruses that were kept in check by the polar </w:t>
      </w:r>
      <w:proofErr w:type="gramStart"/>
      <w:r w:rsidRPr="000C4EE1">
        <w:rPr>
          <w:rFonts w:asciiTheme="minorHAnsi" w:eastAsia="Times New Roman" w:hAnsiTheme="minorHAnsi" w:cs="Helvetica"/>
          <w:color w:val="111111"/>
          <w:sz w:val="14"/>
          <w:szCs w:val="14"/>
        </w:rPr>
        <w:t>ice box</w:t>
      </w:r>
      <w:proofErr w:type="gramEnd"/>
      <w:r w:rsidRPr="000C4EE1">
        <w:rPr>
          <w:rFonts w:asciiTheme="minorHAnsi" w:eastAsia="Times New Roman" w:hAnsiTheme="minorHAnsi" w:cs="Helvetica"/>
          <w:color w:val="111111"/>
          <w:sz w:val="14"/>
          <w:szCs w:val="14"/>
        </w:rPr>
        <w:t xml:space="preserve"> are being released. And as some animals move north to keep cool, they're bringing all sorts of parasites with them, from microbes to ticks. Christopher Solomon has written about this in the August issue of "Scientific American." And he joins me now from Montana Public Radio in Missoula. Welcome.</w:t>
      </w:r>
    </w:p>
    <w:p w14:paraId="24F661E7" w14:textId="77777777" w:rsidR="008349A9" w:rsidRPr="000C4EE1" w:rsidRDefault="008349A9" w:rsidP="008349A9">
      <w:pPr>
        <w:shd w:val="clear" w:color="auto" w:fill="FFFFFF"/>
        <w:textAlignment w:val="baseline"/>
        <w:rPr>
          <w:rFonts w:asciiTheme="minorHAnsi" w:eastAsia="Times New Roman" w:hAnsiTheme="minorHAnsi" w:cs="Helvetica"/>
          <w:color w:val="111111"/>
          <w:sz w:val="14"/>
          <w:szCs w:val="14"/>
        </w:rPr>
      </w:pPr>
      <w:r w:rsidRPr="000C4EE1">
        <w:rPr>
          <w:rFonts w:asciiTheme="minorHAnsi" w:eastAsia="Times New Roman" w:hAnsiTheme="minorHAnsi" w:cs="Helvetica"/>
          <w:color w:val="111111"/>
          <w:sz w:val="14"/>
          <w:szCs w:val="14"/>
        </w:rPr>
        <w:t xml:space="preserve">CHRISTOPHER SOLOMON: Good to be here, </w:t>
      </w:r>
      <w:proofErr w:type="spellStart"/>
      <w:r w:rsidRPr="000C4EE1">
        <w:rPr>
          <w:rFonts w:asciiTheme="minorHAnsi" w:eastAsia="Times New Roman" w:hAnsiTheme="minorHAnsi" w:cs="Helvetica"/>
          <w:color w:val="111111"/>
          <w:sz w:val="14"/>
          <w:szCs w:val="14"/>
        </w:rPr>
        <w:t>Arun</w:t>
      </w:r>
      <w:proofErr w:type="spellEnd"/>
      <w:r w:rsidRPr="000C4EE1">
        <w:rPr>
          <w:rFonts w:asciiTheme="minorHAnsi" w:eastAsia="Times New Roman" w:hAnsiTheme="minorHAnsi" w:cs="Helvetica"/>
          <w:color w:val="111111"/>
          <w:sz w:val="14"/>
          <w:szCs w:val="14"/>
        </w:rPr>
        <w:t>. RATH: So, Christopher, you wrote about sea otters off the coast of Alaska's Aleutian Islands that are now infected with a virus from halfway around the world. What happened? SOLOMON:</w:t>
      </w:r>
      <w:r w:rsidRPr="000C4EE1">
        <w:rPr>
          <w:rFonts w:asciiTheme="minorHAnsi" w:eastAsia="Times New Roman" w:hAnsiTheme="minorHAnsi" w:cs="Helvetica"/>
          <w:color w:val="111111"/>
        </w:rPr>
        <w:t xml:space="preserve"> </w:t>
      </w:r>
      <w:r w:rsidRPr="000C4EE1">
        <w:rPr>
          <w:rFonts w:asciiTheme="minorHAnsi" w:eastAsia="Times New Roman" w:hAnsiTheme="minorHAnsi" w:cs="Helvetica"/>
          <w:b/>
          <w:color w:val="111111"/>
          <w:u w:val="single"/>
        </w:rPr>
        <w:t xml:space="preserve">There is something called </w:t>
      </w:r>
      <w:proofErr w:type="spellStart"/>
      <w:r w:rsidRPr="000C4EE1">
        <w:rPr>
          <w:rFonts w:asciiTheme="minorHAnsi" w:eastAsia="Times New Roman" w:hAnsiTheme="minorHAnsi" w:cs="Helvetica"/>
          <w:b/>
          <w:color w:val="111111"/>
          <w:u w:val="single"/>
        </w:rPr>
        <w:t>phocine</w:t>
      </w:r>
      <w:proofErr w:type="spellEnd"/>
      <w:r w:rsidRPr="000C4EE1">
        <w:rPr>
          <w:rFonts w:asciiTheme="minorHAnsi" w:eastAsia="Times New Roman" w:hAnsiTheme="minorHAnsi" w:cs="Helvetica"/>
          <w:b/>
          <w:color w:val="111111"/>
          <w:u w:val="single"/>
        </w:rPr>
        <w:t xml:space="preserve"> distemper virus, and it's a relative of canine distemper. </w:t>
      </w:r>
      <w:proofErr w:type="spellStart"/>
      <w:r w:rsidRPr="000C4EE1">
        <w:rPr>
          <w:rFonts w:asciiTheme="minorHAnsi" w:eastAsia="Times New Roman" w:hAnsiTheme="minorHAnsi" w:cs="Helvetica"/>
          <w:b/>
          <w:color w:val="111111"/>
          <w:u w:val="single"/>
        </w:rPr>
        <w:t>Phocine</w:t>
      </w:r>
      <w:proofErr w:type="spellEnd"/>
      <w:r w:rsidRPr="000C4EE1">
        <w:rPr>
          <w:rFonts w:asciiTheme="minorHAnsi" w:eastAsia="Times New Roman" w:hAnsiTheme="minorHAnsi" w:cs="Helvetica"/>
          <w:b/>
          <w:color w:val="111111"/>
          <w:u w:val="single"/>
        </w:rPr>
        <w:t xml:space="preserve"> distemper has killed 50,000 seals over the last 25 years in the North Atlantic. And as scientists were trying to figure out why sea otters splashing in the Aleutian Islands were not doing so well, they found evidence of </w:t>
      </w:r>
      <w:proofErr w:type="spellStart"/>
      <w:r w:rsidRPr="000C4EE1">
        <w:rPr>
          <w:rFonts w:asciiTheme="minorHAnsi" w:eastAsia="Times New Roman" w:hAnsiTheme="minorHAnsi" w:cs="Helvetica"/>
          <w:b/>
          <w:color w:val="111111"/>
          <w:u w:val="single"/>
        </w:rPr>
        <w:t>phocine</w:t>
      </w:r>
      <w:proofErr w:type="spellEnd"/>
      <w:r w:rsidRPr="000C4EE1">
        <w:rPr>
          <w:rFonts w:asciiTheme="minorHAnsi" w:eastAsia="Times New Roman" w:hAnsiTheme="minorHAnsi" w:cs="Helvetica"/>
          <w:b/>
          <w:color w:val="111111"/>
          <w:u w:val="single"/>
        </w:rPr>
        <w:t xml:space="preserve"> distemper in them</w:t>
      </w:r>
      <w:r w:rsidRPr="000C4EE1">
        <w:rPr>
          <w:rFonts w:asciiTheme="minorHAnsi" w:eastAsia="Times New Roman" w:hAnsiTheme="minorHAnsi" w:cs="Helvetica"/>
          <w:color w:val="111111"/>
        </w:rPr>
        <w:t xml:space="preserve">, </w:t>
      </w:r>
      <w:r w:rsidRPr="000C4EE1">
        <w:rPr>
          <w:rFonts w:asciiTheme="minorHAnsi" w:eastAsia="Times New Roman" w:hAnsiTheme="minorHAnsi" w:cs="Helvetica"/>
          <w:color w:val="111111"/>
          <w:sz w:val="14"/>
          <w:szCs w:val="14"/>
        </w:rPr>
        <w:t>and it became a detective story. And they said, well</w:t>
      </w:r>
      <w:r w:rsidRPr="000C4EE1">
        <w:rPr>
          <w:rFonts w:asciiTheme="minorHAnsi" w:eastAsia="Times New Roman" w:hAnsiTheme="minorHAnsi" w:cs="Helvetica"/>
          <w:color w:val="111111"/>
        </w:rPr>
        <w:t xml:space="preserve">, </w:t>
      </w:r>
      <w:r w:rsidRPr="000C4EE1">
        <w:rPr>
          <w:rFonts w:asciiTheme="minorHAnsi" w:eastAsia="Times New Roman" w:hAnsiTheme="minorHAnsi" w:cs="Helvetica"/>
          <w:b/>
          <w:color w:val="111111"/>
          <w:u w:val="single"/>
        </w:rPr>
        <w:t xml:space="preserve">what's it doing in the North Pacific? And their theory is that it has made its way through the fabled Northwest </w:t>
      </w:r>
      <w:proofErr w:type="gramStart"/>
      <w:r w:rsidRPr="000C4EE1">
        <w:rPr>
          <w:rFonts w:asciiTheme="minorHAnsi" w:eastAsia="Times New Roman" w:hAnsiTheme="minorHAnsi" w:cs="Helvetica"/>
          <w:b/>
          <w:color w:val="111111"/>
          <w:u w:val="single"/>
        </w:rPr>
        <w:t>passage</w:t>
      </w:r>
      <w:proofErr w:type="gramEnd"/>
      <w:r w:rsidRPr="000C4EE1">
        <w:rPr>
          <w:rFonts w:asciiTheme="minorHAnsi" w:eastAsia="Times New Roman" w:hAnsiTheme="minorHAnsi" w:cs="Helvetica"/>
          <w:b/>
          <w:color w:val="111111"/>
          <w:u w:val="single"/>
        </w:rPr>
        <w:t xml:space="preserve"> via a seal or its feces and met animals on the other side due to the dramatic level of sea ice reduction. </w:t>
      </w:r>
      <w:r w:rsidRPr="000C4EE1">
        <w:rPr>
          <w:rFonts w:asciiTheme="minorHAnsi" w:eastAsia="Times New Roman" w:hAnsiTheme="minorHAnsi" w:cs="Helvetica"/>
          <w:color w:val="111111"/>
        </w:rPr>
        <w:t xml:space="preserve">RATH: </w:t>
      </w:r>
      <w:r w:rsidRPr="000C4EE1">
        <w:rPr>
          <w:rFonts w:asciiTheme="minorHAnsi" w:eastAsia="Times New Roman" w:hAnsiTheme="minorHAnsi" w:cs="Helvetica"/>
          <w:b/>
          <w:color w:val="111111"/>
          <w:u w:val="single"/>
        </w:rPr>
        <w:t xml:space="preserve">So in addition to opening up lanes for shipping, warming has opened up a highway for viruses? </w:t>
      </w:r>
      <w:r w:rsidRPr="000C4EE1">
        <w:rPr>
          <w:rFonts w:asciiTheme="minorHAnsi" w:eastAsia="Times New Roman" w:hAnsiTheme="minorHAnsi" w:cs="Helvetica"/>
          <w:color w:val="111111"/>
          <w:sz w:val="14"/>
          <w:szCs w:val="14"/>
        </w:rPr>
        <w:t>SOLOMON: Yes. In essence, disease is finding new lanes of travel. Existing disease up there is becoming invigorated. And new disease is hitchhiking on all sorts of wildlife, whether it's fish or wild boars or ticks that are moving north in search of new habitat that's cooler. RATH: Wow. And in terms of land animals, I know with your article there is a photo of a big herd of very serious looking musk oxen. And they've been affected as well? SOLOMON: Yeah. So this is another interesting case.</w:t>
      </w:r>
      <w:r w:rsidRPr="000C4EE1">
        <w:rPr>
          <w:rFonts w:asciiTheme="minorHAnsi" w:eastAsia="Times New Roman" w:hAnsiTheme="minorHAnsi" w:cs="Helvetica"/>
          <w:color w:val="111111"/>
        </w:rPr>
        <w:t xml:space="preserve"> </w:t>
      </w:r>
      <w:r w:rsidRPr="000C4EE1">
        <w:rPr>
          <w:rFonts w:asciiTheme="minorHAnsi" w:eastAsia="Times New Roman" w:hAnsiTheme="minorHAnsi" w:cs="Helvetica"/>
          <w:b/>
          <w:color w:val="111111"/>
          <w:u w:val="single"/>
        </w:rPr>
        <w:t>Musk oxen</w:t>
      </w:r>
      <w:r w:rsidRPr="000C4EE1">
        <w:rPr>
          <w:rFonts w:asciiTheme="minorHAnsi" w:eastAsia="Times New Roman" w:hAnsiTheme="minorHAnsi" w:cs="Helvetica"/>
          <w:color w:val="111111"/>
        </w:rPr>
        <w:t xml:space="preserve"> </w:t>
      </w:r>
      <w:r w:rsidRPr="000C4EE1">
        <w:rPr>
          <w:rFonts w:asciiTheme="minorHAnsi" w:eastAsia="Times New Roman" w:hAnsiTheme="minorHAnsi" w:cs="Helvetica"/>
          <w:color w:val="111111"/>
          <w:sz w:val="14"/>
          <w:szCs w:val="14"/>
        </w:rPr>
        <w:t>- people may be able to visualize from a Disney or Pixar movie - they're those smelly, kind of shaggy, horned relics of the Ice Age. And they've, for eons,</w:t>
      </w:r>
      <w:r w:rsidRPr="000C4EE1">
        <w:rPr>
          <w:rFonts w:asciiTheme="minorHAnsi" w:eastAsia="Times New Roman" w:hAnsiTheme="minorHAnsi" w:cs="Helvetica"/>
          <w:color w:val="111111"/>
        </w:rPr>
        <w:t xml:space="preserve"> </w:t>
      </w:r>
      <w:r w:rsidRPr="000C4EE1">
        <w:rPr>
          <w:rFonts w:asciiTheme="minorHAnsi" w:eastAsia="Times New Roman" w:hAnsiTheme="minorHAnsi" w:cs="Helvetica"/>
          <w:b/>
          <w:color w:val="111111"/>
          <w:u w:val="single"/>
        </w:rPr>
        <w:t xml:space="preserve">had his relationship with this parasitical </w:t>
      </w:r>
      <w:proofErr w:type="gramStart"/>
      <w:r w:rsidRPr="000C4EE1">
        <w:rPr>
          <w:rFonts w:asciiTheme="minorHAnsi" w:eastAsia="Times New Roman" w:hAnsiTheme="minorHAnsi" w:cs="Helvetica"/>
          <w:b/>
          <w:color w:val="111111"/>
          <w:u w:val="single"/>
        </w:rPr>
        <w:t>lung worm</w:t>
      </w:r>
      <w:proofErr w:type="gramEnd"/>
      <w:r w:rsidRPr="000C4EE1">
        <w:rPr>
          <w:rFonts w:asciiTheme="minorHAnsi" w:eastAsia="Times New Roman" w:hAnsiTheme="minorHAnsi" w:cs="Helvetica"/>
          <w:b/>
          <w:color w:val="111111"/>
          <w:u w:val="single"/>
        </w:rPr>
        <w:t xml:space="preserve">. It gave them a bit of a smoker's cough. But the </w:t>
      </w:r>
      <w:proofErr w:type="gramStart"/>
      <w:r w:rsidRPr="000C4EE1">
        <w:rPr>
          <w:rFonts w:asciiTheme="minorHAnsi" w:eastAsia="Times New Roman" w:hAnsiTheme="minorHAnsi" w:cs="Helvetica"/>
          <w:b/>
          <w:color w:val="111111"/>
          <w:u w:val="single"/>
        </w:rPr>
        <w:t>lung worm</w:t>
      </w:r>
      <w:proofErr w:type="gramEnd"/>
      <w:r w:rsidRPr="000C4EE1">
        <w:rPr>
          <w:rFonts w:asciiTheme="minorHAnsi" w:eastAsia="Times New Roman" w:hAnsiTheme="minorHAnsi" w:cs="Helvetica"/>
          <w:b/>
          <w:color w:val="111111"/>
          <w:u w:val="single"/>
        </w:rPr>
        <w:t xml:space="preserve"> was always kept in check because it never was able to thrive in the brutal Arctic environment too well. And now, with essentially longer, warmer summers, the </w:t>
      </w:r>
      <w:proofErr w:type="gramStart"/>
      <w:r w:rsidRPr="000C4EE1">
        <w:rPr>
          <w:rFonts w:asciiTheme="minorHAnsi" w:eastAsia="Times New Roman" w:hAnsiTheme="minorHAnsi" w:cs="Helvetica"/>
          <w:b/>
          <w:color w:val="111111"/>
          <w:u w:val="single"/>
        </w:rPr>
        <w:t>lung worm</w:t>
      </w:r>
      <w:proofErr w:type="gramEnd"/>
      <w:r w:rsidRPr="000C4EE1">
        <w:rPr>
          <w:rFonts w:asciiTheme="minorHAnsi" w:eastAsia="Times New Roman" w:hAnsiTheme="minorHAnsi" w:cs="Helvetica"/>
          <w:b/>
          <w:color w:val="111111"/>
          <w:u w:val="single"/>
        </w:rPr>
        <w:t xml:space="preserve"> can complete its life cycle in one summer instead of two</w:t>
      </w:r>
      <w:r w:rsidRPr="000C4EE1">
        <w:rPr>
          <w:rFonts w:asciiTheme="minorHAnsi" w:eastAsia="Times New Roman" w:hAnsiTheme="minorHAnsi" w:cs="Helvetica"/>
          <w:color w:val="111111"/>
        </w:rPr>
        <w:t xml:space="preserve">. </w:t>
      </w:r>
      <w:r w:rsidRPr="000C4EE1">
        <w:rPr>
          <w:rFonts w:asciiTheme="minorHAnsi" w:eastAsia="Times New Roman" w:hAnsiTheme="minorHAnsi" w:cs="Helvetica"/>
          <w:color w:val="111111"/>
          <w:sz w:val="14"/>
          <w:szCs w:val="14"/>
        </w:rPr>
        <w:t xml:space="preserve">And it has proliferated and has expanded </w:t>
      </w:r>
      <w:proofErr w:type="gramStart"/>
      <w:r w:rsidRPr="000C4EE1">
        <w:rPr>
          <w:rFonts w:asciiTheme="minorHAnsi" w:eastAsia="Times New Roman" w:hAnsiTheme="minorHAnsi" w:cs="Helvetica"/>
          <w:color w:val="111111"/>
          <w:sz w:val="14"/>
          <w:szCs w:val="14"/>
        </w:rPr>
        <w:t>it's</w:t>
      </w:r>
      <w:proofErr w:type="gramEnd"/>
      <w:r w:rsidRPr="000C4EE1">
        <w:rPr>
          <w:rFonts w:asciiTheme="minorHAnsi" w:eastAsia="Times New Roman" w:hAnsiTheme="minorHAnsi" w:cs="Helvetica"/>
          <w:color w:val="111111"/>
          <w:sz w:val="14"/>
          <w:szCs w:val="14"/>
        </w:rPr>
        <w:t xml:space="preserve"> range up to where 30 percent of the world population of musk oxen live. And this is not good for the declining number of musk oxen in the far north. RATH: Now, diseases can sometimes jump from animals to humans. How much is there for people to worry about, beyond animal populations?</w:t>
      </w:r>
    </w:p>
    <w:p w14:paraId="1B16AC38" w14:textId="77777777" w:rsidR="008349A9" w:rsidRPr="000C4EE1" w:rsidRDefault="008349A9" w:rsidP="008349A9">
      <w:pPr>
        <w:shd w:val="clear" w:color="auto" w:fill="FFFFFF"/>
        <w:textAlignment w:val="baseline"/>
        <w:rPr>
          <w:rFonts w:asciiTheme="minorHAnsi" w:eastAsia="Times New Roman" w:hAnsiTheme="minorHAnsi" w:cs="Helvetica"/>
          <w:color w:val="111111"/>
        </w:rPr>
      </w:pPr>
      <w:r w:rsidRPr="000C4EE1">
        <w:rPr>
          <w:rFonts w:asciiTheme="minorHAnsi" w:eastAsia="Times New Roman" w:hAnsiTheme="minorHAnsi" w:cs="Helvetica"/>
          <w:color w:val="111111"/>
          <w:sz w:val="14"/>
          <w:szCs w:val="14"/>
        </w:rPr>
        <w:t>SOLOMON: Well, that's the interesting point in all of this.</w:t>
      </w:r>
      <w:r w:rsidRPr="000C4EE1">
        <w:rPr>
          <w:rFonts w:asciiTheme="minorHAnsi" w:eastAsia="Times New Roman" w:hAnsiTheme="minorHAnsi" w:cs="Helvetica"/>
          <w:color w:val="111111"/>
        </w:rPr>
        <w:t xml:space="preserve"> </w:t>
      </w:r>
      <w:r w:rsidRPr="000C4EE1">
        <w:rPr>
          <w:rFonts w:asciiTheme="minorHAnsi" w:eastAsia="Times New Roman" w:hAnsiTheme="minorHAnsi" w:cs="Helvetica"/>
          <w:b/>
          <w:color w:val="111111"/>
          <w:u w:val="single"/>
        </w:rPr>
        <w:t>Since 1940, 60 percent of the new infectious diseases we've discovered in humans have come from animals</w:t>
      </w:r>
      <w:r w:rsidRPr="000C4EE1">
        <w:rPr>
          <w:rFonts w:asciiTheme="minorHAnsi" w:eastAsia="Times New Roman" w:hAnsiTheme="minorHAnsi" w:cs="Helvetica"/>
          <w:color w:val="111111"/>
        </w:rPr>
        <w:t xml:space="preserve">. </w:t>
      </w:r>
      <w:r w:rsidRPr="000C4EE1">
        <w:rPr>
          <w:rFonts w:asciiTheme="minorHAnsi" w:eastAsia="Times New Roman" w:hAnsiTheme="minorHAnsi" w:cs="Helvetica"/>
          <w:color w:val="111111"/>
          <w:sz w:val="14"/>
          <w:szCs w:val="14"/>
        </w:rPr>
        <w:t>We've knocked down the borders between the natural world and the man-made world. Or, in these cases, the borders are simply melting away.</w:t>
      </w:r>
    </w:p>
    <w:p w14:paraId="4FD996E4" w14:textId="77777777" w:rsidR="008349A9" w:rsidRPr="000C4EE1" w:rsidRDefault="008349A9" w:rsidP="008349A9"/>
    <w:p w14:paraId="697E8BA8" w14:textId="77777777" w:rsidR="008349A9" w:rsidRPr="000C4EE1" w:rsidRDefault="008349A9" w:rsidP="008349A9"/>
    <w:p w14:paraId="0FDB7A6A" w14:textId="77777777" w:rsidR="008349A9" w:rsidRPr="000C4EE1" w:rsidRDefault="008349A9" w:rsidP="008349A9"/>
    <w:p w14:paraId="409F94AE" w14:textId="630E185F" w:rsidR="00F66350" w:rsidRPr="000C4EE1" w:rsidRDefault="00F66350" w:rsidP="00F66350">
      <w:pPr>
        <w:pStyle w:val="Heading3"/>
      </w:pPr>
      <w:r w:rsidRPr="000C4EE1">
        <w:t>Warming Bad – Ocean Acidification</w:t>
      </w:r>
    </w:p>
    <w:p w14:paraId="45179DB8" w14:textId="77777777" w:rsidR="00F66350" w:rsidRPr="000C4EE1" w:rsidRDefault="00F66350" w:rsidP="00F66350"/>
    <w:p w14:paraId="360A72C3" w14:textId="77777777" w:rsidR="00F66350" w:rsidRPr="000C4EE1" w:rsidRDefault="00F66350" w:rsidP="00F66350">
      <w:pPr>
        <w:rPr>
          <w:rStyle w:val="Heading4Char"/>
        </w:rPr>
      </w:pPr>
      <w:r w:rsidRPr="000C4EE1">
        <w:rPr>
          <w:rStyle w:val="Heading4Char"/>
        </w:rPr>
        <w:t>Warming causes ocean acidification</w:t>
      </w:r>
    </w:p>
    <w:p w14:paraId="49E1714A" w14:textId="77777777" w:rsidR="00F66350" w:rsidRPr="000C4EE1" w:rsidRDefault="00F66350" w:rsidP="00F66350">
      <w:pPr>
        <w:rPr>
          <w:bCs/>
        </w:rPr>
      </w:pPr>
      <w:proofErr w:type="spellStart"/>
      <w:r w:rsidRPr="000C4EE1">
        <w:rPr>
          <w:b/>
          <w:bCs/>
          <w:sz w:val="26"/>
        </w:rPr>
        <w:t>Doney</w:t>
      </w:r>
      <w:proofErr w:type="spellEnd"/>
      <w:r w:rsidRPr="000C4EE1">
        <w:rPr>
          <w:b/>
          <w:bCs/>
          <w:sz w:val="26"/>
        </w:rPr>
        <w:t>, 2007</w:t>
      </w:r>
      <w:r w:rsidRPr="000C4EE1">
        <w:rPr>
          <w:bCs/>
        </w:rPr>
        <w:t>,</w:t>
      </w:r>
      <w:r w:rsidRPr="000C4EE1">
        <w:t xml:space="preserve"> </w:t>
      </w:r>
      <w:r w:rsidRPr="000C4EE1">
        <w:rPr>
          <w:bCs/>
        </w:rPr>
        <w:t xml:space="preserve">Senior Scientist of Marine Chemistry &amp; Geochemistry Department Woods at the Hole Oceanographic </w:t>
      </w:r>
      <w:proofErr w:type="gramStart"/>
      <w:r w:rsidRPr="000C4EE1">
        <w:rPr>
          <w:bCs/>
        </w:rPr>
        <w:t>Institution .</w:t>
      </w:r>
      <w:proofErr w:type="gramEnd"/>
      <w:r w:rsidRPr="000C4EE1">
        <w:rPr>
          <w:bCs/>
        </w:rPr>
        <w:t xml:space="preserve"> (Scott </w:t>
      </w:r>
      <w:proofErr w:type="spellStart"/>
      <w:r w:rsidRPr="000C4EE1">
        <w:rPr>
          <w:bCs/>
        </w:rPr>
        <w:t>Doney</w:t>
      </w:r>
      <w:proofErr w:type="spellEnd"/>
      <w:r w:rsidRPr="000C4EE1">
        <w:rPr>
          <w:bCs/>
        </w:rPr>
        <w:t>, “Effects of Climate Change and Ocean Acidification on Living Marine Resources”, Accessed on 7/19/2014 at http://www.whoi.edu/page.do?pid=8916&amp;tid=282&amp;cid=27206)</w:t>
      </w:r>
    </w:p>
    <w:p w14:paraId="68C4048A" w14:textId="77777777" w:rsidR="00F66350" w:rsidRPr="000C4EE1" w:rsidRDefault="00F66350" w:rsidP="00F66350"/>
    <w:p w14:paraId="42EF081C" w14:textId="77777777" w:rsidR="00F66350" w:rsidRPr="000C4EE1" w:rsidRDefault="00F66350" w:rsidP="00F66350">
      <w:pPr>
        <w:rPr>
          <w:sz w:val="16"/>
        </w:rPr>
      </w:pPr>
      <w:r w:rsidRPr="000C4EE1">
        <w:rPr>
          <w:rStyle w:val="StyleBoldUnderline"/>
        </w:rPr>
        <w:t>More than 80% of the added heat resides in the ocean.</w:t>
      </w:r>
      <w:r w:rsidRPr="000C4EE1">
        <w:rPr>
          <w:sz w:val="16"/>
        </w:rPr>
        <w:t xml:space="preserve"> Clear alterations to the ocean have already been detected from observations. The magnitude and patterns of these changes are consistent with an attribution to human activities and not explained by natural variability alone. </w:t>
      </w:r>
      <w:r w:rsidRPr="000C4EE1">
        <w:rPr>
          <w:rStyle w:val="StyleBoldUnderline"/>
        </w:rPr>
        <w:t>Global average land and ocean surface temperatures increased at a rate of about 0.2°C/decade over the last few decades</w:t>
      </w:r>
      <w:r w:rsidRPr="000C4EE1">
        <w:rPr>
          <w:sz w:val="16"/>
        </w:rPr>
        <w:t xml:space="preserve"> (Hansen et al., 2006), </w:t>
      </w:r>
      <w:r w:rsidRPr="000C4EE1">
        <w:rPr>
          <w:rStyle w:val="StyleBoldUnderline"/>
        </w:rPr>
        <w:t>and ocean temperatures down to 3000 m</w:t>
      </w:r>
      <w:r w:rsidRPr="000C4EE1">
        <w:rPr>
          <w:sz w:val="16"/>
        </w:rPr>
        <w:t xml:space="preserve"> (10,000 feet) </w:t>
      </w:r>
      <w:r w:rsidRPr="000C4EE1">
        <w:rPr>
          <w:rStyle w:val="StyleBoldUnderline"/>
        </w:rPr>
        <w:t>depth are also on the rise. Averages rates of sea-level rise over the last several decades were 1.8±0.5 mm/y, with an even larger rate</w:t>
      </w:r>
      <w:r w:rsidRPr="000C4EE1">
        <w:rPr>
          <w:sz w:val="16"/>
        </w:rPr>
        <w:t xml:space="preserve"> (3.1±0.7 mm/y) </w:t>
      </w:r>
      <w:r w:rsidRPr="000C4EE1">
        <w:rPr>
          <w:rStyle w:val="StyleBoldUnderline"/>
        </w:rPr>
        <w:t>over the most recent decade</w:t>
      </w:r>
      <w:r w:rsidRPr="000C4EE1">
        <w:rPr>
          <w:sz w:val="16"/>
        </w:rPr>
        <w:t xml:space="preserve">. </w:t>
      </w:r>
      <w:r w:rsidRPr="000C4EE1">
        <w:rPr>
          <w:rStyle w:val="StyleBoldUnderline"/>
        </w:rPr>
        <w:tab/>
      </w:r>
      <w:r w:rsidRPr="000C4EE1">
        <w:rPr>
          <w:sz w:val="16"/>
        </w:rPr>
        <w:t xml:space="preserve"> (http://www.arctic.noaa.gov/detect/ice-seaice.shtml, and some models predict near ice-free conditions by 2040. Recent studies of the Greenland ice sheet highlight an alarming increase in surface melting over the summer, and percolation of that melt water to the base of the ice sheet where the melt-water could lubricate ice flow and potentially greatly accelerate ice loss and sea-level rise. These new findings have not been full incorporated into projected sea-level rise estimates, which thus may be underestimated</w:t>
      </w:r>
      <w:proofErr w:type="gramStart"/>
      <w:r w:rsidRPr="000C4EE1">
        <w:rPr>
          <w:sz w:val="16"/>
        </w:rPr>
        <w:t>.</w:t>
      </w:r>
      <w:r w:rsidRPr="000C4EE1">
        <w:rPr>
          <w:sz w:val="12"/>
        </w:rPr>
        <w:t>¶</w:t>
      </w:r>
      <w:proofErr w:type="gramEnd"/>
      <w:r w:rsidRPr="000C4EE1">
        <w:rPr>
          <w:sz w:val="16"/>
        </w:rPr>
        <w:t xml:space="preserve"> </w:t>
      </w:r>
      <w:r w:rsidRPr="000C4EE1">
        <w:rPr>
          <w:rStyle w:val="StyleBoldUnderline"/>
        </w:rPr>
        <w:t xml:space="preserve">Over half of human carbon dioxide emissions to the atmosphere are absorbed by the ocean and land biospheres </w:t>
      </w:r>
      <w:r w:rsidRPr="000C4EE1">
        <w:rPr>
          <w:sz w:val="16"/>
        </w:rPr>
        <w:t>(Sarmiento and Gruber, 2002)</w:t>
      </w:r>
      <w:r w:rsidRPr="000C4EE1">
        <w:rPr>
          <w:rStyle w:val="StyleBoldUnderline"/>
        </w:rPr>
        <w:t>, and the excess carbon absorbed by the ocean results in increased ocean acidity.</w:t>
      </w:r>
      <w:r w:rsidRPr="000C4EE1">
        <w:rPr>
          <w:sz w:val="16"/>
        </w:rPr>
        <w:t xml:space="preserve"> The physical and chemical mechanisms by which this occurs are well understood. Once carbon dioxide enters the ocean, it combines with water to form carbonic acid and a series of acid-base products, resulting in a lowering of pH values. The amount and distribution of human-generated carbon in the oceans are well determined from an international ocean survey conducted in the late 1980s and early 1990s (Sabine et al., 2004). The rate of ocean carbon uptake is controlled by ocean circulation. Most of the excess carbon is found in the upper few hundred meters of the ocean (upper 1200 feet) and in high-latitude regions, where cold dense waters sink into the deep ocean. Surface water pH values have already dropped by about 0.1 pH units from preindustrial levels and are expected to drop by an additional 0.14-0.35 units by the end of the 21st century (Orr et al., 2005).</w:t>
      </w:r>
    </w:p>
    <w:p w14:paraId="6716FC2D" w14:textId="77777777" w:rsidR="00F66350" w:rsidRPr="000C4EE1" w:rsidRDefault="00F66350" w:rsidP="00F66350">
      <w:pPr>
        <w:rPr>
          <w:sz w:val="16"/>
        </w:rPr>
      </w:pPr>
    </w:p>
    <w:p w14:paraId="1C3CE0F0" w14:textId="77777777" w:rsidR="000B0D86" w:rsidRPr="000C4EE1" w:rsidRDefault="000B0D86" w:rsidP="00F66350">
      <w:pPr>
        <w:rPr>
          <w:sz w:val="16"/>
        </w:rPr>
      </w:pPr>
    </w:p>
    <w:p w14:paraId="76499EBD" w14:textId="77777777" w:rsidR="000B0D86" w:rsidRPr="000C4EE1" w:rsidRDefault="000B0D86" w:rsidP="000B0D86">
      <w:pPr>
        <w:pStyle w:val="Heading4"/>
      </w:pPr>
      <w:r w:rsidRPr="000C4EE1">
        <w:t>Co2 emissions cause Ocean Acidification</w:t>
      </w:r>
    </w:p>
    <w:p w14:paraId="015BC0E2" w14:textId="77777777" w:rsidR="000B0D86" w:rsidRPr="000C4EE1" w:rsidRDefault="000B0D86" w:rsidP="000B0D86">
      <w:pPr>
        <w:rPr>
          <w:rStyle w:val="StyleStyleBold12pt"/>
        </w:rPr>
      </w:pPr>
      <w:proofErr w:type="spellStart"/>
      <w:r w:rsidRPr="000C4EE1">
        <w:rPr>
          <w:rStyle w:val="StyleStyleBold12pt"/>
        </w:rPr>
        <w:t>Kolbert</w:t>
      </w:r>
      <w:proofErr w:type="spellEnd"/>
      <w:r w:rsidRPr="000C4EE1">
        <w:rPr>
          <w:rStyle w:val="StyleStyleBold12pt"/>
        </w:rPr>
        <w:t xml:space="preserve">, 2014 </w:t>
      </w:r>
      <w:r w:rsidRPr="000C4EE1">
        <w:rPr>
          <w:rStyle w:val="StyleStyleBold12pt"/>
          <w:b w:val="0"/>
        </w:rPr>
        <w:t xml:space="preserve">Elizabeth </w:t>
      </w:r>
      <w:proofErr w:type="spellStart"/>
      <w:r w:rsidRPr="000C4EE1">
        <w:rPr>
          <w:rStyle w:val="StyleStyleBold12pt"/>
          <w:b w:val="0"/>
        </w:rPr>
        <w:t>Kolbert</w:t>
      </w:r>
      <w:proofErr w:type="spellEnd"/>
      <w:r w:rsidRPr="000C4EE1">
        <w:rPr>
          <w:rStyle w:val="StyleStyleBold12pt"/>
          <w:b w:val="0"/>
        </w:rPr>
        <w:t xml:space="preserve"> has been a staff writer at The New Yorker since 1999, when she graduated from Yale University. She has written a 3-part book about global warming, which proceeded to gain national renown as well as being presented 8 awards. 2014 (Elizabeth, “Ocean Acidification”, Accessed on 7/19/2014 at </w:t>
      </w:r>
      <w:hyperlink r:id="rId30" w:history="1">
        <w:r w:rsidRPr="000C4EE1">
          <w:rPr>
            <w:rStyle w:val="StyleStyleBold12pt"/>
            <w:b w:val="0"/>
          </w:rPr>
          <w:t>http://ngm.nationalgeographic.com/2011/04/ocean-acidification/kolbert-text/1</w:t>
        </w:r>
      </w:hyperlink>
      <w:r w:rsidRPr="000C4EE1">
        <w:rPr>
          <w:rStyle w:val="StyleStyleBold12pt"/>
          <w:b w:val="0"/>
        </w:rPr>
        <w:t>)</w:t>
      </w:r>
    </w:p>
    <w:p w14:paraId="38035A45" w14:textId="77777777" w:rsidR="000B0D86" w:rsidRPr="000C4EE1" w:rsidRDefault="000B0D86" w:rsidP="000B0D86"/>
    <w:p w14:paraId="73AADD6F" w14:textId="77777777" w:rsidR="000B0D86" w:rsidRPr="000C4EE1" w:rsidRDefault="000B0D86" w:rsidP="000B0D86">
      <w:pPr>
        <w:rPr>
          <w:sz w:val="14"/>
        </w:rPr>
      </w:pPr>
      <w:r w:rsidRPr="000C4EE1">
        <w:rPr>
          <w:rStyle w:val="StyleBoldUnderline"/>
        </w:rPr>
        <w:t>Since the start of the industrial revolution, enough fossil fuels</w:t>
      </w:r>
      <w:r w:rsidRPr="000C4EE1">
        <w:rPr>
          <w:sz w:val="14"/>
        </w:rPr>
        <w:t>—coal, oil, and natural gas—</w:t>
      </w:r>
      <w:r w:rsidRPr="000C4EE1">
        <w:rPr>
          <w:rStyle w:val="StyleBoldUnderline"/>
        </w:rPr>
        <w:t>have been burned and enough forests cut down to emit more than 500 billion tons of CO2.</w:t>
      </w:r>
      <w:r w:rsidRPr="000C4EE1">
        <w:rPr>
          <w:sz w:val="14"/>
        </w:rPr>
        <w:t xml:space="preserve"> As is well known, </w:t>
      </w:r>
      <w:r w:rsidRPr="000C4EE1">
        <w:rPr>
          <w:rStyle w:val="StyleBoldUnderline"/>
        </w:rPr>
        <w:t>the atmosphere has a higher concentration of CO2 today than at any point in the past 800,000 years</w:t>
      </w:r>
      <w:r w:rsidRPr="000C4EE1">
        <w:rPr>
          <w:sz w:val="14"/>
        </w:rPr>
        <w:t xml:space="preserve"> and probably a lot longer</w:t>
      </w:r>
      <w:proofErr w:type="gramStart"/>
      <w:r w:rsidRPr="000C4EE1">
        <w:rPr>
          <w:sz w:val="14"/>
        </w:rPr>
        <w:t>.</w:t>
      </w:r>
      <w:r w:rsidRPr="000C4EE1">
        <w:rPr>
          <w:sz w:val="12"/>
        </w:rPr>
        <w:t>¶</w:t>
      </w:r>
      <w:proofErr w:type="gramEnd"/>
      <w:r w:rsidRPr="000C4EE1">
        <w:rPr>
          <w:sz w:val="14"/>
        </w:rPr>
        <w:t xml:space="preserve"> What is less well known is how </w:t>
      </w:r>
      <w:r w:rsidRPr="000C4EE1">
        <w:rPr>
          <w:rStyle w:val="StyleBoldUnderline"/>
        </w:rPr>
        <w:t>carbon emissions are changing the oceans too.</w:t>
      </w:r>
      <w:r w:rsidRPr="000C4EE1">
        <w:rPr>
          <w:sz w:val="14"/>
        </w:rPr>
        <w:t xml:space="preserve"> The air and the water constantly exchange gases, so </w:t>
      </w:r>
      <w:r w:rsidRPr="000C4EE1">
        <w:rPr>
          <w:rStyle w:val="StyleBoldUnderline"/>
        </w:rPr>
        <w:t>a portion of anything emitted into the atmosphere eventually ends up in the sea.</w:t>
      </w:r>
      <w:r w:rsidRPr="000C4EE1">
        <w:rPr>
          <w:sz w:val="14"/>
        </w:rPr>
        <w:t xml:space="preserve"> Winds quickly mix it into the top few hundred feet, and over centuries currents spread it through the ocean depths. </w:t>
      </w:r>
      <w:r w:rsidRPr="000C4EE1">
        <w:rPr>
          <w:rStyle w:val="StyleBoldUnderline"/>
        </w:rPr>
        <w:t>In the 1990s an international team of scientists undertook a massive research project that involved collecting and analyzing more than 77,000 seawater samples from different depths and locations around the world. The work took 15 years. It showed that the oceans have absorbed 30 percent of the CO2 released by humans over the past two centuries. They continue to absorb roughly a million tons every hour</w:t>
      </w:r>
      <w:proofErr w:type="gramStart"/>
      <w:r w:rsidRPr="000C4EE1">
        <w:rPr>
          <w:rStyle w:val="StyleBoldUnderline"/>
        </w:rPr>
        <w:t>.</w:t>
      </w:r>
      <w:r w:rsidRPr="000C4EE1">
        <w:rPr>
          <w:rStyle w:val="StyleBoldUnderline"/>
          <w:sz w:val="12"/>
        </w:rPr>
        <w:t>¶</w:t>
      </w:r>
      <w:proofErr w:type="gramEnd"/>
      <w:r w:rsidRPr="000C4EE1">
        <w:rPr>
          <w:rStyle w:val="StyleBoldUnderline"/>
          <w:sz w:val="12"/>
        </w:rPr>
        <w:t xml:space="preserve"> </w:t>
      </w:r>
      <w:r w:rsidRPr="000C4EE1">
        <w:rPr>
          <w:rStyle w:val="StyleBoldUnderline"/>
        </w:rPr>
        <w:t>Bubbles of CO2 dissolve to form carbonic acid. Carbonic acid is relatively weak; people drink it all the time in carbonated beverages. But if enough of it forms, it makes seawater corrosive.</w:t>
      </w:r>
      <w:r w:rsidRPr="000C4EE1">
        <w:rPr>
          <w:sz w:val="14"/>
        </w:rPr>
        <w:t xml:space="preserve"> "When you get to the extremely high CO2, almost nothing can tolerate that," Jason Hall-Spencer, a marine biologist from Britain's University of Plymouth, explains. </w:t>
      </w:r>
      <w:proofErr w:type="spellStart"/>
      <w:r w:rsidRPr="000C4EE1">
        <w:rPr>
          <w:sz w:val="14"/>
        </w:rPr>
        <w:t>Castello</w:t>
      </w:r>
      <w:proofErr w:type="spellEnd"/>
      <w:r w:rsidRPr="000C4EE1">
        <w:rPr>
          <w:sz w:val="14"/>
        </w:rPr>
        <w:t xml:space="preserve"> </w:t>
      </w:r>
      <w:proofErr w:type="spellStart"/>
      <w:r w:rsidRPr="000C4EE1">
        <w:rPr>
          <w:sz w:val="14"/>
        </w:rPr>
        <w:t>Aragonese</w:t>
      </w:r>
      <w:proofErr w:type="spellEnd"/>
      <w:r w:rsidRPr="000C4EE1">
        <w:rPr>
          <w:sz w:val="14"/>
        </w:rPr>
        <w:t xml:space="preserve"> offers a natural analogue for an unnatural process: The acidification that has taken place off its shore is occurring more gradually across the world's oceans, as they absorb more and more of the carbon dioxide that's coming from tailpipes and smokestacks</w:t>
      </w:r>
      <w:proofErr w:type="gramStart"/>
      <w:r w:rsidRPr="000C4EE1">
        <w:rPr>
          <w:sz w:val="14"/>
        </w:rPr>
        <w:t>.</w:t>
      </w:r>
      <w:r w:rsidRPr="000C4EE1">
        <w:rPr>
          <w:sz w:val="12"/>
        </w:rPr>
        <w:t>¶</w:t>
      </w:r>
      <w:proofErr w:type="gramEnd"/>
      <w:r w:rsidRPr="000C4EE1">
        <w:rPr>
          <w:sz w:val="14"/>
        </w:rPr>
        <w:t xml:space="preserve"> </w:t>
      </w:r>
      <w:r w:rsidRPr="000C4EE1">
        <w:rPr>
          <w:rStyle w:val="StyleBoldUnderline"/>
        </w:rPr>
        <w:t>Acidification has myriad effects. By favoring some marine microbes over others, it is likely to alter the availability of key nutrients like iron and nitrogen.</w:t>
      </w:r>
      <w:r w:rsidRPr="000C4EE1">
        <w:rPr>
          <w:sz w:val="14"/>
        </w:rPr>
        <w:t xml:space="preserve"> For similar reasons </w:t>
      </w:r>
      <w:r w:rsidRPr="000C4EE1">
        <w:rPr>
          <w:rStyle w:val="StyleBoldUnderline"/>
        </w:rPr>
        <w:t>it may let more sunlight penetrate the sea surface. By changing the basic chemistry of seawater, acidification is also expected to reduce the water's ability to absorb and muffle low-frequency sound by up to 40 percent, making some parts of the ocean noisier.</w:t>
      </w:r>
      <w:r w:rsidRPr="000C4EE1">
        <w:rPr>
          <w:sz w:val="14"/>
        </w:rPr>
        <w:t xml:space="preserve"> </w:t>
      </w:r>
      <w:r w:rsidRPr="000C4EE1">
        <w:rPr>
          <w:rStyle w:val="StyleBoldUnderline"/>
        </w:rPr>
        <w:t xml:space="preserve">Finally, acidification interferes with reproduction in some species and with the ability of others—the so-called </w:t>
      </w:r>
      <w:proofErr w:type="spellStart"/>
      <w:r w:rsidRPr="000C4EE1">
        <w:rPr>
          <w:rStyle w:val="StyleBoldUnderline"/>
        </w:rPr>
        <w:t>calcifiers</w:t>
      </w:r>
      <w:proofErr w:type="spellEnd"/>
      <w:r w:rsidRPr="000C4EE1">
        <w:rPr>
          <w:rStyle w:val="StyleBoldUnderline"/>
        </w:rPr>
        <w:t xml:space="preserve">—to form shells and stony skeletons of calcium carbonate. </w:t>
      </w:r>
      <w:r w:rsidRPr="000C4EE1">
        <w:rPr>
          <w:sz w:val="14"/>
        </w:rPr>
        <w:t xml:space="preserve">These last effects are the </w:t>
      </w:r>
      <w:proofErr w:type="gramStart"/>
      <w:r w:rsidRPr="000C4EE1">
        <w:rPr>
          <w:sz w:val="14"/>
        </w:rPr>
        <w:t>best documented</w:t>
      </w:r>
      <w:proofErr w:type="gramEnd"/>
      <w:r w:rsidRPr="000C4EE1">
        <w:rPr>
          <w:sz w:val="14"/>
        </w:rPr>
        <w:t xml:space="preserve"> ones, but whether they will prove the most significant in the long run is unclear.</w:t>
      </w:r>
    </w:p>
    <w:p w14:paraId="668E25B6" w14:textId="77777777" w:rsidR="000B0D86" w:rsidRPr="000C4EE1" w:rsidRDefault="000B0D86" w:rsidP="00F66350">
      <w:pPr>
        <w:rPr>
          <w:sz w:val="16"/>
        </w:rPr>
      </w:pPr>
    </w:p>
    <w:p w14:paraId="77D53AA9" w14:textId="77777777" w:rsidR="00F66350" w:rsidRPr="000C4EE1" w:rsidRDefault="00F66350" w:rsidP="00F66350">
      <w:pPr>
        <w:rPr>
          <w:sz w:val="16"/>
        </w:rPr>
      </w:pPr>
    </w:p>
    <w:p w14:paraId="4A387050" w14:textId="77777777" w:rsidR="00F66350" w:rsidRPr="000C4EE1" w:rsidRDefault="00F66350" w:rsidP="00F66350">
      <w:pPr>
        <w:pStyle w:val="Heading4"/>
        <w:rPr>
          <w:sz w:val="12"/>
        </w:rPr>
      </w:pPr>
      <w:r w:rsidRPr="000C4EE1">
        <w:t>Climate Change and Ocean Acidification Impacts on Marine Ecosystems</w:t>
      </w:r>
      <w:r w:rsidRPr="000C4EE1">
        <w:rPr>
          <w:sz w:val="12"/>
        </w:rPr>
        <w:t>¶</w:t>
      </w:r>
    </w:p>
    <w:p w14:paraId="72397DE8" w14:textId="77777777" w:rsidR="00F66350" w:rsidRPr="000C4EE1" w:rsidRDefault="00F66350" w:rsidP="00F66350">
      <w:pPr>
        <w:rPr>
          <w:bCs/>
        </w:rPr>
      </w:pPr>
      <w:proofErr w:type="spellStart"/>
      <w:r w:rsidRPr="000C4EE1">
        <w:rPr>
          <w:b/>
          <w:bCs/>
          <w:sz w:val="26"/>
        </w:rPr>
        <w:t>Doney</w:t>
      </w:r>
      <w:proofErr w:type="spellEnd"/>
      <w:r w:rsidRPr="000C4EE1">
        <w:rPr>
          <w:b/>
          <w:bCs/>
          <w:sz w:val="26"/>
        </w:rPr>
        <w:t>, 2007</w:t>
      </w:r>
      <w:r w:rsidRPr="000C4EE1">
        <w:rPr>
          <w:bCs/>
        </w:rPr>
        <w:t>,</w:t>
      </w:r>
      <w:r w:rsidRPr="000C4EE1">
        <w:t xml:space="preserve"> </w:t>
      </w:r>
      <w:r w:rsidRPr="000C4EE1">
        <w:rPr>
          <w:bCs/>
        </w:rPr>
        <w:t xml:space="preserve">Senior Scientist of Marine Chemistry &amp; Geochemistry Department Woods at the Hole Oceanographic </w:t>
      </w:r>
      <w:proofErr w:type="gramStart"/>
      <w:r w:rsidRPr="000C4EE1">
        <w:rPr>
          <w:bCs/>
        </w:rPr>
        <w:t>Institution .</w:t>
      </w:r>
      <w:proofErr w:type="gramEnd"/>
      <w:r w:rsidRPr="000C4EE1">
        <w:rPr>
          <w:bCs/>
        </w:rPr>
        <w:t xml:space="preserve"> (Scott </w:t>
      </w:r>
      <w:proofErr w:type="spellStart"/>
      <w:r w:rsidRPr="000C4EE1">
        <w:rPr>
          <w:bCs/>
        </w:rPr>
        <w:t>Doney</w:t>
      </w:r>
      <w:proofErr w:type="spellEnd"/>
      <w:r w:rsidRPr="000C4EE1">
        <w:rPr>
          <w:bCs/>
        </w:rPr>
        <w:t>, “Effects of Climate Change and Ocean Acidification on Living Marine Resources”, Accessed on 7/19/2014 at http://www.whoi.edu/page.do?pid=8916&amp;tid=282&amp;cid=27206)</w:t>
      </w:r>
    </w:p>
    <w:p w14:paraId="22A02D1C" w14:textId="77777777" w:rsidR="00F66350" w:rsidRPr="000C4EE1" w:rsidRDefault="00F66350" w:rsidP="00F66350">
      <w:pPr>
        <w:rPr>
          <w:sz w:val="12"/>
        </w:rPr>
      </w:pPr>
    </w:p>
    <w:p w14:paraId="75EF6083" w14:textId="77777777" w:rsidR="00F66350" w:rsidRPr="000C4EE1" w:rsidRDefault="00F66350" w:rsidP="00F66350">
      <w:pPr>
        <w:rPr>
          <w:sz w:val="10"/>
        </w:rPr>
      </w:pPr>
      <w:r w:rsidRPr="000C4EE1">
        <w:rPr>
          <w:sz w:val="10"/>
        </w:rPr>
        <w:t xml:space="preserve"> </w:t>
      </w:r>
      <w:r w:rsidRPr="000C4EE1">
        <w:rPr>
          <w:rStyle w:val="StyleBoldUnderline"/>
        </w:rPr>
        <w:t xml:space="preserve">Climate change and ocean acidification will exacerbate other human influences on fisheries and marine ecosystems such as over-fishing, habitat destruction, pollution, excess nutrients, and invasive species. Thermal effects arise both directly, via effects of elevated temperature and lower pH on individual organisms, and indirectly via changes to the ecosystems on which they depend for food and habitat. Acidification harms shell-forming plants and animals including surface and deep-water corals, many plankton, </w:t>
      </w:r>
      <w:proofErr w:type="spellStart"/>
      <w:r w:rsidRPr="000C4EE1">
        <w:rPr>
          <w:rStyle w:val="StyleBoldUnderline"/>
        </w:rPr>
        <w:t>pteropods</w:t>
      </w:r>
      <w:proofErr w:type="spellEnd"/>
      <w:r w:rsidRPr="000C4EE1">
        <w:rPr>
          <w:rStyle w:val="StyleBoldUnderline"/>
        </w:rPr>
        <w:t xml:space="preserve"> (marine snails), mollusks (clams, oysters), and lobsters</w:t>
      </w:r>
      <w:r w:rsidRPr="000C4EE1">
        <w:rPr>
          <w:sz w:val="10"/>
        </w:rPr>
        <w:t xml:space="preserve"> (Orr et al., 2005). </w:t>
      </w:r>
      <w:r w:rsidRPr="000C4EE1">
        <w:rPr>
          <w:rStyle w:val="StyleBoldUnderline"/>
        </w:rPr>
        <w:t xml:space="preserve">Many of </w:t>
      </w:r>
      <w:proofErr w:type="gramStart"/>
      <w:r w:rsidRPr="000C4EE1">
        <w:rPr>
          <w:rStyle w:val="StyleBoldUnderline"/>
        </w:rPr>
        <w:t>these</w:t>
      </w:r>
      <w:proofErr w:type="gramEnd"/>
      <w:r w:rsidRPr="000C4EE1">
        <w:rPr>
          <w:rStyle w:val="StyleBoldUnderline"/>
        </w:rPr>
        <w:t xml:space="preserve"> organisms provide critical habitat and/or food sources for other organisms. Emerging evidence suggests that larval and juvenile fish may also be susceptible to pH changes. Marine life has survived large climate and acidification variations in the past, but the projected rates of climate change and ocean acidification over the next century are much faster than experienced by the planet in the past except for rare, catastrophic events in the geological record</w:t>
      </w:r>
      <w:proofErr w:type="gramStart"/>
      <w:r w:rsidRPr="000C4EE1">
        <w:rPr>
          <w:rStyle w:val="StyleBoldUnderline"/>
        </w:rPr>
        <w:t>.</w:t>
      </w:r>
      <w:r w:rsidRPr="000C4EE1">
        <w:rPr>
          <w:rStyle w:val="StyleBoldUnderline"/>
          <w:sz w:val="12"/>
        </w:rPr>
        <w:t>¶</w:t>
      </w:r>
      <w:proofErr w:type="gramEnd"/>
      <w:r w:rsidRPr="000C4EE1">
        <w:rPr>
          <w:rStyle w:val="StyleBoldUnderline"/>
        </w:rPr>
        <w:t xml:space="preserve"> One concern is that climate change will alter the rates and patterns of ocean productivity.</w:t>
      </w:r>
      <w:r w:rsidRPr="000C4EE1">
        <w:rPr>
          <w:sz w:val="10"/>
        </w:rPr>
        <w:t xml:space="preserve"> Small, photosynthetic phytoplankton grow in the well-illuminated upper ocean, forming the base of the marine food web, supporting the fish stocks we harvest, and underlying the biogeochemical cycling of carbon and many other key elements in the sea. Phytoplankton growth depends upon temperature and the availability of light and nutrients, including nitrogen, phosphorus, silicon and iron. </w:t>
      </w:r>
      <w:r w:rsidRPr="000C4EE1">
        <w:rPr>
          <w:rStyle w:val="StyleBoldUnderline"/>
        </w:rPr>
        <w:t>Most of the nutrient supply to the surface ocean comes from the mixing and upwelling of cold, nutrient rich water from below.</w:t>
      </w:r>
      <w:r w:rsidRPr="000C4EE1">
        <w:rPr>
          <w:sz w:val="10"/>
        </w:rPr>
        <w:t xml:space="preserve"> An exception is iron, which has an important additional source from mineral dust swept off the desert regions of the continents and transported </w:t>
      </w:r>
      <w:proofErr w:type="gramStart"/>
      <w:r w:rsidRPr="000C4EE1">
        <w:rPr>
          <w:sz w:val="10"/>
        </w:rPr>
        <w:t>off-shore</w:t>
      </w:r>
      <w:proofErr w:type="gramEnd"/>
      <w:r w:rsidRPr="000C4EE1">
        <w:rPr>
          <w:sz w:val="10"/>
        </w:rPr>
        <w:t xml:space="preserve"> from coastal ocean sediments. The geographic distribution of phytoplankton and biological productivity is determined largely by ocean circulation and upwelling, with the highest levels found along the Equator, in temperate and polar latitudes and along the western boundaries of continents</w:t>
      </w:r>
      <w:proofErr w:type="gramStart"/>
      <w:r w:rsidRPr="000C4EE1">
        <w:rPr>
          <w:sz w:val="10"/>
        </w:rPr>
        <w:t>.</w:t>
      </w:r>
      <w:r w:rsidRPr="000C4EE1">
        <w:rPr>
          <w:sz w:val="12"/>
        </w:rPr>
        <w:t>¶</w:t>
      </w:r>
      <w:proofErr w:type="gramEnd"/>
      <w:r w:rsidRPr="000C4EE1">
        <w:rPr>
          <w:sz w:val="10"/>
        </w:rPr>
        <w:t xml:space="preserve"> Key climate-plankton linkages arise through changes in nutrient supply and ocean mixed layer depths, which affect the light availability to surface phytoplankton. In the tropics and mid-latitudes, there is limited vertical mixing because the water column is stabilized by thermal stratification; i.e., light, warm waters overlie dense, cold waters. In these areas, surface nutrients are typically low, which directly limits phytoplankton growth. </w:t>
      </w:r>
      <w:r w:rsidRPr="000C4EE1">
        <w:rPr>
          <w:rStyle w:val="StyleBoldUnderline"/>
        </w:rPr>
        <w:t>Climate warming will likely</w:t>
      </w:r>
      <w:r w:rsidRPr="000C4EE1">
        <w:rPr>
          <w:sz w:val="10"/>
        </w:rPr>
        <w:t xml:space="preserve"> further </w:t>
      </w:r>
      <w:r w:rsidRPr="000C4EE1">
        <w:rPr>
          <w:rStyle w:val="StyleBoldUnderline"/>
        </w:rPr>
        <w:t>inhibit mixing, reducing the upward nutrient supply and thus lowering biological productivity. The nutrient-driven productivity declines even with warmer temperatures, which promote faster growth.</w:t>
      </w:r>
      <w:r w:rsidRPr="000C4EE1">
        <w:rPr>
          <w:sz w:val="10"/>
        </w:rPr>
        <w:t xml:space="preserve"> At higher latitudes, </w:t>
      </w:r>
      <w:proofErr w:type="gramStart"/>
      <w:r w:rsidRPr="000C4EE1">
        <w:rPr>
          <w:sz w:val="10"/>
        </w:rPr>
        <w:t>phytoplankton often have</w:t>
      </w:r>
      <w:proofErr w:type="gramEnd"/>
      <w:r w:rsidRPr="000C4EE1">
        <w:rPr>
          <w:sz w:val="10"/>
        </w:rPr>
        <w:t xml:space="preserve"> access to abundant nutrients but are limited by a lack of sunlight. In these areas, warming and reduced mixed layer depths can increase productivity</w:t>
      </w:r>
      <w:proofErr w:type="gramStart"/>
      <w:r w:rsidRPr="000C4EE1">
        <w:rPr>
          <w:sz w:val="10"/>
        </w:rPr>
        <w:t>.</w:t>
      </w:r>
      <w:r w:rsidRPr="000C4EE1">
        <w:rPr>
          <w:sz w:val="12"/>
        </w:rPr>
        <w:t>¶</w:t>
      </w:r>
      <w:proofErr w:type="gramEnd"/>
      <w:r w:rsidRPr="000C4EE1">
        <w:rPr>
          <w:sz w:val="10"/>
        </w:rPr>
        <w:t xml:space="preserve"> A synthesis of climate-change simulations shows broad patterns with declining low-latitude productivity, somewhat elevated high-latitude productivity, and pole-ward migration of marine ecosystem boundaries as the oceans warm; simulated global productivity increased by up to 8.0% (Sarmiento et al., 2004). While not definitive proof of future trends, similar relationships of ocean stratification and productivity have been observed in year to year variability of satellite ocean color data, a proxy for surface phytoplankton (</w:t>
      </w:r>
      <w:proofErr w:type="spellStart"/>
      <w:r w:rsidRPr="000C4EE1">
        <w:rPr>
          <w:sz w:val="10"/>
        </w:rPr>
        <w:t>Beherenfeld</w:t>
      </w:r>
      <w:proofErr w:type="spellEnd"/>
      <w:r w:rsidRPr="000C4EE1">
        <w:rPr>
          <w:sz w:val="10"/>
        </w:rPr>
        <w:t xml:space="preserve"> et al., 2006); satellite data for 1997-2005 from </w:t>
      </w:r>
      <w:proofErr w:type="spellStart"/>
      <w:r w:rsidRPr="000C4EE1">
        <w:rPr>
          <w:sz w:val="10"/>
        </w:rPr>
        <w:t>GeoEYE</w:t>
      </w:r>
      <w:proofErr w:type="spellEnd"/>
      <w:r w:rsidRPr="000C4EE1">
        <w:rPr>
          <w:sz w:val="10"/>
        </w:rPr>
        <w:t xml:space="preserve"> and NASA’s Sea-Viewing Wide Field-of-View Sensor (</w:t>
      </w:r>
      <w:proofErr w:type="spellStart"/>
      <w:r w:rsidRPr="000C4EE1">
        <w:rPr>
          <w:sz w:val="10"/>
        </w:rPr>
        <w:t>SeaWiFS</w:t>
      </w:r>
      <w:proofErr w:type="spellEnd"/>
      <w:r w:rsidRPr="000C4EE1">
        <w:rPr>
          <w:sz w:val="10"/>
        </w:rPr>
        <w:t>) show that phytoplankton declined in the tropics and subtropics during warm phases of the El Niño-Southern Oscillation (ENSO) marked by higher sea surface temperatures and ocean stratification. Ecosystem dynamics are complex and non-linear, however, and new and unexpected phenomena may arise as the planet enters a new warmer and unexplored climate state. Ocean nitrogen fixation, for example, is concentrated in warm, nutrient poor surface waters, and it may increase under future more stratified conditions, enhancing overall productivity</w:t>
      </w:r>
      <w:proofErr w:type="gramStart"/>
      <w:r w:rsidRPr="000C4EE1">
        <w:rPr>
          <w:sz w:val="10"/>
        </w:rPr>
        <w:t>.</w:t>
      </w:r>
      <w:r w:rsidRPr="000C4EE1">
        <w:rPr>
          <w:sz w:val="12"/>
        </w:rPr>
        <w:t>¶</w:t>
      </w:r>
      <w:proofErr w:type="gramEnd"/>
      <w:r w:rsidRPr="000C4EE1">
        <w:rPr>
          <w:sz w:val="10"/>
        </w:rPr>
        <w:t xml:space="preserve"> Changes in total biological productivity are only part of the story, as most human fisheries exploit particular marine species, not overall productivity. The distributions and population sizes of individual species are more sensitive to warming and altered ocean circulation than total productivity. Temperature effects arise through altered organism physiology and ecological changes in food supplies and predators. </w:t>
      </w:r>
      <w:r w:rsidRPr="000C4EE1">
        <w:rPr>
          <w:rStyle w:val="StyleBoldUnderline"/>
        </w:rPr>
        <w:t xml:space="preserve">Warming and shifts in seasonal temperature patterns will disrupt predator-prey interactions; this is especially important for survival of juvenile fish, which often hatch at a particular time of year and depend up on immediate, abundant source of prey. Temperature changes will also alter the spread of diseases and parasites in both natural ecosystems and marine aquaculture. Warming impacts will interact and perhaps exacerbate other problems including over-fishing and habitat destruction. </w:t>
      </w:r>
      <w:r w:rsidRPr="000C4EE1">
        <w:rPr>
          <w:rStyle w:val="StyleBoldUnderline"/>
          <w:sz w:val="12"/>
        </w:rPr>
        <w:t>¶</w:t>
      </w:r>
      <w:r w:rsidRPr="000C4EE1">
        <w:rPr>
          <w:rStyle w:val="StyleBoldUnderline"/>
        </w:rPr>
        <w:t xml:space="preserve"> Food-web interactions are often complicated, and we should expect that some species </w:t>
      </w:r>
      <w:proofErr w:type="gramStart"/>
      <w:r w:rsidRPr="000C4EE1">
        <w:rPr>
          <w:rStyle w:val="StyleBoldUnderline"/>
        </w:rPr>
        <w:t>will</w:t>
      </w:r>
      <w:proofErr w:type="gramEnd"/>
      <w:r w:rsidRPr="000C4EE1">
        <w:rPr>
          <w:rStyle w:val="StyleBoldUnderline"/>
        </w:rPr>
        <w:t xml:space="preserve"> suffer under climate change while others will benefit.</w:t>
      </w:r>
      <w:r w:rsidRPr="000C4EE1">
        <w:rPr>
          <w:sz w:val="10"/>
        </w:rPr>
        <w:t xml:space="preserve"> Broadly speaking though, </w:t>
      </w:r>
      <w:r w:rsidRPr="000C4EE1">
        <w:rPr>
          <w:rStyle w:val="StyleBoldUnderline"/>
        </w:rPr>
        <w:t xml:space="preserve">warm-water species are expected to shift </w:t>
      </w:r>
      <w:proofErr w:type="spellStart"/>
      <w:r w:rsidRPr="000C4EE1">
        <w:rPr>
          <w:rStyle w:val="StyleBoldUnderline"/>
        </w:rPr>
        <w:t>poleward</w:t>
      </w:r>
      <w:proofErr w:type="spellEnd"/>
      <w:r w:rsidRPr="000C4EE1">
        <w:rPr>
          <w:rStyle w:val="StyleBoldUnderline"/>
        </w:rPr>
        <w:t>, which already appears to be occurring in some fisheries</w:t>
      </w:r>
      <w:r w:rsidRPr="000C4EE1">
        <w:rPr>
          <w:sz w:val="10"/>
        </w:rPr>
        <w:t xml:space="preserve"> (Brander, 2006). Biological transitions, however, may be abrupt rather than smooth. Large-scale regime shifts have been observed in response to past natural variability. Regime shifts involve wholesale reorganizations of biological </w:t>
      </w:r>
      <w:proofErr w:type="gramStart"/>
      <w:r w:rsidRPr="000C4EE1">
        <w:rPr>
          <w:sz w:val="10"/>
        </w:rPr>
        <w:t>food-webs</w:t>
      </w:r>
      <w:proofErr w:type="gramEnd"/>
      <w:r w:rsidRPr="000C4EE1">
        <w:rPr>
          <w:sz w:val="10"/>
        </w:rPr>
        <w:t xml:space="preserve"> and can have large consequences from plankton to fish, marine mammals and sea-birds. Thus, </w:t>
      </w:r>
      <w:r w:rsidRPr="000C4EE1">
        <w:rPr>
          <w:rStyle w:val="StyleBoldUnderline"/>
        </w:rPr>
        <w:t>rather subtle climate changes or ocean acidification may have the potential to disrupt commercially important species for either fisheries or tourism.</w:t>
      </w:r>
      <w:r w:rsidRPr="000C4EE1">
        <w:rPr>
          <w:sz w:val="10"/>
        </w:rPr>
        <w:t xml:space="preserve"> Decadal time-scale regime shifts have been documented in the North Pacific, and in the Southern Ocean observations show a large-scale replacement of krill, a food source for mammals and penguin, by gelatinous zooplankton called </w:t>
      </w:r>
      <w:proofErr w:type="spellStart"/>
      <w:r w:rsidRPr="000C4EE1">
        <w:rPr>
          <w:sz w:val="10"/>
        </w:rPr>
        <w:t>salps</w:t>
      </w:r>
      <w:proofErr w:type="spellEnd"/>
      <w:proofErr w:type="gramStart"/>
      <w:r w:rsidRPr="000C4EE1">
        <w:rPr>
          <w:sz w:val="10"/>
        </w:rPr>
        <w:t>.</w:t>
      </w:r>
      <w:r w:rsidRPr="000C4EE1">
        <w:rPr>
          <w:sz w:val="12"/>
        </w:rPr>
        <w:t>¶</w:t>
      </w:r>
      <w:proofErr w:type="gramEnd"/>
      <w:r w:rsidRPr="000C4EE1">
        <w:rPr>
          <w:sz w:val="10"/>
        </w:rPr>
        <w:t xml:space="preserve"> A number of other factors also need to be considered. </w:t>
      </w:r>
      <w:r w:rsidRPr="000C4EE1">
        <w:rPr>
          <w:rStyle w:val="StyleBoldUnderline"/>
        </w:rPr>
        <w:t xml:space="preserve">Species that spend part of their </w:t>
      </w:r>
      <w:proofErr w:type="gramStart"/>
      <w:r w:rsidRPr="000C4EE1">
        <w:rPr>
          <w:rStyle w:val="StyleBoldUnderline"/>
        </w:rPr>
        <w:t>life-cycle</w:t>
      </w:r>
      <w:proofErr w:type="gramEnd"/>
      <w:r w:rsidRPr="000C4EE1">
        <w:rPr>
          <w:rStyle w:val="StyleBoldUnderline"/>
        </w:rPr>
        <w:t xml:space="preserve"> in coastal waters will be impacted by degradation of near-shore nursery environments, such as mangrove forests, marshes and estuaries, because of sea-level rise, pollution and habitat destruction. Rainfall and river flow perturbations will alter coastal freshwater currents, affecting the transport of eggs and larvae. Some of the largest fisheries around the world, for example off Peru and west coast of Africa, occur because of wind-driven coastal upwelling, which may be sensitive to climate change. Warming will reduce gas solubility and thus increases the likelihood of low oxygen or anoxia events already seen in some estuaries and coastal regions, such as off the Mississippi river in the Gulf of Mexico</w:t>
      </w:r>
      <w:proofErr w:type="gramStart"/>
      <w:r w:rsidRPr="000C4EE1">
        <w:rPr>
          <w:rStyle w:val="StyleBoldUnderline"/>
        </w:rPr>
        <w:t>.</w:t>
      </w:r>
      <w:r w:rsidRPr="000C4EE1">
        <w:rPr>
          <w:rStyle w:val="StyleBoldUnderline"/>
          <w:sz w:val="12"/>
        </w:rPr>
        <w:t>¶</w:t>
      </w:r>
      <w:proofErr w:type="gramEnd"/>
      <w:r w:rsidRPr="000C4EE1">
        <w:rPr>
          <w:sz w:val="10"/>
        </w:rPr>
        <w:t xml:space="preserve"> </w:t>
      </w:r>
    </w:p>
    <w:p w14:paraId="7B567D85" w14:textId="77777777" w:rsidR="00F66350" w:rsidRPr="000C4EE1" w:rsidRDefault="00F66350" w:rsidP="00F66350">
      <w:pPr>
        <w:rPr>
          <w:sz w:val="16"/>
        </w:rPr>
      </w:pPr>
    </w:p>
    <w:p w14:paraId="401A41F1" w14:textId="77777777" w:rsidR="00334E8F" w:rsidRPr="000C4EE1" w:rsidRDefault="00334E8F" w:rsidP="00F66350">
      <w:pPr>
        <w:rPr>
          <w:sz w:val="16"/>
        </w:rPr>
      </w:pPr>
    </w:p>
    <w:p w14:paraId="4A60804F" w14:textId="77777777" w:rsidR="00334E8F" w:rsidRPr="000C4EE1" w:rsidRDefault="00334E8F" w:rsidP="00334E8F">
      <w:pPr>
        <w:pStyle w:val="Heading4"/>
        <w:rPr>
          <w:rFonts w:cs="Times New Roman"/>
        </w:rPr>
      </w:pPr>
      <w:r w:rsidRPr="000C4EE1">
        <w:rPr>
          <w:rFonts w:cs="Times New Roman"/>
        </w:rPr>
        <w:t>Oceans are acidifying 10 times faster than the last extreme acidification event.</w:t>
      </w:r>
    </w:p>
    <w:p w14:paraId="732734A8" w14:textId="77777777" w:rsidR="00334E8F" w:rsidRPr="000C4EE1" w:rsidRDefault="00334E8F" w:rsidP="00334E8F">
      <w:pPr>
        <w:widowControl w:val="0"/>
        <w:autoSpaceDE w:val="0"/>
        <w:autoSpaceDN w:val="0"/>
        <w:adjustRightInd w:val="0"/>
        <w:rPr>
          <w:sz w:val="16"/>
          <w:szCs w:val="16"/>
        </w:rPr>
      </w:pPr>
      <w:proofErr w:type="spellStart"/>
      <w:r w:rsidRPr="000C4EE1">
        <w:rPr>
          <w:rStyle w:val="StyleStyleBold12pt"/>
        </w:rPr>
        <w:t>Iacurci</w:t>
      </w:r>
      <w:proofErr w:type="spellEnd"/>
      <w:r w:rsidRPr="000C4EE1">
        <w:rPr>
          <w:rStyle w:val="StyleStyleBold12pt"/>
        </w:rPr>
        <w:t xml:space="preserve">, BS in Allied Health Sciences @ </w:t>
      </w:r>
      <w:proofErr w:type="spellStart"/>
      <w:r w:rsidRPr="000C4EE1">
        <w:rPr>
          <w:rStyle w:val="StyleStyleBold12pt"/>
        </w:rPr>
        <w:t>Uconn</w:t>
      </w:r>
      <w:proofErr w:type="spellEnd"/>
      <w:r w:rsidRPr="000C4EE1">
        <w:rPr>
          <w:rStyle w:val="StyleStyleBold12pt"/>
        </w:rPr>
        <w:t xml:space="preserve"> 14</w:t>
      </w:r>
      <w:r w:rsidRPr="000C4EE1">
        <w:rPr>
          <w:szCs w:val="16"/>
        </w:rPr>
        <w:t xml:space="preserve"> </w:t>
      </w:r>
      <w:r w:rsidRPr="000C4EE1">
        <w:rPr>
          <w:sz w:val="16"/>
          <w:szCs w:val="16"/>
        </w:rPr>
        <w:t xml:space="preserve">(Jenna, 6/3/14, Nature World News, “Ocean Acidification Rate 10 Times Faster than Ancient Upheaval”, </w:t>
      </w:r>
      <w:hyperlink r:id="rId31" w:history="1">
        <w:r w:rsidRPr="000C4EE1">
          <w:rPr>
            <w:rStyle w:val="Hyperlink"/>
            <w:sz w:val="16"/>
            <w:szCs w:val="16"/>
          </w:rPr>
          <w:t>http://www.natureworldnews.com/articles/7379/20140603/ocean-acidification-rate-10-times-faster-than-ancient-upheaval.htm</w:t>
        </w:r>
      </w:hyperlink>
      <w:r w:rsidRPr="000C4EE1">
        <w:rPr>
          <w:sz w:val="16"/>
          <w:szCs w:val="16"/>
        </w:rPr>
        <w:t>, 6/25/14, KM)</w:t>
      </w:r>
    </w:p>
    <w:p w14:paraId="421C08B1" w14:textId="77777777" w:rsidR="00334E8F" w:rsidRPr="000C4EE1" w:rsidRDefault="00334E8F" w:rsidP="00334E8F">
      <w:pPr>
        <w:widowControl w:val="0"/>
        <w:autoSpaceDE w:val="0"/>
        <w:autoSpaceDN w:val="0"/>
        <w:adjustRightInd w:val="0"/>
        <w:rPr>
          <w:sz w:val="16"/>
          <w:szCs w:val="16"/>
        </w:rPr>
      </w:pPr>
    </w:p>
    <w:p w14:paraId="48864B49" w14:textId="77777777" w:rsidR="00334E8F" w:rsidRPr="000C4EE1" w:rsidRDefault="00334E8F" w:rsidP="00334E8F">
      <w:pPr>
        <w:rPr>
          <w:sz w:val="16"/>
          <w:szCs w:val="16"/>
          <w:u w:color="262626"/>
        </w:rPr>
      </w:pPr>
      <w:r w:rsidRPr="000C4EE1">
        <w:rPr>
          <w:rStyle w:val="StyleBoldUnderline"/>
        </w:rPr>
        <w:t xml:space="preserve">These days the ocean is acidifying at a rate 10 times faster than it did during a similar upheaval 56 million years ago. ¶ </w:t>
      </w:r>
      <w:proofErr w:type="gramStart"/>
      <w:r w:rsidRPr="000C4EE1">
        <w:rPr>
          <w:rStyle w:val="StyleBoldUnderline"/>
        </w:rPr>
        <w:t>During</w:t>
      </w:r>
      <w:proofErr w:type="gramEnd"/>
      <w:r w:rsidRPr="000C4EE1">
        <w:rPr>
          <w:rStyle w:val="StyleBoldUnderline"/>
        </w:rPr>
        <w:t xml:space="preserve"> those ancient days, researchers estimate that ocean acidity increased by about 100 percent in a few thousand years or more, and levels didn't bounce back to normal for another 70,000 years</w:t>
      </w:r>
      <w:r w:rsidRPr="000C4EE1">
        <w:rPr>
          <w:b/>
          <w:sz w:val="20"/>
          <w:szCs w:val="16"/>
          <w:u w:val="single"/>
        </w:rPr>
        <w:t>.</w:t>
      </w:r>
      <w:r w:rsidRPr="000C4EE1">
        <w:rPr>
          <w:sz w:val="16"/>
          <w:szCs w:val="16"/>
        </w:rPr>
        <w:t xml:space="preserve"> Some species were able to adapt and evolve to such radical environmental changes, while others perished and died off. Also during this time, a wave of carbon dioxide (CO2) surged into the atmosphere, raising global temperatures, and scientists have long suspected that ocean acidification caused the crisis. ¶ </w:t>
      </w:r>
      <w:proofErr w:type="gramStart"/>
      <w:r w:rsidRPr="000C4EE1">
        <w:rPr>
          <w:sz w:val="16"/>
          <w:szCs w:val="16"/>
          <w:u w:color="262626"/>
        </w:rPr>
        <w:t>For</w:t>
      </w:r>
      <w:proofErr w:type="gramEnd"/>
      <w:r w:rsidRPr="000C4EE1">
        <w:rPr>
          <w:sz w:val="16"/>
          <w:szCs w:val="16"/>
          <w:u w:color="262626"/>
        </w:rPr>
        <w:t xml:space="preserve"> the first time, researchers are using the chemical composition of fossils to reconstruct surface ocean acidity at the Paleocene-Eocene Thermal Maximum (PETM), a period of intense warming on land and throughout the oceans due to high CO2.</w:t>
      </w:r>
      <w:r w:rsidRPr="000C4EE1">
        <w:rPr>
          <w:rFonts w:eastAsia="SimSun"/>
          <w:sz w:val="16"/>
          <w:szCs w:val="16"/>
          <w:u w:color="262626"/>
          <w:lang w:eastAsia="zh-CN"/>
        </w:rPr>
        <w:t xml:space="preserve"> </w:t>
      </w:r>
      <w:r w:rsidRPr="000C4EE1">
        <w:rPr>
          <w:sz w:val="16"/>
          <w:szCs w:val="16"/>
        </w:rPr>
        <w:t xml:space="preserve">¶ </w:t>
      </w:r>
      <w:r w:rsidRPr="000C4EE1">
        <w:rPr>
          <w:sz w:val="16"/>
          <w:szCs w:val="16"/>
          <w:u w:color="262626"/>
        </w:rPr>
        <w:t xml:space="preserve">"This could be the closest geological analog to modern ocean acidification," study co-author </w:t>
      </w:r>
      <w:proofErr w:type="spellStart"/>
      <w:r w:rsidRPr="000C4EE1">
        <w:rPr>
          <w:sz w:val="16"/>
          <w:szCs w:val="16"/>
          <w:u w:color="262626"/>
        </w:rPr>
        <w:t>Bärbel</w:t>
      </w:r>
      <w:proofErr w:type="spellEnd"/>
      <w:r w:rsidRPr="000C4EE1">
        <w:rPr>
          <w:sz w:val="16"/>
          <w:szCs w:val="16"/>
          <w:u w:color="262626"/>
        </w:rPr>
        <w:t xml:space="preserve"> </w:t>
      </w:r>
      <w:proofErr w:type="spellStart"/>
      <w:r w:rsidRPr="000C4EE1">
        <w:rPr>
          <w:sz w:val="16"/>
          <w:szCs w:val="16"/>
          <w:u w:color="262626"/>
        </w:rPr>
        <w:t>Hönisch</w:t>
      </w:r>
      <w:proofErr w:type="spellEnd"/>
      <w:r w:rsidRPr="000C4EE1">
        <w:rPr>
          <w:sz w:val="16"/>
          <w:szCs w:val="16"/>
          <w:u w:color="262626"/>
        </w:rPr>
        <w:t xml:space="preserve">, a </w:t>
      </w:r>
      <w:proofErr w:type="spellStart"/>
      <w:r w:rsidRPr="000C4EE1">
        <w:rPr>
          <w:sz w:val="16"/>
          <w:szCs w:val="16"/>
          <w:u w:color="262626"/>
        </w:rPr>
        <w:t>paleoceanographer</w:t>
      </w:r>
      <w:proofErr w:type="spellEnd"/>
      <w:r w:rsidRPr="000C4EE1">
        <w:rPr>
          <w:sz w:val="16"/>
          <w:szCs w:val="16"/>
          <w:u w:color="262626"/>
        </w:rPr>
        <w:t xml:space="preserve"> at Columbia University's Lamont-Doherty Earth Observatory, said in a </w:t>
      </w:r>
      <w:r w:rsidRPr="000C4EE1">
        <w:rPr>
          <w:sz w:val="16"/>
          <w:szCs w:val="16"/>
          <w:u w:color="B17933"/>
        </w:rPr>
        <w:t>statement</w:t>
      </w:r>
      <w:r w:rsidRPr="000C4EE1">
        <w:rPr>
          <w:sz w:val="16"/>
          <w:szCs w:val="16"/>
          <w:u w:color="262626"/>
        </w:rPr>
        <w:t>. "</w:t>
      </w:r>
      <w:r w:rsidRPr="000C4EE1">
        <w:rPr>
          <w:rStyle w:val="StyleBoldUnderline"/>
        </w:rPr>
        <w:t>As massive as it was, it still happened about 10 times more slowly than what we are doing today</w:t>
      </w:r>
      <w:r w:rsidRPr="000C4EE1">
        <w:rPr>
          <w:b/>
          <w:sz w:val="20"/>
          <w:szCs w:val="16"/>
          <w:u w:val="single" w:color="262626"/>
        </w:rPr>
        <w:t>.</w:t>
      </w:r>
      <w:r w:rsidRPr="000C4EE1">
        <w:rPr>
          <w:sz w:val="16"/>
          <w:szCs w:val="16"/>
          <w:u w:color="262626"/>
        </w:rPr>
        <w:t xml:space="preserve">" </w:t>
      </w:r>
      <w:r w:rsidRPr="000C4EE1">
        <w:rPr>
          <w:sz w:val="16"/>
          <w:szCs w:val="16"/>
        </w:rPr>
        <w:t>¶</w:t>
      </w:r>
      <w:r w:rsidRPr="000C4EE1">
        <w:rPr>
          <w:rFonts w:eastAsia="SimSun"/>
          <w:sz w:val="16"/>
          <w:szCs w:val="16"/>
          <w:u w:color="262626"/>
          <w:lang w:eastAsia="zh-CN"/>
        </w:rPr>
        <w:t xml:space="preserve"> </w:t>
      </w:r>
      <w:r w:rsidRPr="000C4EE1">
        <w:rPr>
          <w:sz w:val="16"/>
          <w:szCs w:val="16"/>
          <w:u w:color="262626"/>
        </w:rPr>
        <w:t xml:space="preserve">Since the Industrial Revolution, oceans have absorbed about a third of the carbon humans have pumped into the air, helping to cool the Earth. Consequentially, chemical reactions caused by that excess CO2 have made seawater grow more acidic, depleting it of the carbonate ions that corals, mollusks and calcifying plankton need to build their shells and skeletons. </w:t>
      </w:r>
      <w:r w:rsidRPr="000C4EE1">
        <w:rPr>
          <w:sz w:val="16"/>
          <w:szCs w:val="16"/>
        </w:rPr>
        <w:t>¶</w:t>
      </w:r>
      <w:r w:rsidRPr="000C4EE1">
        <w:rPr>
          <w:rFonts w:eastAsia="SimSun"/>
          <w:sz w:val="16"/>
          <w:szCs w:val="16"/>
          <w:u w:color="262626"/>
          <w:lang w:eastAsia="zh-CN"/>
        </w:rPr>
        <w:t xml:space="preserve"> </w:t>
      </w:r>
      <w:r w:rsidRPr="000C4EE1">
        <w:rPr>
          <w:sz w:val="16"/>
          <w:szCs w:val="16"/>
          <w:u w:color="262626"/>
        </w:rPr>
        <w:t xml:space="preserve">"We are dumping carbon in the atmosphere and ocean at a much higher rate today - within centuries," said study co-author Richard </w:t>
      </w:r>
      <w:proofErr w:type="spellStart"/>
      <w:r w:rsidRPr="000C4EE1">
        <w:rPr>
          <w:sz w:val="16"/>
          <w:szCs w:val="16"/>
          <w:u w:color="262626"/>
        </w:rPr>
        <w:t>Zeebe</w:t>
      </w:r>
      <w:proofErr w:type="spellEnd"/>
      <w:r w:rsidRPr="000C4EE1">
        <w:rPr>
          <w:sz w:val="16"/>
          <w:szCs w:val="16"/>
          <w:u w:color="262626"/>
        </w:rPr>
        <w:t xml:space="preserve">, a </w:t>
      </w:r>
      <w:proofErr w:type="spellStart"/>
      <w:r w:rsidRPr="000C4EE1">
        <w:rPr>
          <w:sz w:val="16"/>
          <w:szCs w:val="16"/>
          <w:u w:color="262626"/>
        </w:rPr>
        <w:t>paleoceanographer</w:t>
      </w:r>
      <w:proofErr w:type="spellEnd"/>
      <w:r w:rsidRPr="000C4EE1">
        <w:rPr>
          <w:sz w:val="16"/>
          <w:szCs w:val="16"/>
          <w:u w:color="262626"/>
        </w:rPr>
        <w:t xml:space="preserve"> at the University of Hawaii. </w:t>
      </w:r>
      <w:r w:rsidRPr="000C4EE1">
        <w:rPr>
          <w:rStyle w:val="StyleBoldUnderline"/>
        </w:rPr>
        <w:t>"If we continue on the emissions path we are on right now, acidification of the surface ocean will be way more dramatic than during the PETM." ¶</w:t>
      </w:r>
      <w:r w:rsidRPr="000C4EE1">
        <w:rPr>
          <w:rFonts w:eastAsia="SimSun"/>
          <w:sz w:val="16"/>
          <w:szCs w:val="16"/>
          <w:u w:color="262626"/>
          <w:lang w:eastAsia="zh-CN"/>
        </w:rPr>
        <w:t xml:space="preserve"> </w:t>
      </w:r>
      <w:r w:rsidRPr="000C4EE1">
        <w:rPr>
          <w:sz w:val="16"/>
          <w:szCs w:val="16"/>
          <w:u w:color="262626"/>
        </w:rPr>
        <w:t xml:space="preserve">The studied fossils - ancient plankton taken from Japanese waters - reveal that the ocean pH has indeed dropped, and will continue to do so. </w:t>
      </w:r>
      <w:r w:rsidRPr="000C4EE1">
        <w:rPr>
          <w:sz w:val="16"/>
          <w:szCs w:val="16"/>
        </w:rPr>
        <w:t>¶</w:t>
      </w:r>
      <w:r w:rsidRPr="000C4EE1">
        <w:rPr>
          <w:rFonts w:eastAsia="SimSun"/>
          <w:sz w:val="16"/>
          <w:szCs w:val="16"/>
          <w:u w:color="262626"/>
          <w:lang w:eastAsia="zh-CN"/>
        </w:rPr>
        <w:t xml:space="preserve"> </w:t>
      </w:r>
      <w:r w:rsidRPr="000C4EE1">
        <w:rPr>
          <w:sz w:val="16"/>
          <w:szCs w:val="16"/>
          <w:u w:color="262626"/>
        </w:rPr>
        <w:t>Researchers still aren't sure what caused the upheaval of CO2 into the atmosphere so long ago. They speculate that the Earth's warming may have sent methane from the seafloor into the air, triggering the aforementioned events</w:t>
      </w:r>
    </w:p>
    <w:p w14:paraId="63031951" w14:textId="77777777" w:rsidR="00334E8F" w:rsidRPr="000C4EE1" w:rsidRDefault="00334E8F" w:rsidP="00F66350">
      <w:pPr>
        <w:rPr>
          <w:sz w:val="16"/>
        </w:rPr>
      </w:pPr>
    </w:p>
    <w:p w14:paraId="2EA52838" w14:textId="77777777" w:rsidR="00A347F8" w:rsidRPr="000C4EE1" w:rsidRDefault="00A347F8" w:rsidP="00A347F8"/>
    <w:p w14:paraId="1104B660" w14:textId="77777777" w:rsidR="00A347F8" w:rsidRPr="000C4EE1" w:rsidRDefault="00A347F8" w:rsidP="00A347F8"/>
    <w:p w14:paraId="487CDDFD" w14:textId="77777777" w:rsidR="00A347F8" w:rsidRPr="000C4EE1" w:rsidRDefault="00A347F8" w:rsidP="00F66350"/>
    <w:p w14:paraId="5959ECD1" w14:textId="77777777" w:rsidR="00F66350" w:rsidRPr="000C4EE1" w:rsidRDefault="00F66350" w:rsidP="00F66350">
      <w:pPr>
        <w:pStyle w:val="Heading3"/>
      </w:pPr>
      <w:r w:rsidRPr="000C4EE1">
        <w:t>Warming Bad - Economy</w:t>
      </w:r>
    </w:p>
    <w:p w14:paraId="69DF0596" w14:textId="77777777" w:rsidR="00F66350" w:rsidRPr="000C4EE1" w:rsidRDefault="00F66350" w:rsidP="00F66350">
      <w:pPr>
        <w:rPr>
          <w:rStyle w:val="StyleStyleBold12pt"/>
        </w:rPr>
      </w:pPr>
      <w:r w:rsidRPr="000C4EE1">
        <w:rPr>
          <w:rStyle w:val="StyleStyleBold12pt"/>
        </w:rPr>
        <w:t>Warming hurts the economy – alters coastal development and shipping practices</w:t>
      </w:r>
    </w:p>
    <w:p w14:paraId="2BE62868" w14:textId="77777777" w:rsidR="00F66350" w:rsidRPr="000C4EE1" w:rsidRDefault="00F66350" w:rsidP="00F66350">
      <w:pPr>
        <w:rPr>
          <w:rStyle w:val="StyleStyleBold12pt"/>
        </w:rPr>
      </w:pPr>
      <w:r w:rsidRPr="000C4EE1">
        <w:rPr>
          <w:rStyle w:val="StyleStyleBold12pt"/>
        </w:rPr>
        <w:t>The Ocean Foundation, 2008,</w:t>
      </w:r>
      <w:r w:rsidRPr="000C4EE1">
        <w:rPr>
          <w:rStyle w:val="StyleStyleBold12pt"/>
          <w:sz w:val="22"/>
        </w:rPr>
        <w:t xml:space="preserve"> </w:t>
      </w:r>
      <w:r w:rsidRPr="000C4EE1">
        <w:rPr>
          <w:rStyle w:val="StyleStyleBold12pt"/>
          <w:b w:val="0"/>
          <w:sz w:val="22"/>
        </w:rPr>
        <w:t>(The Ocean Foundation, “Resources - Oceans and Climate Change”,</w:t>
      </w:r>
      <w:r w:rsidRPr="000C4EE1">
        <w:rPr>
          <w:sz w:val="18"/>
        </w:rPr>
        <w:t xml:space="preserve"> </w:t>
      </w:r>
      <w:r w:rsidRPr="000C4EE1">
        <w:rPr>
          <w:rStyle w:val="StyleStyleBold12pt"/>
          <w:b w:val="0"/>
          <w:sz w:val="22"/>
        </w:rPr>
        <w:t>2008, Accessed on 7/20/2014 at</w:t>
      </w:r>
      <w:r w:rsidRPr="000C4EE1">
        <w:t xml:space="preserve"> </w:t>
      </w:r>
      <w:r w:rsidRPr="000C4EE1">
        <w:rPr>
          <w:rStyle w:val="StyleStyleBold12pt"/>
          <w:b w:val="0"/>
          <w:sz w:val="22"/>
        </w:rPr>
        <w:t>http://www.oceanfdn.org/newsroom/oceans-and-climate-change</w:t>
      </w:r>
      <w:r w:rsidRPr="000C4EE1">
        <w:rPr>
          <w:rStyle w:val="StyleStyleBold12pt"/>
          <w:b w:val="0"/>
        </w:rPr>
        <w:t>)</w:t>
      </w:r>
    </w:p>
    <w:p w14:paraId="37A8DA40" w14:textId="77777777" w:rsidR="00F66350" w:rsidRPr="000C4EE1" w:rsidRDefault="00F66350" w:rsidP="00F66350">
      <w:pPr>
        <w:rPr>
          <w:bCs/>
        </w:rPr>
      </w:pPr>
    </w:p>
    <w:p w14:paraId="63C99321" w14:textId="77777777" w:rsidR="00F66350" w:rsidRPr="000C4EE1" w:rsidRDefault="00F66350" w:rsidP="00F66350">
      <w:pPr>
        <w:rPr>
          <w:bCs/>
          <w:sz w:val="16"/>
        </w:rPr>
      </w:pPr>
      <w:r w:rsidRPr="000C4EE1">
        <w:rPr>
          <w:rStyle w:val="StyleBoldUnderline"/>
        </w:rPr>
        <w:t>Human induced climate change threatens coastal and marine ecosystems through sea-level rise, acidification, and changes in weather patterns and water temperatures. These changes will also seriously alter coastal development, the reliability of ocean shipping, coastal recreation and marine activities such as oil platforms and aquaculture, thus adding economic risks.</w:t>
      </w:r>
      <w:r w:rsidRPr="000C4EE1">
        <w:rPr>
          <w:bCs/>
          <w:sz w:val="16"/>
        </w:rPr>
        <w:t xml:space="preserve"> Oceans and climate are inextricably linked and oceans play a fundamental role in mitigating climate change by serving as a major heat and carbon sink. </w:t>
      </w:r>
      <w:r w:rsidRPr="000C4EE1">
        <w:rPr>
          <w:rStyle w:val="StyleBoldUnderline"/>
        </w:rPr>
        <w:t xml:space="preserve">Oceans also bear the brunt of climate change, as evidenced by growing acidification, sea level increase, and changes in temperature and currents, all of which in turn impact the health of marine species, ecosystems, and our coastal communities. </w:t>
      </w:r>
      <w:r w:rsidRPr="000C4EE1">
        <w:rPr>
          <w:bCs/>
          <w:sz w:val="16"/>
        </w:rPr>
        <w:t xml:space="preserve">As concerns about climate change increase, the interrelationship between oceans and climate change must by recognized, understood, and incorporated into climate change policies. </w:t>
      </w:r>
      <w:r w:rsidRPr="000C4EE1">
        <w:rPr>
          <w:rStyle w:val="StyleBoldUnderline"/>
        </w:rPr>
        <w:t xml:space="preserve">Our oceans are especially vulnerable to the </w:t>
      </w:r>
      <w:r w:rsidRPr="000C4EE1">
        <w:rPr>
          <w:sz w:val="16"/>
        </w:rPr>
        <w:t xml:space="preserve">adverse </w:t>
      </w:r>
      <w:r w:rsidRPr="000C4EE1">
        <w:rPr>
          <w:rStyle w:val="StyleBoldUnderline"/>
        </w:rPr>
        <w:t>impacts from human emissions of greenhouse gases.</w:t>
      </w:r>
      <w:r w:rsidRPr="000C4EE1">
        <w:rPr>
          <w:bCs/>
          <w:sz w:val="16"/>
        </w:rPr>
        <w:t xml:space="preserve"> </w:t>
      </w:r>
      <w:r w:rsidRPr="000C4EE1">
        <w:rPr>
          <w:rStyle w:val="StyleBoldUnderline"/>
        </w:rPr>
        <w:t>These impacts, which are already being experienced, include: air and water temperature changes, seasonal shifts, ocean acidification, coral bleaching, sea level rise, coastal inundation, coastal erosion, dead zones, new diseases, loss of marine mammals, changes in levels of precipitation, and fishery declines. In addition we can expect more extreme weather events (droughts, floods, storm surges) both in intensity and frequency</w:t>
      </w:r>
      <w:r w:rsidRPr="000C4EE1">
        <w:rPr>
          <w:bCs/>
          <w:sz w:val="16"/>
        </w:rPr>
        <w:t xml:space="preserve">. To protect our valuable marine ecosystems, coastal aesthetics and coastal communities, we must act. </w:t>
      </w:r>
    </w:p>
    <w:p w14:paraId="471E3693" w14:textId="77777777" w:rsidR="00F66350" w:rsidRPr="000C4EE1" w:rsidRDefault="00F66350" w:rsidP="00F66350">
      <w:pPr>
        <w:rPr>
          <w:rFonts w:eastAsia="Calibri"/>
          <w:bCs/>
          <w:u w:val="single"/>
        </w:rPr>
      </w:pPr>
    </w:p>
    <w:p w14:paraId="4DA52B7F" w14:textId="77777777" w:rsidR="00FC27B8" w:rsidRPr="000C4EE1" w:rsidRDefault="00FC27B8" w:rsidP="00476E52">
      <w:pPr>
        <w:pStyle w:val="Heading3"/>
      </w:pPr>
      <w:r w:rsidRPr="000C4EE1">
        <w:t>Warming Bad – African Civil War</w:t>
      </w:r>
    </w:p>
    <w:p w14:paraId="308626DE" w14:textId="77777777" w:rsidR="00FC27B8" w:rsidRPr="000C4EE1" w:rsidRDefault="00FC27B8" w:rsidP="00FC27B8"/>
    <w:p w14:paraId="35A48B66" w14:textId="77777777" w:rsidR="00FC27B8" w:rsidRPr="000C4EE1" w:rsidRDefault="00FC27B8" w:rsidP="00FC27B8">
      <w:pPr>
        <w:keepNext/>
        <w:keepLines/>
        <w:spacing w:before="200"/>
        <w:ind w:firstLine="720"/>
        <w:outlineLvl w:val="3"/>
        <w:rPr>
          <w:rFonts w:eastAsia="ＭＳ ゴシック" w:cs="Times New Roman"/>
          <w:b/>
          <w:iCs/>
        </w:rPr>
      </w:pPr>
      <w:r w:rsidRPr="000C4EE1">
        <w:rPr>
          <w:rFonts w:eastAsia="ＭＳ ゴシック" w:cs="Times New Roman"/>
          <w:b/>
          <w:bCs/>
          <w:iCs/>
          <w:sz w:val="26"/>
        </w:rPr>
        <w:t>Warming increases tribal wars as early as 2030</w:t>
      </w:r>
    </w:p>
    <w:p w14:paraId="0484A904" w14:textId="77777777" w:rsidR="00FC27B8" w:rsidRPr="000C4EE1" w:rsidRDefault="00FC27B8" w:rsidP="00FC27B8">
      <w:pPr>
        <w:rPr>
          <w:rFonts w:eastAsia="Calibri" w:cs="Frutiger-Bold"/>
          <w:bCs/>
          <w:sz w:val="16"/>
          <w:szCs w:val="18"/>
        </w:rPr>
      </w:pPr>
      <w:r w:rsidRPr="000C4EE1">
        <w:rPr>
          <w:rFonts w:eastAsia="Calibri" w:cs="Frutiger-Bold"/>
          <w:bCs/>
          <w:sz w:val="16"/>
          <w:szCs w:val="18"/>
        </w:rPr>
        <w:t xml:space="preserve">Marshall B. </w:t>
      </w:r>
      <w:r w:rsidRPr="000C4EE1">
        <w:rPr>
          <w:rFonts w:eastAsia="Calibri" w:cs="Frutiger-Bold"/>
          <w:b/>
          <w:bCs/>
          <w:sz w:val="24"/>
          <w:szCs w:val="18"/>
        </w:rPr>
        <w:t>Burke</w:t>
      </w:r>
      <w:r w:rsidRPr="000C4EE1">
        <w:rPr>
          <w:rFonts w:eastAsia="Calibri" w:cs="Frutiger-Bold"/>
          <w:bCs/>
          <w:sz w:val="16"/>
          <w:szCs w:val="18"/>
        </w:rPr>
        <w:t xml:space="preserve"> October 14, 20</w:t>
      </w:r>
      <w:r w:rsidRPr="000C4EE1">
        <w:rPr>
          <w:rFonts w:eastAsia="Calibri" w:cs="Frutiger-Bold"/>
          <w:b/>
          <w:bCs/>
          <w:sz w:val="24"/>
          <w:szCs w:val="18"/>
        </w:rPr>
        <w:t>09</w:t>
      </w:r>
      <w:r w:rsidRPr="000C4EE1">
        <w:rPr>
          <w:rFonts w:eastAsia="Calibri" w:cs="Frutiger-Bold"/>
          <w:bCs/>
          <w:sz w:val="18"/>
          <w:szCs w:val="18"/>
        </w:rPr>
        <w:t xml:space="preserve"> </w:t>
      </w:r>
      <w:r w:rsidRPr="000C4EE1">
        <w:rPr>
          <w:rFonts w:eastAsia="Calibri" w:cs="Frutiger-Bold"/>
          <w:bCs/>
          <w:sz w:val="16"/>
          <w:szCs w:val="18"/>
        </w:rPr>
        <w:t>a Department of Agricultural and Resource Economics and Department of Economics, University of California Berkeley, Berkeley CA 94720; Department of Politics, New York University, New York, NY 10012; School of Engineering and Applied Sciences, Harvard University, Cambridge MA 02138;and program on Food Security and the Environment, Stanford University, Stanford CA 94305</w:t>
      </w:r>
      <w:r w:rsidRPr="000C4EE1">
        <w:rPr>
          <w:rFonts w:eastAsia="Calibri"/>
          <w:bCs/>
          <w:sz w:val="16"/>
        </w:rPr>
        <w:t xml:space="preserve"> http://www.gechs.org/will-global-warming-cause-more-wars/</w:t>
      </w:r>
    </w:p>
    <w:p w14:paraId="7054B393" w14:textId="77777777" w:rsidR="00FC27B8" w:rsidRPr="000C4EE1" w:rsidRDefault="00FC27B8" w:rsidP="00FC27B8">
      <w:pPr>
        <w:rPr>
          <w:rFonts w:eastAsia="Calibri"/>
          <w:bCs/>
          <w:sz w:val="16"/>
        </w:rPr>
      </w:pPr>
    </w:p>
    <w:p w14:paraId="7C7A0649" w14:textId="77777777" w:rsidR="00FC27B8" w:rsidRPr="000C4EE1" w:rsidRDefault="00FC27B8" w:rsidP="00FC27B8">
      <w:pPr>
        <w:rPr>
          <w:rFonts w:eastAsia="Calibri"/>
          <w:bCs/>
          <w:sz w:val="16"/>
        </w:rPr>
      </w:pPr>
      <w:r w:rsidRPr="000C4EE1">
        <w:rPr>
          <w:rFonts w:eastAsia="Calibri"/>
          <w:bCs/>
          <w:sz w:val="16"/>
        </w:rPr>
        <w:t xml:space="preserve">An article presented to the U.S. National Academy of Sciences (PNAS) in 2009 determined that </w:t>
      </w:r>
      <w:r w:rsidRPr="000C4EE1">
        <w:rPr>
          <w:rFonts w:eastAsia="Calibri"/>
          <w:bCs/>
          <w:u w:val="single"/>
        </w:rPr>
        <w:t xml:space="preserve">more wars </w:t>
      </w:r>
      <w:proofErr w:type="gramStart"/>
      <w:r w:rsidRPr="000C4EE1">
        <w:rPr>
          <w:rFonts w:eastAsia="Calibri"/>
          <w:bCs/>
          <w:u w:val="single"/>
        </w:rPr>
        <w:t>will</w:t>
      </w:r>
      <w:proofErr w:type="gramEnd"/>
      <w:r w:rsidRPr="000C4EE1">
        <w:rPr>
          <w:rFonts w:eastAsia="Calibri"/>
          <w:bCs/>
          <w:u w:val="single"/>
        </w:rPr>
        <w:t xml:space="preserve"> occur in Africa if global temperatures continue to rise.</w:t>
      </w:r>
      <w:r w:rsidRPr="000C4EE1">
        <w:rPr>
          <w:rFonts w:eastAsia="Calibri"/>
          <w:bCs/>
          <w:sz w:val="16"/>
        </w:rPr>
        <w:t xml:space="preserve"> The article was </w:t>
      </w:r>
      <w:proofErr w:type="gramStart"/>
      <w:r w:rsidRPr="000C4EE1">
        <w:rPr>
          <w:rFonts w:eastAsia="Calibri"/>
          <w:bCs/>
          <w:sz w:val="16"/>
        </w:rPr>
        <w:t>a collaboration</w:t>
      </w:r>
      <w:proofErr w:type="gramEnd"/>
      <w:r w:rsidRPr="000C4EE1">
        <w:rPr>
          <w:rFonts w:eastAsia="Calibri"/>
          <w:bCs/>
          <w:sz w:val="16"/>
        </w:rPr>
        <w:t xml:space="preserve"> between Marshall B. Burke and several other researchers.  The presentation included results from the University of California Berkeley, New York University, Harvard University and Stanford University.  It brought together expertise in the fields of economics, politics, applied sciences, and the environment. Burke claims that the effort was the first comprehensive attempt to examine what impact climate change could have on armed conflict in sub-Saharan Africa (Africa).  </w:t>
      </w:r>
      <w:r w:rsidRPr="000C4EE1">
        <w:rPr>
          <w:rFonts w:eastAsia="Calibri"/>
          <w:bCs/>
          <w:u w:val="single"/>
        </w:rPr>
        <w:t>His team came to the alarming conclusion that almost 400,000 more people would die as a result of armed conflict in Africa by 2030 if global warming continues. Burke arrived at this conclusion by analyzing how frequently civil war occurred in Africa during periods where global temperatures increased.  He compared this with how often armed conflict arose during periods where temperatures were more stable.</w:t>
      </w:r>
      <w:r w:rsidRPr="000C4EE1">
        <w:rPr>
          <w:rFonts w:eastAsia="Calibri"/>
          <w:bCs/>
          <w:sz w:val="16"/>
        </w:rPr>
        <w:t xml:space="preserve">  Assuming that everything else was constant, </w:t>
      </w:r>
      <w:r w:rsidRPr="000C4EE1">
        <w:rPr>
          <w:rFonts w:eastAsia="Calibri"/>
          <w:bCs/>
          <w:u w:val="single"/>
        </w:rPr>
        <w:t xml:space="preserve">he found that there were more civil wars during periods where global warming occurred. This </w:t>
      </w:r>
      <w:r w:rsidRPr="000C4EE1">
        <w:rPr>
          <w:rFonts w:eastAsia="Calibri"/>
          <w:bCs/>
          <w:sz w:val="16"/>
        </w:rPr>
        <w:t xml:space="preserve">seems to </w:t>
      </w:r>
      <w:r w:rsidRPr="000C4EE1">
        <w:rPr>
          <w:rFonts w:eastAsia="Calibri"/>
          <w:bCs/>
          <w:u w:val="single"/>
        </w:rPr>
        <w:t>makes sense given that resources that are critical for survival will become scarcer if the temperatures in Africa increase.  The result would be that those resources would become more valuable and the people that need them would be far more willing to fight for them.</w:t>
      </w:r>
      <w:r w:rsidRPr="000C4EE1">
        <w:rPr>
          <w:rFonts w:eastAsia="Calibri"/>
          <w:bCs/>
          <w:sz w:val="16"/>
        </w:rPr>
        <w:t xml:space="preserve"> </w:t>
      </w:r>
      <w:proofErr w:type="gramStart"/>
      <w:r w:rsidRPr="000C4EE1">
        <w:rPr>
          <w:rFonts w:eastAsia="Calibri"/>
          <w:bCs/>
          <w:sz w:val="16"/>
        </w:rPr>
        <w:t>it’s</w:t>
      </w:r>
      <w:proofErr w:type="gramEnd"/>
      <w:r w:rsidRPr="000C4EE1">
        <w:rPr>
          <w:rFonts w:eastAsia="Calibri"/>
          <w:bCs/>
          <w:sz w:val="16"/>
        </w:rPr>
        <w:t xml:space="preserve"> hard to know if Burke’s findings will hold up over time.  The data we have available for changes in global temperatures spans a limited period of history and there are many other potential factors that could have led to more wars in Africa during the times he analyzed. At the very least, the report is a great attempt to quantify the impact of climate change.  It makes it far easier for people to understand.  Hopefully, that understanding will cause more people to want to stop global warming.</w:t>
      </w:r>
    </w:p>
    <w:p w14:paraId="258DEEBD" w14:textId="77777777" w:rsidR="00FC27B8" w:rsidRPr="000C4EE1" w:rsidRDefault="00FC27B8" w:rsidP="00FC27B8"/>
    <w:p w14:paraId="18EF4CD0" w14:textId="54829475" w:rsidR="00476E52" w:rsidRPr="000C4EE1" w:rsidRDefault="00476E52" w:rsidP="00EF0848">
      <w:pPr>
        <w:pStyle w:val="Heading3"/>
      </w:pPr>
      <w:r w:rsidRPr="000C4EE1">
        <w:t>Warming Bad – Extinction</w:t>
      </w:r>
    </w:p>
    <w:p w14:paraId="2F628E99" w14:textId="77777777" w:rsidR="00476E52" w:rsidRPr="000C4EE1" w:rsidRDefault="00476E52" w:rsidP="00F66350">
      <w:pPr>
        <w:rPr>
          <w:rFonts w:eastAsia="Calibri"/>
          <w:bCs/>
          <w:u w:val="single"/>
        </w:rPr>
      </w:pPr>
    </w:p>
    <w:p w14:paraId="459E7476" w14:textId="77777777" w:rsidR="00476E52" w:rsidRPr="000C4EE1" w:rsidRDefault="00476E52" w:rsidP="00476E52">
      <w:pPr>
        <w:keepNext/>
        <w:keepLines/>
        <w:spacing w:before="200"/>
        <w:ind w:firstLine="720"/>
        <w:outlineLvl w:val="3"/>
        <w:rPr>
          <w:rFonts w:eastAsia="Times New Roman" w:cs="Times New Roman"/>
          <w:b/>
          <w:bCs/>
          <w:iCs/>
          <w:lang w:val="en"/>
        </w:rPr>
      </w:pPr>
      <w:r w:rsidRPr="000C4EE1">
        <w:rPr>
          <w:rFonts w:eastAsia="Times New Roman" w:cs="Times New Roman"/>
          <w:b/>
          <w:bCs/>
          <w:iCs/>
          <w:sz w:val="26"/>
          <w:lang w:val="en"/>
        </w:rPr>
        <w:t>Humans will not survive a warming environment</w:t>
      </w:r>
    </w:p>
    <w:p w14:paraId="6AE6A19D" w14:textId="77777777" w:rsidR="00476E52" w:rsidRPr="000C4EE1" w:rsidRDefault="00476E52" w:rsidP="00476E52">
      <w:pPr>
        <w:rPr>
          <w:rFonts w:ascii="Times New Roman" w:eastAsia="Times New Roman" w:hAnsi="Times New Roman" w:cs="Times New Roman"/>
          <w:sz w:val="16"/>
          <w:szCs w:val="24"/>
          <w:lang w:val="en"/>
        </w:rPr>
      </w:pPr>
      <w:r w:rsidRPr="000C4EE1">
        <w:rPr>
          <w:rFonts w:ascii="Times New Roman" w:eastAsia="Times New Roman" w:hAnsi="Times New Roman" w:cs="Times New Roman"/>
          <w:sz w:val="16"/>
          <w:szCs w:val="24"/>
          <w:lang w:val="en"/>
        </w:rPr>
        <w:t xml:space="preserve">by </w:t>
      </w:r>
      <w:r w:rsidRPr="000C4EE1">
        <w:rPr>
          <w:rFonts w:eastAsia="Calibri"/>
        </w:rPr>
        <w:fldChar w:fldCharType="begin"/>
      </w:r>
      <w:r w:rsidRPr="000C4EE1">
        <w:rPr>
          <w:rFonts w:eastAsia="Calibri"/>
        </w:rPr>
        <w:instrText xml:space="preserve"> HYPERLINK "http://www.kcet.org/user/profile/cclarke" </w:instrText>
      </w:r>
      <w:r w:rsidRPr="000C4EE1">
        <w:rPr>
          <w:rFonts w:eastAsia="Calibri"/>
        </w:rPr>
      </w:r>
      <w:r w:rsidRPr="000C4EE1">
        <w:rPr>
          <w:rFonts w:eastAsia="Calibri"/>
        </w:rPr>
        <w:fldChar w:fldCharType="separate"/>
      </w:r>
      <w:r w:rsidRPr="000C4EE1">
        <w:rPr>
          <w:rFonts w:ascii="Times New Roman" w:eastAsia="Times New Roman" w:hAnsi="Times New Roman" w:cs="Times New Roman"/>
          <w:sz w:val="16"/>
          <w:szCs w:val="24"/>
          <w:lang w:val="en"/>
        </w:rPr>
        <w:t xml:space="preserve">Chris </w:t>
      </w:r>
      <w:r w:rsidRPr="000C4EE1">
        <w:rPr>
          <w:rFonts w:ascii="Times New Roman" w:eastAsia="Times New Roman" w:hAnsi="Times New Roman" w:cs="Times New Roman"/>
          <w:b/>
          <w:sz w:val="24"/>
          <w:szCs w:val="24"/>
          <w:lang w:val="en"/>
        </w:rPr>
        <w:t>Clarke</w:t>
      </w:r>
      <w:r w:rsidRPr="000C4EE1">
        <w:rPr>
          <w:rFonts w:ascii="Times New Roman" w:eastAsia="Times New Roman" w:hAnsi="Times New Roman" w:cs="Times New Roman"/>
          <w:b/>
          <w:sz w:val="24"/>
          <w:szCs w:val="24"/>
          <w:lang w:val="en"/>
        </w:rPr>
        <w:fldChar w:fldCharType="end"/>
      </w:r>
      <w:r w:rsidRPr="000C4EE1">
        <w:rPr>
          <w:rFonts w:ascii="Times New Roman" w:eastAsia="Times New Roman" w:hAnsi="Times New Roman" w:cs="Times New Roman"/>
          <w:sz w:val="24"/>
          <w:szCs w:val="24"/>
          <w:lang w:val="en"/>
        </w:rPr>
        <w:t xml:space="preserve"> </w:t>
      </w:r>
      <w:r w:rsidRPr="000C4EE1">
        <w:rPr>
          <w:rFonts w:ascii="Times New Roman" w:eastAsia="Times New Roman" w:hAnsi="Times New Roman" w:cs="Times New Roman"/>
          <w:sz w:val="16"/>
          <w:szCs w:val="24"/>
          <w:lang w:val="en"/>
        </w:rPr>
        <w:t>a natural history writer and environmental journalistAugust 27, 20</w:t>
      </w:r>
      <w:r w:rsidRPr="000C4EE1">
        <w:rPr>
          <w:rFonts w:ascii="Times New Roman" w:eastAsia="Times New Roman" w:hAnsi="Times New Roman" w:cs="Times New Roman"/>
          <w:b/>
          <w:sz w:val="24"/>
          <w:szCs w:val="24"/>
          <w:lang w:val="en"/>
        </w:rPr>
        <w:t>13</w:t>
      </w:r>
      <w:r w:rsidRPr="000C4EE1">
        <w:rPr>
          <w:rFonts w:ascii="Times New Roman" w:eastAsia="Times New Roman" w:hAnsi="Times New Roman" w:cs="Times New Roman"/>
          <w:sz w:val="24"/>
          <w:szCs w:val="24"/>
          <w:lang w:val="en"/>
        </w:rPr>
        <w:t xml:space="preserve"> </w:t>
      </w:r>
      <w:r w:rsidRPr="000C4EE1">
        <w:rPr>
          <w:rFonts w:ascii="Times New Roman" w:eastAsia="Times New Roman" w:hAnsi="Times New Roman" w:cs="Times New Roman"/>
          <w:sz w:val="16"/>
          <w:szCs w:val="24"/>
          <w:lang w:val="en"/>
        </w:rPr>
        <w:t>5:53 PM http://www.kcet.org/news/rewire/climate-change/will-climate-change-drive-humans-extinct.html</w:t>
      </w:r>
    </w:p>
    <w:p w14:paraId="2CD30091" w14:textId="77777777" w:rsidR="00476E52" w:rsidRPr="000C4EE1" w:rsidRDefault="00476E52" w:rsidP="00476E52">
      <w:pPr>
        <w:rPr>
          <w:rFonts w:eastAsia="Calibri"/>
          <w:bCs/>
          <w:sz w:val="16"/>
        </w:rPr>
      </w:pPr>
    </w:p>
    <w:p w14:paraId="35C99052" w14:textId="77777777" w:rsidR="00476E52" w:rsidRPr="000C4EE1" w:rsidRDefault="00476E52" w:rsidP="00476E52">
      <w:pPr>
        <w:rPr>
          <w:rFonts w:eastAsia="Calibri"/>
          <w:bCs/>
          <w:sz w:val="16"/>
        </w:rPr>
      </w:pPr>
      <w:r w:rsidRPr="000C4EE1">
        <w:rPr>
          <w:rFonts w:eastAsia="Calibri"/>
          <w:bCs/>
          <w:sz w:val="16"/>
        </w:rPr>
        <w:t xml:space="preserve">In the last few days an alarming article making the rounds on social media has revived the idea that </w:t>
      </w:r>
      <w:r w:rsidRPr="000C4EE1">
        <w:rPr>
          <w:rFonts w:eastAsia="Calibri"/>
          <w:bCs/>
          <w:u w:val="single"/>
        </w:rPr>
        <w:t>our species might be doing itself in by changing the global climate</w:t>
      </w:r>
      <w:r w:rsidRPr="000C4EE1">
        <w:rPr>
          <w:rFonts w:eastAsia="Calibri"/>
          <w:bCs/>
          <w:sz w:val="16"/>
        </w:rPr>
        <w:t xml:space="preserve">. The article, by </w:t>
      </w:r>
      <w:proofErr w:type="spellStart"/>
      <w:r w:rsidRPr="000C4EE1">
        <w:rPr>
          <w:rFonts w:eastAsia="Calibri"/>
          <w:bCs/>
          <w:sz w:val="16"/>
        </w:rPr>
        <w:t>vice.com's</w:t>
      </w:r>
      <w:proofErr w:type="spellEnd"/>
      <w:r w:rsidRPr="000C4EE1">
        <w:rPr>
          <w:rFonts w:eastAsia="Calibri"/>
          <w:bCs/>
          <w:sz w:val="16"/>
        </w:rPr>
        <w:t xml:space="preserve"> Nathan Curry, minces no words in its title: "Humanity Is Getting </w:t>
      </w:r>
      <w:proofErr w:type="spellStart"/>
      <w:r w:rsidRPr="000C4EE1">
        <w:rPr>
          <w:rFonts w:eastAsia="Calibri"/>
          <w:bCs/>
          <w:sz w:val="16"/>
        </w:rPr>
        <w:t>Verrrrrrry</w:t>
      </w:r>
      <w:proofErr w:type="spellEnd"/>
      <w:r w:rsidRPr="000C4EE1">
        <w:rPr>
          <w:rFonts w:eastAsia="Calibri"/>
          <w:bCs/>
          <w:sz w:val="16"/>
        </w:rPr>
        <w:t xml:space="preserve"> Close to Extinction," with the extra </w:t>
      </w:r>
      <w:proofErr w:type="spellStart"/>
      <w:r w:rsidRPr="000C4EE1">
        <w:rPr>
          <w:rFonts w:eastAsia="Calibri"/>
          <w:bCs/>
          <w:sz w:val="16"/>
        </w:rPr>
        <w:t>rs</w:t>
      </w:r>
      <w:proofErr w:type="spellEnd"/>
      <w:r w:rsidRPr="000C4EE1">
        <w:rPr>
          <w:rFonts w:eastAsia="Calibri"/>
          <w:bCs/>
          <w:sz w:val="16"/>
        </w:rPr>
        <w:t xml:space="preserve"> in the original. Curry cites sources ranging from climatologist James Hansen to admitted doomsayer Guy McPherson to advance a startling notion: human society has triggered enough irrevocable climate change mechanisms that we're locked in to warming temperatures sufficient to kill us off. It's alarming, but is it alarmist? Could we really heat ourselves to extinction? Maybe, but that's asking the wrong question. Story Continues Below Support KCET All species eventually go extinct, and things can always go badly wrong when you're futzing with your life support system. But if a few things happen that aren't accounted for in climate forecasts -- like a wholesale release of methane from permafrost and seabed deposits, </w:t>
      </w:r>
      <w:r w:rsidRPr="000C4EE1">
        <w:rPr>
          <w:rFonts w:eastAsia="Calibri"/>
          <w:bCs/>
          <w:u w:val="single"/>
        </w:rPr>
        <w:t>there's a significantly larger chance that most of what we humans currently think of as good places to live will become literally uninhabitable for at least part of the year.</w:t>
      </w:r>
      <w:r w:rsidRPr="000C4EE1">
        <w:rPr>
          <w:rFonts w:eastAsia="Calibri"/>
          <w:bCs/>
          <w:sz w:val="16"/>
        </w:rPr>
        <w:t xml:space="preserve"> Doomsday scenarios have their fans, the aforementioned McPherson among them. In a January post from his blog Nature Bats Last, McPherson suggested that Obama had turned his back on a 2009 global climate conference because he had inside information that it was all pointless: In other words, Obama and others in his administration knew near-term extinction of humans was already guaranteed. Even before the </w:t>
      </w:r>
      <w:proofErr w:type="gramStart"/>
      <w:r w:rsidRPr="000C4EE1">
        <w:rPr>
          <w:rFonts w:eastAsia="Calibri"/>
          <w:bCs/>
          <w:sz w:val="16"/>
        </w:rPr>
        <w:t>dire feedbacks were reported by the scientific community</w:t>
      </w:r>
      <w:proofErr w:type="gramEnd"/>
      <w:r w:rsidRPr="000C4EE1">
        <w:rPr>
          <w:rFonts w:eastAsia="Calibri"/>
          <w:bCs/>
          <w:sz w:val="16"/>
        </w:rPr>
        <w:t xml:space="preserve">, the Obama administration abandoned climate change as a significant issue because it knew we were done as early as 2009. Rather than shoulder the unenviable task of truth-teller, Obama did as his imperial higher-ups demanded: He lied about collapse, and he lied about climate change. And he still does. To be fair, McPherson does allow in that </w:t>
      </w:r>
      <w:proofErr w:type="gramStart"/>
      <w:r w:rsidRPr="000C4EE1">
        <w:rPr>
          <w:rFonts w:eastAsia="Calibri"/>
          <w:bCs/>
          <w:sz w:val="16"/>
        </w:rPr>
        <w:t>same</w:t>
      </w:r>
      <w:proofErr w:type="gramEnd"/>
      <w:r w:rsidRPr="000C4EE1">
        <w:rPr>
          <w:rFonts w:eastAsia="Calibri"/>
          <w:bCs/>
          <w:sz w:val="16"/>
        </w:rPr>
        <w:t xml:space="preserve"> post that a colleague's prediction that all life on Earth will die before mid-century "appears premature." But running through articles like Curry's and websites like McPherson's is a startling scientific claim that has merit: </w:t>
      </w:r>
      <w:r w:rsidRPr="000C4EE1">
        <w:rPr>
          <w:rFonts w:eastAsia="Calibri"/>
          <w:bCs/>
          <w:u w:val="single"/>
        </w:rPr>
        <w:t>there's a chance that large parts of the world will get hot enough to kill humans outright. Climate change threatens to alter the way we live our lives in a whole lot of ways, from changing the frequency and severity of storms and droughts to causing crop failures to promoting increases in pest animals and diseases.</w:t>
      </w:r>
      <w:r w:rsidRPr="000C4EE1">
        <w:rPr>
          <w:rFonts w:eastAsia="Calibri"/>
          <w:bCs/>
          <w:sz w:val="16"/>
        </w:rPr>
        <w:t xml:space="preserve"> Clever animals like us may well be able to come up with ways to mitigate such horrors. </w:t>
      </w:r>
      <w:r w:rsidRPr="000C4EE1">
        <w:rPr>
          <w:rFonts w:eastAsia="Calibri"/>
          <w:bCs/>
          <w:u w:val="single"/>
        </w:rPr>
        <w:t xml:space="preserve">But as global temperature warms, some </w:t>
      </w:r>
      <w:proofErr w:type="spellStart"/>
      <w:r w:rsidRPr="000C4EE1">
        <w:rPr>
          <w:rFonts w:eastAsia="Calibri"/>
          <w:bCs/>
          <w:u w:val="single"/>
        </w:rPr>
        <w:t>reserachers</w:t>
      </w:r>
      <w:proofErr w:type="spellEnd"/>
      <w:r w:rsidRPr="000C4EE1">
        <w:rPr>
          <w:rFonts w:eastAsia="Calibri"/>
          <w:bCs/>
          <w:u w:val="single"/>
        </w:rPr>
        <w:t xml:space="preserve"> have said that some places run the risk of getting too hot and humid for humans to survive in for more than a few days.</w:t>
      </w:r>
      <w:r w:rsidRPr="000C4EE1">
        <w:rPr>
          <w:rFonts w:eastAsia="Calibri"/>
          <w:bCs/>
          <w:sz w:val="16"/>
        </w:rPr>
        <w:t xml:space="preserve"> Humans, like other mammals, generate heat just by being alive, and we rely on our surroundings as sinks for that heat. Even if the air is considerably hotter </w:t>
      </w:r>
      <w:proofErr w:type="gramStart"/>
      <w:r w:rsidRPr="000C4EE1">
        <w:rPr>
          <w:rFonts w:eastAsia="Calibri"/>
          <w:bCs/>
          <w:sz w:val="16"/>
        </w:rPr>
        <w:t>than</w:t>
      </w:r>
      <w:proofErr w:type="gramEnd"/>
      <w:r w:rsidRPr="000C4EE1">
        <w:rPr>
          <w:rFonts w:eastAsia="Calibri"/>
          <w:bCs/>
          <w:sz w:val="16"/>
        </w:rPr>
        <w:t xml:space="preserve"> our body temperature, we can cool ourselves by sweating: water evaporating from our bodies takes a lot of heat with it. </w:t>
      </w:r>
      <w:r w:rsidRPr="000C4EE1">
        <w:rPr>
          <w:rFonts w:eastAsia="Calibri"/>
          <w:bCs/>
          <w:u w:val="single"/>
        </w:rPr>
        <w:t>At 100 percent humidity, a temperature of 35°C -- 95°F -- proves fatal within days or hours to people in good health in ideal theoretical conditions</w:t>
      </w:r>
      <w:r w:rsidRPr="000C4EE1">
        <w:rPr>
          <w:rFonts w:eastAsia="Calibri"/>
          <w:bCs/>
          <w:sz w:val="16"/>
        </w:rPr>
        <w:t xml:space="preserve"> -- as James Hansen puts it in a passage quoted by Curry, "even a person lying quietly naked in hurricane force winds would be unable to survive" such temperatures. If we can't shed our waste heat, our organs fail and death results. And that's for a healthy person </w:t>
      </w:r>
      <w:proofErr w:type="spellStart"/>
      <w:r w:rsidRPr="000C4EE1">
        <w:rPr>
          <w:rFonts w:eastAsia="Calibri"/>
          <w:bCs/>
          <w:sz w:val="16"/>
        </w:rPr>
        <w:t>tring</w:t>
      </w:r>
      <w:proofErr w:type="spellEnd"/>
      <w:r w:rsidRPr="000C4EE1">
        <w:rPr>
          <w:rFonts w:eastAsia="Calibri"/>
          <w:bCs/>
          <w:sz w:val="16"/>
        </w:rPr>
        <w:t xml:space="preserve"> to get as cool as possible while relaxing. People who aren't in top physical condition or who must continue to work can drop dead from less extreme conditions. That "temperature at 100 percent relative humidity" is referred to as a "wet bulb temperature," a slightly confusing mathematical concept named for the easiest way to measure it: draping a thermometer bulb with a wet, non-insulating </w:t>
      </w:r>
      <w:proofErr w:type="gramStart"/>
      <w:r w:rsidRPr="000C4EE1">
        <w:rPr>
          <w:rFonts w:eastAsia="Calibri"/>
          <w:bCs/>
          <w:sz w:val="16"/>
        </w:rPr>
        <w:t>cloth</w:t>
      </w:r>
      <w:proofErr w:type="gramEnd"/>
      <w:r w:rsidRPr="000C4EE1">
        <w:rPr>
          <w:rFonts w:eastAsia="Calibri"/>
          <w:bCs/>
          <w:sz w:val="16"/>
        </w:rPr>
        <w:t xml:space="preserve">. As almost everyone reading this will know from personal experience, temperatures of 35°C by themselves </w:t>
      </w:r>
      <w:proofErr w:type="gramStart"/>
      <w:r w:rsidRPr="000C4EE1">
        <w:rPr>
          <w:rFonts w:eastAsia="Calibri"/>
          <w:bCs/>
          <w:sz w:val="16"/>
        </w:rPr>
        <w:t>aren't</w:t>
      </w:r>
      <w:proofErr w:type="gramEnd"/>
      <w:r w:rsidRPr="000C4EE1">
        <w:rPr>
          <w:rFonts w:eastAsia="Calibri"/>
          <w:bCs/>
          <w:sz w:val="16"/>
        </w:rPr>
        <w:t xml:space="preserve"> uniformly deadly: it is, as they say, not so much the heat as the humidity. That world record air temperature set a century ago in Death Valley of 132°F would have needed an accompanying atmospheric humidity of 26 percent to work out to that fatal 35° wet bulb level. As I write this in Joshua Tree on August 27, in the days after a series of tropical storms dumped water into the desert, the relative humidity is 52 percent, it's 86°F, which works out to a slightly muggy but still comfortable wet bulb temperature of 22.5°C. Los Angeles, at 83° and 44 percent humidity, is a comfortable 19.7°C wet bulb. </w:t>
      </w:r>
      <w:r w:rsidRPr="000C4EE1">
        <w:rPr>
          <w:rFonts w:eastAsia="Calibri"/>
          <w:bCs/>
          <w:u w:val="single"/>
        </w:rPr>
        <w:t>Very few places on the planet ever exceed a wet bulb temperature of 30° or 31°C.</w:t>
      </w:r>
      <w:r w:rsidRPr="000C4EE1">
        <w:rPr>
          <w:rFonts w:eastAsia="Calibri"/>
          <w:bCs/>
          <w:sz w:val="16"/>
        </w:rPr>
        <w:t xml:space="preserve"> But a study released in 2010 by researchers Steven C. Sherwood and Matthew Huber of the University of New South Wales and Purdue University suggests that if the global climate increases by an average of about 10°C, which is not completely implausible </w:t>
      </w:r>
      <w:r w:rsidRPr="000C4EE1">
        <w:rPr>
          <w:rFonts w:eastAsia="Calibri"/>
          <w:bCs/>
          <w:u w:val="single"/>
        </w:rPr>
        <w:t xml:space="preserve">by the year 2200, vast areas of the planet could regularly exceed that deadly 35°C wet bulb temperature, making them essentially uninhabitable, </w:t>
      </w:r>
      <w:r w:rsidRPr="000C4EE1">
        <w:rPr>
          <w:rFonts w:eastAsia="Calibri"/>
          <w:sz w:val="16"/>
        </w:rPr>
        <w:t>at least for part of the year for anyone without abundant resources.</w:t>
      </w:r>
      <w:r w:rsidRPr="000C4EE1">
        <w:rPr>
          <w:rFonts w:eastAsia="Calibri"/>
          <w:bCs/>
          <w:sz w:val="16"/>
        </w:rPr>
        <w:t xml:space="preserve"> Increases in wet bulb temperature don't track directly to increases in air temperature for a couple reasons. </w:t>
      </w:r>
    </w:p>
    <w:p w14:paraId="077D1AEA" w14:textId="77777777" w:rsidR="00476E52" w:rsidRPr="000C4EE1" w:rsidRDefault="00476E52" w:rsidP="00F66350">
      <w:pPr>
        <w:rPr>
          <w:rFonts w:eastAsia="Calibri"/>
          <w:bCs/>
          <w:u w:val="single"/>
        </w:rPr>
      </w:pPr>
    </w:p>
    <w:p w14:paraId="6D207A38" w14:textId="77777777" w:rsidR="00F66350" w:rsidRPr="000C4EE1" w:rsidRDefault="00F66350" w:rsidP="00F66350"/>
    <w:p w14:paraId="11FDA7DD" w14:textId="7842D65F" w:rsidR="00DE6014" w:rsidRPr="000C4EE1" w:rsidRDefault="007A06C5" w:rsidP="00F66350">
      <w:pPr>
        <w:pStyle w:val="Heading2"/>
      </w:pPr>
      <w:r w:rsidRPr="000C4EE1">
        <w:t>Warming Good</w:t>
      </w:r>
    </w:p>
    <w:p w14:paraId="4B1D83F4" w14:textId="77777777" w:rsidR="00F66350" w:rsidRPr="000C4EE1" w:rsidRDefault="00F66350" w:rsidP="00F66350"/>
    <w:p w14:paraId="465C0A19" w14:textId="77777777" w:rsidR="00F66350" w:rsidRPr="000C4EE1" w:rsidRDefault="00F66350" w:rsidP="00F66350">
      <w:pPr>
        <w:rPr>
          <w:sz w:val="14"/>
        </w:rPr>
      </w:pPr>
    </w:p>
    <w:p w14:paraId="53FC2E7B" w14:textId="77777777" w:rsidR="00F66350" w:rsidRPr="000C4EE1" w:rsidRDefault="00F66350" w:rsidP="00F66350"/>
    <w:p w14:paraId="0C9016E1" w14:textId="77777777" w:rsidR="00DE6014" w:rsidRPr="000C4EE1" w:rsidRDefault="00F66350" w:rsidP="00F66350">
      <w:pPr>
        <w:pStyle w:val="Heading3"/>
      </w:pPr>
      <w:r w:rsidRPr="000C4EE1">
        <w:t>Warming Good - Agriculture</w:t>
      </w:r>
    </w:p>
    <w:p w14:paraId="0ECA6253" w14:textId="77777777" w:rsidR="00DE6014" w:rsidRPr="000C4EE1" w:rsidRDefault="00DE6014" w:rsidP="00DE6014">
      <w:pPr>
        <w:pStyle w:val="Heading4"/>
      </w:pPr>
      <w:r w:rsidRPr="000C4EE1">
        <w:t>CO</w:t>
      </w:r>
      <w:r w:rsidRPr="000C4EE1">
        <w:rPr>
          <w:vertAlign w:val="subscript"/>
        </w:rPr>
        <w:t>2</w:t>
      </w:r>
      <w:r w:rsidRPr="000C4EE1">
        <w:rPr>
          <w:vertAlign w:val="subscript"/>
        </w:rPr>
        <w:softHyphen/>
      </w:r>
      <w:r w:rsidRPr="000C4EE1">
        <w:t xml:space="preserve"> enhances crop yields by increasing concentration of solute in the leaves</w:t>
      </w:r>
    </w:p>
    <w:p w14:paraId="052AC08E" w14:textId="77777777" w:rsidR="00DE6014" w:rsidRPr="000C4EE1" w:rsidRDefault="00DE6014" w:rsidP="00DE6014">
      <w:pPr>
        <w:rPr>
          <w:rStyle w:val="StyleStyleBold12pt"/>
        </w:rPr>
      </w:pPr>
      <w:r w:rsidRPr="000C4EE1">
        <w:rPr>
          <w:rStyle w:val="StyleStyleBold12pt"/>
          <w:b w:val="0"/>
          <w:sz w:val="16"/>
        </w:rPr>
        <w:t xml:space="preserve">Nasser </w:t>
      </w:r>
      <w:proofErr w:type="spellStart"/>
      <w:r w:rsidRPr="000C4EE1">
        <w:rPr>
          <w:rStyle w:val="StyleStyleBold12pt"/>
        </w:rPr>
        <w:t>Sionit</w:t>
      </w:r>
      <w:proofErr w:type="spellEnd"/>
      <w:r w:rsidRPr="000C4EE1">
        <w:rPr>
          <w:rStyle w:val="StyleStyleBold12pt"/>
        </w:rPr>
        <w:t xml:space="preserve"> et al.</w:t>
      </w:r>
      <w:r w:rsidRPr="000C4EE1">
        <w:rPr>
          <w:rStyle w:val="StyleStyleBold12pt"/>
          <w:b w:val="0"/>
          <w:sz w:val="16"/>
        </w:rPr>
        <w:t xml:space="preserve"> H. </w:t>
      </w:r>
      <w:proofErr w:type="spellStart"/>
      <w:r w:rsidRPr="000C4EE1">
        <w:rPr>
          <w:rStyle w:val="StyleStyleBold12pt"/>
          <w:b w:val="0"/>
          <w:sz w:val="16"/>
          <w:szCs w:val="16"/>
        </w:rPr>
        <w:t>Hellmers</w:t>
      </w:r>
      <w:proofErr w:type="spellEnd"/>
      <w:r w:rsidRPr="000C4EE1">
        <w:rPr>
          <w:rStyle w:val="StyleStyleBold12pt"/>
          <w:b w:val="0"/>
          <w:sz w:val="16"/>
          <w:szCs w:val="16"/>
        </w:rPr>
        <w:t xml:space="preserve"> and B. R. Strain</w:t>
      </w:r>
      <w:r w:rsidRPr="000C4EE1">
        <w:rPr>
          <w:rStyle w:val="StyleStyleBold12pt"/>
          <w:b w:val="0"/>
          <w:sz w:val="16"/>
        </w:rPr>
        <w:t xml:space="preserve"> Published: Nov, 19</w:t>
      </w:r>
      <w:r w:rsidRPr="000C4EE1">
        <w:rPr>
          <w:rStyle w:val="StyleStyleBold12pt"/>
        </w:rPr>
        <w:t xml:space="preserve">80 </w:t>
      </w:r>
      <w:r w:rsidRPr="000C4EE1">
        <w:rPr>
          <w:rStyle w:val="StyleStyleBold12pt"/>
          <w:b w:val="0"/>
          <w:sz w:val="16"/>
        </w:rPr>
        <w:t>Growth and Yield of Wheat under CO2 Enrichment and Water Stresshttps://dl.sciencesocieties.org/publications/cs/abstracts/20/6/CS0200060687, CM</w:t>
      </w:r>
    </w:p>
    <w:p w14:paraId="5429B61E" w14:textId="77777777" w:rsidR="00DE6014" w:rsidRPr="000C4EE1" w:rsidRDefault="00DE6014" w:rsidP="00DE6014">
      <w:pPr>
        <w:rPr>
          <w:sz w:val="16"/>
        </w:rPr>
      </w:pPr>
    </w:p>
    <w:p w14:paraId="5F3C6F05" w14:textId="77777777" w:rsidR="00DE6014" w:rsidRPr="000C4EE1" w:rsidRDefault="00DE6014" w:rsidP="00DE6014">
      <w:pPr>
        <w:rPr>
          <w:rStyle w:val="StyleBoldUnderline"/>
        </w:rPr>
      </w:pPr>
      <w:r w:rsidRPr="000C4EE1">
        <w:rPr>
          <w:sz w:val="16"/>
        </w:rPr>
        <w:t>Abstract Growth and yield responses of a semi-dwarf spring wheat (</w:t>
      </w:r>
      <w:proofErr w:type="spellStart"/>
      <w:r w:rsidRPr="000C4EE1">
        <w:rPr>
          <w:sz w:val="16"/>
        </w:rPr>
        <w:t>Triticum</w:t>
      </w:r>
      <w:proofErr w:type="spellEnd"/>
      <w:r w:rsidRPr="000C4EE1">
        <w:rPr>
          <w:sz w:val="16"/>
        </w:rPr>
        <w:t xml:space="preserve"> </w:t>
      </w:r>
      <w:proofErr w:type="spellStart"/>
      <w:r w:rsidRPr="000C4EE1">
        <w:rPr>
          <w:sz w:val="16"/>
        </w:rPr>
        <w:t>aestivum</w:t>
      </w:r>
      <w:proofErr w:type="spellEnd"/>
      <w:r w:rsidRPr="000C4EE1">
        <w:rPr>
          <w:sz w:val="16"/>
        </w:rPr>
        <w:t xml:space="preserve"> L.; cv. GWO 1809) to two CO2 concentrations and two water stress regimes were studied in controlled environment chambers of the Duke Univ. </w:t>
      </w:r>
      <w:proofErr w:type="spellStart"/>
      <w:r w:rsidRPr="000C4EE1">
        <w:rPr>
          <w:sz w:val="16"/>
        </w:rPr>
        <w:t>Phytotron</w:t>
      </w:r>
      <w:proofErr w:type="spellEnd"/>
      <w:r w:rsidRPr="000C4EE1">
        <w:rPr>
          <w:sz w:val="16"/>
        </w:rPr>
        <w:t xml:space="preserve">. Groups of plants in low (350 ppm), or high (1,000 ppm) CO2 environments were subjected to water stress By withholding irrigation starting at the 10th day after the beginning of </w:t>
      </w:r>
      <w:proofErr w:type="spellStart"/>
      <w:r w:rsidRPr="000C4EE1">
        <w:rPr>
          <w:sz w:val="16"/>
        </w:rPr>
        <w:t>anthesis</w:t>
      </w:r>
      <w:proofErr w:type="spellEnd"/>
      <w:r w:rsidRPr="000C4EE1">
        <w:rPr>
          <w:sz w:val="16"/>
        </w:rPr>
        <w:t xml:space="preserve">. A second drying cycle beginning 5 days after termination of the first cycle was also given to some of the plants. Water potential of the flag leaves of the main stem of the plants in each CO2 environment reached a minimum of −13 bars at the end of the first drying cycle and −17 bars at the end of the second cycle. </w:t>
      </w:r>
      <w:r w:rsidRPr="000C4EE1">
        <w:rPr>
          <w:rStyle w:val="StyleBoldUnderline"/>
        </w:rPr>
        <w:t>Under well-watered conditions high CO2 enhanced the rate of tiller production by 43% and significantly increased grain yield, total dry matter, and number and size of the grains</w:t>
      </w:r>
      <w:r w:rsidRPr="000C4EE1">
        <w:rPr>
          <w:sz w:val="16"/>
        </w:rPr>
        <w:t xml:space="preserve">. As water stress developed, the osmotic potentials of the high CO2. </w:t>
      </w:r>
      <w:proofErr w:type="gramStart"/>
      <w:r w:rsidRPr="000C4EE1">
        <w:rPr>
          <w:sz w:val="16"/>
        </w:rPr>
        <w:t>plants</w:t>
      </w:r>
      <w:proofErr w:type="gramEnd"/>
      <w:r w:rsidRPr="000C4EE1">
        <w:rPr>
          <w:sz w:val="16"/>
        </w:rPr>
        <w:t xml:space="preserve"> decreased at a faster rate and resulted in maintenance of higher turgor pressures at the end of each stress cycle compared to the low CO2 plants. Osmotic potentials of the leaves of both high and low 2 plants decreased faster in the second drying cycle than in the first. Significantly fewer and smaller grains were produced on the plants grown under water stress in both CO2 concentrations compared to unstressed plants. In general, high CO2 plants under water stress conditions had a grain </w:t>
      </w:r>
      <w:proofErr w:type="gramStart"/>
      <w:r w:rsidRPr="000C4EE1">
        <w:rPr>
          <w:sz w:val="16"/>
        </w:rPr>
        <w:t>yield</w:t>
      </w:r>
      <w:proofErr w:type="gramEnd"/>
      <w:r w:rsidRPr="000C4EE1">
        <w:rPr>
          <w:sz w:val="16"/>
        </w:rPr>
        <w:t xml:space="preserve"> and total dry matter production equal to the unstressed, low CO2 plants. Thus, </w:t>
      </w:r>
      <w:r w:rsidRPr="000C4EE1">
        <w:rPr>
          <w:rStyle w:val="StyleBoldUnderline"/>
        </w:rPr>
        <w:t xml:space="preserve">CO2 enrichment increased the yield potential of the water limited wheat plants due </w:t>
      </w:r>
      <w:r w:rsidRPr="000C4EE1">
        <w:rPr>
          <w:sz w:val="16"/>
        </w:rPr>
        <w:t xml:space="preserve">probably </w:t>
      </w:r>
      <w:r w:rsidRPr="000C4EE1">
        <w:rPr>
          <w:rStyle w:val="StyleBoldUnderline"/>
        </w:rPr>
        <w:t>to osmotic adjustment by an increased concentration of solutes in their leaves.</w:t>
      </w:r>
    </w:p>
    <w:p w14:paraId="2C7BEFA7" w14:textId="77777777" w:rsidR="00DE6014" w:rsidRPr="000C4EE1" w:rsidRDefault="00DE6014" w:rsidP="00DE6014">
      <w:pPr>
        <w:rPr>
          <w:rStyle w:val="StyleBoldUnderline"/>
        </w:rPr>
      </w:pPr>
    </w:p>
    <w:p w14:paraId="29A5B588" w14:textId="77777777" w:rsidR="00DE6014" w:rsidRPr="000C4EE1" w:rsidRDefault="00DE6014" w:rsidP="00DE6014">
      <w:pPr>
        <w:rPr>
          <w:rStyle w:val="StyleBoldUnderline"/>
        </w:rPr>
      </w:pPr>
    </w:p>
    <w:p w14:paraId="5531F068" w14:textId="77777777" w:rsidR="00DE6014" w:rsidRPr="000C4EE1" w:rsidRDefault="00DE6014" w:rsidP="00DE6014">
      <w:pPr>
        <w:pStyle w:val="Heading4"/>
      </w:pPr>
      <w:proofErr w:type="spellStart"/>
      <w:r w:rsidRPr="000C4EE1">
        <w:t>Consenus</w:t>
      </w:r>
      <w:proofErr w:type="spellEnd"/>
      <w:r w:rsidRPr="000C4EE1">
        <w:t xml:space="preserve"> proves increased fertilization from CO2 benefits agriculture</w:t>
      </w:r>
    </w:p>
    <w:p w14:paraId="77E0A2FD" w14:textId="77777777" w:rsidR="00DE6014" w:rsidRPr="000C4EE1" w:rsidRDefault="00DE6014" w:rsidP="00DE6014">
      <w:pPr>
        <w:rPr>
          <w:rStyle w:val="StyleStyleBold12pt"/>
          <w:b w:val="0"/>
        </w:rPr>
      </w:pPr>
      <w:proofErr w:type="gramStart"/>
      <w:r w:rsidRPr="000C4EE1">
        <w:rPr>
          <w:rStyle w:val="StyleStyleBold12pt"/>
          <w:b w:val="0"/>
          <w:sz w:val="16"/>
        </w:rPr>
        <w:t xml:space="preserve">James </w:t>
      </w:r>
      <w:r w:rsidRPr="000C4EE1">
        <w:rPr>
          <w:rStyle w:val="StyleStyleBold12pt"/>
        </w:rPr>
        <w:t>Taylor</w:t>
      </w:r>
      <w:r w:rsidRPr="000C4EE1">
        <w:rPr>
          <w:rStyle w:val="StyleStyleBold12pt"/>
          <w:b w:val="0"/>
        </w:rPr>
        <w:t xml:space="preserve"> </w:t>
      </w:r>
      <w:r w:rsidRPr="000C4EE1">
        <w:rPr>
          <w:rStyle w:val="StyleStyleBold12pt"/>
          <w:b w:val="0"/>
          <w:sz w:val="16"/>
        </w:rPr>
        <w:t>7/10/20</w:t>
      </w:r>
      <w:r w:rsidRPr="000C4EE1">
        <w:rPr>
          <w:rStyle w:val="StyleStyleBold12pt"/>
        </w:rPr>
        <w:t>13</w:t>
      </w:r>
      <w:r w:rsidRPr="000C4EE1">
        <w:rPr>
          <w:rStyle w:val="StyleStyleBold12pt"/>
          <w:b w:val="0"/>
          <w:sz w:val="16"/>
        </w:rPr>
        <w:t xml:space="preserve"> @ 10:49AM senior fellow for environment policy at the Heartland Institute and managing editor of Environment &amp; Climate News.</w:t>
      </w:r>
      <w:proofErr w:type="gramEnd"/>
      <w:r w:rsidRPr="000C4EE1">
        <w:rPr>
          <w:rStyle w:val="StyleStyleBold12pt"/>
          <w:b w:val="0"/>
          <w:sz w:val="16"/>
        </w:rPr>
        <w:t xml:space="preserve"> </w:t>
      </w:r>
      <w:proofErr w:type="gramStart"/>
      <w:r w:rsidRPr="000C4EE1">
        <w:rPr>
          <w:rStyle w:val="StyleStyleBold12pt"/>
          <w:b w:val="0"/>
          <w:sz w:val="16"/>
        </w:rPr>
        <w:t>writes</w:t>
      </w:r>
      <w:proofErr w:type="gramEnd"/>
      <w:r w:rsidRPr="000C4EE1">
        <w:rPr>
          <w:rStyle w:val="StyleStyleBold12pt"/>
          <w:b w:val="0"/>
          <w:sz w:val="16"/>
        </w:rPr>
        <w:t xml:space="preserve"> about energy and environment issues, frequently focusing on global warming. </w:t>
      </w:r>
      <w:proofErr w:type="gramStart"/>
      <w:r w:rsidRPr="000C4EE1">
        <w:rPr>
          <w:rStyle w:val="StyleStyleBold12pt"/>
          <w:b w:val="0"/>
          <w:sz w:val="16"/>
        </w:rPr>
        <w:t>presented</w:t>
      </w:r>
      <w:proofErr w:type="gramEnd"/>
      <w:r w:rsidRPr="000C4EE1">
        <w:rPr>
          <w:rStyle w:val="StyleStyleBold12pt"/>
          <w:b w:val="0"/>
          <w:sz w:val="16"/>
        </w:rPr>
        <w:t xml:space="preserve"> environmental analysis on CNN, CNN Headline News, CBS Evening News, MSNBC, Fox News Channel, and several national radio programs. </w:t>
      </w:r>
      <w:proofErr w:type="gramStart"/>
      <w:r w:rsidRPr="000C4EE1">
        <w:rPr>
          <w:rStyle w:val="StyleStyleBold12pt"/>
          <w:b w:val="0"/>
          <w:sz w:val="16"/>
        </w:rPr>
        <w:t>environmental</w:t>
      </w:r>
      <w:proofErr w:type="gramEnd"/>
      <w:r w:rsidRPr="000C4EE1">
        <w:rPr>
          <w:rStyle w:val="StyleStyleBold12pt"/>
          <w:b w:val="0"/>
          <w:sz w:val="16"/>
        </w:rPr>
        <w:t xml:space="preserve"> analysis has been published in virtually every major newspaper in the United States. </w:t>
      </w:r>
      <w:proofErr w:type="gramStart"/>
      <w:r w:rsidRPr="000C4EE1">
        <w:rPr>
          <w:rStyle w:val="StyleStyleBold12pt"/>
          <w:b w:val="0"/>
          <w:sz w:val="16"/>
        </w:rPr>
        <w:t>studied</w:t>
      </w:r>
      <w:proofErr w:type="gramEnd"/>
      <w:r w:rsidRPr="000C4EE1">
        <w:rPr>
          <w:rStyle w:val="StyleStyleBold12pt"/>
          <w:b w:val="0"/>
          <w:sz w:val="16"/>
        </w:rPr>
        <w:t xml:space="preserve"> atmospheric science and majored in government at Dartmouth College. </w:t>
      </w:r>
      <w:proofErr w:type="spellStart"/>
      <w:r w:rsidRPr="000C4EE1">
        <w:rPr>
          <w:rStyle w:val="StyleStyleBold12pt"/>
          <w:b w:val="0"/>
          <w:sz w:val="16"/>
        </w:rPr>
        <w:t>Juris</w:t>
      </w:r>
      <w:proofErr w:type="spellEnd"/>
      <w:r w:rsidRPr="000C4EE1">
        <w:rPr>
          <w:rStyle w:val="StyleStyleBold12pt"/>
          <w:b w:val="0"/>
          <w:sz w:val="16"/>
        </w:rPr>
        <w:t xml:space="preserve"> Doctorate from Syracuse University. Global Warming? No, Satellites Show Carbon Dioxide Is Causing 'Global Greening'http://www.forbes.com/sites/jamestaylor/2013/07/10/global-warming-no-satellites-show-carbon-dioxide-is-causing-global-greening/, CM</w:t>
      </w:r>
    </w:p>
    <w:p w14:paraId="7FD9C29C" w14:textId="77777777" w:rsidR="00DE6014" w:rsidRPr="000C4EE1" w:rsidRDefault="00DE6014" w:rsidP="00DE6014">
      <w:pPr>
        <w:rPr>
          <w:sz w:val="16"/>
        </w:rPr>
      </w:pPr>
      <w:r w:rsidRPr="000C4EE1">
        <w:rPr>
          <w:sz w:val="16"/>
        </w:rPr>
        <w:t xml:space="preserve">A </w:t>
      </w:r>
      <w:r w:rsidRPr="000C4EE1">
        <w:rPr>
          <w:rStyle w:val="StyleBoldUnderline"/>
        </w:rPr>
        <w:t>team of scientists led by environmental physicist Randall Donohue, a research scientist at the Commonwealth Scientific and Industrial Research Organization in Australia, analyzed satellite data from 1982 through 2010. The scientists documented a carbon dioxide “fertilization effect” that has caused a gradual greening of the Earth, and particularly the Earth’s arid regions, since 1982. The satellite data showed rising carbon dioxide levels caused a remarkable 11 percent increase in foliage in arid regions since 1982, versus what would be the case if atmospheric carbon dioxide levels had remained at 1982 levels.</w:t>
      </w:r>
      <w:r w:rsidRPr="000C4EE1">
        <w:rPr>
          <w:sz w:val="16"/>
        </w:rPr>
        <w:t xml:space="preserve"> “Lots of papers have shown an average increase in vegetation across the globe, and there is a lot of speculation about what’s causing that,” said Donohue in a press release accompanying the study. “Up until this point, they’ve linked the greening to fairly obvious climatic variables, such as a rise in temperature where it is normally cold or a rise in rainfall where it is normally dry. Lots of those papers speculated about </w:t>
      </w:r>
      <w:r w:rsidRPr="000C4EE1">
        <w:rPr>
          <w:rStyle w:val="StyleBoldUnderline"/>
        </w:rPr>
        <w:t>the CO2 effect</w:t>
      </w:r>
      <w:r w:rsidRPr="000C4EE1">
        <w:rPr>
          <w:sz w:val="16"/>
        </w:rPr>
        <w:t xml:space="preserve">, but it </w:t>
      </w:r>
      <w:r w:rsidRPr="000C4EE1">
        <w:rPr>
          <w:rStyle w:val="StyleBoldUnderline"/>
        </w:rPr>
        <w:t>has been very difficult to prove</w:t>
      </w:r>
      <w:r w:rsidRPr="000C4EE1">
        <w:rPr>
          <w:sz w:val="16"/>
        </w:rPr>
        <w:t xml:space="preserve">.” The study noted that </w:t>
      </w:r>
      <w:r w:rsidRPr="000C4EE1">
        <w:rPr>
          <w:rStyle w:val="StyleBoldUnderline"/>
        </w:rPr>
        <w:t>foliage in warm, wet regions such as tropical rainforests are near their maximum capacity. In warm, arid regions there is room for greater increases in foliage and rising carbon dioxide levels are prevalent plant growth. Carbon dioxide acts as aerial fertilizer and also helps plants thrive under arid conditions</w:t>
      </w:r>
      <w:r w:rsidRPr="000C4EE1">
        <w:rPr>
          <w:sz w:val="16"/>
        </w:rPr>
        <w:t xml:space="preserve">. Although global precipitation has increased during the past century as the Earth has warmed, elevated carbon dioxide levels are assisting plant life in warm, dry regions independent of – and in addition to – increases in global precipitation. “The effect of higher carbon dioxide levels on plant function is an important process that needs greater consideration,” said Donohue. “Even if nothing else in the climate changes </w:t>
      </w:r>
      <w:r w:rsidRPr="000C4EE1">
        <w:rPr>
          <w:rStyle w:val="StyleBoldUnderline"/>
        </w:rPr>
        <w:t>as global CO2 levels rise, we will still see significant environmental changes because of the CO2 fertilization effect</w:t>
      </w:r>
      <w:r w:rsidRPr="000C4EE1">
        <w:rPr>
          <w:sz w:val="16"/>
        </w:rPr>
        <w:t>.” Donohue focused special attention on Australia in an additional press release. Although global drought is becoming less frequent and less severe as the Earth modestly warms, activists claim global warming is causing harmful drought in Australia. “In Australia, our native vegetation is superbly adapted to surviving in arid environments and it consequently uses water every efficiently,” said Donohue. “Australian vegetation seems quite sensitive to CO2 fertilization.” “On the face of it</w:t>
      </w:r>
      <w:r w:rsidRPr="000C4EE1">
        <w:rPr>
          <w:rStyle w:val="StyleBoldUnderline"/>
        </w:rPr>
        <w:t>, elevated CO2 boosting the foliage in dry country is good news and could assist forestry and agriculture in such areas</w:t>
      </w:r>
      <w:r w:rsidRPr="000C4EE1">
        <w:rPr>
          <w:sz w:val="16"/>
        </w:rPr>
        <w:t>,” Donohue reported, while adding that scientists should still monitor secondary effects. The satellite data show plant life in the United States has especially benefited from rising atmospheric carbon dioxide levels and gradually warming temperatures. Satellite data show foliage has increased in the vast majority of the United States since 1982, with the western U.S. benefiting the most. Indeed, many western regions experienced a greater than 30 percent increase in foliage since 1982. Other regions showing particularly strong increases in foliage include the Sahel region of Africa, the Horn of Africa, southern Africa, the Indian subcontinent, and nearly all of Europe.</w:t>
      </w:r>
    </w:p>
    <w:p w14:paraId="600BE0DE" w14:textId="77777777" w:rsidR="00DE6014" w:rsidRPr="000C4EE1" w:rsidRDefault="00DE6014" w:rsidP="00DE6014">
      <w:pPr>
        <w:rPr>
          <w:sz w:val="16"/>
        </w:rPr>
      </w:pPr>
    </w:p>
    <w:p w14:paraId="42BE8AC7" w14:textId="77777777" w:rsidR="00DE6014" w:rsidRPr="000C4EE1" w:rsidRDefault="00DE6014" w:rsidP="00DE6014">
      <w:pPr>
        <w:pStyle w:val="Heading4"/>
        <w:rPr>
          <w:rStyle w:val="StyleStyleBold12pt"/>
          <w:b/>
          <w:bCs w:val="0"/>
        </w:rPr>
      </w:pPr>
      <w:r w:rsidRPr="000C4EE1">
        <w:t>Increasing CO2 benefits the plants responsible for producing Oxygen</w:t>
      </w:r>
    </w:p>
    <w:p w14:paraId="22DEBDE0" w14:textId="77777777" w:rsidR="00DE6014" w:rsidRPr="000C4EE1" w:rsidRDefault="00DE6014" w:rsidP="00DE6014">
      <w:pPr>
        <w:rPr>
          <w:rStyle w:val="StyleStyleBold12pt"/>
          <w:b w:val="0"/>
          <w:sz w:val="16"/>
        </w:rPr>
      </w:pPr>
      <w:r w:rsidRPr="000C4EE1">
        <w:rPr>
          <w:rStyle w:val="StyleStyleBold12pt"/>
          <w:b w:val="0"/>
          <w:sz w:val="16"/>
        </w:rPr>
        <w:t>Tim</w:t>
      </w:r>
      <w:r w:rsidRPr="000C4EE1">
        <w:rPr>
          <w:rStyle w:val="StyleStyleBold12pt"/>
          <w:b w:val="0"/>
        </w:rPr>
        <w:t xml:space="preserve"> </w:t>
      </w:r>
      <w:proofErr w:type="spellStart"/>
      <w:r w:rsidRPr="000C4EE1">
        <w:rPr>
          <w:rStyle w:val="StyleStyleBold12pt"/>
        </w:rPr>
        <w:t>Worstall</w:t>
      </w:r>
      <w:proofErr w:type="spellEnd"/>
      <w:r w:rsidRPr="000C4EE1">
        <w:rPr>
          <w:rStyle w:val="StyleStyleBold12pt"/>
          <w:b w:val="0"/>
        </w:rPr>
        <w:t xml:space="preserve">, </w:t>
      </w:r>
      <w:r w:rsidRPr="000C4EE1">
        <w:rPr>
          <w:rStyle w:val="StyleStyleBold12pt"/>
          <w:b w:val="0"/>
          <w:sz w:val="16"/>
        </w:rPr>
        <w:t>8 Jul 20</w:t>
      </w:r>
      <w:r w:rsidRPr="000C4EE1">
        <w:rPr>
          <w:rStyle w:val="StyleStyleBold12pt"/>
        </w:rPr>
        <w:t>12</w:t>
      </w:r>
      <w:r w:rsidRPr="000C4EE1">
        <w:rPr>
          <w:rStyle w:val="StyleStyleBold12pt"/>
          <w:b w:val="0"/>
        </w:rPr>
        <w:t xml:space="preserve"> </w:t>
      </w:r>
      <w:r w:rsidRPr="000C4EE1">
        <w:rPr>
          <w:rStyle w:val="StyleStyleBold12pt"/>
          <w:b w:val="0"/>
          <w:sz w:val="16"/>
        </w:rPr>
        <w:t>Global warming: It's GOOD for the environment</w:t>
      </w:r>
    </w:p>
    <w:p w14:paraId="5626FC16" w14:textId="77777777" w:rsidR="00DE6014" w:rsidRPr="000C4EE1" w:rsidRDefault="00DE6014" w:rsidP="00DE6014">
      <w:pPr>
        <w:rPr>
          <w:rStyle w:val="StyleStyleBold12pt"/>
          <w:b w:val="0"/>
          <w:sz w:val="16"/>
        </w:rPr>
      </w:pPr>
      <w:r w:rsidRPr="000C4EE1">
        <w:rPr>
          <w:rStyle w:val="StyleStyleBold12pt"/>
          <w:b w:val="0"/>
          <w:sz w:val="16"/>
        </w:rPr>
        <w:t>Don't forget: CO2 is PLANT FOOD http://www.theregister.co.uk/2012/07/08/global_warming_good_for_the_environment/, CM</w:t>
      </w:r>
    </w:p>
    <w:p w14:paraId="30A1BD4C" w14:textId="77777777" w:rsidR="00DE6014" w:rsidRPr="000C4EE1" w:rsidRDefault="00DE6014" w:rsidP="00DE6014">
      <w:pPr>
        <w:rPr>
          <w:sz w:val="16"/>
        </w:rPr>
      </w:pPr>
    </w:p>
    <w:p w14:paraId="47E7D644" w14:textId="77777777" w:rsidR="00DE6014" w:rsidRPr="000C4EE1" w:rsidRDefault="00DE6014" w:rsidP="00DE6014">
      <w:pPr>
        <w:rPr>
          <w:sz w:val="16"/>
        </w:rPr>
      </w:pPr>
      <w:r w:rsidRPr="000C4EE1">
        <w:rPr>
          <w:sz w:val="16"/>
        </w:rPr>
        <w:t xml:space="preserve">Climate change, this global warming thing, </w:t>
      </w:r>
      <w:proofErr w:type="gramStart"/>
      <w:r w:rsidRPr="000C4EE1">
        <w:rPr>
          <w:sz w:val="16"/>
        </w:rPr>
        <w:t>it's</w:t>
      </w:r>
      <w:proofErr w:type="gramEnd"/>
      <w:r w:rsidRPr="000C4EE1">
        <w:rPr>
          <w:sz w:val="16"/>
        </w:rPr>
        <w:t xml:space="preserve"> going to mean that the tropical forests frazzle up and then we all die, right? It </w:t>
      </w:r>
      <w:proofErr w:type="gramStart"/>
      <w:r w:rsidRPr="000C4EE1">
        <w:rPr>
          <w:sz w:val="16"/>
        </w:rPr>
        <w:t>will</w:t>
      </w:r>
      <w:proofErr w:type="gramEnd"/>
      <w:r w:rsidRPr="000C4EE1">
        <w:rPr>
          <w:sz w:val="16"/>
        </w:rPr>
        <w:t xml:space="preserve"> </w:t>
      </w:r>
      <w:proofErr w:type="spellStart"/>
      <w:r w:rsidRPr="000C4EE1">
        <w:rPr>
          <w:sz w:val="16"/>
        </w:rPr>
        <w:t>mena</w:t>
      </w:r>
      <w:proofErr w:type="spellEnd"/>
      <w:r w:rsidRPr="000C4EE1">
        <w:rPr>
          <w:sz w:val="16"/>
        </w:rPr>
        <w:t xml:space="preserve"> the death of the "lungs of the planet" – such as the miles upon miles of Amazon jungle – which turn CO2 into the O2 that we inhale. It's </w:t>
      </w:r>
      <w:proofErr w:type="spellStart"/>
      <w:r w:rsidRPr="000C4EE1">
        <w:rPr>
          <w:sz w:val="16"/>
        </w:rPr>
        <w:t>titsup</w:t>
      </w:r>
      <w:proofErr w:type="spellEnd"/>
      <w:r w:rsidRPr="000C4EE1">
        <w:rPr>
          <w:sz w:val="16"/>
        </w:rPr>
        <w:t xml:space="preserve"> for humanity, basically. Except, according to one new paper in Nature, that's not the way it will work</w:t>
      </w:r>
      <w:r w:rsidRPr="000C4EE1">
        <w:rPr>
          <w:rStyle w:val="StyleBoldUnderline"/>
        </w:rPr>
        <w:t>. CO2 is indeed plant food and more plant food means more plants</w:t>
      </w:r>
      <w:r w:rsidRPr="000C4EE1">
        <w:rPr>
          <w:sz w:val="16"/>
        </w:rPr>
        <w:t xml:space="preserve">, more forests and thus we're all saved: or perhaps not quite as screwed as some seem to </w:t>
      </w:r>
      <w:proofErr w:type="gramStart"/>
      <w:r w:rsidRPr="000C4EE1">
        <w:rPr>
          <w:sz w:val="16"/>
        </w:rPr>
        <w:t>think</w:t>
      </w:r>
      <w:proofErr w:type="gramEnd"/>
      <w:r w:rsidRPr="000C4EE1">
        <w:rPr>
          <w:sz w:val="16"/>
        </w:rPr>
        <w:t xml:space="preserve"> at least. The point is this</w:t>
      </w:r>
      <w:r w:rsidRPr="000C4EE1">
        <w:rPr>
          <w:rStyle w:val="StyleBoldUnderline"/>
        </w:rPr>
        <w:t xml:space="preserve">: Experimental studies have generally shown that plants do not show a large response to CO2 </w:t>
      </w:r>
      <w:proofErr w:type="spellStart"/>
      <w:r w:rsidRPr="000C4EE1">
        <w:rPr>
          <w:rStyle w:val="StyleBoldUnderline"/>
        </w:rPr>
        <w:t>fertilisation</w:t>
      </w:r>
      <w:proofErr w:type="spellEnd"/>
      <w:r w:rsidRPr="000C4EE1">
        <w:rPr>
          <w:rStyle w:val="StyleBoldUnderline"/>
        </w:rPr>
        <w:t>. “However, most of these studies were conducted in northern ecosystems or on commercially important species</w:t>
      </w:r>
      <w:proofErr w:type="gramStart"/>
      <w:r w:rsidRPr="000C4EE1">
        <w:rPr>
          <w:sz w:val="16"/>
        </w:rPr>
        <w:t>”</w:t>
      </w:r>
      <w:proofErr w:type="gramEnd"/>
      <w:r w:rsidRPr="000C4EE1">
        <w:rPr>
          <w:sz w:val="16"/>
        </w:rPr>
        <w:t xml:space="preserve"> explains Steven Higgins, lead author of the study from the </w:t>
      </w:r>
      <w:proofErr w:type="spellStart"/>
      <w:r w:rsidRPr="000C4EE1">
        <w:rPr>
          <w:sz w:val="16"/>
        </w:rPr>
        <w:t>Biodiodversity</w:t>
      </w:r>
      <w:proofErr w:type="spellEnd"/>
      <w:r w:rsidRPr="000C4EE1">
        <w:rPr>
          <w:sz w:val="16"/>
        </w:rPr>
        <w:t xml:space="preserve"> and Climate </w:t>
      </w:r>
      <w:proofErr w:type="spellStart"/>
      <w:r w:rsidRPr="000C4EE1">
        <w:rPr>
          <w:sz w:val="16"/>
        </w:rPr>
        <w:t>Reseach</w:t>
      </w:r>
      <w:proofErr w:type="spellEnd"/>
      <w:r w:rsidRPr="000C4EE1">
        <w:rPr>
          <w:sz w:val="16"/>
        </w:rPr>
        <w:t xml:space="preserve"> Centre and Goethe-University. “In fact</w:t>
      </w:r>
      <w:r w:rsidRPr="000C4EE1">
        <w:rPr>
          <w:rStyle w:val="StyleBoldUnderline"/>
        </w:rPr>
        <w:t>, only one experimental study has investigated how savanna plants will respond to changing CO2 concentrations and this study showed that savanna trees were essentially CO2-starved under pre-industrial CO2 concentrations, and that their growth really starts taking off at the CO2 concentrations we are currently experiencing.“</w:t>
      </w:r>
      <w:r w:rsidRPr="000C4EE1">
        <w:rPr>
          <w:sz w:val="16"/>
        </w:rPr>
        <w:t xml:space="preserve"> Purists will cavil at this description, but grasslands and forests compete with each other. Forest cover kills off the grass and thus grasslands only thrive where trees don't. Savannas are, to a useful level of truth, the front line where the battle is taking place. As the paper points out, </w:t>
      </w:r>
      <w:r w:rsidRPr="000C4EE1">
        <w:rPr>
          <w:rStyle w:val="StyleBoldUnderline"/>
        </w:rPr>
        <w:t>the trees on these savannas are finding their growth limited by the amount of food they can get: the CO2 from the atmosphere. As we burn more fossils that will go up, the trees will get more food and forests will advance across those grasslands</w:t>
      </w:r>
      <w:r w:rsidRPr="000C4EE1">
        <w:rPr>
          <w:sz w:val="16"/>
        </w:rPr>
        <w:t xml:space="preserve">. These burgeoning forests will then rather neatly lock up in the biosphere all that extra carbon that we have been releasing into the atmosphere. </w:t>
      </w:r>
      <w:proofErr w:type="gramStart"/>
      <w:r w:rsidRPr="000C4EE1">
        <w:rPr>
          <w:sz w:val="16"/>
        </w:rPr>
        <w:t>Or some of it.</w:t>
      </w:r>
      <w:proofErr w:type="gramEnd"/>
      <w:r w:rsidRPr="000C4EE1">
        <w:rPr>
          <w:sz w:val="16"/>
        </w:rPr>
        <w:t xml:space="preserve"> But </w:t>
      </w:r>
      <w:r w:rsidRPr="000C4EE1">
        <w:rPr>
          <w:rStyle w:val="StyleBoldUnderline"/>
        </w:rPr>
        <w:t>the major point</w:t>
      </w:r>
      <w:r w:rsidRPr="000C4EE1">
        <w:rPr>
          <w:sz w:val="16"/>
        </w:rPr>
        <w:t xml:space="preserve"> of this paper </w:t>
      </w:r>
      <w:r w:rsidRPr="000C4EE1">
        <w:rPr>
          <w:rStyle w:val="StyleBoldUnderline"/>
        </w:rPr>
        <w:t>is that far from climate change being a threat to the tropical forests, it looks as if it will be the cause of more of them growing</w:t>
      </w:r>
      <w:r w:rsidRPr="000C4EE1">
        <w:rPr>
          <w:sz w:val="16"/>
        </w:rPr>
        <w:t xml:space="preserve">. Good news for those of us who like our unsustainable tropical hardwood furniture: it looks like there's going to be a lot more of it to go around soon enough. Now all we have to hope for is that the upcoming IPCC report, the fifth, will report honestly and openly upon all the effects of rising CO2 levels so we can work out whether it's worth ditching industrial </w:t>
      </w:r>
      <w:proofErr w:type="spellStart"/>
      <w:r w:rsidRPr="000C4EE1">
        <w:rPr>
          <w:sz w:val="16"/>
        </w:rPr>
        <w:t>civilisation</w:t>
      </w:r>
      <w:proofErr w:type="spellEnd"/>
      <w:r w:rsidRPr="000C4EE1">
        <w:rPr>
          <w:sz w:val="16"/>
        </w:rPr>
        <w:t xml:space="preserve"> or not. Yes, I live in hope too. For this is actually the most important question in the entire subject. </w:t>
      </w:r>
      <w:r w:rsidRPr="000C4EE1">
        <w:rPr>
          <w:rStyle w:val="StyleBoldUnderline"/>
        </w:rPr>
        <w:t>We know very well what the direct effect of a doubling of atmospheric CO2 is: a 0</w:t>
      </w:r>
      <w:proofErr w:type="gramStart"/>
      <w:r w:rsidRPr="000C4EE1">
        <w:rPr>
          <w:rStyle w:val="StyleBoldUnderline"/>
        </w:rPr>
        <w:t>.7 degree</w:t>
      </w:r>
      <w:proofErr w:type="gramEnd"/>
      <w:r w:rsidRPr="000C4EE1">
        <w:rPr>
          <w:rStyle w:val="StyleBoldUnderline"/>
        </w:rPr>
        <w:t xml:space="preserve"> rise in temperature – that's just straight physics. The idea that we might get 2 or 4 or 5 degrees of temperature change comes from the interaction of positive and negative feedback mechanisms. And we don't know what all of those mechanisms are, don't know the direction of some of them and are really very unsure indeed what the total value is.</w:t>
      </w:r>
      <w:r w:rsidRPr="000C4EE1">
        <w:rPr>
          <w:sz w:val="16"/>
        </w:rPr>
        <w:t xml:space="preserve"> Which is a pity because it's really the only thing we're interested in.</w:t>
      </w:r>
    </w:p>
    <w:p w14:paraId="2413B763" w14:textId="77777777" w:rsidR="00DE6014" w:rsidRPr="000C4EE1" w:rsidRDefault="00DE6014" w:rsidP="00DE6014"/>
    <w:p w14:paraId="236F0BC9" w14:textId="77777777" w:rsidR="00DE6014" w:rsidRPr="000C4EE1" w:rsidRDefault="00DE6014" w:rsidP="00DE6014">
      <w:pPr>
        <w:pStyle w:val="Heading4"/>
      </w:pPr>
      <w:r w:rsidRPr="000C4EE1">
        <w:t>Emissions from coal-fired plants have prompted substantial increases in plants science proves</w:t>
      </w:r>
    </w:p>
    <w:p w14:paraId="7623E80C" w14:textId="77777777" w:rsidR="00DE6014" w:rsidRPr="000C4EE1" w:rsidRDefault="00DE6014" w:rsidP="00DE6014">
      <w:pPr>
        <w:rPr>
          <w:b/>
          <w:bCs/>
          <w:sz w:val="26"/>
        </w:rPr>
      </w:pPr>
      <w:r w:rsidRPr="000C4EE1">
        <w:rPr>
          <w:rStyle w:val="StyleStyleBold12pt"/>
          <w:b w:val="0"/>
          <w:sz w:val="16"/>
        </w:rPr>
        <w:t>Robert</w:t>
      </w:r>
      <w:r w:rsidRPr="000C4EE1">
        <w:rPr>
          <w:rStyle w:val="StyleStyleBold12pt"/>
        </w:rPr>
        <w:t xml:space="preserve"> </w:t>
      </w:r>
      <w:proofErr w:type="spellStart"/>
      <w:r w:rsidRPr="000C4EE1">
        <w:rPr>
          <w:rStyle w:val="StyleStyleBold12pt"/>
        </w:rPr>
        <w:t>Zubrin</w:t>
      </w:r>
      <w:proofErr w:type="spellEnd"/>
      <w:r w:rsidRPr="000C4EE1">
        <w:rPr>
          <w:rStyle w:val="StyleStyleBold12pt"/>
        </w:rPr>
        <w:t xml:space="preserve"> </w:t>
      </w:r>
      <w:r w:rsidRPr="000C4EE1">
        <w:rPr>
          <w:rStyle w:val="StyleStyleBold12pt"/>
          <w:b w:val="0"/>
          <w:sz w:val="16"/>
        </w:rPr>
        <w:t>APRIL 3, 20</w:t>
      </w:r>
      <w:r w:rsidRPr="000C4EE1">
        <w:rPr>
          <w:rStyle w:val="StyleStyleBold12pt"/>
        </w:rPr>
        <w:t>12</w:t>
      </w:r>
      <w:r w:rsidRPr="000C4EE1">
        <w:rPr>
          <w:rStyle w:val="StyleStyleBold12pt"/>
          <w:b w:val="0"/>
          <w:sz w:val="16"/>
        </w:rPr>
        <w:t xml:space="preserve"> 4:00 AM Carbon Emissions Are Good It is erroneous to think that humans cannot change the environment for good. http://www.nationalreview.com/articles/295098/carbon-emissions-are-good-robert-zubrin, CM</w:t>
      </w:r>
    </w:p>
    <w:p w14:paraId="5A89FFE1" w14:textId="77777777" w:rsidR="00DE6014" w:rsidRPr="000C4EE1" w:rsidRDefault="00DE6014" w:rsidP="00DE6014">
      <w:pPr>
        <w:rPr>
          <w:sz w:val="14"/>
        </w:rPr>
      </w:pPr>
    </w:p>
    <w:p w14:paraId="7B2A4DC0" w14:textId="77777777" w:rsidR="00DE6014" w:rsidRPr="000C4EE1" w:rsidRDefault="00DE6014" w:rsidP="00DE6014">
      <w:pPr>
        <w:rPr>
          <w:rStyle w:val="StyleBoldUnderline"/>
        </w:rPr>
      </w:pPr>
      <w:r w:rsidRPr="000C4EE1">
        <w:rPr>
          <w:sz w:val="16"/>
        </w:rPr>
        <w:t xml:space="preserve">Last week, the Environmental Protection Agency (EPA) announced its intention to enforce regulations that would effectively ban new coal-fired power plants in the United States. As </w:t>
      </w:r>
      <w:r w:rsidRPr="000C4EE1">
        <w:rPr>
          <w:rStyle w:val="StyleBoldUnderline"/>
        </w:rPr>
        <w:t>coal is by far America’s cheapest and most plentiful fossil fuel, and coal-fired power stations account for 45 percent of all electricity generated in the U.S., the destructive economic effects of this edict can hardly be overstated.</w:t>
      </w:r>
      <w:r w:rsidRPr="000C4EE1">
        <w:rPr>
          <w:sz w:val="16"/>
        </w:rPr>
        <w:t xml:space="preserve"> It is therefore imperative to subject the EPA’s logic to a searching examination. According to the EPA, despite their disastrous economic effects, regulations to prevent the U.S. from making use of its coal resources are necessary, because </w:t>
      </w:r>
      <w:r w:rsidRPr="000C4EE1">
        <w:rPr>
          <w:rStyle w:val="StyleBoldUnderline"/>
        </w:rPr>
        <w:t>coal combustion produces carbon dioxide, which allegedly will cause global warming, which would allegedly be harmful to the Earth’s biosphere and human society</w:t>
      </w:r>
      <w:r w:rsidRPr="000C4EE1">
        <w:rPr>
          <w:sz w:val="16"/>
        </w:rPr>
        <w:t xml:space="preserve">. Others, wishing to avoid an environmentalist-created economic catastrophe, have challenged this argument’s first premise, to wit, that global warming is really occurring. Since there is no actual global temperature, but only an average of many different constantly changing local temperatures, this approach has led to convoluted debates revolving around data sets that can easily be based upon an unrepresentative mix of measurements. This has left the EPA’s second premise — that global warming would be a harmful development — largely unchallenged. This is unfortunate, because while it is entirely possible that the earth may be warming — as it has done so many times in the past — </w:t>
      </w:r>
      <w:r w:rsidRPr="000C4EE1">
        <w:rPr>
          <w:rStyle w:val="StyleBoldUnderline"/>
        </w:rPr>
        <w:t>there is no rational basis whatsoever to support the contention that carbon-dioxide-driven global warming would be on the whole harmful to life and civilization</w:t>
      </w:r>
      <w:r w:rsidRPr="000C4EE1">
        <w:rPr>
          <w:sz w:val="16"/>
        </w:rPr>
        <w:t xml:space="preserve">. Quite the contrary: All available evidence supports the contention that human CO2 emissions offer great benefits to the earth’s community of life. </w:t>
      </w:r>
      <w:r w:rsidRPr="000C4EE1">
        <w:rPr>
          <w:rStyle w:val="StyleBoldUnderline"/>
        </w:rPr>
        <w:t>Putting aside for the moment the question of whether human industrial CO2 emissions are having an effect on climate, it is quite clear that they are raising atmospheric CO2 levels. As a result, they are having a strong and markedly positive effect on plant growth worldwide</w:t>
      </w:r>
      <w:r w:rsidRPr="000C4EE1">
        <w:rPr>
          <w:sz w:val="16"/>
        </w:rPr>
        <w:t xml:space="preserve">. There is no doubt about this. NASA satellite observations taken from orbit since 1958 show that, </w:t>
      </w:r>
      <w:r w:rsidRPr="000C4EE1">
        <w:rPr>
          <w:rStyle w:val="StyleBoldUnderline"/>
        </w:rPr>
        <w:t xml:space="preserve">concurrent with the 19 percent increase in atmospheric CO2 over the past half century, the rate of plant growth in the continental United States has increased by 14 percent. </w:t>
      </w:r>
      <w:r w:rsidRPr="000C4EE1">
        <w:rPr>
          <w:sz w:val="16"/>
        </w:rPr>
        <w:t>Studies done at Oak Ridge National Lab on forest trees have shown that increasing the carbon dioxide level 50 percent, to the 550 parts per million level projected to prevail at the end of the 21 century, will likely increase photosynthetic productivity by a further 24 percent.</w:t>
      </w:r>
      <w:r w:rsidRPr="000C4EE1">
        <w:rPr>
          <w:rStyle w:val="StyleBoldUnderline"/>
        </w:rPr>
        <w:t xml:space="preserve"> This is readily reproducible laboratory science</w:t>
      </w:r>
      <w:r w:rsidRPr="000C4EE1">
        <w:rPr>
          <w:sz w:val="16"/>
        </w:rPr>
        <w:t xml:space="preserve">. If CO2 levels are increased, the rate of plant growth will accelerate. Now let us consider the question of warming: If it is occurring — and I believe it is, based not on disputable temperature measurements but on sea levels, which have risen two inches in two decades — is it a good thing or a bad thing? Answer: It is a very good thing. </w:t>
      </w:r>
      <w:r w:rsidRPr="000C4EE1">
        <w:rPr>
          <w:rStyle w:val="StyleBoldUnderline"/>
        </w:rPr>
        <w:t>Global warming would increase the rate of evaporation from the oceans. This would increase rainfall worldwide. In addition, global warming would lengthen the growing season, thereby increasing still further the bounty of both agriculture and nature.</w:t>
      </w:r>
    </w:p>
    <w:p w14:paraId="20F5B7FC" w14:textId="77777777" w:rsidR="00DE6014" w:rsidRPr="000C4EE1" w:rsidRDefault="00DE6014" w:rsidP="00DE6014">
      <w:pPr>
        <w:rPr>
          <w:sz w:val="16"/>
        </w:rPr>
      </w:pPr>
    </w:p>
    <w:p w14:paraId="0DA0147E" w14:textId="77777777" w:rsidR="00DE6014" w:rsidRPr="000C4EE1" w:rsidRDefault="00DE6014" w:rsidP="00DE6014">
      <w:pPr>
        <w:rPr>
          <w:sz w:val="16"/>
        </w:rPr>
      </w:pPr>
    </w:p>
    <w:p w14:paraId="513EE65C" w14:textId="77777777" w:rsidR="00DE6014" w:rsidRPr="000C4EE1" w:rsidRDefault="00DE6014" w:rsidP="00DE6014">
      <w:pPr>
        <w:pStyle w:val="Heading4"/>
      </w:pPr>
      <w:r w:rsidRPr="000C4EE1">
        <w:t>Warming and CO</w:t>
      </w:r>
      <w:r w:rsidRPr="000C4EE1">
        <w:rPr>
          <w:vertAlign w:val="subscript"/>
        </w:rPr>
        <w:t>2</w:t>
      </w:r>
      <w:r w:rsidRPr="000C4EE1">
        <w:t xml:space="preserve"> boost plant growth, conserve water in vegetation, and allowing for longer growing season, offsetting any crop loss due to temperature rises</w:t>
      </w:r>
    </w:p>
    <w:p w14:paraId="75184749" w14:textId="77777777" w:rsidR="00DE6014" w:rsidRPr="000C4EE1" w:rsidRDefault="00DE6014" w:rsidP="00DE6014">
      <w:pPr>
        <w:rPr>
          <w:sz w:val="16"/>
        </w:rPr>
      </w:pPr>
    </w:p>
    <w:p w14:paraId="3F73C2FE" w14:textId="77777777" w:rsidR="00DE6014" w:rsidRPr="000C4EE1" w:rsidRDefault="00DE6014" w:rsidP="00DE6014">
      <w:pPr>
        <w:rPr>
          <w:rStyle w:val="StyleStyleBold12pt"/>
          <w:b w:val="0"/>
          <w:sz w:val="16"/>
        </w:rPr>
      </w:pPr>
      <w:r w:rsidRPr="000C4EE1">
        <w:rPr>
          <w:rStyle w:val="StyleStyleBold12pt"/>
          <w:b w:val="0"/>
          <w:sz w:val="16"/>
        </w:rPr>
        <w:t>Olive</w:t>
      </w:r>
      <w:r w:rsidRPr="000C4EE1">
        <w:rPr>
          <w:rStyle w:val="StyleStyleBold12pt"/>
        </w:rPr>
        <w:t xml:space="preserve"> Heffernan </w:t>
      </w:r>
      <w:r w:rsidRPr="000C4EE1">
        <w:rPr>
          <w:rStyle w:val="StyleStyleBold12pt"/>
          <w:b w:val="0"/>
          <w:sz w:val="16"/>
        </w:rPr>
        <w:t>10/12/20</w:t>
      </w:r>
      <w:r w:rsidRPr="000C4EE1">
        <w:rPr>
          <w:rStyle w:val="StyleStyleBold12pt"/>
        </w:rPr>
        <w:t xml:space="preserve">13 </w:t>
      </w:r>
      <w:r w:rsidRPr="000C4EE1">
        <w:rPr>
          <w:rStyle w:val="StyleStyleBold12pt"/>
          <w:b w:val="0"/>
          <w:sz w:val="16"/>
        </w:rPr>
        <w:t>New Scientist</w:t>
      </w:r>
      <w:proofErr w:type="gramStart"/>
      <w:r w:rsidRPr="000C4EE1">
        <w:rPr>
          <w:rStyle w:val="StyleStyleBold12pt"/>
          <w:b w:val="0"/>
          <w:sz w:val="16"/>
        </w:rPr>
        <w:t>.,</w:t>
      </w:r>
      <w:proofErr w:type="gramEnd"/>
      <w:r w:rsidRPr="000C4EE1">
        <w:rPr>
          <w:rStyle w:val="StyleStyleBold12pt"/>
          <w:b w:val="0"/>
          <w:sz w:val="16"/>
        </w:rPr>
        <w:t xml:space="preserve"> Vol. 220 Issue 2938, p40-43. 4p.THE GREAT GREENING, CM</w:t>
      </w:r>
    </w:p>
    <w:p w14:paraId="570C4D55" w14:textId="77777777" w:rsidR="00DE6014" w:rsidRPr="000C4EE1" w:rsidRDefault="00DE6014" w:rsidP="00DE6014">
      <w:pPr>
        <w:rPr>
          <w:sz w:val="16"/>
        </w:rPr>
      </w:pPr>
      <w:r w:rsidRPr="000C4EE1">
        <w:rPr>
          <w:rStyle w:val="StyleBoldUnderline"/>
        </w:rPr>
        <w:t xml:space="preserve">The planet is getting greener, </w:t>
      </w:r>
      <w:r w:rsidRPr="000C4EE1">
        <w:rPr>
          <w:sz w:val="16"/>
        </w:rPr>
        <w:t xml:space="preserve">says Olive Heffernan, but don't crack open the champagne just yet </w:t>
      </w:r>
      <w:r w:rsidRPr="000C4EE1">
        <w:rPr>
          <w:rStyle w:val="StyleBoldUnderline"/>
        </w:rPr>
        <w:t xml:space="preserve">IN 1957, geologist Edward Sable photographed the </w:t>
      </w:r>
      <w:proofErr w:type="spellStart"/>
      <w:r w:rsidRPr="000C4EE1">
        <w:rPr>
          <w:rStyle w:val="StyleBoldUnderline"/>
        </w:rPr>
        <w:t>Jago</w:t>
      </w:r>
      <w:proofErr w:type="spellEnd"/>
      <w:r w:rsidRPr="000C4EE1">
        <w:rPr>
          <w:rStyle w:val="StyleBoldUnderline"/>
        </w:rPr>
        <w:t xml:space="preserve"> river </w:t>
      </w:r>
      <w:r w:rsidRPr="000C4EE1">
        <w:t xml:space="preserve">in Alaska's north-east corner. </w:t>
      </w:r>
      <w:r w:rsidRPr="000C4EE1">
        <w:rPr>
          <w:rStyle w:val="StyleBoldUnderline"/>
        </w:rPr>
        <w:t xml:space="preserve">His snap shows a typical Arctic vista, devoid of trees, with low-lying grass growing among glacial debris. Half a century later, an ecologist by the name of Ken Tape visited the very same site to retake the shot. "It was hardly </w:t>
      </w:r>
      <w:proofErr w:type="spellStart"/>
      <w:r w:rsidRPr="000C4EE1">
        <w:rPr>
          <w:rStyle w:val="StyleBoldUnderline"/>
        </w:rPr>
        <w:t>recognisable</w:t>
      </w:r>
      <w:proofErr w:type="spellEnd"/>
      <w:r w:rsidRPr="000C4EE1">
        <w:rPr>
          <w:rStyle w:val="StyleBoldUnderline"/>
        </w:rPr>
        <w:t xml:space="preserve">," </w:t>
      </w:r>
      <w:r w:rsidRPr="000C4EE1">
        <w:rPr>
          <w:sz w:val="16"/>
        </w:rPr>
        <w:t xml:space="preserve">says Tape. </w:t>
      </w:r>
      <w:r w:rsidRPr="000C4EE1">
        <w:rPr>
          <w:rStyle w:val="StyleBoldUnderline"/>
        </w:rPr>
        <w:t xml:space="preserve">Ground-hugging plants had given way to tall bushy shrubs. Even the shape of the land had changed in places, as long-frozen soil had thawed </w:t>
      </w:r>
      <w:r w:rsidRPr="000C4EE1">
        <w:rPr>
          <w:sz w:val="16"/>
        </w:rPr>
        <w:t xml:space="preserve">(see overleaf). </w:t>
      </w:r>
      <w:r w:rsidRPr="000C4EE1">
        <w:rPr>
          <w:rStyle w:val="StyleBoldUnderline"/>
        </w:rPr>
        <w:t>This flourishing of vegetation is no isolated phenomenon -- it is happening across vast swathes of the planet</w:t>
      </w:r>
      <w:r w:rsidRPr="000C4EE1">
        <w:rPr>
          <w:sz w:val="16"/>
        </w:rPr>
        <w:t xml:space="preserve">. And while it is most pronounced in cold northern regions, it is also happening in more surprising places. </w:t>
      </w:r>
      <w:r w:rsidRPr="000C4EE1">
        <w:rPr>
          <w:rStyle w:val="StyleBoldUnderline"/>
        </w:rPr>
        <w:t>From the Middle East to the Australian outback and the African savannah, many of Earth's driest regions are getting greener.</w:t>
      </w:r>
      <w:r w:rsidRPr="000C4EE1">
        <w:rPr>
          <w:sz w:val="16"/>
        </w:rPr>
        <w:t xml:space="preserve"> A greener planet sounds wonderful, and in some ways it could be. But with climate change, nothing is ever simple -- and more plant growth is not always good. Among other things, it will accelerate global warming. What's more, in places the plants that thrive most could be weedy pests, overrunning more desirable plants. So what's going on? </w:t>
      </w:r>
      <w:r w:rsidRPr="000C4EE1">
        <w:rPr>
          <w:rStyle w:val="StyleBoldUnderline"/>
        </w:rPr>
        <w:t>Why is the planet getting greener,</w:t>
      </w:r>
      <w:r w:rsidRPr="000C4EE1">
        <w:rPr>
          <w:sz w:val="16"/>
        </w:rPr>
        <w:t xml:space="preserve"> is it going to keep getting greener and what effect will this have</w:t>
      </w:r>
      <w:r w:rsidRPr="000C4EE1">
        <w:t xml:space="preserve">? </w:t>
      </w:r>
      <w:r w:rsidRPr="000C4EE1">
        <w:rPr>
          <w:rStyle w:val="StyleBoldUnderline"/>
        </w:rPr>
        <w:t>The</w:t>
      </w:r>
      <w:r w:rsidRPr="000C4EE1">
        <w:rPr>
          <w:sz w:val="16"/>
        </w:rPr>
        <w:t xml:space="preserve"> first </w:t>
      </w:r>
      <w:r w:rsidRPr="000C4EE1">
        <w:rPr>
          <w:rStyle w:val="StyleBoldUnderline"/>
        </w:rPr>
        <w:t>question is fairly easy to answer</w:t>
      </w:r>
      <w:r w:rsidRPr="000C4EE1">
        <w:rPr>
          <w:sz w:val="16"/>
        </w:rPr>
        <w:t>. Most of the greening has taken place on the land north of 45 degrees latitude, a vast area that includes Canada, northern Europe and Russia</w:t>
      </w:r>
      <w:r w:rsidRPr="000C4EE1">
        <w:rPr>
          <w:rStyle w:val="StyleBoldUnderline"/>
        </w:rPr>
        <w:t>. The greatest change is in the Arctic tundra and in the coniferous, or boreal, forests, where a whopping 41 per cent of the land surface became greener between the 1980s and late 2000s</w:t>
      </w:r>
      <w:r w:rsidRPr="000C4EE1">
        <w:rPr>
          <w:sz w:val="16"/>
        </w:rPr>
        <w:t xml:space="preserve">. "What we're seeing in the northern hemisphere is unprecedented in the 20th century and over the last millennium," says Jonathan </w:t>
      </w:r>
      <w:proofErr w:type="spellStart"/>
      <w:r w:rsidRPr="000C4EE1">
        <w:rPr>
          <w:sz w:val="16"/>
        </w:rPr>
        <w:t>Barichivich</w:t>
      </w:r>
      <w:proofErr w:type="spellEnd"/>
      <w:r w:rsidRPr="000C4EE1">
        <w:rPr>
          <w:sz w:val="16"/>
        </w:rPr>
        <w:t xml:space="preserve"> at the University of East Anglia in Norwich, UK. In these areas, the cause is clear. Growth is limited by the cold, and the Arctic is warming twice as fast as the rest of the world. </w:t>
      </w:r>
      <w:r w:rsidRPr="000C4EE1">
        <w:rPr>
          <w:rStyle w:val="StyleBoldUnderline"/>
        </w:rPr>
        <w:t>Winters are warming faster than summers, bringing a more gradual transition between seasons</w:t>
      </w:r>
      <w:r w:rsidRPr="000C4EE1">
        <w:t>. The most notable upshot of this -- clearly visible in satellite imagery -- is that</w:t>
      </w:r>
      <w:r w:rsidRPr="000C4EE1">
        <w:rPr>
          <w:rStyle w:val="StyleBoldUnderline"/>
        </w:rPr>
        <w:t xml:space="preserve"> spring comes earlier and growth happens over more of the year.</w:t>
      </w:r>
      <w:r w:rsidRPr="000C4EE1">
        <w:rPr>
          <w:sz w:val="16"/>
        </w:rPr>
        <w:t xml:space="preserve"> In August, </w:t>
      </w:r>
      <w:proofErr w:type="spellStart"/>
      <w:r w:rsidRPr="000C4EE1">
        <w:rPr>
          <w:sz w:val="16"/>
        </w:rPr>
        <w:t>Barichivich</w:t>
      </w:r>
      <w:proofErr w:type="spellEnd"/>
      <w:r w:rsidRPr="000C4EE1">
        <w:rPr>
          <w:sz w:val="16"/>
        </w:rPr>
        <w:t xml:space="preserve"> reported that, compared with just 30 years ago, the Arctic growing season is now more than six days longer in North America and almost 13 days longer in Eurasia (Global Change Biology, </w:t>
      </w:r>
      <w:proofErr w:type="spellStart"/>
      <w:r w:rsidRPr="000C4EE1">
        <w:rPr>
          <w:sz w:val="16"/>
        </w:rPr>
        <w:t>vol</w:t>
      </w:r>
      <w:proofErr w:type="spellEnd"/>
      <w:r w:rsidRPr="000C4EE1">
        <w:rPr>
          <w:sz w:val="16"/>
        </w:rPr>
        <w:t xml:space="preserve"> 19, p 3167). Given all the concern about overgrazing and desertification, a more unexpected finding is that dry regions have also become somewhat greener over the past three decades. There are, however, big variations from place to place -- while growth has increased in the Sahel in Africa, the northern Great Plains in North America, Western Australia and parts of the Indian </w:t>
      </w:r>
      <w:proofErr w:type="spellStart"/>
      <w:r w:rsidRPr="000C4EE1">
        <w:rPr>
          <w:sz w:val="16"/>
        </w:rPr>
        <w:t>drylands</w:t>
      </w:r>
      <w:proofErr w:type="spellEnd"/>
      <w:r w:rsidRPr="000C4EE1">
        <w:rPr>
          <w:sz w:val="16"/>
        </w:rPr>
        <w:t xml:space="preserve">, it has fallen in central Asia, central Australia and Patagonia. Why there is more growth overall has been much debated, with explanations ranging from increased rainfall to changes in land use. Earlier this year, though, a study led by Randall Donohue of CSIRO, Australia's national research agency, suggested that in warm, dry regions, rising carbon dioxide levels are the main cause of the greening. Plants use the carbon in CO2 to build the molecules of which life is made, from protein to DNA. So CO2 is essential for plants, and many experiments over the past century have shown that higher levels promote growth. The </w:t>
      </w:r>
      <w:proofErr w:type="spellStart"/>
      <w:r w:rsidRPr="000C4EE1">
        <w:rPr>
          <w:sz w:val="16"/>
        </w:rPr>
        <w:t>fertiliser</w:t>
      </w:r>
      <w:proofErr w:type="spellEnd"/>
      <w:r w:rsidRPr="000C4EE1">
        <w:rPr>
          <w:sz w:val="16"/>
        </w:rPr>
        <w:t xml:space="preserve"> effect Most have been carried out in greenhouses or growth chambers, but in the last 20 years biologists have also released CO2 into large plots of forest and crops to assess plant responses in a more realistic environment. These "free air CO2 enrichment" studies show that many plant species </w:t>
      </w:r>
      <w:proofErr w:type="spellStart"/>
      <w:r w:rsidRPr="000C4EE1">
        <w:rPr>
          <w:sz w:val="16"/>
        </w:rPr>
        <w:t>photosynthesise</w:t>
      </w:r>
      <w:proofErr w:type="spellEnd"/>
      <w:r w:rsidRPr="000C4EE1">
        <w:rPr>
          <w:sz w:val="16"/>
        </w:rPr>
        <w:t xml:space="preserve"> faster -- by as much as 40 per cent -- at concentrations of CO2 ranging from 475 to 600 parts per million. (The typical level today is just under 400 ppm, up from around 280 ppm in 1850.) They also show that some </w:t>
      </w:r>
      <w:r w:rsidRPr="000C4EE1">
        <w:rPr>
          <w:rStyle w:val="StyleBoldUnderline"/>
        </w:rPr>
        <w:t>trees exposed to CO2 levels of around 550 ppm grow faster, and can end up 74 per cent heavier in just six years</w:t>
      </w:r>
      <w:r w:rsidRPr="000C4EE1">
        <w:rPr>
          <w:sz w:val="16"/>
        </w:rPr>
        <w:t xml:space="preserve">. But as any gardener or farmer knows, pouring </w:t>
      </w:r>
      <w:proofErr w:type="spellStart"/>
      <w:r w:rsidRPr="000C4EE1">
        <w:rPr>
          <w:sz w:val="16"/>
        </w:rPr>
        <w:t>fertiliser</w:t>
      </w:r>
      <w:proofErr w:type="spellEnd"/>
      <w:r w:rsidRPr="000C4EE1">
        <w:rPr>
          <w:sz w:val="16"/>
        </w:rPr>
        <w:t xml:space="preserve"> onto plants does not boost growth unless you are meeting all their other needs. If plants are not getting enough light, water, nitrogen and other nutrients, or if conditions are not suitable, they cannot grow. In many parts of the world growth is already limited by factors other than CO2. For example, in the boreal forests, nitrogen is often in short supply. "In some locations, limiting factors prevent CO2 </w:t>
      </w:r>
      <w:proofErr w:type="spellStart"/>
      <w:r w:rsidRPr="000C4EE1">
        <w:rPr>
          <w:sz w:val="16"/>
        </w:rPr>
        <w:t>fertilisation</w:t>
      </w:r>
      <w:proofErr w:type="spellEnd"/>
      <w:r w:rsidRPr="000C4EE1">
        <w:rPr>
          <w:sz w:val="16"/>
        </w:rPr>
        <w:t xml:space="preserve"> from being fully expressed," says Donohue. In dry areas, lack of water is the main limiting factor. </w:t>
      </w:r>
      <w:r w:rsidRPr="000C4EE1">
        <w:rPr>
          <w:rStyle w:val="StyleBoldUnderline"/>
        </w:rPr>
        <w:t xml:space="preserve">So why should higher CO2 levels boost growth in these regions? The reason is that </w:t>
      </w:r>
      <w:proofErr w:type="gramStart"/>
      <w:r w:rsidRPr="000C4EE1">
        <w:rPr>
          <w:rStyle w:val="StyleBoldUnderline"/>
        </w:rPr>
        <w:t>leaves are covered by a waxy, airtight layer to reduce water loss</w:t>
      </w:r>
      <w:proofErr w:type="gramEnd"/>
      <w:r w:rsidRPr="000C4EE1">
        <w:rPr>
          <w:rStyle w:val="StyleBoldUnderline"/>
        </w:rPr>
        <w:t>. To get the CO2 they need, plants have to open pores on their leaves, but as long as the pores remain open, water is lost through them. When CO2 levels rise, plants do not need to open their leaf pores as wide or for as long, so they lose less water</w:t>
      </w:r>
      <w:r w:rsidRPr="000C4EE1">
        <w:rPr>
          <w:sz w:val="16"/>
        </w:rPr>
        <w:t xml:space="preserve">. That means more growth for the same amount of water used. </w:t>
      </w:r>
    </w:p>
    <w:p w14:paraId="0DFFA587" w14:textId="77777777" w:rsidR="00334E8F" w:rsidRPr="000C4EE1" w:rsidRDefault="00334E8F" w:rsidP="00DE6014">
      <w:pPr>
        <w:rPr>
          <w:sz w:val="16"/>
        </w:rPr>
      </w:pPr>
    </w:p>
    <w:p w14:paraId="4838F983" w14:textId="77777777" w:rsidR="000274E2" w:rsidRPr="000C4EE1" w:rsidRDefault="000274E2" w:rsidP="00DE6014">
      <w:pPr>
        <w:rPr>
          <w:sz w:val="16"/>
        </w:rPr>
      </w:pPr>
    </w:p>
    <w:p w14:paraId="0890633F" w14:textId="77777777" w:rsidR="000274E2" w:rsidRPr="000C4EE1" w:rsidRDefault="000274E2" w:rsidP="000274E2">
      <w:pPr>
        <w:keepNext/>
        <w:keepLines/>
        <w:spacing w:before="200"/>
        <w:outlineLvl w:val="3"/>
        <w:rPr>
          <w:rFonts w:ascii="Times New Roman" w:eastAsiaTheme="majorEastAsia" w:hAnsi="Times New Roman" w:cs="Times New Roman"/>
          <w:bCs/>
          <w:iCs/>
          <w:sz w:val="24"/>
          <w:szCs w:val="24"/>
        </w:rPr>
      </w:pPr>
      <w:r w:rsidRPr="000C4EE1">
        <w:rPr>
          <w:rFonts w:ascii="Times New Roman" w:eastAsiaTheme="majorEastAsia" w:hAnsi="Times New Roman" w:cs="Times New Roman"/>
          <w:bCs/>
          <w:iCs/>
          <w:sz w:val="24"/>
          <w:szCs w:val="24"/>
        </w:rPr>
        <w:t>Global Warming Benefits Artic Species</w:t>
      </w:r>
    </w:p>
    <w:p w14:paraId="263C1F43" w14:textId="77777777" w:rsidR="000274E2" w:rsidRPr="000C4EE1" w:rsidRDefault="000274E2" w:rsidP="000274E2">
      <w:pPr>
        <w:rPr>
          <w:rFonts w:ascii="Times New Roman" w:eastAsiaTheme="minorEastAsia" w:hAnsi="Times New Roman" w:cs="Times New Roman"/>
          <w:szCs w:val="24"/>
        </w:rPr>
      </w:pPr>
      <w:r w:rsidRPr="000C4EE1">
        <w:rPr>
          <w:rFonts w:ascii="Times New Roman" w:eastAsiaTheme="minorEastAsia" w:hAnsi="Times New Roman" w:cs="Times New Roman"/>
          <w:szCs w:val="24"/>
        </w:rPr>
        <w:t>Taylor 13 (James, Writer for the Forbes Magazine, News Alert To Climate Alarmists: Most Artic Species Will Benefit From Global Warming, http://www.forbes.com/sites/jamestaylor/2013/01/02/news-alert-to-climate-alarmists-most-arctic-species-will-benefit-from-global-warming///LK)</w:t>
      </w:r>
    </w:p>
    <w:p w14:paraId="6B8809BB" w14:textId="77777777" w:rsidR="000274E2" w:rsidRPr="000C4EE1" w:rsidRDefault="000274E2" w:rsidP="000274E2">
      <w:pPr>
        <w:rPr>
          <w:rFonts w:ascii="Times New Roman" w:eastAsiaTheme="minorEastAsia" w:hAnsi="Times New Roman" w:cs="Times New Roman"/>
          <w:sz w:val="16"/>
          <w:szCs w:val="24"/>
        </w:rPr>
      </w:pPr>
    </w:p>
    <w:p w14:paraId="5CEA3435" w14:textId="77777777" w:rsidR="000274E2" w:rsidRPr="000C4EE1" w:rsidRDefault="000274E2" w:rsidP="000274E2">
      <w:pPr>
        <w:rPr>
          <w:rFonts w:ascii="Times New Roman" w:eastAsiaTheme="minorEastAsia" w:hAnsi="Times New Roman" w:cs="Times New Roman"/>
          <w:sz w:val="16"/>
          <w:szCs w:val="24"/>
        </w:rPr>
      </w:pPr>
      <w:r w:rsidRPr="000C4EE1">
        <w:rPr>
          <w:rFonts w:ascii="Times New Roman" w:eastAsiaTheme="minorEastAsia" w:hAnsi="Times New Roman" w:cs="Times New Roman"/>
          <w:b/>
          <w:sz w:val="24"/>
          <w:szCs w:val="24"/>
          <w:u w:val="single"/>
        </w:rPr>
        <w:t>Global warming will benefit most Arctic species</w:t>
      </w:r>
      <w:r w:rsidRPr="000C4EE1">
        <w:rPr>
          <w:rFonts w:ascii="Times New Roman" w:eastAsiaTheme="minorEastAsia" w:hAnsi="Times New Roman" w:cs="Times New Roman"/>
          <w:sz w:val="16"/>
          <w:szCs w:val="24"/>
        </w:rPr>
        <w:t xml:space="preserve">, </w:t>
      </w:r>
      <w:proofErr w:type="gramStart"/>
      <w:r w:rsidRPr="000C4EE1">
        <w:rPr>
          <w:rFonts w:ascii="Times New Roman" w:eastAsiaTheme="minorEastAsia" w:hAnsi="Times New Roman" w:cs="Times New Roman"/>
          <w:sz w:val="16"/>
          <w:szCs w:val="24"/>
        </w:rPr>
        <w:t>a team of scientists report</w:t>
      </w:r>
      <w:proofErr w:type="gramEnd"/>
      <w:r w:rsidRPr="000C4EE1">
        <w:rPr>
          <w:rFonts w:ascii="Times New Roman" w:eastAsiaTheme="minorEastAsia" w:hAnsi="Times New Roman" w:cs="Times New Roman"/>
          <w:sz w:val="16"/>
          <w:szCs w:val="24"/>
        </w:rPr>
        <w:t xml:space="preserve"> in the peer-reviewed journal PLOS One. According to the scientists, </w:t>
      </w:r>
      <w:r w:rsidRPr="000C4EE1">
        <w:rPr>
          <w:rFonts w:ascii="Times New Roman" w:eastAsiaTheme="minorEastAsia" w:hAnsi="Times New Roman" w:cs="Times New Roman"/>
          <w:b/>
          <w:sz w:val="24"/>
          <w:szCs w:val="24"/>
          <w:u w:val="single"/>
        </w:rPr>
        <w:t>global warming will allow most Arctic species to expand their ranges, and no species are expected to go extinct.</w:t>
      </w:r>
      <w:r w:rsidRPr="000C4EE1">
        <w:rPr>
          <w:rFonts w:ascii="Times New Roman" w:eastAsiaTheme="minorEastAsia" w:hAnsi="Times New Roman" w:cs="Times New Roman"/>
          <w:sz w:val="16"/>
          <w:szCs w:val="24"/>
        </w:rPr>
        <w:t xml:space="preserve"> The findings deliver a sharp jab to global warming activists arguing </w:t>
      </w:r>
      <w:proofErr w:type="gramStart"/>
      <w:r w:rsidRPr="000C4EE1">
        <w:rPr>
          <w:rFonts w:ascii="Times New Roman" w:eastAsiaTheme="minorEastAsia" w:hAnsi="Times New Roman" w:cs="Times New Roman"/>
          <w:sz w:val="16"/>
          <w:szCs w:val="24"/>
        </w:rPr>
        <w:t>Arctic warming justifies costly</w:t>
      </w:r>
      <w:proofErr w:type="gramEnd"/>
      <w:r w:rsidRPr="000C4EE1">
        <w:rPr>
          <w:rFonts w:ascii="Times New Roman" w:eastAsiaTheme="minorEastAsia" w:hAnsi="Times New Roman" w:cs="Times New Roman"/>
          <w:sz w:val="16"/>
          <w:szCs w:val="24"/>
        </w:rPr>
        <w:t xml:space="preserve">, </w:t>
      </w:r>
      <w:proofErr w:type="gramStart"/>
      <w:r w:rsidRPr="000C4EE1">
        <w:rPr>
          <w:rFonts w:ascii="Times New Roman" w:eastAsiaTheme="minorEastAsia" w:hAnsi="Times New Roman" w:cs="Times New Roman"/>
          <w:sz w:val="16"/>
          <w:szCs w:val="24"/>
        </w:rPr>
        <w:t>government imposed economic restrictions</w:t>
      </w:r>
      <w:proofErr w:type="gramEnd"/>
      <w:r w:rsidRPr="000C4EE1">
        <w:rPr>
          <w:rFonts w:ascii="Times New Roman" w:eastAsiaTheme="minorEastAsia" w:hAnsi="Times New Roman" w:cs="Times New Roman"/>
          <w:sz w:val="16"/>
          <w:szCs w:val="24"/>
        </w:rPr>
        <w:t xml:space="preserve">. </w:t>
      </w:r>
      <w:r w:rsidRPr="000C4EE1">
        <w:rPr>
          <w:rFonts w:ascii="Times New Roman" w:eastAsiaTheme="minorEastAsia" w:hAnsi="Times New Roman" w:cs="Times New Roman"/>
          <w:sz w:val="16"/>
          <w:szCs w:val="16"/>
        </w:rPr>
        <w:t>Ecological and environmental scientists at Sweden’s Umea University began their study assuming Arctic and subarctic species would be particularly susceptible to present and future global warming</w:t>
      </w:r>
      <w:proofErr w:type="gramStart"/>
      <w:r w:rsidRPr="000C4EE1">
        <w:rPr>
          <w:rFonts w:ascii="Times New Roman" w:eastAsiaTheme="minorEastAsia" w:hAnsi="Times New Roman" w:cs="Times New Roman"/>
          <w:sz w:val="16"/>
          <w:szCs w:val="16"/>
        </w:rPr>
        <w:t>.</w:t>
      </w:r>
      <w:r w:rsidRPr="000C4EE1">
        <w:rPr>
          <w:rFonts w:ascii="Times New Roman" w:eastAsiaTheme="minorEastAsia" w:hAnsi="Times New Roman" w:cs="Times New Roman"/>
          <w:sz w:val="12"/>
          <w:szCs w:val="16"/>
        </w:rPr>
        <w:t>¶</w:t>
      </w:r>
      <w:proofErr w:type="gramEnd"/>
      <w:r w:rsidRPr="000C4EE1">
        <w:rPr>
          <w:rFonts w:ascii="Times New Roman" w:eastAsiaTheme="minorEastAsia" w:hAnsi="Times New Roman" w:cs="Times New Roman"/>
          <w:sz w:val="12"/>
          <w:szCs w:val="16"/>
        </w:rPr>
        <w:t xml:space="preserve"> </w:t>
      </w:r>
      <w:r w:rsidRPr="000C4EE1">
        <w:rPr>
          <w:rFonts w:ascii="Times New Roman" w:eastAsiaTheme="minorEastAsia" w:hAnsi="Times New Roman" w:cs="Times New Roman"/>
          <w:sz w:val="16"/>
          <w:szCs w:val="16"/>
        </w:rPr>
        <w:t>“The area of tundra is expected to decrease and temperate climates will extend further north, affecting species inhabiting northern environments. Consequently, species at high latitudes should be especially susceptible to climate change, likely experiencing significant range contractions,” the scientists explained at the beginning of their study</w:t>
      </w:r>
      <w:proofErr w:type="gramStart"/>
      <w:r w:rsidRPr="000C4EE1">
        <w:rPr>
          <w:rFonts w:ascii="Times New Roman" w:eastAsiaTheme="minorEastAsia" w:hAnsi="Times New Roman" w:cs="Times New Roman"/>
          <w:sz w:val="16"/>
          <w:szCs w:val="16"/>
        </w:rPr>
        <w:t>.</w:t>
      </w:r>
      <w:r w:rsidRPr="000C4EE1">
        <w:rPr>
          <w:rFonts w:ascii="Times New Roman" w:eastAsiaTheme="minorEastAsia" w:hAnsi="Times New Roman" w:cs="Times New Roman"/>
          <w:sz w:val="12"/>
          <w:szCs w:val="16"/>
        </w:rPr>
        <w:t>¶</w:t>
      </w:r>
      <w:proofErr w:type="gramEnd"/>
      <w:r w:rsidRPr="000C4EE1">
        <w:rPr>
          <w:rFonts w:ascii="Times New Roman" w:eastAsiaTheme="minorEastAsia" w:hAnsi="Times New Roman" w:cs="Times New Roman"/>
          <w:sz w:val="12"/>
          <w:szCs w:val="16"/>
        </w:rPr>
        <w:t xml:space="preserve"> </w:t>
      </w:r>
      <w:r w:rsidRPr="000C4EE1">
        <w:rPr>
          <w:rFonts w:ascii="Times New Roman" w:eastAsiaTheme="minorEastAsia" w:hAnsi="Times New Roman" w:cs="Times New Roman"/>
          <w:sz w:val="16"/>
          <w:szCs w:val="16"/>
        </w:rPr>
        <w:t>Moreover, global warming activists have raised particular concern about species in Arctic and subarctic Europe.</w:t>
      </w:r>
      <w:r w:rsidRPr="000C4EE1">
        <w:rPr>
          <w:rFonts w:ascii="Times New Roman" w:eastAsiaTheme="minorEastAsia" w:hAnsi="Times New Roman" w:cs="Times New Roman"/>
          <w:sz w:val="12"/>
          <w:szCs w:val="16"/>
        </w:rPr>
        <w:t xml:space="preserve">¶ </w:t>
      </w:r>
      <w:r w:rsidRPr="000C4EE1">
        <w:rPr>
          <w:rFonts w:ascii="Times New Roman" w:eastAsiaTheme="minorEastAsia" w:hAnsi="Times New Roman" w:cs="Times New Roman"/>
          <w:sz w:val="16"/>
          <w:szCs w:val="16"/>
        </w:rPr>
        <w:t>“It is supposed that the large expected climate change at high northern latitudes therefore makes species in (sub)arctic regions particularly susceptible, especially the European part of the (Sub)</w:t>
      </w:r>
      <w:proofErr w:type="spellStart"/>
      <w:r w:rsidRPr="000C4EE1">
        <w:rPr>
          <w:rFonts w:ascii="Times New Roman" w:eastAsiaTheme="minorEastAsia" w:hAnsi="Times New Roman" w:cs="Times New Roman"/>
          <w:sz w:val="16"/>
          <w:szCs w:val="16"/>
        </w:rPr>
        <w:t>arctics</w:t>
      </w:r>
      <w:proofErr w:type="spellEnd"/>
      <w:r w:rsidRPr="000C4EE1">
        <w:rPr>
          <w:rFonts w:ascii="Times New Roman" w:eastAsiaTheme="minorEastAsia" w:hAnsi="Times New Roman" w:cs="Times New Roman"/>
          <w:sz w:val="16"/>
          <w:szCs w:val="16"/>
        </w:rPr>
        <w:t>, since this region is the most geographically complex with the most infrastructure and great cultural, social, and political heterogeneity,” the scientists noted.</w:t>
      </w:r>
      <w:r w:rsidRPr="000C4EE1">
        <w:rPr>
          <w:rFonts w:ascii="Times New Roman" w:eastAsiaTheme="minorEastAsia" w:hAnsi="Times New Roman" w:cs="Times New Roman"/>
          <w:sz w:val="12"/>
          <w:szCs w:val="16"/>
        </w:rPr>
        <w:t xml:space="preserve">¶ </w:t>
      </w:r>
      <w:r w:rsidRPr="000C4EE1">
        <w:rPr>
          <w:rFonts w:ascii="Times New Roman" w:eastAsiaTheme="minorEastAsia" w:hAnsi="Times New Roman" w:cs="Times New Roman"/>
          <w:sz w:val="16"/>
          <w:szCs w:val="16"/>
        </w:rPr>
        <w:t>After modeling the effects of global warming in European high latitudes, however, the scientists reported that global warming alarmists are entirely wrong about the impact of global warming on Arctic and subarctic species. In reality, global warming is likely to benefit most Arctic and subarctic species</w:t>
      </w:r>
      <w:proofErr w:type="gramStart"/>
      <w:r w:rsidRPr="000C4EE1">
        <w:rPr>
          <w:rFonts w:ascii="Times New Roman" w:eastAsiaTheme="minorEastAsia" w:hAnsi="Times New Roman" w:cs="Times New Roman"/>
          <w:sz w:val="16"/>
          <w:szCs w:val="16"/>
        </w:rPr>
        <w:t>.</w:t>
      </w:r>
      <w:r w:rsidRPr="000C4EE1">
        <w:rPr>
          <w:rFonts w:ascii="Times New Roman" w:eastAsiaTheme="minorEastAsia" w:hAnsi="Times New Roman" w:cs="Times New Roman"/>
          <w:sz w:val="12"/>
          <w:szCs w:val="16"/>
        </w:rPr>
        <w:t>¶</w:t>
      </w:r>
      <w:proofErr w:type="gramEnd"/>
      <w:r w:rsidRPr="000C4EE1">
        <w:rPr>
          <w:rFonts w:ascii="Times New Roman" w:eastAsiaTheme="minorEastAsia" w:hAnsi="Times New Roman" w:cs="Times New Roman"/>
          <w:sz w:val="12"/>
          <w:szCs w:val="16"/>
        </w:rPr>
        <w:t xml:space="preserve"> </w:t>
      </w:r>
      <w:r w:rsidRPr="000C4EE1">
        <w:rPr>
          <w:rFonts w:ascii="Times New Roman" w:eastAsiaTheme="minorEastAsia" w:hAnsi="Times New Roman" w:cs="Times New Roman"/>
          <w:sz w:val="16"/>
          <w:szCs w:val="16"/>
        </w:rPr>
        <w:t>“Contrary to these expectations, our modeling of species distributions suggests that predicted climate change up to 2080 will favor most mammals presently inhabiting (sub)arctic Europe,” the scientists reported.</w:t>
      </w:r>
      <w:r w:rsidRPr="000C4EE1">
        <w:rPr>
          <w:rFonts w:ascii="Times New Roman" w:eastAsiaTheme="minorEastAsia" w:hAnsi="Times New Roman" w:cs="Times New Roman"/>
          <w:sz w:val="12"/>
          <w:szCs w:val="16"/>
        </w:rPr>
        <w:t xml:space="preserve">¶ </w:t>
      </w:r>
      <w:r w:rsidRPr="000C4EE1">
        <w:rPr>
          <w:rFonts w:ascii="Times New Roman" w:eastAsiaTheme="minorEastAsia" w:hAnsi="Times New Roman" w:cs="Times New Roman"/>
          <w:sz w:val="16"/>
          <w:szCs w:val="16"/>
        </w:rPr>
        <w:t>According to the scientists, “most species will benefit from climate change, except for a few cold-climate specialists.” Of the relatively few Arctic and subarctic species that will not benefit from global warming, most are alpine species</w:t>
      </w:r>
      <w:proofErr w:type="gramStart"/>
      <w:r w:rsidRPr="000C4EE1">
        <w:rPr>
          <w:rFonts w:ascii="Times New Roman" w:eastAsiaTheme="minorEastAsia" w:hAnsi="Times New Roman" w:cs="Times New Roman"/>
          <w:sz w:val="16"/>
          <w:szCs w:val="16"/>
        </w:rPr>
        <w:t>.</w:t>
      </w:r>
      <w:r w:rsidRPr="000C4EE1">
        <w:rPr>
          <w:rFonts w:ascii="Times New Roman" w:eastAsiaTheme="minorEastAsia" w:hAnsi="Times New Roman" w:cs="Times New Roman"/>
          <w:sz w:val="12"/>
          <w:szCs w:val="16"/>
        </w:rPr>
        <w:t>¶</w:t>
      </w:r>
      <w:proofErr w:type="gramEnd"/>
      <w:r w:rsidRPr="000C4EE1">
        <w:rPr>
          <w:rFonts w:ascii="Times New Roman" w:eastAsiaTheme="minorEastAsia" w:hAnsi="Times New Roman" w:cs="Times New Roman"/>
          <w:sz w:val="12"/>
          <w:szCs w:val="16"/>
        </w:rPr>
        <w:t xml:space="preserve"> </w:t>
      </w:r>
      <w:r w:rsidRPr="000C4EE1">
        <w:rPr>
          <w:rFonts w:ascii="Times New Roman" w:eastAsiaTheme="minorEastAsia" w:hAnsi="Times New Roman" w:cs="Times New Roman"/>
          <w:sz w:val="16"/>
          <w:szCs w:val="16"/>
        </w:rPr>
        <w:t xml:space="preserve">Importantly, no species will go extinct, the scientists </w:t>
      </w:r>
      <w:proofErr w:type="spellStart"/>
      <w:r w:rsidRPr="000C4EE1">
        <w:rPr>
          <w:rFonts w:ascii="Times New Roman" w:eastAsiaTheme="minorEastAsia" w:hAnsi="Times New Roman" w:cs="Times New Roman"/>
          <w:sz w:val="16"/>
          <w:szCs w:val="16"/>
        </w:rPr>
        <w:t>report.</w:t>
      </w:r>
      <w:r w:rsidRPr="000C4EE1">
        <w:rPr>
          <w:rFonts w:ascii="Times New Roman" w:eastAsiaTheme="minorEastAsia" w:hAnsi="Times New Roman" w:cs="Times New Roman"/>
          <w:sz w:val="16"/>
          <w:szCs w:val="24"/>
        </w:rPr>
        <w:t>“Our</w:t>
      </w:r>
      <w:proofErr w:type="spellEnd"/>
      <w:r w:rsidRPr="000C4EE1">
        <w:rPr>
          <w:rFonts w:ascii="Times New Roman" w:eastAsiaTheme="minorEastAsia" w:hAnsi="Times New Roman" w:cs="Times New Roman"/>
          <w:sz w:val="16"/>
          <w:szCs w:val="24"/>
        </w:rPr>
        <w:t xml:space="preserve"> results indicate that, irrespective of the scenario, </w:t>
      </w:r>
      <w:r w:rsidRPr="000C4EE1">
        <w:rPr>
          <w:rFonts w:ascii="Times New Roman" w:eastAsiaTheme="minorEastAsia" w:hAnsi="Times New Roman" w:cs="Times New Roman"/>
          <w:b/>
          <w:sz w:val="24"/>
          <w:szCs w:val="24"/>
          <w:u w:val="single"/>
        </w:rPr>
        <w:t>most species</w:t>
      </w:r>
      <w:r w:rsidRPr="000C4EE1">
        <w:rPr>
          <w:rFonts w:ascii="Times New Roman" w:eastAsiaTheme="minorEastAsia" w:hAnsi="Times New Roman" w:cs="Times New Roman"/>
          <w:sz w:val="16"/>
          <w:szCs w:val="24"/>
        </w:rPr>
        <w:t xml:space="preserve"> (43 out of 61) w</w:t>
      </w:r>
      <w:r w:rsidRPr="000C4EE1">
        <w:rPr>
          <w:rFonts w:ascii="Times New Roman" w:eastAsiaTheme="minorEastAsia" w:hAnsi="Times New Roman" w:cs="Times New Roman"/>
          <w:b/>
          <w:sz w:val="24"/>
          <w:szCs w:val="24"/>
          <w:u w:val="single"/>
        </w:rPr>
        <w:t>ill expand and shift their ranges, mostly in a north-easterly direction, in response to expected climate change</w:t>
      </w:r>
      <w:r w:rsidRPr="000C4EE1">
        <w:rPr>
          <w:rFonts w:ascii="Times New Roman" w:eastAsiaTheme="minorEastAsia" w:hAnsi="Times New Roman" w:cs="Times New Roman"/>
          <w:sz w:val="16"/>
          <w:szCs w:val="24"/>
        </w:rPr>
        <w:t xml:space="preserve"> if we assume that species are able to colonize all areas that become climatically suitable,” the scientists observed. </w:t>
      </w:r>
      <w:r w:rsidRPr="000C4EE1">
        <w:rPr>
          <w:rFonts w:ascii="Times New Roman" w:eastAsiaTheme="minorEastAsia" w:hAnsi="Times New Roman" w:cs="Times New Roman"/>
          <w:sz w:val="16"/>
          <w:szCs w:val="16"/>
        </w:rPr>
        <w:t xml:space="preserve">Most species will dramatically expand their ranges as the climate warms, the scientists discovered. Accordingly, global warming will enhance rather than restrict biodiversity. </w:t>
      </w:r>
      <w:r w:rsidRPr="000C4EE1">
        <w:rPr>
          <w:rFonts w:ascii="Times New Roman" w:eastAsiaTheme="minorEastAsia" w:hAnsi="Times New Roman" w:cs="Times New Roman"/>
          <w:sz w:val="16"/>
          <w:szCs w:val="24"/>
        </w:rPr>
        <w:t>“The average range expansion [is] predicted to be 12068% under the A2 scenario and 8355% under the B2 scenario,” the scientists reported. “We further predict that, irrespective of the scenario, the climate in (</w:t>
      </w:r>
      <w:proofErr w:type="gramStart"/>
      <w:r w:rsidRPr="000C4EE1">
        <w:rPr>
          <w:rFonts w:ascii="Times New Roman" w:eastAsiaTheme="minorEastAsia" w:hAnsi="Times New Roman" w:cs="Times New Roman"/>
          <w:sz w:val="16"/>
          <w:szCs w:val="24"/>
        </w:rPr>
        <w:t>sub)</w:t>
      </w:r>
      <w:r w:rsidRPr="000C4EE1">
        <w:rPr>
          <w:rFonts w:ascii="Times New Roman" w:eastAsiaTheme="minorEastAsia" w:hAnsi="Times New Roman" w:cs="Times New Roman"/>
          <w:b/>
          <w:sz w:val="24"/>
          <w:szCs w:val="24"/>
          <w:u w:val="single"/>
        </w:rPr>
        <w:t>arctic</w:t>
      </w:r>
      <w:proofErr w:type="gramEnd"/>
      <w:r w:rsidRPr="000C4EE1">
        <w:rPr>
          <w:rFonts w:ascii="Times New Roman" w:eastAsiaTheme="minorEastAsia" w:hAnsi="Times New Roman" w:cs="Times New Roman"/>
          <w:b/>
          <w:sz w:val="24"/>
          <w:szCs w:val="24"/>
          <w:u w:val="single"/>
        </w:rPr>
        <w:t xml:space="preserve"> Europe will become suitable to ten more mammalian species. …Thus, mammalian species richness in (</w:t>
      </w:r>
      <w:proofErr w:type="gramStart"/>
      <w:r w:rsidRPr="000C4EE1">
        <w:rPr>
          <w:rFonts w:ascii="Times New Roman" w:eastAsiaTheme="minorEastAsia" w:hAnsi="Times New Roman" w:cs="Times New Roman"/>
          <w:b/>
          <w:sz w:val="24"/>
          <w:szCs w:val="24"/>
          <w:u w:val="single"/>
        </w:rPr>
        <w:t>sub)arctic</w:t>
      </w:r>
      <w:proofErr w:type="gramEnd"/>
      <w:r w:rsidRPr="000C4EE1">
        <w:rPr>
          <w:rFonts w:ascii="Times New Roman" w:eastAsiaTheme="minorEastAsia" w:hAnsi="Times New Roman" w:cs="Times New Roman"/>
          <w:b/>
          <w:sz w:val="24"/>
          <w:szCs w:val="24"/>
          <w:u w:val="single"/>
        </w:rPr>
        <w:t xml:space="preserve"> Europe is likely to increase substantially when full dispersal ability is assumed.”</w:t>
      </w:r>
      <w:r w:rsidRPr="000C4EE1">
        <w:rPr>
          <w:rFonts w:ascii="Times New Roman" w:eastAsiaTheme="minorEastAsia" w:hAnsi="Times New Roman" w:cs="Times New Roman"/>
          <w:sz w:val="16"/>
          <w:szCs w:val="24"/>
        </w:rPr>
        <w:t xml:space="preserve"> </w:t>
      </w:r>
      <w:r w:rsidRPr="000C4EE1">
        <w:rPr>
          <w:rFonts w:ascii="Times New Roman" w:eastAsiaTheme="minorEastAsia" w:hAnsi="Times New Roman" w:cs="Times New Roman"/>
          <w:b/>
          <w:sz w:val="24"/>
          <w:szCs w:val="24"/>
          <w:u w:val="single"/>
        </w:rPr>
        <w:t>Even if human alterations to the landscape preclude species from expanding their ranges to newly suitable lands, no animals will go extinct.</w:t>
      </w:r>
    </w:p>
    <w:p w14:paraId="1FE1B70A" w14:textId="77777777" w:rsidR="000274E2" w:rsidRPr="000C4EE1" w:rsidRDefault="000274E2" w:rsidP="000274E2">
      <w:pPr>
        <w:rPr>
          <w:rFonts w:ascii="Times New Roman" w:eastAsiaTheme="minorEastAsia" w:hAnsi="Times New Roman" w:cs="Times New Roman"/>
          <w:sz w:val="16"/>
          <w:szCs w:val="16"/>
        </w:rPr>
      </w:pPr>
      <w:r w:rsidRPr="000C4EE1">
        <w:rPr>
          <w:rFonts w:ascii="Times New Roman" w:eastAsiaTheme="minorEastAsia" w:hAnsi="Times New Roman" w:cs="Times New Roman"/>
          <w:sz w:val="16"/>
          <w:szCs w:val="16"/>
        </w:rPr>
        <w:t xml:space="preserve">“When we assumed that species will not be able to disperse beyond areas that are currently suitable for them, we found that the vast majority of species will likely lose part of their geographic range, but none is predicted to go extinct. Global warming activists frequently point to Arctic mammals as being particularly susceptible to global warming, but the scientists reported </w:t>
      </w:r>
      <w:r w:rsidRPr="000C4EE1">
        <w:rPr>
          <w:rFonts w:ascii="Times New Roman" w:eastAsiaTheme="minorEastAsia" w:hAnsi="Times New Roman" w:cs="Times New Roman"/>
          <w:b/>
          <w:iCs/>
          <w:szCs w:val="24"/>
          <w:u w:val="single"/>
          <w:bdr w:val="single" w:sz="18" w:space="0" w:color="auto"/>
        </w:rPr>
        <w:t xml:space="preserve">Arctic mammals </w:t>
      </w:r>
      <w:proofErr w:type="gramStart"/>
      <w:r w:rsidRPr="000C4EE1">
        <w:rPr>
          <w:rFonts w:ascii="Times New Roman" w:eastAsiaTheme="minorEastAsia" w:hAnsi="Times New Roman" w:cs="Times New Roman"/>
          <w:b/>
          <w:iCs/>
          <w:szCs w:val="24"/>
          <w:u w:val="single"/>
          <w:bdr w:val="single" w:sz="18" w:space="0" w:color="auto"/>
        </w:rPr>
        <w:t>will</w:t>
      </w:r>
      <w:proofErr w:type="gramEnd"/>
      <w:r w:rsidRPr="000C4EE1">
        <w:rPr>
          <w:rFonts w:ascii="Times New Roman" w:eastAsiaTheme="minorEastAsia" w:hAnsi="Times New Roman" w:cs="Times New Roman"/>
          <w:b/>
          <w:iCs/>
          <w:szCs w:val="24"/>
          <w:u w:val="single"/>
          <w:bdr w:val="single" w:sz="18" w:space="0" w:color="auto"/>
        </w:rPr>
        <w:t xml:space="preserve"> be among the greatest beneficiaries of Arctic warming.</w:t>
      </w:r>
      <w:r w:rsidRPr="000C4EE1">
        <w:rPr>
          <w:rFonts w:ascii="Times New Roman" w:eastAsiaTheme="minorEastAsia" w:hAnsi="Times New Roman" w:cs="Times New Roman"/>
          <w:sz w:val="16"/>
          <w:szCs w:val="16"/>
        </w:rPr>
        <w:t xml:space="preserve"> </w:t>
      </w:r>
      <w:r w:rsidRPr="000C4EE1">
        <w:rPr>
          <w:rFonts w:ascii="Times New Roman" w:eastAsiaTheme="minorEastAsia" w:hAnsi="Times New Roman" w:cs="Times New Roman"/>
          <w:sz w:val="24"/>
          <w:szCs w:val="24"/>
        </w:rPr>
        <w:t>“</w:t>
      </w:r>
      <w:r w:rsidRPr="000C4EE1">
        <w:rPr>
          <w:rFonts w:ascii="Times New Roman" w:eastAsiaTheme="minorEastAsia" w:hAnsi="Times New Roman" w:cs="Times New Roman"/>
          <w:b/>
          <w:sz w:val="24"/>
          <w:szCs w:val="24"/>
          <w:u w:val="single"/>
        </w:rPr>
        <w:t>The reason for the relative stability of mammalian presence might be that arctic regions have experienced large climatic shifts in the past, filtering out sensitive and range-restricted taxa</w:t>
      </w:r>
      <w:r w:rsidRPr="000C4EE1">
        <w:rPr>
          <w:rFonts w:ascii="Times New Roman" w:eastAsiaTheme="minorEastAsia" w:hAnsi="Times New Roman" w:cs="Times New Roman"/>
          <w:sz w:val="24"/>
          <w:szCs w:val="24"/>
        </w:rPr>
        <w:t>,”</w:t>
      </w:r>
      <w:r w:rsidRPr="000C4EE1">
        <w:rPr>
          <w:rFonts w:ascii="Times New Roman" w:eastAsiaTheme="minorEastAsia" w:hAnsi="Times New Roman" w:cs="Times New Roman"/>
          <w:sz w:val="16"/>
          <w:szCs w:val="16"/>
        </w:rPr>
        <w:t xml:space="preserve"> the scientists reported. “We also provide evidence that for most (</w:t>
      </w:r>
      <w:proofErr w:type="gramStart"/>
      <w:r w:rsidRPr="000C4EE1">
        <w:rPr>
          <w:rFonts w:ascii="Times New Roman" w:eastAsiaTheme="minorEastAsia" w:hAnsi="Times New Roman" w:cs="Times New Roman"/>
          <w:sz w:val="16"/>
          <w:szCs w:val="16"/>
        </w:rPr>
        <w:t>sub)arctic</w:t>
      </w:r>
      <w:proofErr w:type="gramEnd"/>
      <w:r w:rsidRPr="000C4EE1">
        <w:rPr>
          <w:rFonts w:ascii="Times New Roman" w:eastAsiaTheme="minorEastAsia" w:hAnsi="Times New Roman" w:cs="Times New Roman"/>
          <w:sz w:val="16"/>
          <w:szCs w:val="16"/>
        </w:rPr>
        <w:t xml:space="preserve"> mammals it is not climate change per se that will threaten them, but possible constraints on their dispersal ability and changes in community composition.”</w:t>
      </w:r>
    </w:p>
    <w:p w14:paraId="3137AFAF" w14:textId="77777777" w:rsidR="000274E2" w:rsidRPr="000C4EE1" w:rsidRDefault="000274E2" w:rsidP="000274E2">
      <w:pPr>
        <w:rPr>
          <w:rFonts w:ascii="Times New Roman" w:eastAsiaTheme="minorEastAsia" w:hAnsi="Times New Roman" w:cs="Times New Roman"/>
          <w:sz w:val="16"/>
          <w:szCs w:val="16"/>
        </w:rPr>
      </w:pPr>
      <w:r w:rsidRPr="000C4EE1">
        <w:rPr>
          <w:rFonts w:ascii="Times New Roman" w:eastAsiaTheme="minorEastAsia" w:hAnsi="Times New Roman" w:cs="Times New Roman"/>
          <w:sz w:val="16"/>
          <w:szCs w:val="16"/>
        </w:rPr>
        <w:t>“In contrast to the general belief that species inhabiting the (</w:t>
      </w:r>
      <w:proofErr w:type="gramStart"/>
      <w:r w:rsidRPr="000C4EE1">
        <w:rPr>
          <w:rFonts w:ascii="Times New Roman" w:eastAsiaTheme="minorEastAsia" w:hAnsi="Times New Roman" w:cs="Times New Roman"/>
          <w:sz w:val="16"/>
          <w:szCs w:val="16"/>
        </w:rPr>
        <w:t>sub)</w:t>
      </w:r>
      <w:proofErr w:type="spellStart"/>
      <w:r w:rsidRPr="000C4EE1">
        <w:rPr>
          <w:rFonts w:ascii="Times New Roman" w:eastAsiaTheme="minorEastAsia" w:hAnsi="Times New Roman" w:cs="Times New Roman"/>
          <w:sz w:val="16"/>
          <w:szCs w:val="16"/>
        </w:rPr>
        <w:t>arctics</w:t>
      </w:r>
      <w:proofErr w:type="spellEnd"/>
      <w:proofErr w:type="gramEnd"/>
      <w:r w:rsidRPr="000C4EE1">
        <w:rPr>
          <w:rFonts w:ascii="Times New Roman" w:eastAsiaTheme="minorEastAsia" w:hAnsi="Times New Roman" w:cs="Times New Roman"/>
          <w:sz w:val="16"/>
          <w:szCs w:val="16"/>
        </w:rPr>
        <w:t xml:space="preserve"> will face increased levels of stress due to climate change, our work suggests that</w:t>
      </w:r>
      <w:r w:rsidRPr="000C4EE1">
        <w:rPr>
          <w:rFonts w:ascii="Times New Roman" w:eastAsiaTheme="minorEastAsia" w:hAnsi="Times New Roman" w:cs="Times New Roman"/>
          <w:sz w:val="24"/>
          <w:szCs w:val="24"/>
        </w:rPr>
        <w:t xml:space="preserve"> </w:t>
      </w:r>
      <w:r w:rsidRPr="000C4EE1">
        <w:rPr>
          <w:rFonts w:ascii="Times New Roman" w:eastAsiaTheme="minorEastAsia" w:hAnsi="Times New Roman" w:cs="Times New Roman"/>
          <w:b/>
          <w:sz w:val="24"/>
          <w:szCs w:val="24"/>
          <w:u w:val="single"/>
        </w:rPr>
        <w:t>the climate in sub(arctic) Europe will ameliorate the future conditions for most of its mammalian species. Warmer and wetter conditions favor more species,”</w:t>
      </w:r>
      <w:r w:rsidRPr="000C4EE1">
        <w:rPr>
          <w:rFonts w:ascii="Times New Roman" w:eastAsiaTheme="minorEastAsia" w:hAnsi="Times New Roman" w:cs="Times New Roman"/>
          <w:sz w:val="24"/>
          <w:szCs w:val="24"/>
        </w:rPr>
        <w:t xml:space="preserve"> </w:t>
      </w:r>
      <w:r w:rsidRPr="000C4EE1">
        <w:rPr>
          <w:rFonts w:ascii="Times New Roman" w:eastAsiaTheme="minorEastAsia" w:hAnsi="Times New Roman" w:cs="Times New Roman"/>
          <w:sz w:val="16"/>
          <w:szCs w:val="16"/>
        </w:rPr>
        <w:t>the scientists concluded.</w:t>
      </w:r>
    </w:p>
    <w:p w14:paraId="4CC90376" w14:textId="77777777" w:rsidR="000274E2" w:rsidRPr="000C4EE1" w:rsidRDefault="000274E2" w:rsidP="00DE6014">
      <w:pPr>
        <w:rPr>
          <w:sz w:val="16"/>
        </w:rPr>
      </w:pPr>
    </w:p>
    <w:p w14:paraId="2D2BF776" w14:textId="73C7A4F0" w:rsidR="00963C0C" w:rsidRPr="000C4EE1" w:rsidRDefault="00963C0C" w:rsidP="00334E8F">
      <w:pPr>
        <w:pStyle w:val="Heading3"/>
      </w:pPr>
      <w:r w:rsidRPr="000C4EE1">
        <w:t>Warming Good – Biodiversity</w:t>
      </w:r>
    </w:p>
    <w:p w14:paraId="4D0F8DA3" w14:textId="77777777" w:rsidR="00963C0C" w:rsidRPr="000C4EE1" w:rsidRDefault="00963C0C" w:rsidP="00963C0C"/>
    <w:p w14:paraId="6D72B074" w14:textId="0D87964A" w:rsidR="00963C0C" w:rsidRPr="000C4EE1" w:rsidRDefault="00963C0C" w:rsidP="00963C0C">
      <w:pPr>
        <w:pStyle w:val="Heading4"/>
      </w:pPr>
      <w:r w:rsidRPr="000C4EE1">
        <w:t>W</w:t>
      </w:r>
      <w:r w:rsidRPr="000C4EE1">
        <w:t>arming increases biodiversity as a whole</w:t>
      </w:r>
    </w:p>
    <w:p w14:paraId="63E85530" w14:textId="77777777" w:rsidR="00963C0C" w:rsidRPr="000C4EE1" w:rsidRDefault="00963C0C" w:rsidP="00963C0C">
      <w:pPr>
        <w:rPr>
          <w:sz w:val="16"/>
        </w:rPr>
      </w:pPr>
      <w:r w:rsidRPr="000C4EE1">
        <w:rPr>
          <w:sz w:val="16"/>
        </w:rPr>
        <w:t xml:space="preserve">Michael </w:t>
      </w:r>
      <w:proofErr w:type="spellStart"/>
      <w:r w:rsidRPr="000C4EE1">
        <w:rPr>
          <w:rStyle w:val="StyleStyleBold12pt"/>
        </w:rPr>
        <w:t>Bastach</w:t>
      </w:r>
      <w:proofErr w:type="spellEnd"/>
      <w:r w:rsidRPr="000C4EE1">
        <w:rPr>
          <w:sz w:val="16"/>
        </w:rPr>
        <w:t>, 5-15-</w:t>
      </w:r>
      <w:r w:rsidRPr="000C4EE1">
        <w:rPr>
          <w:rStyle w:val="StyleStyleBold12pt"/>
        </w:rPr>
        <w:t>2014</w:t>
      </w:r>
      <w:r w:rsidRPr="000C4EE1">
        <w:rPr>
          <w:sz w:val="16"/>
        </w:rPr>
        <w:t xml:space="preserve">, The Daily Caller, Global Warming Is Increasing Biodiversity Around The World </w:t>
      </w:r>
      <w:hyperlink r:id="rId32" w:history="1">
        <w:r w:rsidRPr="000C4EE1">
          <w:rPr>
            <w:rStyle w:val="Hyperlink"/>
            <w:sz w:val="16"/>
          </w:rPr>
          <w:t>http://dailycaller.com/2014/05/15/global-warming-is-increasing-biodiversity-around-the-world/</w:t>
        </w:r>
      </w:hyperlink>
    </w:p>
    <w:p w14:paraId="631906CD" w14:textId="77777777" w:rsidR="00963C0C" w:rsidRPr="000C4EE1" w:rsidRDefault="00963C0C" w:rsidP="00963C0C"/>
    <w:p w14:paraId="5226C3AF" w14:textId="77777777" w:rsidR="00963C0C" w:rsidRPr="000C4EE1" w:rsidRDefault="00963C0C" w:rsidP="00963C0C">
      <w:pPr>
        <w:rPr>
          <w:sz w:val="16"/>
        </w:rPr>
      </w:pPr>
      <w:r w:rsidRPr="000C4EE1">
        <w:rPr>
          <w:b/>
          <w:u w:val="single"/>
        </w:rPr>
        <w:t>A new study</w:t>
      </w:r>
      <w:r w:rsidRPr="000C4EE1">
        <w:rPr>
          <w:sz w:val="16"/>
        </w:rPr>
        <w:t xml:space="preserve"> published </w:t>
      </w:r>
      <w:r w:rsidRPr="000C4EE1">
        <w:rPr>
          <w:b/>
          <w:u w:val="single"/>
        </w:rPr>
        <w:t>in the journal Science</w:t>
      </w:r>
      <w:r w:rsidRPr="000C4EE1">
        <w:rPr>
          <w:sz w:val="16"/>
        </w:rPr>
        <w:t xml:space="preserve"> has astounded biologists</w:t>
      </w:r>
      <w:r w:rsidRPr="000C4EE1">
        <w:rPr>
          <w:b/>
          <w:u w:val="single"/>
        </w:rPr>
        <w:t>: global warming is not harming biodiversity, but instead is increasing the range and diversity of species in various ecosystems. Environmentalists</w:t>
      </w:r>
      <w:r w:rsidRPr="000C4EE1">
        <w:rPr>
          <w:sz w:val="16"/>
        </w:rPr>
        <w:t xml:space="preserve"> have long </w:t>
      </w:r>
      <w:r w:rsidRPr="000C4EE1">
        <w:rPr>
          <w:b/>
          <w:u w:val="single"/>
        </w:rPr>
        <w:t>warn</w:t>
      </w:r>
      <w:r w:rsidRPr="000C4EE1">
        <w:rPr>
          <w:sz w:val="16"/>
        </w:rPr>
        <w:t xml:space="preserve">ed </w:t>
      </w:r>
      <w:r w:rsidRPr="000C4EE1">
        <w:rPr>
          <w:b/>
          <w:u w:val="single"/>
        </w:rPr>
        <w:t xml:space="preserve">that global warming could lead to mass </w:t>
      </w:r>
      <w:proofErr w:type="gramStart"/>
      <w:r w:rsidRPr="000C4EE1">
        <w:rPr>
          <w:b/>
          <w:u w:val="single"/>
        </w:rPr>
        <w:t>extinctions</w:t>
      </w:r>
      <w:proofErr w:type="gramEnd"/>
      <w:r w:rsidRPr="000C4EE1">
        <w:rPr>
          <w:sz w:val="16"/>
        </w:rPr>
        <w:t xml:space="preserve"> as fragile ecosystems around the world are made unlivable as temperatures increase. </w:t>
      </w:r>
      <w:r w:rsidRPr="000C4EE1">
        <w:rPr>
          <w:b/>
          <w:u w:val="single"/>
        </w:rPr>
        <w:t>But</w:t>
      </w:r>
      <w:r w:rsidRPr="000C4EE1">
        <w:rPr>
          <w:sz w:val="16"/>
        </w:rPr>
        <w:t xml:space="preserve"> a team of </w:t>
      </w:r>
      <w:r w:rsidRPr="000C4EE1">
        <w:rPr>
          <w:b/>
          <w:u w:val="single"/>
        </w:rPr>
        <w:t>biologists from the U</w:t>
      </w:r>
      <w:r w:rsidRPr="000C4EE1">
        <w:rPr>
          <w:sz w:val="16"/>
        </w:rPr>
        <w:t xml:space="preserve">nited </w:t>
      </w:r>
      <w:r w:rsidRPr="000C4EE1">
        <w:rPr>
          <w:b/>
          <w:u w:val="single"/>
        </w:rPr>
        <w:t>S</w:t>
      </w:r>
      <w:r w:rsidRPr="000C4EE1">
        <w:rPr>
          <w:sz w:val="16"/>
        </w:rPr>
        <w:t xml:space="preserve">tates, </w:t>
      </w:r>
      <w:r w:rsidRPr="000C4EE1">
        <w:rPr>
          <w:b/>
          <w:u w:val="single"/>
        </w:rPr>
        <w:t>U</w:t>
      </w:r>
      <w:r w:rsidRPr="000C4EE1">
        <w:rPr>
          <w:sz w:val="16"/>
        </w:rPr>
        <w:t xml:space="preserve">nited </w:t>
      </w:r>
      <w:r w:rsidRPr="000C4EE1">
        <w:rPr>
          <w:b/>
          <w:u w:val="single"/>
        </w:rPr>
        <w:t>K</w:t>
      </w:r>
      <w:r w:rsidRPr="000C4EE1">
        <w:rPr>
          <w:sz w:val="16"/>
        </w:rPr>
        <w:t xml:space="preserve">ingdom </w:t>
      </w:r>
      <w:r w:rsidRPr="000C4EE1">
        <w:rPr>
          <w:b/>
          <w:u w:val="single"/>
        </w:rPr>
        <w:t>and Japan found that global warming has not led to a decrease in biodiversity. Instead, biodiversity has increased in many areas on land and in the ocean</w:t>
      </w:r>
      <w:r w:rsidRPr="000C4EE1">
        <w:rPr>
          <w:sz w:val="16"/>
        </w:rPr>
        <w:t xml:space="preserve">. “Although the rate of species extinction has increased markedly as a result of human activity across the biosphere, conservation has focused on endangered species rather than on shifts in assemblages,” reads the editor’s abstract of the report. </w:t>
      </w:r>
      <w:r w:rsidRPr="000C4EE1">
        <w:rPr>
          <w:b/>
          <w:u w:val="single"/>
        </w:rPr>
        <w:t>The study</w:t>
      </w:r>
      <w:r w:rsidRPr="000C4EE1">
        <w:rPr>
          <w:sz w:val="16"/>
        </w:rPr>
        <w:t xml:space="preserve"> </w:t>
      </w:r>
      <w:proofErr w:type="gramStart"/>
      <w:r w:rsidRPr="000C4EE1">
        <w:rPr>
          <w:sz w:val="16"/>
        </w:rPr>
        <w:t>says</w:t>
      </w:r>
      <w:proofErr w:type="gramEnd"/>
      <w:r w:rsidRPr="000C4EE1">
        <w:rPr>
          <w:sz w:val="16"/>
        </w:rPr>
        <w:t xml:space="preserve"> “species turnover” was “above expected but </w:t>
      </w:r>
      <w:r w:rsidRPr="000C4EE1">
        <w:rPr>
          <w:b/>
          <w:u w:val="single"/>
        </w:rPr>
        <w:t>do not find evidence of systematic biodiversity loss</w:t>
      </w:r>
      <w:r w:rsidRPr="000C4EE1">
        <w:rPr>
          <w:sz w:val="16"/>
        </w:rPr>
        <w:t xml:space="preserve">.” The editor’s abstract adds that </w:t>
      </w:r>
      <w:r w:rsidRPr="000C4EE1">
        <w:rPr>
          <w:b/>
          <w:u w:val="single"/>
        </w:rPr>
        <w:t>the result “could be caused by homogenization of species</w:t>
      </w:r>
      <w:r w:rsidRPr="000C4EE1">
        <w:rPr>
          <w:sz w:val="16"/>
        </w:rPr>
        <w:t xml:space="preserve"> assemblages by invasive species, </w:t>
      </w:r>
      <w:r w:rsidRPr="000C4EE1">
        <w:rPr>
          <w:b/>
          <w:u w:val="single"/>
        </w:rPr>
        <w:t>shifting distributions</w:t>
      </w:r>
      <w:r w:rsidRPr="000C4EE1">
        <w:rPr>
          <w:sz w:val="16"/>
        </w:rPr>
        <w:t xml:space="preserve"> induced by climate change, </w:t>
      </w:r>
      <w:r w:rsidRPr="000C4EE1">
        <w:rPr>
          <w:b/>
          <w:u w:val="single"/>
        </w:rPr>
        <w:t xml:space="preserve">and asynchronous change </w:t>
      </w:r>
      <w:r w:rsidRPr="000C4EE1">
        <w:rPr>
          <w:sz w:val="16"/>
        </w:rPr>
        <w:t xml:space="preserve">across the planet.” Researchers reviewed 100 long-term species monitoring studies from around the world and found increasing biodiversity in 59 out of 100 studies and decreasing biodiversity in 41 studies. The rate of change in biodiversity was modest in all of the studies, biologists said. But one thing in particular that shocked the study’s authors was that there were major shifts in the types of species living in ecosystems. </w:t>
      </w:r>
      <w:r w:rsidRPr="000C4EE1">
        <w:rPr>
          <w:b/>
          <w:u w:val="single"/>
        </w:rPr>
        <w:t xml:space="preserve">About 80 percent of the ecosystems analyzed showed species changes of an average of 10 percent per decade — much greater than anyone has previously predicted. </w:t>
      </w:r>
      <w:r w:rsidRPr="000C4EE1">
        <w:rPr>
          <w:sz w:val="16"/>
        </w:rPr>
        <w:t xml:space="preserve">This, however, doesn’t mean that </w:t>
      </w:r>
      <w:proofErr w:type="gramStart"/>
      <w:r w:rsidRPr="000C4EE1">
        <w:rPr>
          <w:sz w:val="16"/>
        </w:rPr>
        <w:t>individual species aren’t being harmed by changing climates</w:t>
      </w:r>
      <w:proofErr w:type="gramEnd"/>
      <w:r w:rsidRPr="000C4EE1">
        <w:rPr>
          <w:sz w:val="16"/>
        </w:rPr>
        <w:t xml:space="preserve">. The study noted that, for example, </w:t>
      </w:r>
      <w:proofErr w:type="gramStart"/>
      <w:r w:rsidRPr="000C4EE1">
        <w:rPr>
          <w:sz w:val="16"/>
        </w:rPr>
        <w:t>coral reefs in many areas of the world are being replaced by a type of algae</w:t>
      </w:r>
      <w:proofErr w:type="gramEnd"/>
      <w:r w:rsidRPr="000C4EE1">
        <w:rPr>
          <w:sz w:val="16"/>
        </w:rPr>
        <w:t xml:space="preserve">. “In the oceans we no longer have many anchovies, but we seem to have an awful lot of jellyfish,” Nick </w:t>
      </w:r>
      <w:proofErr w:type="spellStart"/>
      <w:r w:rsidRPr="000C4EE1">
        <w:rPr>
          <w:sz w:val="16"/>
        </w:rPr>
        <w:t>Gotelli</w:t>
      </w:r>
      <w:proofErr w:type="spellEnd"/>
      <w:r w:rsidRPr="000C4EE1">
        <w:rPr>
          <w:sz w:val="16"/>
        </w:rPr>
        <w:t xml:space="preserve">, a biologist at the University of Vermont and one of the study’s authors, told RedOrbit.com. “Those kinds of changes are not going to be seen by just counting the number of species that are present.” “We move species around,” </w:t>
      </w:r>
      <w:proofErr w:type="spellStart"/>
      <w:r w:rsidRPr="000C4EE1">
        <w:rPr>
          <w:sz w:val="16"/>
        </w:rPr>
        <w:t>Gotelli</w:t>
      </w:r>
      <w:proofErr w:type="spellEnd"/>
      <w:r w:rsidRPr="000C4EE1">
        <w:rPr>
          <w:sz w:val="16"/>
        </w:rPr>
        <w:t xml:space="preserve"> added. “There is a huge ant diversity in Florida, and about 30 percent of the ant species are non-natives. They have been accidentally introduced, mostly from the Old World tropics, and they are now a part of the local assemblage. So you can have increased diversity in local communities because of global homogenization.” The study comes with huge implications for current species preservation strategies, as most operate under the assumption that biodiversity will decrease in a warming world. But if biodiversity is increasing, then conservationists may need a new way to monitor the effects of global warming on ecosystems. </w:t>
      </w:r>
    </w:p>
    <w:p w14:paraId="342DE8EA" w14:textId="77777777" w:rsidR="00963C0C" w:rsidRPr="000C4EE1" w:rsidRDefault="00963C0C" w:rsidP="00963C0C"/>
    <w:p w14:paraId="1ED19BB7" w14:textId="13E3D2B0" w:rsidR="00963C0C" w:rsidRPr="000C4EE1" w:rsidRDefault="00963C0C" w:rsidP="00963C0C">
      <w:pPr>
        <w:pStyle w:val="Heading4"/>
      </w:pPr>
      <w:r w:rsidRPr="000C4EE1">
        <w:t>W</w:t>
      </w:r>
      <w:r w:rsidRPr="000C4EE1">
        <w:t xml:space="preserve">arming is not a threat to biodiversity, but focus on warming steals funds from real methods to curb biodiversity loss, </w:t>
      </w:r>
    </w:p>
    <w:p w14:paraId="6A4F8D00" w14:textId="77777777" w:rsidR="00963C0C" w:rsidRPr="000C4EE1" w:rsidRDefault="00963C0C" w:rsidP="00963C0C">
      <w:pPr>
        <w:rPr>
          <w:sz w:val="16"/>
        </w:rPr>
      </w:pPr>
      <w:r w:rsidRPr="000C4EE1">
        <w:rPr>
          <w:sz w:val="16"/>
        </w:rPr>
        <w:t xml:space="preserve">Daniel B. </w:t>
      </w:r>
      <w:proofErr w:type="spellStart"/>
      <w:r w:rsidRPr="000C4EE1">
        <w:rPr>
          <w:rStyle w:val="StyleStyleBold12pt"/>
        </w:rPr>
        <w:t>Botkin</w:t>
      </w:r>
      <w:proofErr w:type="spellEnd"/>
      <w:r w:rsidRPr="000C4EE1">
        <w:rPr>
          <w:sz w:val="16"/>
        </w:rPr>
        <w:t xml:space="preserve">, </w:t>
      </w:r>
      <w:r w:rsidRPr="000C4EE1">
        <w:rPr>
          <w:rStyle w:val="StyleStyleBold12pt"/>
        </w:rPr>
        <w:t>2010</w:t>
      </w:r>
      <w:r w:rsidRPr="000C4EE1">
        <w:rPr>
          <w:sz w:val="16"/>
        </w:rPr>
        <w:t xml:space="preserve">, f0cb4566ae3c34fa1c3ae77a3d11c6d8president of the Center for the Study of the Environment and professor emeritus in the Department of Ecology, Evolution, and Marine Biology at the University of California, Santa Barbara, is the author of Discordant Harmonies: A New Ecology for the Twenty-First Century </w:t>
      </w:r>
      <w:hyperlink r:id="rId33" w:history="1">
        <w:r w:rsidRPr="000C4EE1">
          <w:rPr>
            <w:rStyle w:val="Hyperlink"/>
            <w:sz w:val="16"/>
          </w:rPr>
          <w:t>http://ic.galegroup.com/ic/ovic/ViewpointsDetailsPage/ViewpointsDetailsWindow?displayGroupName=Viewpoints&amp;prodId=OVIC&amp;action=e&amp;windowstate=normal&amp;catId=&amp;documentId=GALE%7CEJ3010602210&amp;mode=view&amp;userGroupName=bhs&amp;jsid</w:t>
        </w:r>
      </w:hyperlink>
      <w:r w:rsidRPr="000C4EE1">
        <w:rPr>
          <w:sz w:val="16"/>
        </w:rPr>
        <w:t>=.</w:t>
      </w:r>
    </w:p>
    <w:p w14:paraId="08E12AD2" w14:textId="77777777" w:rsidR="00963C0C" w:rsidRPr="000C4EE1" w:rsidRDefault="00963C0C" w:rsidP="00963C0C"/>
    <w:p w14:paraId="51B02470" w14:textId="41346A65" w:rsidR="00963C0C" w:rsidRPr="000C4EE1" w:rsidRDefault="00963C0C" w:rsidP="00963C0C">
      <w:pPr>
        <w:rPr>
          <w:b/>
          <w:u w:val="single"/>
        </w:rPr>
      </w:pPr>
      <w:r w:rsidRPr="000C4EE1">
        <w:rPr>
          <w:b/>
          <w:u w:val="single"/>
        </w:rPr>
        <w:t>Evidence does not support claims that global warming poses a serious threat to biodiversity</w:t>
      </w:r>
      <w:r w:rsidRPr="000C4EE1">
        <w:rPr>
          <w:sz w:val="16"/>
        </w:rPr>
        <w:t xml:space="preserve">. In fact, the opposite is true. </w:t>
      </w:r>
      <w:r w:rsidRPr="000C4EE1">
        <w:rPr>
          <w:b/>
          <w:u w:val="single"/>
        </w:rPr>
        <w:t>During similar warming periods</w:t>
      </w:r>
      <w:r w:rsidRPr="000C4EE1">
        <w:rPr>
          <w:sz w:val="16"/>
        </w:rPr>
        <w:t xml:space="preserve"> over the last 2.5 million years, </w:t>
      </w:r>
      <w:r w:rsidRPr="000C4EE1">
        <w:rPr>
          <w:b/>
          <w:u w:val="single"/>
        </w:rPr>
        <w:t>few species became extinct. Moreover, studies show that global warming does not increase disease.</w:t>
      </w:r>
      <w:r w:rsidRPr="000C4EE1">
        <w:rPr>
          <w:sz w:val="16"/>
        </w:rPr>
        <w:t xml:space="preserve"> In fact, some species, including humans, thrived during historical warming periods. Unfortunately, </w:t>
      </w:r>
      <w:r w:rsidRPr="000C4EE1">
        <w:rPr>
          <w:b/>
          <w:u w:val="single"/>
        </w:rPr>
        <w:t>focusing conservation efforts on reducing global warming does put biodiversity at risk, by diverting funds that would be better spent reducing habitat loss, one of the gravest threats to biodiversity.</w:t>
      </w:r>
      <w:r w:rsidRPr="000C4EE1">
        <w:rPr>
          <w:sz w:val="16"/>
        </w:rPr>
        <w:t xml:space="preserve"> Global warming doesn't matter except to the extent that it will affect life—</w:t>
      </w:r>
      <w:proofErr w:type="gramStart"/>
      <w:r w:rsidRPr="000C4EE1">
        <w:rPr>
          <w:sz w:val="16"/>
        </w:rPr>
        <w:t>ours and that of all living things on Earth</w:t>
      </w:r>
      <w:proofErr w:type="gramEnd"/>
      <w:r w:rsidRPr="000C4EE1">
        <w:rPr>
          <w:sz w:val="16"/>
        </w:rPr>
        <w:t xml:space="preserve">. And contrary to the latest news, </w:t>
      </w:r>
      <w:r w:rsidRPr="000C4EE1">
        <w:rPr>
          <w:b/>
          <w:u w:val="single"/>
        </w:rPr>
        <w:t>the evidence that global warming will have serious effects on life is thin.</w:t>
      </w:r>
      <w:r w:rsidRPr="000C4EE1">
        <w:rPr>
          <w:sz w:val="16"/>
        </w:rPr>
        <w:t xml:space="preserve"> Most evidence suggests the contrary. Case in point: This year's United Nations report on climate change and other documents say that 20% to 30% of plant and animal species will be threatened with extinction in this century due to global warming—a truly terrifying thought. Yet, </w:t>
      </w:r>
      <w:r w:rsidRPr="000C4EE1">
        <w:rPr>
          <w:b/>
          <w:u w:val="single"/>
        </w:rPr>
        <w:t>during the past 2.5 million years, a period that scientists now know experienced climatic changes as rapid</w:t>
      </w:r>
      <w:r w:rsidRPr="000C4EE1">
        <w:rPr>
          <w:sz w:val="16"/>
        </w:rPr>
        <w:t xml:space="preserve"> and as warm </w:t>
      </w:r>
      <w:r w:rsidRPr="000C4EE1">
        <w:rPr>
          <w:b/>
          <w:u w:val="single"/>
        </w:rPr>
        <w:t>as modern climatological models</w:t>
      </w:r>
      <w:r w:rsidRPr="000C4EE1">
        <w:rPr>
          <w:sz w:val="16"/>
        </w:rPr>
        <w:t xml:space="preserve"> suggest will happen to us, </w:t>
      </w:r>
      <w:r w:rsidRPr="000C4EE1">
        <w:rPr>
          <w:b/>
          <w:u w:val="single"/>
        </w:rPr>
        <w:t>almost none of the millions of species on Earth went extinct.</w:t>
      </w:r>
      <w:r w:rsidRPr="000C4EE1">
        <w:rPr>
          <w:sz w:val="16"/>
        </w:rPr>
        <w:t xml:space="preserve"> The exceptions were about 20 species of large mammals (the famous </w:t>
      </w:r>
      <w:proofErr w:type="spellStart"/>
      <w:r w:rsidRPr="000C4EE1">
        <w:rPr>
          <w:sz w:val="16"/>
        </w:rPr>
        <w:t>megafauna</w:t>
      </w:r>
      <w:proofErr w:type="spellEnd"/>
      <w:r w:rsidRPr="000C4EE1">
        <w:rPr>
          <w:sz w:val="16"/>
        </w:rPr>
        <w:t xml:space="preserve"> of the last ice age—saber-tooth tigers, hairy mammoths and the like), which went extinct about 10,000 to 5,000 years ago at the end of the last ice age, and many dominant trees and shrubs of northwestern Europe. But elsewhere, including North America, few plant species went extinct, and few mammals. We're also warned that tropical diseases are going to spread, and that we can expect malaria and encephalitis epidemics. But scientific papers by Prof. Sarah Randolph of Oxford University show that temperature changes do not correlate well with changes in the distribution or frequency of these diseases; warming has not broadened their distribution and is highly unlikely to do so in the future, global warming or not. </w:t>
      </w:r>
      <w:r w:rsidRPr="000C4EE1">
        <w:rPr>
          <w:b/>
          <w:u w:val="single"/>
        </w:rPr>
        <w:t xml:space="preserve">The key point here is that living things respond to many factors in addition to temperature </w:t>
      </w:r>
      <w:r w:rsidRPr="000C4EE1">
        <w:rPr>
          <w:sz w:val="16"/>
        </w:rPr>
        <w:t>and rainfall.</w:t>
      </w:r>
      <w:r w:rsidRPr="000C4EE1">
        <w:rPr>
          <w:b/>
          <w:u w:val="single"/>
        </w:rPr>
        <w:t xml:space="preserve"> In most cases, however, climate-modeling-based forecasts look primarily at temperature alone,</w:t>
      </w:r>
      <w:r w:rsidRPr="000C4EE1">
        <w:rPr>
          <w:sz w:val="16"/>
        </w:rPr>
        <w:t xml:space="preserve"> or temperature and precipitation only. </w:t>
      </w:r>
      <w:r w:rsidRPr="000C4EE1">
        <w:rPr>
          <w:b/>
          <w:u w:val="single"/>
        </w:rPr>
        <w:t>The climate modelers who developed the computer programs that are being used to forecast climate change used to readily admit that the models were crude and not very realistic,</w:t>
      </w:r>
      <w:r w:rsidRPr="000C4EE1">
        <w:rPr>
          <w:sz w:val="16"/>
        </w:rPr>
        <w:t xml:space="preserve"> but were the best that could be done with available computers and programming methods. </w:t>
      </w:r>
      <w:r w:rsidRPr="000C4EE1">
        <w:rPr>
          <w:b/>
          <w:u w:val="single"/>
        </w:rPr>
        <w:t>They said our options were to either believe those crude models or believe the opinions of experienced, data-focused scientists.</w:t>
      </w:r>
      <w:r w:rsidRPr="000C4EE1">
        <w:rPr>
          <w:sz w:val="16"/>
        </w:rPr>
        <w:t xml:space="preserve"> Having done a great deal of computer modeling myself, I appreciated their acknowledgment of the limits of their methods. </w:t>
      </w:r>
      <w:r w:rsidRPr="000C4EE1">
        <w:rPr>
          <w:b/>
          <w:u w:val="single"/>
        </w:rPr>
        <w:t>But I hear no such statements today. Oddly, the forecasts of computer models have become our new reality,</w:t>
      </w:r>
      <w:r w:rsidRPr="000C4EE1">
        <w:rPr>
          <w:sz w:val="16"/>
        </w:rPr>
        <w:t xml:space="preserve"> while facts such as the </w:t>
      </w:r>
      <w:proofErr w:type="gramStart"/>
      <w:r w:rsidRPr="000C4EE1">
        <w:rPr>
          <w:sz w:val="16"/>
        </w:rPr>
        <w:t>few extinctions</w:t>
      </w:r>
      <w:proofErr w:type="gramEnd"/>
      <w:r w:rsidRPr="000C4EE1">
        <w:rPr>
          <w:sz w:val="16"/>
        </w:rPr>
        <w:t xml:space="preserve"> of the past 2.5 million years are pushed aside, as if they were not our reality. A recent article in the well-respected journal American Scientist explained why the glacier on Mt. Kilimanjaro could not be melting from global warming. Simply from an intellectual point of view it was fascinating—especially the author's Sherlock Holmes approach to figuring out what was causing the glacier to melt. That it couldn't be global warming directly (i.e., the result of air around the glacier warming) was made clear by the fact that the air temperature at the altitude of the glacier is below freezing. This means that only direct radiant heat from sunlight could be warming and melting the glacier. The author also studied the shape of the glacier and deduced that its melting pattern was consistent with radiant heat but not air temperature. Although acknowledged by many scientists, the </w:t>
      </w:r>
      <w:proofErr w:type="gramStart"/>
      <w:r w:rsidRPr="000C4EE1">
        <w:rPr>
          <w:sz w:val="16"/>
        </w:rPr>
        <w:t>paper is scorned by the true believers in global warming</w:t>
      </w:r>
      <w:proofErr w:type="gramEnd"/>
      <w:r w:rsidRPr="000C4EE1">
        <w:rPr>
          <w:sz w:val="16"/>
        </w:rPr>
        <w:t xml:space="preserve">. Not everything due to a climatic warming is bad, nor is everything that is bad due to a climatic warming. We are told that the melting of the arctic ice will be a disaster. But during the famous medieval warming period—A.D. 750 to 1230 or so—the Vikings found the warmer northern climate to their advantage. Emmanuel Le Roy </w:t>
      </w:r>
      <w:proofErr w:type="spellStart"/>
      <w:r w:rsidRPr="000C4EE1">
        <w:rPr>
          <w:sz w:val="16"/>
        </w:rPr>
        <w:t>Ladurie</w:t>
      </w:r>
      <w:proofErr w:type="spellEnd"/>
      <w:r w:rsidRPr="000C4EE1">
        <w:rPr>
          <w:sz w:val="16"/>
        </w:rPr>
        <w:t xml:space="preserve"> addressed this in his book Times of Feast, Times of Famine: A History of Climate Since the Year 1000, perhaps the greatest book about climate change before the onset of modern concerns with global warming. He wrote that Erik the Red "took advantage of a sea relatively free of ice to sail due west from Iceland to reach Greenland.... Two and a half centuries later, at the height of the climatic and demographic fortunes of the northern settlers, a bishopric of Greenland was founded at </w:t>
      </w:r>
      <w:proofErr w:type="spellStart"/>
      <w:r w:rsidRPr="000C4EE1">
        <w:rPr>
          <w:sz w:val="16"/>
        </w:rPr>
        <w:t>Gardar</w:t>
      </w:r>
      <w:proofErr w:type="spellEnd"/>
      <w:r w:rsidRPr="000C4EE1">
        <w:rPr>
          <w:sz w:val="16"/>
        </w:rPr>
        <w:t xml:space="preserve"> in 1126." </w:t>
      </w:r>
      <w:proofErr w:type="spellStart"/>
      <w:r w:rsidRPr="000C4EE1">
        <w:rPr>
          <w:sz w:val="16"/>
        </w:rPr>
        <w:t>Ladurie</w:t>
      </w:r>
      <w:proofErr w:type="spellEnd"/>
      <w:r w:rsidRPr="000C4EE1">
        <w:rPr>
          <w:sz w:val="16"/>
        </w:rPr>
        <w:t xml:space="preserve"> pointed out that "it is reasonable to think of the Vikings as unconsciously taking advantage of this [referring to the warming of the Middle Ages] to colonize the most northern and inclement of their conquests, Iceland and Greenland." Good thing that Erik the Red didn't have Al Gore or his climatologists as his advisers. Should we therefore dismiss global warming? </w:t>
      </w:r>
      <w:proofErr w:type="gramStart"/>
      <w:r w:rsidRPr="000C4EE1">
        <w:rPr>
          <w:sz w:val="16"/>
        </w:rPr>
        <w:t>Of course not.</w:t>
      </w:r>
      <w:proofErr w:type="gramEnd"/>
      <w:r w:rsidRPr="000C4EE1">
        <w:rPr>
          <w:sz w:val="16"/>
        </w:rPr>
        <w:t xml:space="preserve"> But we should make a realistic assessment, as rationally as possible, about its cultural, economic and environmental effects. As Erik the Red might have told you, not everything due to a climatic warming is bad, nor is everything that is bad due to a climatic warming. We should approach the problem the way we decide whether to buy insurance and take precautions against other catastrophes—wildfires, hurricanes, earthquakes. And as I have written elsewhere, many of the actions we would take to reduce greenhouse-gas production and mitigate global-warming effects are beneficial anyway, most particularly a movement away from fossil fuels to alternative solar and wind energy. My concern is that we may be moving away from an irrational lack of concern about climate change to an equally irrational panic about it. Many of my colleagues ask, "What's the problem? Hasn't it been a good thing to raise public concern?" The problem is that in this panic we are going to spend our money unwisely, we will take actions that are counterproductive, and we will fail to do many of those things that will benefit the environment and ourselves. For example, right now the clearest threat to many species is habitat destruction. Take the orangutans, for instance, one of those charismatic species that people are often fascinated by and concerned about. They are endangered because of deforestation. In our fear of global warming, it would be sad if we fail to find funds to purchase those forests before they are destroyed, and thus let this species go extinct. </w:t>
      </w:r>
      <w:r w:rsidRPr="000C4EE1">
        <w:rPr>
          <w:b/>
          <w:u w:val="single"/>
        </w:rPr>
        <w:t>At the heart of the matter is how much faith we decide to put in science—even how much faith scientists put in science. Our times have benefited from clear-thinking, science-based rationality. I hope this prevails as we try to deal with our changing climate.</w:t>
      </w:r>
    </w:p>
    <w:p w14:paraId="29AAA9FA" w14:textId="77777777" w:rsidR="00963C0C" w:rsidRPr="000C4EE1" w:rsidRDefault="00963C0C" w:rsidP="00963C0C">
      <w:pPr>
        <w:rPr>
          <w:b/>
          <w:u w:val="single"/>
        </w:rPr>
      </w:pPr>
    </w:p>
    <w:p w14:paraId="512C4444" w14:textId="77777777" w:rsidR="00963C0C" w:rsidRPr="000C4EE1" w:rsidRDefault="00963C0C" w:rsidP="00963C0C">
      <w:pPr>
        <w:pStyle w:val="Heading4"/>
      </w:pPr>
      <w:r w:rsidRPr="000C4EE1">
        <w:t>Studies prove warming good for marine life, acidification not real</w:t>
      </w:r>
    </w:p>
    <w:p w14:paraId="2A43D745" w14:textId="77777777" w:rsidR="00963C0C" w:rsidRPr="000C4EE1" w:rsidRDefault="00963C0C" w:rsidP="00963C0C">
      <w:pPr>
        <w:rPr>
          <w:sz w:val="16"/>
        </w:rPr>
      </w:pPr>
      <w:r w:rsidRPr="000C4EE1">
        <w:rPr>
          <w:sz w:val="16"/>
        </w:rPr>
        <w:t xml:space="preserve">James </w:t>
      </w:r>
      <w:proofErr w:type="spellStart"/>
      <w:r w:rsidRPr="000C4EE1">
        <w:rPr>
          <w:rStyle w:val="StyleStyleBold12pt"/>
        </w:rPr>
        <w:t>Delingpole</w:t>
      </w:r>
      <w:proofErr w:type="spellEnd"/>
      <w:r w:rsidRPr="000C4EE1">
        <w:rPr>
          <w:sz w:val="16"/>
        </w:rPr>
        <w:t xml:space="preserve">, April 4, </w:t>
      </w:r>
      <w:r w:rsidRPr="000C4EE1">
        <w:rPr>
          <w:rStyle w:val="StyleStyleBold12pt"/>
        </w:rPr>
        <w:t>2014</w:t>
      </w:r>
      <w:r w:rsidRPr="000C4EE1">
        <w:rPr>
          <w:sz w:val="16"/>
        </w:rPr>
        <w:t xml:space="preserve">, 'WORLD DOING JUST FINE; GLOBAL WARMING IS GOOD; CO2 IS OUR FRIEND' SAY SCIENTISTS, </w:t>
      </w:r>
      <w:hyperlink r:id="rId34" w:history="1">
        <w:r w:rsidRPr="000C4EE1">
          <w:rPr>
            <w:rStyle w:val="Hyperlink"/>
            <w:sz w:val="16"/>
          </w:rPr>
          <w:t>http://www.breitbart.com/Breitbart-London/2014/04/04/World-doing-just-fine-Global-Warming-is-Good-CO2-is-our-friend-say-Scientists</w:t>
        </w:r>
      </w:hyperlink>
    </w:p>
    <w:p w14:paraId="07A6417F" w14:textId="77777777" w:rsidR="00963C0C" w:rsidRPr="000C4EE1" w:rsidRDefault="00963C0C" w:rsidP="00963C0C"/>
    <w:p w14:paraId="102B46EF" w14:textId="77777777" w:rsidR="00963C0C" w:rsidRPr="000C4EE1" w:rsidRDefault="00963C0C" w:rsidP="00963C0C">
      <w:pPr>
        <w:rPr>
          <w:sz w:val="16"/>
        </w:rPr>
      </w:pPr>
      <w:r w:rsidRPr="000C4EE1">
        <w:rPr>
          <w:b/>
          <w:u w:val="single"/>
        </w:rPr>
        <w:t xml:space="preserve">Multiple studies from multiple oceanic regions confirm that productivity </w:t>
      </w:r>
      <w:r w:rsidRPr="000C4EE1">
        <w:rPr>
          <w:sz w:val="16"/>
        </w:rPr>
        <w:t xml:space="preserve">- </w:t>
      </w:r>
      <w:r w:rsidRPr="000C4EE1">
        <w:rPr>
          <w:b/>
          <w:u w:val="single"/>
        </w:rPr>
        <w:t>from phytoplankton</w:t>
      </w:r>
      <w:r w:rsidRPr="000C4EE1">
        <w:rPr>
          <w:sz w:val="16"/>
        </w:rPr>
        <w:t xml:space="preserve"> and microalgae </w:t>
      </w:r>
      <w:r w:rsidRPr="000C4EE1">
        <w:rPr>
          <w:b/>
          <w:u w:val="single"/>
        </w:rPr>
        <w:t xml:space="preserve">to corals, crustaceans and fish - tends to increase with temperature. </w:t>
      </w:r>
      <w:r w:rsidRPr="000C4EE1">
        <w:rPr>
          <w:sz w:val="16"/>
        </w:rPr>
        <w:t xml:space="preserve">Some experts predict coral calcification will increase by about 35 per cent beyond pre-industrial levels by 2100, with no extinction of coral reefs. </w:t>
      </w:r>
      <w:r w:rsidRPr="000C4EE1">
        <w:rPr>
          <w:b/>
          <w:u w:val="single"/>
        </w:rPr>
        <w:t>Laboratory studies predicting</w:t>
      </w:r>
      <w:r w:rsidRPr="000C4EE1">
        <w:rPr>
          <w:sz w:val="16"/>
        </w:rPr>
        <w:t xml:space="preserve"> lower PH levels - "</w:t>
      </w:r>
      <w:r w:rsidRPr="000C4EE1">
        <w:rPr>
          <w:b/>
          <w:u w:val="single"/>
        </w:rPr>
        <w:t>ocean acidification</w:t>
      </w:r>
      <w:r w:rsidRPr="000C4EE1">
        <w:rPr>
          <w:sz w:val="16"/>
        </w:rPr>
        <w:t xml:space="preserve">" - </w:t>
      </w:r>
      <w:r w:rsidRPr="000C4EE1">
        <w:rPr>
          <w:b/>
          <w:u w:val="single"/>
        </w:rPr>
        <w:t xml:space="preserve">fail to capture the complexities of the real world and </w:t>
      </w:r>
      <w:r w:rsidRPr="000C4EE1">
        <w:rPr>
          <w:sz w:val="16"/>
        </w:rPr>
        <w:t xml:space="preserve">often </w:t>
      </w:r>
      <w:r w:rsidRPr="000C4EE1">
        <w:rPr>
          <w:b/>
          <w:u w:val="single"/>
        </w:rPr>
        <w:t>contradict observations in nature</w:t>
      </w:r>
      <w:r w:rsidRPr="000C4EE1">
        <w:rPr>
          <w:sz w:val="16"/>
        </w:rPr>
        <w:t>.</w:t>
      </w:r>
    </w:p>
    <w:p w14:paraId="047DFBB0" w14:textId="77777777" w:rsidR="00963C0C" w:rsidRPr="00963C0C" w:rsidRDefault="00963C0C" w:rsidP="00963C0C">
      <w:pPr>
        <w:ind w:firstLine="720"/>
        <w:rPr>
          <w:rFonts w:eastAsia="Calibri"/>
          <w:bCs/>
          <w:sz w:val="24"/>
        </w:rPr>
      </w:pPr>
    </w:p>
    <w:p w14:paraId="702D311A" w14:textId="77777777" w:rsidR="00963C0C" w:rsidRPr="00963C0C" w:rsidRDefault="00963C0C" w:rsidP="00963C0C">
      <w:pPr>
        <w:keepNext/>
        <w:keepLines/>
        <w:spacing w:before="200"/>
        <w:outlineLvl w:val="3"/>
        <w:rPr>
          <w:rFonts w:eastAsia="ＭＳ ゴシック" w:cs="Times New Roman"/>
          <w:b/>
          <w:iCs/>
          <w:sz w:val="24"/>
        </w:rPr>
      </w:pPr>
      <w:r w:rsidRPr="00963C0C">
        <w:rPr>
          <w:rFonts w:eastAsia="ＭＳ ゴシック" w:cs="Times New Roman"/>
          <w:b/>
          <w:iCs/>
          <w:sz w:val="24"/>
        </w:rPr>
        <w:t>Climate change helps evolution, species will adapt</w:t>
      </w:r>
    </w:p>
    <w:p w14:paraId="10C1AC0F" w14:textId="77777777" w:rsidR="00963C0C" w:rsidRPr="00963C0C" w:rsidRDefault="00963C0C" w:rsidP="00963C0C">
      <w:pPr>
        <w:rPr>
          <w:rFonts w:eastAsia="Calibri"/>
          <w:bCs/>
          <w:sz w:val="14"/>
        </w:rPr>
      </w:pPr>
      <w:r w:rsidRPr="00963C0C">
        <w:rPr>
          <w:rFonts w:eastAsia="Calibri"/>
          <w:bCs/>
          <w:sz w:val="14"/>
        </w:rPr>
        <w:t xml:space="preserve">Philippe </w:t>
      </w:r>
      <w:proofErr w:type="spellStart"/>
      <w:r w:rsidRPr="00963C0C">
        <w:rPr>
          <w:rFonts w:eastAsia="Calibri"/>
          <w:b/>
          <w:bCs/>
          <w:sz w:val="24"/>
          <w:u w:val="single"/>
        </w:rPr>
        <w:t>Goulletquer</w:t>
      </w:r>
      <w:proofErr w:type="spellEnd"/>
      <w:r w:rsidRPr="00963C0C">
        <w:rPr>
          <w:rFonts w:eastAsia="Calibri"/>
          <w:b/>
          <w:bCs/>
          <w:sz w:val="24"/>
          <w:u w:val="single"/>
        </w:rPr>
        <w:t xml:space="preserve"> et all</w:t>
      </w:r>
      <w:r w:rsidRPr="00963C0C">
        <w:rPr>
          <w:rFonts w:eastAsia="Calibri"/>
          <w:bCs/>
          <w:sz w:val="14"/>
        </w:rPr>
        <w:t xml:space="preserve">, 2014, Philippe </w:t>
      </w:r>
      <w:proofErr w:type="spellStart"/>
      <w:r w:rsidRPr="00963C0C">
        <w:rPr>
          <w:rFonts w:eastAsia="Calibri"/>
          <w:bCs/>
          <w:sz w:val="14"/>
        </w:rPr>
        <w:t>Gros</w:t>
      </w:r>
      <w:proofErr w:type="spellEnd"/>
      <w:r w:rsidRPr="00963C0C">
        <w:rPr>
          <w:rFonts w:eastAsia="Calibri"/>
          <w:bCs/>
          <w:sz w:val="14"/>
        </w:rPr>
        <w:t>, Gilles Boeuf, And Jacques Weber</w:t>
      </w:r>
      <w:proofErr w:type="gramStart"/>
      <w:r w:rsidRPr="00963C0C">
        <w:rPr>
          <w:rFonts w:eastAsia="Calibri"/>
          <w:bCs/>
          <w:sz w:val="14"/>
        </w:rPr>
        <w:t>,  Biodiversity</w:t>
      </w:r>
      <w:proofErr w:type="gramEnd"/>
      <w:r w:rsidRPr="00963C0C">
        <w:rPr>
          <w:rFonts w:eastAsia="Calibri"/>
          <w:bCs/>
          <w:sz w:val="14"/>
        </w:rPr>
        <w:t xml:space="preserve"> in the Marine Environment, http://link.springer.com/chapter/10.1007/978-94-017-8566-2_6/fulltext.html</w:t>
      </w:r>
    </w:p>
    <w:p w14:paraId="70F2676E" w14:textId="77777777" w:rsidR="00963C0C" w:rsidRPr="00963C0C" w:rsidRDefault="00963C0C" w:rsidP="00963C0C">
      <w:pPr>
        <w:rPr>
          <w:rFonts w:eastAsia="Calibri"/>
          <w:bCs/>
          <w:sz w:val="24"/>
        </w:rPr>
      </w:pPr>
    </w:p>
    <w:p w14:paraId="1E76D8B4" w14:textId="77777777" w:rsidR="00963C0C" w:rsidRPr="00963C0C" w:rsidRDefault="00963C0C" w:rsidP="00963C0C">
      <w:pPr>
        <w:rPr>
          <w:rFonts w:eastAsia="Calibri"/>
          <w:bCs/>
          <w:sz w:val="14"/>
        </w:rPr>
      </w:pPr>
      <w:r w:rsidRPr="00963C0C">
        <w:rPr>
          <w:rFonts w:eastAsia="Calibri"/>
          <w:bCs/>
          <w:sz w:val="14"/>
        </w:rPr>
        <w:t xml:space="preserve">Furthermore, </w:t>
      </w:r>
      <w:r w:rsidRPr="00963C0C">
        <w:rPr>
          <w:rFonts w:eastAsia="Calibri"/>
          <w:b/>
          <w:bCs/>
          <w:sz w:val="24"/>
          <w:u w:val="single"/>
        </w:rPr>
        <w:t>climate change can be considered as a driver of evolutionary change. In future climate scenarios, both an increase in global mean temperatures and greater frequency of extreme climatic events</w:t>
      </w:r>
      <w:r w:rsidRPr="00963C0C">
        <w:rPr>
          <w:rFonts w:eastAsia="Calibri"/>
          <w:b/>
          <w:bCs/>
          <w:sz w:val="16"/>
          <w:u w:val="single"/>
        </w:rPr>
        <w:t xml:space="preserve"> </w:t>
      </w:r>
      <w:r w:rsidRPr="00963C0C">
        <w:rPr>
          <w:rFonts w:eastAsia="Calibri"/>
          <w:b/>
          <w:bCs/>
          <w:sz w:val="24"/>
          <w:u w:val="single"/>
        </w:rPr>
        <w:t>are predicted. Many marine species will have to be able to adapt to such conditions</w:t>
      </w:r>
      <w:r w:rsidRPr="00963C0C">
        <w:rPr>
          <w:rFonts w:eastAsia="Calibri"/>
          <w:b/>
          <w:bCs/>
          <w:sz w:val="36"/>
          <w:u w:val="single"/>
        </w:rPr>
        <w:t>.</w:t>
      </w:r>
      <w:r w:rsidRPr="00963C0C">
        <w:rPr>
          <w:rFonts w:eastAsia="Calibri"/>
          <w:b/>
          <w:bCs/>
          <w:u w:val="single"/>
        </w:rPr>
        <w:t xml:space="preserve"> </w:t>
      </w:r>
      <w:r w:rsidRPr="00963C0C">
        <w:rPr>
          <w:rFonts w:eastAsia="Calibri"/>
          <w:b/>
          <w:bCs/>
          <w:sz w:val="24"/>
          <w:u w:val="single"/>
        </w:rPr>
        <w:t>This will require</w:t>
      </w:r>
      <w:r w:rsidRPr="00963C0C">
        <w:rPr>
          <w:rFonts w:eastAsia="Calibri"/>
          <w:bCs/>
          <w:sz w:val="14"/>
        </w:rPr>
        <w:t xml:space="preserve"> individuals to possess near ‘perfect’ </w:t>
      </w:r>
      <w:r w:rsidRPr="00963C0C">
        <w:rPr>
          <w:rFonts w:eastAsia="Calibri"/>
          <w:b/>
          <w:bCs/>
          <w:sz w:val="24"/>
          <w:u w:val="single"/>
        </w:rPr>
        <w:t>plasticity, enabling them to tolerate</w:t>
      </w:r>
      <w:r w:rsidRPr="00963C0C">
        <w:rPr>
          <w:rFonts w:eastAsia="Calibri"/>
          <w:bCs/>
          <w:sz w:val="14"/>
        </w:rPr>
        <w:t xml:space="preserve"> significant </w:t>
      </w:r>
      <w:r w:rsidRPr="00963C0C">
        <w:rPr>
          <w:rFonts w:eastAsia="Calibri"/>
          <w:b/>
          <w:bCs/>
          <w:sz w:val="24"/>
          <w:u w:val="single"/>
        </w:rPr>
        <w:t>climate variability</w:t>
      </w:r>
      <w:r w:rsidRPr="00963C0C">
        <w:rPr>
          <w:rFonts w:eastAsia="Calibri"/>
          <w:bCs/>
          <w:sz w:val="14"/>
        </w:rPr>
        <w:t xml:space="preserve"> with no apparent fitness costs (DeWitt et al. 1998). Ongoing distributional changes and reports of climate-related species diebacks demonstrate that such plastic tolerance to changing climate is not widely shared (</w:t>
      </w:r>
      <w:proofErr w:type="spellStart"/>
      <w:r w:rsidRPr="00963C0C">
        <w:rPr>
          <w:rFonts w:eastAsia="Calibri"/>
          <w:bCs/>
          <w:sz w:val="14"/>
        </w:rPr>
        <w:t>Chamaille-Jammes</w:t>
      </w:r>
      <w:proofErr w:type="spellEnd"/>
      <w:r w:rsidRPr="00963C0C">
        <w:rPr>
          <w:rFonts w:eastAsia="Calibri"/>
          <w:bCs/>
          <w:sz w:val="14"/>
        </w:rPr>
        <w:t xml:space="preserve"> et al. 2006; </w:t>
      </w:r>
      <w:proofErr w:type="spellStart"/>
      <w:r w:rsidRPr="00963C0C">
        <w:rPr>
          <w:rFonts w:eastAsia="Calibri"/>
          <w:bCs/>
          <w:sz w:val="14"/>
        </w:rPr>
        <w:t>Lagarde</w:t>
      </w:r>
      <w:proofErr w:type="spellEnd"/>
      <w:r w:rsidRPr="00963C0C">
        <w:rPr>
          <w:rFonts w:eastAsia="Calibri"/>
          <w:bCs/>
          <w:sz w:val="14"/>
        </w:rPr>
        <w:t xml:space="preserve"> et al. 2008). </w:t>
      </w:r>
    </w:p>
    <w:p w14:paraId="13479BD0" w14:textId="77777777" w:rsidR="00963C0C" w:rsidRPr="000C4EE1" w:rsidRDefault="00963C0C" w:rsidP="00963C0C"/>
    <w:p w14:paraId="68B98931" w14:textId="77777777" w:rsidR="00963C0C" w:rsidRPr="000C4EE1" w:rsidRDefault="00963C0C" w:rsidP="00963C0C"/>
    <w:p w14:paraId="237DD1E2" w14:textId="0AC1467B" w:rsidR="00334E8F" w:rsidRPr="000C4EE1" w:rsidRDefault="00334E8F" w:rsidP="00334E8F">
      <w:pPr>
        <w:pStyle w:val="Heading3"/>
      </w:pPr>
      <w:r w:rsidRPr="000C4EE1">
        <w:t>Warming Good – Solves Overfishing</w:t>
      </w:r>
    </w:p>
    <w:p w14:paraId="2CE99A87" w14:textId="77777777" w:rsidR="00334E8F" w:rsidRPr="000C4EE1" w:rsidRDefault="00334E8F" w:rsidP="00DE6014">
      <w:pPr>
        <w:rPr>
          <w:sz w:val="16"/>
        </w:rPr>
      </w:pPr>
    </w:p>
    <w:p w14:paraId="18D9F534" w14:textId="77777777" w:rsidR="00334E8F" w:rsidRPr="000C4EE1" w:rsidRDefault="00334E8F" w:rsidP="00334E8F">
      <w:pPr>
        <w:pStyle w:val="Heading4"/>
      </w:pPr>
      <w:r w:rsidRPr="000C4EE1">
        <w:t>Warming increases fish population solves overfishing by increasing numbers</w:t>
      </w:r>
    </w:p>
    <w:p w14:paraId="7CA07C4A" w14:textId="77777777" w:rsidR="00334E8F" w:rsidRPr="000C4EE1" w:rsidRDefault="00334E8F" w:rsidP="00334E8F">
      <w:pPr>
        <w:rPr>
          <w:rStyle w:val="StyleStyleBold12pt"/>
          <w:b w:val="0"/>
        </w:rPr>
      </w:pPr>
      <w:proofErr w:type="spellStart"/>
      <w:r w:rsidRPr="000C4EE1">
        <w:rPr>
          <w:rStyle w:val="StyleStyleBold12pt"/>
        </w:rPr>
        <w:t>Biello</w:t>
      </w:r>
      <w:proofErr w:type="spellEnd"/>
      <w:r w:rsidRPr="000C4EE1">
        <w:rPr>
          <w:rStyle w:val="StyleStyleBold12pt"/>
        </w:rPr>
        <w:t xml:space="preserve"> 2009 </w:t>
      </w:r>
      <w:r w:rsidRPr="000C4EE1">
        <w:rPr>
          <w:rStyle w:val="StyleStyleBold12pt"/>
          <w:b w:val="0"/>
        </w:rPr>
        <w:t xml:space="preserve">[David- </w:t>
      </w:r>
      <w:r w:rsidRPr="000C4EE1">
        <w:rPr>
          <w:bCs/>
          <w:sz w:val="26"/>
        </w:rPr>
        <w:t>covering energy and the environment for more than a decade, associate editor at </w:t>
      </w:r>
      <w:r w:rsidRPr="000C4EE1">
        <w:rPr>
          <w:bCs/>
          <w:i/>
          <w:iCs/>
          <w:sz w:val="26"/>
        </w:rPr>
        <w:t>Scientific American</w:t>
      </w:r>
      <w:r w:rsidRPr="000C4EE1">
        <w:rPr>
          <w:bCs/>
          <w:iCs/>
          <w:sz w:val="26"/>
        </w:rPr>
        <w:t>] (How Will Warmer Oceans Affect Sea Life</w:t>
      </w:r>
      <w:proofErr w:type="gramStart"/>
      <w:r w:rsidRPr="000C4EE1">
        <w:rPr>
          <w:bCs/>
          <w:iCs/>
          <w:sz w:val="26"/>
        </w:rPr>
        <w:t>?-</w:t>
      </w:r>
      <w:proofErr w:type="gramEnd"/>
      <w:r w:rsidRPr="000C4EE1">
        <w:rPr>
          <w:bCs/>
          <w:iCs/>
          <w:sz w:val="26"/>
        </w:rPr>
        <w:t xml:space="preserve"> </w:t>
      </w:r>
      <w:hyperlink r:id="rId35" w:history="1">
        <w:r w:rsidRPr="000C4EE1">
          <w:rPr>
            <w:rStyle w:val="Hyperlink"/>
            <w:bCs/>
            <w:iCs/>
            <w:sz w:val="26"/>
          </w:rPr>
          <w:t>http://www.scientificamerican.com/article/how-will-warmer-oceans-affect-sea-life/</w:t>
        </w:r>
      </w:hyperlink>
      <w:r w:rsidRPr="000C4EE1">
        <w:rPr>
          <w:bCs/>
          <w:iCs/>
          <w:sz w:val="26"/>
        </w:rPr>
        <w:t>)</w:t>
      </w:r>
    </w:p>
    <w:p w14:paraId="33CD3020" w14:textId="77777777" w:rsidR="00334E8F" w:rsidRPr="000C4EE1" w:rsidRDefault="00334E8F" w:rsidP="00334E8F">
      <w:pPr>
        <w:ind w:firstLine="720"/>
      </w:pPr>
      <w:r w:rsidRPr="000C4EE1">
        <w:t>This effect only holds, however, in areas that are rich in nutrients. In the experimental microcosms where the nutrients </w:t>
      </w:r>
      <w:hyperlink r:id="rId36" w:history="1">
        <w:r w:rsidRPr="000C4EE1">
          <w:rPr>
            <w:rStyle w:val="Hyperlink"/>
          </w:rPr>
          <w:t>nitrogen</w:t>
        </w:r>
      </w:hyperlink>
      <w:r w:rsidRPr="000C4EE1">
        <w:t> and phosphorus were kept low, those limits defined the relative abundance of plants and animals. And other factors—</w:t>
      </w:r>
      <w:hyperlink r:id="rId37" w:history="1">
        <w:r w:rsidRPr="000C4EE1">
          <w:rPr>
            <w:rStyle w:val="Hyperlink"/>
          </w:rPr>
          <w:t>ocean acidity</w:t>
        </w:r>
      </w:hyperlink>
      <w:r w:rsidRPr="000C4EE1">
        <w:t xml:space="preserve"> or salinity—could also play large roles. "</w:t>
      </w:r>
      <w:r w:rsidRPr="000C4EE1">
        <w:rPr>
          <w:u w:val="single"/>
        </w:rPr>
        <w:t>The ultimate effect of temperature on zooplankton and consumers higher in the food chain will depend on other ocean conditions that affect resource availability,</w:t>
      </w:r>
      <w:r w:rsidRPr="000C4EE1">
        <w:t>" O'Connor says.</w:t>
      </w:r>
      <w:r w:rsidRPr="000C4EE1">
        <w:br/>
      </w:r>
      <w:r w:rsidRPr="000C4EE1">
        <w:rPr>
          <w:u w:val="single"/>
        </w:rPr>
        <w:t xml:space="preserve">That could mean </w:t>
      </w:r>
      <w:proofErr w:type="gramStart"/>
      <w:r w:rsidRPr="000C4EE1">
        <w:rPr>
          <w:u w:val="single"/>
        </w:rPr>
        <w:t>that nutrient-rich waters</w:t>
      </w:r>
      <w:proofErr w:type="gramEnd"/>
      <w:r w:rsidRPr="000C4EE1">
        <w:rPr>
          <w:u w:val="single"/>
        </w:rPr>
        <w:t xml:space="preserve"> in places like the </w:t>
      </w:r>
      <w:hyperlink r:id="rId38" w:history="1">
        <w:r w:rsidRPr="000C4EE1">
          <w:rPr>
            <w:rStyle w:val="Hyperlink"/>
          </w:rPr>
          <w:t>Arctic Ocean</w:t>
        </w:r>
      </w:hyperlink>
      <w:r w:rsidRPr="000C4EE1">
        <w:rPr>
          <w:u w:val="single"/>
        </w:rPr>
        <w:t> will begin to see this food chain shift as the seas continue to warm—and a consequent rise in the number of fish.</w:t>
      </w:r>
      <w:r w:rsidRPr="000C4EE1">
        <w:t xml:space="preserve"> "</w:t>
      </w:r>
      <w:r w:rsidRPr="000C4EE1">
        <w:rPr>
          <w:u w:val="single"/>
        </w:rPr>
        <w:t>Our experiments and current theory suggest that warming in nutrient-rich areas should increase [the number of] fish</w:t>
      </w:r>
      <w:r w:rsidRPr="000C4EE1">
        <w:t>," O'Connor says. "I think we can figure out how and where climate change may lead to greater fish productivity and where it might reduce fish productivity."</w:t>
      </w:r>
      <w:r w:rsidRPr="000C4EE1">
        <w:br/>
        <w:t xml:space="preserve">But even in the Arctic, there is typically a nutrient limit, says phytoplankton ecologist Michael </w:t>
      </w:r>
      <w:proofErr w:type="spellStart"/>
      <w:r w:rsidRPr="000C4EE1">
        <w:t>Behrenfeld</w:t>
      </w:r>
      <w:proofErr w:type="spellEnd"/>
      <w:r w:rsidRPr="000C4EE1">
        <w:t xml:space="preserve"> of Oregon State University. "It's a very interesting idea," he says. But an increase in </w:t>
      </w:r>
      <w:hyperlink r:id="rId39" w:history="1">
        <w:r w:rsidRPr="000C4EE1">
          <w:rPr>
            <w:rStyle w:val="Hyperlink"/>
          </w:rPr>
          <w:t>fish harvests</w:t>
        </w:r>
      </w:hyperlink>
      <w:r w:rsidRPr="000C4EE1">
        <w:t> "might be a bridge too far with this. There are other factors that need to be considered."</w:t>
      </w:r>
      <w:r w:rsidRPr="000C4EE1">
        <w:br/>
        <w:t xml:space="preserve">For example, his </w:t>
      </w:r>
      <w:r w:rsidRPr="000C4EE1">
        <w:rPr>
          <w:u w:val="single"/>
        </w:rPr>
        <w:t>own satellite-imagery research on the phytoplankton in the </w:t>
      </w:r>
      <w:hyperlink r:id="rId40" w:history="1">
        <w:r w:rsidRPr="000C4EE1">
          <w:rPr>
            <w:rStyle w:val="Hyperlink"/>
          </w:rPr>
          <w:t>North Atlantic</w:t>
        </w:r>
      </w:hyperlink>
      <w:r w:rsidRPr="000C4EE1">
        <w:rPr>
          <w:u w:val="single"/>
        </w:rPr>
        <w:t> reveals that bloom starts in wintertime as a result of deep, nutrient-rich water welling up to the surface</w:t>
      </w:r>
      <w:r w:rsidRPr="000C4EE1">
        <w:t xml:space="preserve">. Warming is diminishing that upwelling and therefore the availability of nutrients. "We see a decrease in blooms," </w:t>
      </w:r>
      <w:proofErr w:type="spellStart"/>
      <w:r w:rsidRPr="000C4EE1">
        <w:t>Behrenfeld</w:t>
      </w:r>
      <w:proofErr w:type="spellEnd"/>
      <w:r w:rsidRPr="000C4EE1">
        <w:t xml:space="preserve"> says. "How much can we use [four-liter] microcosms to extrapolate to natural systems, especially natural systems at longer timescales?"</w:t>
      </w:r>
      <w:r w:rsidRPr="000C4EE1">
        <w:br/>
        <w:t>Nevertheless, the experiment provides a glimpse of how the marine food chain might be transformed by </w:t>
      </w:r>
      <w:hyperlink r:id="rId41" w:history="1">
        <w:r w:rsidRPr="000C4EE1">
          <w:rPr>
            <w:rStyle w:val="Hyperlink"/>
          </w:rPr>
          <w:t>climate change</w:t>
        </w:r>
      </w:hyperlink>
      <w:r w:rsidRPr="000C4EE1">
        <w:t>. "Worldwide, ocean waters are warming and will continue to warm by several degrees," O'Connor says. "By understanding the effects of temperature in these ideal conditions, we can begin to apply this model to natural systems."</w:t>
      </w:r>
    </w:p>
    <w:p w14:paraId="61BBFE3C" w14:textId="77777777" w:rsidR="00334E8F" w:rsidRPr="000C4EE1" w:rsidRDefault="00334E8F" w:rsidP="00DE6014">
      <w:pPr>
        <w:rPr>
          <w:sz w:val="16"/>
        </w:rPr>
      </w:pPr>
    </w:p>
    <w:p w14:paraId="04152FFF" w14:textId="77777777" w:rsidR="00DE6014" w:rsidRPr="000C4EE1" w:rsidRDefault="00DE6014" w:rsidP="00DE6014">
      <w:pPr>
        <w:rPr>
          <w:sz w:val="16"/>
        </w:rPr>
      </w:pPr>
    </w:p>
    <w:p w14:paraId="791F82ED" w14:textId="77777777" w:rsidR="00FC27B8" w:rsidRPr="000C4EE1" w:rsidRDefault="00FC27B8" w:rsidP="00F66350">
      <w:pPr>
        <w:pStyle w:val="Heading1"/>
      </w:pPr>
      <w:r w:rsidRPr="000C4EE1">
        <w:t>Feedback Debate</w:t>
      </w:r>
    </w:p>
    <w:p w14:paraId="0A3B1F65" w14:textId="77777777" w:rsidR="00FC27B8" w:rsidRPr="000C4EE1" w:rsidRDefault="00FC27B8" w:rsidP="00FC27B8"/>
    <w:p w14:paraId="1930223C" w14:textId="669E28A4" w:rsidR="00FC27B8" w:rsidRPr="000C4EE1" w:rsidRDefault="00FC27B8" w:rsidP="00FC27B8">
      <w:pPr>
        <w:pStyle w:val="Heading3"/>
      </w:pPr>
      <w:r w:rsidRPr="000C4EE1">
        <w:t>Warming Causes Positive Feedback</w:t>
      </w:r>
    </w:p>
    <w:p w14:paraId="5C8A1B68" w14:textId="77777777" w:rsidR="00FC27B8" w:rsidRPr="000C4EE1" w:rsidRDefault="00FC27B8" w:rsidP="00FC27B8"/>
    <w:p w14:paraId="3C4ECD37" w14:textId="77777777" w:rsidR="00FC27B8" w:rsidRPr="000C4EE1" w:rsidRDefault="00FC27B8" w:rsidP="00FC27B8">
      <w:pPr>
        <w:pStyle w:val="Heading4"/>
        <w:ind w:firstLine="720"/>
      </w:pPr>
      <w:r w:rsidRPr="000C4EE1">
        <w:t xml:space="preserve">Methane thaws lakes creating positive feedback </w:t>
      </w:r>
    </w:p>
    <w:p w14:paraId="36238056" w14:textId="77777777" w:rsidR="00FC27B8" w:rsidRPr="000C4EE1" w:rsidRDefault="00FC27B8" w:rsidP="00FC27B8">
      <w:pPr>
        <w:rPr>
          <w:sz w:val="16"/>
        </w:rPr>
      </w:pPr>
      <w:r w:rsidRPr="000C4EE1">
        <w:rPr>
          <w:sz w:val="16"/>
        </w:rPr>
        <w:t xml:space="preserve">K. M. </w:t>
      </w:r>
      <w:r w:rsidRPr="000C4EE1">
        <w:rPr>
          <w:rStyle w:val="StyleBoldUnderline"/>
          <w:b w:val="0"/>
        </w:rPr>
        <w:t>Walter</w:t>
      </w:r>
      <w:r w:rsidRPr="000C4EE1">
        <w:rPr>
          <w:sz w:val="16"/>
        </w:rPr>
        <w:t xml:space="preserve">1, S. A. Zimov2, J. P. </w:t>
      </w:r>
      <w:r w:rsidRPr="000C4EE1">
        <w:rPr>
          <w:rStyle w:val="StyleBoldUnderline"/>
          <w:b w:val="0"/>
        </w:rPr>
        <w:t>Chanton</w:t>
      </w:r>
      <w:r w:rsidRPr="000C4EE1">
        <w:rPr>
          <w:sz w:val="16"/>
        </w:rPr>
        <w:t xml:space="preserve">3, D. </w:t>
      </w:r>
      <w:r w:rsidRPr="000C4EE1">
        <w:rPr>
          <w:rStyle w:val="StyleBoldUnderline"/>
          <w:b w:val="0"/>
        </w:rPr>
        <w:t>Verbyl</w:t>
      </w:r>
      <w:r w:rsidRPr="000C4EE1">
        <w:rPr>
          <w:sz w:val="16"/>
        </w:rPr>
        <w:t xml:space="preserve">a4 </w:t>
      </w:r>
      <w:r w:rsidRPr="000C4EE1">
        <w:rPr>
          <w:rStyle w:val="StyleBoldUnderline"/>
          <w:b w:val="0"/>
        </w:rPr>
        <w:t>and</w:t>
      </w:r>
      <w:r w:rsidRPr="000C4EE1">
        <w:rPr>
          <w:sz w:val="16"/>
        </w:rPr>
        <w:t xml:space="preserve"> F. S. </w:t>
      </w:r>
      <w:r w:rsidRPr="000C4EE1">
        <w:rPr>
          <w:rStyle w:val="StyleBoldUnderline"/>
          <w:b w:val="0"/>
        </w:rPr>
        <w:t>Chapin</w:t>
      </w:r>
      <w:r w:rsidRPr="000C4EE1">
        <w:rPr>
          <w:sz w:val="16"/>
        </w:rPr>
        <w:t>, III1 Nature 443, 71-75 (7 September 2006) | doi</w:t>
      </w:r>
      <w:proofErr w:type="gramStart"/>
      <w:r w:rsidRPr="000C4EE1">
        <w:rPr>
          <w:sz w:val="16"/>
        </w:rPr>
        <w:t>:10.1038</w:t>
      </w:r>
      <w:proofErr w:type="gramEnd"/>
      <w:r w:rsidRPr="000C4EE1">
        <w:rPr>
          <w:sz w:val="16"/>
        </w:rPr>
        <w:t>/nature05040; Received 5 December 2005; Accepted 3 July 20</w:t>
      </w:r>
      <w:r w:rsidRPr="000C4EE1">
        <w:rPr>
          <w:rStyle w:val="StyleBoldUnderline"/>
          <w:b w:val="0"/>
        </w:rPr>
        <w:t xml:space="preserve">06 </w:t>
      </w:r>
      <w:r w:rsidRPr="000C4EE1">
        <w:rPr>
          <w:rStyle w:val="StyleBoldUnderline"/>
          <w:sz w:val="16"/>
        </w:rPr>
        <w:t>http://www.nature.com/nature/journal/v443/n7107/abs/nature05040.html#top</w:t>
      </w:r>
    </w:p>
    <w:p w14:paraId="0AFF366B" w14:textId="77777777" w:rsidR="00FC27B8" w:rsidRPr="000C4EE1" w:rsidRDefault="00FC27B8" w:rsidP="00FC27B8"/>
    <w:p w14:paraId="7BD74BCF" w14:textId="77777777" w:rsidR="00FC27B8" w:rsidRPr="000C4EE1" w:rsidRDefault="00FC27B8" w:rsidP="00FC27B8">
      <w:pPr>
        <w:rPr>
          <w:rStyle w:val="StyleBoldUnderline"/>
        </w:rPr>
      </w:pPr>
      <w:r w:rsidRPr="000C4EE1">
        <w:rPr>
          <w:sz w:val="16"/>
        </w:rPr>
        <w:t xml:space="preserve">Large uncertainties in the budget of atmospheric methane, an important greenhouse gas, limit the accuracy of climate change projections1, 2. Thaw lakes in North Siberia are known to emit methane3, but the magnitude of these emissions remains uncertain because most methane is released through ebullition (bubbling), which is spatially and temporally variable. Here we report a new method of measuring ebullition and use it to quantify methane emissions from two thaw lakes in North Siberia. We show that ebullition accounts for 95 per cent of methane emissions from these lakes, and that </w:t>
      </w:r>
      <w:r w:rsidRPr="000C4EE1">
        <w:rPr>
          <w:rStyle w:val="StyleBoldUnderline"/>
        </w:rPr>
        <w:t xml:space="preserve">methane </w:t>
      </w:r>
      <w:proofErr w:type="gramStart"/>
      <w:r w:rsidRPr="000C4EE1">
        <w:rPr>
          <w:rStyle w:val="StyleBoldUnderline"/>
        </w:rPr>
        <w:t>flux from thaw</w:t>
      </w:r>
      <w:proofErr w:type="gramEnd"/>
      <w:r w:rsidRPr="000C4EE1">
        <w:rPr>
          <w:rStyle w:val="StyleBoldUnderline"/>
        </w:rPr>
        <w:t xml:space="preserve"> lakes in our study region may be five times higher than previously estimated</w:t>
      </w:r>
      <w:r w:rsidRPr="000C4EE1">
        <w:rPr>
          <w:sz w:val="16"/>
        </w:rPr>
        <w:t xml:space="preserve">3. Extrapolation of these fluxes indicates that thaw lakes in North Siberia emit 3.8 </w:t>
      </w:r>
      <w:proofErr w:type="spellStart"/>
      <w:r w:rsidRPr="000C4EE1">
        <w:rPr>
          <w:sz w:val="16"/>
        </w:rPr>
        <w:t>teragrams</w:t>
      </w:r>
      <w:proofErr w:type="spellEnd"/>
      <w:r w:rsidRPr="000C4EE1">
        <w:rPr>
          <w:sz w:val="16"/>
        </w:rPr>
        <w:t xml:space="preserve"> of methane per year, which increases present estimates of methane emissions from northern wetlands (&lt; 6–40 </w:t>
      </w:r>
      <w:proofErr w:type="spellStart"/>
      <w:r w:rsidRPr="000C4EE1">
        <w:rPr>
          <w:sz w:val="16"/>
        </w:rPr>
        <w:t>teragrams</w:t>
      </w:r>
      <w:proofErr w:type="spellEnd"/>
      <w:r w:rsidRPr="000C4EE1">
        <w:rPr>
          <w:sz w:val="16"/>
        </w:rPr>
        <w:t xml:space="preserve"> per year; refs 1, 2, 4–6) by between 10 and 63 per cent. </w:t>
      </w:r>
      <w:r w:rsidRPr="000C4EE1">
        <w:rPr>
          <w:rStyle w:val="StyleBoldUnderline"/>
        </w:rPr>
        <w:t>We find that thawing permafrost along lake margins accounts for most of the methane released from the lakes, and estimate that an expansion of thaw lakes between 1974 and 2000, which was concurrent with regional warming, increased methane emissions in our study region by 58 per cent.</w:t>
      </w:r>
      <w:r w:rsidRPr="000C4EE1">
        <w:rPr>
          <w:sz w:val="16"/>
        </w:rPr>
        <w:t xml:space="preserve"> Furthermore, the Pleistocene age (35,260–42,900 years) of </w:t>
      </w:r>
      <w:r w:rsidRPr="000C4EE1">
        <w:rPr>
          <w:rStyle w:val="StyleBoldUnderline"/>
        </w:rPr>
        <w:t>methane emitted from hotspots along thawing lake margins indicates that this positive feedback to climate warming has led to the release of old carbon stocks previously stored in permafrost.</w:t>
      </w:r>
    </w:p>
    <w:p w14:paraId="0D843319" w14:textId="77777777" w:rsidR="00FC27B8" w:rsidRPr="000C4EE1" w:rsidRDefault="00FC27B8" w:rsidP="00FC27B8"/>
    <w:p w14:paraId="23A8F2F7" w14:textId="77777777" w:rsidR="00FC27B8" w:rsidRPr="000C4EE1" w:rsidRDefault="00FC27B8" w:rsidP="00FC27B8">
      <w:pPr>
        <w:pStyle w:val="Heading4"/>
        <w:ind w:firstLine="720"/>
      </w:pPr>
      <w:r w:rsidRPr="000C4EE1">
        <w:t>Trees &amp; Vegetation loss = Positive Feedback</w:t>
      </w:r>
    </w:p>
    <w:p w14:paraId="237DC001" w14:textId="77777777" w:rsidR="00FC27B8" w:rsidRPr="000C4EE1" w:rsidRDefault="00FC27B8" w:rsidP="00FC27B8">
      <w:pPr>
        <w:rPr>
          <w:sz w:val="16"/>
        </w:rPr>
      </w:pPr>
      <w:r w:rsidRPr="000C4EE1">
        <w:rPr>
          <w:sz w:val="16"/>
        </w:rPr>
        <w:t xml:space="preserve">Hoffmann, W. A., W. </w:t>
      </w:r>
      <w:r w:rsidRPr="000C4EE1">
        <w:rPr>
          <w:rStyle w:val="StyleBoldUnderline"/>
        </w:rPr>
        <w:t>Schroeder, and</w:t>
      </w:r>
      <w:r w:rsidRPr="000C4EE1">
        <w:rPr>
          <w:sz w:val="16"/>
        </w:rPr>
        <w:t xml:space="preserve"> R. B. </w:t>
      </w:r>
      <w:r w:rsidRPr="000C4EE1">
        <w:rPr>
          <w:rStyle w:val="StyleBoldUnderline"/>
        </w:rPr>
        <w:t>Jackson</w:t>
      </w:r>
      <w:r w:rsidRPr="000C4EE1">
        <w:rPr>
          <w:sz w:val="16"/>
        </w:rPr>
        <w:t xml:space="preserve">, Positive feedbacks of fire, climate, and vegetation and the conversion of tropical savanna, </w:t>
      </w:r>
      <w:proofErr w:type="spellStart"/>
      <w:r w:rsidRPr="000C4EE1">
        <w:rPr>
          <w:sz w:val="16"/>
        </w:rPr>
        <w:t>Geophys</w:t>
      </w:r>
      <w:proofErr w:type="spellEnd"/>
      <w:r w:rsidRPr="000C4EE1">
        <w:rPr>
          <w:sz w:val="16"/>
        </w:rPr>
        <w:t xml:space="preserve">. Res. </w:t>
      </w:r>
      <w:proofErr w:type="spellStart"/>
      <w:r w:rsidRPr="000C4EE1">
        <w:rPr>
          <w:sz w:val="16"/>
        </w:rPr>
        <w:t>Lett</w:t>
      </w:r>
      <w:proofErr w:type="spellEnd"/>
      <w:proofErr w:type="gramStart"/>
      <w:r w:rsidRPr="000C4EE1">
        <w:rPr>
          <w:sz w:val="16"/>
        </w:rPr>
        <w:t>.,</w:t>
      </w:r>
      <w:proofErr w:type="gramEnd"/>
      <w:r w:rsidRPr="000C4EE1">
        <w:rPr>
          <w:sz w:val="16"/>
        </w:rPr>
        <w:t xml:space="preserve"> 29(22), 2052, doi:10.1029/2002GL015424, 20</w:t>
      </w:r>
      <w:r w:rsidRPr="000C4EE1">
        <w:rPr>
          <w:rStyle w:val="StyleBoldUnderline"/>
        </w:rPr>
        <w:t>02</w:t>
      </w:r>
      <w:r w:rsidRPr="000C4EE1">
        <w:rPr>
          <w:sz w:val="16"/>
        </w:rPr>
        <w:t>.</w:t>
      </w:r>
    </w:p>
    <w:p w14:paraId="2A3BAAC6" w14:textId="77777777" w:rsidR="00FC27B8" w:rsidRPr="000C4EE1" w:rsidRDefault="00FC27B8" w:rsidP="00FC27B8"/>
    <w:p w14:paraId="4E13418D" w14:textId="77777777" w:rsidR="00FC27B8" w:rsidRPr="000C4EE1" w:rsidRDefault="00FC27B8" w:rsidP="00FC27B8">
      <w:pPr>
        <w:rPr>
          <w:sz w:val="16"/>
        </w:rPr>
      </w:pPr>
      <w:r w:rsidRPr="000C4EE1">
        <w:rPr>
          <w:sz w:val="16"/>
        </w:rPr>
        <w:t xml:space="preserve"> </w:t>
      </w:r>
      <w:r w:rsidRPr="000C4EE1">
        <w:rPr>
          <w:rStyle w:val="StyleBoldUnderline"/>
        </w:rPr>
        <w:t xml:space="preserve">At present, fire intervals are commonly 2–3 </w:t>
      </w:r>
      <w:proofErr w:type="spellStart"/>
      <w:r w:rsidRPr="000C4EE1">
        <w:rPr>
          <w:rStyle w:val="StyleBoldUnderline"/>
        </w:rPr>
        <w:t>yr</w:t>
      </w:r>
      <w:proofErr w:type="spellEnd"/>
      <w:r w:rsidRPr="000C4EE1">
        <w:rPr>
          <w:rStyle w:val="StyleBoldUnderline"/>
        </w:rPr>
        <w:t xml:space="preserve"> in these moist tropical savannas</w:t>
      </w:r>
      <w:r w:rsidRPr="000C4EE1">
        <w:rPr>
          <w:sz w:val="16"/>
        </w:rPr>
        <w:t xml:space="preserve"> [Barbosa et al., 1999; Russell-Smith et al., 1997], rates that are already driving reductions in tree density. </w:t>
      </w:r>
      <w:r w:rsidRPr="000C4EE1">
        <w:rPr>
          <w:rStyle w:val="StyleBoldUnderline"/>
        </w:rPr>
        <w:t xml:space="preserve">With ongoing </w:t>
      </w:r>
      <w:r w:rsidRPr="000C4EE1">
        <w:rPr>
          <w:sz w:val="16"/>
        </w:rPr>
        <w:t xml:space="preserve">savanna clearing, the continuous, </w:t>
      </w:r>
      <w:r w:rsidRPr="000C4EE1">
        <w:rPr>
          <w:rStyle w:val="StyleBoldUnderline"/>
        </w:rPr>
        <w:t>climate-driven increase in fire frequency will accelerate further decreases in tree cover.</w:t>
      </w:r>
      <w:r w:rsidRPr="000C4EE1">
        <w:rPr>
          <w:sz w:val="16"/>
        </w:rPr>
        <w:t xml:space="preserve"> Coupling the GCM results with projections of tree </w:t>
      </w:r>
      <w:r w:rsidRPr="000C4EE1">
        <w:rPr>
          <w:rStyle w:val="StyleBoldUnderline"/>
        </w:rPr>
        <w:t>density we estimate that when 50% of the total land area is cleared</w:t>
      </w:r>
      <w:r w:rsidRPr="000C4EE1">
        <w:rPr>
          <w:sz w:val="16"/>
        </w:rPr>
        <w:t xml:space="preserve"> (year 41 with a clearing rate of 1.7% yr−1), </w:t>
      </w:r>
      <w:r w:rsidRPr="000C4EE1">
        <w:rPr>
          <w:rStyle w:val="StyleBoldUnderline"/>
        </w:rPr>
        <w:t xml:space="preserve">the approximate state of the Brazilian </w:t>
      </w:r>
      <w:proofErr w:type="spellStart"/>
      <w:r w:rsidRPr="000C4EE1">
        <w:rPr>
          <w:rStyle w:val="StyleBoldUnderline"/>
        </w:rPr>
        <w:t>cerrado</w:t>
      </w:r>
      <w:proofErr w:type="spellEnd"/>
      <w:r w:rsidRPr="000C4EE1">
        <w:rPr>
          <w:rStyle w:val="StyleBoldUnderline"/>
        </w:rPr>
        <w:t xml:space="preserve"> today, this feedback should account for an additional 28% of loss of tree cover in those areas not actively cleared. With 75% land clearing, the feedback will account for 60% loss in tree cover of these </w:t>
      </w:r>
      <w:proofErr w:type="spellStart"/>
      <w:r w:rsidRPr="000C4EE1">
        <w:rPr>
          <w:rStyle w:val="StyleBoldUnderline"/>
        </w:rPr>
        <w:t>uncleared</w:t>
      </w:r>
      <w:proofErr w:type="spellEnd"/>
      <w:r w:rsidRPr="000C4EE1">
        <w:rPr>
          <w:rStyle w:val="StyleBoldUnderline"/>
        </w:rPr>
        <w:t xml:space="preserve"> areas</w:t>
      </w:r>
      <w:r w:rsidRPr="000C4EE1">
        <w:rPr>
          <w:sz w:val="16"/>
        </w:rPr>
        <w:t xml:space="preserve"> (Figure 3).</w:t>
      </w:r>
    </w:p>
    <w:p w14:paraId="53C68CF9" w14:textId="77777777" w:rsidR="00FC27B8" w:rsidRPr="000C4EE1" w:rsidRDefault="00FC27B8" w:rsidP="00FC27B8"/>
    <w:p w14:paraId="031B02A1" w14:textId="77777777" w:rsidR="00FC27B8" w:rsidRPr="000C4EE1" w:rsidRDefault="00FC27B8" w:rsidP="00FC27B8">
      <w:pPr>
        <w:pStyle w:val="Heading4"/>
        <w:ind w:firstLine="720"/>
      </w:pPr>
      <w:r w:rsidRPr="000C4EE1">
        <w:t>Fire Causes Positive Feedback</w:t>
      </w:r>
    </w:p>
    <w:p w14:paraId="3E40899E" w14:textId="77777777" w:rsidR="00FC27B8" w:rsidRPr="000C4EE1" w:rsidRDefault="00FC27B8" w:rsidP="00FC27B8">
      <w:pPr>
        <w:rPr>
          <w:sz w:val="16"/>
        </w:rPr>
      </w:pPr>
      <w:r w:rsidRPr="000C4EE1">
        <w:rPr>
          <w:sz w:val="16"/>
        </w:rPr>
        <w:t xml:space="preserve">Hoffmann, W. A., W. </w:t>
      </w:r>
      <w:r w:rsidRPr="000C4EE1">
        <w:rPr>
          <w:rStyle w:val="StyleBoldUnderline"/>
        </w:rPr>
        <w:t>Schroeder, and</w:t>
      </w:r>
      <w:r w:rsidRPr="000C4EE1">
        <w:rPr>
          <w:sz w:val="16"/>
        </w:rPr>
        <w:t xml:space="preserve"> R. B. </w:t>
      </w:r>
      <w:r w:rsidRPr="000C4EE1">
        <w:rPr>
          <w:rStyle w:val="StyleBoldUnderline"/>
        </w:rPr>
        <w:t>Jackson</w:t>
      </w:r>
      <w:r w:rsidRPr="000C4EE1">
        <w:rPr>
          <w:sz w:val="16"/>
        </w:rPr>
        <w:t xml:space="preserve">, Positive feedbacks of fire, climate, and vegetation and the conversion of tropical savanna, </w:t>
      </w:r>
      <w:proofErr w:type="spellStart"/>
      <w:r w:rsidRPr="000C4EE1">
        <w:rPr>
          <w:sz w:val="16"/>
        </w:rPr>
        <w:t>Geophys</w:t>
      </w:r>
      <w:proofErr w:type="spellEnd"/>
      <w:r w:rsidRPr="000C4EE1">
        <w:rPr>
          <w:sz w:val="16"/>
        </w:rPr>
        <w:t xml:space="preserve">. Res. </w:t>
      </w:r>
      <w:proofErr w:type="spellStart"/>
      <w:r w:rsidRPr="000C4EE1">
        <w:rPr>
          <w:sz w:val="16"/>
        </w:rPr>
        <w:t>Lett</w:t>
      </w:r>
      <w:proofErr w:type="spellEnd"/>
      <w:proofErr w:type="gramStart"/>
      <w:r w:rsidRPr="000C4EE1">
        <w:rPr>
          <w:sz w:val="16"/>
        </w:rPr>
        <w:t>.,</w:t>
      </w:r>
      <w:proofErr w:type="gramEnd"/>
      <w:r w:rsidRPr="000C4EE1">
        <w:rPr>
          <w:sz w:val="16"/>
        </w:rPr>
        <w:t xml:space="preserve"> 29(22), 2052, doi:10.1029/2002GL015424, 20</w:t>
      </w:r>
      <w:r w:rsidRPr="000C4EE1">
        <w:rPr>
          <w:rStyle w:val="StyleBoldUnderline"/>
        </w:rPr>
        <w:t>02</w:t>
      </w:r>
      <w:r w:rsidRPr="000C4EE1">
        <w:rPr>
          <w:sz w:val="16"/>
        </w:rPr>
        <w:t>.</w:t>
      </w:r>
    </w:p>
    <w:p w14:paraId="4CEC55E8" w14:textId="77777777" w:rsidR="00FC27B8" w:rsidRPr="000C4EE1" w:rsidRDefault="00FC27B8" w:rsidP="00FC27B8"/>
    <w:p w14:paraId="21A87827" w14:textId="77777777" w:rsidR="00FC27B8" w:rsidRPr="000C4EE1" w:rsidRDefault="00FC27B8" w:rsidP="00FC27B8">
      <w:pPr>
        <w:rPr>
          <w:sz w:val="16"/>
        </w:rPr>
      </w:pPr>
      <w:r w:rsidRPr="000C4EE1">
        <w:rPr>
          <w:sz w:val="16"/>
        </w:rPr>
        <w:t xml:space="preserve">Fire plays a dominant ecological role over much of the earth's land surface, influencing ecosystem productivity [Reich et al., 2001], </w:t>
      </w:r>
      <w:proofErr w:type="gramStart"/>
      <w:r w:rsidRPr="000C4EE1">
        <w:rPr>
          <w:sz w:val="16"/>
        </w:rPr>
        <w:t>biogeochemical cycling [Wan et al., 2001] and biome distributions</w:t>
      </w:r>
      <w:proofErr w:type="gramEnd"/>
      <w:r w:rsidRPr="000C4EE1">
        <w:rPr>
          <w:sz w:val="16"/>
        </w:rPr>
        <w:t xml:space="preserve"> [Kershaw, 1986]. Fire frequency and intensity are highly sensitive to meteorological conditions and will likely respond quickly to climate change. </w:t>
      </w:r>
      <w:r w:rsidRPr="000C4EE1">
        <w:rPr>
          <w:rStyle w:val="StyleBoldUnderline"/>
        </w:rPr>
        <w:t>At the global scale, greenhouse warming is predicted to increase fire risk</w:t>
      </w:r>
      <w:r w:rsidRPr="000C4EE1">
        <w:rPr>
          <w:sz w:val="16"/>
        </w:rPr>
        <w:t xml:space="preserve"> [Flannigan et al., 2000; Williams et al., 2001</w:t>
      </w:r>
      <w:r w:rsidRPr="000C4EE1">
        <w:rPr>
          <w:sz w:val="18"/>
        </w:rPr>
        <w:t>]</w:t>
      </w:r>
      <w:r w:rsidRPr="000C4EE1">
        <w:rPr>
          <w:rStyle w:val="StyleBoldUnderline"/>
        </w:rPr>
        <w:t xml:space="preserve"> and, in consequence, emissions of greenhouse gases. At the local scale, thinning of tree cover by fire results in warmer and drier understory microclimate and further fuel drying and increased fire risk</w:t>
      </w:r>
      <w:r w:rsidRPr="000C4EE1">
        <w:rPr>
          <w:sz w:val="16"/>
        </w:rPr>
        <w:t xml:space="preserve"> [Cochrane et al., 1999]. Understanding such feedbacks is important for predicting future climates and vegetation properties.</w:t>
      </w:r>
    </w:p>
    <w:p w14:paraId="571645F6" w14:textId="77777777" w:rsidR="00FC27B8" w:rsidRPr="000C4EE1" w:rsidRDefault="00FC27B8" w:rsidP="00FC27B8"/>
    <w:p w14:paraId="0C86C763" w14:textId="77777777" w:rsidR="00FC27B8" w:rsidRPr="000C4EE1" w:rsidRDefault="00FC27B8" w:rsidP="00FC27B8">
      <w:pPr>
        <w:pStyle w:val="Heading4"/>
        <w:ind w:firstLine="720"/>
      </w:pPr>
      <w:r w:rsidRPr="000C4EE1">
        <w:t>Vegetation Feedback = Fire intensification (read with Fire Causes Positive Feedback)</w:t>
      </w:r>
    </w:p>
    <w:p w14:paraId="299BCC5A" w14:textId="77777777" w:rsidR="00FC27B8" w:rsidRPr="000C4EE1" w:rsidRDefault="00FC27B8" w:rsidP="00FC27B8">
      <w:pPr>
        <w:rPr>
          <w:sz w:val="16"/>
        </w:rPr>
      </w:pPr>
      <w:r w:rsidRPr="000C4EE1">
        <w:rPr>
          <w:sz w:val="16"/>
        </w:rPr>
        <w:t xml:space="preserve">Hoffmann, W. A., W. </w:t>
      </w:r>
      <w:r w:rsidRPr="000C4EE1">
        <w:rPr>
          <w:rStyle w:val="StyleBoldUnderline"/>
        </w:rPr>
        <w:t>Schroeder, and</w:t>
      </w:r>
      <w:r w:rsidRPr="000C4EE1">
        <w:rPr>
          <w:sz w:val="16"/>
        </w:rPr>
        <w:t xml:space="preserve"> R. B. </w:t>
      </w:r>
      <w:r w:rsidRPr="000C4EE1">
        <w:rPr>
          <w:rStyle w:val="StyleBoldUnderline"/>
        </w:rPr>
        <w:t>Jackson</w:t>
      </w:r>
      <w:r w:rsidRPr="000C4EE1">
        <w:rPr>
          <w:sz w:val="16"/>
        </w:rPr>
        <w:t xml:space="preserve">, Positive feedbacks of fire, climate, and vegetation and the conversion of tropical savanna, </w:t>
      </w:r>
      <w:proofErr w:type="spellStart"/>
      <w:r w:rsidRPr="000C4EE1">
        <w:rPr>
          <w:sz w:val="16"/>
        </w:rPr>
        <w:t>Geophys</w:t>
      </w:r>
      <w:proofErr w:type="spellEnd"/>
      <w:r w:rsidRPr="000C4EE1">
        <w:rPr>
          <w:sz w:val="16"/>
        </w:rPr>
        <w:t xml:space="preserve">. Res. </w:t>
      </w:r>
      <w:proofErr w:type="spellStart"/>
      <w:r w:rsidRPr="000C4EE1">
        <w:rPr>
          <w:sz w:val="16"/>
        </w:rPr>
        <w:t>Lett</w:t>
      </w:r>
      <w:proofErr w:type="spellEnd"/>
      <w:proofErr w:type="gramStart"/>
      <w:r w:rsidRPr="000C4EE1">
        <w:rPr>
          <w:sz w:val="16"/>
        </w:rPr>
        <w:t>.,</w:t>
      </w:r>
      <w:proofErr w:type="gramEnd"/>
      <w:r w:rsidRPr="000C4EE1">
        <w:rPr>
          <w:sz w:val="16"/>
        </w:rPr>
        <w:t xml:space="preserve"> 29(22), 2052, doi:10.1029/2002GL015424, 20</w:t>
      </w:r>
      <w:r w:rsidRPr="000C4EE1">
        <w:rPr>
          <w:rStyle w:val="StyleBoldUnderline"/>
        </w:rPr>
        <w:t>02</w:t>
      </w:r>
      <w:r w:rsidRPr="000C4EE1">
        <w:rPr>
          <w:sz w:val="16"/>
        </w:rPr>
        <w:t>.</w:t>
      </w:r>
    </w:p>
    <w:p w14:paraId="58FB52B0" w14:textId="77777777" w:rsidR="00FC27B8" w:rsidRPr="000C4EE1" w:rsidRDefault="00FC27B8" w:rsidP="00FC27B8"/>
    <w:p w14:paraId="3CA01A68" w14:textId="77777777" w:rsidR="00FC27B8" w:rsidRPr="000C4EE1" w:rsidRDefault="00FC27B8" w:rsidP="00FC27B8">
      <w:pPr>
        <w:rPr>
          <w:rStyle w:val="StyleBoldUnderline"/>
        </w:rPr>
      </w:pPr>
      <w:r w:rsidRPr="000C4EE1">
        <w:rPr>
          <w:sz w:val="16"/>
        </w:rPr>
        <w:t xml:space="preserve"> [12] In the simulations presented here, the use of climatological sea surface temperatures eliminates an important source of variability in tropical climates. In many regions of the tropics, extreme fire years are associated with events such as el Niño [</w:t>
      </w:r>
      <w:proofErr w:type="spellStart"/>
      <w:r w:rsidRPr="000C4EE1">
        <w:rPr>
          <w:sz w:val="16"/>
        </w:rPr>
        <w:t>Siegert</w:t>
      </w:r>
      <w:proofErr w:type="spellEnd"/>
      <w:r w:rsidRPr="000C4EE1">
        <w:rPr>
          <w:sz w:val="16"/>
        </w:rPr>
        <w:t xml:space="preserve"> et al., 2001]. Because of the nonlinearity in the fire response to climate (Figure 2), an increase in the fire danger index should have a larger impact in years with severe fire weather than in milder years, so the mean effect of climate change on fire frequency may be larger than predicted here. </w:t>
      </w:r>
      <w:proofErr w:type="spellStart"/>
      <w:r w:rsidRPr="000C4EE1">
        <w:rPr>
          <w:sz w:val="16"/>
        </w:rPr>
        <w:t>Furthermore</w:t>
      </w:r>
      <w:proofErr w:type="gramStart"/>
      <w:r w:rsidRPr="000C4EE1">
        <w:rPr>
          <w:rStyle w:val="StyleBoldUnderline"/>
        </w:rPr>
        <w:t>,Recent</w:t>
      </w:r>
      <w:proofErr w:type="spellEnd"/>
      <w:proofErr w:type="gramEnd"/>
      <w:r w:rsidRPr="000C4EE1">
        <w:rPr>
          <w:rStyle w:val="StyleBoldUnderline"/>
        </w:rPr>
        <w:t xml:space="preserve"> observations of summer Arctic sea ice over the satellite era show that record or near-record lows for the ice extent occurred in the years 2002–05. To determine the physical processes contributing to these changes in the Arctic pack ice, model results from a regional coupled ice–ocean model have been analyzed. Since 1988 the thickness of the simulated </w:t>
      </w:r>
      <w:proofErr w:type="spellStart"/>
      <w:r w:rsidRPr="000C4EE1">
        <w:rPr>
          <w:rStyle w:val="StyleBoldUnderline"/>
        </w:rPr>
        <w:t>basinwide</w:t>
      </w:r>
      <w:proofErr w:type="spellEnd"/>
      <w:r w:rsidRPr="000C4EE1">
        <w:rPr>
          <w:rStyle w:val="StyleBoldUnderline"/>
        </w:rPr>
        <w:t xml:space="preserve"> ice thinned by 1.31 m or 43%. The thinning is greatest along the coast in the sector from the Chukchi Sea to the Beaufort Sea to Greenland.</w:t>
      </w:r>
    </w:p>
    <w:p w14:paraId="6521D3E8" w14:textId="77777777" w:rsidR="00FC27B8" w:rsidRPr="000C4EE1" w:rsidRDefault="00FC27B8" w:rsidP="00FC27B8">
      <w:pPr>
        <w:rPr>
          <w:rStyle w:val="StyleBoldUnderline"/>
        </w:rPr>
      </w:pPr>
    </w:p>
    <w:p w14:paraId="5DCB5A19" w14:textId="77777777" w:rsidR="00FC27B8" w:rsidRPr="000C4EE1" w:rsidRDefault="00FC27B8" w:rsidP="00FC27B8">
      <w:pPr>
        <w:pStyle w:val="Heading4"/>
        <w:rPr>
          <w:rStyle w:val="StyleBoldUnderline"/>
        </w:rPr>
      </w:pPr>
      <w:r w:rsidRPr="000C4EE1">
        <w:rPr>
          <w:rStyle w:val="StyleBoldUnderline"/>
        </w:rPr>
        <w:t>Ice melt and other things cause Positive Feedback to Warming</w:t>
      </w:r>
    </w:p>
    <w:p w14:paraId="5D4C63B9" w14:textId="77777777" w:rsidR="00FC27B8" w:rsidRPr="000C4EE1" w:rsidRDefault="00FC27B8" w:rsidP="00FC27B8">
      <w:r w:rsidRPr="000C4EE1">
        <w:rPr>
          <w:rStyle w:val="StyleBoldUnderline"/>
          <w:b w:val="0"/>
        </w:rPr>
        <w:t>Lindsay</w:t>
      </w:r>
      <w:r w:rsidRPr="000C4EE1">
        <w:rPr>
          <w:sz w:val="16"/>
        </w:rPr>
        <w:t xml:space="preserve">, R. W. </w:t>
      </w:r>
      <w:r w:rsidRPr="000C4EE1">
        <w:rPr>
          <w:rStyle w:val="StyleBoldUnderline"/>
          <w:b w:val="0"/>
        </w:rPr>
        <w:t>and</w:t>
      </w:r>
      <w:r w:rsidRPr="000C4EE1">
        <w:rPr>
          <w:sz w:val="16"/>
        </w:rPr>
        <w:t xml:space="preserve"> J. </w:t>
      </w:r>
      <w:r w:rsidRPr="000C4EE1">
        <w:rPr>
          <w:rStyle w:val="StyleBoldUnderline"/>
          <w:b w:val="0"/>
        </w:rPr>
        <w:t>Zhang</w:t>
      </w:r>
      <w:r w:rsidRPr="000C4EE1">
        <w:rPr>
          <w:sz w:val="16"/>
        </w:rPr>
        <w:t>, 20</w:t>
      </w:r>
      <w:r w:rsidRPr="000C4EE1">
        <w:rPr>
          <w:rStyle w:val="StyleBoldUnderline"/>
          <w:b w:val="0"/>
        </w:rPr>
        <w:t>05</w:t>
      </w:r>
      <w:r w:rsidRPr="000C4EE1">
        <w:rPr>
          <w:sz w:val="16"/>
        </w:rPr>
        <w:t>: The Thinning of Arctic Sea Ice, 1988–2003: Have We Passed a Tipping Point</w:t>
      </w:r>
      <w:proofErr w:type="gramStart"/>
      <w:r w:rsidRPr="000C4EE1">
        <w:rPr>
          <w:sz w:val="16"/>
        </w:rPr>
        <w:t>?.</w:t>
      </w:r>
      <w:proofErr w:type="gramEnd"/>
      <w:r w:rsidRPr="000C4EE1">
        <w:rPr>
          <w:sz w:val="16"/>
        </w:rPr>
        <w:t xml:space="preserve"> J. Climate, 18, 4879–4894. </w:t>
      </w:r>
      <w:proofErr w:type="spellStart"/>
      <w:proofErr w:type="gramStart"/>
      <w:r w:rsidRPr="000C4EE1">
        <w:rPr>
          <w:sz w:val="16"/>
        </w:rPr>
        <w:t>doi</w:t>
      </w:r>
      <w:proofErr w:type="spellEnd"/>
      <w:proofErr w:type="gramEnd"/>
      <w:r w:rsidRPr="000C4EE1">
        <w:rPr>
          <w:sz w:val="16"/>
        </w:rPr>
        <w:t xml:space="preserve">: http://dx.doi.org/10.1175/JCLI3587.1 </w:t>
      </w:r>
    </w:p>
    <w:p w14:paraId="569A8699" w14:textId="77777777" w:rsidR="00FC27B8" w:rsidRPr="000C4EE1" w:rsidRDefault="00FC27B8" w:rsidP="00FC27B8">
      <w:pPr>
        <w:rPr>
          <w:sz w:val="16"/>
        </w:rPr>
      </w:pPr>
    </w:p>
    <w:p w14:paraId="012A85FC" w14:textId="77777777" w:rsidR="00FC27B8" w:rsidRPr="000C4EE1" w:rsidRDefault="00FC27B8" w:rsidP="00FC27B8">
      <w:pPr>
        <w:rPr>
          <w:sz w:val="16"/>
        </w:rPr>
      </w:pPr>
      <w:r w:rsidRPr="000C4EE1">
        <w:rPr>
          <w:sz w:val="16"/>
        </w:rPr>
        <w:t xml:space="preserve">It is hypothesized that </w:t>
      </w:r>
      <w:r w:rsidRPr="000C4EE1">
        <w:rPr>
          <w:rStyle w:val="StyleBoldUnderline"/>
        </w:rPr>
        <w:t>the thinning since 1988 is due to</w:t>
      </w:r>
      <w:r w:rsidRPr="000C4EE1">
        <w:rPr>
          <w:sz w:val="16"/>
        </w:rPr>
        <w:t xml:space="preserve"> preconditioning, a trigger, and </w:t>
      </w:r>
      <w:r w:rsidRPr="000C4EE1">
        <w:rPr>
          <w:rStyle w:val="StyleBoldUnderline"/>
        </w:rPr>
        <w:t>positive feedback</w:t>
      </w:r>
      <w:r w:rsidRPr="000C4EE1">
        <w:rPr>
          <w:sz w:val="16"/>
        </w:rPr>
        <w:t xml:space="preserve">s: 1) the fall, winter, and spring </w:t>
      </w:r>
      <w:r w:rsidRPr="000C4EE1">
        <w:rPr>
          <w:rStyle w:val="StyleBoldUnderline"/>
        </w:rPr>
        <w:t xml:space="preserve">air temperatures over the Arctic Ocean have gradually increased over the last 50 </w:t>
      </w:r>
      <w:proofErr w:type="spellStart"/>
      <w:r w:rsidRPr="000C4EE1">
        <w:rPr>
          <w:rStyle w:val="StyleBoldUnderline"/>
        </w:rPr>
        <w:t>yr</w:t>
      </w:r>
      <w:proofErr w:type="spellEnd"/>
      <w:r w:rsidRPr="000C4EE1">
        <w:rPr>
          <w:rStyle w:val="StyleBoldUnderline"/>
        </w:rPr>
        <w:t>, leading to reduced thickness of</w:t>
      </w:r>
      <w:r w:rsidRPr="000C4EE1">
        <w:rPr>
          <w:sz w:val="16"/>
        </w:rPr>
        <w:t xml:space="preserve"> first-year </w:t>
      </w:r>
      <w:r w:rsidRPr="000C4EE1">
        <w:rPr>
          <w:rStyle w:val="StyleBoldUnderline"/>
        </w:rPr>
        <w:t>ice</w:t>
      </w:r>
      <w:r w:rsidRPr="000C4EE1">
        <w:rPr>
          <w:sz w:val="16"/>
        </w:rPr>
        <w:t xml:space="preserve"> at the start of summer; 2) </w:t>
      </w:r>
      <w:r w:rsidRPr="000C4EE1">
        <w:rPr>
          <w:rStyle w:val="StyleBoldUnderline"/>
        </w:rPr>
        <w:t>a</w:t>
      </w:r>
      <w:r w:rsidRPr="000C4EE1">
        <w:rPr>
          <w:sz w:val="16"/>
        </w:rPr>
        <w:t xml:space="preserve"> temporary shift, starting in 1989, of two principal climate indexes (the Arctic Oscillation and Pacific Decadal Oscillation) </w:t>
      </w:r>
      <w:r w:rsidRPr="000C4EE1">
        <w:rPr>
          <w:rStyle w:val="StyleBoldUnderline"/>
        </w:rPr>
        <w:t>caused</w:t>
      </w:r>
      <w:r w:rsidRPr="000C4EE1">
        <w:rPr>
          <w:sz w:val="16"/>
        </w:rPr>
        <w:t xml:space="preserve"> a flushing of some of the older, </w:t>
      </w:r>
      <w:r w:rsidRPr="000C4EE1">
        <w:rPr>
          <w:rStyle w:val="StyleBoldUnderline"/>
        </w:rPr>
        <w:t>thicker ice out of the basin and an increase in the summer open water</w:t>
      </w:r>
      <w:r w:rsidRPr="000C4EE1">
        <w:rPr>
          <w:sz w:val="16"/>
        </w:rPr>
        <w:t xml:space="preserve"> extent; and 3) </w:t>
      </w:r>
      <w:r w:rsidRPr="000C4EE1">
        <w:rPr>
          <w:rStyle w:val="StyleBoldUnderline"/>
        </w:rPr>
        <w:t xml:space="preserve">the increasing amounts of summer open water allow for increasing absorption of solar radiation, which melts the ice, warms the water, and promotes creation of thinner first-year ice, ice that often entirely melts by the end of the subsequent summer. </w:t>
      </w:r>
      <w:r w:rsidRPr="000C4EE1">
        <w:rPr>
          <w:sz w:val="16"/>
        </w:rPr>
        <w:t xml:space="preserve">Internal thermodynamic changes related to the positive ice–albedo feedback, not external forcing, dominate the thinning processes over the last 16 yr. This </w:t>
      </w:r>
      <w:r w:rsidRPr="000C4EE1">
        <w:rPr>
          <w:rStyle w:val="StyleBoldUnderline"/>
        </w:rPr>
        <w:t>feedback continues to drive the thinning</w:t>
      </w:r>
      <w:r w:rsidRPr="000C4EE1">
        <w:rPr>
          <w:sz w:val="16"/>
        </w:rPr>
        <w:t xml:space="preserve"> after the climate indexes return to near-normal conditions in the late 1990s. </w:t>
      </w:r>
      <w:r w:rsidRPr="000C4EE1">
        <w:rPr>
          <w:rStyle w:val="StyleBoldUnderline"/>
        </w:rPr>
        <w:t>The</w:t>
      </w:r>
      <w:r w:rsidRPr="000C4EE1">
        <w:rPr>
          <w:sz w:val="16"/>
        </w:rPr>
        <w:t xml:space="preserve"> late </w:t>
      </w:r>
      <w:r w:rsidRPr="000C4EE1">
        <w:rPr>
          <w:rStyle w:val="StyleBoldUnderline"/>
        </w:rPr>
        <w:t>1980s and</w:t>
      </w:r>
      <w:r w:rsidRPr="000C4EE1">
        <w:rPr>
          <w:sz w:val="16"/>
        </w:rPr>
        <w:t xml:space="preserve"> early </w:t>
      </w:r>
      <w:r w:rsidRPr="000C4EE1">
        <w:rPr>
          <w:rStyle w:val="StyleBoldUnderline"/>
        </w:rPr>
        <w:t>1990s could be considered a tipping point during which the ice</w:t>
      </w:r>
      <w:r w:rsidRPr="000C4EE1">
        <w:rPr>
          <w:sz w:val="16"/>
        </w:rPr>
        <w:t xml:space="preserve">–ocean system </w:t>
      </w:r>
      <w:r w:rsidRPr="000C4EE1">
        <w:rPr>
          <w:rStyle w:val="StyleBoldUnderline"/>
        </w:rPr>
        <w:t xml:space="preserve">began to enter a new era of thinning ice and increasing summer open water because of positive feedbacks. </w:t>
      </w:r>
      <w:r w:rsidRPr="000C4EE1">
        <w:rPr>
          <w:sz w:val="16"/>
        </w:rPr>
        <w:t xml:space="preserve">It remains to be seen if this era will persist or if a sustained cooling period can reverse the processes. </w:t>
      </w:r>
      <w:proofErr w:type="gramStart"/>
      <w:r w:rsidRPr="000C4EE1">
        <w:rPr>
          <w:sz w:val="16"/>
        </w:rPr>
        <w:t>vegetation</w:t>
      </w:r>
      <w:proofErr w:type="gramEnd"/>
      <w:r w:rsidRPr="000C4EE1">
        <w:rPr>
          <w:sz w:val="16"/>
        </w:rPr>
        <w:t xml:space="preserve"> clearing and </w:t>
      </w:r>
      <w:r w:rsidRPr="000C4EE1">
        <w:rPr>
          <w:rStyle w:val="StyleBoldUnderline"/>
        </w:rPr>
        <w:t>greenhouse gases are likely to have additive effects on climate</w:t>
      </w:r>
      <w:r w:rsidRPr="000C4EE1">
        <w:rPr>
          <w:sz w:val="16"/>
        </w:rPr>
        <w:t xml:space="preserve"> [Costa and Foley, 2000; Zhang et al., 2001], so </w:t>
      </w:r>
      <w:r w:rsidRPr="000C4EE1">
        <w:rPr>
          <w:rStyle w:val="StyleBoldUnderline"/>
        </w:rPr>
        <w:t xml:space="preserve">the increase in fire risk shown here will be compounded with that expected from greenhouse warming </w:t>
      </w:r>
      <w:r w:rsidRPr="000C4EE1">
        <w:rPr>
          <w:sz w:val="16"/>
        </w:rPr>
        <w:t xml:space="preserve">[Flannigan et al., 2000; Williams et al., 2001]. </w:t>
      </w:r>
      <w:r w:rsidRPr="000C4EE1">
        <w:rPr>
          <w:rStyle w:val="StyleBoldUnderline"/>
        </w:rPr>
        <w:t>Likewise, the local micrometeorological effects of reduced tree cover, such as increased fuel drying and increased grass biomass accumulation, will further increase fire risk</w:t>
      </w:r>
      <w:r w:rsidRPr="000C4EE1">
        <w:rPr>
          <w:sz w:val="16"/>
        </w:rPr>
        <w:t>, particularly in dense savanna woodland and seasonal tropical forests [Cochrane et al., 1999]. Though the latter are distinct from savanna, they lie within and peripheral to the main savanna regions, thus contributing to the same regional vegetation-climate system. All of these increases in fire risk, including those due to vegetation-climate feedbacks, would also increase fire intensity.</w:t>
      </w:r>
    </w:p>
    <w:p w14:paraId="5762C553" w14:textId="77777777" w:rsidR="00FC27B8" w:rsidRPr="000C4EE1" w:rsidRDefault="00FC27B8" w:rsidP="00FC27B8"/>
    <w:p w14:paraId="0338E483" w14:textId="77777777" w:rsidR="00FC27B8" w:rsidRPr="000C4EE1" w:rsidRDefault="00FC27B8" w:rsidP="00FC27B8">
      <w:pPr>
        <w:pStyle w:val="Heading4"/>
        <w:ind w:firstLine="720"/>
      </w:pPr>
      <w:r w:rsidRPr="000C4EE1">
        <w:t>N2O causes Positive Feedback</w:t>
      </w:r>
    </w:p>
    <w:p w14:paraId="38A32EFC" w14:textId="77777777" w:rsidR="00FC27B8" w:rsidRPr="000C4EE1" w:rsidRDefault="00FC27B8" w:rsidP="00FC27B8">
      <w:pPr>
        <w:rPr>
          <w:sz w:val="16"/>
        </w:rPr>
      </w:pPr>
      <w:r w:rsidRPr="000C4EE1">
        <w:rPr>
          <w:rStyle w:val="StyleBoldUnderline"/>
        </w:rPr>
        <w:t>SMITH</w:t>
      </w:r>
      <w:r w:rsidRPr="000C4EE1">
        <w:rPr>
          <w:sz w:val="16"/>
        </w:rPr>
        <w:t>, K. (19</w:t>
      </w:r>
      <w:r w:rsidRPr="000C4EE1">
        <w:rPr>
          <w:rStyle w:val="StyleBoldUnderline"/>
        </w:rPr>
        <w:t>97</w:t>
      </w:r>
      <w:r w:rsidRPr="000C4EE1">
        <w:rPr>
          <w:sz w:val="16"/>
        </w:rPr>
        <w:t xml:space="preserve">), The potential for feedback effects induced by global warming on emissions of nitrous oxide by soils. </w:t>
      </w:r>
      <w:proofErr w:type="gramStart"/>
      <w:r w:rsidRPr="000C4EE1">
        <w:rPr>
          <w:sz w:val="16"/>
        </w:rPr>
        <w:t>Global Change Biology, 3: 327–338.</w:t>
      </w:r>
      <w:proofErr w:type="gramEnd"/>
      <w:r w:rsidRPr="000C4EE1">
        <w:rPr>
          <w:sz w:val="16"/>
        </w:rPr>
        <w:t xml:space="preserve"> </w:t>
      </w:r>
      <w:proofErr w:type="spellStart"/>
      <w:proofErr w:type="gramStart"/>
      <w:r w:rsidRPr="000C4EE1">
        <w:rPr>
          <w:sz w:val="16"/>
        </w:rPr>
        <w:t>doi</w:t>
      </w:r>
      <w:proofErr w:type="spellEnd"/>
      <w:proofErr w:type="gramEnd"/>
      <w:r w:rsidRPr="000C4EE1">
        <w:rPr>
          <w:sz w:val="16"/>
        </w:rPr>
        <w:t>: 10.1046/j.1365-2486.1997.00100.xhttp://onlinelibrary.wiley.com/doi/10.1046/j.1365-2486.1997.00100.x/abstract</w:t>
      </w:r>
    </w:p>
    <w:p w14:paraId="674E58A2" w14:textId="77777777" w:rsidR="00FC27B8" w:rsidRPr="000C4EE1" w:rsidRDefault="00FC27B8" w:rsidP="00FC27B8">
      <w:pPr>
        <w:rPr>
          <w:rStyle w:val="StyleBoldUnderline"/>
        </w:rPr>
      </w:pPr>
    </w:p>
    <w:p w14:paraId="43AB1C96" w14:textId="77777777" w:rsidR="00FC27B8" w:rsidRPr="000C4EE1" w:rsidRDefault="00FC27B8" w:rsidP="00FC27B8">
      <w:pPr>
        <w:rPr>
          <w:sz w:val="16"/>
        </w:rPr>
      </w:pPr>
      <w:r w:rsidRPr="000C4EE1">
        <w:rPr>
          <w:rStyle w:val="StyleBoldUnderline"/>
        </w:rPr>
        <w:t xml:space="preserve">About 65% of all emissions of nitrous oxide, N2O, are from soils, and are caused by aerobic nitrification and anaerobic </w:t>
      </w:r>
      <w:proofErr w:type="spellStart"/>
      <w:r w:rsidRPr="000C4EE1">
        <w:rPr>
          <w:rStyle w:val="StyleBoldUnderline"/>
        </w:rPr>
        <w:t>denitrification</w:t>
      </w:r>
      <w:proofErr w:type="spellEnd"/>
      <w:r w:rsidRPr="000C4EE1">
        <w:rPr>
          <w:rStyle w:val="StyleBoldUnderline"/>
        </w:rPr>
        <w:t>.</w:t>
      </w:r>
      <w:r w:rsidRPr="000C4EE1">
        <w:rPr>
          <w:sz w:val="16"/>
        </w:rPr>
        <w:t xml:space="preserve"> Tropical forest soils are probably the most important single source, followed by cultivated soils. Emission rates in natural systems are related to the rate of N mineralization from organic matter, and N deposition; in agricultural systems they are related to the quantities of N used as fertilizers and, where relevant, to recent land use change. The global budget for N2O is not well balanced, and sources may still be underestimated. </w:t>
      </w:r>
      <w:r w:rsidRPr="000C4EE1">
        <w:rPr>
          <w:rStyle w:val="StyleBoldUnderline"/>
        </w:rPr>
        <w:t>Direct evidence of a positive feedback of global warming on N2O emissions comes from studies of air in ice cores.</w:t>
      </w:r>
      <w:r w:rsidRPr="000C4EE1">
        <w:rPr>
          <w:sz w:val="16"/>
        </w:rPr>
        <w:t xml:space="preserve"> One of the projected effects of future global warming is a lowering of water tables in northern </w:t>
      </w:r>
      <w:proofErr w:type="spellStart"/>
      <w:r w:rsidRPr="000C4EE1">
        <w:rPr>
          <w:sz w:val="16"/>
        </w:rPr>
        <w:t>peatlands</w:t>
      </w:r>
      <w:proofErr w:type="spellEnd"/>
      <w:r w:rsidRPr="000C4EE1">
        <w:rPr>
          <w:sz w:val="16"/>
        </w:rPr>
        <w:t>; experiments suggest that this would lead to increased emissions, but that the effect on total emissions would be small. The results of many experiments with non-</w:t>
      </w:r>
      <w:proofErr w:type="spellStart"/>
      <w:r w:rsidRPr="000C4EE1">
        <w:rPr>
          <w:sz w:val="16"/>
        </w:rPr>
        <w:t>peatland</w:t>
      </w:r>
      <w:proofErr w:type="spellEnd"/>
      <w:r w:rsidRPr="000C4EE1">
        <w:rPr>
          <w:sz w:val="16"/>
        </w:rPr>
        <w:t xml:space="preserve"> soils indicate that the effect of temperature on soil emissions is generally positive, and that the rate of increase may be very steep when </w:t>
      </w:r>
      <w:proofErr w:type="spellStart"/>
      <w:r w:rsidRPr="000C4EE1">
        <w:rPr>
          <w:sz w:val="16"/>
        </w:rPr>
        <w:t>denitrification</w:t>
      </w:r>
      <w:proofErr w:type="spellEnd"/>
      <w:r w:rsidRPr="000C4EE1">
        <w:rPr>
          <w:sz w:val="16"/>
        </w:rPr>
        <w:t xml:space="preserve"> is the principal process involved. </w:t>
      </w:r>
      <w:r w:rsidRPr="000C4EE1">
        <w:rPr>
          <w:rStyle w:val="StyleBoldUnderline"/>
        </w:rPr>
        <w:t xml:space="preserve">Process-level </w:t>
      </w:r>
      <w:proofErr w:type="spellStart"/>
      <w:r w:rsidRPr="000C4EE1">
        <w:rPr>
          <w:rStyle w:val="StyleBoldUnderline"/>
        </w:rPr>
        <w:t>modelling</w:t>
      </w:r>
      <w:proofErr w:type="spellEnd"/>
      <w:r w:rsidRPr="000C4EE1">
        <w:rPr>
          <w:rStyle w:val="StyleBoldUnderline"/>
        </w:rPr>
        <w:t xml:space="preserve"> suggests that the reason is increased soil respiration, which causes an increase in anaerobic volume in which </w:t>
      </w:r>
      <w:proofErr w:type="spellStart"/>
      <w:r w:rsidRPr="000C4EE1">
        <w:rPr>
          <w:rStyle w:val="StyleBoldUnderline"/>
        </w:rPr>
        <w:t>denitrification</w:t>
      </w:r>
      <w:proofErr w:type="spellEnd"/>
      <w:r w:rsidRPr="000C4EE1">
        <w:rPr>
          <w:rStyle w:val="StyleBoldUnderline"/>
        </w:rPr>
        <w:t xml:space="preserve"> can take place, in addition to the increased </w:t>
      </w:r>
      <w:proofErr w:type="spellStart"/>
      <w:r w:rsidRPr="000C4EE1">
        <w:rPr>
          <w:rStyle w:val="StyleBoldUnderline"/>
        </w:rPr>
        <w:t>denitrification</w:t>
      </w:r>
      <w:proofErr w:type="spellEnd"/>
      <w:r w:rsidRPr="000C4EE1">
        <w:rPr>
          <w:rStyle w:val="StyleBoldUnderline"/>
        </w:rPr>
        <w:t xml:space="preserve"> rate per unit anaerobic volume brought about directly by the rise in temperature. These results imply that </w:t>
      </w:r>
      <w:r w:rsidRPr="000C4EE1">
        <w:rPr>
          <w:sz w:val="16"/>
        </w:rPr>
        <w:t>generally</w:t>
      </w:r>
      <w:r w:rsidRPr="000C4EE1">
        <w:rPr>
          <w:rStyle w:val="StyleBoldUnderline"/>
        </w:rPr>
        <w:t xml:space="preserve"> a positive feedback on emissions from soil</w:t>
      </w:r>
      <w:r w:rsidRPr="000C4EE1">
        <w:rPr>
          <w:sz w:val="16"/>
        </w:rPr>
        <w:t xml:space="preserve">s </w:t>
      </w:r>
      <w:r w:rsidRPr="000C4EE1">
        <w:rPr>
          <w:rStyle w:val="StyleBoldUnderline"/>
        </w:rPr>
        <w:t>is likely</w:t>
      </w:r>
      <w:r w:rsidRPr="000C4EE1">
        <w:rPr>
          <w:sz w:val="16"/>
        </w:rPr>
        <w:t>. However, in some environments, a large proportion of total annual emissions can occur during freeze–thaw cycles; such cycles may become more or less frequent, depending on the climatic zone, and this may result in either a positive or negative feedback effect due to global warming. Models of global and regional trends give very conflicting predictions of the direction and the magnitude of climatic impacts on fluxes, but the prediction of a positive feedback seems to be the more soundly based.</w:t>
      </w:r>
    </w:p>
    <w:p w14:paraId="16748940" w14:textId="77777777" w:rsidR="00FC27B8" w:rsidRPr="000C4EE1" w:rsidRDefault="00FC27B8" w:rsidP="00FC27B8">
      <w:pPr>
        <w:rPr>
          <w:sz w:val="16"/>
        </w:rPr>
      </w:pPr>
    </w:p>
    <w:p w14:paraId="394A39FA" w14:textId="77777777" w:rsidR="00FC27B8" w:rsidRPr="000C4EE1" w:rsidRDefault="00FC27B8" w:rsidP="00FC27B8"/>
    <w:p w14:paraId="3BDF0834" w14:textId="48EEBFA6" w:rsidR="00DE6014" w:rsidRPr="000C4EE1" w:rsidRDefault="00F66350" w:rsidP="00F66350">
      <w:pPr>
        <w:pStyle w:val="Heading1"/>
      </w:pPr>
      <w:r w:rsidRPr="000C4EE1">
        <w:t>Defense</w:t>
      </w:r>
    </w:p>
    <w:p w14:paraId="764A8010" w14:textId="77777777" w:rsidR="00DE6014" w:rsidRPr="000C4EE1" w:rsidRDefault="00F66350" w:rsidP="00F66350">
      <w:pPr>
        <w:pStyle w:val="Heading3"/>
      </w:pPr>
      <w:r w:rsidRPr="000C4EE1">
        <w:t>Adaptation Key</w:t>
      </w:r>
    </w:p>
    <w:p w14:paraId="231FE977" w14:textId="77777777" w:rsidR="00DE6014" w:rsidRPr="000C4EE1" w:rsidRDefault="00DE6014" w:rsidP="00DE6014">
      <w:pPr>
        <w:pStyle w:val="Heading4"/>
      </w:pPr>
      <w:r w:rsidRPr="000C4EE1">
        <w:t>Adaptation is our last choice too late to reverse climate change</w:t>
      </w:r>
    </w:p>
    <w:p w14:paraId="1A4C3341" w14:textId="77777777" w:rsidR="00DE6014" w:rsidRPr="000C4EE1" w:rsidRDefault="00DE6014" w:rsidP="00DE6014">
      <w:pPr>
        <w:rPr>
          <w:rStyle w:val="StyleStyleBold12pt"/>
          <w:b w:val="0"/>
          <w:sz w:val="16"/>
        </w:rPr>
      </w:pPr>
      <w:proofErr w:type="gramStart"/>
      <w:r w:rsidRPr="000C4EE1">
        <w:rPr>
          <w:rStyle w:val="StyleStyleBold12pt"/>
          <w:b w:val="0"/>
          <w:sz w:val="16"/>
        </w:rPr>
        <w:t>Too late to stop global warming by cutting emissions?</w:t>
      </w:r>
      <w:proofErr w:type="gramEnd"/>
      <w:r w:rsidRPr="000C4EE1">
        <w:rPr>
          <w:rStyle w:val="StyleStyleBold12pt"/>
          <w:b w:val="0"/>
          <w:sz w:val="16"/>
        </w:rPr>
        <w:t xml:space="preserve"> Scientists argue for adaption policies</w:t>
      </w:r>
    </w:p>
    <w:p w14:paraId="785700DA" w14:textId="77777777" w:rsidR="00DE6014" w:rsidRPr="000C4EE1" w:rsidRDefault="00DE6014" w:rsidP="00DE6014">
      <w:pPr>
        <w:rPr>
          <w:rStyle w:val="StyleStyleBold12pt"/>
          <w:b w:val="0"/>
          <w:sz w:val="16"/>
        </w:rPr>
      </w:pPr>
      <w:r w:rsidRPr="000C4EE1">
        <w:rPr>
          <w:rStyle w:val="StyleStyleBold12pt"/>
          <w:b w:val="0"/>
          <w:sz w:val="16"/>
        </w:rPr>
        <w:t>University of the</w:t>
      </w:r>
      <w:r w:rsidRPr="000C4EE1">
        <w:rPr>
          <w:rStyle w:val="StyleStyleBold12pt"/>
          <w:sz w:val="24"/>
        </w:rPr>
        <w:t xml:space="preserve"> Witwatersrand </w:t>
      </w:r>
      <w:r w:rsidRPr="000C4EE1">
        <w:rPr>
          <w:rStyle w:val="StyleStyleBold12pt"/>
          <w:b w:val="0"/>
          <w:sz w:val="16"/>
        </w:rPr>
        <w:t>October 17, 20</w:t>
      </w:r>
      <w:r w:rsidRPr="000C4EE1">
        <w:rPr>
          <w:rStyle w:val="StyleStyleBold12pt"/>
          <w:sz w:val="24"/>
        </w:rPr>
        <w:t>12</w:t>
      </w:r>
      <w:r w:rsidRPr="000C4EE1">
        <w:rPr>
          <w:rStyle w:val="StyleStyleBold12pt"/>
          <w:b w:val="0"/>
          <w:sz w:val="16"/>
        </w:rPr>
        <w:t xml:space="preserve"> reference source: Journal Reference:</w:t>
      </w:r>
    </w:p>
    <w:p w14:paraId="3CC8ACE6" w14:textId="77777777" w:rsidR="00DE6014" w:rsidRPr="000C4EE1" w:rsidRDefault="00DE6014" w:rsidP="00DE6014">
      <w:pPr>
        <w:rPr>
          <w:rStyle w:val="StyleStyleBold12pt"/>
          <w:b w:val="0"/>
          <w:sz w:val="16"/>
        </w:rPr>
      </w:pPr>
      <w:r w:rsidRPr="000C4EE1">
        <w:rPr>
          <w:rStyle w:val="StyleStyleBold12pt"/>
          <w:b w:val="0"/>
          <w:sz w:val="16"/>
        </w:rPr>
        <w:t>Jasper Knight, Stephan Harrison. The impacts of climate change on terrestrial Earth surface systems. Nature Climate Change, 2012; DOI: 10.1038/nclimate1660</w:t>
      </w:r>
    </w:p>
    <w:p w14:paraId="799DB736" w14:textId="77777777" w:rsidR="00DE6014" w:rsidRPr="000C4EE1" w:rsidRDefault="00DE6014" w:rsidP="00DE6014">
      <w:pPr>
        <w:rPr>
          <w:rStyle w:val="StyleStyleBold12pt"/>
          <w:b w:val="0"/>
          <w:sz w:val="16"/>
        </w:rPr>
      </w:pPr>
      <w:r w:rsidRPr="000C4EE1">
        <w:rPr>
          <w:rStyle w:val="StyleStyleBold12pt"/>
          <w:b w:val="0"/>
          <w:sz w:val="16"/>
        </w:rPr>
        <w:t>http://www.sciencedaily.com/releases/2012/10/121017102943.htm, CM</w:t>
      </w:r>
    </w:p>
    <w:p w14:paraId="328A93A5" w14:textId="77777777" w:rsidR="00DE6014" w:rsidRPr="000C4EE1" w:rsidRDefault="00DE6014" w:rsidP="00DE6014"/>
    <w:p w14:paraId="094EF2B1" w14:textId="77777777" w:rsidR="00DE6014" w:rsidRPr="000C4EE1" w:rsidRDefault="00DE6014" w:rsidP="00DE6014">
      <w:pPr>
        <w:rPr>
          <w:sz w:val="14"/>
        </w:rPr>
      </w:pPr>
      <w:r w:rsidRPr="000C4EE1">
        <w:rPr>
          <w:rStyle w:val="StyleBoldUnderline"/>
        </w:rPr>
        <w:t>Governments and institutions should focus on developing adaption policies to address and mitigate against the negative impact of global warming, rather than putting the emphasis on carbon trading and capping greenhouse-gas emissions</w:t>
      </w:r>
      <w:r w:rsidRPr="000C4EE1">
        <w:rPr>
          <w:sz w:val="14"/>
        </w:rPr>
        <w:t xml:space="preserve">, argue Johannesburg-based Wits University geoscientist </w:t>
      </w:r>
      <w:proofErr w:type="spellStart"/>
      <w:r w:rsidRPr="000C4EE1">
        <w:rPr>
          <w:sz w:val="14"/>
        </w:rPr>
        <w:t>Dr</w:t>
      </w:r>
      <w:proofErr w:type="spellEnd"/>
      <w:r w:rsidRPr="000C4EE1">
        <w:rPr>
          <w:sz w:val="14"/>
        </w:rPr>
        <w:t xml:space="preserve"> Jasper Knight and </w:t>
      </w:r>
      <w:proofErr w:type="spellStart"/>
      <w:r w:rsidRPr="000C4EE1">
        <w:rPr>
          <w:sz w:val="14"/>
        </w:rPr>
        <w:t>Dr</w:t>
      </w:r>
      <w:proofErr w:type="spellEnd"/>
      <w:r w:rsidRPr="000C4EE1">
        <w:rPr>
          <w:sz w:val="14"/>
        </w:rPr>
        <w:t xml:space="preserve"> Stephan Harrison from the University of Exeter in the United Kingdom. "At present</w:t>
      </w:r>
      <w:r w:rsidRPr="000C4EE1">
        <w:rPr>
          <w:rStyle w:val="StyleBoldUnderline"/>
        </w:rPr>
        <w:t>, governments' attempts to limit greenhouse-gas emissions through carbon cap-and-trade schemes and to promote renewable and sustainable energy sources are probably too late to arrest the inevitable trend of global warming</w:t>
      </w:r>
      <w:r w:rsidRPr="000C4EE1">
        <w:rPr>
          <w:sz w:val="14"/>
        </w:rPr>
        <w:t xml:space="preserve">," the scientists write in a paper published online in the scientific journal, Nature Climate Change, on Monday, Oct. 14, 2012. The paper, entitled "The Impacts of climate change on terrestrial Earth surface systems," is published in the Perspective section of Nature Climate Change and argues that much less attention is paid by policymakers to monitor, model and manage the impacts of climate change on the dynamics of Earth surface systems, including glaciers, rivers, mountains and coasts. "This is a critical omission, as Earth surface systems provide water and soil resources, sustain ecosystem services and strongly influence biogeochemical climate feedbacks in ways that are as yet uncertain," </w:t>
      </w:r>
      <w:r w:rsidRPr="000C4EE1">
        <w:rPr>
          <w:rStyle w:val="StyleBoldUnderline"/>
        </w:rPr>
        <w:t>the scientists</w:t>
      </w:r>
      <w:r w:rsidRPr="000C4EE1">
        <w:rPr>
          <w:sz w:val="14"/>
        </w:rPr>
        <w:t xml:space="preserve"> write. Knight and Harrison </w:t>
      </w:r>
      <w:r w:rsidRPr="000C4EE1">
        <w:rPr>
          <w:rStyle w:val="StyleBoldUnderline"/>
        </w:rPr>
        <w:t>want governments to focus more on adaption policies because</w:t>
      </w:r>
      <w:r w:rsidRPr="000C4EE1">
        <w:rPr>
          <w:sz w:val="14"/>
        </w:rPr>
        <w:t xml:space="preserve"> </w:t>
      </w:r>
      <w:r w:rsidRPr="000C4EE1">
        <w:rPr>
          <w:rStyle w:val="StyleBoldUnderline"/>
        </w:rPr>
        <w:t>future impacts of global warming on land-surface stability and the sediment fluxes associated with soil erosion, river down-cutting and coastal erosion are relevant to sustainability, biodiversity and food security</w:t>
      </w:r>
      <w:r w:rsidRPr="000C4EE1">
        <w:rPr>
          <w:sz w:val="14"/>
        </w:rPr>
        <w:t xml:space="preserve">. Monitoring and </w:t>
      </w:r>
      <w:proofErr w:type="spellStart"/>
      <w:r w:rsidRPr="000C4EE1">
        <w:rPr>
          <w:sz w:val="14"/>
        </w:rPr>
        <w:t>modelling</w:t>
      </w:r>
      <w:proofErr w:type="spellEnd"/>
      <w:r w:rsidRPr="000C4EE1">
        <w:rPr>
          <w:sz w:val="14"/>
        </w:rPr>
        <w:t xml:space="preserve"> soil erosion loss, for example, are also means by which to examine problems of carbon and nutrient fluxes, lake eutrophication, pollutant and coliform dispersal, river siltation and other issues. An Earth-systems approach can actively inform on these cognate areas of environmental policy and planning. According to the scientists, Earth surface systems' sensitivity to climate forcing is still poorly understood. Measuring this geomorphological sensitivity will identify those systems and environments that are most vulnerable to climatic disturbance, and will enable policymakers and managers to </w:t>
      </w:r>
      <w:proofErr w:type="spellStart"/>
      <w:r w:rsidRPr="000C4EE1">
        <w:rPr>
          <w:sz w:val="14"/>
        </w:rPr>
        <w:t>prioritise</w:t>
      </w:r>
      <w:proofErr w:type="spellEnd"/>
      <w:r w:rsidRPr="000C4EE1">
        <w:rPr>
          <w:sz w:val="14"/>
        </w:rPr>
        <w:t xml:space="preserve"> action in these areas. "</w:t>
      </w:r>
      <w:r w:rsidRPr="000C4EE1">
        <w:rPr>
          <w:rStyle w:val="StyleBoldUnderline"/>
        </w:rPr>
        <w:t>This is particularly the case in coastal environments, where rocky and sandy coastlines will yield very different responses to climate forcing,</w:t>
      </w:r>
      <w:r w:rsidRPr="000C4EE1">
        <w:rPr>
          <w:sz w:val="14"/>
        </w:rPr>
        <w:t xml:space="preserve"> and where coastal-zone management plans are usually based on past rather than future climatic patterns," they argue. The recent Intergovernmental Panel on Climate Change special report on extreme events and disasters and the forthcoming fifth assessment report, due 2013, include more explicit statements of the role of Earth surface systems in responding to and influencing climate forcing. "However, monitoring of the response of these systems to climate forcing requires decadal-scale data sets of instrumented basins and under different climatic regimes worldwide. This will require a con-</w:t>
      </w:r>
      <w:proofErr w:type="spellStart"/>
      <w:r w:rsidRPr="000C4EE1">
        <w:rPr>
          <w:sz w:val="14"/>
        </w:rPr>
        <w:t>siderable</w:t>
      </w:r>
      <w:proofErr w:type="spellEnd"/>
      <w:r w:rsidRPr="000C4EE1">
        <w:rPr>
          <w:sz w:val="14"/>
        </w:rPr>
        <w:t xml:space="preserve"> international science effort as well as commitment from national governments," Knight and Harrison urge.</w:t>
      </w:r>
    </w:p>
    <w:p w14:paraId="34C12A4C" w14:textId="77777777" w:rsidR="00DE6014" w:rsidRPr="000C4EE1" w:rsidRDefault="00DE6014" w:rsidP="00DE6014"/>
    <w:p w14:paraId="3152C5AC" w14:textId="77777777" w:rsidR="000375B9" w:rsidRPr="000C4EE1" w:rsidRDefault="000375B9" w:rsidP="000375B9">
      <w:pPr>
        <w:keepNext/>
        <w:keepLines/>
        <w:spacing w:before="200"/>
        <w:outlineLvl w:val="3"/>
        <w:rPr>
          <w:rFonts w:eastAsia="ＭＳ ゴシック" w:cs="Times New Roman"/>
          <w:b/>
          <w:bCs/>
          <w:iCs/>
          <w:sz w:val="26"/>
        </w:rPr>
      </w:pPr>
      <w:r w:rsidRPr="000C4EE1">
        <w:rPr>
          <w:rFonts w:eastAsia="ＭＳ ゴシック" w:cs="Times New Roman"/>
          <w:b/>
          <w:bCs/>
          <w:iCs/>
          <w:sz w:val="26"/>
        </w:rPr>
        <w:t>Efforts to save our world from Climate change ought to switch from mitigation to adaptation – global climate change is inevitable</w:t>
      </w:r>
    </w:p>
    <w:p w14:paraId="4F762868" w14:textId="77777777" w:rsidR="000375B9" w:rsidRPr="000C4EE1" w:rsidRDefault="000375B9" w:rsidP="000375B9">
      <w:pPr>
        <w:rPr>
          <w:rFonts w:eastAsia="Calibri"/>
          <w:b/>
        </w:rPr>
      </w:pPr>
      <w:proofErr w:type="spellStart"/>
      <w:r w:rsidRPr="000C4EE1">
        <w:rPr>
          <w:rFonts w:eastAsia="Calibri"/>
          <w:b/>
        </w:rPr>
        <w:t>NBCNews</w:t>
      </w:r>
      <w:proofErr w:type="spellEnd"/>
      <w:r w:rsidRPr="000C4EE1">
        <w:rPr>
          <w:rFonts w:eastAsia="Calibri"/>
          <w:b/>
        </w:rPr>
        <w:t>, Roach, ‘13</w:t>
      </w:r>
    </w:p>
    <w:p w14:paraId="02F8FE38" w14:textId="77777777" w:rsidR="000375B9" w:rsidRPr="000C4EE1" w:rsidRDefault="000375B9" w:rsidP="000375B9">
      <w:pPr>
        <w:rPr>
          <w:rFonts w:eastAsia="Calibri"/>
        </w:rPr>
      </w:pPr>
      <w:proofErr w:type="spellStart"/>
      <w:r w:rsidRPr="000C4EE1">
        <w:rPr>
          <w:rFonts w:eastAsia="Calibri"/>
        </w:rPr>
        <w:t>NBCNews</w:t>
      </w:r>
      <w:proofErr w:type="spellEnd"/>
      <w:r w:rsidRPr="000C4EE1">
        <w:rPr>
          <w:rFonts w:eastAsia="Calibri"/>
        </w:rPr>
        <w:t xml:space="preserve"> contributing writer, John Roach, November 7</w:t>
      </w:r>
      <w:r w:rsidRPr="000C4EE1">
        <w:rPr>
          <w:rFonts w:eastAsia="Calibri"/>
          <w:vertAlign w:val="superscript"/>
        </w:rPr>
        <w:t>th</w:t>
      </w:r>
      <w:r w:rsidRPr="000C4EE1">
        <w:rPr>
          <w:rFonts w:eastAsia="Calibri"/>
        </w:rPr>
        <w:t>, 2013, “It’s time to adapt to unstoppable global warming, scientists say”, http://www.nbcnews.com/science/environment/its-time-adapt-unstoppable-global-warming-scientists-say-f8C11554338</w:t>
      </w:r>
    </w:p>
    <w:p w14:paraId="253D550E" w14:textId="77777777" w:rsidR="000375B9" w:rsidRPr="000C4EE1" w:rsidRDefault="000375B9" w:rsidP="000375B9">
      <w:pPr>
        <w:rPr>
          <w:rFonts w:eastAsia="Calibri"/>
        </w:rPr>
      </w:pPr>
    </w:p>
    <w:p w14:paraId="3CF4C218" w14:textId="77777777" w:rsidR="000375B9" w:rsidRPr="000C4EE1" w:rsidRDefault="000375B9" w:rsidP="000375B9">
      <w:pPr>
        <w:shd w:val="clear" w:color="auto" w:fill="FFFFFF"/>
        <w:rPr>
          <w:rFonts w:eastAsia="Times New Roman" w:cs="Helvetica"/>
          <w:sz w:val="14"/>
          <w:szCs w:val="14"/>
        </w:rPr>
      </w:pPr>
      <w:r w:rsidRPr="000C4EE1">
        <w:rPr>
          <w:rFonts w:eastAsia="Times New Roman" w:cs="Helvetica"/>
          <w:b/>
          <w:u w:val="single"/>
        </w:rPr>
        <w:t>Even if the world's 7 billion people magically stop burning fossil fuels and chopping down forests today, the greenhouse gases already emitted to the atmosphere will warm the planet by about 2 degrees Fahrenheit by the end of this century</w:t>
      </w:r>
      <w:r w:rsidRPr="000C4EE1">
        <w:rPr>
          <w:rFonts w:eastAsia="Times New Roman" w:cs="Helvetica"/>
        </w:rPr>
        <w:t xml:space="preserve">, </w:t>
      </w:r>
      <w:r w:rsidRPr="000C4EE1">
        <w:rPr>
          <w:rFonts w:eastAsia="Times New Roman" w:cs="Helvetica"/>
          <w:sz w:val="14"/>
          <w:szCs w:val="14"/>
        </w:rPr>
        <w:t>according to scientists who are urging a focused scientific effort to help humanity adapt to the changing climate. And reality shows no sign of such a magic reduction in emissions. The amount of greenhouse gases in the atmosphere reached another new high in 2012, the</w:t>
      </w:r>
      <w:r w:rsidRPr="000C4EE1">
        <w:rPr>
          <w:rFonts w:eastAsia="ＭＳ ゴシック" w:cs="Helvetica"/>
          <w:sz w:val="14"/>
          <w:szCs w:val="14"/>
        </w:rPr>
        <w:t> </w:t>
      </w:r>
      <w:r w:rsidRPr="000C4EE1">
        <w:rPr>
          <w:rFonts w:ascii="Times New Roman" w:eastAsia="Times New Roman" w:hAnsi="Times New Roman" w:cs="Times New Roman"/>
          <w:sz w:val="24"/>
          <w:szCs w:val="24"/>
        </w:rPr>
        <w:fldChar w:fldCharType="begin"/>
      </w:r>
      <w:r w:rsidRPr="000C4EE1">
        <w:rPr>
          <w:rFonts w:ascii="Times New Roman" w:eastAsia="Times New Roman" w:hAnsi="Times New Roman" w:cs="Times New Roman"/>
          <w:sz w:val="24"/>
          <w:szCs w:val="24"/>
        </w:rPr>
        <w:instrText xml:space="preserve"> HYPERLINK "http://www.wmo.int/pages/mediacentre/press_releases/pr_980_en.html" \t "_blank" </w:instrText>
      </w:r>
      <w:r w:rsidRPr="000C4EE1">
        <w:rPr>
          <w:rFonts w:ascii="Times New Roman" w:eastAsia="Times New Roman" w:hAnsi="Times New Roman" w:cs="Times New Roman"/>
          <w:sz w:val="24"/>
          <w:szCs w:val="24"/>
        </w:rPr>
      </w:r>
      <w:r w:rsidRPr="000C4EE1">
        <w:rPr>
          <w:rFonts w:ascii="Times New Roman" w:eastAsia="Times New Roman" w:hAnsi="Times New Roman" w:cs="Times New Roman"/>
          <w:sz w:val="24"/>
          <w:szCs w:val="24"/>
        </w:rPr>
        <w:fldChar w:fldCharType="separate"/>
      </w:r>
      <w:r w:rsidRPr="000C4EE1">
        <w:rPr>
          <w:rFonts w:eastAsia="Times New Roman" w:cs="Helvetica"/>
          <w:sz w:val="14"/>
          <w:szCs w:val="14"/>
        </w:rPr>
        <w:t>World Meteorological Association announced Wednesday</w:t>
      </w:r>
      <w:r w:rsidRPr="000C4EE1">
        <w:rPr>
          <w:rFonts w:eastAsia="Times New Roman" w:cs="Helvetica"/>
          <w:sz w:val="14"/>
          <w:szCs w:val="14"/>
        </w:rPr>
        <w:fldChar w:fldCharType="end"/>
      </w:r>
      <w:r w:rsidRPr="000C4EE1">
        <w:rPr>
          <w:rFonts w:eastAsia="Times New Roman" w:cs="Helvetica"/>
          <w:sz w:val="14"/>
          <w:szCs w:val="14"/>
        </w:rPr>
        <w:t>. In fact, concentrations of carbon dioxide, the most abundant planet warming gas, grew faster last year than its average growth rate of the past decade. "</w:t>
      </w:r>
      <w:r w:rsidRPr="000C4EE1">
        <w:rPr>
          <w:rFonts w:eastAsia="Times New Roman" w:cs="Helvetica"/>
          <w:b/>
          <w:u w:val="single"/>
        </w:rPr>
        <w:t>The fact is, we are not making a lot of progress in reducing emissions</w:t>
      </w:r>
      <w:r w:rsidRPr="000C4EE1">
        <w:rPr>
          <w:rFonts w:eastAsia="Times New Roman" w:cs="Helvetica"/>
        </w:rPr>
        <w:t>,</w:t>
      </w:r>
      <w:r w:rsidRPr="000C4EE1">
        <w:rPr>
          <w:rFonts w:eastAsia="Times New Roman" w:cs="Helvetica"/>
          <w:sz w:val="14"/>
          <w:szCs w:val="14"/>
        </w:rPr>
        <w:t>"</w:t>
      </w:r>
      <w:r w:rsidRPr="000C4EE1">
        <w:rPr>
          <w:rFonts w:eastAsia="ＭＳ ゴシック" w:cs="Helvetica"/>
          <w:sz w:val="14"/>
          <w:szCs w:val="14"/>
        </w:rPr>
        <w:t> </w:t>
      </w:r>
      <w:r w:rsidRPr="000C4EE1">
        <w:rPr>
          <w:rFonts w:ascii="Times New Roman" w:eastAsia="Times New Roman" w:hAnsi="Times New Roman" w:cs="Times New Roman"/>
          <w:sz w:val="24"/>
          <w:szCs w:val="24"/>
        </w:rPr>
        <w:fldChar w:fldCharType="begin"/>
      </w:r>
      <w:r w:rsidRPr="000C4EE1">
        <w:rPr>
          <w:rFonts w:ascii="Times New Roman" w:eastAsia="Times New Roman" w:hAnsi="Times New Roman" w:cs="Times New Roman"/>
          <w:sz w:val="24"/>
          <w:szCs w:val="24"/>
        </w:rPr>
        <w:instrText xml:space="preserve"> HYPERLINK "http://www.pnl.gov/science/staff/staff_info.asp?staff_num=5688" \t "_blank" </w:instrText>
      </w:r>
      <w:r w:rsidRPr="000C4EE1">
        <w:rPr>
          <w:rFonts w:ascii="Times New Roman" w:eastAsia="Times New Roman" w:hAnsi="Times New Roman" w:cs="Times New Roman"/>
          <w:sz w:val="24"/>
          <w:szCs w:val="24"/>
        </w:rPr>
      </w:r>
      <w:r w:rsidRPr="000C4EE1">
        <w:rPr>
          <w:rFonts w:ascii="Times New Roman" w:eastAsia="Times New Roman" w:hAnsi="Times New Roman" w:cs="Times New Roman"/>
          <w:sz w:val="24"/>
          <w:szCs w:val="24"/>
        </w:rPr>
        <w:fldChar w:fldCharType="separate"/>
      </w:r>
      <w:r w:rsidRPr="000C4EE1">
        <w:rPr>
          <w:rFonts w:eastAsia="Times New Roman" w:cs="Helvetica"/>
          <w:sz w:val="14"/>
          <w:szCs w:val="14"/>
        </w:rPr>
        <w:t>Richard Moss</w:t>
      </w:r>
      <w:r w:rsidRPr="000C4EE1">
        <w:rPr>
          <w:rFonts w:eastAsia="Times New Roman" w:cs="Helvetica"/>
          <w:sz w:val="14"/>
          <w:szCs w:val="14"/>
        </w:rPr>
        <w:fldChar w:fldCharType="end"/>
      </w:r>
      <w:r w:rsidRPr="000C4EE1">
        <w:rPr>
          <w:rFonts w:eastAsia="Times New Roman" w:cs="Helvetica"/>
          <w:sz w:val="14"/>
          <w:szCs w:val="14"/>
        </w:rPr>
        <w:t>, a senior scientist with the Pacific Northwest National Laboratory's Joint Global Change Research Institute at the University of Maryland, told NBC News. "</w:t>
      </w:r>
      <w:r w:rsidRPr="000C4EE1">
        <w:rPr>
          <w:rFonts w:eastAsia="Times New Roman" w:cs="Helvetica"/>
          <w:b/>
          <w:u w:val="single"/>
        </w:rPr>
        <w:t>So it seems like we really do need to face up to the fact that there is change that we can no longer avoid and we have to figure out how to manage</w:t>
      </w:r>
      <w:r w:rsidRPr="000C4EE1">
        <w:rPr>
          <w:rFonts w:eastAsia="Times New Roman" w:cs="Helvetica"/>
        </w:rPr>
        <w:t xml:space="preserve">." </w:t>
      </w:r>
      <w:r w:rsidRPr="000C4EE1">
        <w:rPr>
          <w:rFonts w:eastAsia="Times New Roman" w:cs="Helvetica"/>
          <w:sz w:val="14"/>
          <w:szCs w:val="14"/>
        </w:rPr>
        <w:t xml:space="preserve">Moss is the lead author of an article in Thursday's issue of </w:t>
      </w:r>
      <w:r w:rsidRPr="000C4EE1">
        <w:rPr>
          <w:rFonts w:ascii="Times New Roman" w:eastAsia="Times New Roman" w:hAnsi="Times New Roman" w:cs="Times New Roman"/>
          <w:sz w:val="24"/>
          <w:szCs w:val="24"/>
        </w:rPr>
        <w:fldChar w:fldCharType="begin"/>
      </w:r>
      <w:r w:rsidRPr="000C4EE1">
        <w:rPr>
          <w:rFonts w:ascii="Times New Roman" w:eastAsia="Times New Roman" w:hAnsi="Times New Roman" w:cs="Times New Roman"/>
          <w:sz w:val="24"/>
          <w:szCs w:val="24"/>
        </w:rPr>
        <w:instrText xml:space="preserve"> HYPERLINK "http://www.sciencemag.org/" \t "_blank" </w:instrText>
      </w:r>
      <w:r w:rsidRPr="000C4EE1">
        <w:rPr>
          <w:rFonts w:ascii="Times New Roman" w:eastAsia="Times New Roman" w:hAnsi="Times New Roman" w:cs="Times New Roman"/>
          <w:sz w:val="24"/>
          <w:szCs w:val="24"/>
        </w:rPr>
      </w:r>
      <w:r w:rsidRPr="000C4EE1">
        <w:rPr>
          <w:rFonts w:ascii="Times New Roman" w:eastAsia="Times New Roman" w:hAnsi="Times New Roman" w:cs="Times New Roman"/>
          <w:sz w:val="24"/>
          <w:szCs w:val="24"/>
        </w:rPr>
        <w:fldChar w:fldCharType="separate"/>
      </w:r>
      <w:r w:rsidRPr="000C4EE1">
        <w:rPr>
          <w:rFonts w:eastAsia="Times New Roman" w:cs="Helvetica"/>
          <w:sz w:val="14"/>
          <w:szCs w:val="14"/>
        </w:rPr>
        <w:t>Science</w:t>
      </w:r>
      <w:r w:rsidRPr="000C4EE1">
        <w:rPr>
          <w:rFonts w:eastAsia="Times New Roman" w:cs="Helvetica"/>
          <w:sz w:val="14"/>
          <w:szCs w:val="14"/>
        </w:rPr>
        <w:fldChar w:fldCharType="end"/>
      </w:r>
      <w:r w:rsidRPr="000C4EE1">
        <w:rPr>
          <w:rFonts w:eastAsia="ＭＳ ゴシック" w:cs="Helvetica"/>
          <w:sz w:val="14"/>
          <w:szCs w:val="14"/>
        </w:rPr>
        <w:t> </w:t>
      </w:r>
      <w:r w:rsidRPr="000C4EE1">
        <w:rPr>
          <w:rFonts w:eastAsia="Times New Roman" w:cs="Helvetica"/>
          <w:sz w:val="14"/>
          <w:szCs w:val="14"/>
        </w:rPr>
        <w:t xml:space="preserve">calling for the development of a field of climate science that provides relevant, tangible information to decision makers who are tasked to protect people and cities increasingly battered by extreme weather, flooded by rising seas, and nourished with food grown on drought-prone lands.  </w:t>
      </w:r>
      <w:r w:rsidRPr="000C4EE1">
        <w:rPr>
          <w:rFonts w:eastAsia="Times New Roman" w:cs="Helvetica"/>
          <w:b/>
          <w:u w:val="single"/>
        </w:rPr>
        <w:t xml:space="preserve">Science which focuses on adapting to climate change — rather than just preventing it — is nothing new. It's the need for more information that field of science can yield that's increasingly vital. </w:t>
      </w:r>
      <w:proofErr w:type="spellStart"/>
      <w:r w:rsidRPr="000C4EE1">
        <w:rPr>
          <w:rFonts w:eastAsia="Times New Roman" w:cs="Helvetica"/>
          <w:b/>
          <w:u w:val="single"/>
        </w:rPr>
        <w:t>Superstorm</w:t>
      </w:r>
      <w:proofErr w:type="spellEnd"/>
      <w:r w:rsidRPr="000C4EE1">
        <w:rPr>
          <w:rFonts w:eastAsia="Times New Roman" w:cs="Helvetica"/>
          <w:b/>
          <w:u w:val="single"/>
        </w:rPr>
        <w:t xml:space="preserve"> Sandy and the onslaught of similar catastrophic events bear the fingerprint of climate change. Growing evidence that more of the same is on the way brings a new urgency for information that people can actually use to prepare, survive, and even thrive on a changing planet</w:t>
      </w:r>
      <w:r w:rsidRPr="000C4EE1">
        <w:rPr>
          <w:rFonts w:eastAsia="Times New Roman" w:cs="Helvetica"/>
        </w:rPr>
        <w:t xml:space="preserve">, </w:t>
      </w:r>
      <w:r w:rsidRPr="000C4EE1">
        <w:rPr>
          <w:rFonts w:eastAsia="Times New Roman" w:cs="Helvetica"/>
          <w:sz w:val="14"/>
          <w:szCs w:val="14"/>
        </w:rPr>
        <w:t>Moss explained.</w:t>
      </w:r>
    </w:p>
    <w:p w14:paraId="26B88111" w14:textId="77777777" w:rsidR="000375B9" w:rsidRPr="000C4EE1" w:rsidRDefault="000375B9" w:rsidP="00DE6014"/>
    <w:p w14:paraId="71806FB6" w14:textId="77777777" w:rsidR="00F66350" w:rsidRPr="000C4EE1" w:rsidRDefault="00F66350" w:rsidP="00DE6014"/>
    <w:p w14:paraId="674A8B9B" w14:textId="77777777" w:rsidR="00334E8F" w:rsidRPr="000C4EE1" w:rsidRDefault="00334E8F" w:rsidP="00F66350">
      <w:pPr>
        <w:pStyle w:val="Heading3"/>
      </w:pPr>
      <w:r w:rsidRPr="000C4EE1">
        <w:t>A2 Warming Bad – Whales</w:t>
      </w:r>
    </w:p>
    <w:p w14:paraId="31DAA821" w14:textId="77777777" w:rsidR="00334E8F" w:rsidRPr="000C4EE1" w:rsidRDefault="00334E8F" w:rsidP="00334E8F"/>
    <w:p w14:paraId="2C70C644" w14:textId="77777777" w:rsidR="00334E8F" w:rsidRPr="000C4EE1" w:rsidRDefault="00334E8F" w:rsidP="00334E8F">
      <w:pPr>
        <w:pStyle w:val="Heading4"/>
        <w:rPr>
          <w:rStyle w:val="StyleStyleBold12pt"/>
          <w:b/>
        </w:rPr>
      </w:pPr>
      <w:r w:rsidRPr="000C4EE1">
        <w:rPr>
          <w:rStyle w:val="StyleStyleBold12pt"/>
          <w:b/>
        </w:rPr>
        <w:t xml:space="preserve">Warming does not kill whales food supply </w:t>
      </w:r>
    </w:p>
    <w:p w14:paraId="7D72F518" w14:textId="77777777" w:rsidR="00334E8F" w:rsidRPr="000C4EE1" w:rsidRDefault="00334E8F" w:rsidP="00334E8F">
      <w:pPr>
        <w:rPr>
          <w:sz w:val="26"/>
        </w:rPr>
      </w:pPr>
      <w:r w:rsidRPr="000C4EE1">
        <w:rPr>
          <w:rStyle w:val="StyleStyleBold12pt"/>
        </w:rPr>
        <w:t xml:space="preserve">Taylor 2011 </w:t>
      </w:r>
      <w:r w:rsidRPr="000C4EE1">
        <w:rPr>
          <w:rStyle w:val="StyleStyleBold12pt"/>
          <w:b w:val="0"/>
        </w:rPr>
        <w:t xml:space="preserve">[James- </w:t>
      </w:r>
      <w:r w:rsidRPr="000C4EE1">
        <w:rPr>
          <w:bCs/>
          <w:sz w:val="26"/>
        </w:rPr>
        <w:t>Senior Fellow, the Heartland Institute; Managing Editor, Environment and Climate News] (</w:t>
      </w:r>
      <w:r w:rsidRPr="000C4EE1">
        <w:rPr>
          <w:sz w:val="26"/>
        </w:rPr>
        <w:t xml:space="preserve">Whale Wars: Is Global Warming Threatening Antarctic Krill, Whales? </w:t>
      </w:r>
      <w:hyperlink r:id="rId42" w:history="1">
        <w:r w:rsidRPr="000C4EE1">
          <w:rPr>
            <w:rStyle w:val="Hyperlink"/>
            <w:sz w:val="26"/>
          </w:rPr>
          <w:t>http://heartland.org/policy-documents/whale-wars-global-warming-threatening-antarctic-krill-whales</w:t>
        </w:r>
      </w:hyperlink>
      <w:r w:rsidRPr="000C4EE1">
        <w:rPr>
          <w:sz w:val="26"/>
        </w:rPr>
        <w:t xml:space="preserve">) </w:t>
      </w:r>
    </w:p>
    <w:p w14:paraId="3E31841E" w14:textId="77777777" w:rsidR="00334E8F" w:rsidRPr="000C4EE1" w:rsidRDefault="00334E8F" w:rsidP="00334E8F">
      <w:pPr>
        <w:ind w:firstLine="720"/>
      </w:pPr>
      <w:r w:rsidRPr="000C4EE1">
        <w:t>Marine biologists at Duke University report an unprecedented number of humpback whales off the coast of the West Antarctic Peninsula, feeding on the largest swarm of krill seen in the region in more than 20 years. While this may seem like good news to animal lovers, the marine biologists claim global warming is to blame and the prevalence of both krill and whales is a bad thing.</w:t>
      </w:r>
    </w:p>
    <w:p w14:paraId="0CA64A0B" w14:textId="77777777" w:rsidR="00334E8F" w:rsidRPr="000C4EE1" w:rsidRDefault="00334E8F" w:rsidP="00334E8F">
      <w:r w:rsidRPr="000C4EE1">
        <w:rPr>
          <w:u w:val="single"/>
        </w:rPr>
        <w:t>The Duke team claims a recent decline in regional sea ice is allowing whales to feed in krill breeding grounds that were previously protected by sea ice.</w:t>
      </w:r>
      <w:r w:rsidRPr="000C4EE1">
        <w:t xml:space="preserve"> Although the remarkable numbers and concentration of krill indicate the krill seem to be benefiting from the regional decline in sea ice, the Duke team claims the whales may soon consume so much krill that it will threaten the krill population.</w:t>
      </w:r>
    </w:p>
    <w:p w14:paraId="627344FC" w14:textId="77777777" w:rsidR="00334E8F" w:rsidRPr="000C4EE1" w:rsidRDefault="00334E8F" w:rsidP="00334E8F">
      <w:pPr>
        <w:rPr>
          <w:u w:val="single"/>
        </w:rPr>
      </w:pPr>
      <w:r w:rsidRPr="000C4EE1">
        <w:t xml:space="preserve">Taking a bold step outside their marine biology expertise and into the realm of climate science, </w:t>
      </w:r>
      <w:r w:rsidRPr="000C4EE1">
        <w:rPr>
          <w:u w:val="single"/>
        </w:rPr>
        <w:t>the team claims rapid global warming is the cause of the recent decline in sea ice off the West Antarctic Peninsula, as well as the cause of the recent boom in krill and whale concentrations. </w:t>
      </w:r>
    </w:p>
    <w:p w14:paraId="7B2A7234" w14:textId="77777777" w:rsidR="00334E8F" w:rsidRPr="000C4EE1" w:rsidRDefault="00334E8F" w:rsidP="00334E8F">
      <w:r w:rsidRPr="000C4EE1">
        <w:t>Precise measurements from NASA satellites, however, show Antarctic sea ice has been expanding for at least the past 30 years. Record Antarctic sea ice extent has been repeatedly measured during the past four years. The lone portion of Antarctica where sea ice is not expanding is the West Antarctic Peninsula region, where scientists have documented a number of active undersea volcanoes warming the water.  Even with this small portion of Antarctic sea ice in modest retreat, Antarctic sea ice as a whole continues to grow. Given the consistent, longstanding growth in overall Antarctic sea ice, it seems a bit of a stretch for the Duke marine biologists to claim rapid global warming is responsible for the allegedly undesirable proliferation of krill and whales off the West Antarctic Peninsula.</w:t>
      </w:r>
    </w:p>
    <w:p w14:paraId="36012F38" w14:textId="77777777" w:rsidR="00A347F8" w:rsidRPr="000C4EE1" w:rsidRDefault="00A347F8" w:rsidP="00334E8F"/>
    <w:p w14:paraId="667D365C" w14:textId="77777777" w:rsidR="00A347F8" w:rsidRPr="000C4EE1" w:rsidRDefault="00A347F8" w:rsidP="00334E8F"/>
    <w:p w14:paraId="1D346138" w14:textId="77777777" w:rsidR="00A347F8" w:rsidRPr="000C4EE1" w:rsidRDefault="00A347F8" w:rsidP="00A347F8">
      <w:pPr>
        <w:pStyle w:val="Heading4"/>
      </w:pPr>
      <w:r w:rsidRPr="000C4EE1">
        <w:t xml:space="preserve">Ice melting does not kill whales, but allows them to pass through </w:t>
      </w:r>
    </w:p>
    <w:p w14:paraId="7D825D82" w14:textId="77777777" w:rsidR="00A347F8" w:rsidRPr="000C4EE1" w:rsidRDefault="00A347F8" w:rsidP="00A347F8">
      <w:pPr>
        <w:rPr>
          <w:rStyle w:val="StyleStyleBold12pt"/>
          <w:b w:val="0"/>
        </w:rPr>
      </w:pPr>
      <w:r w:rsidRPr="000C4EE1">
        <w:rPr>
          <w:rStyle w:val="StyleStyleBold12pt"/>
        </w:rPr>
        <w:t xml:space="preserve">Marshall 2011 </w:t>
      </w:r>
      <w:r w:rsidRPr="000C4EE1">
        <w:rPr>
          <w:rStyle w:val="StyleStyleBold12pt"/>
          <w:b w:val="0"/>
        </w:rPr>
        <w:t xml:space="preserve">[Michael- </w:t>
      </w:r>
      <w:r w:rsidRPr="000C4EE1">
        <w:rPr>
          <w:bCs/>
          <w:sz w:val="26"/>
        </w:rPr>
        <w:t xml:space="preserve">journalist and writer for </w:t>
      </w:r>
      <w:hyperlink r:id="rId43" w:history="1">
        <w:r w:rsidRPr="000C4EE1">
          <w:rPr>
            <w:rStyle w:val="Hyperlink"/>
            <w:bCs/>
            <w:i/>
            <w:iCs/>
            <w:sz w:val="26"/>
          </w:rPr>
          <w:t>New Scientist</w:t>
        </w:r>
      </w:hyperlink>
      <w:r w:rsidRPr="000C4EE1">
        <w:rPr>
          <w:bCs/>
          <w:sz w:val="26"/>
        </w:rPr>
        <w:t xml:space="preserve"> as their environment editor] (Whales make new friends as warmer seas drive migration, </w:t>
      </w:r>
      <w:hyperlink r:id="rId44" w:anchor=".U8xwhca90XG" w:history="1">
        <w:r w:rsidRPr="000C4EE1">
          <w:rPr>
            <w:rStyle w:val="Hyperlink"/>
            <w:bCs/>
            <w:sz w:val="26"/>
          </w:rPr>
          <w:t>http://www.newscientist.com/article/mg21128314.400-whales-make-new-friends-as-warmer-seas-drive-migration.html#.U8xwhca90XG</w:t>
        </w:r>
      </w:hyperlink>
      <w:r w:rsidRPr="000C4EE1">
        <w:rPr>
          <w:bCs/>
          <w:sz w:val="26"/>
        </w:rPr>
        <w:t>)</w:t>
      </w:r>
    </w:p>
    <w:p w14:paraId="0D4A3EF6" w14:textId="77777777" w:rsidR="00A347F8" w:rsidRPr="000C4EE1" w:rsidRDefault="00A347F8" w:rsidP="00A347F8">
      <w:pPr>
        <w:ind w:firstLine="720"/>
        <w:rPr>
          <w:u w:val="single"/>
        </w:rPr>
      </w:pPr>
      <w:r w:rsidRPr="000C4EE1">
        <w:t>The two met because the passage, long blocked by ice, </w:t>
      </w:r>
      <w:hyperlink r:id="rId45" w:history="1">
        <w:r w:rsidRPr="000C4EE1">
          <w:rPr>
            <w:rStyle w:val="Hyperlink"/>
          </w:rPr>
          <w:t>is opening as the climate warms</w:t>
        </w:r>
      </w:hyperlink>
      <w:r w:rsidRPr="000C4EE1">
        <w:t xml:space="preserve">. The anecdote, which came to light thanks to </w:t>
      </w:r>
      <w:r w:rsidRPr="000C4EE1">
        <w:rPr>
          <w:u w:val="single"/>
        </w:rPr>
        <w:t>satellite transmitters on the whales, is part of increasing data showing how ocean life is being transformed by rising sea temperatures, with some bits of apparently good news to sweeten the pill.</w:t>
      </w:r>
    </w:p>
    <w:p w14:paraId="745E2B38" w14:textId="77777777" w:rsidR="00A347F8" w:rsidRPr="000C4EE1" w:rsidRDefault="00A347F8" w:rsidP="00A347F8">
      <w:proofErr w:type="gramStart"/>
      <w:r w:rsidRPr="000C4EE1">
        <w:t xml:space="preserve">The two bowheads were tagged by </w:t>
      </w:r>
      <w:proofErr w:type="spellStart"/>
      <w:r w:rsidRPr="000C4EE1">
        <w:t>Mads</w:t>
      </w:r>
      <w:proofErr w:type="spellEnd"/>
      <w:r w:rsidRPr="000C4EE1">
        <w:t xml:space="preserve"> Peter </w:t>
      </w:r>
      <w:proofErr w:type="spellStart"/>
      <w:r w:rsidRPr="000C4EE1">
        <w:t>Heide-Jørgensen</w:t>
      </w:r>
      <w:proofErr w:type="spellEnd"/>
      <w:r w:rsidRPr="000C4EE1">
        <w:t xml:space="preserve"> of the </w:t>
      </w:r>
      <w:r w:rsidRPr="000C4EE1">
        <w:fldChar w:fldCharType="begin"/>
      </w:r>
      <w:r w:rsidRPr="000C4EE1">
        <w:instrText xml:space="preserve"> HYPERLINK "http://esb.nrm.se/GInstNatres.htm" \t "nsarticle" </w:instrText>
      </w:r>
      <w:r w:rsidRPr="000C4EE1">
        <w:fldChar w:fldCharType="separate"/>
      </w:r>
      <w:r w:rsidRPr="000C4EE1">
        <w:rPr>
          <w:rStyle w:val="Hyperlink"/>
        </w:rPr>
        <w:t>Greenland Institute of Natural Resources</w:t>
      </w:r>
      <w:r w:rsidRPr="000C4EE1">
        <w:rPr>
          <w:rStyle w:val="Hyperlink"/>
        </w:rPr>
        <w:fldChar w:fldCharType="end"/>
      </w:r>
      <w:r w:rsidRPr="000C4EE1">
        <w:t xml:space="preserve"> in </w:t>
      </w:r>
      <w:proofErr w:type="spellStart"/>
      <w:r w:rsidRPr="000C4EE1">
        <w:t>Nuuk</w:t>
      </w:r>
      <w:proofErr w:type="spellEnd"/>
      <w:r w:rsidRPr="000C4EE1">
        <w:t xml:space="preserve"> and his colleagues</w:t>
      </w:r>
      <w:proofErr w:type="gramEnd"/>
      <w:r w:rsidRPr="000C4EE1">
        <w:t>. Bowheads entered the passage in 2002 and 2006, but this was the first time two were seen to cross paths (</w:t>
      </w:r>
      <w:r w:rsidRPr="000C4EE1">
        <w:fldChar w:fldCharType="begin"/>
      </w:r>
      <w:r w:rsidRPr="000C4EE1">
        <w:instrText xml:space="preserve"> HYPERLINK "http://rsbl.royalsocietypublishing.org/lookup/doi/10.1098/rsbl.2011.0731" \t "nsarticle" </w:instrText>
      </w:r>
      <w:r w:rsidRPr="000C4EE1">
        <w:fldChar w:fldCharType="separate"/>
      </w:r>
      <w:r w:rsidRPr="000C4EE1">
        <w:rPr>
          <w:rStyle w:val="Hyperlink"/>
          <w:i/>
          <w:iCs/>
        </w:rPr>
        <w:t>Biology Letters</w:t>
      </w:r>
      <w:r w:rsidRPr="000C4EE1">
        <w:rPr>
          <w:rStyle w:val="Hyperlink"/>
        </w:rPr>
        <w:t>, DOI: 10.1098/rsbl.2011.0731</w:t>
      </w:r>
      <w:r w:rsidRPr="000C4EE1">
        <w:rPr>
          <w:rStyle w:val="Hyperlink"/>
        </w:rPr>
        <w:fldChar w:fldCharType="end"/>
      </w:r>
      <w:r w:rsidRPr="000C4EE1">
        <w:t>).</w:t>
      </w:r>
    </w:p>
    <w:p w14:paraId="5BAD0AF6" w14:textId="77777777" w:rsidR="00A347F8" w:rsidRPr="000C4EE1" w:rsidRDefault="00A347F8" w:rsidP="00A347F8">
      <w:pPr>
        <w:rPr>
          <w:u w:val="single"/>
        </w:rPr>
      </w:pPr>
      <w:proofErr w:type="spellStart"/>
      <w:r w:rsidRPr="000C4EE1">
        <w:rPr>
          <w:u w:val="single"/>
        </w:rPr>
        <w:t>Heide-Jørgensen</w:t>
      </w:r>
      <w:proofErr w:type="spellEnd"/>
      <w:r w:rsidRPr="000C4EE1">
        <w:rPr>
          <w:u w:val="single"/>
        </w:rPr>
        <w:t xml:space="preserve"> thinks whales have been sneaking through, undetected, since the ice began to retreat. The Greenland population, </w:t>
      </w:r>
      <w:hyperlink r:id="rId46" w:history="1">
        <w:r w:rsidRPr="000C4EE1">
          <w:rPr>
            <w:rStyle w:val="Hyperlink"/>
          </w:rPr>
          <w:t>once decimated by whalers</w:t>
        </w:r>
      </w:hyperlink>
      <w:r w:rsidRPr="000C4EE1">
        <w:rPr>
          <w:u w:val="single"/>
        </w:rPr>
        <w:t xml:space="preserve">, has grown suspiciously fast since 2000, and </w:t>
      </w:r>
      <w:proofErr w:type="spellStart"/>
      <w:r w:rsidRPr="000C4EE1">
        <w:rPr>
          <w:u w:val="single"/>
        </w:rPr>
        <w:t>Heide-Jørgensen</w:t>
      </w:r>
      <w:proofErr w:type="spellEnd"/>
      <w:r w:rsidRPr="000C4EE1">
        <w:rPr>
          <w:u w:val="single"/>
        </w:rPr>
        <w:t xml:space="preserve"> suspects the hand of immigration from Alaska.</w:t>
      </w:r>
      <w:r w:rsidRPr="000C4EE1">
        <w:t xml:space="preserve"> That's perfectly possible, says </w:t>
      </w:r>
      <w:r w:rsidRPr="000C4EE1">
        <w:fldChar w:fldCharType="begin"/>
      </w:r>
      <w:r w:rsidRPr="000C4EE1">
        <w:instrText xml:space="preserve"> HYPERLINK "http://marsci.haifa.ac.il/index.php?option=com_comprofiler&amp;task=userprofile&amp;user=193&amp;Itemid=63&amp;lang=en" \t "nsarticle" </w:instrText>
      </w:r>
      <w:r w:rsidRPr="000C4EE1">
        <w:fldChar w:fldCharType="separate"/>
      </w:r>
      <w:proofErr w:type="spellStart"/>
      <w:r w:rsidRPr="000C4EE1">
        <w:rPr>
          <w:rStyle w:val="Hyperlink"/>
        </w:rPr>
        <w:t>Aviad</w:t>
      </w:r>
      <w:proofErr w:type="spellEnd"/>
      <w:r w:rsidRPr="000C4EE1">
        <w:rPr>
          <w:rStyle w:val="Hyperlink"/>
        </w:rPr>
        <w:t xml:space="preserve"> </w:t>
      </w:r>
      <w:proofErr w:type="spellStart"/>
      <w:r w:rsidRPr="000C4EE1">
        <w:rPr>
          <w:rStyle w:val="Hyperlink"/>
        </w:rPr>
        <w:t>Scheinin</w:t>
      </w:r>
      <w:proofErr w:type="spellEnd"/>
      <w:r w:rsidRPr="000C4EE1">
        <w:rPr>
          <w:rStyle w:val="Hyperlink"/>
        </w:rPr>
        <w:fldChar w:fldCharType="end"/>
      </w:r>
      <w:r w:rsidRPr="000C4EE1">
        <w:t xml:space="preserve"> of the University of Haifa in Israel. </w:t>
      </w:r>
      <w:r w:rsidRPr="000C4EE1">
        <w:rPr>
          <w:u w:val="single"/>
        </w:rPr>
        <w:t>In May 2010, </w:t>
      </w:r>
      <w:hyperlink r:id="rId47" w:history="1">
        <w:r w:rsidRPr="000C4EE1">
          <w:rPr>
            <w:rStyle w:val="Hyperlink"/>
          </w:rPr>
          <w:t>he spotted a Pacific grey whale in the Mediterranean Sea</w:t>
        </w:r>
      </w:hyperlink>
      <w:r w:rsidRPr="000C4EE1">
        <w:rPr>
          <w:u w:val="single"/>
        </w:rPr>
        <w:t>, which probably got there via the Arctic. Further evidence of links between Atlantic and Pacific ecosystems comes from </w:t>
      </w:r>
      <w:r w:rsidRPr="000C4EE1">
        <w:fldChar w:fldCharType="begin"/>
      </w:r>
      <w:r w:rsidRPr="000C4EE1">
        <w:instrText xml:space="preserve"> HYPERLINK "http://www.cambridgebay.ca/" \t "nsarticle" </w:instrText>
      </w:r>
      <w:r w:rsidRPr="000C4EE1">
        <w:fldChar w:fldCharType="separate"/>
      </w:r>
      <w:r w:rsidRPr="000C4EE1">
        <w:rPr>
          <w:rStyle w:val="Hyperlink"/>
        </w:rPr>
        <w:t>Cambridge bay</w:t>
      </w:r>
      <w:r w:rsidRPr="000C4EE1">
        <w:rPr>
          <w:rStyle w:val="Hyperlink"/>
        </w:rPr>
        <w:fldChar w:fldCharType="end"/>
      </w:r>
      <w:r w:rsidRPr="000C4EE1">
        <w:rPr>
          <w:u w:val="single"/>
        </w:rPr>
        <w:t> in Nunavut, Canada, where </w:t>
      </w:r>
      <w:r w:rsidRPr="000C4EE1">
        <w:fldChar w:fldCharType="begin"/>
      </w:r>
      <w:r w:rsidRPr="000C4EE1">
        <w:instrText xml:space="preserve"> HYPERLINK "http://www.nunatsiaqonline.ca/stories/article/65674narwhals_in_cambridge_bay_delight_hunters_muktuk-lovers/" \t "nsarticle" </w:instrText>
      </w:r>
      <w:r w:rsidRPr="000C4EE1">
        <w:fldChar w:fldCharType="separate"/>
      </w:r>
      <w:r w:rsidRPr="000C4EE1">
        <w:rPr>
          <w:rStyle w:val="Hyperlink"/>
        </w:rPr>
        <w:t>pods of narwhals appeared on 15 August</w:t>
      </w:r>
      <w:r w:rsidRPr="000C4EE1">
        <w:rPr>
          <w:rStyle w:val="Hyperlink"/>
        </w:rPr>
        <w:fldChar w:fldCharType="end"/>
      </w:r>
      <w:r w:rsidRPr="000C4EE1">
        <w:rPr>
          <w:u w:val="single"/>
        </w:rPr>
        <w:t xml:space="preserve">. They do not normally venture so far west, but </w:t>
      </w:r>
      <w:r w:rsidRPr="000C4EE1">
        <w:fldChar w:fldCharType="begin"/>
      </w:r>
      <w:r w:rsidRPr="000C4EE1">
        <w:instrText xml:space="preserve"> HYPERLINK "http://www.nunatsiaqonline.ca/stories/article/65674arctic_ice_melt_explains_narwhals_presence_in_cambridge_bay/" \t "nsarticle" </w:instrText>
      </w:r>
      <w:r w:rsidRPr="000C4EE1">
        <w:fldChar w:fldCharType="separate"/>
      </w:r>
      <w:r w:rsidRPr="000C4EE1">
        <w:rPr>
          <w:rStyle w:val="Hyperlink"/>
        </w:rPr>
        <w:t>shrinking ice</w:t>
      </w:r>
      <w:r w:rsidRPr="000C4EE1">
        <w:rPr>
          <w:rStyle w:val="Hyperlink"/>
        </w:rPr>
        <w:fldChar w:fldCharType="end"/>
      </w:r>
      <w:r w:rsidRPr="000C4EE1">
        <w:rPr>
          <w:u w:val="single"/>
        </w:rPr>
        <w:t> seems to be changing that.</w:t>
      </w:r>
    </w:p>
    <w:p w14:paraId="188A76E1" w14:textId="77777777" w:rsidR="00A347F8" w:rsidRPr="000C4EE1" w:rsidRDefault="00A347F8" w:rsidP="00A347F8">
      <w:pPr>
        <w:rPr>
          <w:u w:val="single"/>
        </w:rPr>
      </w:pPr>
      <w:r w:rsidRPr="000C4EE1">
        <w:t>It's not just whales that are affected by warming seas (</w:t>
      </w:r>
      <w:hyperlink r:id="rId48" w:history="1">
        <w:r w:rsidRPr="000C4EE1">
          <w:rPr>
            <w:rStyle w:val="Hyperlink"/>
          </w:rPr>
          <w:t>see map</w:t>
        </w:r>
      </w:hyperlink>
      <w:r w:rsidRPr="000C4EE1">
        <w:t>). </w:t>
      </w:r>
      <w:r w:rsidRPr="000C4EE1">
        <w:fldChar w:fldCharType="begin"/>
      </w:r>
      <w:r w:rsidRPr="000C4EE1">
        <w:instrText xml:space="preserve"> HYPERLINK "http://www.bristol.ac.uk/biology/person/?personKey=njDuCp365xFexnW532D9vM92gtDcWU" \t "nsarticle" </w:instrText>
      </w:r>
      <w:r w:rsidRPr="000C4EE1">
        <w:fldChar w:fldCharType="separate"/>
      </w:r>
      <w:r w:rsidRPr="000C4EE1">
        <w:rPr>
          <w:rStyle w:val="Hyperlink"/>
        </w:rPr>
        <w:t>Steve Simpson</w:t>
      </w:r>
      <w:r w:rsidRPr="000C4EE1">
        <w:rPr>
          <w:rStyle w:val="Hyperlink"/>
        </w:rPr>
        <w:fldChar w:fldCharType="end"/>
      </w:r>
      <w:r w:rsidRPr="000C4EE1">
        <w:t xml:space="preserve"> at the University of Bristol, UK, looked at 25,612 trawls in fisheries around the UK and in the North Sea between 1980 and 2008. </w:t>
      </w:r>
      <w:r w:rsidRPr="000C4EE1">
        <w:rPr>
          <w:u w:val="single"/>
        </w:rPr>
        <w:t xml:space="preserve">There waters have warmed by 0.05 °C a year since 1980.Populations grew for 27 of the 50 most common fish; nine declined and 14 held steady </w:t>
      </w:r>
      <w:r w:rsidRPr="000C4EE1">
        <w:t>(</w:t>
      </w:r>
      <w:r w:rsidRPr="000C4EE1">
        <w:fldChar w:fldCharType="begin"/>
      </w:r>
      <w:r w:rsidRPr="000C4EE1">
        <w:instrText xml:space="preserve"> HYPERLINK "http://dx.doi.org/10.1016/j.cub.2011.08.016" \t "nsarticle" </w:instrText>
      </w:r>
      <w:r w:rsidRPr="000C4EE1">
        <w:fldChar w:fldCharType="separate"/>
      </w:r>
      <w:r w:rsidRPr="000C4EE1">
        <w:rPr>
          <w:rStyle w:val="Hyperlink"/>
          <w:i/>
          <w:iCs/>
        </w:rPr>
        <w:t>Current Biology</w:t>
      </w:r>
      <w:r w:rsidRPr="000C4EE1">
        <w:rPr>
          <w:rStyle w:val="Hyperlink"/>
        </w:rPr>
        <w:t>, DOI: 10.1016/j.cub.2011.08.016</w:t>
      </w:r>
      <w:r w:rsidRPr="000C4EE1">
        <w:rPr>
          <w:rStyle w:val="Hyperlink"/>
        </w:rPr>
        <w:fldChar w:fldCharType="end"/>
      </w:r>
      <w:r w:rsidRPr="000C4EE1">
        <w:t>).</w:t>
      </w:r>
      <w:r w:rsidRPr="000C4EE1">
        <w:rPr>
          <w:u w:val="single"/>
        </w:rPr>
        <w:t xml:space="preserve"> "I had expected to see many struggling and maybe one or two doing well," he says</w:t>
      </w:r>
    </w:p>
    <w:p w14:paraId="6C9B4F0C" w14:textId="77777777" w:rsidR="00A347F8" w:rsidRPr="000C4EE1" w:rsidRDefault="00A347F8" w:rsidP="00334E8F"/>
    <w:p w14:paraId="266C1BFE" w14:textId="77777777" w:rsidR="00334E8F" w:rsidRPr="000C4EE1" w:rsidRDefault="00334E8F" w:rsidP="00334E8F"/>
    <w:p w14:paraId="45F87770" w14:textId="1837F4BA" w:rsidR="00A347F8" w:rsidRPr="000C4EE1" w:rsidRDefault="00A347F8" w:rsidP="00A347F8">
      <w:pPr>
        <w:pStyle w:val="Heading3"/>
      </w:pPr>
      <w:r w:rsidRPr="000C4EE1">
        <w:t>A2 Warming Bad – Marine Biodiversity</w:t>
      </w:r>
    </w:p>
    <w:p w14:paraId="23CD7D98" w14:textId="77777777" w:rsidR="00A347F8" w:rsidRPr="000C4EE1" w:rsidRDefault="00A347F8" w:rsidP="00A347F8">
      <w:pPr>
        <w:pStyle w:val="Heading4"/>
      </w:pPr>
      <w:r w:rsidRPr="000C4EE1">
        <w:t>Rising temperatures and atmospheric CO2 levels do not pose a significant threat to aquatic life.</w:t>
      </w:r>
    </w:p>
    <w:p w14:paraId="1D5805B7" w14:textId="77777777" w:rsidR="00A347F8" w:rsidRPr="000C4EE1" w:rsidRDefault="00A347F8" w:rsidP="00A347F8">
      <w:pPr>
        <w:rPr>
          <w:rStyle w:val="StyleStyleBold12pt"/>
          <w:b w:val="0"/>
        </w:rPr>
      </w:pPr>
      <w:r w:rsidRPr="000C4EE1">
        <w:rPr>
          <w:rStyle w:val="StyleStyleBold12pt"/>
        </w:rPr>
        <w:t xml:space="preserve">Nova 2014 </w:t>
      </w:r>
      <w:r w:rsidRPr="000C4EE1">
        <w:rPr>
          <w:rStyle w:val="StyleStyleBold12pt"/>
          <w:b w:val="0"/>
        </w:rPr>
        <w:t xml:space="preserve">[Jo- </w:t>
      </w:r>
      <w:r w:rsidRPr="000C4EE1">
        <w:rPr>
          <w:bCs/>
          <w:sz w:val="26"/>
        </w:rPr>
        <w:t xml:space="preserve">science presenter, writer, speaker &amp; former TV host; author of The Skeptic's Handbook] (Global warming, not so bad at all really: says NIPCC report, </w:t>
      </w:r>
      <w:hyperlink r:id="rId49" w:history="1">
        <w:r w:rsidRPr="000C4EE1">
          <w:rPr>
            <w:rStyle w:val="Hyperlink"/>
            <w:bCs/>
            <w:sz w:val="26"/>
          </w:rPr>
          <w:t>http://joannenova.com.au/2014/04/global-warming-not-so-bad-at-all-really-says-nipcc-report-and-thousands-of-references/</w:t>
        </w:r>
      </w:hyperlink>
      <w:r w:rsidRPr="000C4EE1">
        <w:rPr>
          <w:bCs/>
          <w:sz w:val="26"/>
        </w:rPr>
        <w:t>)</w:t>
      </w:r>
    </w:p>
    <w:p w14:paraId="54DFFA9F" w14:textId="77777777" w:rsidR="00A347F8" w:rsidRPr="000C4EE1" w:rsidRDefault="00A347F8" w:rsidP="00A347F8">
      <w:pPr>
        <w:rPr>
          <w:u w:val="single"/>
        </w:rPr>
      </w:pPr>
      <w:r w:rsidRPr="000C4EE1">
        <w:rPr>
          <w:bCs/>
        </w:rPr>
        <w:t> </w:t>
      </w:r>
      <w:r w:rsidRPr="000C4EE1">
        <w:rPr>
          <w:bCs/>
        </w:rPr>
        <w:tab/>
      </w:r>
      <w:r w:rsidRPr="000C4EE1">
        <w:rPr>
          <w:u w:val="single"/>
        </w:rPr>
        <w:t>Many aquatic species have shown considerable tolerance to temperatures and CO2 values predicted for the next few centuries</w:t>
      </w:r>
      <w:r w:rsidRPr="000C4EE1">
        <w:t xml:space="preserve">, and many have demonstrated a likelihood of positive responses in empirical studies. </w:t>
      </w:r>
      <w:r w:rsidRPr="000C4EE1">
        <w:rPr>
          <w:u w:val="single"/>
        </w:rPr>
        <w:t>Any projected adverse impacts of rising temperatures or declining seawater and freshwater pH levels (“acidification”) will be largely mitigated through phenotypic adaptation or evolution during the many decades to centuries it is expected to take for pH levels to fall.</w:t>
      </w:r>
    </w:p>
    <w:p w14:paraId="2914A62E" w14:textId="77777777" w:rsidR="00A347F8" w:rsidRPr="000C4EE1" w:rsidRDefault="00A347F8" w:rsidP="00334E8F"/>
    <w:p w14:paraId="4C32E0A9" w14:textId="77777777" w:rsidR="00A347F8" w:rsidRPr="000C4EE1" w:rsidRDefault="00A347F8" w:rsidP="00334E8F"/>
    <w:p w14:paraId="2901E54B" w14:textId="77777777" w:rsidR="00A347F8" w:rsidRPr="000C4EE1" w:rsidRDefault="00A347F8" w:rsidP="00A347F8">
      <w:pPr>
        <w:pStyle w:val="Heading4"/>
      </w:pPr>
      <w:r w:rsidRPr="000C4EE1">
        <w:t>Warming does not harm aquatic life</w:t>
      </w:r>
    </w:p>
    <w:p w14:paraId="48C63F3E" w14:textId="77777777" w:rsidR="00A347F8" w:rsidRPr="000C4EE1" w:rsidRDefault="00A347F8" w:rsidP="00A347F8">
      <w:pPr>
        <w:rPr>
          <w:rStyle w:val="StyleStyleBold12pt"/>
          <w:b w:val="0"/>
        </w:rPr>
      </w:pPr>
      <w:r w:rsidRPr="000C4EE1">
        <w:rPr>
          <w:b/>
          <w:bCs/>
          <w:sz w:val="26"/>
        </w:rPr>
        <w:t xml:space="preserve">DELINGPOLE April 2014 </w:t>
      </w:r>
      <w:r w:rsidRPr="000C4EE1">
        <w:rPr>
          <w:bCs/>
          <w:sz w:val="26"/>
        </w:rPr>
        <w:t xml:space="preserve">[James- English columnist and novelist who </w:t>
      </w:r>
      <w:proofErr w:type="gramStart"/>
      <w:r w:rsidRPr="000C4EE1">
        <w:rPr>
          <w:bCs/>
          <w:sz w:val="26"/>
        </w:rPr>
        <w:t>has</w:t>
      </w:r>
      <w:proofErr w:type="gramEnd"/>
      <w:r w:rsidRPr="000C4EE1">
        <w:rPr>
          <w:bCs/>
          <w:sz w:val="26"/>
        </w:rPr>
        <w:t xml:space="preserve"> written for</w:t>
      </w:r>
      <w:r w:rsidRPr="000C4EE1">
        <w:rPr>
          <w:rFonts w:ascii="Arial" w:hAnsi="Arial" w:cs="Arial"/>
          <w:color w:val="252525"/>
          <w:sz w:val="21"/>
          <w:szCs w:val="21"/>
          <w:shd w:val="clear" w:color="auto" w:fill="FFFFFF"/>
        </w:rPr>
        <w:t xml:space="preserve"> </w:t>
      </w:r>
      <w:hyperlink r:id="rId50" w:tooltip="The Times" w:history="1">
        <w:r w:rsidRPr="000C4EE1">
          <w:rPr>
            <w:rStyle w:val="Hyperlink"/>
            <w:bCs/>
            <w:i/>
            <w:iCs/>
            <w:sz w:val="26"/>
          </w:rPr>
          <w:t>The Times</w:t>
        </w:r>
      </w:hyperlink>
      <w:r w:rsidRPr="000C4EE1">
        <w:rPr>
          <w:bCs/>
          <w:sz w:val="26"/>
        </w:rPr>
        <w:t>, </w:t>
      </w:r>
      <w:hyperlink r:id="rId51" w:tooltip="The Daily Telegraph" w:history="1">
        <w:r w:rsidRPr="000C4EE1">
          <w:rPr>
            <w:rStyle w:val="Hyperlink"/>
            <w:bCs/>
            <w:i/>
            <w:iCs/>
            <w:sz w:val="26"/>
          </w:rPr>
          <w:t>The Daily Telegraph</w:t>
        </w:r>
      </w:hyperlink>
      <w:r w:rsidRPr="000C4EE1">
        <w:rPr>
          <w:bCs/>
          <w:sz w:val="26"/>
        </w:rPr>
        <w:t>, and </w:t>
      </w:r>
      <w:hyperlink r:id="rId52" w:tooltip="The Spectator" w:history="1">
        <w:r w:rsidRPr="000C4EE1">
          <w:rPr>
            <w:rStyle w:val="Hyperlink"/>
            <w:bCs/>
            <w:i/>
            <w:iCs/>
            <w:sz w:val="26"/>
          </w:rPr>
          <w:t>The Spectator</w:t>
        </w:r>
      </w:hyperlink>
      <w:r w:rsidRPr="000C4EE1">
        <w:rPr>
          <w:bCs/>
          <w:sz w:val="26"/>
        </w:rPr>
        <w:t>. He is executive editor for the London branch of </w:t>
      </w:r>
      <w:hyperlink r:id="rId53" w:tooltip="Breitbart.com" w:history="1">
        <w:r w:rsidRPr="000C4EE1">
          <w:rPr>
            <w:rStyle w:val="Hyperlink"/>
            <w:bCs/>
            <w:sz w:val="26"/>
          </w:rPr>
          <w:t>Breitbart.com</w:t>
        </w:r>
      </w:hyperlink>
      <w:r w:rsidRPr="000C4EE1">
        <w:rPr>
          <w:bCs/>
          <w:sz w:val="26"/>
        </w:rPr>
        <w:t>] (</w:t>
      </w:r>
      <w:r w:rsidRPr="000C4EE1">
        <w:rPr>
          <w:sz w:val="26"/>
        </w:rPr>
        <w:t xml:space="preserve">'WORLD DOING JUST FINE; GLOBAL WARMING IS GOOD; CO2 IS OUR FRIEND' SAY SCIENTISTS’ </w:t>
      </w:r>
      <w:hyperlink r:id="rId54" w:history="1">
        <w:r w:rsidRPr="000C4EE1">
          <w:rPr>
            <w:rStyle w:val="Hyperlink"/>
            <w:sz w:val="26"/>
          </w:rPr>
          <w:t>http://www.breitbart.com/Breitbart-London/2014/04/04/World-doing-just-fine-Global-Warming-is-Good-CO2-is-our-friend-say-Scientists</w:t>
        </w:r>
      </w:hyperlink>
      <w:r w:rsidRPr="000C4EE1">
        <w:rPr>
          <w:sz w:val="26"/>
        </w:rPr>
        <w:t>)</w:t>
      </w:r>
    </w:p>
    <w:p w14:paraId="787514EC" w14:textId="77777777" w:rsidR="00A347F8" w:rsidRPr="000C4EE1" w:rsidRDefault="00A347F8" w:rsidP="00A347F8">
      <w:r w:rsidRPr="000C4EE1">
        <w:t>Multiple studies from multiple oceanic regions confirm that productivity - from phytoplankton and microalgae to corals, crustaceans and fish - tends to increase with temperature. Some experts predict coral calcification will increase by about 35 per cent beyond pre-industrial levels by 2100, with no extinction of coral reefs. Laboratory studies predicting lower PH levels - "ocean acidification" - fail to capture the complexities of the real world and often contradict observations in nature.</w:t>
      </w:r>
    </w:p>
    <w:p w14:paraId="4531B5F0" w14:textId="77777777" w:rsidR="000274E2" w:rsidRPr="000C4EE1" w:rsidRDefault="000274E2" w:rsidP="00A347F8"/>
    <w:p w14:paraId="4C106CDF" w14:textId="77777777" w:rsidR="000274E2" w:rsidRPr="000C4EE1" w:rsidRDefault="000274E2" w:rsidP="000274E2">
      <w:pPr>
        <w:pStyle w:val="Heading4"/>
      </w:pPr>
      <w:r w:rsidRPr="000C4EE1">
        <w:t>Animals such as reptiles and orca whales will benefit from warming</w:t>
      </w:r>
    </w:p>
    <w:p w14:paraId="2D2D7B4F" w14:textId="77777777" w:rsidR="000274E2" w:rsidRPr="000C4EE1" w:rsidRDefault="000274E2" w:rsidP="000274E2">
      <w:pPr>
        <w:rPr>
          <w:rStyle w:val="StyleStyleBold12pt"/>
          <w:b w:val="0"/>
          <w:bCs/>
        </w:rPr>
      </w:pPr>
      <w:proofErr w:type="spellStart"/>
      <w:r w:rsidRPr="000C4EE1">
        <w:rPr>
          <w:rStyle w:val="StyleStyleBold12pt"/>
        </w:rPr>
        <w:t>Dvorsky</w:t>
      </w:r>
      <w:proofErr w:type="spellEnd"/>
      <w:r w:rsidRPr="000C4EE1">
        <w:rPr>
          <w:rStyle w:val="StyleStyleBold12pt"/>
        </w:rPr>
        <w:t xml:space="preserve"> 11/15/2012 </w:t>
      </w:r>
      <w:r w:rsidRPr="000C4EE1">
        <w:rPr>
          <w:rStyle w:val="StyleStyleBold12pt"/>
          <w:b w:val="0"/>
        </w:rPr>
        <w:t xml:space="preserve">[George- </w:t>
      </w:r>
      <w:r w:rsidRPr="000C4EE1">
        <w:rPr>
          <w:bCs/>
          <w:sz w:val="26"/>
        </w:rPr>
        <w:t xml:space="preserve">Canadian bioethicist, </w:t>
      </w:r>
      <w:proofErr w:type="spellStart"/>
      <w:r w:rsidRPr="000C4EE1">
        <w:rPr>
          <w:bCs/>
          <w:sz w:val="26"/>
        </w:rPr>
        <w:t>transhumanist</w:t>
      </w:r>
      <w:proofErr w:type="spellEnd"/>
      <w:r w:rsidRPr="000C4EE1">
        <w:rPr>
          <w:bCs/>
          <w:sz w:val="26"/>
        </w:rPr>
        <w:t>, and futurist. contributing editor at io9 and producer of the Sentient Developments blog and podcast] (</w:t>
      </w:r>
      <w:hyperlink r:id="rId55" w:history="1">
        <w:r w:rsidRPr="000C4EE1">
          <w:rPr>
            <w:rStyle w:val="Hyperlink"/>
            <w:bCs/>
            <w:sz w:val="26"/>
          </w:rPr>
          <w:t>Which species stand to benefit the most from global warming?</w:t>
        </w:r>
      </w:hyperlink>
      <w:r w:rsidRPr="000C4EE1">
        <w:rPr>
          <w:sz w:val="26"/>
        </w:rPr>
        <w:t xml:space="preserve">- </w:t>
      </w:r>
      <w:hyperlink r:id="rId56" w:history="1">
        <w:r w:rsidRPr="000C4EE1">
          <w:rPr>
            <w:rStyle w:val="Hyperlink"/>
            <w:sz w:val="26"/>
          </w:rPr>
          <w:t>http://io9.com/5960812/which-species-stand-to-benefit-the-most-from-global-warming</w:t>
        </w:r>
      </w:hyperlink>
      <w:r w:rsidRPr="000C4EE1">
        <w:rPr>
          <w:sz w:val="26"/>
        </w:rPr>
        <w:t>)</w:t>
      </w:r>
    </w:p>
    <w:p w14:paraId="44E04670" w14:textId="77777777" w:rsidR="000274E2" w:rsidRPr="000C4EE1" w:rsidRDefault="000274E2" w:rsidP="000274E2">
      <w:pPr>
        <w:ind w:firstLine="720"/>
      </w:pPr>
      <w:r w:rsidRPr="000C4EE1">
        <w:t>As for terrestrial animals</w:t>
      </w:r>
      <w:r w:rsidRPr="000C4EE1">
        <w:rPr>
          <w:u w:val="single"/>
        </w:rPr>
        <w:t>, some scientists predict that </w:t>
      </w:r>
      <w:r w:rsidRPr="000C4EE1">
        <w:fldChar w:fldCharType="begin"/>
      </w:r>
      <w:r w:rsidRPr="000C4EE1">
        <w:instrText xml:space="preserve"> HYPERLINK "https://docs.google.com/viewer?a=v&amp;q=cache:dcd47Z16rF4J:www.fupress.net/index.php/ah/article/download/9039/8400+&amp;hl=en&amp;gl=ca&amp;pid=bl&amp;srcid=ADGEESjjTUGp2zBpMfUMjanDZlnR-a04K8G77j0uADbiaZNc2cAli6eqvjB8eAxzpdbC-BnfvOzJLdvFn_xxO-muTyANOjBNQJ-ob2ucEuGw-9opHGL0uZXcQoDeH1qZ8r8S8O3353qJ&amp;sig=AHIEtbRWmXj7UqN3lKo4AFb90_sd1GfAxw" \t "_blank" </w:instrText>
      </w:r>
      <w:r w:rsidRPr="000C4EE1">
        <w:fldChar w:fldCharType="separate"/>
      </w:r>
      <w:r w:rsidRPr="000C4EE1">
        <w:rPr>
          <w:rStyle w:val="Hyperlink"/>
        </w:rPr>
        <w:t>snakes and other cold blooded reptiles</w:t>
      </w:r>
      <w:r w:rsidRPr="000C4EE1">
        <w:rPr>
          <w:rStyle w:val="Hyperlink"/>
        </w:rPr>
        <w:fldChar w:fldCharType="end"/>
      </w:r>
      <w:r w:rsidRPr="000C4EE1">
        <w:rPr>
          <w:u w:val="single"/>
        </w:rPr>
        <w:t xml:space="preserve"> will do well as warmer temperatures allow them to become more active</w:t>
      </w:r>
      <w:r w:rsidRPr="000C4EE1">
        <w:t>. Moreover, their populations do well when previous years were warm.</w:t>
      </w:r>
      <w:r w:rsidRPr="000C4EE1">
        <w:rPr>
          <w:rFonts w:ascii="Georgia" w:hAnsi="Georgia"/>
          <w:color w:val="222222"/>
          <w:sz w:val="23"/>
          <w:szCs w:val="23"/>
          <w:shd w:val="clear" w:color="auto" w:fill="FFFFFF"/>
        </w:rPr>
        <w:t xml:space="preserve"> </w:t>
      </w:r>
      <w:r w:rsidRPr="000C4EE1">
        <w:t>But that said</w:t>
      </w:r>
      <w:r w:rsidRPr="000C4EE1">
        <w:rPr>
          <w:u w:val="single"/>
        </w:rPr>
        <w:t>, larger animals like </w:t>
      </w:r>
      <w:r w:rsidRPr="000C4EE1">
        <w:fldChar w:fldCharType="begin"/>
      </w:r>
      <w:r w:rsidRPr="000C4EE1">
        <w:instrText xml:space="preserve"> HYPERLINK "http://www.scientificamerican.com/article.cfm?id=warmer-planet-could-be-do" \t "_blank" </w:instrText>
      </w:r>
      <w:r w:rsidRPr="000C4EE1">
        <w:fldChar w:fldCharType="separate"/>
      </w:r>
      <w:r w:rsidRPr="000C4EE1">
        <w:rPr>
          <w:rStyle w:val="Hyperlink"/>
        </w:rPr>
        <w:t xml:space="preserve">orca whales </w:t>
      </w:r>
      <w:proofErr w:type="gramStart"/>
      <w:r w:rsidRPr="000C4EE1">
        <w:rPr>
          <w:rStyle w:val="Hyperlink"/>
        </w:rPr>
        <w:t>may</w:t>
      </w:r>
      <w:proofErr w:type="gramEnd"/>
      <w:r w:rsidRPr="000C4EE1">
        <w:rPr>
          <w:rStyle w:val="Hyperlink"/>
        </w:rPr>
        <w:t xml:space="preserve"> also benefit</w:t>
      </w:r>
      <w:r w:rsidRPr="000C4EE1">
        <w:rPr>
          <w:rStyle w:val="Hyperlink"/>
        </w:rPr>
        <w:fldChar w:fldCharType="end"/>
      </w:r>
      <w:r w:rsidRPr="000C4EE1">
        <w:rPr>
          <w:u w:val="single"/>
        </w:rPr>
        <w:t> as it's getting increasingly easier to hunt given fewer patches of sea ice where their prey can hide.</w:t>
      </w:r>
      <w:r w:rsidRPr="000C4EE1">
        <w:t xml:space="preserve"> But the </w:t>
      </w:r>
      <w:proofErr w:type="gramStart"/>
      <w:r w:rsidRPr="000C4EE1">
        <w:t>longer term</w:t>
      </w:r>
      <w:proofErr w:type="gramEnd"/>
      <w:r w:rsidRPr="000C4EE1">
        <w:t xml:space="preserve"> impacts could be catastrophic; short term gain could represent long term pain for a species like this.</w:t>
      </w:r>
    </w:p>
    <w:p w14:paraId="1F1D8F55" w14:textId="77777777" w:rsidR="000274E2" w:rsidRPr="000C4EE1" w:rsidRDefault="000274E2" w:rsidP="00A347F8"/>
    <w:p w14:paraId="36EE1B09" w14:textId="77777777" w:rsidR="000274E2" w:rsidRPr="000C4EE1" w:rsidRDefault="000274E2" w:rsidP="000274E2">
      <w:pPr>
        <w:keepNext/>
        <w:keepLines/>
        <w:spacing w:before="200"/>
        <w:outlineLvl w:val="3"/>
        <w:rPr>
          <w:rFonts w:ascii="Times New Roman" w:eastAsiaTheme="majorEastAsia" w:hAnsi="Times New Roman" w:cs="Times New Roman"/>
          <w:bCs/>
          <w:iCs/>
          <w:sz w:val="24"/>
          <w:szCs w:val="24"/>
        </w:rPr>
      </w:pPr>
      <w:r w:rsidRPr="000C4EE1">
        <w:rPr>
          <w:rFonts w:ascii="Times New Roman" w:eastAsiaTheme="majorEastAsia" w:hAnsi="Times New Roman" w:cs="Times New Roman"/>
          <w:bCs/>
          <w:iCs/>
          <w:sz w:val="24"/>
          <w:szCs w:val="24"/>
        </w:rPr>
        <w:t>Marine animals adapt well to climate change</w:t>
      </w:r>
    </w:p>
    <w:p w14:paraId="678FF226" w14:textId="77777777" w:rsidR="000274E2" w:rsidRPr="000C4EE1" w:rsidRDefault="000274E2" w:rsidP="000274E2">
      <w:pPr>
        <w:rPr>
          <w:rFonts w:ascii="Times New Roman" w:eastAsiaTheme="minorEastAsia" w:hAnsi="Times New Roman" w:cs="Times New Roman"/>
          <w:sz w:val="24"/>
          <w:szCs w:val="24"/>
        </w:rPr>
      </w:pPr>
    </w:p>
    <w:p w14:paraId="18497965" w14:textId="77777777" w:rsidR="000274E2" w:rsidRPr="000C4EE1" w:rsidRDefault="000274E2" w:rsidP="000274E2">
      <w:pPr>
        <w:rPr>
          <w:rFonts w:ascii="Times New Roman" w:eastAsiaTheme="minorEastAsia" w:hAnsi="Times New Roman" w:cs="Times New Roman"/>
          <w:sz w:val="24"/>
          <w:szCs w:val="24"/>
        </w:rPr>
      </w:pPr>
      <w:r w:rsidRPr="000C4EE1">
        <w:rPr>
          <w:rFonts w:ascii="Times New Roman" w:eastAsiaTheme="minorEastAsia" w:hAnsi="Times New Roman" w:cs="Times New Roman"/>
          <w:sz w:val="24"/>
          <w:szCs w:val="24"/>
        </w:rPr>
        <w:t xml:space="preserve">Evans, Pierce, and </w:t>
      </w:r>
      <w:proofErr w:type="spellStart"/>
      <w:r w:rsidRPr="000C4EE1">
        <w:rPr>
          <w:rFonts w:ascii="Times New Roman" w:eastAsiaTheme="minorEastAsia" w:hAnsi="Times New Roman" w:cs="Times New Roman"/>
          <w:sz w:val="24"/>
          <w:szCs w:val="24"/>
        </w:rPr>
        <w:t>Panigada</w:t>
      </w:r>
      <w:proofErr w:type="spellEnd"/>
      <w:r w:rsidRPr="000C4EE1">
        <w:rPr>
          <w:rFonts w:ascii="Times New Roman" w:eastAsiaTheme="minorEastAsia" w:hAnsi="Times New Roman" w:cs="Times New Roman"/>
          <w:sz w:val="24"/>
          <w:szCs w:val="24"/>
        </w:rPr>
        <w:t xml:space="preserve"> 10 (Peter, Graham, and Simone, Journal of the Marine Biological Association of the United Kingdom, Climate Change and marine mammals, http://journals.cambridge.org/download.php</w:t>
      </w:r>
      <w:proofErr w:type="gramStart"/>
      <w:r w:rsidRPr="000C4EE1">
        <w:rPr>
          <w:rFonts w:ascii="Times New Roman" w:eastAsiaTheme="minorEastAsia" w:hAnsi="Times New Roman" w:cs="Times New Roman"/>
          <w:sz w:val="24"/>
          <w:szCs w:val="24"/>
        </w:rPr>
        <w:t>?file</w:t>
      </w:r>
      <w:proofErr w:type="gramEnd"/>
      <w:r w:rsidRPr="000C4EE1">
        <w:rPr>
          <w:rFonts w:ascii="Times New Roman" w:eastAsiaTheme="minorEastAsia" w:hAnsi="Times New Roman" w:cs="Times New Roman"/>
          <w:sz w:val="24"/>
          <w:szCs w:val="24"/>
        </w:rPr>
        <w:t>=%2FMBI%2FMBI90_08%2FS0025315410001815a.pdf&amp;code=71f795f76ef7caadec9cdaa4de02bcf5//LK)</w:t>
      </w:r>
    </w:p>
    <w:p w14:paraId="55C2C625" w14:textId="77777777" w:rsidR="000274E2" w:rsidRPr="000C4EE1" w:rsidRDefault="000274E2" w:rsidP="000274E2">
      <w:pPr>
        <w:rPr>
          <w:rFonts w:ascii="Times New Roman" w:eastAsiaTheme="minorEastAsia" w:hAnsi="Times New Roman" w:cs="Times New Roman"/>
          <w:sz w:val="16"/>
          <w:szCs w:val="24"/>
        </w:rPr>
      </w:pPr>
    </w:p>
    <w:p w14:paraId="2C386AF6" w14:textId="77777777" w:rsidR="000274E2" w:rsidRPr="000C4EE1" w:rsidRDefault="000274E2" w:rsidP="000274E2">
      <w:pPr>
        <w:rPr>
          <w:rFonts w:ascii="Times New Roman" w:eastAsiaTheme="minorEastAsia" w:hAnsi="Times New Roman" w:cs="Times New Roman"/>
          <w:sz w:val="16"/>
          <w:szCs w:val="24"/>
        </w:rPr>
      </w:pPr>
    </w:p>
    <w:p w14:paraId="0B6C19F7" w14:textId="77777777" w:rsidR="000274E2" w:rsidRPr="000C4EE1" w:rsidRDefault="000274E2" w:rsidP="000274E2">
      <w:pPr>
        <w:rPr>
          <w:rFonts w:ascii="Times New Roman" w:eastAsiaTheme="minorEastAsia" w:hAnsi="Times New Roman" w:cs="Times New Roman"/>
          <w:sz w:val="16"/>
          <w:szCs w:val="24"/>
        </w:rPr>
      </w:pPr>
      <w:r w:rsidRPr="000C4EE1">
        <w:rPr>
          <w:rFonts w:ascii="Times New Roman" w:eastAsiaTheme="minorEastAsia" w:hAnsi="Times New Roman" w:cs="Times New Roman"/>
          <w:sz w:val="16"/>
          <w:szCs w:val="24"/>
        </w:rPr>
        <w:t>A number of reviews have been published recently of the possible effects of climate change upon marine mammals (IWC, 1997, 2009; Wu ̈</w:t>
      </w:r>
      <w:proofErr w:type="spellStart"/>
      <w:r w:rsidRPr="000C4EE1">
        <w:rPr>
          <w:rFonts w:ascii="Times New Roman" w:eastAsiaTheme="minorEastAsia" w:hAnsi="Times New Roman" w:cs="Times New Roman"/>
          <w:sz w:val="16"/>
          <w:szCs w:val="24"/>
        </w:rPr>
        <w:t>rsig</w:t>
      </w:r>
      <w:proofErr w:type="spellEnd"/>
      <w:r w:rsidRPr="000C4EE1">
        <w:rPr>
          <w:rFonts w:ascii="Times New Roman" w:eastAsiaTheme="minorEastAsia" w:hAnsi="Times New Roman" w:cs="Times New Roman"/>
          <w:sz w:val="16"/>
          <w:szCs w:val="24"/>
        </w:rPr>
        <w:t xml:space="preserve"> et al., 2002; </w:t>
      </w:r>
      <w:proofErr w:type="spellStart"/>
      <w:r w:rsidRPr="000C4EE1">
        <w:rPr>
          <w:rFonts w:ascii="Times New Roman" w:eastAsiaTheme="minorEastAsia" w:hAnsi="Times New Roman" w:cs="Times New Roman"/>
          <w:sz w:val="16"/>
          <w:szCs w:val="24"/>
        </w:rPr>
        <w:t>Learmonth</w:t>
      </w:r>
      <w:proofErr w:type="spellEnd"/>
      <w:r w:rsidRPr="000C4EE1">
        <w:rPr>
          <w:rFonts w:ascii="Times New Roman" w:eastAsiaTheme="minorEastAsia" w:hAnsi="Times New Roman" w:cs="Times New Roman"/>
          <w:sz w:val="16"/>
          <w:szCs w:val="24"/>
        </w:rPr>
        <w:t xml:space="preserve"> et al., 2006; Huntington &amp; Moore, 2008; </w:t>
      </w:r>
      <w:proofErr w:type="spellStart"/>
      <w:r w:rsidRPr="000C4EE1">
        <w:rPr>
          <w:rFonts w:ascii="Times New Roman" w:eastAsiaTheme="minorEastAsia" w:hAnsi="Times New Roman" w:cs="Times New Roman"/>
          <w:sz w:val="16"/>
          <w:szCs w:val="24"/>
        </w:rPr>
        <w:t>Laidre</w:t>
      </w:r>
      <w:proofErr w:type="spellEnd"/>
      <w:r w:rsidRPr="000C4EE1">
        <w:rPr>
          <w:rFonts w:ascii="Times New Roman" w:eastAsiaTheme="minorEastAsia" w:hAnsi="Times New Roman" w:cs="Times New Roman"/>
          <w:sz w:val="16"/>
          <w:szCs w:val="24"/>
        </w:rPr>
        <w:t xml:space="preserve"> et al., 2008; MacLeod, 2009; Evans et al., 2010). </w:t>
      </w:r>
      <w:r w:rsidRPr="000C4EE1">
        <w:rPr>
          <w:rFonts w:ascii="Times New Roman" w:eastAsiaTheme="minorEastAsia" w:hAnsi="Times New Roman" w:cs="Times New Roman"/>
          <w:b/>
          <w:szCs w:val="24"/>
          <w:u w:val="single"/>
        </w:rPr>
        <w:t>Marine mammals</w:t>
      </w:r>
      <w:r w:rsidRPr="000C4EE1">
        <w:rPr>
          <w:rFonts w:ascii="Times New Roman" w:eastAsiaTheme="minorEastAsia" w:hAnsi="Times New Roman" w:cs="Times New Roman"/>
          <w:sz w:val="16"/>
          <w:szCs w:val="24"/>
        </w:rPr>
        <w:t xml:space="preserve">, as </w:t>
      </w:r>
      <w:r w:rsidRPr="000C4EE1">
        <w:rPr>
          <w:rFonts w:ascii="Times New Roman" w:eastAsiaTheme="minorEastAsia" w:hAnsi="Times New Roman" w:cs="Times New Roman"/>
          <w:b/>
          <w:szCs w:val="24"/>
          <w:u w:val="single"/>
        </w:rPr>
        <w:t>warm-blooded thermo-regulating vertebrates</w:t>
      </w:r>
      <w:r w:rsidRPr="000C4EE1">
        <w:rPr>
          <w:rFonts w:ascii="Times New Roman" w:eastAsiaTheme="minorEastAsia" w:hAnsi="Times New Roman" w:cs="Times New Roman"/>
          <w:sz w:val="16"/>
          <w:szCs w:val="24"/>
        </w:rPr>
        <w:t xml:space="preserve">, might be </w:t>
      </w:r>
      <w:r w:rsidRPr="000C4EE1">
        <w:rPr>
          <w:rFonts w:ascii="Times New Roman" w:eastAsiaTheme="minorEastAsia" w:hAnsi="Times New Roman" w:cs="Times New Roman"/>
          <w:b/>
          <w:szCs w:val="24"/>
          <w:u w:val="single"/>
        </w:rPr>
        <w:t xml:space="preserve">expected to cope well with </w:t>
      </w:r>
      <w:r w:rsidRPr="000C4EE1">
        <w:rPr>
          <w:rFonts w:ascii="Times New Roman" w:eastAsiaTheme="minorEastAsia" w:hAnsi="Times New Roman" w:cs="Times New Roman"/>
          <w:sz w:val="16"/>
          <w:szCs w:val="24"/>
        </w:rPr>
        <w:t>most</w:t>
      </w:r>
      <w:r w:rsidRPr="000C4EE1">
        <w:rPr>
          <w:rFonts w:ascii="Times New Roman" w:eastAsiaTheme="minorEastAsia" w:hAnsi="Times New Roman" w:cs="Times New Roman"/>
          <w:b/>
          <w:szCs w:val="24"/>
          <w:u w:val="single"/>
        </w:rPr>
        <w:t xml:space="preserve"> environmental variation predicted from climate change</w:t>
      </w:r>
      <w:r w:rsidRPr="000C4EE1">
        <w:rPr>
          <w:rFonts w:ascii="Times New Roman" w:eastAsiaTheme="minorEastAsia" w:hAnsi="Times New Roman" w:cs="Times New Roman"/>
          <w:sz w:val="16"/>
          <w:szCs w:val="24"/>
        </w:rPr>
        <w:t xml:space="preserve">. </w:t>
      </w:r>
      <w:r w:rsidRPr="000C4EE1">
        <w:rPr>
          <w:rFonts w:ascii="Times New Roman" w:eastAsiaTheme="minorEastAsia" w:hAnsi="Times New Roman" w:cs="Times New Roman"/>
          <w:b/>
          <w:szCs w:val="24"/>
          <w:u w:val="single"/>
        </w:rPr>
        <w:t>They employ complex behavioral adaptations that can lead to them having strong buffering against environmental variability</w:t>
      </w:r>
      <w:r w:rsidRPr="000C4EE1">
        <w:rPr>
          <w:rFonts w:ascii="Times New Roman" w:eastAsiaTheme="minorEastAsia" w:hAnsi="Times New Roman" w:cs="Times New Roman"/>
          <w:sz w:val="16"/>
          <w:szCs w:val="24"/>
        </w:rPr>
        <w:t xml:space="preserve">, including variation in food supply. </w:t>
      </w:r>
      <w:r w:rsidRPr="000C4EE1">
        <w:rPr>
          <w:rFonts w:ascii="Times New Roman" w:eastAsiaTheme="minorEastAsia" w:hAnsi="Times New Roman" w:cs="Times New Roman"/>
          <w:b/>
          <w:szCs w:val="24"/>
          <w:u w:val="single"/>
        </w:rPr>
        <w:t>These adaptations can extend to life-history processes</w:t>
      </w:r>
      <w:r w:rsidRPr="000C4EE1">
        <w:rPr>
          <w:rFonts w:ascii="Times New Roman" w:eastAsiaTheme="minorEastAsia" w:hAnsi="Times New Roman" w:cs="Times New Roman"/>
          <w:sz w:val="16"/>
          <w:szCs w:val="24"/>
        </w:rPr>
        <w:t xml:space="preserve">, some of which are sensitive to temperature, </w:t>
      </w:r>
      <w:r w:rsidRPr="000C4EE1">
        <w:rPr>
          <w:rFonts w:ascii="Times New Roman" w:eastAsiaTheme="minorEastAsia" w:hAnsi="Times New Roman" w:cs="Times New Roman"/>
          <w:b/>
          <w:szCs w:val="24"/>
          <w:u w:val="single"/>
        </w:rPr>
        <w:t xml:space="preserve">especially </w:t>
      </w:r>
      <w:r w:rsidRPr="000C4EE1">
        <w:rPr>
          <w:rFonts w:ascii="Times New Roman" w:eastAsiaTheme="minorEastAsia" w:hAnsi="Times New Roman" w:cs="Times New Roman"/>
          <w:sz w:val="16"/>
          <w:szCs w:val="24"/>
        </w:rPr>
        <w:t xml:space="preserve">with respect </w:t>
      </w:r>
      <w:r w:rsidRPr="000C4EE1">
        <w:rPr>
          <w:rFonts w:ascii="Times New Roman" w:eastAsiaTheme="minorEastAsia" w:hAnsi="Times New Roman" w:cs="Times New Roman"/>
          <w:b/>
          <w:szCs w:val="24"/>
          <w:u w:val="single"/>
        </w:rPr>
        <w:t>to the thermoregulation of neonates</w:t>
      </w:r>
      <w:r w:rsidRPr="000C4EE1">
        <w:rPr>
          <w:rFonts w:ascii="Times New Roman" w:eastAsiaTheme="minorEastAsia" w:hAnsi="Times New Roman" w:cs="Times New Roman"/>
          <w:sz w:val="16"/>
          <w:szCs w:val="24"/>
        </w:rPr>
        <w:t xml:space="preserve">. On the other hand, changes in the availability of their habitat (including food resources) may lead to changes in population size or dis- </w:t>
      </w:r>
      <w:proofErr w:type="spellStart"/>
      <w:r w:rsidRPr="000C4EE1">
        <w:rPr>
          <w:rFonts w:ascii="Times New Roman" w:eastAsiaTheme="minorEastAsia" w:hAnsi="Times New Roman" w:cs="Times New Roman"/>
          <w:sz w:val="16"/>
          <w:szCs w:val="24"/>
        </w:rPr>
        <w:t>tribution</w:t>
      </w:r>
      <w:proofErr w:type="spellEnd"/>
      <w:r w:rsidRPr="000C4EE1">
        <w:rPr>
          <w:rFonts w:ascii="Times New Roman" w:eastAsiaTheme="minorEastAsia" w:hAnsi="Times New Roman" w:cs="Times New Roman"/>
          <w:sz w:val="16"/>
          <w:szCs w:val="24"/>
        </w:rPr>
        <w:t xml:space="preserve"> in particular cases. The most obvious example in this context is the reduction in ice cover affecting ice-breeding polar seals such as the walrus, bearded, hooded, ribbon, harp or ringed seal, and its consequent effect upon Arctic pre- </w:t>
      </w:r>
      <w:proofErr w:type="spellStart"/>
      <w:r w:rsidRPr="000C4EE1">
        <w:rPr>
          <w:rFonts w:ascii="Times New Roman" w:eastAsiaTheme="minorEastAsia" w:hAnsi="Times New Roman" w:cs="Times New Roman"/>
          <w:sz w:val="16"/>
          <w:szCs w:val="24"/>
        </w:rPr>
        <w:t>dators</w:t>
      </w:r>
      <w:proofErr w:type="spellEnd"/>
      <w:r w:rsidRPr="000C4EE1">
        <w:rPr>
          <w:rFonts w:ascii="Times New Roman" w:eastAsiaTheme="minorEastAsia" w:hAnsi="Times New Roman" w:cs="Times New Roman"/>
          <w:sz w:val="16"/>
          <w:szCs w:val="24"/>
        </w:rPr>
        <w:t xml:space="preserve"> like the polar bear (</w:t>
      </w:r>
      <w:proofErr w:type="spellStart"/>
      <w:r w:rsidRPr="000C4EE1">
        <w:rPr>
          <w:rFonts w:ascii="Times New Roman" w:eastAsiaTheme="minorEastAsia" w:hAnsi="Times New Roman" w:cs="Times New Roman"/>
          <w:sz w:val="16"/>
          <w:szCs w:val="24"/>
        </w:rPr>
        <w:t>Stirling</w:t>
      </w:r>
      <w:proofErr w:type="spellEnd"/>
      <w:r w:rsidRPr="000C4EE1">
        <w:rPr>
          <w:rFonts w:ascii="Times New Roman" w:eastAsiaTheme="minorEastAsia" w:hAnsi="Times New Roman" w:cs="Times New Roman"/>
          <w:sz w:val="16"/>
          <w:szCs w:val="24"/>
        </w:rPr>
        <w:t xml:space="preserve"> et al., 1999; </w:t>
      </w:r>
      <w:proofErr w:type="spellStart"/>
      <w:r w:rsidRPr="000C4EE1">
        <w:rPr>
          <w:rFonts w:ascii="Times New Roman" w:eastAsiaTheme="minorEastAsia" w:hAnsi="Times New Roman" w:cs="Times New Roman"/>
          <w:sz w:val="16"/>
          <w:szCs w:val="24"/>
        </w:rPr>
        <w:t>Derocher</w:t>
      </w:r>
      <w:proofErr w:type="spellEnd"/>
      <w:r w:rsidRPr="000C4EE1">
        <w:rPr>
          <w:rFonts w:ascii="Times New Roman" w:eastAsiaTheme="minorEastAsia" w:hAnsi="Times New Roman" w:cs="Times New Roman"/>
          <w:sz w:val="16"/>
          <w:szCs w:val="24"/>
        </w:rPr>
        <w:t xml:space="preserve"> et al., 2004; Ferguson et al., 2005; Huntington &amp; Moore, 2008).</w:t>
      </w:r>
    </w:p>
    <w:p w14:paraId="3FFFBE9B" w14:textId="77777777" w:rsidR="000274E2" w:rsidRPr="000C4EE1" w:rsidRDefault="000274E2" w:rsidP="00A347F8"/>
    <w:p w14:paraId="56E1A19D" w14:textId="77777777" w:rsidR="00A347F8" w:rsidRPr="000C4EE1" w:rsidRDefault="00A347F8" w:rsidP="00334E8F"/>
    <w:p w14:paraId="35B43805" w14:textId="77777777" w:rsidR="00A347F8" w:rsidRPr="000C4EE1" w:rsidRDefault="00A347F8" w:rsidP="00334E8F"/>
    <w:p w14:paraId="332A46C7" w14:textId="77777777" w:rsidR="00963C0C" w:rsidRPr="000C4EE1" w:rsidRDefault="00963C0C" w:rsidP="00963C0C">
      <w:pPr>
        <w:pStyle w:val="Heading3"/>
      </w:pPr>
      <w:r w:rsidRPr="000C4EE1">
        <w:t>A2 Warming Bad – Biodiversity</w:t>
      </w:r>
    </w:p>
    <w:p w14:paraId="77E9FE55" w14:textId="77777777" w:rsidR="00963C0C" w:rsidRPr="000C4EE1" w:rsidRDefault="00963C0C" w:rsidP="00963C0C"/>
    <w:p w14:paraId="66CEEC00" w14:textId="77777777" w:rsidR="00963C0C" w:rsidRPr="00963C0C" w:rsidRDefault="00963C0C" w:rsidP="00963C0C">
      <w:pPr>
        <w:keepNext/>
        <w:keepLines/>
        <w:spacing w:before="200"/>
        <w:outlineLvl w:val="3"/>
        <w:rPr>
          <w:rFonts w:eastAsia="ＭＳ ゴシック" w:cs="Times New Roman"/>
          <w:b/>
          <w:iCs/>
          <w:sz w:val="24"/>
        </w:rPr>
      </w:pPr>
      <w:proofErr w:type="gramStart"/>
      <w:r w:rsidRPr="00963C0C">
        <w:rPr>
          <w:rFonts w:eastAsia="ＭＳ ゴシック" w:cs="Times New Roman"/>
          <w:b/>
          <w:iCs/>
          <w:sz w:val="24"/>
        </w:rPr>
        <w:t>Attempts to claim warming is the cause of biodiversity loss fall short</w:t>
      </w:r>
      <w:proofErr w:type="gramEnd"/>
      <w:r w:rsidRPr="00963C0C">
        <w:rPr>
          <w:rFonts w:eastAsia="ＭＳ ゴシック" w:cs="Times New Roman"/>
          <w:b/>
          <w:iCs/>
          <w:sz w:val="24"/>
        </w:rPr>
        <w:t xml:space="preserve">, </w:t>
      </w:r>
      <w:proofErr w:type="gramStart"/>
      <w:r w:rsidRPr="00963C0C">
        <w:rPr>
          <w:rFonts w:eastAsia="ＭＳ ゴシック" w:cs="Times New Roman"/>
          <w:b/>
          <w:iCs/>
          <w:sz w:val="24"/>
        </w:rPr>
        <w:t>studies ignore alt causes</w:t>
      </w:r>
      <w:proofErr w:type="gramEnd"/>
    </w:p>
    <w:p w14:paraId="2B40B636" w14:textId="77777777" w:rsidR="00963C0C" w:rsidRPr="00963C0C" w:rsidRDefault="00963C0C" w:rsidP="00963C0C">
      <w:pPr>
        <w:rPr>
          <w:rFonts w:eastAsia="Calibri"/>
          <w:bCs/>
          <w:sz w:val="16"/>
        </w:rPr>
      </w:pPr>
      <w:proofErr w:type="spellStart"/>
      <w:r w:rsidRPr="00963C0C">
        <w:rPr>
          <w:rFonts w:eastAsia="Calibri"/>
          <w:bCs/>
          <w:sz w:val="16"/>
        </w:rPr>
        <w:t>Quirin</w:t>
      </w:r>
      <w:proofErr w:type="spellEnd"/>
      <w:r w:rsidRPr="00963C0C">
        <w:rPr>
          <w:rFonts w:eastAsia="Calibri"/>
          <w:b/>
          <w:bCs/>
          <w:sz w:val="24"/>
          <w:u w:val="single"/>
        </w:rPr>
        <w:t xml:space="preserve"> </w:t>
      </w:r>
      <w:proofErr w:type="spellStart"/>
      <w:r w:rsidRPr="00963C0C">
        <w:rPr>
          <w:rFonts w:eastAsia="Calibri"/>
          <w:b/>
          <w:bCs/>
          <w:sz w:val="24"/>
          <w:u w:val="single"/>
        </w:rPr>
        <w:t>Schiermeier</w:t>
      </w:r>
      <w:proofErr w:type="spellEnd"/>
      <w:r w:rsidRPr="00963C0C">
        <w:rPr>
          <w:rFonts w:eastAsia="Calibri"/>
          <w:b/>
          <w:bCs/>
          <w:sz w:val="24"/>
          <w:u w:val="single"/>
        </w:rPr>
        <w:t xml:space="preserve"> </w:t>
      </w:r>
      <w:r w:rsidRPr="00963C0C">
        <w:rPr>
          <w:rFonts w:eastAsia="Calibri"/>
          <w:bCs/>
          <w:sz w:val="16"/>
        </w:rPr>
        <w:t>March 20,</w:t>
      </w:r>
      <w:r w:rsidRPr="00963C0C">
        <w:rPr>
          <w:rFonts w:eastAsia="Calibri"/>
          <w:b/>
          <w:bCs/>
          <w:sz w:val="24"/>
          <w:u w:val="single"/>
        </w:rPr>
        <w:t xml:space="preserve"> 2011</w:t>
      </w:r>
      <w:r w:rsidRPr="00963C0C">
        <w:rPr>
          <w:rFonts w:eastAsia="Calibri"/>
          <w:bCs/>
          <w:sz w:val="16"/>
        </w:rPr>
        <w:t xml:space="preserve">, Nature, Biodiversity's ills not all down to climate change, </w:t>
      </w:r>
      <w:hyperlink r:id="rId57" w:history="1">
        <w:r w:rsidRPr="00963C0C">
          <w:rPr>
            <w:rFonts w:eastAsia="Calibri"/>
            <w:sz w:val="16"/>
          </w:rPr>
          <w:t>http://www.nature.com/news/2011/110320/full/news.2011.170.html</w:t>
        </w:r>
      </w:hyperlink>
    </w:p>
    <w:p w14:paraId="6C9AF2E8" w14:textId="77777777" w:rsidR="00963C0C" w:rsidRPr="00963C0C" w:rsidRDefault="00963C0C" w:rsidP="00963C0C">
      <w:pPr>
        <w:rPr>
          <w:rFonts w:eastAsia="Calibri"/>
          <w:bCs/>
          <w:sz w:val="24"/>
        </w:rPr>
      </w:pPr>
    </w:p>
    <w:p w14:paraId="0F659E74" w14:textId="77777777" w:rsidR="00963C0C" w:rsidRPr="00963C0C" w:rsidRDefault="00963C0C" w:rsidP="00963C0C">
      <w:pPr>
        <w:rPr>
          <w:rFonts w:eastAsia="Calibri"/>
          <w:bCs/>
          <w:sz w:val="16"/>
        </w:rPr>
      </w:pPr>
      <w:r w:rsidRPr="00963C0C">
        <w:rPr>
          <w:rFonts w:eastAsia="Calibri"/>
          <w:bCs/>
          <w:sz w:val="16"/>
        </w:rPr>
        <w:t xml:space="preserve">Climate change is affecting the world in many ways. But </w:t>
      </w:r>
      <w:r w:rsidRPr="00963C0C">
        <w:rPr>
          <w:rFonts w:eastAsia="Calibri"/>
          <w:b/>
          <w:bCs/>
          <w:sz w:val="24"/>
          <w:u w:val="single"/>
        </w:rPr>
        <w:t>attempts to directly link local changes in species distribution and biodiversity to climate warming hold little promise</w:t>
      </w:r>
      <w:r w:rsidRPr="00963C0C">
        <w:rPr>
          <w:rFonts w:eastAsia="Calibri"/>
          <w:bCs/>
          <w:sz w:val="16"/>
        </w:rPr>
        <w:t xml:space="preserve">, ecologists warn in Nature Climate Change1. First author Camille Parmesan, a population biologist at the University of Texas in Austin, explains why. You argue that </w:t>
      </w:r>
      <w:r w:rsidRPr="00963C0C">
        <w:rPr>
          <w:rFonts w:eastAsia="Calibri"/>
          <w:b/>
          <w:bCs/>
          <w:sz w:val="24"/>
          <w:u w:val="single"/>
        </w:rPr>
        <w:t>attempts to attribute the degree of local</w:t>
      </w:r>
      <w:r w:rsidRPr="00963C0C">
        <w:rPr>
          <w:rFonts w:eastAsia="Calibri"/>
          <w:bCs/>
          <w:sz w:val="16"/>
        </w:rPr>
        <w:t xml:space="preserve"> changes, for example </w:t>
      </w:r>
      <w:r w:rsidRPr="00963C0C">
        <w:rPr>
          <w:rFonts w:eastAsia="Calibri"/>
          <w:b/>
          <w:bCs/>
          <w:sz w:val="24"/>
          <w:u w:val="single"/>
        </w:rPr>
        <w:t>declines</w:t>
      </w:r>
      <w:r w:rsidRPr="00963C0C">
        <w:rPr>
          <w:rFonts w:eastAsia="Calibri"/>
          <w:bCs/>
          <w:sz w:val="16"/>
        </w:rPr>
        <w:t xml:space="preserve"> in individual plant and animal species, </w:t>
      </w:r>
      <w:r w:rsidRPr="00963C0C">
        <w:rPr>
          <w:rFonts w:eastAsia="Calibri"/>
          <w:b/>
          <w:bCs/>
          <w:sz w:val="24"/>
          <w:u w:val="single"/>
        </w:rPr>
        <w:t>specifically caused greenhouse warming are misguided</w:t>
      </w:r>
      <w:r w:rsidRPr="00963C0C">
        <w:rPr>
          <w:rFonts w:eastAsia="Calibri"/>
          <w:bCs/>
          <w:sz w:val="16"/>
        </w:rPr>
        <w:t xml:space="preserve">. Why? </w:t>
      </w:r>
      <w:r w:rsidRPr="00963C0C">
        <w:rPr>
          <w:rFonts w:eastAsia="Calibri"/>
          <w:b/>
          <w:bCs/>
          <w:sz w:val="24"/>
          <w:u w:val="single"/>
        </w:rPr>
        <w:t>It is important to look at all the different things that could cause a decline</w:t>
      </w:r>
      <w:r w:rsidRPr="00963C0C">
        <w:rPr>
          <w:rFonts w:eastAsia="Calibri"/>
          <w:bCs/>
          <w:sz w:val="16"/>
        </w:rPr>
        <w:t xml:space="preserve">, including climate change. But when it comes to managing and conserving species and ecosystems, trying to figure out exactly how much of any one particular decline is due to greenhouse gases is not necessarily helpful, and may actually not be possible. </w:t>
      </w:r>
      <w:r w:rsidRPr="00963C0C">
        <w:rPr>
          <w:rFonts w:eastAsia="Calibri"/>
          <w:b/>
          <w:bCs/>
          <w:sz w:val="24"/>
          <w:u w:val="single"/>
        </w:rPr>
        <w:t>You can, of course, attribute various individual biological changes to climate events, and even climate change, provided you have long-term studies. But linking observed changes to the man-made component of climate change requires a different scale.</w:t>
      </w:r>
      <w:r w:rsidRPr="00963C0C">
        <w:rPr>
          <w:rFonts w:eastAsia="Calibri"/>
          <w:bCs/>
          <w:sz w:val="16"/>
        </w:rPr>
        <w:t xml:space="preserve"> That level of attribution is best done for large areas — the size of northern Europe or the western United States. </w:t>
      </w:r>
      <w:r w:rsidRPr="00963C0C">
        <w:rPr>
          <w:rFonts w:eastAsia="Calibri"/>
          <w:b/>
          <w:bCs/>
          <w:sz w:val="24"/>
          <w:u w:val="single"/>
        </w:rPr>
        <w:t>The more local a scale you look at, the harder it is to link single events to greenhouse-gas-driven global climate change.</w:t>
      </w:r>
      <w:r w:rsidRPr="00963C0C">
        <w:rPr>
          <w:rFonts w:eastAsia="Calibri"/>
          <w:bCs/>
          <w:sz w:val="16"/>
        </w:rPr>
        <w:t xml:space="preserve"> Take the endangered </w:t>
      </w:r>
      <w:proofErr w:type="spellStart"/>
      <w:r w:rsidRPr="00963C0C">
        <w:rPr>
          <w:rFonts w:eastAsia="Calibri"/>
          <w:bCs/>
          <w:sz w:val="16"/>
        </w:rPr>
        <w:t>Quino</w:t>
      </w:r>
      <w:proofErr w:type="spellEnd"/>
      <w:r w:rsidRPr="00963C0C">
        <w:rPr>
          <w:rFonts w:eastAsia="Calibri"/>
          <w:bCs/>
          <w:sz w:val="16"/>
        </w:rPr>
        <w:t xml:space="preserve"> </w:t>
      </w:r>
      <w:proofErr w:type="spellStart"/>
      <w:r w:rsidRPr="00963C0C">
        <w:rPr>
          <w:rFonts w:eastAsia="Calibri"/>
          <w:bCs/>
          <w:sz w:val="16"/>
        </w:rPr>
        <w:t>checkerspot</w:t>
      </w:r>
      <w:proofErr w:type="spellEnd"/>
      <w:r w:rsidRPr="00963C0C">
        <w:rPr>
          <w:rFonts w:eastAsia="Calibri"/>
          <w:bCs/>
          <w:sz w:val="16"/>
        </w:rPr>
        <w:t xml:space="preserve"> butterfly [</w:t>
      </w:r>
      <w:proofErr w:type="spellStart"/>
      <w:r w:rsidRPr="00963C0C">
        <w:rPr>
          <w:rFonts w:eastAsia="Calibri"/>
          <w:bCs/>
          <w:sz w:val="16"/>
        </w:rPr>
        <w:t>Euphydryas</w:t>
      </w:r>
      <w:proofErr w:type="spellEnd"/>
      <w:r w:rsidRPr="00963C0C">
        <w:rPr>
          <w:rFonts w:eastAsia="Calibri"/>
          <w:bCs/>
          <w:sz w:val="16"/>
        </w:rPr>
        <w:t xml:space="preserve"> </w:t>
      </w:r>
      <w:proofErr w:type="spellStart"/>
      <w:r w:rsidRPr="00963C0C">
        <w:rPr>
          <w:rFonts w:eastAsia="Calibri"/>
          <w:bCs/>
          <w:sz w:val="16"/>
        </w:rPr>
        <w:t>editha</w:t>
      </w:r>
      <w:proofErr w:type="spellEnd"/>
      <w:r w:rsidRPr="00963C0C">
        <w:rPr>
          <w:rFonts w:eastAsia="Calibri"/>
          <w:bCs/>
          <w:sz w:val="16"/>
        </w:rPr>
        <w:t xml:space="preserve"> </w:t>
      </w:r>
      <w:proofErr w:type="spellStart"/>
      <w:r w:rsidRPr="00963C0C">
        <w:rPr>
          <w:rFonts w:eastAsia="Calibri"/>
          <w:bCs/>
          <w:sz w:val="16"/>
        </w:rPr>
        <w:t>quino</w:t>
      </w:r>
      <w:proofErr w:type="spellEnd"/>
      <w:r w:rsidRPr="00963C0C">
        <w:rPr>
          <w:rFonts w:eastAsia="Calibri"/>
          <w:bCs/>
          <w:sz w:val="16"/>
        </w:rPr>
        <w:t xml:space="preserve">] of Southern California. </w:t>
      </w:r>
      <w:r w:rsidRPr="00963C0C">
        <w:rPr>
          <w:rFonts w:eastAsia="Calibri"/>
          <w:b/>
          <w:bCs/>
          <w:sz w:val="24"/>
          <w:u w:val="single"/>
        </w:rPr>
        <w:t>We do know that climate change is important</w:t>
      </w:r>
      <w:r w:rsidRPr="00963C0C">
        <w:rPr>
          <w:rFonts w:eastAsia="Calibri"/>
          <w:bCs/>
          <w:sz w:val="16"/>
        </w:rPr>
        <w:t xml:space="preserve">: if you dry and warm the butterfly's habitat it will cause increased starvation and extinction. </w:t>
      </w:r>
      <w:r w:rsidRPr="00963C0C">
        <w:rPr>
          <w:rFonts w:eastAsia="Calibri"/>
          <w:b/>
          <w:bCs/>
          <w:sz w:val="24"/>
          <w:u w:val="single"/>
        </w:rPr>
        <w:t>But</w:t>
      </w:r>
      <w:r w:rsidRPr="00963C0C">
        <w:rPr>
          <w:rFonts w:eastAsia="Calibri"/>
          <w:bCs/>
          <w:sz w:val="16"/>
        </w:rPr>
        <w:t xml:space="preserve"> many populations are also affected by an invasive geranium from the </w:t>
      </w:r>
      <w:proofErr w:type="gramStart"/>
      <w:r w:rsidRPr="00963C0C">
        <w:rPr>
          <w:rFonts w:eastAsia="Calibri"/>
          <w:bCs/>
          <w:sz w:val="16"/>
        </w:rPr>
        <w:t>Mediterranean which</w:t>
      </w:r>
      <w:proofErr w:type="gramEnd"/>
      <w:r w:rsidRPr="00963C0C">
        <w:rPr>
          <w:rFonts w:eastAsia="Calibri"/>
          <w:bCs/>
          <w:sz w:val="16"/>
        </w:rPr>
        <w:t xml:space="preserve"> is out-competing the butterfly's host plant. This is further aided by air pollution from Los Angeles and San Diego, as nitrogen fertilization helps the exotic geranium take over. </w:t>
      </w:r>
      <w:r w:rsidRPr="00963C0C">
        <w:rPr>
          <w:rFonts w:eastAsia="Calibri"/>
          <w:b/>
          <w:bCs/>
          <w:sz w:val="24"/>
          <w:u w:val="single"/>
        </w:rPr>
        <w:t>It just doesn't make any sense to ask what percentage of the decline is due to anthropogenic climate change</w:t>
      </w:r>
      <w:r w:rsidRPr="00963C0C">
        <w:rPr>
          <w:rFonts w:eastAsia="Calibri"/>
          <w:bCs/>
          <w:sz w:val="16"/>
        </w:rPr>
        <w:t xml:space="preserve"> — from a scientific standpoint </w:t>
      </w:r>
      <w:r w:rsidRPr="00963C0C">
        <w:rPr>
          <w:rFonts w:eastAsia="Calibri"/>
          <w:b/>
          <w:bCs/>
          <w:sz w:val="24"/>
          <w:u w:val="single"/>
        </w:rPr>
        <w:t>it doesn't have much value</w:t>
      </w:r>
      <w:r w:rsidRPr="00963C0C">
        <w:rPr>
          <w:rFonts w:eastAsia="Calibri"/>
          <w:bCs/>
          <w:sz w:val="16"/>
        </w:rPr>
        <w:t>. What you would be better off doing instead is manage for invasive geranium, lower the nitrogen pollution and set up new reserves that anticipate climate change — that is, placed in areas the butterflies can colonize as climate shifts.</w:t>
      </w:r>
    </w:p>
    <w:p w14:paraId="487C7878" w14:textId="77777777" w:rsidR="00963C0C" w:rsidRPr="00963C0C" w:rsidRDefault="00963C0C" w:rsidP="00963C0C">
      <w:pPr>
        <w:rPr>
          <w:rFonts w:eastAsia="Calibri"/>
          <w:bCs/>
          <w:sz w:val="24"/>
        </w:rPr>
      </w:pPr>
    </w:p>
    <w:p w14:paraId="6A267380" w14:textId="77777777" w:rsidR="00963C0C" w:rsidRPr="00963C0C" w:rsidRDefault="00963C0C" w:rsidP="00963C0C">
      <w:pPr>
        <w:keepNext/>
        <w:keepLines/>
        <w:spacing w:before="200"/>
        <w:outlineLvl w:val="3"/>
        <w:rPr>
          <w:rFonts w:eastAsia="ＭＳ ゴシック" w:cs="Times New Roman"/>
          <w:iCs/>
          <w:sz w:val="24"/>
        </w:rPr>
      </w:pPr>
      <w:r w:rsidRPr="00963C0C">
        <w:rPr>
          <w:rFonts w:eastAsia="ＭＳ ゴシック" w:cs="Times New Roman"/>
          <w:b/>
          <w:iCs/>
          <w:sz w:val="24"/>
        </w:rPr>
        <w:t xml:space="preserve">Loss of </w:t>
      </w:r>
      <w:proofErr w:type="spellStart"/>
      <w:r w:rsidRPr="00963C0C">
        <w:rPr>
          <w:rFonts w:eastAsia="ＭＳ ゴシック" w:cs="Times New Roman"/>
          <w:b/>
          <w:iCs/>
          <w:sz w:val="24"/>
        </w:rPr>
        <w:t>BioD</w:t>
      </w:r>
      <w:proofErr w:type="spellEnd"/>
      <w:r w:rsidRPr="00963C0C">
        <w:rPr>
          <w:rFonts w:eastAsia="ＭＳ ゴシック" w:cs="Times New Roman"/>
          <w:b/>
          <w:iCs/>
          <w:sz w:val="24"/>
        </w:rPr>
        <w:t xml:space="preserve"> won’t cause collapse</w:t>
      </w:r>
    </w:p>
    <w:p w14:paraId="6029E285" w14:textId="77777777" w:rsidR="00963C0C" w:rsidRPr="00963C0C" w:rsidRDefault="00963C0C" w:rsidP="00963C0C">
      <w:pPr>
        <w:rPr>
          <w:rFonts w:eastAsia="Calibri"/>
          <w:bCs/>
          <w:sz w:val="16"/>
        </w:rPr>
      </w:pPr>
      <w:r w:rsidRPr="00963C0C">
        <w:rPr>
          <w:rFonts w:eastAsia="Calibri"/>
          <w:bCs/>
          <w:sz w:val="16"/>
        </w:rPr>
        <w:t xml:space="preserve">Holly </w:t>
      </w:r>
      <w:proofErr w:type="spellStart"/>
      <w:r w:rsidRPr="00963C0C">
        <w:rPr>
          <w:rFonts w:eastAsia="Calibri"/>
          <w:b/>
          <w:bCs/>
          <w:sz w:val="24"/>
          <w:u w:val="single"/>
        </w:rPr>
        <w:t>Dormeus</w:t>
      </w:r>
      <w:proofErr w:type="spellEnd"/>
      <w:r w:rsidRPr="00963C0C">
        <w:rPr>
          <w:rFonts w:eastAsia="Calibri"/>
          <w:bCs/>
          <w:sz w:val="16"/>
        </w:rPr>
        <w:t>, 1-1-</w:t>
      </w:r>
      <w:r w:rsidRPr="00963C0C">
        <w:rPr>
          <w:rFonts w:eastAsia="Calibri"/>
          <w:b/>
          <w:bCs/>
          <w:sz w:val="24"/>
          <w:u w:val="single"/>
        </w:rPr>
        <w:t>2000</w:t>
      </w:r>
      <w:r w:rsidRPr="00963C0C">
        <w:rPr>
          <w:rFonts w:eastAsia="Calibri"/>
          <w:bCs/>
          <w:sz w:val="16"/>
        </w:rPr>
        <w:t xml:space="preserve">, The Rhetoric and Reality of Nature Protection: Toward a New Discourse, Washington and Lee Law Review, Professor of Law, University of California at Davis, JD, </w:t>
      </w:r>
      <w:proofErr w:type="spellStart"/>
      <w:r w:rsidRPr="00963C0C">
        <w:rPr>
          <w:rFonts w:eastAsia="Calibri"/>
          <w:bCs/>
          <w:sz w:val="16"/>
        </w:rPr>
        <w:t>Univerrsity</w:t>
      </w:r>
      <w:proofErr w:type="spellEnd"/>
      <w:r w:rsidRPr="00963C0C">
        <w:rPr>
          <w:rFonts w:eastAsia="Calibri"/>
          <w:bCs/>
          <w:sz w:val="16"/>
        </w:rPr>
        <w:t xml:space="preserve"> of California at </w:t>
      </w:r>
      <w:proofErr w:type="spellStart"/>
      <w:r w:rsidRPr="00963C0C">
        <w:rPr>
          <w:rFonts w:eastAsia="Calibri"/>
          <w:bCs/>
          <w:sz w:val="16"/>
        </w:rPr>
        <w:t>Berkely</w:t>
      </w:r>
      <w:proofErr w:type="spellEnd"/>
      <w:r w:rsidRPr="00963C0C">
        <w:rPr>
          <w:rFonts w:eastAsia="Calibri"/>
          <w:bCs/>
          <w:sz w:val="16"/>
        </w:rPr>
        <w:t>, PhD, Cornell University, http://scholarlycommons.law.wlu.edu/cgi/viewcontent.cgi</w:t>
      </w:r>
      <w:proofErr w:type="gramStart"/>
      <w:r w:rsidRPr="00963C0C">
        <w:rPr>
          <w:rFonts w:eastAsia="Calibri"/>
          <w:bCs/>
          <w:sz w:val="16"/>
        </w:rPr>
        <w:t>?article</w:t>
      </w:r>
      <w:proofErr w:type="gramEnd"/>
      <w:r w:rsidRPr="00963C0C">
        <w:rPr>
          <w:rFonts w:eastAsia="Calibri"/>
          <w:bCs/>
          <w:sz w:val="16"/>
        </w:rPr>
        <w:t>=1311&amp;context=wlulr</w:t>
      </w:r>
    </w:p>
    <w:p w14:paraId="41E3ED2C" w14:textId="77777777" w:rsidR="00963C0C" w:rsidRPr="00963C0C" w:rsidRDefault="00963C0C" w:rsidP="00963C0C">
      <w:pPr>
        <w:rPr>
          <w:rFonts w:eastAsia="Calibri"/>
          <w:bCs/>
          <w:sz w:val="24"/>
        </w:rPr>
      </w:pPr>
    </w:p>
    <w:p w14:paraId="600E7731" w14:textId="77777777" w:rsidR="00963C0C" w:rsidRPr="000C4EE1" w:rsidRDefault="00963C0C" w:rsidP="00963C0C">
      <w:pPr>
        <w:rPr>
          <w:rFonts w:eastAsia="Calibri"/>
          <w:bCs/>
          <w:sz w:val="16"/>
        </w:rPr>
      </w:pPr>
      <w:r w:rsidRPr="000C4EE1">
        <w:rPr>
          <w:rFonts w:eastAsia="Calibri"/>
          <w:bCs/>
          <w:sz w:val="16"/>
        </w:rPr>
        <w:t xml:space="preserve">Reluctant to concede such losses, </w:t>
      </w:r>
      <w:r w:rsidRPr="000C4EE1">
        <w:rPr>
          <w:rFonts w:eastAsia="Calibri"/>
          <w:b/>
          <w:bCs/>
          <w:sz w:val="24"/>
          <w:u w:val="single"/>
        </w:rPr>
        <w:t>tellers of the ecological horror story highlight how close a catastrophe might be,</w:t>
      </w:r>
      <w:r w:rsidRPr="000C4EE1">
        <w:rPr>
          <w:rFonts w:eastAsia="Calibri"/>
          <w:bCs/>
          <w:sz w:val="16"/>
        </w:rPr>
        <w:t xml:space="preserve"> and how little we know about what actions might trigger one. </w:t>
      </w:r>
      <w:r w:rsidRPr="000C4EE1">
        <w:rPr>
          <w:rFonts w:eastAsia="Calibri"/>
          <w:b/>
          <w:bCs/>
          <w:sz w:val="24"/>
          <w:u w:val="single"/>
        </w:rPr>
        <w:t xml:space="preserve">But the apocalyptic vision is less credible today than it seemed in the 1970s. Nor is human extinction probable any time soon. Homo </w:t>
      </w:r>
      <w:proofErr w:type="spellStart"/>
      <w:r w:rsidRPr="000C4EE1">
        <w:rPr>
          <w:rFonts w:eastAsia="Calibri"/>
          <w:b/>
          <w:bCs/>
          <w:sz w:val="24"/>
          <w:u w:val="single"/>
        </w:rPr>
        <w:t>sapien</w:t>
      </w:r>
      <w:proofErr w:type="spellEnd"/>
      <w:r w:rsidRPr="000C4EE1">
        <w:rPr>
          <w:rFonts w:eastAsia="Calibri"/>
          <w:b/>
          <w:bCs/>
          <w:sz w:val="24"/>
          <w:u w:val="single"/>
        </w:rPr>
        <w:t xml:space="preserve"> is adaptable to nearly any environment. Even if the world of the future includes far fewer species, it likely will hold people</w:t>
      </w:r>
      <w:r w:rsidRPr="000C4EE1">
        <w:rPr>
          <w:rFonts w:eastAsia="Calibri"/>
          <w:bCs/>
          <w:sz w:val="16"/>
        </w:rPr>
        <w:t xml:space="preserve">. </w:t>
      </w:r>
      <w:proofErr w:type="gramStart"/>
      <w:r w:rsidRPr="000C4EE1">
        <w:rPr>
          <w:rFonts w:eastAsia="Calibri"/>
          <w:bCs/>
          <w:sz w:val="16"/>
        </w:rPr>
        <w:t>n215</w:t>
      </w:r>
      <w:proofErr w:type="gramEnd"/>
      <w:r w:rsidRPr="000C4EE1">
        <w:rPr>
          <w:rFonts w:eastAsia="Calibri"/>
          <w:bCs/>
          <w:sz w:val="16"/>
        </w:rPr>
        <w:t xml:space="preserve"> [*47] </w:t>
      </w:r>
      <w:r w:rsidRPr="000C4EE1">
        <w:rPr>
          <w:rFonts w:eastAsia="Calibri"/>
          <w:b/>
          <w:bCs/>
          <w:sz w:val="24"/>
          <w:u w:val="single"/>
        </w:rPr>
        <w:t>One response to this</w:t>
      </w:r>
      <w:r w:rsidRPr="000C4EE1">
        <w:rPr>
          <w:rFonts w:eastAsia="Calibri"/>
          <w:bCs/>
          <w:sz w:val="16"/>
        </w:rPr>
        <w:t xml:space="preserve"> credibility problem tones the story down a bit, </w:t>
      </w:r>
      <w:r w:rsidRPr="000C4EE1">
        <w:rPr>
          <w:rFonts w:eastAsia="Calibri"/>
          <w:b/>
          <w:bCs/>
          <w:sz w:val="24"/>
          <w:u w:val="single"/>
        </w:rPr>
        <w:t xml:space="preserve">arguing not that humans will go extinct but that ecological disruption will bring economies, and consequently civilizations, to their knees. </w:t>
      </w:r>
      <w:proofErr w:type="gramStart"/>
      <w:r w:rsidRPr="000C4EE1">
        <w:rPr>
          <w:rFonts w:eastAsia="Calibri"/>
          <w:bCs/>
          <w:sz w:val="16"/>
        </w:rPr>
        <w:t>n216</w:t>
      </w:r>
      <w:proofErr w:type="gramEnd"/>
      <w:r w:rsidRPr="000C4EE1">
        <w:rPr>
          <w:rFonts w:eastAsia="Calibri"/>
          <w:b/>
          <w:bCs/>
          <w:sz w:val="24"/>
          <w:u w:val="single"/>
        </w:rPr>
        <w:t xml:space="preserve"> But </w:t>
      </w:r>
      <w:r w:rsidRPr="000C4EE1">
        <w:rPr>
          <w:rFonts w:eastAsia="Calibri"/>
          <w:bCs/>
          <w:sz w:val="16"/>
        </w:rPr>
        <w:t xml:space="preserve">this too may be overstating the case. </w:t>
      </w:r>
      <w:r w:rsidRPr="000C4EE1">
        <w:rPr>
          <w:rFonts w:eastAsia="Calibri"/>
          <w:b/>
          <w:bCs/>
          <w:sz w:val="24"/>
          <w:u w:val="single"/>
        </w:rPr>
        <w:t>Most ecosystem functions are performed by multiple species. This functional redundancy means that a high proportion of species can be lost without precipitating a collapse</w:t>
      </w:r>
      <w:r w:rsidRPr="000C4EE1">
        <w:rPr>
          <w:rFonts w:eastAsia="Calibri"/>
          <w:bCs/>
          <w:sz w:val="16"/>
        </w:rPr>
        <w:t xml:space="preserve">. </w:t>
      </w:r>
      <w:proofErr w:type="gramStart"/>
      <w:r w:rsidRPr="000C4EE1">
        <w:rPr>
          <w:rFonts w:eastAsia="Calibri"/>
          <w:bCs/>
          <w:sz w:val="16"/>
        </w:rPr>
        <w:t>n217</w:t>
      </w:r>
      <w:proofErr w:type="gramEnd"/>
    </w:p>
    <w:p w14:paraId="25FF7436" w14:textId="77777777" w:rsidR="00963C0C" w:rsidRPr="000C4EE1" w:rsidRDefault="00963C0C" w:rsidP="00963C0C">
      <w:pPr>
        <w:rPr>
          <w:rFonts w:eastAsia="Calibri"/>
          <w:bCs/>
          <w:sz w:val="16"/>
        </w:rPr>
      </w:pPr>
    </w:p>
    <w:p w14:paraId="5419F430" w14:textId="77777777" w:rsidR="00963C0C" w:rsidRPr="00963C0C" w:rsidRDefault="00963C0C" w:rsidP="00963C0C">
      <w:pPr>
        <w:keepNext/>
        <w:keepLines/>
        <w:spacing w:before="200"/>
        <w:outlineLvl w:val="3"/>
        <w:rPr>
          <w:rFonts w:eastAsia="ＭＳ ゴシック" w:cs="Times New Roman"/>
          <w:b/>
          <w:iCs/>
          <w:sz w:val="24"/>
        </w:rPr>
      </w:pPr>
      <w:proofErr w:type="spellStart"/>
      <w:r w:rsidRPr="00963C0C">
        <w:rPr>
          <w:rFonts w:eastAsia="ＭＳ ゴシック" w:cs="Times New Roman"/>
          <w:b/>
          <w:iCs/>
          <w:sz w:val="24"/>
        </w:rPr>
        <w:t>BioD</w:t>
      </w:r>
      <w:proofErr w:type="spellEnd"/>
      <w:r w:rsidRPr="00963C0C">
        <w:rPr>
          <w:rFonts w:eastAsia="ＭＳ ゴシック" w:cs="Times New Roman"/>
          <w:b/>
          <w:iCs/>
          <w:sz w:val="24"/>
        </w:rPr>
        <w:t xml:space="preserve"> loss is caused by multiple factors, blaming it all on climate change is ignorant </w:t>
      </w:r>
    </w:p>
    <w:p w14:paraId="02B9B49A" w14:textId="77777777" w:rsidR="00963C0C" w:rsidRPr="00963C0C" w:rsidRDefault="00963C0C" w:rsidP="00963C0C">
      <w:pPr>
        <w:rPr>
          <w:rFonts w:eastAsia="Calibri"/>
          <w:bCs/>
          <w:sz w:val="16"/>
        </w:rPr>
      </w:pPr>
      <w:r w:rsidRPr="00963C0C">
        <w:rPr>
          <w:rFonts w:eastAsia="Calibri"/>
          <w:b/>
          <w:bCs/>
          <w:sz w:val="24"/>
          <w:u w:val="single"/>
        </w:rPr>
        <w:t>Millennium</w:t>
      </w:r>
      <w:r w:rsidRPr="00963C0C">
        <w:rPr>
          <w:rFonts w:eastAsia="Calibri"/>
          <w:bCs/>
          <w:sz w:val="16"/>
        </w:rPr>
        <w:t xml:space="preserve"> Ecosystem Assessment, </w:t>
      </w:r>
      <w:r w:rsidRPr="00963C0C">
        <w:rPr>
          <w:rFonts w:eastAsia="Calibri"/>
          <w:b/>
          <w:bCs/>
          <w:sz w:val="24"/>
          <w:u w:val="single"/>
        </w:rPr>
        <w:t>2005</w:t>
      </w:r>
      <w:r w:rsidRPr="00963C0C">
        <w:rPr>
          <w:rFonts w:eastAsia="Calibri"/>
          <w:bCs/>
          <w:sz w:val="16"/>
        </w:rPr>
        <w:t xml:space="preserve">, Ecosystems and Human Well-being </w:t>
      </w:r>
      <w:hyperlink r:id="rId58" w:history="1">
        <w:r w:rsidRPr="00963C0C">
          <w:rPr>
            <w:rFonts w:eastAsia="Calibri"/>
            <w:sz w:val="16"/>
          </w:rPr>
          <w:t>http://www.millenniumassessment.org/documents/document.354.aspx.pdf</w:t>
        </w:r>
      </w:hyperlink>
    </w:p>
    <w:p w14:paraId="29521F49" w14:textId="77777777" w:rsidR="00963C0C" w:rsidRPr="00963C0C" w:rsidRDefault="00963C0C" w:rsidP="00963C0C">
      <w:pPr>
        <w:rPr>
          <w:rFonts w:eastAsia="Calibri"/>
          <w:bCs/>
          <w:sz w:val="24"/>
        </w:rPr>
      </w:pPr>
    </w:p>
    <w:p w14:paraId="4E86F4DC" w14:textId="77777777" w:rsidR="00963C0C" w:rsidRPr="00963C0C" w:rsidRDefault="00963C0C" w:rsidP="00963C0C">
      <w:pPr>
        <w:rPr>
          <w:rFonts w:eastAsia="Calibri"/>
          <w:bCs/>
          <w:sz w:val="16"/>
        </w:rPr>
      </w:pPr>
      <w:proofErr w:type="gramStart"/>
      <w:r w:rsidRPr="00963C0C">
        <w:rPr>
          <w:rFonts w:eastAsia="Calibri"/>
          <w:b/>
          <w:bCs/>
          <w:sz w:val="24"/>
          <w:u w:val="single"/>
        </w:rPr>
        <w:t>Biodiversity change is caused by a range of drivers</w:t>
      </w:r>
      <w:proofErr w:type="gramEnd"/>
      <w:r w:rsidRPr="00963C0C">
        <w:rPr>
          <w:rFonts w:eastAsia="Calibri"/>
          <w:bCs/>
          <w:sz w:val="16"/>
        </w:rPr>
        <w:t xml:space="preserve">. A driver is any natural or human-induced factor that directly or indirectly causes a change in an ecosystem. A direct driver unequivocally influences ecosystem processes. An indirect driver operates more diffusely, by altering one or more direct drivers. </w:t>
      </w:r>
      <w:r w:rsidRPr="00963C0C">
        <w:rPr>
          <w:rFonts w:eastAsia="Calibri"/>
          <w:b/>
          <w:bCs/>
          <w:u w:val="single"/>
        </w:rPr>
        <w:t>Important direct drivers affecting biodiversity are habitat change, climate change, invasive species, overexploitation, and pollution</w:t>
      </w:r>
      <w:r w:rsidRPr="00963C0C">
        <w:rPr>
          <w:rFonts w:eastAsia="Calibri"/>
          <w:bCs/>
          <w:sz w:val="16"/>
        </w:rPr>
        <w:t xml:space="preserve"> (CF4, C3, C4.3, S7). </w:t>
      </w:r>
      <w:r w:rsidRPr="00963C0C">
        <w:rPr>
          <w:rFonts w:eastAsia="Calibri"/>
          <w:b/>
          <w:bCs/>
          <w:sz w:val="24"/>
          <w:u w:val="single"/>
        </w:rPr>
        <w:t>No single measure or indicator represents the totality of the various drivers.</w:t>
      </w:r>
      <w:r w:rsidRPr="00963C0C">
        <w:rPr>
          <w:rFonts w:eastAsia="Calibri"/>
          <w:bCs/>
          <w:sz w:val="16"/>
        </w:rPr>
        <w:t xml:space="preserve"> Some direct drivers of change have relatively straightforward indicators, such as fertilizer usage, water consumption, irrigation, and harvests. Indicators for other drivers, including invasion by non-native species, climate change, land cover conversion, and landscape fragmentation, are not as well developed, and data to measure them are not as readily available (S7). </w:t>
      </w:r>
      <w:proofErr w:type="gramStart"/>
      <w:r w:rsidRPr="00963C0C">
        <w:rPr>
          <w:rFonts w:eastAsia="Calibri"/>
          <w:b/>
          <w:bCs/>
          <w:sz w:val="24"/>
          <w:u w:val="single"/>
        </w:rPr>
        <w:t>Changes in biodiversity and in ecosystems are almost always caused by multiple, interacting drivers</w:t>
      </w:r>
      <w:proofErr w:type="gramEnd"/>
      <w:r w:rsidRPr="00963C0C">
        <w:rPr>
          <w:rFonts w:eastAsia="Calibri"/>
          <w:b/>
          <w:bCs/>
          <w:sz w:val="24"/>
          <w:u w:val="single"/>
        </w:rPr>
        <w:t>. Changes are driven by combinations of drivers that work over time</w:t>
      </w:r>
      <w:r w:rsidRPr="00963C0C">
        <w:rPr>
          <w:rFonts w:eastAsia="Calibri"/>
          <w:bCs/>
          <w:sz w:val="16"/>
        </w:rPr>
        <w:t xml:space="preserve"> (such as population and income growth interacting with technological advances that lead to climate change) or level of organization (such as local zoning laws versus international environmental treaties) </w:t>
      </w:r>
      <w:r w:rsidRPr="00963C0C">
        <w:rPr>
          <w:rFonts w:eastAsia="Calibri"/>
          <w:b/>
          <w:bCs/>
          <w:sz w:val="24"/>
          <w:u w:val="single"/>
        </w:rPr>
        <w:t>and that happen intermittently</w:t>
      </w:r>
      <w:r w:rsidRPr="00963C0C">
        <w:rPr>
          <w:rFonts w:eastAsia="Calibri"/>
          <w:bCs/>
          <w:sz w:val="16"/>
        </w:rPr>
        <w:t xml:space="preserve"> (such as droughts, wars, and economic crises). </w:t>
      </w:r>
    </w:p>
    <w:p w14:paraId="2A6C7563" w14:textId="77777777" w:rsidR="00963C0C" w:rsidRPr="00963C0C" w:rsidRDefault="00963C0C" w:rsidP="00963C0C">
      <w:pPr>
        <w:rPr>
          <w:rFonts w:eastAsia="Calibri"/>
          <w:bCs/>
          <w:sz w:val="24"/>
        </w:rPr>
      </w:pPr>
    </w:p>
    <w:p w14:paraId="1DE02C29" w14:textId="77777777" w:rsidR="00963C0C" w:rsidRPr="00963C0C" w:rsidRDefault="00963C0C" w:rsidP="00963C0C">
      <w:pPr>
        <w:keepNext/>
        <w:keepLines/>
        <w:spacing w:before="200"/>
        <w:outlineLvl w:val="3"/>
        <w:rPr>
          <w:rFonts w:eastAsia="ＭＳ ゴシック" w:cs="Times New Roman"/>
          <w:b/>
          <w:iCs/>
          <w:sz w:val="24"/>
        </w:rPr>
      </w:pPr>
      <w:r w:rsidRPr="00963C0C">
        <w:rPr>
          <w:rFonts w:eastAsia="ＭＳ ゴシック" w:cs="Times New Roman"/>
          <w:b/>
          <w:iCs/>
          <w:sz w:val="24"/>
        </w:rPr>
        <w:t>Warming is non-</w:t>
      </w:r>
      <w:proofErr w:type="gramStart"/>
      <w:r w:rsidRPr="00963C0C">
        <w:rPr>
          <w:rFonts w:eastAsia="ＭＳ ゴシック" w:cs="Times New Roman"/>
          <w:b/>
          <w:iCs/>
          <w:sz w:val="24"/>
        </w:rPr>
        <w:t>unique,</w:t>
      </w:r>
      <w:proofErr w:type="gramEnd"/>
      <w:r w:rsidRPr="00963C0C">
        <w:rPr>
          <w:rFonts w:eastAsia="ＭＳ ゴシック" w:cs="Times New Roman"/>
          <w:b/>
          <w:iCs/>
          <w:sz w:val="24"/>
        </w:rPr>
        <w:t xml:space="preserve"> we can solve biodiversity issue other ways</w:t>
      </w:r>
    </w:p>
    <w:p w14:paraId="3C0AE887" w14:textId="77777777" w:rsidR="00963C0C" w:rsidRPr="00963C0C" w:rsidRDefault="00963C0C" w:rsidP="00963C0C">
      <w:pPr>
        <w:rPr>
          <w:rFonts w:eastAsia="Calibri"/>
          <w:bCs/>
          <w:sz w:val="16"/>
        </w:rPr>
      </w:pPr>
      <w:r w:rsidRPr="00963C0C">
        <w:rPr>
          <w:rFonts w:eastAsia="Calibri"/>
          <w:b/>
          <w:bCs/>
          <w:sz w:val="24"/>
          <w:u w:val="single"/>
        </w:rPr>
        <w:t>PRI, 2006</w:t>
      </w:r>
      <w:r w:rsidRPr="00963C0C">
        <w:rPr>
          <w:rFonts w:eastAsia="Calibri"/>
          <w:bCs/>
          <w:sz w:val="16"/>
        </w:rPr>
        <w:t xml:space="preserve">, Global Change Project Paleontological Research Institution, </w:t>
      </w:r>
      <w:hyperlink r:id="rId59" w:history="1">
        <w:r w:rsidRPr="00963C0C">
          <w:rPr>
            <w:rFonts w:eastAsia="Calibri"/>
            <w:sz w:val="16"/>
          </w:rPr>
          <w:t>http://www.priweb.org/globalchange/bioloss/bl_06.html</w:t>
        </w:r>
      </w:hyperlink>
    </w:p>
    <w:p w14:paraId="09874F66" w14:textId="77777777" w:rsidR="00963C0C" w:rsidRPr="00963C0C" w:rsidRDefault="00963C0C" w:rsidP="00963C0C">
      <w:pPr>
        <w:rPr>
          <w:rFonts w:eastAsia="Calibri"/>
          <w:bCs/>
          <w:sz w:val="24"/>
        </w:rPr>
      </w:pPr>
    </w:p>
    <w:p w14:paraId="26FDB30E" w14:textId="77777777" w:rsidR="00963C0C" w:rsidRPr="00963C0C" w:rsidRDefault="00963C0C" w:rsidP="00963C0C">
      <w:pPr>
        <w:rPr>
          <w:rFonts w:eastAsia="Calibri"/>
          <w:bCs/>
          <w:sz w:val="16"/>
        </w:rPr>
      </w:pPr>
      <w:r w:rsidRPr="00963C0C">
        <w:rPr>
          <w:rFonts w:eastAsia="Calibri"/>
          <w:b/>
          <w:bCs/>
          <w:sz w:val="24"/>
          <w:u w:val="single"/>
        </w:rPr>
        <w:t>There are several important ways in which humans can slow biodiversity loss,</w:t>
      </w:r>
      <w:r w:rsidRPr="00963C0C">
        <w:rPr>
          <w:rFonts w:eastAsia="Calibri"/>
          <w:bCs/>
          <w:sz w:val="16"/>
        </w:rPr>
        <w:t xml:space="preserve"> although there is no way to bring back the species that have already gone extinct. </w:t>
      </w:r>
      <w:r w:rsidRPr="00963C0C">
        <w:rPr>
          <w:rFonts w:eastAsia="Calibri"/>
          <w:b/>
          <w:bCs/>
          <w:sz w:val="24"/>
          <w:u w:val="single"/>
        </w:rPr>
        <w:t xml:space="preserve">Creating protected areas </w:t>
      </w:r>
      <w:r w:rsidRPr="00963C0C">
        <w:rPr>
          <w:rFonts w:eastAsia="Calibri"/>
          <w:bCs/>
          <w:sz w:val="16"/>
        </w:rPr>
        <w:t xml:space="preserve">where human activity is limited </w:t>
      </w:r>
      <w:r w:rsidRPr="00963C0C">
        <w:rPr>
          <w:rFonts w:eastAsia="Calibri"/>
          <w:b/>
          <w:bCs/>
          <w:sz w:val="24"/>
          <w:u w:val="single"/>
        </w:rPr>
        <w:t>is the best way to prevent deforestation and exploitation of organisms and</w:t>
      </w:r>
      <w:r w:rsidRPr="00963C0C">
        <w:rPr>
          <w:rFonts w:eastAsia="Calibri"/>
          <w:bCs/>
          <w:sz w:val="16"/>
        </w:rPr>
        <w:t xml:space="preserve"> the </w:t>
      </w:r>
      <w:r w:rsidRPr="00963C0C">
        <w:rPr>
          <w:rFonts w:eastAsia="Calibri"/>
          <w:b/>
          <w:bCs/>
          <w:sz w:val="24"/>
          <w:u w:val="single"/>
        </w:rPr>
        <w:t>resources</w:t>
      </w:r>
      <w:r w:rsidRPr="00963C0C">
        <w:rPr>
          <w:rFonts w:eastAsia="Calibri"/>
          <w:bCs/>
          <w:sz w:val="16"/>
        </w:rPr>
        <w:t xml:space="preserve"> they need to survive. In order to truly make a difference, much planning needs to go into the creation of a protected area. It needs to consider all elements of the ecosystem it is trying to protect, so that it isn’t too small. It needs to include all resources that are utilized by its inhabitants; for example, leaving out a stream where half of the mammals go to drink would not make a protected area very effective. </w:t>
      </w:r>
      <w:r w:rsidRPr="00963C0C">
        <w:rPr>
          <w:rFonts w:eastAsia="Calibri"/>
          <w:b/>
          <w:bCs/>
          <w:sz w:val="24"/>
          <w:u w:val="single"/>
        </w:rPr>
        <w:t>It is often much easier and less expensive to prevent a problem from developing in the first place than to try to fix it once it occurs. This is the case with invasive species,</w:t>
      </w:r>
      <w:r w:rsidRPr="00963C0C">
        <w:rPr>
          <w:rFonts w:eastAsia="Calibri"/>
          <w:bCs/>
          <w:sz w:val="16"/>
        </w:rPr>
        <w:t xml:space="preserve"> which can wreak havoc when introduced to ecosystems that aren’t prepared to deal with them. Many governments prohibit bringing foreign plants and animals into their countries without authorization; some even go so far as to disinfect landing planes and the shoe-bottoms of people on them. </w:t>
      </w:r>
      <w:r w:rsidRPr="00963C0C">
        <w:rPr>
          <w:rFonts w:eastAsia="Calibri"/>
          <w:b/>
          <w:bCs/>
          <w:sz w:val="24"/>
          <w:u w:val="single"/>
        </w:rPr>
        <w:t xml:space="preserve">Education is a powerful tool, and the more people know about biodiversity loss, the more they will be prepared to help slow it. </w:t>
      </w:r>
      <w:r w:rsidRPr="00963C0C">
        <w:rPr>
          <w:rFonts w:eastAsia="Calibri"/>
          <w:bCs/>
          <w:sz w:val="16"/>
        </w:rPr>
        <w:t xml:space="preserve">Spreading the word about detrimental human effects on plants and animals can encourage people to change their ways and effect changes to preserve biodiversity. Climate change is the documented cause of several extinctions that we know about, and has likely caused hundreds of species to go extinct about which we may never know. </w:t>
      </w:r>
      <w:r w:rsidRPr="00963C0C">
        <w:rPr>
          <w:rFonts w:eastAsia="Calibri"/>
          <w:b/>
          <w:bCs/>
          <w:sz w:val="24"/>
          <w:u w:val="single"/>
        </w:rPr>
        <w:t xml:space="preserve">Any </w:t>
      </w:r>
      <w:proofErr w:type="gramStart"/>
      <w:r w:rsidRPr="00963C0C">
        <w:rPr>
          <w:rFonts w:eastAsia="Calibri"/>
          <w:b/>
          <w:bCs/>
          <w:sz w:val="24"/>
          <w:u w:val="single"/>
        </w:rPr>
        <w:t>efforts as individuals, organizations, or governments, to slow current human-caused global warming is</w:t>
      </w:r>
      <w:proofErr w:type="gramEnd"/>
      <w:r w:rsidRPr="00963C0C">
        <w:rPr>
          <w:rFonts w:eastAsia="Calibri"/>
          <w:b/>
          <w:bCs/>
          <w:sz w:val="24"/>
          <w:u w:val="single"/>
        </w:rPr>
        <w:t xml:space="preserve"> a step towards slowing biodiversity loss. Sustainable agriculture is much better for the environment than grazing and cropping that rely on clearing swathes of forest or field</w:t>
      </w:r>
      <w:r w:rsidRPr="00963C0C">
        <w:rPr>
          <w:rFonts w:eastAsia="Calibri"/>
          <w:bCs/>
          <w:sz w:val="16"/>
        </w:rPr>
        <w:t>.</w:t>
      </w:r>
    </w:p>
    <w:p w14:paraId="6DCADFFF" w14:textId="77777777" w:rsidR="00963C0C" w:rsidRPr="00963C0C" w:rsidRDefault="00963C0C" w:rsidP="00963C0C">
      <w:pPr>
        <w:rPr>
          <w:rFonts w:eastAsia="Calibri"/>
          <w:bCs/>
          <w:sz w:val="24"/>
        </w:rPr>
      </w:pPr>
    </w:p>
    <w:p w14:paraId="1B003785" w14:textId="77777777" w:rsidR="00963C0C" w:rsidRPr="00963C0C" w:rsidRDefault="00963C0C" w:rsidP="00963C0C">
      <w:pPr>
        <w:keepNext/>
        <w:keepLines/>
        <w:spacing w:before="200"/>
        <w:outlineLvl w:val="3"/>
        <w:rPr>
          <w:rFonts w:eastAsia="ＭＳ ゴシック" w:cs="Times New Roman"/>
          <w:b/>
          <w:iCs/>
          <w:sz w:val="24"/>
        </w:rPr>
      </w:pPr>
      <w:r w:rsidRPr="00963C0C">
        <w:rPr>
          <w:rFonts w:eastAsia="ＭＳ ゴシック" w:cs="Times New Roman"/>
          <w:b/>
          <w:iCs/>
          <w:sz w:val="24"/>
        </w:rPr>
        <w:t>It is impossible to predict ecosystem collapse, they can’t solve</w:t>
      </w:r>
    </w:p>
    <w:p w14:paraId="725EA2C9" w14:textId="77777777" w:rsidR="00963C0C" w:rsidRPr="00963C0C" w:rsidRDefault="00963C0C" w:rsidP="00963C0C">
      <w:pPr>
        <w:rPr>
          <w:rFonts w:eastAsia="Calibri"/>
          <w:bCs/>
          <w:sz w:val="14"/>
        </w:rPr>
      </w:pPr>
      <w:r w:rsidRPr="00963C0C">
        <w:rPr>
          <w:rFonts w:eastAsia="Calibri"/>
          <w:bCs/>
          <w:sz w:val="14"/>
        </w:rPr>
        <w:t xml:space="preserve">Philippe </w:t>
      </w:r>
      <w:proofErr w:type="spellStart"/>
      <w:r w:rsidRPr="00963C0C">
        <w:rPr>
          <w:rFonts w:eastAsia="Calibri"/>
          <w:b/>
          <w:bCs/>
          <w:sz w:val="24"/>
          <w:u w:val="single"/>
        </w:rPr>
        <w:t>Goulletquer</w:t>
      </w:r>
      <w:proofErr w:type="spellEnd"/>
      <w:r w:rsidRPr="00963C0C">
        <w:rPr>
          <w:rFonts w:eastAsia="Calibri"/>
          <w:b/>
          <w:bCs/>
          <w:sz w:val="24"/>
          <w:u w:val="single"/>
        </w:rPr>
        <w:t xml:space="preserve"> et all</w:t>
      </w:r>
      <w:r w:rsidRPr="00963C0C">
        <w:rPr>
          <w:rFonts w:eastAsia="Calibri"/>
          <w:bCs/>
          <w:sz w:val="14"/>
        </w:rPr>
        <w:t xml:space="preserve">, 2014, Philippe </w:t>
      </w:r>
      <w:proofErr w:type="spellStart"/>
      <w:r w:rsidRPr="00963C0C">
        <w:rPr>
          <w:rFonts w:eastAsia="Calibri"/>
          <w:bCs/>
          <w:sz w:val="14"/>
        </w:rPr>
        <w:t>Gros</w:t>
      </w:r>
      <w:proofErr w:type="spellEnd"/>
      <w:r w:rsidRPr="00963C0C">
        <w:rPr>
          <w:rFonts w:eastAsia="Calibri"/>
          <w:bCs/>
          <w:sz w:val="14"/>
        </w:rPr>
        <w:t>, Gilles Boeuf, And Jacques Weber</w:t>
      </w:r>
      <w:proofErr w:type="gramStart"/>
      <w:r w:rsidRPr="00963C0C">
        <w:rPr>
          <w:rFonts w:eastAsia="Calibri"/>
          <w:bCs/>
          <w:sz w:val="14"/>
        </w:rPr>
        <w:t>,  Biodiversity</w:t>
      </w:r>
      <w:proofErr w:type="gramEnd"/>
      <w:r w:rsidRPr="00963C0C">
        <w:rPr>
          <w:rFonts w:eastAsia="Calibri"/>
          <w:bCs/>
          <w:sz w:val="14"/>
        </w:rPr>
        <w:t xml:space="preserve"> in the Marine Environment, http://link.springer.com/chapter/10.1007/978-94-017-8566-2_6/fulltext.html</w:t>
      </w:r>
    </w:p>
    <w:p w14:paraId="3397DF13" w14:textId="77777777" w:rsidR="00963C0C" w:rsidRPr="00963C0C" w:rsidRDefault="00963C0C" w:rsidP="00963C0C">
      <w:pPr>
        <w:rPr>
          <w:rFonts w:eastAsia="Calibri"/>
          <w:bCs/>
          <w:sz w:val="24"/>
        </w:rPr>
      </w:pPr>
    </w:p>
    <w:p w14:paraId="64559EA9" w14:textId="77777777" w:rsidR="00963C0C" w:rsidRPr="00963C0C" w:rsidRDefault="00963C0C" w:rsidP="00963C0C">
      <w:pPr>
        <w:rPr>
          <w:rFonts w:eastAsia="Calibri"/>
          <w:bCs/>
          <w:sz w:val="16"/>
        </w:rPr>
      </w:pPr>
      <w:r w:rsidRPr="00963C0C">
        <w:rPr>
          <w:rFonts w:eastAsia="Calibri"/>
          <w:b/>
          <w:bCs/>
          <w:sz w:val="24"/>
          <w:u w:val="single"/>
        </w:rPr>
        <w:t>Ecosystem shifts are</w:t>
      </w:r>
      <w:r w:rsidRPr="00963C0C">
        <w:rPr>
          <w:rFonts w:eastAsia="Calibri"/>
          <w:bCs/>
          <w:sz w:val="16"/>
        </w:rPr>
        <w:t xml:space="preserve"> typically </w:t>
      </w:r>
      <w:r w:rsidRPr="00963C0C">
        <w:rPr>
          <w:rFonts w:eastAsia="Calibri"/>
          <w:b/>
          <w:bCs/>
          <w:sz w:val="24"/>
          <w:u w:val="single"/>
        </w:rPr>
        <w:t>impossible to predict</w:t>
      </w:r>
      <w:r w:rsidRPr="00963C0C">
        <w:rPr>
          <w:rFonts w:eastAsia="Calibri"/>
          <w:bCs/>
          <w:sz w:val="16"/>
        </w:rPr>
        <w:t xml:space="preserve"> (de Young et al. 2008). Although these events are only identified after the fact, their consequences are known, i.e. general </w:t>
      </w:r>
      <w:proofErr w:type="spellStart"/>
      <w:r w:rsidRPr="00963C0C">
        <w:rPr>
          <w:rFonts w:eastAsia="Calibri"/>
          <w:bCs/>
          <w:sz w:val="16"/>
        </w:rPr>
        <w:t>homogenisation</w:t>
      </w:r>
      <w:proofErr w:type="spellEnd"/>
      <w:r w:rsidRPr="00963C0C">
        <w:rPr>
          <w:rFonts w:eastAsia="Calibri"/>
          <w:bCs/>
          <w:sz w:val="16"/>
        </w:rPr>
        <w:t xml:space="preserve"> of communities and ecosystems due to a reduction in food web complexity, lower diversity within functional groups and simplified habitat structure. Developing the capacity to anticipate regime shifts (via risk assessment) would provide a valuable resource for environmental managers. </w:t>
      </w:r>
      <w:r w:rsidRPr="00963C0C">
        <w:rPr>
          <w:rFonts w:eastAsia="Calibri"/>
          <w:b/>
          <w:bCs/>
          <w:sz w:val="24"/>
          <w:u w:val="single"/>
        </w:rPr>
        <w:t xml:space="preserve">A major obstacle to forecasting is the disparity between theory and our ability to empirically investigate the effects of change of state under ecologically realistic conditions. </w:t>
      </w:r>
      <w:r w:rsidRPr="00963C0C">
        <w:rPr>
          <w:rFonts w:eastAsia="Calibri"/>
          <w:bCs/>
          <w:sz w:val="16"/>
        </w:rPr>
        <w:t xml:space="preserve">There is an urgent need to improve methods and tools for the systematic assessment of marine ecosystem status in order to develop recovery scenarios (similarly to what is done for populations of marine species). </w:t>
      </w:r>
      <w:r w:rsidRPr="00963C0C">
        <w:rPr>
          <w:rFonts w:eastAsia="Calibri"/>
          <w:b/>
          <w:bCs/>
          <w:sz w:val="24"/>
          <w:u w:val="single"/>
        </w:rPr>
        <w:t xml:space="preserve">One priority in seeking to understand the scale and dynamics of marine biodiversity is to integrate population-level processes within ecologically predictive frameworks, for example, the prediction of extinction risks under climate change </w:t>
      </w:r>
      <w:r w:rsidRPr="00963C0C">
        <w:rPr>
          <w:rFonts w:eastAsia="Calibri"/>
          <w:bCs/>
          <w:sz w:val="16"/>
        </w:rPr>
        <w:t xml:space="preserve">by coupling stochastic population models with dynamic bioclimatic habitat models and the integration of GIS-based environmental data in evolutionary biology (e.g. Keith et al. 2008). </w:t>
      </w:r>
    </w:p>
    <w:p w14:paraId="43B4B387" w14:textId="77777777" w:rsidR="00963C0C" w:rsidRPr="00963C0C" w:rsidRDefault="00963C0C" w:rsidP="00963C0C">
      <w:pPr>
        <w:rPr>
          <w:rFonts w:eastAsia="Calibri"/>
          <w:bCs/>
          <w:sz w:val="24"/>
        </w:rPr>
      </w:pPr>
    </w:p>
    <w:p w14:paraId="06581EBC" w14:textId="77777777" w:rsidR="00963C0C" w:rsidRPr="00963C0C" w:rsidRDefault="00963C0C" w:rsidP="00963C0C">
      <w:pPr>
        <w:keepNext/>
        <w:keepLines/>
        <w:spacing w:before="200"/>
        <w:outlineLvl w:val="3"/>
        <w:rPr>
          <w:rFonts w:eastAsia="ＭＳ ゴシック" w:cs="Times New Roman"/>
          <w:b/>
          <w:iCs/>
          <w:sz w:val="24"/>
        </w:rPr>
      </w:pPr>
      <w:r w:rsidRPr="00963C0C">
        <w:rPr>
          <w:rFonts w:eastAsia="ＭＳ ゴシック" w:cs="Times New Roman"/>
          <w:b/>
          <w:iCs/>
          <w:sz w:val="24"/>
        </w:rPr>
        <w:t>No extinction from warming, populations will evolve to cope</w:t>
      </w:r>
    </w:p>
    <w:p w14:paraId="7D9FB9DB" w14:textId="77777777" w:rsidR="00963C0C" w:rsidRPr="00963C0C" w:rsidRDefault="00963C0C" w:rsidP="00963C0C">
      <w:pPr>
        <w:rPr>
          <w:rFonts w:eastAsia="Calibri"/>
          <w:bCs/>
          <w:sz w:val="16"/>
        </w:rPr>
      </w:pPr>
      <w:proofErr w:type="spellStart"/>
      <w:r w:rsidRPr="00963C0C">
        <w:rPr>
          <w:rFonts w:eastAsia="Calibri"/>
          <w:bCs/>
          <w:sz w:val="16"/>
        </w:rPr>
        <w:t>Ary</w:t>
      </w:r>
      <w:proofErr w:type="spellEnd"/>
      <w:r w:rsidRPr="00963C0C">
        <w:rPr>
          <w:rFonts w:eastAsia="Calibri"/>
          <w:bCs/>
          <w:sz w:val="16"/>
        </w:rPr>
        <w:t xml:space="preserve"> A. </w:t>
      </w:r>
      <w:r w:rsidRPr="00963C0C">
        <w:rPr>
          <w:rFonts w:eastAsia="Calibri"/>
          <w:b/>
          <w:bCs/>
          <w:sz w:val="24"/>
          <w:u w:val="single"/>
        </w:rPr>
        <w:t xml:space="preserve">Hoffmann &amp; </w:t>
      </w:r>
      <w:r w:rsidRPr="00963C0C">
        <w:rPr>
          <w:rFonts w:eastAsia="Calibri"/>
          <w:bCs/>
          <w:sz w:val="16"/>
        </w:rPr>
        <w:t xml:space="preserve">Carla M. </w:t>
      </w:r>
      <w:proofErr w:type="spellStart"/>
      <w:r w:rsidRPr="00963C0C">
        <w:rPr>
          <w:rFonts w:eastAsia="Calibri"/>
          <w:b/>
          <w:bCs/>
          <w:sz w:val="24"/>
          <w:u w:val="single"/>
        </w:rPr>
        <w:t>Sgrò</w:t>
      </w:r>
      <w:proofErr w:type="spellEnd"/>
      <w:r w:rsidRPr="00963C0C">
        <w:rPr>
          <w:rFonts w:eastAsia="Calibri"/>
          <w:b/>
          <w:bCs/>
          <w:sz w:val="24"/>
          <w:u w:val="single"/>
        </w:rPr>
        <w:t xml:space="preserve">, </w:t>
      </w:r>
      <w:r w:rsidRPr="00963C0C">
        <w:rPr>
          <w:rFonts w:eastAsia="Calibri"/>
          <w:bCs/>
          <w:sz w:val="16"/>
        </w:rPr>
        <w:t>24 February</w:t>
      </w:r>
      <w:r w:rsidRPr="00963C0C">
        <w:rPr>
          <w:rFonts w:eastAsia="Calibri"/>
          <w:b/>
          <w:bCs/>
          <w:sz w:val="24"/>
          <w:u w:val="single"/>
        </w:rPr>
        <w:t xml:space="preserve"> 2011, </w:t>
      </w:r>
      <w:r w:rsidRPr="00963C0C">
        <w:rPr>
          <w:rFonts w:eastAsia="Calibri"/>
          <w:bCs/>
          <w:sz w:val="16"/>
        </w:rPr>
        <w:t xml:space="preserve">Nature 470, 479–485, Climate change and evolutionary adaptation, </w:t>
      </w:r>
      <w:hyperlink r:id="rId60" w:history="1">
        <w:r w:rsidRPr="00963C0C">
          <w:rPr>
            <w:rFonts w:eastAsia="Calibri"/>
            <w:sz w:val="16"/>
          </w:rPr>
          <w:t>http://www.nature.com/nature/journal/v470/n7335/full/nature09670.html</w:t>
        </w:r>
      </w:hyperlink>
    </w:p>
    <w:p w14:paraId="73AA0329" w14:textId="77777777" w:rsidR="00963C0C" w:rsidRPr="00963C0C" w:rsidRDefault="00963C0C" w:rsidP="00963C0C">
      <w:pPr>
        <w:rPr>
          <w:rFonts w:eastAsia="Calibri"/>
          <w:bCs/>
          <w:sz w:val="24"/>
        </w:rPr>
      </w:pPr>
    </w:p>
    <w:p w14:paraId="5C483ECB" w14:textId="77777777" w:rsidR="00963C0C" w:rsidRPr="00963C0C" w:rsidRDefault="00963C0C" w:rsidP="00963C0C">
      <w:pPr>
        <w:rPr>
          <w:rFonts w:eastAsia="Calibri"/>
          <w:bCs/>
          <w:sz w:val="16"/>
        </w:rPr>
      </w:pPr>
      <w:r w:rsidRPr="00963C0C">
        <w:rPr>
          <w:rFonts w:eastAsia="Calibri"/>
          <w:b/>
          <w:bCs/>
          <w:sz w:val="24"/>
          <w:u w:val="single"/>
        </w:rPr>
        <w:t>Natural populations are responding to</w:t>
      </w:r>
      <w:r w:rsidRPr="00963C0C">
        <w:rPr>
          <w:rFonts w:eastAsia="Calibri"/>
          <w:bCs/>
          <w:sz w:val="16"/>
        </w:rPr>
        <w:t xml:space="preserve"> global </w:t>
      </w:r>
      <w:r w:rsidRPr="00963C0C">
        <w:rPr>
          <w:rFonts w:eastAsia="Calibri"/>
          <w:b/>
          <w:bCs/>
          <w:sz w:val="24"/>
          <w:u w:val="single"/>
        </w:rPr>
        <w:t>climate change by shifting their geographical distribution and timing of growth and reproduction</w:t>
      </w:r>
      <w:r w:rsidRPr="00963C0C">
        <w:rPr>
          <w:rFonts w:eastAsia="Calibri"/>
          <w:bCs/>
          <w:sz w:val="16"/>
        </w:rPr>
        <w:t xml:space="preserve">, and these changes are, in turn, altering the composition of communities and the nature of species interactions1. However, the responses of many populations are likely to be inadequate to counter the speed and magnitude of climate change, leaving groups such as lizards vulnerable to decline and extinction2. </w:t>
      </w:r>
      <w:r w:rsidRPr="00963C0C">
        <w:rPr>
          <w:rFonts w:eastAsia="Calibri"/>
          <w:b/>
          <w:bCs/>
          <w:sz w:val="24"/>
          <w:u w:val="single"/>
        </w:rPr>
        <w:t xml:space="preserve">Extinction can be avoided if populations move to favorable habitats, organisms successfully overcome stressful conditions via plastic changes, or </w:t>
      </w:r>
      <w:r w:rsidRPr="00963C0C">
        <w:rPr>
          <w:rFonts w:eastAsia="Calibri"/>
          <w:bCs/>
          <w:sz w:val="16"/>
        </w:rPr>
        <w:t>populations undergo</w:t>
      </w:r>
      <w:r w:rsidRPr="00963C0C">
        <w:rPr>
          <w:rFonts w:eastAsia="Calibri"/>
          <w:b/>
          <w:bCs/>
          <w:sz w:val="24"/>
          <w:u w:val="single"/>
        </w:rPr>
        <w:t xml:space="preserve"> evolutionary adaptation. Recent studies have highlighted that evolutionary change can be rapid</w:t>
      </w:r>
      <w:r w:rsidRPr="00963C0C">
        <w:rPr>
          <w:rFonts w:eastAsia="Calibri"/>
          <w:bCs/>
          <w:sz w:val="16"/>
        </w:rPr>
        <w:t xml:space="preserve"> in a number of taxa4, including in species that have invaded new areas5 and in native species responding to biotic invasions6. </w:t>
      </w:r>
      <w:r w:rsidRPr="00963C0C">
        <w:rPr>
          <w:rFonts w:eastAsia="Calibri"/>
          <w:b/>
          <w:bCs/>
          <w:sz w:val="24"/>
          <w:u w:val="single"/>
        </w:rPr>
        <w:t>This indicates that evolutionary adaptation could be an important way for natural populations to counter rapid climate change</w:t>
      </w:r>
      <w:r w:rsidRPr="00963C0C">
        <w:rPr>
          <w:rFonts w:eastAsia="Calibri"/>
          <w:bCs/>
          <w:sz w:val="16"/>
        </w:rPr>
        <w:t xml:space="preserve">, and that predicted colonization patterns and distribution shifts are markedly affected by the inclusion of evolution7, 8. </w:t>
      </w:r>
      <w:r w:rsidRPr="00963C0C">
        <w:rPr>
          <w:rFonts w:eastAsia="Calibri"/>
          <w:b/>
          <w:bCs/>
          <w:sz w:val="24"/>
          <w:u w:val="single"/>
        </w:rPr>
        <w:t>Evolutionary adaptation might be the only way that threatened species can persist if they are unable to disperse naturally or through human-mediated translocation to climatically suitable habitats. This process might also be essential for the ongoing health of keystone species facing threats arising from climate change</w:t>
      </w:r>
      <w:r w:rsidRPr="00963C0C">
        <w:rPr>
          <w:rFonts w:eastAsia="Calibri"/>
          <w:bCs/>
          <w:sz w:val="16"/>
        </w:rPr>
        <w:t xml:space="preserve">, as in the case of dominant conifers being attacked by bark beetle populations benefiting from warming conditions9. Adaptive changes are likely to influence the ability of species to take advantage of potentially </w:t>
      </w:r>
      <w:proofErr w:type="spellStart"/>
      <w:r w:rsidRPr="00963C0C">
        <w:rPr>
          <w:rFonts w:eastAsia="Calibri"/>
          <w:bCs/>
          <w:sz w:val="16"/>
        </w:rPr>
        <w:t>favourable</w:t>
      </w:r>
      <w:proofErr w:type="spellEnd"/>
      <w:r w:rsidRPr="00963C0C">
        <w:rPr>
          <w:rFonts w:eastAsia="Calibri"/>
          <w:bCs/>
          <w:sz w:val="16"/>
        </w:rPr>
        <w:t xml:space="preserve"> conditions arising from climate change, including the effects of CO2 enrichment on growth rate10 and the extension of </w:t>
      </w:r>
      <w:proofErr w:type="spellStart"/>
      <w:r w:rsidRPr="00963C0C">
        <w:rPr>
          <w:rFonts w:eastAsia="Calibri"/>
          <w:bCs/>
          <w:sz w:val="16"/>
        </w:rPr>
        <w:t>favourable</w:t>
      </w:r>
      <w:proofErr w:type="spellEnd"/>
      <w:r w:rsidRPr="00963C0C">
        <w:rPr>
          <w:rFonts w:eastAsia="Calibri"/>
          <w:bCs/>
          <w:sz w:val="16"/>
        </w:rPr>
        <w:t xml:space="preserve"> seasonal conditions11. </w:t>
      </w:r>
      <w:r w:rsidRPr="00963C0C">
        <w:rPr>
          <w:rFonts w:eastAsia="Calibri"/>
          <w:b/>
          <w:bCs/>
          <w:sz w:val="24"/>
          <w:u w:val="single"/>
        </w:rPr>
        <w:t xml:space="preserve">However, with few exceptions, the importance of evolution tends to be ignored both in broader discussions about the effects of climate change on biodiversity and in models for predicting </w:t>
      </w:r>
      <w:r w:rsidRPr="00963C0C">
        <w:rPr>
          <w:rFonts w:eastAsia="Calibri"/>
          <w:bCs/>
          <w:sz w:val="16"/>
        </w:rPr>
        <w:t xml:space="preserve">species </w:t>
      </w:r>
      <w:r w:rsidRPr="00963C0C">
        <w:rPr>
          <w:rFonts w:eastAsia="Calibri"/>
          <w:b/>
          <w:bCs/>
          <w:sz w:val="24"/>
          <w:u w:val="single"/>
        </w:rPr>
        <w:t>responses to climate change</w:t>
      </w:r>
      <w:r w:rsidRPr="00963C0C">
        <w:rPr>
          <w:rFonts w:eastAsia="Calibri"/>
          <w:bCs/>
          <w:sz w:val="16"/>
        </w:rPr>
        <w:t xml:space="preserve">. </w:t>
      </w:r>
    </w:p>
    <w:p w14:paraId="5A9DD82C" w14:textId="77777777" w:rsidR="00963C0C" w:rsidRPr="00963C0C" w:rsidRDefault="00963C0C" w:rsidP="00963C0C">
      <w:pPr>
        <w:rPr>
          <w:rFonts w:eastAsia="Calibri"/>
          <w:bCs/>
          <w:sz w:val="24"/>
        </w:rPr>
      </w:pPr>
    </w:p>
    <w:p w14:paraId="747AF56F" w14:textId="77777777" w:rsidR="00963C0C" w:rsidRPr="00963C0C" w:rsidRDefault="00963C0C" w:rsidP="00963C0C">
      <w:pPr>
        <w:rPr>
          <w:rFonts w:eastAsia="Calibri"/>
          <w:bCs/>
          <w:sz w:val="24"/>
        </w:rPr>
      </w:pPr>
    </w:p>
    <w:p w14:paraId="2C26A148" w14:textId="77777777" w:rsidR="00963C0C" w:rsidRPr="000C4EE1" w:rsidRDefault="00963C0C" w:rsidP="00963C0C">
      <w:pPr>
        <w:rPr>
          <w:rFonts w:eastAsia="Calibri"/>
          <w:sz w:val="24"/>
        </w:rPr>
      </w:pPr>
      <w:r w:rsidRPr="00963C0C">
        <w:rPr>
          <w:rFonts w:eastAsia="Calibri"/>
          <w:bCs/>
          <w:sz w:val="16"/>
        </w:rPr>
        <w:br w:type="page"/>
      </w:r>
    </w:p>
    <w:p w14:paraId="610607AB" w14:textId="77777777" w:rsidR="00963C0C" w:rsidRPr="00963C0C" w:rsidRDefault="00963C0C" w:rsidP="00963C0C">
      <w:pPr>
        <w:keepNext/>
        <w:keepLines/>
        <w:spacing w:before="200"/>
        <w:outlineLvl w:val="3"/>
        <w:rPr>
          <w:rFonts w:eastAsia="ＭＳ ゴシック" w:cs="Times New Roman"/>
          <w:b/>
          <w:bCs/>
          <w:iCs/>
          <w:sz w:val="24"/>
        </w:rPr>
      </w:pPr>
      <w:r w:rsidRPr="00963C0C">
        <w:rPr>
          <w:rFonts w:eastAsia="ＭＳ ゴシック" w:cs="Times New Roman"/>
          <w:b/>
          <w:bCs/>
          <w:iCs/>
          <w:sz w:val="24"/>
        </w:rPr>
        <w:t>Animals can evolve and adapt to warm waters</w:t>
      </w:r>
    </w:p>
    <w:p w14:paraId="3F611405" w14:textId="77777777" w:rsidR="00963C0C" w:rsidRPr="00963C0C" w:rsidRDefault="00963C0C" w:rsidP="00963C0C">
      <w:pPr>
        <w:rPr>
          <w:rFonts w:eastAsia="Calibri"/>
          <w:sz w:val="16"/>
        </w:rPr>
      </w:pPr>
      <w:r w:rsidRPr="00963C0C">
        <w:rPr>
          <w:rFonts w:eastAsia="Calibri"/>
          <w:sz w:val="16"/>
        </w:rPr>
        <w:t xml:space="preserve">Emma </w:t>
      </w:r>
      <w:proofErr w:type="spellStart"/>
      <w:r w:rsidRPr="00963C0C">
        <w:rPr>
          <w:rFonts w:eastAsia="Calibri"/>
          <w:b/>
          <w:bCs/>
          <w:sz w:val="24"/>
          <w:u w:val="single"/>
        </w:rPr>
        <w:t>Marris</w:t>
      </w:r>
      <w:proofErr w:type="spellEnd"/>
      <w:r w:rsidRPr="00963C0C">
        <w:rPr>
          <w:rFonts w:eastAsia="Calibri"/>
          <w:sz w:val="16"/>
        </w:rPr>
        <w:t xml:space="preserve"> MAY 6, </w:t>
      </w:r>
      <w:r w:rsidRPr="00963C0C">
        <w:rPr>
          <w:rFonts w:eastAsia="Calibri"/>
          <w:b/>
          <w:bCs/>
          <w:sz w:val="24"/>
          <w:u w:val="single"/>
        </w:rPr>
        <w:t>2014</w:t>
      </w:r>
      <w:r w:rsidRPr="00963C0C">
        <w:rPr>
          <w:rFonts w:eastAsia="Calibri"/>
          <w:sz w:val="16"/>
        </w:rPr>
        <w:t>, National Geographic, How a Few Species Are Hacking Climate Change, http://news.nationalgeographic.com/news/2014/05/140506-climate-change-adaptation-evolution-coral-science-butterflies/</w:t>
      </w:r>
    </w:p>
    <w:p w14:paraId="0A49E90C" w14:textId="77777777" w:rsidR="00963C0C" w:rsidRPr="00963C0C" w:rsidRDefault="00963C0C" w:rsidP="00963C0C">
      <w:pPr>
        <w:rPr>
          <w:rFonts w:eastAsia="Calibri"/>
          <w:sz w:val="24"/>
        </w:rPr>
      </w:pPr>
    </w:p>
    <w:p w14:paraId="507E340B" w14:textId="77777777" w:rsidR="00963C0C" w:rsidRPr="00963C0C" w:rsidRDefault="00963C0C" w:rsidP="00963C0C">
      <w:pPr>
        <w:rPr>
          <w:rFonts w:eastAsia="Calibri"/>
          <w:sz w:val="16"/>
        </w:rPr>
      </w:pPr>
      <w:r w:rsidRPr="00963C0C">
        <w:rPr>
          <w:rFonts w:eastAsia="Calibri"/>
          <w:sz w:val="16"/>
        </w:rPr>
        <w:t xml:space="preserve">Another uplifting tale of unexpected resilience appeared in Science on April 24. While surveying the waters of the future National Park of American Samoa off </w:t>
      </w:r>
      <w:proofErr w:type="spellStart"/>
      <w:r w:rsidRPr="00963C0C">
        <w:rPr>
          <w:rFonts w:eastAsia="Calibri"/>
          <w:sz w:val="16"/>
        </w:rPr>
        <w:t>Ofu</w:t>
      </w:r>
      <w:proofErr w:type="spellEnd"/>
      <w:r w:rsidRPr="00963C0C">
        <w:rPr>
          <w:rFonts w:eastAsia="Calibri"/>
          <w:sz w:val="16"/>
        </w:rPr>
        <w:t xml:space="preserve"> Island, </w:t>
      </w:r>
      <w:r w:rsidRPr="00963C0C">
        <w:rPr>
          <w:rFonts w:eastAsia="Calibri"/>
          <w:b/>
          <w:sz w:val="24"/>
          <w:u w:val="single"/>
        </w:rPr>
        <w:t>researcher</w:t>
      </w:r>
      <w:r w:rsidRPr="00963C0C">
        <w:rPr>
          <w:rFonts w:eastAsia="Calibri"/>
          <w:sz w:val="16"/>
        </w:rPr>
        <w:t xml:space="preserve"> Peter Craig </w:t>
      </w:r>
      <w:r w:rsidRPr="00963C0C">
        <w:rPr>
          <w:rFonts w:eastAsia="Calibri"/>
          <w:b/>
          <w:sz w:val="24"/>
          <w:u w:val="single"/>
        </w:rPr>
        <w:t>noticed isolated coral pools that were considerably warmer than the rest. High water temperatures can cause corals to</w:t>
      </w:r>
      <w:r w:rsidRPr="00963C0C">
        <w:rPr>
          <w:rFonts w:eastAsia="Calibri"/>
          <w:sz w:val="16"/>
        </w:rPr>
        <w:t xml:space="preserve"> "bleach": They s</w:t>
      </w:r>
      <w:r w:rsidRPr="00963C0C">
        <w:rPr>
          <w:rFonts w:eastAsia="Calibri"/>
          <w:b/>
          <w:sz w:val="24"/>
          <w:u w:val="single"/>
        </w:rPr>
        <w:t xml:space="preserve">pit out the photosynthesizing algae that live inside them, thereby losing both their color </w:t>
      </w:r>
      <w:r w:rsidRPr="00963C0C">
        <w:rPr>
          <w:rFonts w:eastAsia="Calibri"/>
          <w:sz w:val="16"/>
        </w:rPr>
        <w:t xml:space="preserve">and their means of collecting energy. </w:t>
      </w:r>
      <w:r w:rsidRPr="00963C0C">
        <w:rPr>
          <w:rFonts w:eastAsia="Calibri"/>
          <w:b/>
          <w:sz w:val="24"/>
          <w:u w:val="single"/>
        </w:rPr>
        <w:t>Yet these particular corals didn't seem to be suffering too much from the heat. Marine ecologist</w:t>
      </w:r>
      <w:r w:rsidRPr="00963C0C">
        <w:rPr>
          <w:rFonts w:eastAsia="Calibri"/>
          <w:sz w:val="16"/>
        </w:rPr>
        <w:t xml:space="preserve"> Stephen </w:t>
      </w:r>
      <w:proofErr w:type="spellStart"/>
      <w:r w:rsidRPr="00963C0C">
        <w:rPr>
          <w:rFonts w:eastAsia="Calibri"/>
          <w:sz w:val="16"/>
        </w:rPr>
        <w:t>Palumbi</w:t>
      </w:r>
      <w:proofErr w:type="spellEnd"/>
      <w:r w:rsidRPr="00963C0C">
        <w:rPr>
          <w:rFonts w:eastAsia="Calibri"/>
          <w:sz w:val="16"/>
        </w:rPr>
        <w:t xml:space="preserve"> of Stanford University in California </w:t>
      </w:r>
      <w:r w:rsidRPr="00963C0C">
        <w:rPr>
          <w:rFonts w:eastAsia="Calibri"/>
          <w:b/>
          <w:sz w:val="24"/>
          <w:u w:val="single"/>
        </w:rPr>
        <w:t>tested the heat tolerance of some</w:t>
      </w:r>
      <w:r w:rsidRPr="00963C0C">
        <w:rPr>
          <w:rFonts w:eastAsia="Calibri"/>
          <w:sz w:val="16"/>
        </w:rPr>
        <w:t xml:space="preserve"> of the </w:t>
      </w:r>
      <w:proofErr w:type="spellStart"/>
      <w:r w:rsidRPr="00963C0C">
        <w:rPr>
          <w:rFonts w:eastAsia="Calibri"/>
          <w:sz w:val="16"/>
        </w:rPr>
        <w:t>Acropora</w:t>
      </w:r>
      <w:proofErr w:type="spellEnd"/>
      <w:r w:rsidRPr="00963C0C">
        <w:rPr>
          <w:rFonts w:eastAsia="Calibri"/>
          <w:sz w:val="16"/>
        </w:rPr>
        <w:t xml:space="preserve"> </w:t>
      </w:r>
      <w:proofErr w:type="spellStart"/>
      <w:proofErr w:type="gramStart"/>
      <w:r w:rsidRPr="00963C0C">
        <w:rPr>
          <w:rFonts w:eastAsia="Calibri"/>
          <w:sz w:val="16"/>
        </w:rPr>
        <w:t>hyacinthus</w:t>
      </w:r>
      <w:proofErr w:type="spellEnd"/>
      <w:proofErr w:type="gramEnd"/>
      <w:r w:rsidRPr="00963C0C">
        <w:rPr>
          <w:rFonts w:eastAsia="Calibri"/>
          <w:sz w:val="16"/>
        </w:rPr>
        <w:t xml:space="preserve"> </w:t>
      </w:r>
      <w:r w:rsidRPr="00963C0C">
        <w:rPr>
          <w:rFonts w:eastAsia="Calibri"/>
          <w:b/>
          <w:sz w:val="24"/>
          <w:u w:val="single"/>
        </w:rPr>
        <w:t>corals</w:t>
      </w:r>
      <w:r w:rsidRPr="00963C0C">
        <w:rPr>
          <w:rFonts w:eastAsia="Calibri"/>
          <w:sz w:val="16"/>
        </w:rPr>
        <w:t xml:space="preserve"> from unusually hot pools. He plopped them into a container, then cranked up the heat inside to 34 degrees Celsius (93 degrees Fahrenheit) for three hours. </w:t>
      </w:r>
      <w:proofErr w:type="gramStart"/>
      <w:r w:rsidRPr="00963C0C">
        <w:rPr>
          <w:rFonts w:eastAsia="Calibri"/>
          <w:b/>
          <w:sz w:val="24"/>
          <w:u w:val="single"/>
        </w:rPr>
        <w:t xml:space="preserve">Just 20 percent of the </w:t>
      </w:r>
      <w:r w:rsidRPr="00963C0C">
        <w:rPr>
          <w:rFonts w:eastAsia="Calibri"/>
          <w:sz w:val="16"/>
        </w:rPr>
        <w:t>individual</w:t>
      </w:r>
      <w:r w:rsidRPr="00963C0C">
        <w:rPr>
          <w:rFonts w:eastAsia="Calibri"/>
          <w:b/>
          <w:sz w:val="24"/>
          <w:u w:val="single"/>
        </w:rPr>
        <w:t xml:space="preserve"> coral </w:t>
      </w:r>
      <w:r w:rsidRPr="00963C0C">
        <w:rPr>
          <w:rFonts w:eastAsia="Calibri"/>
          <w:sz w:val="16"/>
        </w:rPr>
        <w:t>animals</w:t>
      </w:r>
      <w:r w:rsidRPr="00963C0C">
        <w:rPr>
          <w:rFonts w:eastAsia="Calibri"/>
          <w:b/>
          <w:sz w:val="24"/>
          <w:u w:val="single"/>
        </w:rPr>
        <w:t xml:space="preserve"> spit out their algae, whereas 55 percent of coral from a</w:t>
      </w:r>
      <w:r w:rsidRPr="00963C0C">
        <w:rPr>
          <w:rFonts w:eastAsia="Calibri"/>
          <w:sz w:val="16"/>
        </w:rPr>
        <w:t xml:space="preserve">n otherwise similar but much </w:t>
      </w:r>
      <w:r w:rsidRPr="00963C0C">
        <w:rPr>
          <w:rFonts w:eastAsia="Calibri"/>
          <w:b/>
          <w:sz w:val="24"/>
          <w:u w:val="single"/>
        </w:rPr>
        <w:t>cooler pool spit out their algae</w:t>
      </w:r>
      <w:r w:rsidRPr="00963C0C">
        <w:rPr>
          <w:rFonts w:eastAsia="Calibri"/>
          <w:sz w:val="16"/>
        </w:rPr>
        <w:t xml:space="preserve"> during the test.</w:t>
      </w:r>
      <w:proofErr w:type="gramEnd"/>
      <w:r w:rsidRPr="00963C0C">
        <w:rPr>
          <w:rFonts w:eastAsia="Calibri"/>
          <w:sz w:val="16"/>
        </w:rPr>
        <w:t xml:space="preserve"> The more revealing test came next. </w:t>
      </w:r>
      <w:proofErr w:type="spellStart"/>
      <w:r w:rsidRPr="00963C0C">
        <w:rPr>
          <w:rFonts w:eastAsia="Calibri"/>
          <w:b/>
          <w:sz w:val="24"/>
          <w:u w:val="single"/>
        </w:rPr>
        <w:t>Palumbi</w:t>
      </w:r>
      <w:proofErr w:type="spellEnd"/>
      <w:r w:rsidRPr="00963C0C">
        <w:rPr>
          <w:rFonts w:eastAsia="Calibri"/>
          <w:b/>
          <w:sz w:val="24"/>
          <w:u w:val="single"/>
        </w:rPr>
        <w:t xml:space="preserve"> took corals from the cool pool and put them in the hot pool. One year later, he measured their heat tolerance—and found it had greatly improved</w:t>
      </w:r>
      <w:r w:rsidRPr="00963C0C">
        <w:rPr>
          <w:rFonts w:eastAsia="Calibri"/>
          <w:sz w:val="16"/>
        </w:rPr>
        <w:t xml:space="preserve">. The heat stress test caused only 32.5 percent of the transplanted corals to spit out their algae, instead of 55 percent. </w:t>
      </w:r>
      <w:proofErr w:type="spellStart"/>
      <w:r w:rsidRPr="00963C0C">
        <w:rPr>
          <w:rFonts w:eastAsia="Calibri"/>
          <w:sz w:val="16"/>
        </w:rPr>
        <w:t>Palumbi's</w:t>
      </w:r>
      <w:proofErr w:type="spellEnd"/>
      <w:r w:rsidRPr="00963C0C">
        <w:rPr>
          <w:rFonts w:eastAsia="Calibri"/>
          <w:sz w:val="16"/>
        </w:rPr>
        <w:t xml:space="preserve"> experiment helped tease out the two different mechanisms by which organisms can adapt. </w:t>
      </w:r>
      <w:r w:rsidRPr="00963C0C">
        <w:rPr>
          <w:rFonts w:eastAsia="Calibri"/>
          <w:b/>
          <w:sz w:val="24"/>
          <w:u w:val="single"/>
        </w:rPr>
        <w:t>Individual transplanted corals were able to adapt to the hotter water, without any change in their genes.</w:t>
      </w:r>
      <w:r w:rsidRPr="00963C0C">
        <w:rPr>
          <w:rFonts w:eastAsia="Calibri"/>
          <w:sz w:val="16"/>
        </w:rPr>
        <w:t xml:space="preserve"> Biologists call that phenotypic plasticity. But the transplanted corals were still not as good at taking the heat as corals that were native to the hot pools; 32.5 percent of them bleached during the stress test, compared with just 20 percent of the hot-pool natives. That gap might reflect the operation of another mechanism of adaptation: genetic evolution. </w:t>
      </w:r>
      <w:r w:rsidRPr="00963C0C">
        <w:rPr>
          <w:rFonts w:eastAsia="Calibri"/>
          <w:b/>
          <w:sz w:val="24"/>
          <w:u w:val="single"/>
        </w:rPr>
        <w:t>Over many generations, natural selection may have changed the genes of corals in the hot pools by allowing the most heat-tolerant ones to survive and produce more offspring.</w:t>
      </w:r>
      <w:r w:rsidRPr="00963C0C">
        <w:rPr>
          <w:rFonts w:eastAsia="Calibri"/>
          <w:sz w:val="16"/>
        </w:rPr>
        <w:t xml:space="preserve"> For the Samoan corals in a warming ocean, the combination of plastic adaptation and genetic evolution could be "the difference between dead and more or less unfazed," </w:t>
      </w:r>
      <w:proofErr w:type="spellStart"/>
      <w:r w:rsidRPr="00963C0C">
        <w:rPr>
          <w:rFonts w:eastAsia="Calibri"/>
          <w:sz w:val="16"/>
        </w:rPr>
        <w:t>Palumbi</w:t>
      </w:r>
      <w:proofErr w:type="spellEnd"/>
      <w:r w:rsidRPr="00963C0C">
        <w:rPr>
          <w:rFonts w:eastAsia="Calibri"/>
          <w:sz w:val="16"/>
        </w:rPr>
        <w:t xml:space="preserve"> says. </w:t>
      </w:r>
      <w:r w:rsidRPr="00963C0C">
        <w:rPr>
          <w:rFonts w:eastAsia="Calibri"/>
          <w:b/>
          <w:sz w:val="24"/>
          <w:u w:val="single"/>
        </w:rPr>
        <w:t>The results suggest to him that previous predictions of extinction for all coral might be a bit too pessimistic. More generally, such individual stories of adaptive ability suggest that the quality of resilience has been left out of our models</w:t>
      </w:r>
      <w:r w:rsidRPr="00963C0C">
        <w:rPr>
          <w:rFonts w:eastAsia="Calibri"/>
          <w:sz w:val="16"/>
        </w:rPr>
        <w:t xml:space="preserve"> and predictions about how the natural world will respond to climate change. "I do think </w:t>
      </w:r>
      <w:r w:rsidRPr="00963C0C">
        <w:rPr>
          <w:rFonts w:eastAsia="Calibri"/>
          <w:b/>
          <w:sz w:val="24"/>
          <w:u w:val="single"/>
        </w:rPr>
        <w:t>there is more hidden adaptability out there</w:t>
      </w:r>
      <w:r w:rsidRPr="00963C0C">
        <w:rPr>
          <w:rFonts w:eastAsia="Calibri"/>
          <w:sz w:val="16"/>
        </w:rPr>
        <w:t xml:space="preserve">," says </w:t>
      </w:r>
      <w:proofErr w:type="spellStart"/>
      <w:r w:rsidRPr="00963C0C">
        <w:rPr>
          <w:rFonts w:eastAsia="Calibri"/>
          <w:sz w:val="16"/>
        </w:rPr>
        <w:t>Palumbi</w:t>
      </w:r>
      <w:proofErr w:type="spellEnd"/>
      <w:r w:rsidRPr="00963C0C">
        <w:rPr>
          <w:rFonts w:eastAsia="Calibri"/>
          <w:sz w:val="16"/>
        </w:rPr>
        <w:t xml:space="preserve">. </w:t>
      </w:r>
    </w:p>
    <w:p w14:paraId="149F7D2A" w14:textId="77777777" w:rsidR="00963C0C" w:rsidRPr="00963C0C" w:rsidRDefault="00963C0C" w:rsidP="00963C0C">
      <w:pPr>
        <w:rPr>
          <w:rFonts w:eastAsia="Calibri"/>
          <w:sz w:val="24"/>
        </w:rPr>
      </w:pPr>
    </w:p>
    <w:p w14:paraId="45916EB4" w14:textId="77777777" w:rsidR="00963C0C" w:rsidRPr="00963C0C" w:rsidRDefault="00963C0C" w:rsidP="00963C0C">
      <w:pPr>
        <w:keepNext/>
        <w:keepLines/>
        <w:spacing w:before="200"/>
        <w:outlineLvl w:val="3"/>
        <w:rPr>
          <w:rFonts w:eastAsia="ＭＳ ゴシック" w:cs="Times New Roman"/>
          <w:b/>
          <w:iCs/>
          <w:sz w:val="24"/>
        </w:rPr>
      </w:pPr>
      <w:r w:rsidRPr="00963C0C">
        <w:rPr>
          <w:rFonts w:eastAsia="ＭＳ ゴシック" w:cs="Times New Roman"/>
          <w:b/>
          <w:iCs/>
          <w:sz w:val="24"/>
        </w:rPr>
        <w:t>Studies show animals can evolve to face climate change</w:t>
      </w:r>
    </w:p>
    <w:p w14:paraId="7750BCF0" w14:textId="77777777" w:rsidR="00963C0C" w:rsidRPr="00963C0C" w:rsidRDefault="00963C0C" w:rsidP="00963C0C">
      <w:pPr>
        <w:rPr>
          <w:rFonts w:eastAsia="Calibri"/>
          <w:bCs/>
          <w:sz w:val="16"/>
        </w:rPr>
      </w:pPr>
      <w:r w:rsidRPr="00963C0C">
        <w:rPr>
          <w:rFonts w:eastAsia="Calibri"/>
          <w:b/>
          <w:bCs/>
          <w:sz w:val="24"/>
          <w:u w:val="single"/>
        </w:rPr>
        <w:t>Virginia Tech</w:t>
      </w:r>
      <w:r w:rsidRPr="00963C0C">
        <w:rPr>
          <w:rFonts w:eastAsia="Calibri"/>
          <w:bCs/>
          <w:sz w:val="16"/>
        </w:rPr>
        <w:t xml:space="preserve">, December 12, </w:t>
      </w:r>
      <w:r w:rsidRPr="00963C0C">
        <w:rPr>
          <w:rFonts w:eastAsia="Calibri"/>
          <w:b/>
          <w:bCs/>
          <w:sz w:val="24"/>
          <w:u w:val="single"/>
        </w:rPr>
        <w:t>2013</w:t>
      </w:r>
      <w:r w:rsidRPr="00963C0C">
        <w:rPr>
          <w:rFonts w:eastAsia="Calibri"/>
          <w:bCs/>
          <w:sz w:val="16"/>
        </w:rPr>
        <w:t>, Environment drives genetics in 'Evolution Canyon': Discovery sheds light on climate change, Virginia Tech (Virginia Polytechnic Institute and State University)</w:t>
      </w:r>
    </w:p>
    <w:p w14:paraId="6F6D4350" w14:textId="77777777" w:rsidR="00963C0C" w:rsidRPr="00963C0C" w:rsidRDefault="00963C0C" w:rsidP="00963C0C">
      <w:pPr>
        <w:rPr>
          <w:rFonts w:eastAsia="Calibri"/>
          <w:bCs/>
          <w:sz w:val="24"/>
        </w:rPr>
      </w:pPr>
    </w:p>
    <w:p w14:paraId="4DBC4547" w14:textId="77777777" w:rsidR="00963C0C" w:rsidRPr="00963C0C" w:rsidRDefault="00963C0C" w:rsidP="00963C0C">
      <w:pPr>
        <w:rPr>
          <w:rFonts w:eastAsia="Calibri"/>
          <w:bCs/>
          <w:sz w:val="16"/>
        </w:rPr>
      </w:pPr>
      <w:r w:rsidRPr="00963C0C">
        <w:rPr>
          <w:rFonts w:eastAsia="Calibri"/>
          <w:bCs/>
          <w:sz w:val="16"/>
        </w:rPr>
        <w:t xml:space="preserve">Interplay between genes and the environment has been pondered at least since the phrase "nature versus nurture" was coined in the mid-1800s. But until the arrival of modern genomic sequencing tools, it was hard to measure the extent that the environment had on a species' genetic makeup. Now, </w:t>
      </w:r>
      <w:r w:rsidRPr="00963C0C">
        <w:rPr>
          <w:rFonts w:eastAsia="Calibri"/>
          <w:b/>
          <w:bCs/>
          <w:sz w:val="24"/>
          <w:u w:val="single"/>
        </w:rPr>
        <w:t>researchers</w:t>
      </w:r>
      <w:r w:rsidRPr="00963C0C">
        <w:rPr>
          <w:rFonts w:eastAsia="Calibri"/>
          <w:bCs/>
          <w:sz w:val="16"/>
        </w:rPr>
        <w:t xml:space="preserve"> with the Virginia Bioinformatics Institute at Virginia Tech </w:t>
      </w:r>
      <w:r w:rsidRPr="00963C0C">
        <w:rPr>
          <w:rFonts w:eastAsia="Calibri"/>
          <w:b/>
          <w:bCs/>
          <w:sz w:val="24"/>
          <w:u w:val="single"/>
        </w:rPr>
        <w:t>studying fruit flies</w:t>
      </w:r>
      <w:r w:rsidRPr="00963C0C">
        <w:rPr>
          <w:rFonts w:eastAsia="Calibri"/>
          <w:bCs/>
          <w:sz w:val="16"/>
        </w:rPr>
        <w:t xml:space="preserve"> that live on opposite slopes of a unique natural environment known as "Evolution Canyon" </w:t>
      </w:r>
      <w:r w:rsidRPr="00963C0C">
        <w:rPr>
          <w:rFonts w:eastAsia="Calibri"/>
          <w:b/>
          <w:bCs/>
          <w:sz w:val="24"/>
          <w:u w:val="single"/>
        </w:rPr>
        <w:t xml:space="preserve">show that </w:t>
      </w:r>
      <w:r w:rsidRPr="00963C0C">
        <w:rPr>
          <w:rFonts w:eastAsia="Calibri"/>
          <w:bCs/>
          <w:sz w:val="16"/>
        </w:rPr>
        <w:t xml:space="preserve">even with migration, cross-breeding, and sometimes the obliteration of the populations, </w:t>
      </w:r>
      <w:r w:rsidRPr="00963C0C">
        <w:rPr>
          <w:rFonts w:eastAsia="Calibri"/>
          <w:b/>
          <w:bCs/>
          <w:sz w:val="24"/>
          <w:u w:val="single"/>
        </w:rPr>
        <w:t>the driving force in the gene pool is largely the environment</w:t>
      </w:r>
      <w:r w:rsidRPr="00963C0C">
        <w:rPr>
          <w:rFonts w:eastAsia="Calibri"/>
          <w:bCs/>
          <w:sz w:val="16"/>
        </w:rPr>
        <w:t xml:space="preserve">. The discovery in this week's Proceedings of </w:t>
      </w:r>
      <w:r w:rsidRPr="00963C0C">
        <w:rPr>
          <w:rFonts w:eastAsia="Calibri"/>
          <w:b/>
          <w:bCs/>
          <w:sz w:val="24"/>
          <w:u w:val="single"/>
        </w:rPr>
        <w:t>the National Academy of Sciences shows that the animals genetically adapt depending on whether they live</w:t>
      </w:r>
      <w:r w:rsidRPr="00963C0C">
        <w:rPr>
          <w:rFonts w:eastAsia="Calibri"/>
          <w:bCs/>
          <w:sz w:val="16"/>
        </w:rPr>
        <w:t xml:space="preserve"> on the drier, hotter side of the canyon, or the more humid, cooler side. "Despite complicating factors, such as likely gene flow between the two populations and changing demographics, </w:t>
      </w:r>
      <w:r w:rsidRPr="00963C0C">
        <w:rPr>
          <w:rFonts w:eastAsia="Calibri"/>
          <w:b/>
          <w:bCs/>
          <w:sz w:val="24"/>
          <w:u w:val="single"/>
        </w:rPr>
        <w:t>the difference in the microclimate in this canyon apparently is so pervasive that it is sufficient to drive the genetic differences</w:t>
      </w:r>
      <w:r w:rsidRPr="00963C0C">
        <w:rPr>
          <w:rFonts w:eastAsia="Calibri"/>
          <w:bCs/>
          <w:sz w:val="16"/>
        </w:rPr>
        <w:t xml:space="preserve">," said </w:t>
      </w:r>
      <w:proofErr w:type="spellStart"/>
      <w:r w:rsidRPr="00963C0C">
        <w:rPr>
          <w:rFonts w:eastAsia="Calibri"/>
          <w:bCs/>
          <w:sz w:val="16"/>
        </w:rPr>
        <w:t>Pawel</w:t>
      </w:r>
      <w:proofErr w:type="spellEnd"/>
      <w:r w:rsidRPr="00963C0C">
        <w:rPr>
          <w:rFonts w:eastAsia="Calibri"/>
          <w:bCs/>
          <w:sz w:val="16"/>
        </w:rPr>
        <w:t xml:space="preserve"> </w:t>
      </w:r>
      <w:proofErr w:type="spellStart"/>
      <w:r w:rsidRPr="00963C0C">
        <w:rPr>
          <w:rFonts w:eastAsia="Calibri"/>
          <w:bCs/>
          <w:sz w:val="16"/>
        </w:rPr>
        <w:t>Michalak</w:t>
      </w:r>
      <w:proofErr w:type="spellEnd"/>
      <w:r w:rsidRPr="00963C0C">
        <w:rPr>
          <w:rFonts w:eastAsia="Calibri"/>
          <w:bCs/>
          <w:sz w:val="16"/>
        </w:rPr>
        <w:t xml:space="preserve">, an associate professor at the Virginia Bioinformatics Institute. "We don't have many examples of rapid environmental adaptation to stressful conditions from the field. We can simulate such conditions in a lab, but it is valuable to observe this actually happening in a natural system." The two slopes of Evolution Canyon, which is located at Mount Carmel, Israel, are little more than two football fields apart at their bases, but the south-facing slope is tropical and may receive eight times as much sun, while the north-facing slope is more like a European forest. </w:t>
      </w:r>
      <w:r w:rsidRPr="00963C0C">
        <w:rPr>
          <w:rFonts w:eastAsia="Calibri"/>
          <w:b/>
          <w:bCs/>
          <w:sz w:val="24"/>
          <w:u w:val="single"/>
        </w:rPr>
        <w:t xml:space="preserve">Knowledge that climatic and environmental factors seem to exert a significant effect on the fruit-fly genome in spite of migration or repopulations adds to current understanding of the biodiversity, resilience, and ability of a species to adapt to rapid climate change. </w:t>
      </w:r>
      <w:r w:rsidRPr="00963C0C">
        <w:rPr>
          <w:rFonts w:eastAsia="Calibri"/>
          <w:bCs/>
          <w:sz w:val="16"/>
        </w:rPr>
        <w:t xml:space="preserve">The native fruit fly in question -- Drosophila melanogaster -- is a well-studied laboratory animal and the source of the world's knowledge of how genetic information is packaged in chromosomes. More than 65 percent of disease-causing genes in humans are believed to have functional counterparts in the fly, including many genes involved in certain cancers, Alzheimer's and Parkinson's diseases, heart disease, and other medical conditions. Researchers used a technique known as whole genome sequencing to characterize the complete set of DNA in the total population of the fruit flies, noting differences in the genetic makeup between the populations on the opposing slopes. The international team, which included scientists from the Institute of Evolution at Haifa University, the University of British Columbia in Vancouver, and Memorial Sloan-Kettering Cancer Center in New York, discovered 572 genes were significantly different in frequency between the populations, corroborating previous observations of differences in heat tolerance, life history, and mating behavior. In addition, researchers discovered that genetic changes were accumulating in chromosomal "islands" in the north-facing-slope flies, suggesting adaptive gene mutations would sweep through the population, given time. </w:t>
      </w:r>
      <w:proofErr w:type="gramStart"/>
      <w:r w:rsidRPr="00963C0C">
        <w:rPr>
          <w:rFonts w:eastAsia="Calibri"/>
          <w:bCs/>
          <w:sz w:val="16"/>
        </w:rPr>
        <w:t>Migration of flies between the slopes was confirmed by capturing and marking them with florescence</w:t>
      </w:r>
      <w:proofErr w:type="gramEnd"/>
      <w:r w:rsidRPr="00963C0C">
        <w:rPr>
          <w:rFonts w:eastAsia="Calibri"/>
          <w:bCs/>
          <w:sz w:val="16"/>
        </w:rPr>
        <w:t xml:space="preserve">. "Although we were not correlating genetic change with climate change, we were looking at heat-stress effects, which gives us an indirect understanding relevant to global climate changes," </w:t>
      </w:r>
      <w:proofErr w:type="spellStart"/>
      <w:r w:rsidRPr="00963C0C">
        <w:rPr>
          <w:rFonts w:eastAsia="Calibri"/>
          <w:bCs/>
          <w:sz w:val="16"/>
        </w:rPr>
        <w:t>Michalak</w:t>
      </w:r>
      <w:proofErr w:type="spellEnd"/>
      <w:r w:rsidRPr="00963C0C">
        <w:rPr>
          <w:rFonts w:eastAsia="Calibri"/>
          <w:bCs/>
          <w:sz w:val="16"/>
        </w:rPr>
        <w:t xml:space="preserve"> said. "We need some good indicators of genomic changes induced by climate changes. People have ways to cope unlike those of other organisms, but stress-resistance mechanisms are </w:t>
      </w:r>
      <w:proofErr w:type="gramStart"/>
      <w:r w:rsidRPr="00963C0C">
        <w:rPr>
          <w:rFonts w:eastAsia="Calibri"/>
          <w:bCs/>
          <w:sz w:val="16"/>
        </w:rPr>
        <w:t>well-conserved</w:t>
      </w:r>
      <w:proofErr w:type="gramEnd"/>
      <w:r w:rsidRPr="00963C0C">
        <w:rPr>
          <w:rFonts w:eastAsia="Calibri"/>
          <w:bCs/>
          <w:sz w:val="16"/>
        </w:rPr>
        <w:t xml:space="preserve"> in nature. The basic question of how organisms adapt to stressful environments is going to be more important in the years ahead. It affects us as a whole." The research confirms that natural selection -- the process in nature where organisms genetically adapt to their surroundings -- is a powerful influence in the canyon. "It is nice to see the molecular work finally completed, and that the molecular signal confirms the phenotypic data: </w:t>
      </w:r>
      <w:r w:rsidRPr="00963C0C">
        <w:rPr>
          <w:rFonts w:eastAsia="Calibri"/>
          <w:b/>
          <w:bCs/>
          <w:sz w:val="24"/>
          <w:u w:val="single"/>
        </w:rPr>
        <w:t>There is divergence between the two slopes</w:t>
      </w:r>
      <w:r w:rsidRPr="00963C0C">
        <w:rPr>
          <w:rFonts w:eastAsia="Calibri"/>
          <w:bCs/>
          <w:sz w:val="16"/>
        </w:rPr>
        <w:t>," said Marta L. Wayne, a professor of biology at the University of Florida and a member of the UF Genetics Institute, who was not involved in the research. "</w:t>
      </w:r>
      <w:r w:rsidRPr="00963C0C">
        <w:rPr>
          <w:rFonts w:eastAsia="Calibri"/>
          <w:b/>
          <w:bCs/>
          <w:sz w:val="24"/>
          <w:u w:val="single"/>
        </w:rPr>
        <w:t>This is interesting because the slopes are close enough that we know animals travel between them, yet selection is so strong that there are differences between animals on the two slopes. This is really strong natural selection."</w:t>
      </w:r>
      <w:r w:rsidRPr="00963C0C">
        <w:rPr>
          <w:rFonts w:eastAsia="Calibri"/>
          <w:bCs/>
          <w:sz w:val="16"/>
        </w:rPr>
        <w:t xml:space="preserve"> </w:t>
      </w:r>
    </w:p>
    <w:p w14:paraId="4ABAA051" w14:textId="77777777" w:rsidR="00963C0C" w:rsidRPr="00963C0C" w:rsidRDefault="00963C0C" w:rsidP="00963C0C">
      <w:pPr>
        <w:rPr>
          <w:rFonts w:eastAsia="Calibri"/>
          <w:bCs/>
          <w:sz w:val="16"/>
        </w:rPr>
      </w:pPr>
    </w:p>
    <w:p w14:paraId="74A51000" w14:textId="77777777" w:rsidR="00963C0C" w:rsidRPr="00963C0C" w:rsidRDefault="00963C0C" w:rsidP="00963C0C">
      <w:pPr>
        <w:keepNext/>
        <w:keepLines/>
        <w:spacing w:before="200"/>
        <w:outlineLvl w:val="3"/>
        <w:rPr>
          <w:rFonts w:eastAsia="ＭＳ ゴシック" w:cs="Times New Roman"/>
          <w:b/>
          <w:iCs/>
          <w:sz w:val="24"/>
        </w:rPr>
      </w:pPr>
      <w:r w:rsidRPr="00963C0C">
        <w:rPr>
          <w:rFonts w:eastAsia="ＭＳ ゴシック" w:cs="Times New Roman"/>
          <w:b/>
          <w:iCs/>
          <w:sz w:val="24"/>
        </w:rPr>
        <w:t>The complexity of ecosystems means predictions for climate change impacts are impossible, they can’t solve</w:t>
      </w:r>
    </w:p>
    <w:p w14:paraId="7B63C243" w14:textId="77777777" w:rsidR="00963C0C" w:rsidRPr="00963C0C" w:rsidRDefault="00963C0C" w:rsidP="00963C0C">
      <w:pPr>
        <w:rPr>
          <w:rFonts w:eastAsia="Calibri"/>
          <w:bCs/>
          <w:sz w:val="14"/>
        </w:rPr>
      </w:pPr>
      <w:r w:rsidRPr="00963C0C">
        <w:rPr>
          <w:rFonts w:eastAsia="Calibri"/>
          <w:bCs/>
          <w:sz w:val="14"/>
        </w:rPr>
        <w:t xml:space="preserve">Philippe </w:t>
      </w:r>
      <w:proofErr w:type="spellStart"/>
      <w:r w:rsidRPr="00963C0C">
        <w:rPr>
          <w:rFonts w:eastAsia="Calibri"/>
          <w:b/>
          <w:bCs/>
          <w:sz w:val="24"/>
          <w:u w:val="single"/>
        </w:rPr>
        <w:t>Goulletquer</w:t>
      </w:r>
      <w:proofErr w:type="spellEnd"/>
      <w:r w:rsidRPr="00963C0C">
        <w:rPr>
          <w:rFonts w:eastAsia="Calibri"/>
          <w:b/>
          <w:bCs/>
          <w:sz w:val="24"/>
          <w:u w:val="single"/>
        </w:rPr>
        <w:t xml:space="preserve"> et all</w:t>
      </w:r>
      <w:r w:rsidRPr="00963C0C">
        <w:rPr>
          <w:rFonts w:eastAsia="Calibri"/>
          <w:bCs/>
          <w:sz w:val="14"/>
        </w:rPr>
        <w:t xml:space="preserve">, 2014, Philippe </w:t>
      </w:r>
      <w:proofErr w:type="spellStart"/>
      <w:r w:rsidRPr="00963C0C">
        <w:rPr>
          <w:rFonts w:eastAsia="Calibri"/>
          <w:bCs/>
          <w:sz w:val="14"/>
        </w:rPr>
        <w:t>Gros</w:t>
      </w:r>
      <w:proofErr w:type="spellEnd"/>
      <w:r w:rsidRPr="00963C0C">
        <w:rPr>
          <w:rFonts w:eastAsia="Calibri"/>
          <w:bCs/>
          <w:sz w:val="14"/>
        </w:rPr>
        <w:t>, Gilles Boeuf, And Jacques Weber</w:t>
      </w:r>
      <w:proofErr w:type="gramStart"/>
      <w:r w:rsidRPr="00963C0C">
        <w:rPr>
          <w:rFonts w:eastAsia="Calibri"/>
          <w:bCs/>
          <w:sz w:val="14"/>
        </w:rPr>
        <w:t>,  Biodiversity</w:t>
      </w:r>
      <w:proofErr w:type="gramEnd"/>
      <w:r w:rsidRPr="00963C0C">
        <w:rPr>
          <w:rFonts w:eastAsia="Calibri"/>
          <w:bCs/>
          <w:sz w:val="14"/>
        </w:rPr>
        <w:t xml:space="preserve"> in the Marine Environment, http://link.springer.com/chapter/10.1007/978-94-017-8566-2_6/fulltext.html</w:t>
      </w:r>
    </w:p>
    <w:p w14:paraId="3D2084B1" w14:textId="77777777" w:rsidR="00963C0C" w:rsidRPr="00963C0C" w:rsidRDefault="00963C0C" w:rsidP="00963C0C">
      <w:pPr>
        <w:rPr>
          <w:rFonts w:eastAsia="Calibri"/>
          <w:bCs/>
          <w:sz w:val="24"/>
        </w:rPr>
      </w:pPr>
    </w:p>
    <w:p w14:paraId="238F59FC" w14:textId="77777777" w:rsidR="00963C0C" w:rsidRPr="00963C0C" w:rsidRDefault="00963C0C" w:rsidP="00963C0C">
      <w:pPr>
        <w:rPr>
          <w:rFonts w:eastAsia="Calibri"/>
          <w:bCs/>
          <w:sz w:val="16"/>
        </w:rPr>
      </w:pPr>
      <w:r w:rsidRPr="00963C0C">
        <w:rPr>
          <w:rFonts w:eastAsia="Calibri"/>
          <w:bCs/>
          <w:sz w:val="16"/>
        </w:rPr>
        <w:t xml:space="preserve">It is well established that the effects of such factors as </w:t>
      </w:r>
      <w:r w:rsidRPr="00963C0C">
        <w:rPr>
          <w:rFonts w:eastAsia="Calibri"/>
          <w:b/>
          <w:bCs/>
          <w:sz w:val="24"/>
          <w:u w:val="single"/>
        </w:rPr>
        <w:t>climate change and other global changes</w:t>
      </w:r>
      <w:r w:rsidRPr="00963C0C">
        <w:rPr>
          <w:rFonts w:eastAsia="Calibri"/>
          <w:bCs/>
          <w:sz w:val="16"/>
        </w:rPr>
        <w:t xml:space="preserve"> like coastal zone development, overexploitation of marine resources, discharges of pollutants and nutrients, along with other anthropogenic influences, can result in major disturbances in marine ecosystems (Levin and </w:t>
      </w:r>
      <w:proofErr w:type="spellStart"/>
      <w:r w:rsidRPr="00963C0C">
        <w:rPr>
          <w:rFonts w:eastAsia="Calibri"/>
          <w:bCs/>
          <w:sz w:val="16"/>
        </w:rPr>
        <w:t>Lubchenco</w:t>
      </w:r>
      <w:proofErr w:type="spellEnd"/>
      <w:r w:rsidRPr="00963C0C">
        <w:rPr>
          <w:rFonts w:eastAsia="Calibri"/>
          <w:bCs/>
          <w:sz w:val="16"/>
        </w:rPr>
        <w:t xml:space="preserve"> 2008). Such effects can alter the quality and quantity of ecosystem services, for instance through lower fisheries yields, poorer water quality, increased incidence of disease and arrival of alien species. While </w:t>
      </w:r>
      <w:r w:rsidRPr="00963C0C">
        <w:rPr>
          <w:rFonts w:eastAsia="Calibri"/>
          <w:b/>
          <w:bCs/>
          <w:sz w:val="24"/>
          <w:u w:val="single"/>
        </w:rPr>
        <w:t>in many cases</w:t>
      </w:r>
      <w:r w:rsidRPr="00963C0C">
        <w:rPr>
          <w:rFonts w:eastAsia="Calibri"/>
          <w:bCs/>
          <w:sz w:val="16"/>
        </w:rPr>
        <w:t xml:space="preserve"> these pressures </w:t>
      </w:r>
      <w:r w:rsidRPr="00963C0C">
        <w:rPr>
          <w:rFonts w:eastAsia="Calibri"/>
          <w:b/>
          <w:bCs/>
          <w:sz w:val="24"/>
          <w:u w:val="single"/>
        </w:rPr>
        <w:t>entail a sharp drop in the benefits derived from biodiversity, there are also cases in which ecosystem changes will lead to a different distribution of costs and benefits amongst users.</w:t>
      </w:r>
      <w:r w:rsidRPr="00963C0C">
        <w:rPr>
          <w:rFonts w:eastAsia="Calibri"/>
          <w:bCs/>
          <w:sz w:val="16"/>
        </w:rPr>
        <w:t xml:space="preserve"> An example of the management challenges this can produce is that of fisheries targeting multi-species, where increased landings of certain species will mean reduced landings of others, or the trade-offs involved in designating Marine Protected Areas (</w:t>
      </w:r>
      <w:proofErr w:type="spellStart"/>
      <w:r w:rsidRPr="00963C0C">
        <w:rPr>
          <w:rFonts w:eastAsia="Calibri"/>
          <w:bCs/>
          <w:sz w:val="16"/>
        </w:rPr>
        <w:t>Boncoeur</w:t>
      </w:r>
      <w:proofErr w:type="spellEnd"/>
      <w:r w:rsidRPr="00963C0C">
        <w:rPr>
          <w:rFonts w:eastAsia="Calibri"/>
          <w:bCs/>
          <w:sz w:val="16"/>
        </w:rPr>
        <w:t xml:space="preserve"> et al. 2002). </w:t>
      </w:r>
      <w:r w:rsidRPr="00963C0C">
        <w:rPr>
          <w:rFonts w:eastAsia="Calibri"/>
          <w:b/>
          <w:bCs/>
          <w:sz w:val="24"/>
          <w:u w:val="single"/>
        </w:rPr>
        <w:t>Key to these trade-offs are the uncertainty attached to expected impacts of alternative exploitation patterns</w:t>
      </w:r>
      <w:r w:rsidRPr="00963C0C">
        <w:rPr>
          <w:rFonts w:eastAsia="Calibri"/>
          <w:bCs/>
          <w:sz w:val="16"/>
        </w:rPr>
        <w:t xml:space="preserve">, time required to observe the actual impacts and reversibility of these impacts. </w:t>
      </w:r>
      <w:r w:rsidRPr="00963C0C">
        <w:rPr>
          <w:rFonts w:eastAsia="Calibri"/>
          <w:b/>
          <w:bCs/>
          <w:sz w:val="24"/>
          <w:u w:val="single"/>
        </w:rPr>
        <w:t>The capacity of a system to sustain changes and remain functional is known as resilience.</w:t>
      </w:r>
      <w:r w:rsidRPr="00963C0C">
        <w:rPr>
          <w:rFonts w:eastAsia="Calibri"/>
          <w:bCs/>
          <w:sz w:val="16"/>
        </w:rPr>
        <w:t xml:space="preserve"> The key components of resilience are: (1) the amount of change the system can undergo (and implicitly, therefore, the amount of extrinsic forcing the system can sustain) and still remain within the same domain of attraction (i.e. retain the same controls on structure and function); (2) the degree to which the system is capable of self-</w:t>
      </w:r>
      <w:proofErr w:type="spellStart"/>
      <w:r w:rsidRPr="00963C0C">
        <w:rPr>
          <w:rFonts w:eastAsia="Calibri"/>
          <w:bCs/>
          <w:sz w:val="16"/>
        </w:rPr>
        <w:t>organisation</w:t>
      </w:r>
      <w:proofErr w:type="spellEnd"/>
      <w:r w:rsidRPr="00963C0C">
        <w:rPr>
          <w:rFonts w:eastAsia="Calibri"/>
          <w:bCs/>
          <w:sz w:val="16"/>
        </w:rPr>
        <w:t xml:space="preserve"> (versus lack of </w:t>
      </w:r>
      <w:proofErr w:type="spellStart"/>
      <w:r w:rsidRPr="00963C0C">
        <w:rPr>
          <w:rFonts w:eastAsia="Calibri"/>
          <w:bCs/>
          <w:sz w:val="16"/>
        </w:rPr>
        <w:t>organisation</w:t>
      </w:r>
      <w:proofErr w:type="spellEnd"/>
      <w:r w:rsidRPr="00963C0C">
        <w:rPr>
          <w:rFonts w:eastAsia="Calibri"/>
          <w:bCs/>
          <w:sz w:val="16"/>
        </w:rPr>
        <w:t xml:space="preserve">, or </w:t>
      </w:r>
      <w:proofErr w:type="spellStart"/>
      <w:r w:rsidRPr="00963C0C">
        <w:rPr>
          <w:rFonts w:eastAsia="Calibri"/>
          <w:bCs/>
          <w:sz w:val="16"/>
        </w:rPr>
        <w:t>organisation</w:t>
      </w:r>
      <w:proofErr w:type="spellEnd"/>
      <w:r w:rsidRPr="00963C0C">
        <w:rPr>
          <w:rFonts w:eastAsia="Calibri"/>
          <w:bCs/>
          <w:sz w:val="16"/>
        </w:rPr>
        <w:t xml:space="preserve"> forced by external factors); and (3) the degree to which the system can build the capacity to learn and adapt (Carpenter et al. 2001). </w:t>
      </w:r>
      <w:r w:rsidRPr="00963C0C">
        <w:rPr>
          <w:rFonts w:eastAsia="Calibri"/>
          <w:b/>
          <w:bCs/>
          <w:sz w:val="24"/>
          <w:u w:val="single"/>
        </w:rPr>
        <w:t>There is usually a positive relationship between biodiversity, resilience and capacity for recovery. This means that attempting to generate precise forecasts is in many cases inaccurate due to the inherent complexity of interactions across different ecosystem components</w:t>
      </w:r>
      <w:r w:rsidRPr="00963C0C">
        <w:rPr>
          <w:rFonts w:eastAsia="Calibri"/>
          <w:bCs/>
          <w:sz w:val="16"/>
        </w:rPr>
        <w:t xml:space="preserve">. Some effects may be predicted with an acceptable degree of uncertainty when single environmental or human drivers are sufficiently strong to force an ecosystem into an alternative state. Increased temporal variability can provide a proxy for early-warning signals of an approaching regime shift or disruption to ecosystem services (Carpenter et al. 2006; </w:t>
      </w:r>
      <w:proofErr w:type="spellStart"/>
      <w:r w:rsidRPr="00963C0C">
        <w:rPr>
          <w:rFonts w:eastAsia="Calibri"/>
          <w:bCs/>
          <w:sz w:val="16"/>
        </w:rPr>
        <w:t>Beaugrand</w:t>
      </w:r>
      <w:proofErr w:type="spellEnd"/>
      <w:r w:rsidRPr="00963C0C">
        <w:rPr>
          <w:rFonts w:eastAsia="Calibri"/>
          <w:bCs/>
          <w:sz w:val="16"/>
        </w:rPr>
        <w:t xml:space="preserve"> et al. 2009). </w:t>
      </w:r>
      <w:r w:rsidRPr="00963C0C">
        <w:rPr>
          <w:rFonts w:eastAsia="Calibri"/>
          <w:b/>
          <w:bCs/>
          <w:sz w:val="24"/>
          <w:u w:val="single"/>
        </w:rPr>
        <w:t>Nevertheless, there is increasing evidence that interactions among intrinsic ecological dynamics and numerous chronic, cumulative or multiple stressor effects can increase the uncertainty in any predictive framework</w:t>
      </w:r>
      <w:r w:rsidRPr="00963C0C">
        <w:rPr>
          <w:rFonts w:eastAsia="Calibri"/>
          <w:bCs/>
          <w:sz w:val="16"/>
        </w:rPr>
        <w:t xml:space="preserve">, whatever the scenario, leading to a loss in resilience and greater risk of regime shift (e.g. far-reaching changes in species composition and function). These factors are </w:t>
      </w:r>
      <w:proofErr w:type="spellStart"/>
      <w:r w:rsidRPr="00963C0C">
        <w:rPr>
          <w:rFonts w:eastAsia="Calibri"/>
          <w:bCs/>
          <w:sz w:val="16"/>
        </w:rPr>
        <w:t>summarised</w:t>
      </w:r>
      <w:proofErr w:type="spellEnd"/>
      <w:r w:rsidRPr="00963C0C">
        <w:rPr>
          <w:rFonts w:eastAsia="Calibri"/>
          <w:bCs/>
          <w:sz w:val="16"/>
        </w:rPr>
        <w:t xml:space="preserve"> in Table 6.1. </w:t>
      </w:r>
    </w:p>
    <w:p w14:paraId="60F03018" w14:textId="77777777" w:rsidR="008349A9" w:rsidRPr="000C4EE1" w:rsidRDefault="008349A9" w:rsidP="00F66350">
      <w:pPr>
        <w:pStyle w:val="Heading3"/>
      </w:pPr>
      <w:r w:rsidRPr="000C4EE1">
        <w:t>A2 Warming Bad – Polar Melting</w:t>
      </w:r>
    </w:p>
    <w:p w14:paraId="23495FE3" w14:textId="77777777" w:rsidR="008349A9" w:rsidRPr="000C4EE1" w:rsidRDefault="008349A9" w:rsidP="008349A9"/>
    <w:p w14:paraId="2E98989E" w14:textId="77777777" w:rsidR="008349A9" w:rsidRPr="000C4EE1" w:rsidRDefault="008349A9" w:rsidP="008349A9">
      <w:pPr>
        <w:pStyle w:val="Heading4"/>
      </w:pPr>
      <w:r w:rsidRPr="000C4EE1">
        <w:t>The Melting of Antarctic Ice Sheets is Unstoppable – Geologic data proves – Coastal Flooding Inevitable</w:t>
      </w:r>
    </w:p>
    <w:p w14:paraId="2F23A2C4" w14:textId="77777777" w:rsidR="008349A9" w:rsidRPr="000C4EE1" w:rsidRDefault="008349A9" w:rsidP="008349A9">
      <w:proofErr w:type="spellStart"/>
      <w:r w:rsidRPr="000C4EE1">
        <w:rPr>
          <w:b/>
        </w:rPr>
        <w:t>Neuman</w:t>
      </w:r>
      <w:proofErr w:type="spellEnd"/>
      <w:r w:rsidRPr="000C4EE1">
        <w:rPr>
          <w:b/>
        </w:rPr>
        <w:t>, ‘14</w:t>
      </w:r>
    </w:p>
    <w:p w14:paraId="052809FB" w14:textId="77777777" w:rsidR="008349A9" w:rsidRPr="000C4EE1" w:rsidRDefault="008349A9" w:rsidP="008349A9">
      <w:r w:rsidRPr="000C4EE1">
        <w:t xml:space="preserve">Scott </w:t>
      </w:r>
      <w:proofErr w:type="spellStart"/>
      <w:r w:rsidRPr="000C4EE1">
        <w:t>Neuman</w:t>
      </w:r>
      <w:proofErr w:type="spellEnd"/>
      <w:r w:rsidRPr="000C4EE1">
        <w:t>, May 12</w:t>
      </w:r>
      <w:r w:rsidRPr="000C4EE1">
        <w:rPr>
          <w:vertAlign w:val="superscript"/>
        </w:rPr>
        <w:t>th</w:t>
      </w:r>
      <w:r w:rsidRPr="000C4EE1">
        <w:t xml:space="preserve">, 2014, NPR, “Melting Of Antarctic Ice Sheet Might Be Unstoppable”, Scott </w:t>
      </w:r>
      <w:proofErr w:type="spellStart"/>
      <w:r w:rsidRPr="000C4EE1">
        <w:t>Neuman</w:t>
      </w:r>
      <w:proofErr w:type="spellEnd"/>
      <w:r w:rsidRPr="000C4EE1">
        <w:t xml:space="preserve"> is a journalist, http://www.npr.org/blogs/thetwo-way/2014/05/12/311910526/melting-of-antarctic-ice-sheet-might-be-unstoppable</w:t>
      </w:r>
    </w:p>
    <w:p w14:paraId="6C138E50" w14:textId="77777777" w:rsidR="008349A9" w:rsidRPr="000C4EE1" w:rsidRDefault="008349A9" w:rsidP="008349A9"/>
    <w:p w14:paraId="454792BE" w14:textId="77777777" w:rsidR="008349A9" w:rsidRPr="000C4EE1" w:rsidRDefault="008349A9" w:rsidP="008349A9">
      <w:pPr>
        <w:shd w:val="clear" w:color="auto" w:fill="FFFFFF"/>
        <w:textAlignment w:val="baseline"/>
        <w:rPr>
          <w:rFonts w:asciiTheme="minorHAnsi" w:eastAsia="Times New Roman" w:hAnsiTheme="minorHAnsi" w:cs="Times New Roman"/>
          <w:color w:val="111111"/>
          <w:sz w:val="14"/>
          <w:szCs w:val="14"/>
        </w:rPr>
      </w:pPr>
      <w:r w:rsidRPr="000C4EE1">
        <w:rPr>
          <w:rFonts w:asciiTheme="minorHAnsi" w:eastAsia="Times New Roman" w:hAnsiTheme="minorHAnsi" w:cs="Times New Roman"/>
          <w:b/>
          <w:color w:val="111111"/>
          <w:u w:val="single"/>
        </w:rPr>
        <w:t>Scientists have long worried about climate change-induced melting of the huge West Antarctic Ice Sheet. Now they say that not only is the disintegration of the ice already underway, but that it's likely unstoppable. That means that in the coming centuries, global sea levels will rise by anywhere from 4 to 12 feet</w:t>
      </w:r>
      <w:r w:rsidRPr="000C4EE1">
        <w:rPr>
          <w:rFonts w:asciiTheme="minorHAnsi" w:eastAsia="Times New Roman" w:hAnsiTheme="minorHAnsi" w:cs="Times New Roman"/>
          <w:color w:val="111111"/>
        </w:rPr>
        <w:t xml:space="preserve">. As </w:t>
      </w:r>
      <w:r w:rsidRPr="000C4EE1">
        <w:rPr>
          <w:rFonts w:asciiTheme="minorHAnsi" w:eastAsia="Times New Roman" w:hAnsiTheme="minorHAnsi" w:cs="Times New Roman"/>
          <w:color w:val="111111"/>
          <w:sz w:val="14"/>
          <w:szCs w:val="14"/>
        </w:rPr>
        <w:t xml:space="preserve">NPR's Nell </w:t>
      </w:r>
      <w:proofErr w:type="spellStart"/>
      <w:r w:rsidRPr="000C4EE1">
        <w:rPr>
          <w:rFonts w:asciiTheme="minorHAnsi" w:eastAsia="Times New Roman" w:hAnsiTheme="minorHAnsi" w:cs="Times New Roman"/>
          <w:color w:val="111111"/>
          <w:sz w:val="14"/>
          <w:szCs w:val="14"/>
        </w:rPr>
        <w:t>Greenfieldboyce</w:t>
      </w:r>
      <w:proofErr w:type="spellEnd"/>
      <w:r w:rsidRPr="000C4EE1">
        <w:rPr>
          <w:rFonts w:asciiTheme="minorHAnsi" w:eastAsia="Times New Roman" w:hAnsiTheme="minorHAnsi" w:cs="Times New Roman"/>
          <w:color w:val="111111"/>
          <w:sz w:val="14"/>
          <w:szCs w:val="14"/>
        </w:rPr>
        <w:t xml:space="preserve"> reports, that's a larger increase than the United Nations expert panel noted last year. But it would occur over a longer time frame — centuries instead of decades. Ian </w:t>
      </w:r>
      <w:proofErr w:type="spellStart"/>
      <w:r w:rsidRPr="000C4EE1">
        <w:rPr>
          <w:rFonts w:asciiTheme="minorHAnsi" w:eastAsia="Times New Roman" w:hAnsiTheme="minorHAnsi" w:cs="Times New Roman"/>
          <w:color w:val="111111"/>
          <w:sz w:val="14"/>
          <w:szCs w:val="14"/>
        </w:rPr>
        <w:t>Joughin</w:t>
      </w:r>
      <w:proofErr w:type="spellEnd"/>
      <w:r w:rsidRPr="000C4EE1">
        <w:rPr>
          <w:rFonts w:asciiTheme="minorHAnsi" w:eastAsia="Times New Roman" w:hAnsiTheme="minorHAnsi" w:cs="Times New Roman"/>
          <w:color w:val="111111"/>
          <w:sz w:val="14"/>
          <w:szCs w:val="14"/>
        </w:rPr>
        <w:t xml:space="preserve">, a glaciologist at the University of Washington in Seattle, says people have been speculating that the West Antarctic Ice Sheet is unstable since the 1970s. "It's what's called a marine ice sheet, which means most of it is on the ocean floor instead of on land above sea level," </w:t>
      </w:r>
      <w:proofErr w:type="spellStart"/>
      <w:r w:rsidRPr="000C4EE1">
        <w:rPr>
          <w:rFonts w:asciiTheme="minorHAnsi" w:eastAsia="Times New Roman" w:hAnsiTheme="minorHAnsi" w:cs="Times New Roman"/>
          <w:color w:val="111111"/>
          <w:sz w:val="14"/>
          <w:szCs w:val="14"/>
        </w:rPr>
        <w:t>Joughin</w:t>
      </w:r>
      <w:proofErr w:type="spellEnd"/>
      <w:r w:rsidRPr="000C4EE1">
        <w:rPr>
          <w:rFonts w:asciiTheme="minorHAnsi" w:eastAsia="Times New Roman" w:hAnsiTheme="minorHAnsi" w:cs="Times New Roman"/>
          <w:color w:val="111111"/>
          <w:sz w:val="14"/>
          <w:szCs w:val="14"/>
        </w:rPr>
        <w:t xml:space="preserve"> says. </w:t>
      </w:r>
      <w:r w:rsidRPr="000C4EE1">
        <w:rPr>
          <w:rFonts w:asciiTheme="minorHAnsi" w:eastAsia="Times New Roman" w:hAnsiTheme="minorHAnsi" w:cs="Times New Roman"/>
          <w:b/>
          <w:color w:val="111111"/>
          <w:u w:val="single"/>
        </w:rPr>
        <w:t xml:space="preserve">The ice sheet's weak points, such as </w:t>
      </w:r>
      <w:proofErr w:type="spellStart"/>
      <w:r w:rsidRPr="000C4EE1">
        <w:rPr>
          <w:rFonts w:asciiTheme="minorHAnsi" w:eastAsia="Times New Roman" w:hAnsiTheme="minorHAnsi" w:cs="Times New Roman"/>
          <w:b/>
          <w:color w:val="111111"/>
          <w:u w:val="single"/>
        </w:rPr>
        <w:t>Thwaites</w:t>
      </w:r>
      <w:proofErr w:type="spellEnd"/>
      <w:r w:rsidRPr="000C4EE1">
        <w:rPr>
          <w:rFonts w:asciiTheme="minorHAnsi" w:eastAsia="Times New Roman" w:hAnsiTheme="minorHAnsi" w:cs="Times New Roman"/>
          <w:b/>
          <w:color w:val="111111"/>
          <w:u w:val="single"/>
        </w:rPr>
        <w:t xml:space="preserve"> Glacier, have been thinning as warm ocean water eats away at it from underneath, he says. If the glacier were to disintegrate, it would "create a vacuum of ice to which the rest of the ice sheet would ... flow into and largely destabilize much of the rest of the ice sheet</w:t>
      </w:r>
      <w:r w:rsidRPr="000C4EE1">
        <w:rPr>
          <w:rFonts w:asciiTheme="minorHAnsi" w:eastAsia="Times New Roman" w:hAnsiTheme="minorHAnsi" w:cs="Times New Roman"/>
          <w:color w:val="111111"/>
        </w:rPr>
        <w:t>,</w:t>
      </w:r>
      <w:r w:rsidRPr="000C4EE1">
        <w:rPr>
          <w:rFonts w:asciiTheme="minorHAnsi" w:eastAsia="Times New Roman" w:hAnsiTheme="minorHAnsi" w:cs="Times New Roman"/>
          <w:color w:val="111111"/>
          <w:sz w:val="14"/>
          <w:szCs w:val="14"/>
        </w:rPr>
        <w:t xml:space="preserve">" </w:t>
      </w:r>
      <w:proofErr w:type="spellStart"/>
      <w:r w:rsidRPr="000C4EE1">
        <w:rPr>
          <w:rFonts w:asciiTheme="minorHAnsi" w:eastAsia="Times New Roman" w:hAnsiTheme="minorHAnsi" w:cs="Times New Roman"/>
          <w:color w:val="111111"/>
          <w:sz w:val="14"/>
          <w:szCs w:val="14"/>
        </w:rPr>
        <w:t>Joughin</w:t>
      </w:r>
      <w:proofErr w:type="spellEnd"/>
      <w:r w:rsidRPr="000C4EE1">
        <w:rPr>
          <w:rFonts w:asciiTheme="minorHAnsi" w:eastAsia="Times New Roman" w:hAnsiTheme="minorHAnsi" w:cs="Times New Roman"/>
          <w:color w:val="111111"/>
          <w:sz w:val="14"/>
          <w:szCs w:val="14"/>
        </w:rPr>
        <w:t xml:space="preserve"> says. "</w:t>
      </w:r>
      <w:r w:rsidRPr="000C4EE1">
        <w:rPr>
          <w:rFonts w:asciiTheme="minorHAnsi" w:eastAsia="Times New Roman" w:hAnsiTheme="minorHAnsi" w:cs="Times New Roman"/>
          <w:b/>
          <w:color w:val="111111"/>
          <w:u w:val="single"/>
        </w:rPr>
        <w:t xml:space="preserve">And that has enough ice to raise sea level by about 10 feet." </w:t>
      </w:r>
      <w:r w:rsidRPr="000C4EE1">
        <w:rPr>
          <w:rFonts w:asciiTheme="minorHAnsi" w:eastAsia="Times New Roman" w:hAnsiTheme="minorHAnsi" w:cs="Times New Roman"/>
          <w:color w:val="111111"/>
          <w:sz w:val="14"/>
          <w:szCs w:val="14"/>
        </w:rPr>
        <w:t xml:space="preserve">Eric </w:t>
      </w:r>
      <w:proofErr w:type="spellStart"/>
      <w:r w:rsidRPr="000C4EE1">
        <w:rPr>
          <w:rFonts w:asciiTheme="minorHAnsi" w:eastAsia="Times New Roman" w:hAnsiTheme="minorHAnsi" w:cs="Times New Roman"/>
          <w:color w:val="111111"/>
          <w:sz w:val="14"/>
          <w:szCs w:val="14"/>
        </w:rPr>
        <w:t>Rignot</w:t>
      </w:r>
      <w:proofErr w:type="spellEnd"/>
      <w:r w:rsidRPr="000C4EE1">
        <w:rPr>
          <w:rFonts w:asciiTheme="minorHAnsi" w:eastAsia="Times New Roman" w:hAnsiTheme="minorHAnsi" w:cs="Times New Roman"/>
          <w:color w:val="111111"/>
          <w:sz w:val="14"/>
          <w:szCs w:val="14"/>
        </w:rPr>
        <w:t>, a researcher at the University of California, Irvine who co-authored the study, scheduled for publication in </w:t>
      </w:r>
      <w:r w:rsidRPr="000C4EE1">
        <w:rPr>
          <w:rFonts w:asciiTheme="minorHAnsi" w:eastAsia="Times New Roman" w:hAnsiTheme="minorHAnsi" w:cs="Times New Roman"/>
          <w:i/>
          <w:iCs/>
          <w:color w:val="111111"/>
          <w:sz w:val="14"/>
          <w:szCs w:val="14"/>
          <w:bdr w:val="none" w:sz="0" w:space="0" w:color="auto" w:frame="1"/>
        </w:rPr>
        <w:t>Geophysical Research Letters,</w:t>
      </w:r>
      <w:r w:rsidRPr="000C4EE1">
        <w:rPr>
          <w:rFonts w:asciiTheme="minorHAnsi" w:eastAsia="Times New Roman" w:hAnsiTheme="minorHAnsi" w:cs="Times New Roman"/>
          <w:color w:val="111111"/>
          <w:sz w:val="14"/>
          <w:szCs w:val="14"/>
        </w:rPr>
        <w:t xml:space="preserve"> looked at four decades of ground, airplane and satellite data. What </w:t>
      </w:r>
      <w:proofErr w:type="spellStart"/>
      <w:r w:rsidRPr="000C4EE1">
        <w:rPr>
          <w:rFonts w:asciiTheme="minorHAnsi" w:eastAsia="Times New Roman" w:hAnsiTheme="minorHAnsi" w:cs="Times New Roman"/>
          <w:color w:val="111111"/>
          <w:sz w:val="14"/>
          <w:szCs w:val="14"/>
        </w:rPr>
        <w:t>Rignot</w:t>
      </w:r>
      <w:proofErr w:type="spellEnd"/>
      <w:r w:rsidRPr="000C4EE1">
        <w:rPr>
          <w:rFonts w:asciiTheme="minorHAnsi" w:eastAsia="Times New Roman" w:hAnsiTheme="minorHAnsi" w:cs="Times New Roman"/>
          <w:color w:val="111111"/>
          <w:sz w:val="14"/>
          <w:szCs w:val="14"/>
        </w:rPr>
        <w:t xml:space="preserve"> and others found is that</w:t>
      </w:r>
      <w:r w:rsidRPr="000C4EE1">
        <w:rPr>
          <w:rFonts w:asciiTheme="minorHAnsi" w:eastAsia="Times New Roman" w:hAnsiTheme="minorHAnsi" w:cs="Times New Roman"/>
          <w:color w:val="111111"/>
        </w:rPr>
        <w:t xml:space="preserve"> </w:t>
      </w:r>
      <w:r w:rsidRPr="000C4EE1">
        <w:rPr>
          <w:rFonts w:asciiTheme="minorHAnsi" w:eastAsia="Times New Roman" w:hAnsiTheme="minorHAnsi" w:cs="Times New Roman"/>
          <w:b/>
          <w:color w:val="111111"/>
          <w:u w:val="single"/>
        </w:rPr>
        <w:t>the threshold for a cascading melt has already been reached. "The system is in sort of a chain reaction that is unstoppable,</w:t>
      </w:r>
      <w:r w:rsidRPr="000C4EE1">
        <w:rPr>
          <w:rFonts w:asciiTheme="minorHAnsi" w:eastAsia="Times New Roman" w:hAnsiTheme="minorHAnsi" w:cs="Times New Roman"/>
          <w:color w:val="111111"/>
          <w:sz w:val="14"/>
          <w:szCs w:val="14"/>
        </w:rPr>
        <w:t xml:space="preserve">" </w:t>
      </w:r>
      <w:proofErr w:type="spellStart"/>
      <w:r w:rsidRPr="000C4EE1">
        <w:rPr>
          <w:rFonts w:asciiTheme="minorHAnsi" w:eastAsia="Times New Roman" w:hAnsiTheme="minorHAnsi" w:cs="Times New Roman"/>
          <w:color w:val="111111"/>
          <w:sz w:val="14"/>
          <w:szCs w:val="14"/>
        </w:rPr>
        <w:t>Rignot</w:t>
      </w:r>
      <w:proofErr w:type="spellEnd"/>
      <w:r w:rsidRPr="000C4EE1">
        <w:rPr>
          <w:rFonts w:asciiTheme="minorHAnsi" w:eastAsia="Times New Roman" w:hAnsiTheme="minorHAnsi" w:cs="Times New Roman"/>
          <w:color w:val="111111"/>
          <w:sz w:val="14"/>
          <w:szCs w:val="14"/>
        </w:rPr>
        <w:t xml:space="preserve"> says.</w:t>
      </w:r>
    </w:p>
    <w:p w14:paraId="65D54A47" w14:textId="77777777" w:rsidR="008349A9" w:rsidRPr="000C4EE1" w:rsidRDefault="008349A9" w:rsidP="008349A9">
      <w:pPr>
        <w:shd w:val="clear" w:color="auto" w:fill="FFFFFF"/>
        <w:textAlignment w:val="baseline"/>
        <w:rPr>
          <w:rFonts w:asciiTheme="minorHAnsi" w:eastAsia="Times New Roman" w:hAnsiTheme="minorHAnsi" w:cs="Times New Roman"/>
          <w:color w:val="111111"/>
        </w:rPr>
      </w:pPr>
      <w:r w:rsidRPr="000C4EE1">
        <w:rPr>
          <w:rFonts w:asciiTheme="minorHAnsi" w:eastAsia="Times New Roman" w:hAnsiTheme="minorHAnsi" w:cs="Times New Roman"/>
          <w:color w:val="111111"/>
          <w:sz w:val="14"/>
          <w:szCs w:val="14"/>
        </w:rPr>
        <w:t>He says his team has looked to see if</w:t>
      </w:r>
      <w:r w:rsidRPr="000C4EE1">
        <w:rPr>
          <w:rFonts w:asciiTheme="minorHAnsi" w:eastAsia="Times New Roman" w:hAnsiTheme="minorHAnsi" w:cs="Times New Roman"/>
          <w:color w:val="111111"/>
        </w:rPr>
        <w:t xml:space="preserve"> </w:t>
      </w:r>
      <w:r w:rsidRPr="000C4EE1">
        <w:rPr>
          <w:rFonts w:asciiTheme="minorHAnsi" w:eastAsia="Times New Roman" w:hAnsiTheme="minorHAnsi" w:cs="Times New Roman"/>
          <w:b/>
          <w:color w:val="111111"/>
          <w:u w:val="single"/>
        </w:rPr>
        <w:t>there's</w:t>
      </w:r>
      <w:r w:rsidRPr="000C4EE1">
        <w:rPr>
          <w:rFonts w:asciiTheme="minorHAnsi" w:eastAsia="Times New Roman" w:hAnsiTheme="minorHAnsi" w:cs="Times New Roman"/>
          <w:color w:val="111111"/>
        </w:rPr>
        <w:t xml:space="preserve"> </w:t>
      </w:r>
      <w:r w:rsidRPr="000C4EE1">
        <w:rPr>
          <w:rFonts w:asciiTheme="minorHAnsi" w:eastAsia="Times New Roman" w:hAnsiTheme="minorHAnsi" w:cs="Times New Roman"/>
          <w:color w:val="111111"/>
          <w:sz w:val="14"/>
          <w:szCs w:val="14"/>
        </w:rPr>
        <w:t>anything that would prevent ever more ice from sliding down into the ocean waters. "But we find</w:t>
      </w:r>
      <w:r w:rsidRPr="000C4EE1">
        <w:rPr>
          <w:rFonts w:asciiTheme="minorHAnsi" w:eastAsia="Times New Roman" w:hAnsiTheme="minorHAnsi" w:cs="Times New Roman"/>
          <w:color w:val="111111"/>
        </w:rPr>
        <w:t xml:space="preserve"> </w:t>
      </w:r>
      <w:r w:rsidRPr="000C4EE1">
        <w:rPr>
          <w:rFonts w:asciiTheme="minorHAnsi" w:eastAsia="Times New Roman" w:hAnsiTheme="minorHAnsi" w:cs="Times New Roman"/>
          <w:b/>
          <w:color w:val="111111"/>
          <w:u w:val="single"/>
        </w:rPr>
        <w:t>no mountains or large hills along the way that could act as a barrier to hold these glaciers back</w:t>
      </w:r>
      <w:r w:rsidRPr="000C4EE1">
        <w:rPr>
          <w:rFonts w:asciiTheme="minorHAnsi" w:eastAsia="Times New Roman" w:hAnsiTheme="minorHAnsi" w:cs="Times New Roman"/>
          <w:color w:val="111111"/>
        </w:rPr>
        <w:t>,</w:t>
      </w:r>
      <w:r w:rsidRPr="000C4EE1">
        <w:rPr>
          <w:rFonts w:asciiTheme="minorHAnsi" w:eastAsia="Times New Roman" w:hAnsiTheme="minorHAnsi" w:cs="Times New Roman"/>
          <w:color w:val="111111"/>
          <w:sz w:val="14"/>
          <w:szCs w:val="14"/>
        </w:rPr>
        <w:t xml:space="preserve">" </w:t>
      </w:r>
      <w:proofErr w:type="spellStart"/>
      <w:r w:rsidRPr="000C4EE1">
        <w:rPr>
          <w:rFonts w:asciiTheme="minorHAnsi" w:eastAsia="Times New Roman" w:hAnsiTheme="minorHAnsi" w:cs="Times New Roman"/>
          <w:color w:val="111111"/>
          <w:sz w:val="14"/>
          <w:szCs w:val="14"/>
        </w:rPr>
        <w:t>Rignot</w:t>
      </w:r>
      <w:proofErr w:type="spellEnd"/>
      <w:r w:rsidRPr="000C4EE1">
        <w:rPr>
          <w:rFonts w:asciiTheme="minorHAnsi" w:eastAsia="Times New Roman" w:hAnsiTheme="minorHAnsi" w:cs="Times New Roman"/>
          <w:color w:val="111111"/>
          <w:sz w:val="14"/>
          <w:szCs w:val="14"/>
        </w:rPr>
        <w:t xml:space="preserve"> says. "It's not like a building collapse that would occur over seconds; it's a collapse that's going to occur over centuries," he says.</w:t>
      </w:r>
    </w:p>
    <w:p w14:paraId="50F05278" w14:textId="77777777" w:rsidR="008349A9" w:rsidRPr="000C4EE1" w:rsidRDefault="008349A9" w:rsidP="008349A9"/>
    <w:p w14:paraId="42D7E74E" w14:textId="77777777" w:rsidR="008349A9" w:rsidRPr="000C4EE1" w:rsidRDefault="008349A9" w:rsidP="00F66350">
      <w:pPr>
        <w:pStyle w:val="Heading3"/>
      </w:pPr>
      <w:r w:rsidRPr="000C4EE1">
        <w:t>A2 Warming Bad – Ocean Acidification</w:t>
      </w:r>
    </w:p>
    <w:p w14:paraId="5035E047" w14:textId="77777777" w:rsidR="008349A9" w:rsidRPr="000C4EE1" w:rsidRDefault="008349A9" w:rsidP="008349A9"/>
    <w:p w14:paraId="53B9B58D" w14:textId="77777777" w:rsidR="008349A9" w:rsidRPr="000C4EE1" w:rsidRDefault="008349A9" w:rsidP="008349A9">
      <w:pPr>
        <w:pStyle w:val="Heading4"/>
      </w:pPr>
      <w:r w:rsidRPr="000C4EE1">
        <w:t>Too Late to reverse Ocean Acidification – 3 possible current scenarios for progression of coral reefs, all result in biodiversity loss</w:t>
      </w:r>
    </w:p>
    <w:p w14:paraId="1676CDE6" w14:textId="77777777" w:rsidR="008349A9" w:rsidRPr="000C4EE1" w:rsidRDefault="008349A9" w:rsidP="008349A9">
      <w:proofErr w:type="spellStart"/>
      <w:r w:rsidRPr="000C4EE1">
        <w:rPr>
          <w:b/>
        </w:rPr>
        <w:t>Hoegh-Guldberg</w:t>
      </w:r>
      <w:proofErr w:type="spellEnd"/>
      <w:r w:rsidRPr="000C4EE1">
        <w:rPr>
          <w:b/>
        </w:rPr>
        <w:t>, ‘07</w:t>
      </w:r>
    </w:p>
    <w:p w14:paraId="66C5A4B4" w14:textId="77777777" w:rsidR="008349A9" w:rsidRPr="000C4EE1" w:rsidRDefault="008349A9" w:rsidP="008349A9">
      <w:r w:rsidRPr="000C4EE1">
        <w:t xml:space="preserve">O. </w:t>
      </w:r>
      <w:proofErr w:type="spellStart"/>
      <w:r w:rsidRPr="000C4EE1">
        <w:t>Hoegh-Guldberg</w:t>
      </w:r>
      <w:proofErr w:type="spellEnd"/>
      <w:r w:rsidRPr="000C4EE1">
        <w:t>, December 14</w:t>
      </w:r>
      <w:r w:rsidRPr="000C4EE1">
        <w:rPr>
          <w:vertAlign w:val="superscript"/>
        </w:rPr>
        <w:t>th</w:t>
      </w:r>
      <w:r w:rsidRPr="000C4EE1">
        <w:t>, 2007, Science, “Coral Reefs Under Rapid Climate Change And Ocean Acidification”,</w:t>
      </w:r>
    </w:p>
    <w:p w14:paraId="474C776A" w14:textId="77777777" w:rsidR="008349A9" w:rsidRPr="000C4EE1" w:rsidRDefault="008349A9" w:rsidP="008349A9">
      <w:r w:rsidRPr="000C4EE1">
        <w:t>http://www.sciencemag.org/content/318/5857/1737.full</w:t>
      </w:r>
    </w:p>
    <w:p w14:paraId="5B8DF82B" w14:textId="77777777" w:rsidR="008349A9" w:rsidRPr="000C4EE1" w:rsidRDefault="008349A9" w:rsidP="008349A9"/>
    <w:p w14:paraId="70768194" w14:textId="77777777" w:rsidR="008349A9" w:rsidRPr="000C4EE1" w:rsidRDefault="008349A9" w:rsidP="008349A9">
      <w:pPr>
        <w:pStyle w:val="NormalWeb"/>
        <w:shd w:val="clear" w:color="auto" w:fill="FFFFFF"/>
        <w:spacing w:before="0" w:beforeAutospacing="0" w:after="0" w:afterAutospacing="0"/>
        <w:textAlignment w:val="baseline"/>
        <w:rPr>
          <w:rFonts w:asciiTheme="minorHAnsi" w:hAnsiTheme="minorHAnsi" w:cs="Arial"/>
          <w:sz w:val="22"/>
          <w:szCs w:val="22"/>
        </w:rPr>
      </w:pPr>
      <w:r w:rsidRPr="000C4EE1">
        <w:rPr>
          <w:rFonts w:asciiTheme="minorHAnsi" w:hAnsiTheme="minorHAnsi" w:cs="Arial"/>
          <w:b/>
          <w:sz w:val="22"/>
          <w:szCs w:val="22"/>
          <w:u w:val="single"/>
        </w:rPr>
        <w:t>If conditions were stabilized at the present [</w:t>
      </w:r>
      <w:proofErr w:type="gramStart"/>
      <w:r w:rsidRPr="000C4EE1">
        <w:rPr>
          <w:rFonts w:asciiTheme="minorHAnsi" w:hAnsiTheme="minorHAnsi" w:cs="Arial"/>
          <w:b/>
          <w:sz w:val="22"/>
          <w:szCs w:val="22"/>
          <w:u w:val="single"/>
        </w:rPr>
        <w:t>CO</w:t>
      </w:r>
      <w:r w:rsidRPr="000C4EE1">
        <w:rPr>
          <w:rFonts w:asciiTheme="minorHAnsi" w:hAnsiTheme="minorHAnsi" w:cs="Arial"/>
          <w:b/>
          <w:sz w:val="22"/>
          <w:szCs w:val="22"/>
          <w:u w:val="single"/>
          <w:bdr w:val="none" w:sz="0" w:space="0" w:color="auto" w:frame="1"/>
          <w:vertAlign w:val="subscript"/>
        </w:rPr>
        <w:t>2</w:t>
      </w:r>
      <w:r w:rsidRPr="000C4EE1">
        <w:rPr>
          <w:rFonts w:asciiTheme="minorHAnsi" w:hAnsiTheme="minorHAnsi" w:cs="Arial"/>
          <w:b/>
          <w:sz w:val="22"/>
          <w:szCs w:val="22"/>
          <w:u w:val="single"/>
        </w:rPr>
        <w:t>]</w:t>
      </w:r>
      <w:proofErr w:type="spellStart"/>
      <w:r w:rsidRPr="000C4EE1">
        <w:rPr>
          <w:rFonts w:asciiTheme="minorHAnsi" w:hAnsiTheme="minorHAnsi" w:cs="Arial"/>
          <w:sz w:val="14"/>
          <w:szCs w:val="14"/>
          <w:bdr w:val="none" w:sz="0" w:space="0" w:color="auto" w:frame="1"/>
          <w:vertAlign w:val="subscript"/>
        </w:rPr>
        <w:t>atm</w:t>
      </w:r>
      <w:proofErr w:type="spellEnd"/>
      <w:proofErr w:type="gramEnd"/>
      <w:r w:rsidRPr="000C4EE1">
        <w:rPr>
          <w:rStyle w:val="apple-converted-space"/>
          <w:rFonts w:asciiTheme="minorHAnsi" w:eastAsiaTheme="majorEastAsia" w:hAnsiTheme="minorHAnsi" w:cs="Arial"/>
          <w:sz w:val="14"/>
          <w:szCs w:val="14"/>
        </w:rPr>
        <w:t> </w:t>
      </w:r>
      <w:r w:rsidRPr="000C4EE1">
        <w:rPr>
          <w:rFonts w:asciiTheme="minorHAnsi" w:hAnsiTheme="minorHAnsi" w:cs="Arial"/>
          <w:sz w:val="14"/>
          <w:szCs w:val="14"/>
        </w:rPr>
        <w:t>of 380 ppm, that is, Coral Reef Scenario CRS-A (Figs.</w:t>
      </w:r>
      <w:r w:rsidRPr="000C4EE1">
        <w:rPr>
          <w:rStyle w:val="apple-converted-space"/>
          <w:rFonts w:asciiTheme="minorHAnsi" w:eastAsiaTheme="majorEastAsia" w:hAnsiTheme="minorHAnsi" w:cs="Arial"/>
          <w:sz w:val="14"/>
          <w:szCs w:val="14"/>
        </w:rPr>
        <w:t> </w:t>
      </w:r>
      <w:hyperlink r:id="rId61" w:anchor="F1" w:history="1">
        <w:r w:rsidRPr="000C4EE1">
          <w:rPr>
            <w:rStyle w:val="Hyperlink"/>
            <w:rFonts w:asciiTheme="minorHAnsi" w:hAnsiTheme="minorHAnsi" w:cs="Arial"/>
            <w:bCs/>
            <w:sz w:val="14"/>
            <w:szCs w:val="14"/>
            <w:bdr w:val="none" w:sz="0" w:space="0" w:color="auto" w:frame="1"/>
          </w:rPr>
          <w:t>1B</w:t>
        </w:r>
      </w:hyperlink>
      <w:r w:rsidRPr="000C4EE1">
        <w:rPr>
          <w:rFonts w:asciiTheme="minorHAnsi" w:hAnsiTheme="minorHAnsi" w:cs="Arial"/>
          <w:sz w:val="14"/>
          <w:szCs w:val="14"/>
        </w:rPr>
        <w:t>and</w:t>
      </w:r>
      <w:r w:rsidRPr="000C4EE1">
        <w:rPr>
          <w:rStyle w:val="apple-converted-space"/>
          <w:rFonts w:asciiTheme="minorHAnsi" w:eastAsiaTheme="majorEastAsia" w:hAnsiTheme="minorHAnsi" w:cs="Arial"/>
          <w:sz w:val="14"/>
          <w:szCs w:val="14"/>
        </w:rPr>
        <w:t> </w:t>
      </w:r>
      <w:hyperlink r:id="rId62" w:anchor="F5" w:history="1">
        <w:r w:rsidRPr="000C4EE1">
          <w:rPr>
            <w:rStyle w:val="Hyperlink"/>
            <w:rFonts w:asciiTheme="minorHAnsi" w:hAnsiTheme="minorHAnsi" w:cs="Arial"/>
            <w:bCs/>
            <w:sz w:val="14"/>
            <w:szCs w:val="14"/>
            <w:bdr w:val="none" w:sz="0" w:space="0" w:color="auto" w:frame="1"/>
          </w:rPr>
          <w:t>5A</w:t>
        </w:r>
      </w:hyperlink>
      <w:r w:rsidRPr="000C4EE1">
        <w:rPr>
          <w:rFonts w:asciiTheme="minorHAnsi" w:hAnsiTheme="minorHAnsi" w:cs="Arial"/>
          <w:sz w:val="14"/>
          <w:szCs w:val="14"/>
        </w:rPr>
        <w:t>),</w:t>
      </w:r>
      <w:r w:rsidRPr="000C4EE1">
        <w:rPr>
          <w:rFonts w:asciiTheme="minorHAnsi" w:hAnsiTheme="minorHAnsi" w:cs="Arial"/>
          <w:sz w:val="22"/>
          <w:szCs w:val="22"/>
        </w:rPr>
        <w:t xml:space="preserve"> </w:t>
      </w:r>
      <w:r w:rsidRPr="000C4EE1">
        <w:rPr>
          <w:rFonts w:asciiTheme="minorHAnsi" w:hAnsiTheme="minorHAnsi" w:cs="Arial"/>
          <w:b/>
          <w:sz w:val="22"/>
          <w:szCs w:val="22"/>
          <w:u w:val="single"/>
        </w:rPr>
        <w:t>coral reefs will continue to change but will remain coral dominated and carbonate accreting in most areas of their current distribution. Local factors</w:t>
      </w:r>
      <w:r w:rsidRPr="000C4EE1">
        <w:rPr>
          <w:rFonts w:asciiTheme="minorHAnsi" w:hAnsiTheme="minorHAnsi" w:cs="Arial"/>
          <w:sz w:val="22"/>
          <w:szCs w:val="22"/>
        </w:rPr>
        <w:t>—</w:t>
      </w:r>
      <w:r w:rsidRPr="000C4EE1">
        <w:rPr>
          <w:rFonts w:asciiTheme="minorHAnsi" w:hAnsiTheme="minorHAnsi" w:cs="Arial"/>
          <w:sz w:val="14"/>
          <w:szCs w:val="14"/>
        </w:rPr>
        <w:t>i.e., those not directly related to global climate change, such as changes to water quality—affecting levels of sediment, nutrients, toxins, and pathogens, as well as fishing pressure,</w:t>
      </w:r>
      <w:r w:rsidRPr="000C4EE1">
        <w:rPr>
          <w:rFonts w:asciiTheme="minorHAnsi" w:hAnsiTheme="minorHAnsi" w:cs="Arial"/>
          <w:sz w:val="22"/>
          <w:szCs w:val="22"/>
        </w:rPr>
        <w:t xml:space="preserve"> </w:t>
      </w:r>
      <w:r w:rsidRPr="000C4EE1">
        <w:rPr>
          <w:rFonts w:asciiTheme="minorHAnsi" w:hAnsiTheme="minorHAnsi" w:cs="Arial"/>
          <w:b/>
          <w:sz w:val="22"/>
          <w:szCs w:val="22"/>
          <w:u w:val="single"/>
        </w:rPr>
        <w:t xml:space="preserve">will be important determinants of reef state </w:t>
      </w:r>
      <w:r w:rsidRPr="000C4EE1">
        <w:rPr>
          <w:rFonts w:asciiTheme="minorHAnsi" w:hAnsiTheme="minorHAnsi" w:cs="Arial"/>
          <w:sz w:val="14"/>
          <w:szCs w:val="14"/>
        </w:rPr>
        <w:t>and should demand priority attention in reef-management programs.</w:t>
      </w:r>
      <w:r w:rsidRPr="000C4EE1">
        <w:rPr>
          <w:rFonts w:asciiTheme="minorHAnsi" w:hAnsiTheme="minorHAnsi" w:cs="Arial"/>
          <w:b/>
          <w:sz w:val="22"/>
          <w:szCs w:val="22"/>
          <w:u w:val="single"/>
        </w:rPr>
        <w:t xml:space="preserve"> However, as we move toward higher [</w:t>
      </w:r>
      <w:proofErr w:type="gramStart"/>
      <w:r w:rsidRPr="000C4EE1">
        <w:rPr>
          <w:rFonts w:asciiTheme="minorHAnsi" w:hAnsiTheme="minorHAnsi" w:cs="Arial"/>
          <w:b/>
          <w:sz w:val="22"/>
          <w:szCs w:val="22"/>
          <w:u w:val="single"/>
        </w:rPr>
        <w:t>CO</w:t>
      </w:r>
      <w:r w:rsidRPr="000C4EE1">
        <w:rPr>
          <w:rFonts w:asciiTheme="minorHAnsi" w:hAnsiTheme="minorHAnsi" w:cs="Arial"/>
          <w:b/>
          <w:sz w:val="22"/>
          <w:szCs w:val="22"/>
          <w:u w:val="single"/>
          <w:bdr w:val="none" w:sz="0" w:space="0" w:color="auto" w:frame="1"/>
          <w:vertAlign w:val="subscript"/>
        </w:rPr>
        <w:t>2</w:t>
      </w:r>
      <w:r w:rsidRPr="000C4EE1">
        <w:rPr>
          <w:rFonts w:asciiTheme="minorHAnsi" w:hAnsiTheme="minorHAnsi" w:cs="Arial"/>
          <w:b/>
          <w:sz w:val="22"/>
          <w:szCs w:val="22"/>
          <w:u w:val="single"/>
        </w:rPr>
        <w:t>]</w:t>
      </w:r>
      <w:proofErr w:type="spellStart"/>
      <w:r w:rsidRPr="000C4EE1">
        <w:rPr>
          <w:rFonts w:asciiTheme="minorHAnsi" w:hAnsiTheme="minorHAnsi" w:cs="Arial"/>
          <w:sz w:val="22"/>
          <w:szCs w:val="22"/>
          <w:bdr w:val="none" w:sz="0" w:space="0" w:color="auto" w:frame="1"/>
          <w:vertAlign w:val="subscript"/>
        </w:rPr>
        <w:t>atm</w:t>
      </w:r>
      <w:proofErr w:type="spellEnd"/>
      <w:proofErr w:type="gramEnd"/>
      <w:r w:rsidRPr="000C4EE1">
        <w:rPr>
          <w:rFonts w:asciiTheme="minorHAnsi" w:hAnsiTheme="minorHAnsi" w:cs="Arial"/>
          <w:sz w:val="22"/>
          <w:szCs w:val="22"/>
        </w:rPr>
        <w:t xml:space="preserve">, </w:t>
      </w:r>
      <w:r w:rsidRPr="000C4EE1">
        <w:rPr>
          <w:rFonts w:asciiTheme="minorHAnsi" w:hAnsiTheme="minorHAnsi" w:cs="Arial"/>
          <w:b/>
          <w:sz w:val="22"/>
          <w:szCs w:val="22"/>
          <w:u w:val="single"/>
        </w:rPr>
        <w:t>coral-community compositions will change with some areas becoming dominated by more thermally tolerant corals like the massive</w:t>
      </w:r>
      <w:r w:rsidRPr="000C4EE1">
        <w:rPr>
          <w:rStyle w:val="apple-converted-space"/>
          <w:rFonts w:asciiTheme="minorHAnsi" w:eastAsiaTheme="majorEastAsia" w:hAnsiTheme="minorHAnsi" w:cs="Arial"/>
          <w:sz w:val="22"/>
          <w:szCs w:val="22"/>
        </w:rPr>
        <w:t> </w:t>
      </w:r>
      <w:proofErr w:type="spellStart"/>
      <w:r w:rsidRPr="000C4EE1">
        <w:rPr>
          <w:rStyle w:val="Emphasis"/>
          <w:rFonts w:asciiTheme="minorHAnsi" w:eastAsiaTheme="majorEastAsia" w:hAnsiTheme="minorHAnsi" w:cs="Arial"/>
          <w:szCs w:val="22"/>
          <w:bdr w:val="none" w:sz="0" w:space="0" w:color="auto" w:frame="1"/>
        </w:rPr>
        <w:t>Porites</w:t>
      </w:r>
      <w:proofErr w:type="spellEnd"/>
      <w:r w:rsidRPr="000C4EE1">
        <w:rPr>
          <w:rStyle w:val="apple-converted-space"/>
          <w:rFonts w:asciiTheme="minorHAnsi" w:eastAsiaTheme="majorEastAsia" w:hAnsiTheme="minorHAnsi" w:cs="Arial"/>
          <w:sz w:val="22"/>
          <w:szCs w:val="22"/>
        </w:rPr>
        <w:t> </w:t>
      </w:r>
      <w:r w:rsidRPr="000C4EE1">
        <w:rPr>
          <w:rFonts w:asciiTheme="minorHAnsi" w:hAnsiTheme="minorHAnsi" w:cs="Arial"/>
          <w:sz w:val="14"/>
          <w:szCs w:val="14"/>
        </w:rPr>
        <w:t>(</w:t>
      </w:r>
      <w:hyperlink r:id="rId63" w:anchor="ref-31" w:history="1">
        <w:r w:rsidRPr="000C4EE1">
          <w:rPr>
            <w:rStyle w:val="Emphasis"/>
            <w:rFonts w:asciiTheme="minorHAnsi" w:eastAsiaTheme="majorEastAsia" w:hAnsiTheme="minorHAnsi" w:cs="Arial"/>
            <w:b w:val="0"/>
            <w:sz w:val="14"/>
            <w:szCs w:val="14"/>
            <w:u w:val="none"/>
            <w:bdr w:val="none" w:sz="0" w:space="0" w:color="auto" w:frame="1"/>
          </w:rPr>
          <w:t>31</w:t>
        </w:r>
      </w:hyperlink>
      <w:r w:rsidRPr="000C4EE1">
        <w:rPr>
          <w:rFonts w:asciiTheme="minorHAnsi" w:hAnsiTheme="minorHAnsi" w:cs="Arial"/>
          <w:sz w:val="14"/>
          <w:szCs w:val="14"/>
        </w:rPr>
        <w:t>) and others potentially dominated by thermally sensitive but rapidly colonizing genera, such as the tabulate</w:t>
      </w:r>
      <w:r w:rsidRPr="000C4EE1">
        <w:rPr>
          <w:rStyle w:val="apple-converted-space"/>
          <w:rFonts w:asciiTheme="minorHAnsi" w:eastAsiaTheme="majorEastAsia" w:hAnsiTheme="minorHAnsi" w:cs="Arial"/>
          <w:sz w:val="22"/>
          <w:szCs w:val="22"/>
        </w:rPr>
        <w:t> </w:t>
      </w:r>
      <w:proofErr w:type="spellStart"/>
      <w:r w:rsidRPr="000C4EE1">
        <w:rPr>
          <w:rStyle w:val="Emphasis"/>
          <w:rFonts w:asciiTheme="minorHAnsi" w:eastAsiaTheme="majorEastAsia" w:hAnsiTheme="minorHAnsi" w:cs="Arial"/>
          <w:szCs w:val="22"/>
          <w:u w:val="none"/>
          <w:bdr w:val="none" w:sz="0" w:space="0" w:color="auto" w:frame="1"/>
        </w:rPr>
        <w:t>Acropora</w:t>
      </w:r>
      <w:proofErr w:type="spellEnd"/>
      <w:r w:rsidRPr="000C4EE1">
        <w:rPr>
          <w:rFonts w:asciiTheme="minorHAnsi" w:hAnsiTheme="minorHAnsi" w:cs="Arial"/>
          <w:sz w:val="22"/>
          <w:szCs w:val="22"/>
        </w:rPr>
        <w:t xml:space="preserve">. </w:t>
      </w:r>
      <w:r w:rsidRPr="000C4EE1">
        <w:rPr>
          <w:rFonts w:asciiTheme="minorHAnsi" w:hAnsiTheme="minorHAnsi" w:cs="Arial"/>
          <w:b/>
          <w:sz w:val="22"/>
          <w:szCs w:val="22"/>
          <w:u w:val="single"/>
        </w:rPr>
        <w:t>Under the current rate of increase in [</w:t>
      </w:r>
      <w:proofErr w:type="gramStart"/>
      <w:r w:rsidRPr="000C4EE1">
        <w:rPr>
          <w:rFonts w:asciiTheme="minorHAnsi" w:hAnsiTheme="minorHAnsi" w:cs="Arial"/>
          <w:b/>
          <w:sz w:val="22"/>
          <w:szCs w:val="22"/>
          <w:u w:val="single"/>
        </w:rPr>
        <w:t>CO</w:t>
      </w:r>
      <w:r w:rsidRPr="000C4EE1">
        <w:rPr>
          <w:rFonts w:asciiTheme="minorHAnsi" w:hAnsiTheme="minorHAnsi" w:cs="Arial"/>
          <w:b/>
          <w:sz w:val="22"/>
          <w:szCs w:val="22"/>
          <w:u w:val="single"/>
          <w:bdr w:val="none" w:sz="0" w:space="0" w:color="auto" w:frame="1"/>
          <w:vertAlign w:val="subscript"/>
        </w:rPr>
        <w:t>2</w:t>
      </w:r>
      <w:r w:rsidRPr="000C4EE1">
        <w:rPr>
          <w:rFonts w:asciiTheme="minorHAnsi" w:hAnsiTheme="minorHAnsi" w:cs="Arial"/>
          <w:b/>
          <w:sz w:val="22"/>
          <w:szCs w:val="22"/>
          <w:u w:val="single"/>
        </w:rPr>
        <w:t>]</w:t>
      </w:r>
      <w:proofErr w:type="spellStart"/>
      <w:r w:rsidRPr="000C4EE1">
        <w:rPr>
          <w:rFonts w:asciiTheme="minorHAnsi" w:hAnsiTheme="minorHAnsi" w:cs="Arial"/>
          <w:sz w:val="14"/>
          <w:szCs w:val="14"/>
          <w:bdr w:val="none" w:sz="0" w:space="0" w:color="auto" w:frame="1"/>
          <w:vertAlign w:val="subscript"/>
        </w:rPr>
        <w:t>atm</w:t>
      </w:r>
      <w:proofErr w:type="spellEnd"/>
      <w:proofErr w:type="gramEnd"/>
      <w:r w:rsidRPr="000C4EE1">
        <w:rPr>
          <w:rStyle w:val="apple-converted-space"/>
          <w:rFonts w:asciiTheme="minorHAnsi" w:eastAsiaTheme="majorEastAsia" w:hAnsiTheme="minorHAnsi" w:cs="Arial"/>
          <w:sz w:val="14"/>
          <w:szCs w:val="14"/>
        </w:rPr>
        <w:t> </w:t>
      </w:r>
      <w:r w:rsidRPr="000C4EE1">
        <w:rPr>
          <w:rFonts w:asciiTheme="minorHAnsi" w:hAnsiTheme="minorHAnsi" w:cs="Arial"/>
          <w:sz w:val="14"/>
          <w:szCs w:val="14"/>
        </w:rPr>
        <w:t>(&gt;1 ppm year</w:t>
      </w:r>
      <w:r w:rsidRPr="000C4EE1">
        <w:rPr>
          <w:rFonts w:asciiTheme="minorHAnsi" w:hAnsiTheme="minorHAnsi" w:cs="Arial"/>
          <w:sz w:val="14"/>
          <w:szCs w:val="14"/>
          <w:bdr w:val="none" w:sz="0" w:space="0" w:color="auto" w:frame="1"/>
          <w:vertAlign w:val="superscript"/>
        </w:rPr>
        <w:t>–1</w:t>
      </w:r>
      <w:r w:rsidRPr="000C4EE1">
        <w:rPr>
          <w:rFonts w:asciiTheme="minorHAnsi" w:hAnsiTheme="minorHAnsi" w:cs="Arial"/>
          <w:sz w:val="14"/>
          <w:szCs w:val="14"/>
        </w:rPr>
        <w:t>),</w:t>
      </w:r>
      <w:r w:rsidRPr="000C4EE1">
        <w:rPr>
          <w:rFonts w:asciiTheme="minorHAnsi" w:hAnsiTheme="minorHAnsi" w:cs="Arial"/>
          <w:sz w:val="22"/>
          <w:szCs w:val="22"/>
        </w:rPr>
        <w:t xml:space="preserve"> </w:t>
      </w:r>
      <w:r w:rsidRPr="000C4EE1">
        <w:rPr>
          <w:rFonts w:asciiTheme="minorHAnsi" w:hAnsiTheme="minorHAnsi" w:cs="Arial"/>
          <w:b/>
          <w:sz w:val="22"/>
          <w:szCs w:val="22"/>
          <w:u w:val="single"/>
        </w:rPr>
        <w:t xml:space="preserve">carbonate-ion concentrations will drop below 200 </w:t>
      </w:r>
      <w:proofErr w:type="spellStart"/>
      <w:r w:rsidRPr="000C4EE1">
        <w:rPr>
          <w:rFonts w:asciiTheme="minorHAnsi" w:hAnsiTheme="minorHAnsi" w:cs="Arial"/>
          <w:b/>
          <w:sz w:val="22"/>
          <w:szCs w:val="22"/>
          <w:u w:val="single"/>
        </w:rPr>
        <w:t>μmol</w:t>
      </w:r>
      <w:proofErr w:type="spellEnd"/>
      <w:r w:rsidRPr="000C4EE1">
        <w:rPr>
          <w:rFonts w:asciiTheme="minorHAnsi" w:hAnsiTheme="minorHAnsi" w:cs="Arial"/>
          <w:sz w:val="22"/>
          <w:szCs w:val="22"/>
        </w:rPr>
        <w:t xml:space="preserve"> </w:t>
      </w:r>
      <w:r w:rsidRPr="000C4EE1">
        <w:rPr>
          <w:rFonts w:asciiTheme="minorHAnsi" w:hAnsiTheme="minorHAnsi" w:cs="Arial"/>
          <w:sz w:val="14"/>
          <w:szCs w:val="14"/>
        </w:rPr>
        <w:t>kg</w:t>
      </w:r>
      <w:r w:rsidRPr="000C4EE1">
        <w:rPr>
          <w:rFonts w:asciiTheme="minorHAnsi" w:hAnsiTheme="minorHAnsi" w:cs="Arial"/>
          <w:sz w:val="14"/>
          <w:szCs w:val="14"/>
          <w:bdr w:val="none" w:sz="0" w:space="0" w:color="auto" w:frame="1"/>
          <w:vertAlign w:val="superscript"/>
        </w:rPr>
        <w:t>–1</w:t>
      </w:r>
      <w:r w:rsidRPr="000C4EE1">
        <w:rPr>
          <w:rStyle w:val="apple-converted-space"/>
          <w:rFonts w:asciiTheme="minorHAnsi" w:eastAsiaTheme="majorEastAsia" w:hAnsiTheme="minorHAnsi" w:cs="Arial"/>
          <w:sz w:val="14"/>
          <w:szCs w:val="14"/>
        </w:rPr>
        <w:t> </w:t>
      </w:r>
      <w:r w:rsidRPr="000C4EE1">
        <w:rPr>
          <w:rFonts w:asciiTheme="minorHAnsi" w:hAnsiTheme="minorHAnsi" w:cs="Arial"/>
          <w:sz w:val="14"/>
          <w:szCs w:val="14"/>
        </w:rPr>
        <w:t>and</w:t>
      </w:r>
      <w:r w:rsidRPr="000C4EE1">
        <w:rPr>
          <w:rFonts w:asciiTheme="minorHAnsi" w:hAnsiTheme="minorHAnsi" w:cs="Arial"/>
          <w:sz w:val="22"/>
          <w:szCs w:val="22"/>
        </w:rPr>
        <w:t xml:space="preserve"> </w:t>
      </w:r>
      <w:r w:rsidRPr="000C4EE1">
        <w:rPr>
          <w:rFonts w:asciiTheme="minorHAnsi" w:hAnsiTheme="minorHAnsi" w:cs="Arial"/>
          <w:b/>
          <w:sz w:val="22"/>
          <w:szCs w:val="22"/>
          <w:u w:val="single"/>
        </w:rPr>
        <w:t>reef erosion will exceed calcification at [CO</w:t>
      </w:r>
      <w:r w:rsidRPr="000C4EE1">
        <w:rPr>
          <w:rFonts w:asciiTheme="minorHAnsi" w:hAnsiTheme="minorHAnsi" w:cs="Arial"/>
          <w:b/>
          <w:sz w:val="22"/>
          <w:szCs w:val="22"/>
          <w:u w:val="single"/>
          <w:bdr w:val="none" w:sz="0" w:space="0" w:color="auto" w:frame="1"/>
          <w:vertAlign w:val="subscript"/>
        </w:rPr>
        <w:t>2</w:t>
      </w:r>
      <w:r w:rsidRPr="000C4EE1">
        <w:rPr>
          <w:rFonts w:asciiTheme="minorHAnsi" w:hAnsiTheme="minorHAnsi" w:cs="Arial"/>
          <w:b/>
          <w:sz w:val="22"/>
          <w:szCs w:val="22"/>
          <w:u w:val="single"/>
        </w:rPr>
        <w:t>]</w:t>
      </w:r>
      <w:proofErr w:type="spellStart"/>
      <w:r w:rsidRPr="000C4EE1">
        <w:rPr>
          <w:rFonts w:asciiTheme="minorHAnsi" w:hAnsiTheme="minorHAnsi" w:cs="Arial"/>
          <w:sz w:val="22"/>
          <w:szCs w:val="22"/>
          <w:bdr w:val="none" w:sz="0" w:space="0" w:color="auto" w:frame="1"/>
          <w:vertAlign w:val="subscript"/>
        </w:rPr>
        <w:t>atm</w:t>
      </w:r>
      <w:proofErr w:type="spellEnd"/>
      <w:r w:rsidRPr="000C4EE1">
        <w:rPr>
          <w:rStyle w:val="apple-converted-space"/>
          <w:rFonts w:asciiTheme="minorHAnsi" w:eastAsiaTheme="majorEastAsia" w:hAnsiTheme="minorHAnsi" w:cs="Arial"/>
          <w:sz w:val="22"/>
          <w:szCs w:val="22"/>
        </w:rPr>
        <w:t> </w:t>
      </w:r>
      <w:r w:rsidRPr="000C4EE1">
        <w:rPr>
          <w:rFonts w:asciiTheme="minorHAnsi" w:hAnsiTheme="minorHAnsi" w:cs="Arial"/>
          <w:b/>
          <w:sz w:val="22"/>
          <w:szCs w:val="22"/>
          <w:u w:val="single"/>
        </w:rPr>
        <w:t>=</w:t>
      </w:r>
      <w:r w:rsidRPr="000C4EE1">
        <w:rPr>
          <w:rFonts w:asciiTheme="minorHAnsi" w:hAnsiTheme="minorHAnsi" w:cs="Arial"/>
          <w:sz w:val="22"/>
          <w:szCs w:val="22"/>
        </w:rPr>
        <w:t xml:space="preserve"> </w:t>
      </w:r>
      <w:r w:rsidRPr="000C4EE1">
        <w:rPr>
          <w:rFonts w:asciiTheme="minorHAnsi" w:hAnsiTheme="minorHAnsi" w:cs="Arial"/>
          <w:b/>
          <w:sz w:val="22"/>
          <w:szCs w:val="22"/>
          <w:u w:val="single"/>
        </w:rPr>
        <w:t>450 to 500 ppm</w:t>
      </w:r>
      <w:r w:rsidRPr="000C4EE1">
        <w:rPr>
          <w:rFonts w:asciiTheme="minorHAnsi" w:hAnsiTheme="minorHAnsi" w:cs="Arial"/>
          <w:sz w:val="22"/>
          <w:szCs w:val="22"/>
        </w:rPr>
        <w:t xml:space="preserve">, </w:t>
      </w:r>
      <w:r w:rsidRPr="000C4EE1">
        <w:rPr>
          <w:rFonts w:asciiTheme="minorHAnsi" w:hAnsiTheme="minorHAnsi" w:cs="Arial"/>
          <w:sz w:val="14"/>
          <w:szCs w:val="14"/>
        </w:rPr>
        <w:t>i.e., Scenario CRS-B (Figs.</w:t>
      </w:r>
      <w:r w:rsidRPr="000C4EE1">
        <w:rPr>
          <w:rStyle w:val="apple-converted-space"/>
          <w:rFonts w:asciiTheme="minorHAnsi" w:eastAsiaTheme="majorEastAsia" w:hAnsiTheme="minorHAnsi" w:cs="Arial"/>
          <w:sz w:val="14"/>
          <w:szCs w:val="14"/>
        </w:rPr>
        <w:t> </w:t>
      </w:r>
      <w:hyperlink r:id="rId64" w:anchor="F1" w:history="1">
        <w:r w:rsidRPr="000C4EE1">
          <w:rPr>
            <w:rStyle w:val="Hyperlink"/>
            <w:rFonts w:asciiTheme="minorHAnsi" w:hAnsiTheme="minorHAnsi" w:cs="Arial"/>
            <w:bCs/>
            <w:sz w:val="14"/>
            <w:szCs w:val="14"/>
            <w:bdr w:val="none" w:sz="0" w:space="0" w:color="auto" w:frame="1"/>
          </w:rPr>
          <w:t>1</w:t>
        </w:r>
      </w:hyperlink>
      <w:r w:rsidRPr="000C4EE1">
        <w:rPr>
          <w:rStyle w:val="apple-converted-space"/>
          <w:rFonts w:asciiTheme="minorHAnsi" w:eastAsiaTheme="majorEastAsia" w:hAnsiTheme="minorHAnsi" w:cs="Arial"/>
          <w:sz w:val="14"/>
          <w:szCs w:val="14"/>
        </w:rPr>
        <w:t> </w:t>
      </w:r>
      <w:r w:rsidRPr="000C4EE1">
        <w:rPr>
          <w:rFonts w:asciiTheme="minorHAnsi" w:hAnsiTheme="minorHAnsi" w:cs="Arial"/>
          <w:sz w:val="14"/>
          <w:szCs w:val="14"/>
        </w:rPr>
        <w:t>and</w:t>
      </w:r>
      <w:r w:rsidRPr="000C4EE1">
        <w:rPr>
          <w:rStyle w:val="apple-converted-space"/>
          <w:rFonts w:asciiTheme="minorHAnsi" w:eastAsiaTheme="majorEastAsia" w:hAnsiTheme="minorHAnsi" w:cs="Arial"/>
          <w:sz w:val="14"/>
          <w:szCs w:val="14"/>
        </w:rPr>
        <w:t> </w:t>
      </w:r>
      <w:hyperlink r:id="rId65" w:anchor="F5" w:history="1">
        <w:r w:rsidRPr="000C4EE1">
          <w:rPr>
            <w:rStyle w:val="Hyperlink"/>
            <w:rFonts w:asciiTheme="minorHAnsi" w:hAnsiTheme="minorHAnsi" w:cs="Arial"/>
            <w:bCs/>
            <w:sz w:val="14"/>
            <w:szCs w:val="14"/>
            <w:bdr w:val="none" w:sz="0" w:space="0" w:color="auto" w:frame="1"/>
          </w:rPr>
          <w:t>5B</w:t>
        </w:r>
      </w:hyperlink>
      <w:r w:rsidRPr="000C4EE1">
        <w:rPr>
          <w:rFonts w:asciiTheme="minorHAnsi" w:hAnsiTheme="minorHAnsi" w:cs="Arial"/>
          <w:sz w:val="14"/>
          <w:szCs w:val="14"/>
        </w:rPr>
        <w:t>).</w:t>
      </w:r>
      <w:r w:rsidRPr="000C4EE1">
        <w:rPr>
          <w:rFonts w:asciiTheme="minorHAnsi" w:hAnsiTheme="minorHAnsi" w:cs="Arial"/>
          <w:sz w:val="22"/>
          <w:szCs w:val="22"/>
        </w:rPr>
        <w:t xml:space="preserve"> </w:t>
      </w:r>
      <w:r w:rsidRPr="000C4EE1">
        <w:rPr>
          <w:rFonts w:asciiTheme="minorHAnsi" w:hAnsiTheme="minorHAnsi" w:cs="Arial"/>
          <w:b/>
          <w:sz w:val="22"/>
          <w:szCs w:val="22"/>
          <w:u w:val="single"/>
        </w:rPr>
        <w:t>The density and diversity of corals on reefs are likely to decline, leading to vastly reduced habitat complexity and loss of biodiversity</w:t>
      </w:r>
      <w:r w:rsidRPr="000C4EE1">
        <w:rPr>
          <w:rFonts w:asciiTheme="minorHAnsi" w:hAnsiTheme="minorHAnsi" w:cs="Arial"/>
          <w:sz w:val="22"/>
          <w:szCs w:val="22"/>
        </w:rPr>
        <w:t xml:space="preserve"> </w:t>
      </w:r>
      <w:r w:rsidRPr="000C4EE1">
        <w:rPr>
          <w:rFonts w:asciiTheme="minorHAnsi" w:hAnsiTheme="minorHAnsi" w:cs="Arial"/>
          <w:sz w:val="14"/>
          <w:szCs w:val="14"/>
        </w:rPr>
        <w:t>(</w:t>
      </w:r>
      <w:hyperlink r:id="rId66" w:anchor="ref-31" w:history="1">
        <w:r w:rsidRPr="000C4EE1">
          <w:rPr>
            <w:rStyle w:val="Emphasis"/>
            <w:rFonts w:asciiTheme="minorHAnsi" w:eastAsiaTheme="majorEastAsia" w:hAnsiTheme="minorHAnsi" w:cs="Arial"/>
            <w:sz w:val="14"/>
            <w:szCs w:val="14"/>
            <w:u w:val="none"/>
            <w:bdr w:val="none" w:sz="0" w:space="0" w:color="auto" w:frame="1"/>
          </w:rPr>
          <w:t>31</w:t>
        </w:r>
      </w:hyperlink>
      <w:r w:rsidRPr="000C4EE1">
        <w:rPr>
          <w:rFonts w:asciiTheme="minorHAnsi" w:hAnsiTheme="minorHAnsi" w:cs="Arial"/>
          <w:sz w:val="14"/>
          <w:szCs w:val="14"/>
        </w:rPr>
        <w:t>), including losses of coral-associated fish and invertebrates (</w:t>
      </w:r>
      <w:hyperlink r:id="rId67" w:anchor="ref-32" w:history="1">
        <w:r w:rsidRPr="000C4EE1">
          <w:rPr>
            <w:rStyle w:val="Emphasis"/>
            <w:rFonts w:asciiTheme="minorHAnsi" w:eastAsiaTheme="majorEastAsia" w:hAnsiTheme="minorHAnsi" w:cs="Arial"/>
            <w:sz w:val="14"/>
            <w:szCs w:val="14"/>
            <w:u w:val="none"/>
            <w:bdr w:val="none" w:sz="0" w:space="0" w:color="auto" w:frame="1"/>
          </w:rPr>
          <w:t>32</w:t>
        </w:r>
      </w:hyperlink>
      <w:r w:rsidRPr="000C4EE1">
        <w:rPr>
          <w:rFonts w:asciiTheme="minorHAnsi" w:hAnsiTheme="minorHAnsi" w:cs="Arial"/>
          <w:sz w:val="14"/>
          <w:szCs w:val="14"/>
        </w:rPr>
        <w:t>).</w:t>
      </w:r>
    </w:p>
    <w:p w14:paraId="0D56038E" w14:textId="77777777" w:rsidR="008349A9" w:rsidRPr="000C4EE1" w:rsidRDefault="008349A9" w:rsidP="008349A9">
      <w:pPr>
        <w:pStyle w:val="NormalWeb"/>
        <w:shd w:val="clear" w:color="auto" w:fill="FFFFFF"/>
        <w:spacing w:before="0" w:beforeAutospacing="0" w:after="0" w:afterAutospacing="0"/>
        <w:textAlignment w:val="baseline"/>
        <w:rPr>
          <w:rFonts w:asciiTheme="minorHAnsi" w:hAnsiTheme="minorHAnsi" w:cs="Arial"/>
          <w:sz w:val="22"/>
          <w:szCs w:val="22"/>
        </w:rPr>
      </w:pPr>
      <w:r w:rsidRPr="000C4EE1">
        <w:rPr>
          <w:rFonts w:asciiTheme="minorHAnsi" w:hAnsiTheme="minorHAnsi" w:cs="Arial"/>
          <w:b/>
          <w:sz w:val="22"/>
          <w:szCs w:val="22"/>
          <w:u w:val="single"/>
        </w:rPr>
        <w:t>Coralline algae are a key settlement substrate for corals, but they have metabolically expensive high-magnesium calcite skeletons that are very sensitive to pH</w:t>
      </w:r>
      <w:r w:rsidRPr="000C4EE1">
        <w:rPr>
          <w:rFonts w:asciiTheme="minorHAnsi" w:hAnsiTheme="minorHAnsi" w:cs="Arial"/>
          <w:sz w:val="22"/>
          <w:szCs w:val="22"/>
        </w:rPr>
        <w:t xml:space="preserve"> (</w:t>
      </w:r>
      <w:hyperlink r:id="rId68" w:anchor="ref-33" w:history="1">
        <w:r w:rsidRPr="000C4EE1">
          <w:rPr>
            <w:rStyle w:val="Emphasis"/>
            <w:rFonts w:asciiTheme="minorHAnsi" w:eastAsiaTheme="majorEastAsia" w:hAnsiTheme="minorHAnsi" w:cs="Arial"/>
            <w:szCs w:val="22"/>
            <w:u w:val="none"/>
            <w:bdr w:val="none" w:sz="0" w:space="0" w:color="auto" w:frame="1"/>
          </w:rPr>
          <w:t>33</w:t>
        </w:r>
      </w:hyperlink>
      <w:r w:rsidRPr="000C4EE1">
        <w:rPr>
          <w:rFonts w:asciiTheme="minorHAnsi" w:hAnsiTheme="minorHAnsi" w:cs="Arial"/>
          <w:sz w:val="22"/>
          <w:szCs w:val="22"/>
        </w:rPr>
        <w:t xml:space="preserve">). </w:t>
      </w:r>
      <w:r w:rsidRPr="000C4EE1">
        <w:rPr>
          <w:rFonts w:asciiTheme="minorHAnsi" w:hAnsiTheme="minorHAnsi" w:cs="Arial"/>
          <w:b/>
          <w:sz w:val="22"/>
          <w:szCs w:val="22"/>
          <w:u w:val="single"/>
        </w:rPr>
        <w:t>Hence, coral recruitment may be compromised if coralline algal abundance declines. Coral loss may also be compounded by an increase in disease incidence</w:t>
      </w:r>
      <w:r w:rsidRPr="000C4EE1">
        <w:rPr>
          <w:rFonts w:asciiTheme="minorHAnsi" w:hAnsiTheme="minorHAnsi" w:cs="Arial"/>
          <w:sz w:val="22"/>
          <w:szCs w:val="22"/>
        </w:rPr>
        <w:t xml:space="preserve"> (</w:t>
      </w:r>
      <w:hyperlink r:id="rId69" w:anchor="ref-34" w:history="1">
        <w:r w:rsidRPr="000C4EE1">
          <w:rPr>
            <w:rStyle w:val="Emphasis"/>
            <w:rFonts w:asciiTheme="minorHAnsi" w:eastAsiaTheme="majorEastAsia" w:hAnsiTheme="minorHAnsi" w:cs="Arial"/>
            <w:szCs w:val="22"/>
            <w:u w:val="none"/>
            <w:bdr w:val="none" w:sz="0" w:space="0" w:color="auto" w:frame="1"/>
          </w:rPr>
          <w:t>34</w:t>
        </w:r>
      </w:hyperlink>
      <w:r w:rsidRPr="000C4EE1">
        <w:rPr>
          <w:rFonts w:asciiTheme="minorHAnsi" w:hAnsiTheme="minorHAnsi" w:cs="Arial"/>
          <w:sz w:val="22"/>
          <w:szCs w:val="22"/>
        </w:rPr>
        <w:t xml:space="preserve">). </w:t>
      </w:r>
      <w:r w:rsidRPr="000C4EE1">
        <w:rPr>
          <w:rFonts w:asciiTheme="minorHAnsi" w:hAnsiTheme="minorHAnsi" w:cs="Arial"/>
          <w:b/>
          <w:sz w:val="22"/>
          <w:szCs w:val="22"/>
          <w:u w:val="single"/>
        </w:rPr>
        <w:t xml:space="preserve">Ultimately, the loss of corals liberates space for the settlement of </w:t>
      </w:r>
      <w:proofErr w:type="spellStart"/>
      <w:r w:rsidRPr="000C4EE1">
        <w:rPr>
          <w:rFonts w:asciiTheme="minorHAnsi" w:hAnsiTheme="minorHAnsi" w:cs="Arial"/>
          <w:b/>
          <w:sz w:val="22"/>
          <w:szCs w:val="22"/>
          <w:u w:val="single"/>
        </w:rPr>
        <w:t>macroalgae</w:t>
      </w:r>
      <w:proofErr w:type="spellEnd"/>
      <w:r w:rsidRPr="000C4EE1">
        <w:rPr>
          <w:rFonts w:asciiTheme="minorHAnsi" w:hAnsiTheme="minorHAnsi" w:cs="Arial"/>
          <w:b/>
          <w:sz w:val="22"/>
          <w:szCs w:val="22"/>
          <w:u w:val="single"/>
        </w:rPr>
        <w:t>, which in turn tends to inhibit coral recruitment</w:t>
      </w:r>
      <w:r w:rsidRPr="000C4EE1">
        <w:rPr>
          <w:rFonts w:asciiTheme="minorHAnsi" w:hAnsiTheme="minorHAnsi" w:cs="Arial"/>
          <w:sz w:val="22"/>
          <w:szCs w:val="22"/>
        </w:rPr>
        <w:t xml:space="preserve">, </w:t>
      </w:r>
      <w:r w:rsidRPr="000C4EE1">
        <w:rPr>
          <w:rFonts w:asciiTheme="minorHAnsi" w:hAnsiTheme="minorHAnsi" w:cs="Arial"/>
          <w:sz w:val="14"/>
          <w:szCs w:val="14"/>
        </w:rPr>
        <w:t xml:space="preserve">fecundity, and growth because they compete for space and light, and also produce antifouling compounds that deter settlement by potential competitors. Together these factors allow </w:t>
      </w:r>
      <w:proofErr w:type="spellStart"/>
      <w:r w:rsidRPr="000C4EE1">
        <w:rPr>
          <w:rFonts w:asciiTheme="minorHAnsi" w:hAnsiTheme="minorHAnsi" w:cs="Arial"/>
          <w:sz w:val="14"/>
          <w:szCs w:val="14"/>
        </w:rPr>
        <w:t>macroalgae</w:t>
      </w:r>
      <w:proofErr w:type="spellEnd"/>
      <w:r w:rsidRPr="000C4EE1">
        <w:rPr>
          <w:rFonts w:asciiTheme="minorHAnsi" w:hAnsiTheme="minorHAnsi" w:cs="Arial"/>
          <w:sz w:val="14"/>
          <w:szCs w:val="14"/>
        </w:rPr>
        <w:t xml:space="preserve"> to form stable communities that are relatively resistant to a return to coral domination (Figs.</w:t>
      </w:r>
      <w:r w:rsidRPr="000C4EE1">
        <w:rPr>
          <w:rStyle w:val="apple-converted-space"/>
          <w:rFonts w:asciiTheme="minorHAnsi" w:eastAsiaTheme="majorEastAsia" w:hAnsiTheme="minorHAnsi" w:cs="Arial"/>
          <w:sz w:val="14"/>
          <w:szCs w:val="14"/>
        </w:rPr>
        <w:t> </w:t>
      </w:r>
      <w:hyperlink r:id="rId70" w:anchor="F2" w:history="1">
        <w:r w:rsidRPr="000C4EE1">
          <w:rPr>
            <w:rStyle w:val="Hyperlink"/>
            <w:rFonts w:asciiTheme="minorHAnsi" w:hAnsiTheme="minorHAnsi" w:cs="Arial"/>
            <w:bCs/>
            <w:sz w:val="14"/>
            <w:szCs w:val="14"/>
            <w:bdr w:val="none" w:sz="0" w:space="0" w:color="auto" w:frame="1"/>
          </w:rPr>
          <w:t>2</w:t>
        </w:r>
      </w:hyperlink>
      <w:r w:rsidRPr="000C4EE1">
        <w:rPr>
          <w:rStyle w:val="apple-converted-space"/>
          <w:rFonts w:asciiTheme="minorHAnsi" w:eastAsiaTheme="majorEastAsia" w:hAnsiTheme="minorHAnsi" w:cs="Arial"/>
          <w:sz w:val="14"/>
          <w:szCs w:val="14"/>
        </w:rPr>
        <w:t> </w:t>
      </w:r>
      <w:r w:rsidRPr="000C4EE1">
        <w:rPr>
          <w:rFonts w:asciiTheme="minorHAnsi" w:hAnsiTheme="minorHAnsi" w:cs="Arial"/>
          <w:sz w:val="14"/>
          <w:szCs w:val="14"/>
        </w:rPr>
        <w:t>and</w:t>
      </w:r>
      <w:r w:rsidRPr="000C4EE1">
        <w:rPr>
          <w:rStyle w:val="apple-converted-space"/>
          <w:rFonts w:asciiTheme="minorHAnsi" w:eastAsiaTheme="majorEastAsia" w:hAnsiTheme="minorHAnsi" w:cs="Arial"/>
          <w:sz w:val="14"/>
          <w:szCs w:val="14"/>
        </w:rPr>
        <w:t> </w:t>
      </w:r>
      <w:hyperlink r:id="rId71" w:anchor="F3" w:history="1">
        <w:r w:rsidRPr="000C4EE1">
          <w:rPr>
            <w:rStyle w:val="Hyperlink"/>
            <w:rFonts w:asciiTheme="minorHAnsi" w:hAnsiTheme="minorHAnsi" w:cs="Arial"/>
            <w:bCs/>
            <w:sz w:val="14"/>
            <w:szCs w:val="14"/>
            <w:bdr w:val="none" w:sz="0" w:space="0" w:color="auto" w:frame="1"/>
          </w:rPr>
          <w:t>3</w:t>
        </w:r>
      </w:hyperlink>
      <w:r w:rsidRPr="000C4EE1">
        <w:rPr>
          <w:rFonts w:asciiTheme="minorHAnsi" w:hAnsiTheme="minorHAnsi" w:cs="Arial"/>
          <w:sz w:val="14"/>
          <w:szCs w:val="14"/>
        </w:rPr>
        <w:t>) (</w:t>
      </w:r>
      <w:hyperlink r:id="rId72" w:anchor="ref-22" w:history="1">
        <w:r w:rsidRPr="000C4EE1">
          <w:rPr>
            <w:rStyle w:val="Emphasis"/>
            <w:rFonts w:asciiTheme="minorHAnsi" w:eastAsiaTheme="majorEastAsia" w:hAnsiTheme="minorHAnsi" w:cs="Arial"/>
            <w:sz w:val="14"/>
            <w:szCs w:val="14"/>
            <w:u w:val="none"/>
            <w:bdr w:val="none" w:sz="0" w:space="0" w:color="auto" w:frame="1"/>
          </w:rPr>
          <w:t>22</w:t>
        </w:r>
      </w:hyperlink>
      <w:r w:rsidRPr="000C4EE1">
        <w:rPr>
          <w:rFonts w:asciiTheme="minorHAnsi" w:hAnsiTheme="minorHAnsi" w:cs="Arial"/>
          <w:sz w:val="14"/>
          <w:szCs w:val="14"/>
        </w:rPr>
        <w:t>,</w:t>
      </w:r>
      <w:r w:rsidRPr="000C4EE1">
        <w:rPr>
          <w:rStyle w:val="apple-converted-space"/>
          <w:rFonts w:asciiTheme="minorHAnsi" w:eastAsiaTheme="majorEastAsia" w:hAnsiTheme="minorHAnsi" w:cs="Arial"/>
          <w:sz w:val="14"/>
          <w:szCs w:val="14"/>
        </w:rPr>
        <w:t> </w:t>
      </w:r>
      <w:hyperlink r:id="rId73" w:anchor="ref-23" w:history="1">
        <w:r w:rsidRPr="000C4EE1">
          <w:rPr>
            <w:rStyle w:val="Emphasis"/>
            <w:rFonts w:asciiTheme="minorHAnsi" w:eastAsiaTheme="majorEastAsia" w:hAnsiTheme="minorHAnsi" w:cs="Arial"/>
            <w:sz w:val="14"/>
            <w:szCs w:val="14"/>
            <w:u w:val="none"/>
            <w:bdr w:val="none" w:sz="0" w:space="0" w:color="auto" w:frame="1"/>
          </w:rPr>
          <w:t>23</w:t>
        </w:r>
      </w:hyperlink>
      <w:r w:rsidRPr="000C4EE1">
        <w:rPr>
          <w:rFonts w:asciiTheme="minorHAnsi" w:hAnsiTheme="minorHAnsi" w:cs="Arial"/>
          <w:sz w:val="14"/>
          <w:szCs w:val="14"/>
        </w:rPr>
        <w:t>,</w:t>
      </w:r>
      <w:r w:rsidRPr="000C4EE1">
        <w:rPr>
          <w:rStyle w:val="apple-converted-space"/>
          <w:rFonts w:asciiTheme="minorHAnsi" w:eastAsiaTheme="majorEastAsia" w:hAnsiTheme="minorHAnsi" w:cs="Arial"/>
          <w:sz w:val="14"/>
          <w:szCs w:val="14"/>
        </w:rPr>
        <w:t> </w:t>
      </w:r>
      <w:hyperlink r:id="rId74" w:anchor="ref-35" w:history="1">
        <w:r w:rsidRPr="000C4EE1">
          <w:rPr>
            <w:rStyle w:val="Emphasis"/>
            <w:rFonts w:asciiTheme="minorHAnsi" w:eastAsiaTheme="majorEastAsia" w:hAnsiTheme="minorHAnsi" w:cs="Arial"/>
            <w:sz w:val="14"/>
            <w:szCs w:val="14"/>
            <w:u w:val="none"/>
            <w:bdr w:val="none" w:sz="0" w:space="0" w:color="auto" w:frame="1"/>
          </w:rPr>
          <w:t>35</w:t>
        </w:r>
      </w:hyperlink>
      <w:r w:rsidRPr="000C4EE1">
        <w:rPr>
          <w:rFonts w:asciiTheme="minorHAnsi" w:hAnsiTheme="minorHAnsi" w:cs="Arial"/>
          <w:sz w:val="14"/>
          <w:szCs w:val="14"/>
        </w:rPr>
        <w:t>). As a result of weakening of coral growth and competitive ability, reefs within the CRS-B scenario will be more sensitive to the damaging influence of other local factors, such as declining water quality and the removal of key herbivore fish species.</w:t>
      </w:r>
    </w:p>
    <w:p w14:paraId="37D30A92" w14:textId="77777777" w:rsidR="008349A9" w:rsidRPr="000C4EE1" w:rsidRDefault="008349A9" w:rsidP="008349A9">
      <w:pPr>
        <w:rPr>
          <w:rFonts w:asciiTheme="minorHAnsi" w:hAnsiTheme="minorHAnsi" w:cs="Arial"/>
          <w:shd w:val="clear" w:color="auto" w:fill="FFFFFF"/>
        </w:rPr>
      </w:pPr>
      <w:r w:rsidRPr="000C4EE1">
        <w:rPr>
          <w:rFonts w:asciiTheme="minorHAnsi" w:hAnsiTheme="minorHAnsi" w:cs="Arial"/>
          <w:b/>
          <w:u w:val="single"/>
          <w:shd w:val="clear" w:color="auto" w:fill="FFFFFF"/>
        </w:rPr>
        <w:t>Increases in [</w:t>
      </w:r>
      <w:proofErr w:type="gramStart"/>
      <w:r w:rsidRPr="000C4EE1">
        <w:rPr>
          <w:rFonts w:asciiTheme="minorHAnsi" w:hAnsiTheme="minorHAnsi" w:cs="Arial"/>
          <w:b/>
          <w:u w:val="single"/>
          <w:shd w:val="clear" w:color="auto" w:fill="FFFFFF"/>
        </w:rPr>
        <w:t>CO</w:t>
      </w:r>
      <w:r w:rsidRPr="000C4EE1">
        <w:rPr>
          <w:rFonts w:asciiTheme="minorHAnsi" w:hAnsiTheme="minorHAnsi" w:cs="Arial"/>
          <w:b/>
          <w:u w:val="single"/>
          <w:bdr w:val="none" w:sz="0" w:space="0" w:color="auto" w:frame="1"/>
          <w:shd w:val="clear" w:color="auto" w:fill="FFFFFF"/>
          <w:vertAlign w:val="subscript"/>
        </w:rPr>
        <w:t>2</w:t>
      </w:r>
      <w:r w:rsidRPr="000C4EE1">
        <w:rPr>
          <w:rFonts w:asciiTheme="minorHAnsi" w:hAnsiTheme="minorHAnsi" w:cs="Arial"/>
          <w:b/>
          <w:u w:val="single"/>
          <w:shd w:val="clear" w:color="auto" w:fill="FFFFFF"/>
        </w:rPr>
        <w:t>]</w:t>
      </w:r>
      <w:proofErr w:type="spellStart"/>
      <w:r w:rsidRPr="000C4EE1">
        <w:rPr>
          <w:rFonts w:asciiTheme="minorHAnsi" w:hAnsiTheme="minorHAnsi" w:cs="Arial"/>
          <w:bdr w:val="none" w:sz="0" w:space="0" w:color="auto" w:frame="1"/>
          <w:shd w:val="clear" w:color="auto" w:fill="FFFFFF"/>
          <w:vertAlign w:val="subscript"/>
        </w:rPr>
        <w:t>atm</w:t>
      </w:r>
      <w:proofErr w:type="spellEnd"/>
      <w:proofErr w:type="gramEnd"/>
      <w:r w:rsidRPr="000C4EE1">
        <w:rPr>
          <w:rStyle w:val="apple-converted-space"/>
          <w:rFonts w:asciiTheme="minorHAnsi" w:hAnsiTheme="minorHAnsi" w:cs="Arial"/>
          <w:shd w:val="clear" w:color="auto" w:fill="FFFFFF"/>
        </w:rPr>
        <w:t> </w:t>
      </w:r>
      <w:r w:rsidRPr="000C4EE1">
        <w:rPr>
          <w:rFonts w:asciiTheme="minorHAnsi" w:hAnsiTheme="minorHAnsi" w:cs="Arial"/>
          <w:b/>
          <w:u w:val="single"/>
          <w:shd w:val="clear" w:color="auto" w:fill="FFFFFF"/>
        </w:rPr>
        <w:t>&gt; 500 ppm</w:t>
      </w:r>
      <w:r w:rsidRPr="000C4EE1">
        <w:rPr>
          <w:rFonts w:asciiTheme="minorHAnsi" w:hAnsiTheme="minorHAnsi" w:cs="Arial"/>
          <w:shd w:val="clear" w:color="auto" w:fill="FFFFFF"/>
        </w:rPr>
        <w:t xml:space="preserve"> </w:t>
      </w:r>
      <w:r w:rsidRPr="000C4EE1">
        <w:rPr>
          <w:rFonts w:asciiTheme="minorHAnsi" w:hAnsiTheme="minorHAnsi" w:cs="Arial"/>
          <w:sz w:val="14"/>
          <w:szCs w:val="14"/>
          <w:shd w:val="clear" w:color="auto" w:fill="FFFFFF"/>
        </w:rPr>
        <w:t>(</w:t>
      </w:r>
      <w:hyperlink r:id="rId75" w:anchor="ref-11" w:history="1">
        <w:r w:rsidRPr="000C4EE1">
          <w:rPr>
            <w:rStyle w:val="Emphasis"/>
            <w:rFonts w:asciiTheme="minorHAnsi" w:hAnsiTheme="minorHAnsi" w:cs="Arial"/>
            <w:sz w:val="14"/>
            <w:szCs w:val="14"/>
            <w:u w:val="none"/>
            <w:bdr w:val="none" w:sz="0" w:space="0" w:color="auto" w:frame="1"/>
            <w:shd w:val="clear" w:color="auto" w:fill="FFFFFF"/>
          </w:rPr>
          <w:t>11</w:t>
        </w:r>
      </w:hyperlink>
      <w:r w:rsidRPr="000C4EE1">
        <w:rPr>
          <w:rFonts w:asciiTheme="minorHAnsi" w:hAnsiTheme="minorHAnsi" w:cs="Arial"/>
          <w:sz w:val="14"/>
          <w:szCs w:val="14"/>
          <w:shd w:val="clear" w:color="auto" w:fill="FFFFFF"/>
        </w:rPr>
        <w:t>)</w:t>
      </w:r>
      <w:r w:rsidRPr="000C4EE1">
        <w:rPr>
          <w:rFonts w:asciiTheme="minorHAnsi" w:hAnsiTheme="minorHAnsi" w:cs="Arial"/>
          <w:shd w:val="clear" w:color="auto" w:fill="FFFFFF"/>
        </w:rPr>
        <w:t xml:space="preserve"> </w:t>
      </w:r>
      <w:r w:rsidRPr="000C4EE1">
        <w:rPr>
          <w:rFonts w:asciiTheme="minorHAnsi" w:hAnsiTheme="minorHAnsi" w:cs="Arial"/>
          <w:b/>
          <w:u w:val="single"/>
          <w:shd w:val="clear" w:color="auto" w:fill="FFFFFF"/>
        </w:rPr>
        <w:t xml:space="preserve">will push carbonate-ion concentrations well below 200 </w:t>
      </w:r>
      <w:proofErr w:type="spellStart"/>
      <w:r w:rsidRPr="000C4EE1">
        <w:rPr>
          <w:rFonts w:asciiTheme="minorHAnsi" w:hAnsiTheme="minorHAnsi" w:cs="Arial"/>
          <w:b/>
          <w:u w:val="single"/>
          <w:shd w:val="clear" w:color="auto" w:fill="FFFFFF"/>
        </w:rPr>
        <w:t>μmol</w:t>
      </w:r>
      <w:proofErr w:type="spellEnd"/>
      <w:r w:rsidRPr="000C4EE1">
        <w:rPr>
          <w:rFonts w:asciiTheme="minorHAnsi" w:hAnsiTheme="minorHAnsi" w:cs="Arial"/>
          <w:shd w:val="clear" w:color="auto" w:fill="FFFFFF"/>
        </w:rPr>
        <w:t xml:space="preserve"> </w:t>
      </w:r>
      <w:r w:rsidRPr="000C4EE1">
        <w:rPr>
          <w:rFonts w:asciiTheme="minorHAnsi" w:hAnsiTheme="minorHAnsi" w:cs="Arial"/>
          <w:sz w:val="14"/>
          <w:szCs w:val="14"/>
          <w:shd w:val="clear" w:color="auto" w:fill="FFFFFF"/>
        </w:rPr>
        <w:t>kg</w:t>
      </w:r>
      <w:r w:rsidRPr="000C4EE1">
        <w:rPr>
          <w:rFonts w:asciiTheme="minorHAnsi" w:hAnsiTheme="minorHAnsi" w:cs="Arial"/>
          <w:sz w:val="14"/>
          <w:szCs w:val="14"/>
          <w:bdr w:val="none" w:sz="0" w:space="0" w:color="auto" w:frame="1"/>
          <w:shd w:val="clear" w:color="auto" w:fill="FFFFFF"/>
          <w:vertAlign w:val="superscript"/>
        </w:rPr>
        <w:t>–1</w:t>
      </w:r>
      <w:r w:rsidRPr="000C4EE1">
        <w:rPr>
          <w:rFonts w:asciiTheme="minorHAnsi" w:hAnsiTheme="minorHAnsi" w:cs="Arial"/>
          <w:sz w:val="14"/>
          <w:szCs w:val="14"/>
          <w:shd w:val="clear" w:color="auto" w:fill="FFFFFF"/>
        </w:rPr>
        <w:t>(aragonite saturation &lt; 3.3)</w:t>
      </w:r>
      <w:r w:rsidRPr="000C4EE1">
        <w:rPr>
          <w:rFonts w:asciiTheme="minorHAnsi" w:hAnsiTheme="minorHAnsi" w:cs="Arial"/>
          <w:shd w:val="clear" w:color="auto" w:fill="FFFFFF"/>
        </w:rPr>
        <w:t xml:space="preserve"> </w:t>
      </w:r>
      <w:r w:rsidRPr="000C4EE1">
        <w:rPr>
          <w:rFonts w:asciiTheme="minorHAnsi" w:hAnsiTheme="minorHAnsi" w:cs="Arial"/>
          <w:b/>
          <w:u w:val="single"/>
          <w:shd w:val="clear" w:color="auto" w:fill="FFFFFF"/>
        </w:rPr>
        <w:t>and sea temperatures above +2°C relative to today's values</w:t>
      </w:r>
      <w:r w:rsidRPr="000C4EE1">
        <w:rPr>
          <w:rFonts w:asciiTheme="minorHAnsi" w:hAnsiTheme="minorHAnsi" w:cs="Arial"/>
          <w:shd w:val="clear" w:color="auto" w:fill="FFFFFF"/>
        </w:rPr>
        <w:t xml:space="preserve"> </w:t>
      </w:r>
      <w:r w:rsidRPr="000C4EE1">
        <w:rPr>
          <w:rFonts w:asciiTheme="minorHAnsi" w:hAnsiTheme="minorHAnsi" w:cs="Arial"/>
          <w:sz w:val="14"/>
          <w:szCs w:val="14"/>
          <w:shd w:val="clear" w:color="auto" w:fill="FFFFFF"/>
        </w:rPr>
        <w:t>(Scenario CRS-C,</w:t>
      </w:r>
      <w:r w:rsidRPr="000C4EE1">
        <w:rPr>
          <w:rStyle w:val="apple-converted-space"/>
          <w:rFonts w:asciiTheme="minorHAnsi" w:hAnsiTheme="minorHAnsi" w:cs="Arial"/>
          <w:sz w:val="14"/>
          <w:szCs w:val="14"/>
          <w:shd w:val="clear" w:color="auto" w:fill="FFFFFF"/>
        </w:rPr>
        <w:t> </w:t>
      </w:r>
      <w:hyperlink r:id="rId76" w:anchor="F1" w:history="1">
        <w:r w:rsidRPr="000C4EE1">
          <w:rPr>
            <w:rStyle w:val="Hyperlink"/>
            <w:rFonts w:asciiTheme="minorHAnsi" w:hAnsiTheme="minorHAnsi" w:cs="Arial"/>
            <w:bCs/>
            <w:sz w:val="14"/>
            <w:szCs w:val="14"/>
            <w:bdr w:val="none" w:sz="0" w:space="0" w:color="auto" w:frame="1"/>
            <w:shd w:val="clear" w:color="auto" w:fill="FFFFFF"/>
          </w:rPr>
          <w:t>Fig. 1</w:t>
        </w:r>
      </w:hyperlink>
      <w:r w:rsidRPr="000C4EE1">
        <w:rPr>
          <w:rFonts w:asciiTheme="minorHAnsi" w:hAnsiTheme="minorHAnsi" w:cs="Arial"/>
          <w:sz w:val="14"/>
          <w:szCs w:val="14"/>
          <w:shd w:val="clear" w:color="auto" w:fill="FFFFFF"/>
        </w:rPr>
        <w:t>). These changes will reduce coral reef ecosystems to crumbling frameworks with few calcareous corals (</w:t>
      </w:r>
      <w:hyperlink r:id="rId77" w:anchor="F5" w:history="1">
        <w:r w:rsidRPr="000C4EE1">
          <w:rPr>
            <w:rStyle w:val="Hyperlink"/>
            <w:rFonts w:asciiTheme="minorHAnsi" w:hAnsiTheme="minorHAnsi" w:cs="Arial"/>
            <w:bCs/>
            <w:sz w:val="14"/>
            <w:szCs w:val="14"/>
            <w:bdr w:val="none" w:sz="0" w:space="0" w:color="auto" w:frame="1"/>
            <w:shd w:val="clear" w:color="auto" w:fill="FFFFFF"/>
          </w:rPr>
          <w:t>Fig. 5C</w:t>
        </w:r>
      </w:hyperlink>
      <w:r w:rsidRPr="000C4EE1">
        <w:rPr>
          <w:rFonts w:asciiTheme="minorHAnsi" w:hAnsiTheme="minorHAnsi" w:cs="Arial"/>
          <w:sz w:val="14"/>
          <w:szCs w:val="14"/>
          <w:shd w:val="clear" w:color="auto" w:fill="FFFFFF"/>
        </w:rPr>
        <w:t>). The continuously changing climate, which may not stabilize for hundreds of years, is also likely to impede migration and successful proliferation of alleles from tolerant populations owing to continuously shifting adaptive pressure.</w:t>
      </w:r>
      <w:r w:rsidRPr="000C4EE1">
        <w:rPr>
          <w:rFonts w:asciiTheme="minorHAnsi" w:hAnsiTheme="minorHAnsi" w:cs="Arial"/>
          <w:shd w:val="clear" w:color="auto" w:fill="FFFFFF"/>
        </w:rPr>
        <w:t xml:space="preserve"> </w:t>
      </w:r>
      <w:r w:rsidRPr="000C4EE1">
        <w:rPr>
          <w:rFonts w:asciiTheme="minorHAnsi" w:hAnsiTheme="minorHAnsi" w:cs="Arial"/>
          <w:b/>
          <w:u w:val="single"/>
          <w:shd w:val="clear" w:color="auto" w:fill="FFFFFF"/>
        </w:rPr>
        <w:t>Under these conditions, reefs will become rapidly eroding rubble banks such as those seen in some inshore regions of the Great Barrier Reef, where dense populations of corals have vanished over the past 50 to 100 years</w:t>
      </w:r>
      <w:r w:rsidRPr="000C4EE1">
        <w:rPr>
          <w:rFonts w:asciiTheme="minorHAnsi" w:hAnsiTheme="minorHAnsi" w:cs="Arial"/>
          <w:shd w:val="clear" w:color="auto" w:fill="FFFFFF"/>
        </w:rPr>
        <w:t xml:space="preserve">. </w:t>
      </w:r>
      <w:r w:rsidRPr="000C4EE1">
        <w:rPr>
          <w:rFonts w:asciiTheme="minorHAnsi" w:hAnsiTheme="minorHAnsi" w:cs="Arial"/>
          <w:sz w:val="14"/>
          <w:szCs w:val="14"/>
          <w:shd w:val="clear" w:color="auto" w:fill="FFFFFF"/>
        </w:rPr>
        <w:t>Rapid changes in sea level (+23 to 51 cm by 2100, scenario A2) (</w:t>
      </w:r>
      <w:hyperlink r:id="rId78" w:anchor="ref-8" w:history="1">
        <w:r w:rsidRPr="000C4EE1">
          <w:rPr>
            <w:rStyle w:val="Emphasis"/>
            <w:rFonts w:asciiTheme="minorHAnsi" w:hAnsiTheme="minorHAnsi" w:cs="Arial"/>
            <w:sz w:val="14"/>
            <w:szCs w:val="14"/>
            <w:u w:val="none"/>
            <w:bdr w:val="none" w:sz="0" w:space="0" w:color="auto" w:frame="1"/>
            <w:shd w:val="clear" w:color="auto" w:fill="FFFFFF"/>
          </w:rPr>
          <w:t>8</w:t>
        </w:r>
      </w:hyperlink>
      <w:r w:rsidRPr="000C4EE1">
        <w:rPr>
          <w:rFonts w:asciiTheme="minorHAnsi" w:hAnsiTheme="minorHAnsi" w:cs="Arial"/>
          <w:sz w:val="14"/>
          <w:szCs w:val="14"/>
          <w:shd w:val="clear" w:color="auto" w:fill="FFFFFF"/>
        </w:rPr>
        <w:t>), coupled with slow or nonexistent reef growth, may also lead to “drowned” reefs (</w:t>
      </w:r>
      <w:hyperlink r:id="rId79" w:anchor="ref-36" w:history="1">
        <w:r w:rsidRPr="000C4EE1">
          <w:rPr>
            <w:rStyle w:val="Emphasis"/>
            <w:rFonts w:asciiTheme="minorHAnsi" w:hAnsiTheme="minorHAnsi" w:cs="Arial"/>
            <w:sz w:val="14"/>
            <w:szCs w:val="14"/>
            <w:u w:val="none"/>
            <w:bdr w:val="none" w:sz="0" w:space="0" w:color="auto" w:frame="1"/>
            <w:shd w:val="clear" w:color="auto" w:fill="FFFFFF"/>
          </w:rPr>
          <w:t>36</w:t>
        </w:r>
      </w:hyperlink>
      <w:r w:rsidRPr="000C4EE1">
        <w:rPr>
          <w:rFonts w:asciiTheme="minorHAnsi" w:hAnsiTheme="minorHAnsi" w:cs="Arial"/>
          <w:sz w:val="14"/>
          <w:szCs w:val="14"/>
          <w:shd w:val="clear" w:color="auto" w:fill="FFFFFF"/>
        </w:rPr>
        <w:t>) in which corals and the reefs they build fail to keep up with rising sea levels.</w:t>
      </w:r>
    </w:p>
    <w:p w14:paraId="3DE9F71C" w14:textId="77777777" w:rsidR="008349A9" w:rsidRPr="000C4EE1" w:rsidRDefault="008349A9" w:rsidP="008349A9"/>
    <w:p w14:paraId="3A35F4DF" w14:textId="77777777" w:rsidR="00963C0C" w:rsidRPr="000C4EE1" w:rsidRDefault="00963C0C" w:rsidP="00963C0C"/>
    <w:p w14:paraId="1C7AB6B8" w14:textId="2C8D7F72" w:rsidR="00F66350" w:rsidRPr="000C4EE1" w:rsidRDefault="00F66350" w:rsidP="00F66350">
      <w:pPr>
        <w:pStyle w:val="Heading3"/>
      </w:pPr>
      <w:r w:rsidRPr="000C4EE1">
        <w:t>No Impact to Warming</w:t>
      </w:r>
    </w:p>
    <w:p w14:paraId="2AC06359" w14:textId="77777777" w:rsidR="00F66350" w:rsidRPr="000C4EE1" w:rsidRDefault="00F66350" w:rsidP="00F66350">
      <w:pPr>
        <w:pStyle w:val="Heading4"/>
      </w:pPr>
      <w:r w:rsidRPr="000C4EE1">
        <w:t>Global Warming won’t cause extinction – empirics proven</w:t>
      </w:r>
    </w:p>
    <w:p w14:paraId="31B01125" w14:textId="77777777" w:rsidR="00F66350" w:rsidRPr="000C4EE1" w:rsidRDefault="00F66350" w:rsidP="00F66350">
      <w:pPr>
        <w:rPr>
          <w:rStyle w:val="StyleStyleBold12pt"/>
          <w:sz w:val="16"/>
        </w:rPr>
      </w:pPr>
      <w:r w:rsidRPr="000C4EE1">
        <w:rPr>
          <w:rStyle w:val="StyleStyleBold12pt"/>
          <w:sz w:val="24"/>
        </w:rPr>
        <w:t>NIPCC 11</w:t>
      </w:r>
      <w:r w:rsidRPr="000C4EE1">
        <w:rPr>
          <w:rStyle w:val="StyleStyleBold12pt"/>
          <w:sz w:val="16"/>
        </w:rPr>
        <w:t>– the Nongovernmental International Panel on Climate Change, an international panel of nongovernment scientists and scholars, March 8, 2011, “Surviving the Unprecedented Climate Change of the IPCC,” online: http://www.nipccreport.org/articles/2011/mar/8mar2011a5.html</w:t>
      </w:r>
    </w:p>
    <w:p w14:paraId="4A8E7AAD" w14:textId="77777777" w:rsidR="00F66350" w:rsidRPr="000C4EE1" w:rsidRDefault="00F66350" w:rsidP="00F66350">
      <w:pPr>
        <w:rPr>
          <w:u w:val="single"/>
        </w:rPr>
      </w:pPr>
      <w:r w:rsidRPr="000C4EE1">
        <w:t xml:space="preserve">In a paper published in Systematics and Biodiversity, Willis et al. (2010) consider the IPCC (2007) "predicted climatic changes for the next century" -- i.e., their contentions that "global temperatures will increase by 2-4°C and possibly beyond, sea levels will rise (~1 m ± 0.5 m), and atmospheric CO2 will increase by up to 1000 ppm" -- noting that it is "widely suggested that the magnitude and rate of these changes will result in many plants and animals going extinct," citing studies that suggest that "within the next century, over 35% of some biota will have gone extinct (Thomas et al., 2004; Solomon et al., 2007) and there will be extensive die-back of the tropical rainforest due to climate change (e.g. </w:t>
      </w:r>
      <w:proofErr w:type="spellStart"/>
      <w:r w:rsidRPr="000C4EE1">
        <w:t>Huntingford</w:t>
      </w:r>
      <w:proofErr w:type="spellEnd"/>
      <w:r w:rsidRPr="000C4EE1">
        <w:t xml:space="preserve"> et al., 2008)."</w:t>
      </w:r>
      <w:r w:rsidRPr="000C4EE1">
        <w:rPr>
          <w:sz w:val="12"/>
        </w:rPr>
        <w:t xml:space="preserve">¶ </w:t>
      </w:r>
      <w:r w:rsidRPr="000C4EE1">
        <w:rPr>
          <w:u w:val="single"/>
        </w:rPr>
        <w:t xml:space="preserve">On the other hand, they indicate that some biologists and climatologists have pointed out that "many of the predicted increases in climate have happened before, in terms of both magnitude and rate of change (e.g. Royer, 2008; </w:t>
      </w:r>
      <w:proofErr w:type="spellStart"/>
      <w:r w:rsidRPr="000C4EE1">
        <w:rPr>
          <w:u w:val="single"/>
        </w:rPr>
        <w:t>Zachos</w:t>
      </w:r>
      <w:proofErr w:type="spellEnd"/>
      <w:r w:rsidRPr="000C4EE1">
        <w:rPr>
          <w:u w:val="single"/>
        </w:rPr>
        <w:t xml:space="preserve"> et al., 2008), and yet biotic communities have remained remarkably resilient (</w:t>
      </w:r>
      <w:proofErr w:type="spellStart"/>
      <w:r w:rsidRPr="000C4EE1">
        <w:rPr>
          <w:u w:val="single"/>
        </w:rPr>
        <w:t>Mayle</w:t>
      </w:r>
      <w:proofErr w:type="spellEnd"/>
      <w:r w:rsidRPr="000C4EE1">
        <w:rPr>
          <w:u w:val="single"/>
        </w:rPr>
        <w:t xml:space="preserve"> and Power, 2008) and in some cases thrived</w:t>
      </w:r>
      <w:r w:rsidRPr="000C4EE1">
        <w:t xml:space="preserve"> (</w:t>
      </w:r>
      <w:proofErr w:type="spellStart"/>
      <w:r w:rsidRPr="000C4EE1">
        <w:t>Svenning</w:t>
      </w:r>
      <w:proofErr w:type="spellEnd"/>
      <w:r w:rsidRPr="000C4EE1">
        <w:t xml:space="preserve"> and Condit, 2008)." But they report that those who mention these things are often "placed in the 'climate-change denier' category," although the purpose for </w:t>
      </w:r>
      <w:r w:rsidRPr="000C4EE1">
        <w:rPr>
          <w:u w:val="single"/>
        </w:rPr>
        <w:t>pointing out these facts is simply to present "a sound scientific basis for understanding biotic responses to the magnitudes and rates of climate change predicted for the future through using the vast data resource that we can exploit in fossil records</w:t>
      </w:r>
      <w:r w:rsidRPr="000C4EE1">
        <w:t>."</w:t>
      </w:r>
      <w:r w:rsidRPr="000C4EE1">
        <w:rPr>
          <w:sz w:val="12"/>
        </w:rPr>
        <w:t xml:space="preserve">¶ </w:t>
      </w:r>
      <w:r w:rsidRPr="000C4EE1">
        <w:t xml:space="preserve">Going on to do just that, Willis et al. focus on "intervals in time in the fossil record when atmospheric CO2 concentrations increased up to 1200 ppm, temperatures in mid- to high-latitudes increased by greater than 4°C within 60 years, and sea levels rose by up to 3 m higher than present," describing studies of past biotic responses that indicate "the scale and impact of the magnitude and rate of such climate changes on biodiversity." And what emerges from those studies, as they describe it, "is evidence for rapid community turnover, migrations, development of novel ecosystems and thresholds from one stable ecosystem state to another." </w:t>
      </w:r>
      <w:r w:rsidRPr="000C4EE1">
        <w:rPr>
          <w:u w:val="single"/>
        </w:rPr>
        <w:t xml:space="preserve">And, most importantly in this regard, they </w:t>
      </w:r>
      <w:proofErr w:type="gramStart"/>
      <w:r w:rsidRPr="000C4EE1">
        <w:rPr>
          <w:u w:val="single"/>
        </w:rPr>
        <w:t>report</w:t>
      </w:r>
      <w:proofErr w:type="gramEnd"/>
      <w:r w:rsidRPr="000C4EE1">
        <w:rPr>
          <w:u w:val="single"/>
        </w:rPr>
        <w:t xml:space="preserve"> "there is very little evidence for broad-scale extinctions due to a warming world." </w:t>
      </w:r>
      <w:r w:rsidRPr="000C4EE1">
        <w:t xml:space="preserve">In concluding, the Norwegian, Swedish and UK researchers say </w:t>
      </w:r>
      <w:r w:rsidRPr="000C4EE1">
        <w:rPr>
          <w:u w:val="single"/>
        </w:rPr>
        <w:t>that "based on such evidence we urge some caution in assuming broad-scale extinctions of species will occur due solely to climate changes of the magnitude and rate predicted for the next century," reiterating that "the fossil record indicates remarkable biotic resilience to wide amplitude fluctuations in climate."</w:t>
      </w:r>
    </w:p>
    <w:p w14:paraId="57052E91" w14:textId="77777777" w:rsidR="00F66350" w:rsidRPr="000C4EE1" w:rsidRDefault="00F66350" w:rsidP="00F66350">
      <w:pPr>
        <w:rPr>
          <w:u w:val="single"/>
        </w:rPr>
      </w:pPr>
    </w:p>
    <w:p w14:paraId="7CD843D8" w14:textId="77777777" w:rsidR="00F66350" w:rsidRPr="000C4EE1" w:rsidRDefault="00F66350" w:rsidP="00F66350">
      <w:pPr>
        <w:pStyle w:val="Heading4"/>
      </w:pPr>
      <w:r w:rsidRPr="000C4EE1">
        <w:t>Warming does not cause extinction – their models are flawed</w:t>
      </w:r>
    </w:p>
    <w:p w14:paraId="0FAFA723" w14:textId="77777777" w:rsidR="00F66350" w:rsidRPr="000C4EE1" w:rsidRDefault="00F66350" w:rsidP="00F66350">
      <w:proofErr w:type="spellStart"/>
      <w:r w:rsidRPr="000C4EE1">
        <w:rPr>
          <w:rStyle w:val="StyleStyleBold12pt"/>
        </w:rPr>
        <w:t>Stockwell</w:t>
      </w:r>
      <w:proofErr w:type="spellEnd"/>
      <w:r w:rsidRPr="000C4EE1">
        <w:rPr>
          <w:rStyle w:val="StyleStyleBold12pt"/>
        </w:rPr>
        <w:t xml:space="preserve"> 11</w:t>
      </w:r>
      <w:r w:rsidRPr="000C4EE1">
        <w:t xml:space="preserve"> </w:t>
      </w:r>
      <w:r w:rsidRPr="000C4EE1">
        <w:rPr>
          <w:rStyle w:val="StyleStyleBold12pt"/>
          <w:sz w:val="16"/>
        </w:rPr>
        <w:t xml:space="preserve">– David </w:t>
      </w:r>
      <w:proofErr w:type="spellStart"/>
      <w:r w:rsidRPr="000C4EE1">
        <w:rPr>
          <w:rStyle w:val="StyleStyleBold12pt"/>
          <w:sz w:val="16"/>
        </w:rPr>
        <w:t>Stockwell</w:t>
      </w:r>
      <w:proofErr w:type="spellEnd"/>
      <w:r w:rsidRPr="000C4EE1">
        <w:rPr>
          <w:rStyle w:val="StyleStyleBold12pt"/>
          <w:sz w:val="16"/>
        </w:rPr>
        <w:t xml:space="preserve"> 11, Researcher at the San Diego Supercomputer Center, Ph.D. in Ecosystem Dynamics from the Australian National University, developed the Genetic Algorithm for Rule-set Production system making contributions modeling of invasive species, epidemiology of human diseases, the discovery of new species, and effects on species of climate change, April 21, 2011, “Errors of Global Warming Effects Modeling,” online: http://landshape.org/enm/errors-of-global-warming-effects-modeling/</w:t>
      </w:r>
    </w:p>
    <w:p w14:paraId="60ABB252" w14:textId="77777777" w:rsidR="00F66350" w:rsidRPr="000C4EE1" w:rsidRDefault="00F66350" w:rsidP="00F66350">
      <w:r w:rsidRPr="000C4EE1">
        <w:rPr>
          <w:u w:val="single"/>
        </w:rPr>
        <w:t>Predictions of massive species extinctions</w:t>
      </w:r>
      <w:r w:rsidRPr="000C4EE1">
        <w:t xml:space="preserve"> due to AGW came into prominence with a January 2004 paper in Nature called Extinction Risk from Climate Change by Chris Thomas et al</w:t>
      </w:r>
      <w:proofErr w:type="gramStart"/>
      <w:r w:rsidRPr="000C4EE1">
        <w:t>..</w:t>
      </w:r>
      <w:proofErr w:type="gramEnd"/>
      <w:r w:rsidRPr="000C4EE1">
        <w:t xml:space="preserve"> They made the following predictions: ¶ “we predict, on the basis of mid-range climate-warming scenarios for 2050, that 15â€“37% of species in our sample of regions and taxa will be â€˜committed to </w:t>
      </w:r>
      <w:proofErr w:type="spellStart"/>
      <w:r w:rsidRPr="000C4EE1">
        <w:t>extinctionâ</w:t>
      </w:r>
      <w:proofErr w:type="spellEnd"/>
      <w:r w:rsidRPr="000C4EE1">
        <w:t>€™</w:t>
      </w:r>
      <w:proofErr w:type="gramStart"/>
      <w:r w:rsidRPr="000C4EE1">
        <w:t>.¶</w:t>
      </w:r>
      <w:proofErr w:type="gramEnd"/>
      <w:r w:rsidRPr="000C4EE1">
        <w:t xml:space="preserve"> Subsequently, three communications appeared in Nature in July 2004. Two</w:t>
      </w:r>
      <w:r w:rsidRPr="000C4EE1">
        <w:rPr>
          <w:u w:val="single"/>
        </w:rPr>
        <w:t xml:space="preserve"> raised technical problems, including one by the eminent ecologist Joan </w:t>
      </w:r>
      <w:proofErr w:type="spellStart"/>
      <w:r w:rsidRPr="000C4EE1">
        <w:rPr>
          <w:u w:val="single"/>
        </w:rPr>
        <w:t>Roughgarden</w:t>
      </w:r>
      <w:proofErr w:type="spellEnd"/>
      <w:r w:rsidRPr="000C4EE1">
        <w:rPr>
          <w:u w:val="single"/>
        </w:rPr>
        <w:t>. Opinions raged from “Dangers of Crying Wolf over Risk of Extinctions” concerned with damage to conservationism by alarmism, through poorly written press releases by the scientists themselves, and Extinction risk [press] coverage is worth the inaccuracies stating “we believe the benefits of the wide release greatly outweighed the negative effects of errors in reporting”</w:t>
      </w:r>
      <w:proofErr w:type="gramStart"/>
      <w:r w:rsidRPr="000C4EE1">
        <w:rPr>
          <w:u w:val="single"/>
        </w:rPr>
        <w:t>.</w:t>
      </w:r>
      <w:r w:rsidRPr="000C4EE1">
        <w:t>¶</w:t>
      </w:r>
      <w:proofErr w:type="gramEnd"/>
      <w:r w:rsidRPr="000C4EE1">
        <w:t xml:space="preserve"> Among those believing gross scientific inaccuracies are not justified, and such attitudes diminish the standing of scientists, I was invited to a meeting of a multidisciplinary group of 19 scientists, including Dan Bodkin from UC Santa Barbara, mathematician Matt </w:t>
      </w:r>
      <w:proofErr w:type="spellStart"/>
      <w:r w:rsidRPr="000C4EE1">
        <w:t>Sobel</w:t>
      </w:r>
      <w:proofErr w:type="spellEnd"/>
      <w:r w:rsidRPr="000C4EE1">
        <w:t xml:space="preserve">, Craig </w:t>
      </w:r>
      <w:proofErr w:type="spellStart"/>
      <w:r w:rsidRPr="000C4EE1">
        <w:t>Loehle</w:t>
      </w:r>
      <w:proofErr w:type="spellEnd"/>
      <w:r w:rsidRPr="000C4EE1">
        <w:t xml:space="preserve"> and others at the Copenhagen base of </w:t>
      </w:r>
      <w:proofErr w:type="spellStart"/>
      <w:r w:rsidRPr="000C4EE1">
        <w:t>BjÃ¸rn</w:t>
      </w:r>
      <w:proofErr w:type="spellEnd"/>
      <w:r w:rsidRPr="000C4EE1">
        <w:t xml:space="preserve"> </w:t>
      </w:r>
      <w:proofErr w:type="spellStart"/>
      <w:r w:rsidRPr="000C4EE1">
        <w:t>Lomborg</w:t>
      </w:r>
      <w:proofErr w:type="spellEnd"/>
      <w:r w:rsidRPr="000C4EE1">
        <w:t xml:space="preserve">, author of The Skeptical Environmentalist. This resulted in Forecasting the Effects of Global Warming on Biodiversity published in 2007 </w:t>
      </w:r>
      <w:proofErr w:type="spellStart"/>
      <w:r w:rsidRPr="000C4EE1">
        <w:t>BioScience</w:t>
      </w:r>
      <w:proofErr w:type="spellEnd"/>
      <w:r w:rsidRPr="000C4EE1">
        <w:t xml:space="preserve">. </w:t>
      </w:r>
      <w:r w:rsidRPr="000C4EE1">
        <w:rPr>
          <w:u w:val="single"/>
        </w:rPr>
        <w:t>We were particularly concerned by the cavalier attitude to model validations in the Thomas paper, and the field in general:</w:t>
      </w:r>
      <w:r w:rsidRPr="000C4EE1">
        <w:t xml:space="preserve"> </w:t>
      </w:r>
      <w:r w:rsidRPr="000C4EE1">
        <w:rPr>
          <w:u w:val="single"/>
        </w:rPr>
        <w:t xml:space="preserve">Of the modeling papers we have reviewed, only a few were validated. Commonly, these papers simply correlate present distribution of species with climate variables, then </w:t>
      </w:r>
      <w:proofErr w:type="spellStart"/>
      <w:r w:rsidRPr="000C4EE1">
        <w:rPr>
          <w:u w:val="single"/>
        </w:rPr>
        <w:t>replot</w:t>
      </w:r>
      <w:proofErr w:type="spellEnd"/>
      <w:r w:rsidRPr="000C4EE1">
        <w:rPr>
          <w:u w:val="single"/>
        </w:rPr>
        <w:t xml:space="preserve"> the climate for the future from a climate model and, finally, use one-to-one mapping to </w:t>
      </w:r>
      <w:proofErr w:type="spellStart"/>
      <w:r w:rsidRPr="000C4EE1">
        <w:rPr>
          <w:u w:val="single"/>
        </w:rPr>
        <w:t>replot</w:t>
      </w:r>
      <w:proofErr w:type="spellEnd"/>
      <w:r w:rsidRPr="000C4EE1">
        <w:rPr>
          <w:u w:val="single"/>
        </w:rPr>
        <w:t xml:space="preserve"> the future distribution of the species, </w:t>
      </w:r>
      <w:r w:rsidRPr="000C4EE1">
        <w:rPr>
          <w:rStyle w:val="Emphasis"/>
        </w:rPr>
        <w:t>without any validation using independent data</w:t>
      </w:r>
      <w:r w:rsidRPr="000C4EE1">
        <w:t xml:space="preserve">. Although some are clear about some of their assumptions (mainly equilibrium assumptions), readers who are not experts in modeling can easily misinterpret the results as valid and validated. For example, </w:t>
      </w:r>
      <w:proofErr w:type="spellStart"/>
      <w:r w:rsidRPr="000C4EE1">
        <w:t>Hitz</w:t>
      </w:r>
      <w:proofErr w:type="spellEnd"/>
      <w:r w:rsidRPr="000C4EE1">
        <w:t xml:space="preserve"> and Smith (2004) discuss many possible effects of global warming on the basis of a review of modeling papers, and in this kind of analysis the </w:t>
      </w:r>
      <w:proofErr w:type="spellStart"/>
      <w:r w:rsidRPr="000C4EE1">
        <w:t>unvalidated</w:t>
      </w:r>
      <w:proofErr w:type="spellEnd"/>
      <w:r w:rsidRPr="000C4EE1">
        <w:t xml:space="preserve"> assumptions of models would most likely be </w:t>
      </w:r>
      <w:proofErr w:type="spellStart"/>
      <w:proofErr w:type="gramStart"/>
      <w:r w:rsidRPr="000C4EE1">
        <w:t>ignored.</w:t>
      </w:r>
      <w:r w:rsidRPr="000C4EE1">
        <w:rPr>
          <w:u w:val="single"/>
        </w:rPr>
        <w:t>The</w:t>
      </w:r>
      <w:proofErr w:type="spellEnd"/>
      <w:proofErr w:type="gramEnd"/>
      <w:r w:rsidRPr="000C4EE1">
        <w:rPr>
          <w:u w:val="single"/>
        </w:rPr>
        <w:t xml:space="preserve"> paper observed that </w:t>
      </w:r>
      <w:r w:rsidRPr="000C4EE1">
        <w:rPr>
          <w:rStyle w:val="Emphasis"/>
        </w:rPr>
        <w:t>few mass extinctions have been seen over recent rapid climate changes, suggesting something must be wrong with the models to get such high rates of extinctions</w:t>
      </w:r>
      <w:r w:rsidRPr="000C4EE1">
        <w:rPr>
          <w:u w:val="single"/>
        </w:rPr>
        <w:t xml:space="preserve">. They speculated that species </w:t>
      </w:r>
      <w:proofErr w:type="gramStart"/>
      <w:r w:rsidRPr="000C4EE1">
        <w:rPr>
          <w:u w:val="single"/>
        </w:rPr>
        <w:t>may</w:t>
      </w:r>
      <w:proofErr w:type="gramEnd"/>
      <w:r w:rsidRPr="000C4EE1">
        <w:rPr>
          <w:u w:val="single"/>
        </w:rPr>
        <w:t xml:space="preserve"> survive in </w:t>
      </w:r>
      <w:proofErr w:type="spellStart"/>
      <w:r w:rsidRPr="000C4EE1">
        <w:rPr>
          <w:u w:val="single"/>
        </w:rPr>
        <w:t>refugia</w:t>
      </w:r>
      <w:proofErr w:type="spellEnd"/>
      <w:r w:rsidRPr="000C4EE1">
        <w:rPr>
          <w:u w:val="single"/>
        </w:rPr>
        <w:t xml:space="preserve">, suitable habitats below the spatial scale of the models. Another example of an </w:t>
      </w:r>
      <w:proofErr w:type="spellStart"/>
      <w:r w:rsidRPr="000C4EE1">
        <w:rPr>
          <w:u w:val="single"/>
        </w:rPr>
        <w:t>unvalidated</w:t>
      </w:r>
      <w:proofErr w:type="spellEnd"/>
      <w:r w:rsidRPr="000C4EE1">
        <w:rPr>
          <w:u w:val="single"/>
        </w:rPr>
        <w:t xml:space="preserve"> assumptions that could bias results in the direction of extinctions, was described in chapter 7 of my book Niche </w:t>
      </w:r>
      <w:proofErr w:type="spellStart"/>
      <w:r w:rsidRPr="000C4EE1">
        <w:rPr>
          <w:u w:val="single"/>
        </w:rPr>
        <w:t>Modeling.</w:t>
      </w:r>
      <w:r w:rsidRPr="000C4EE1">
        <w:t>When</w:t>
      </w:r>
      <w:proofErr w:type="spellEnd"/>
      <w:r w:rsidRPr="000C4EE1">
        <w:t xml:space="preserve"> climate change shifts a species’ niche over a landscape (dashed to solid circle) the response of that species can be described in three ways: dispersing to the new range (migration), local extirpation (intersection), or expansion (union). </w:t>
      </w:r>
      <w:r w:rsidRPr="000C4EE1">
        <w:rPr>
          <w:rStyle w:val="StyleBoldUnderline"/>
        </w:rPr>
        <w:t xml:space="preserve">Given the probability of extinction is correlated with range size, </w:t>
      </w:r>
      <w:proofErr w:type="gramStart"/>
      <w:r w:rsidRPr="000C4EE1">
        <w:rPr>
          <w:rStyle w:val="StyleBoldUnderline"/>
        </w:rPr>
        <w:t>there</w:t>
      </w:r>
      <w:proofErr w:type="gramEnd"/>
      <w:r w:rsidRPr="000C4EE1">
        <w:rPr>
          <w:rStyle w:val="StyleBoldUnderline"/>
        </w:rPr>
        <w:t xml:space="preserve"> will either be no change, an increase (intersection), or decrease (union) in extinctions depending on the dispersal type. Thomas et al. failed to consider range expansion (union), a behavior that predominates in many groups</w:t>
      </w:r>
      <w:r w:rsidRPr="000C4EE1">
        <w:t>.</w:t>
      </w:r>
      <w:r w:rsidRPr="000C4EE1">
        <w:rPr>
          <w:rStyle w:val="StyleBoldUnderline"/>
        </w:rPr>
        <w:t xml:space="preserve"> Consequently, the methodology was inherently biased towards extinctions. One of the many errors in this work was a failure to evaluate the impact of such assumptions. </w:t>
      </w:r>
      <w:r w:rsidRPr="000C4EE1">
        <w:t>The prevailing view now, according to Stephen Williams, coauthor of the Thomas paper and Director for the Center for Tropical Biodiversity and Climate Change, and author of such classics as “Climate change in Australian tropical rainforests: an impending environmental catastrophe”, may be here</w:t>
      </w:r>
      <w:proofErr w:type="gramStart"/>
      <w:r w:rsidRPr="000C4EE1">
        <w:t>.¶</w:t>
      </w:r>
      <w:proofErr w:type="gramEnd"/>
      <w:r w:rsidRPr="000C4EE1">
        <w:t xml:space="preserve"> Many unknowns remain in projecting extinctions, and the values provided in Thomas et al. (2004) should not be taken as precise predictions. … Despite these uncertainties, Thomas et al. (2004) believe that the consistent overall conclusions across analyses establish that anthropogenic climate warming at least ranks alongside other recognized threats to global biodiversity. ¶ </w:t>
      </w:r>
      <w:proofErr w:type="gramStart"/>
      <w:r w:rsidRPr="000C4EE1">
        <w:t>So</w:t>
      </w:r>
      <w:proofErr w:type="gramEnd"/>
      <w:r w:rsidRPr="000C4EE1">
        <w:t xml:space="preserve"> how precise are the figures? Williams suggests we should just trust the beliefs of Thomas et al. — an approach referred to disparagingly in the forecasting literature as a judgmental forecast rather than a scientific forecast (Green &amp; Armstrong 2007</w:t>
      </w:r>
      <w:r w:rsidRPr="000C4EE1">
        <w:rPr>
          <w:u w:val="single"/>
        </w:rPr>
        <w:t xml:space="preserve">). </w:t>
      </w:r>
      <w:r w:rsidRPr="000C4EE1">
        <w:rPr>
          <w:rStyle w:val="Emphasis"/>
        </w:rPr>
        <w:t xml:space="preserve">These simple models gloss over numerous problems in validating extinction </w:t>
      </w:r>
      <w:proofErr w:type="gramStart"/>
      <w:r w:rsidRPr="000C4EE1">
        <w:rPr>
          <w:rStyle w:val="Emphasis"/>
        </w:rPr>
        <w:t>models,</w:t>
      </w:r>
      <w:proofErr w:type="gramEnd"/>
      <w:r w:rsidRPr="000C4EE1">
        <w:rPr>
          <w:rStyle w:val="Emphasis"/>
        </w:rPr>
        <w:t xml:space="preserve"> including the propensity of so-called extinct species quite often reappear.</w:t>
      </w:r>
      <w:r w:rsidRPr="000C4EE1">
        <w:t xml:space="preserve"> Usually they are small, hard to find and </w:t>
      </w:r>
      <w:proofErr w:type="gramStart"/>
      <w:r w:rsidRPr="000C4EE1">
        <w:t>no-one</w:t>
      </w:r>
      <w:proofErr w:type="gramEnd"/>
      <w:r w:rsidRPr="000C4EE1">
        <w:t xml:space="preserve"> is really looking for them</w:t>
      </w:r>
    </w:p>
    <w:p w14:paraId="35E4CE01" w14:textId="77777777" w:rsidR="00F66350" w:rsidRPr="000C4EE1" w:rsidRDefault="00F66350" w:rsidP="00F66350"/>
    <w:p w14:paraId="25BFCA84" w14:textId="77777777" w:rsidR="00F66350" w:rsidRPr="000C4EE1" w:rsidRDefault="00F66350" w:rsidP="00F66350">
      <w:pPr>
        <w:pStyle w:val="Heading4"/>
      </w:pPr>
      <w:r w:rsidRPr="000C4EE1">
        <w:t>Consensus of experts agree that there is no impact to warming</w:t>
      </w:r>
    </w:p>
    <w:p w14:paraId="49C8EEBD" w14:textId="77777777" w:rsidR="00F66350" w:rsidRPr="000C4EE1" w:rsidRDefault="00F66350" w:rsidP="00F66350">
      <w:pPr>
        <w:rPr>
          <w:rStyle w:val="StyleStyleBold12pt"/>
          <w:b w:val="0"/>
          <w:bCs/>
          <w:sz w:val="22"/>
        </w:rPr>
      </w:pPr>
      <w:r w:rsidRPr="000C4EE1">
        <w:rPr>
          <w:rStyle w:val="StyleStyleBold12pt"/>
        </w:rPr>
        <w:t>Hsu 10</w:t>
      </w:r>
      <w:r w:rsidRPr="000C4EE1">
        <w:t xml:space="preserve"> (</w:t>
      </w:r>
      <w:r w:rsidRPr="000C4EE1">
        <w:rPr>
          <w:rStyle w:val="StyleStyleBold12pt"/>
          <w:sz w:val="16"/>
        </w:rPr>
        <w:t xml:space="preserve">Jeremy </w:t>
      </w:r>
      <w:proofErr w:type="spellStart"/>
      <w:r w:rsidRPr="000C4EE1">
        <w:rPr>
          <w:rStyle w:val="StyleStyleBold12pt"/>
          <w:sz w:val="16"/>
        </w:rPr>
        <w:t>HSu</w:t>
      </w:r>
      <w:proofErr w:type="spellEnd"/>
      <w:r w:rsidRPr="000C4EE1">
        <w:rPr>
          <w:rStyle w:val="StyleStyleBold12pt"/>
          <w:sz w:val="16"/>
        </w:rPr>
        <w:t>, Live Science Staff, July 19, pg. http://www.livescience.com/culture/can-humans-survive-extinction-doomsday-100719.html)</w:t>
      </w:r>
    </w:p>
    <w:p w14:paraId="3C7B98C2" w14:textId="77777777" w:rsidR="00F66350" w:rsidRPr="000C4EE1" w:rsidRDefault="00F66350" w:rsidP="00F66350">
      <w:r w:rsidRPr="000C4EE1">
        <w:rPr>
          <w:rStyle w:val="StyleBoldUnderline"/>
        </w:rPr>
        <w:t>His views deviate sharply from those of most experts, who don't view climate change as the end for humans. Even the worst-case scenarios discussed by the Intergovernmental Panel on Climate Change don't foresee human extinction</w:t>
      </w:r>
      <w:r w:rsidRPr="000C4EE1">
        <w:t xml:space="preserve">. "The scenarios that the mainstream climate community are advancing are not end-of-humanity, catastrophic scenarios," said Roger </w:t>
      </w:r>
      <w:proofErr w:type="spellStart"/>
      <w:r w:rsidRPr="000C4EE1">
        <w:t>Pielke</w:t>
      </w:r>
      <w:proofErr w:type="spellEnd"/>
      <w:r w:rsidRPr="000C4EE1">
        <w:t xml:space="preserve"> Jr., a climate policy analyst at the University of Colorado at Boulder</w:t>
      </w:r>
      <w:r w:rsidRPr="000C4EE1">
        <w:rPr>
          <w:rStyle w:val="StyleBoldUnderline"/>
        </w:rPr>
        <w:t>. Humans have the technological tools to begin tackling climate change, if not quite enough yet to solve the problem</w:t>
      </w:r>
      <w:r w:rsidRPr="000C4EE1">
        <w:t xml:space="preserve">, </w:t>
      </w:r>
      <w:proofErr w:type="spellStart"/>
      <w:r w:rsidRPr="000C4EE1">
        <w:t>Pielke</w:t>
      </w:r>
      <w:proofErr w:type="spellEnd"/>
      <w:r w:rsidRPr="000C4EE1">
        <w:t xml:space="preserve"> said. He added that </w:t>
      </w:r>
      <w:proofErr w:type="gramStart"/>
      <w:r w:rsidRPr="000C4EE1">
        <w:t>doom-mongering</w:t>
      </w:r>
      <w:proofErr w:type="gramEnd"/>
      <w:r w:rsidRPr="000C4EE1">
        <w:t xml:space="preserve"> did little to encourage people to take action. "My view of politics is that the long-term, high-risk scenarios are really difficult to use to motivate short-term, incremental action," </w:t>
      </w:r>
      <w:proofErr w:type="spellStart"/>
      <w:r w:rsidRPr="000C4EE1">
        <w:t>Pielke</w:t>
      </w:r>
      <w:proofErr w:type="spellEnd"/>
      <w:r w:rsidRPr="000C4EE1">
        <w:t xml:space="preserve"> explained. </w:t>
      </w:r>
      <w:r w:rsidRPr="000C4EE1">
        <w:rPr>
          <w:rStyle w:val="StyleBoldUnderline"/>
        </w:rPr>
        <w:t>"The rhetoric of fear and alarm that some people tend toward is counterproductive.</w:t>
      </w:r>
      <w:r w:rsidRPr="000C4EE1">
        <w:t xml:space="preserve">" Searching for solutions One technological solution to climate change already exists through carbon capture and storage, according to Wallace </w:t>
      </w:r>
      <w:proofErr w:type="spellStart"/>
      <w:r w:rsidRPr="000C4EE1">
        <w:t>Broecker</w:t>
      </w:r>
      <w:proofErr w:type="spellEnd"/>
      <w:r w:rsidRPr="000C4EE1">
        <w:t xml:space="preserve">, a geochemist and renowned climate scientist at Columbia University's Lamont-Doherty Earth Observatory in New York City. But </w:t>
      </w:r>
      <w:proofErr w:type="spellStart"/>
      <w:r w:rsidRPr="000C4EE1">
        <w:t>Broecker</w:t>
      </w:r>
      <w:proofErr w:type="spellEnd"/>
      <w:r w:rsidRPr="000C4EE1">
        <w:t xml:space="preserve"> remained skeptical that governments or industry would commit the resources needed to slow the rise of carbon dioxide (CO2) levels, and predicted that more drastic </w:t>
      </w:r>
      <w:proofErr w:type="spellStart"/>
      <w:r w:rsidRPr="000C4EE1">
        <w:t>geoengineering</w:t>
      </w:r>
      <w:proofErr w:type="spellEnd"/>
      <w:r w:rsidRPr="000C4EE1">
        <w:t xml:space="preserve"> might become necessary to stabilize the planet. </w:t>
      </w:r>
      <w:r w:rsidRPr="000C4EE1">
        <w:rPr>
          <w:rStyle w:val="StyleBoldUnderline"/>
        </w:rPr>
        <w:t xml:space="preserve">"The rise in CO2 isn't going to kill people, and it's not going to kill humanity," </w:t>
      </w:r>
      <w:proofErr w:type="spellStart"/>
      <w:r w:rsidRPr="000C4EE1">
        <w:t>Broecker</w:t>
      </w:r>
      <w:proofErr w:type="spellEnd"/>
      <w:r w:rsidRPr="000C4EE1">
        <w:t xml:space="preserve"> said. "But it's going to change the entire wild ecology of the planet, melt a lot of ice, acidify the ocean, change the availability of water and change crop yields, so we're essentially doing an experiment whose result remains uncertain."</w:t>
      </w:r>
    </w:p>
    <w:p w14:paraId="6CA02AFB" w14:textId="77777777" w:rsidR="00F66350" w:rsidRPr="000C4EE1" w:rsidRDefault="00F66350" w:rsidP="00F66350">
      <w:pPr>
        <w:pStyle w:val="Heading4"/>
        <w:rPr>
          <w:rFonts w:eastAsia="Times New Roman"/>
        </w:rPr>
      </w:pPr>
      <w:r w:rsidRPr="000C4EE1">
        <w:rPr>
          <w:rFonts w:eastAsia="Times New Roman"/>
        </w:rPr>
        <w:t>Warming does not risk species extinction</w:t>
      </w:r>
    </w:p>
    <w:p w14:paraId="579DDD96" w14:textId="77777777" w:rsidR="00F66350" w:rsidRPr="000C4EE1" w:rsidRDefault="00F66350" w:rsidP="00F66350">
      <w:pPr>
        <w:rPr>
          <w:rFonts w:asciiTheme="minorHAnsi" w:eastAsia="Times New Roman" w:hAnsiTheme="minorHAnsi" w:cstheme="minorHAnsi"/>
          <w:sz w:val="20"/>
          <w:szCs w:val="20"/>
        </w:rPr>
      </w:pPr>
      <w:proofErr w:type="spellStart"/>
      <w:r w:rsidRPr="000C4EE1">
        <w:rPr>
          <w:rStyle w:val="StyleStyleBold12pt"/>
        </w:rPr>
        <w:t>Idso</w:t>
      </w:r>
      <w:proofErr w:type="spellEnd"/>
      <w:r w:rsidRPr="000C4EE1">
        <w:rPr>
          <w:rStyle w:val="StyleStyleBold12pt"/>
        </w:rPr>
        <w:t xml:space="preserve"> 07</w:t>
      </w:r>
      <w:r w:rsidRPr="000C4EE1">
        <w:rPr>
          <w:rFonts w:asciiTheme="minorHAnsi" w:eastAsia="Times New Roman" w:hAnsiTheme="minorHAnsi" w:cstheme="minorHAnsi"/>
          <w:sz w:val="20"/>
          <w:szCs w:val="20"/>
        </w:rPr>
        <w:t xml:space="preserve"> </w:t>
      </w:r>
      <w:r w:rsidRPr="000C4EE1">
        <w:rPr>
          <w:rStyle w:val="StyleStyleBold12pt"/>
          <w:sz w:val="16"/>
        </w:rPr>
        <w:t xml:space="preserve">(Sherwood B. </w:t>
      </w:r>
      <w:proofErr w:type="spellStart"/>
      <w:r w:rsidRPr="000C4EE1">
        <w:rPr>
          <w:rStyle w:val="StyleStyleBold12pt"/>
          <w:sz w:val="16"/>
        </w:rPr>
        <w:t>Idso</w:t>
      </w:r>
      <w:proofErr w:type="spellEnd"/>
      <w:r w:rsidRPr="000C4EE1">
        <w:rPr>
          <w:rStyle w:val="StyleStyleBold12pt"/>
          <w:sz w:val="16"/>
        </w:rPr>
        <w:t xml:space="preserve">, President of the Center for the Study of Carbon Dioxide and Global Change and Craig D. </w:t>
      </w:r>
      <w:proofErr w:type="spellStart"/>
      <w:r w:rsidRPr="000C4EE1">
        <w:rPr>
          <w:rStyle w:val="StyleStyleBold12pt"/>
          <w:sz w:val="16"/>
        </w:rPr>
        <w:t>Idso</w:t>
      </w:r>
      <w:proofErr w:type="spellEnd"/>
      <w:r w:rsidRPr="000C4EE1">
        <w:rPr>
          <w:rStyle w:val="StyleStyleBold12pt"/>
          <w:sz w:val="16"/>
        </w:rPr>
        <w:t>, founder of the Center for the Study of Carbon Dioxide and Global Change, Carbon Dioxide and Global Change: Separating Scientific Fact from Personal Opinion, http://www.co2science.org/education/reports/hansen/hansencritique.php)</w:t>
      </w:r>
    </w:p>
    <w:p w14:paraId="5E4AADD0" w14:textId="77777777" w:rsidR="00F66350" w:rsidRPr="000C4EE1" w:rsidRDefault="00F66350" w:rsidP="00F66350">
      <w:pPr>
        <w:rPr>
          <w:rFonts w:asciiTheme="minorHAnsi" w:eastAsia="Times New Roman" w:hAnsiTheme="minorHAnsi" w:cstheme="minorHAnsi"/>
          <w:sz w:val="20"/>
          <w:szCs w:val="20"/>
        </w:rPr>
      </w:pPr>
      <w:r w:rsidRPr="000C4EE1">
        <w:rPr>
          <w:rFonts w:asciiTheme="minorHAnsi" w:eastAsia="Times New Roman" w:hAnsiTheme="minorHAnsi" w:cstheme="minorHAnsi"/>
          <w:sz w:val="20"/>
          <w:szCs w:val="20"/>
        </w:rPr>
        <w:t>Hansen writes that "continued business-as-usual greenhouse gas emissions threaten many ecosystems," contending - even more ominously - that "very little additional [climate] forcing is needed ... to cause the extermination of a large fraction of plant and animal species." But where is the evidence for these claims</w:t>
      </w:r>
      <w:r w:rsidRPr="000C4EE1">
        <w:rPr>
          <w:rStyle w:val="StyleBoldUnderline"/>
        </w:rPr>
        <w:t xml:space="preserve">? Hansen says that "animals and plants migrate as climate changes," and so they do, both upward in altitude and </w:t>
      </w:r>
      <w:proofErr w:type="spellStart"/>
      <w:r w:rsidRPr="000C4EE1">
        <w:rPr>
          <w:rStyle w:val="StyleBoldUnderline"/>
        </w:rPr>
        <w:t>poleward</w:t>
      </w:r>
      <w:proofErr w:type="spellEnd"/>
      <w:r w:rsidRPr="000C4EE1">
        <w:rPr>
          <w:rFonts w:asciiTheme="minorHAnsi" w:eastAsia="Times New Roman" w:hAnsiTheme="minorHAnsi" w:cstheme="minorHAnsi"/>
          <w:sz w:val="20"/>
          <w:szCs w:val="20"/>
        </w:rPr>
        <w:t xml:space="preserve"> in latitude; and he states that in response to global warming, "polar species can be pushed off the planet [i.e., driven to extinction], as they have no place else to go," and that "life in alpine regions ... is similarly in danger of being pushed off the planet." But again, where is the evidence to support these contentions? In</w:t>
      </w:r>
      <w:r w:rsidRPr="000C4EE1">
        <w:rPr>
          <w:rStyle w:val="StyleBoldUnderline"/>
        </w:rPr>
        <w:t xml:space="preserve"> searching Hansen's testimony and his "accepted for publication" manuscript on the subject, we could find no real-world support for this aspect of his climate-alarmist thesis. What we did find was typically of the same nature as Hansen's own writings: claims, contentions and opinions, but no hard evidence</w:t>
      </w:r>
      <w:r w:rsidRPr="000C4EE1">
        <w:rPr>
          <w:rFonts w:asciiTheme="minorHAnsi" w:eastAsia="Times New Roman" w:hAnsiTheme="minorHAnsi" w:cstheme="minorHAnsi"/>
          <w:sz w:val="20"/>
          <w:szCs w:val="20"/>
        </w:rPr>
        <w:t xml:space="preserve">. Such is also the case with many peer-reviewed science journal articles that promote the same philosophy, such as those of Root et al. (2003) and Parmesan and </w:t>
      </w:r>
      <w:proofErr w:type="spellStart"/>
      <w:r w:rsidRPr="000C4EE1">
        <w:rPr>
          <w:rFonts w:asciiTheme="minorHAnsi" w:eastAsia="Times New Roman" w:hAnsiTheme="minorHAnsi" w:cstheme="minorHAnsi"/>
          <w:sz w:val="20"/>
          <w:szCs w:val="20"/>
        </w:rPr>
        <w:t>Yohe</w:t>
      </w:r>
      <w:proofErr w:type="spellEnd"/>
      <w:r w:rsidRPr="000C4EE1">
        <w:rPr>
          <w:rFonts w:asciiTheme="minorHAnsi" w:eastAsia="Times New Roman" w:hAnsiTheme="minorHAnsi" w:cstheme="minorHAnsi"/>
          <w:sz w:val="20"/>
          <w:szCs w:val="20"/>
        </w:rPr>
        <w:t xml:space="preserve"> (2003). </w:t>
      </w:r>
      <w:r w:rsidRPr="000C4EE1">
        <w:rPr>
          <w:rStyle w:val="StyleBoldUnderline"/>
        </w:rPr>
        <w:t>However, as we have indicated in a major study of the topic that is archived on our website</w:t>
      </w:r>
      <w:r w:rsidRPr="000C4EE1">
        <w:rPr>
          <w:rFonts w:asciiTheme="minorHAnsi" w:eastAsia="Times New Roman" w:hAnsiTheme="minorHAnsi" w:cstheme="minorHAnsi"/>
          <w:sz w:val="20"/>
          <w:szCs w:val="20"/>
        </w:rPr>
        <w:t xml:space="preserve"> (</w:t>
      </w:r>
      <w:proofErr w:type="spellStart"/>
      <w:r w:rsidRPr="000C4EE1">
        <w:rPr>
          <w:rFonts w:asciiTheme="minorHAnsi" w:eastAsia="Times New Roman" w:hAnsiTheme="minorHAnsi" w:cstheme="minorHAnsi"/>
          <w:sz w:val="20"/>
          <w:szCs w:val="20"/>
        </w:rPr>
        <w:t>Idso</w:t>
      </w:r>
      <w:proofErr w:type="spellEnd"/>
      <w:r w:rsidRPr="000C4EE1">
        <w:rPr>
          <w:rFonts w:asciiTheme="minorHAnsi" w:eastAsia="Times New Roman" w:hAnsiTheme="minorHAnsi" w:cstheme="minorHAnsi"/>
          <w:sz w:val="20"/>
          <w:szCs w:val="20"/>
        </w:rPr>
        <w:t xml:space="preserve"> et al., 2003), even these studies have failed to provide any hard data in support of their egregious extrapolations</w:t>
      </w:r>
    </w:p>
    <w:p w14:paraId="71FAFB19" w14:textId="77777777" w:rsidR="00F66350" w:rsidRPr="000C4EE1" w:rsidRDefault="00F66350" w:rsidP="00F66350">
      <w:pPr>
        <w:rPr>
          <w:rFonts w:asciiTheme="minorHAnsi" w:eastAsia="Times New Roman" w:hAnsiTheme="minorHAnsi" w:cstheme="minorHAnsi"/>
          <w:sz w:val="20"/>
          <w:szCs w:val="20"/>
        </w:rPr>
      </w:pPr>
    </w:p>
    <w:p w14:paraId="447FD58F" w14:textId="77777777" w:rsidR="00F66350" w:rsidRPr="000C4EE1" w:rsidRDefault="00F66350" w:rsidP="00F66350">
      <w:pPr>
        <w:pStyle w:val="Heading4"/>
        <w:rPr>
          <w:rFonts w:eastAsia="Times New Roman"/>
        </w:rPr>
      </w:pPr>
      <w:r w:rsidRPr="000C4EE1">
        <w:rPr>
          <w:rFonts w:eastAsia="Times New Roman"/>
        </w:rPr>
        <w:t>Climate Change Won't End the World</w:t>
      </w:r>
    </w:p>
    <w:p w14:paraId="7730A2F1" w14:textId="77777777" w:rsidR="00F66350" w:rsidRPr="000C4EE1" w:rsidRDefault="00F66350" w:rsidP="00F66350">
      <w:pPr>
        <w:rPr>
          <w:rStyle w:val="StyleStyleBold12pt"/>
          <w:sz w:val="16"/>
        </w:rPr>
      </w:pPr>
      <w:r w:rsidRPr="000C4EE1">
        <w:rPr>
          <w:rStyle w:val="StyleStyleBold12pt"/>
        </w:rPr>
        <w:t>Gottlieb 10</w:t>
      </w:r>
      <w:r w:rsidRPr="000C4EE1">
        <w:t xml:space="preserve"> (</w:t>
      </w:r>
      <w:r w:rsidRPr="000C4EE1">
        <w:rPr>
          <w:rStyle w:val="StyleStyleBold12pt"/>
          <w:sz w:val="16"/>
        </w:rPr>
        <w:t xml:space="preserve">Zachary Gottlieb, Founding Partner of The Porter Group, LLC. He is an entrepreneur, investment professional and strategy advisor, Climate Change Wont End the World - Just Certain Real Estate Markets, </w:t>
      </w:r>
      <w:hyperlink r:id="rId80" w:history="1">
        <w:r w:rsidRPr="000C4EE1">
          <w:rPr>
            <w:rStyle w:val="StyleStyleBold12pt"/>
            <w:sz w:val="16"/>
          </w:rPr>
          <w:t>http://www.wired.com/2010/09/pl_print_kahn/</w:t>
        </w:r>
      </w:hyperlink>
      <w:r w:rsidRPr="000C4EE1">
        <w:rPr>
          <w:rStyle w:val="StyleStyleBold12pt"/>
          <w:sz w:val="16"/>
        </w:rPr>
        <w:t xml:space="preserve">) </w:t>
      </w:r>
    </w:p>
    <w:p w14:paraId="1FE7E925" w14:textId="77777777" w:rsidR="00F66350" w:rsidRPr="000C4EE1" w:rsidRDefault="00F66350" w:rsidP="00F66350">
      <w:pPr>
        <w:rPr>
          <w:sz w:val="16"/>
        </w:rPr>
      </w:pPr>
      <w:r w:rsidRPr="000C4EE1">
        <w:rPr>
          <w:u w:val="single"/>
        </w:rPr>
        <w:t xml:space="preserve">Everyone thinks that global warming will kill us all. But according to </w:t>
      </w:r>
      <w:proofErr w:type="spellStart"/>
      <w:r w:rsidRPr="000C4EE1">
        <w:rPr>
          <w:u w:val="single"/>
        </w:rPr>
        <w:t>Climatopolis</w:t>
      </w:r>
      <w:proofErr w:type="spellEnd"/>
      <w:r w:rsidRPr="000C4EE1">
        <w:rPr>
          <w:u w:val="single"/>
        </w:rPr>
        <w:t>, a new book by UCLA economist Matthew Kahn, climate change won’t destroy Earth—just fundamentally change it</w:t>
      </w:r>
      <w:proofErr w:type="gramStart"/>
      <w:r w:rsidRPr="000C4EE1">
        <w:rPr>
          <w:u w:val="single"/>
        </w:rPr>
        <w:t>.</w:t>
      </w:r>
      <w:r w:rsidRPr="000C4EE1">
        <w:rPr>
          <w:sz w:val="12"/>
          <w:u w:val="single"/>
        </w:rPr>
        <w:t>¶</w:t>
      </w:r>
      <w:proofErr w:type="gramEnd"/>
      <w:r w:rsidRPr="000C4EE1">
        <w:rPr>
          <w:sz w:val="12"/>
          <w:u w:val="single"/>
        </w:rPr>
        <w:t xml:space="preserve"> </w:t>
      </w:r>
      <w:r w:rsidRPr="000C4EE1">
        <w:rPr>
          <w:u w:val="single"/>
        </w:rPr>
        <w:t>“City growth has caused climate change,” Kahn says. “But that growth is also what’s going to get us out of it.” That is, as the weather heats up, people will migrate and change their behavior—affecting city landscapes, architecture, quality of life, cost of living, infrastructure, and more.</w:t>
      </w:r>
      <w:r w:rsidRPr="000C4EE1">
        <w:t xml:space="preserve"> </w:t>
      </w:r>
      <w:r w:rsidRPr="000C4EE1">
        <w:rPr>
          <w:sz w:val="16"/>
          <w:szCs w:val="16"/>
        </w:rPr>
        <w:t>Here’s how some key US cities might look in our hot, crowded, flooded future</w:t>
      </w:r>
      <w:proofErr w:type="gramStart"/>
      <w:r w:rsidRPr="000C4EE1">
        <w:rPr>
          <w:sz w:val="16"/>
          <w:szCs w:val="16"/>
        </w:rPr>
        <w:t>.¶</w:t>
      </w:r>
      <w:proofErr w:type="gramEnd"/>
      <w:r w:rsidRPr="000C4EE1">
        <w:rPr>
          <w:sz w:val="16"/>
          <w:szCs w:val="16"/>
        </w:rPr>
        <w:t xml:space="preserve"> </w:t>
      </w:r>
      <w:r w:rsidRPr="000C4EE1">
        <w:rPr>
          <w:sz w:val="16"/>
        </w:rPr>
        <w:t>LOS ANGELES Between raging wildfires, thickening smog, and suffocating inland temps, only a fraction of LA will remain habitable, increasing the population density along the coast. Sprawl will give way to high-rises, and the inevitable carbon tax will decimate what’s left of the city’s car culture</w:t>
      </w:r>
      <w:proofErr w:type="gramStart"/>
      <w:r w:rsidRPr="000C4EE1">
        <w:rPr>
          <w:sz w:val="16"/>
        </w:rPr>
        <w:t>.¶</w:t>
      </w:r>
      <w:proofErr w:type="gramEnd"/>
      <w:r w:rsidRPr="000C4EE1">
        <w:rPr>
          <w:sz w:val="16"/>
        </w:rPr>
        <w:t xml:space="preserve"> SAN DIEGO The Road meets The Golden Girls! Once temperatures soar, potable water becomes scarce, and 24/7 air-conditioning ratchets up demand for electricity, the able-bodied will migrate away, leaving the elderly and infirm to duke it out for whatever limited resources remain</w:t>
      </w:r>
      <w:proofErr w:type="gramStart"/>
      <w:r w:rsidRPr="000C4EE1">
        <w:rPr>
          <w:sz w:val="16"/>
        </w:rPr>
        <w:t>.¶</w:t>
      </w:r>
      <w:proofErr w:type="gramEnd"/>
      <w:r w:rsidRPr="000C4EE1">
        <w:rPr>
          <w:sz w:val="16"/>
        </w:rPr>
        <w:t xml:space="preserve"> PHOENIX Like the rest of the Sunbelt, Phoenix has seen its population skyrocket because sunbirds have been drawn in by its toasty winters. But as the climate warms and residents flee </w:t>
      </w:r>
      <w:proofErr w:type="gramStart"/>
      <w:r w:rsidRPr="000C4EE1">
        <w:rPr>
          <w:sz w:val="16"/>
        </w:rPr>
        <w:t xml:space="preserve">ever </w:t>
      </w:r>
      <w:proofErr w:type="spellStart"/>
      <w:r w:rsidRPr="000C4EE1">
        <w:rPr>
          <w:sz w:val="16"/>
        </w:rPr>
        <w:t>roastier</w:t>
      </w:r>
      <w:proofErr w:type="spellEnd"/>
      <w:proofErr w:type="gramEnd"/>
      <w:r w:rsidRPr="000C4EE1">
        <w:rPr>
          <w:sz w:val="16"/>
        </w:rPr>
        <w:t xml:space="preserve"> summers, this bird will descend back into the ashes. Hey, at least it’s a dry heat</w:t>
      </w:r>
      <w:proofErr w:type="gramStart"/>
      <w:r w:rsidRPr="000C4EE1">
        <w:rPr>
          <w:sz w:val="16"/>
        </w:rPr>
        <w:t>.¶</w:t>
      </w:r>
      <w:proofErr w:type="gramEnd"/>
      <w:r w:rsidRPr="000C4EE1">
        <w:rPr>
          <w:sz w:val="16"/>
        </w:rPr>
        <w:t xml:space="preserve"> DETROIT Here’s a sign of the apocalypse: By the year 2100, Detroit will be one of the country’s most desirable cities, along with Salt Lake City, Milwaukee, and Minneapolis. Inland and elevated, they are unlikely to suffer natural fires and will actually benefit from warmer winters</w:t>
      </w:r>
      <w:proofErr w:type="gramStart"/>
      <w:r w:rsidRPr="000C4EE1">
        <w:rPr>
          <w:sz w:val="16"/>
        </w:rPr>
        <w:t>.¶</w:t>
      </w:r>
      <w:proofErr w:type="gramEnd"/>
      <w:r w:rsidRPr="000C4EE1">
        <w:rPr>
          <w:sz w:val="16"/>
        </w:rPr>
        <w:t xml:space="preserve"> NEW YORK Once Wall Street traders figure out that their workplace is only a few feet above sea level and increasingly threatened by hurricanes, they’ll relocate to suburban New Jersey or Westchester County. Sure, they might wreck the local economy, but they’ve done that before.</w:t>
      </w:r>
    </w:p>
    <w:p w14:paraId="1EE7F202" w14:textId="77777777" w:rsidR="00F66350" w:rsidRPr="000C4EE1" w:rsidRDefault="00F66350" w:rsidP="00F66350">
      <w:pPr>
        <w:keepNext/>
        <w:keepLines/>
        <w:spacing w:before="200"/>
        <w:outlineLvl w:val="3"/>
        <w:rPr>
          <w:rFonts w:eastAsiaTheme="majorEastAsia" w:cstheme="majorBidi"/>
          <w:b/>
          <w:bCs/>
          <w:iCs/>
          <w:sz w:val="26"/>
        </w:rPr>
      </w:pPr>
      <w:r w:rsidRPr="000C4EE1">
        <w:rPr>
          <w:rFonts w:eastAsiaTheme="majorEastAsia" w:cstheme="majorBidi"/>
          <w:b/>
          <w:bCs/>
          <w:iCs/>
          <w:sz w:val="26"/>
        </w:rPr>
        <w:t xml:space="preserve">Warming won’t lead to extinction </w:t>
      </w:r>
    </w:p>
    <w:p w14:paraId="433BE7BB" w14:textId="77777777" w:rsidR="00F66350" w:rsidRPr="000C4EE1" w:rsidRDefault="00F66350" w:rsidP="00F66350">
      <w:pPr>
        <w:rPr>
          <w:bCs/>
          <w:sz w:val="20"/>
          <w:szCs w:val="20"/>
        </w:rPr>
      </w:pPr>
      <w:proofErr w:type="spellStart"/>
      <w:r w:rsidRPr="000C4EE1">
        <w:rPr>
          <w:rStyle w:val="StyleStyleBold12pt"/>
        </w:rPr>
        <w:t>Botkin</w:t>
      </w:r>
      <w:proofErr w:type="spellEnd"/>
      <w:r w:rsidRPr="000C4EE1">
        <w:rPr>
          <w:rStyle w:val="StyleStyleBold12pt"/>
        </w:rPr>
        <w:t xml:space="preserve"> 07</w:t>
      </w:r>
      <w:r w:rsidRPr="000C4EE1">
        <w:rPr>
          <w:bCs/>
          <w:sz w:val="20"/>
          <w:szCs w:val="20"/>
        </w:rPr>
        <w:t xml:space="preserve"> </w:t>
      </w:r>
      <w:r w:rsidRPr="000C4EE1">
        <w:rPr>
          <w:rStyle w:val="StyleStyleBold12pt"/>
          <w:sz w:val="16"/>
        </w:rPr>
        <w:t xml:space="preserve">(DANIEL B. </w:t>
      </w:r>
      <w:proofErr w:type="spellStart"/>
      <w:r w:rsidRPr="000C4EE1">
        <w:rPr>
          <w:rStyle w:val="StyleStyleBold12pt"/>
          <w:sz w:val="16"/>
        </w:rPr>
        <w:t>Botkin</w:t>
      </w:r>
      <w:proofErr w:type="spellEnd"/>
      <w:r w:rsidRPr="000C4EE1">
        <w:rPr>
          <w:rStyle w:val="StyleStyleBold12pt"/>
          <w:sz w:val="16"/>
        </w:rPr>
        <w:t xml:space="preserve">, a scientist who studies life from a planetary perspective, a biologist who has helped solve major environmental issues, and a writer about nature, Page A19 the wall street journal </w:t>
      </w:r>
      <w:proofErr w:type="spellStart"/>
      <w:r w:rsidRPr="000C4EE1">
        <w:rPr>
          <w:rStyle w:val="StyleStyleBold12pt"/>
          <w:sz w:val="16"/>
        </w:rPr>
        <w:t>GlobalWarming</w:t>
      </w:r>
      <w:proofErr w:type="spellEnd"/>
      <w:r w:rsidRPr="000C4EE1">
        <w:rPr>
          <w:rStyle w:val="StyleStyleBold12pt"/>
          <w:sz w:val="16"/>
        </w:rPr>
        <w:t xml:space="preserve"> Delusions </w:t>
      </w:r>
      <w:hyperlink r:id="rId81" w:history="1">
        <w:r w:rsidRPr="000C4EE1">
          <w:rPr>
            <w:rStyle w:val="StyleStyleBold12pt"/>
            <w:sz w:val="16"/>
          </w:rPr>
          <w:t>http://junksciencearchive.com/oct07/Global_Warming_Delusions-WSJ.com.pdf</w:t>
        </w:r>
      </w:hyperlink>
      <w:r w:rsidRPr="000C4EE1">
        <w:rPr>
          <w:rStyle w:val="StyleStyleBold12pt"/>
          <w:sz w:val="16"/>
        </w:rPr>
        <w:t>)</w:t>
      </w:r>
    </w:p>
    <w:p w14:paraId="6C35C2D4" w14:textId="77777777" w:rsidR="00F66350" w:rsidRPr="000C4EE1" w:rsidRDefault="00F66350" w:rsidP="00F66350">
      <w:pPr>
        <w:rPr>
          <w:sz w:val="16"/>
        </w:rPr>
      </w:pPr>
      <w:r w:rsidRPr="000C4EE1">
        <w:rPr>
          <w:bCs/>
          <w:u w:val="single"/>
        </w:rPr>
        <w:t xml:space="preserve">Global warming doesn't matter </w:t>
      </w:r>
      <w:r w:rsidRPr="000C4EE1">
        <w:rPr>
          <w:sz w:val="14"/>
          <w:szCs w:val="20"/>
        </w:rPr>
        <w:t xml:space="preserve">except to the extent that it will affect life -- </w:t>
      </w:r>
      <w:proofErr w:type="gramStart"/>
      <w:r w:rsidRPr="000C4EE1">
        <w:rPr>
          <w:sz w:val="14"/>
          <w:szCs w:val="20"/>
        </w:rPr>
        <w:t>ours and that of all living things on Earth</w:t>
      </w:r>
      <w:proofErr w:type="gramEnd"/>
      <w:r w:rsidRPr="000C4EE1">
        <w:rPr>
          <w:sz w:val="14"/>
          <w:szCs w:val="20"/>
        </w:rPr>
        <w:t>. And contrary to the latest news</w:t>
      </w:r>
      <w:r w:rsidRPr="000C4EE1">
        <w:rPr>
          <w:sz w:val="14"/>
        </w:rPr>
        <w:t xml:space="preserve">, </w:t>
      </w:r>
      <w:r w:rsidRPr="000C4EE1">
        <w:rPr>
          <w:bCs/>
          <w:u w:val="single"/>
        </w:rPr>
        <w:t>the evidence that global warming will have serious effects on life is thin. Most evidence suggests the contrary</w:t>
      </w:r>
      <w:r w:rsidRPr="000C4EE1">
        <w:rPr>
          <w:sz w:val="14"/>
        </w:rPr>
        <w:t xml:space="preserve">. </w:t>
      </w:r>
      <w:r w:rsidRPr="000C4EE1">
        <w:rPr>
          <w:sz w:val="14"/>
          <w:szCs w:val="20"/>
        </w:rPr>
        <w:t>Case in point: This year's United Nations report on climate change and other documents say</w:t>
      </w:r>
      <w:r w:rsidRPr="000C4EE1">
        <w:rPr>
          <w:bCs/>
          <w:sz w:val="20"/>
          <w:szCs w:val="20"/>
          <w:u w:val="single"/>
        </w:rPr>
        <w:t xml:space="preserve"> </w:t>
      </w:r>
      <w:r w:rsidRPr="000C4EE1">
        <w:rPr>
          <w:bCs/>
          <w:u w:val="single"/>
        </w:rPr>
        <w:t>that 20%-30% of plant and animal species will be threatened with extinction in this century due to global warming</w:t>
      </w:r>
      <w:r w:rsidRPr="000C4EE1">
        <w:rPr>
          <w:sz w:val="14"/>
        </w:rPr>
        <w:t xml:space="preserve"> </w:t>
      </w:r>
      <w:r w:rsidRPr="000C4EE1">
        <w:rPr>
          <w:sz w:val="14"/>
          <w:szCs w:val="20"/>
        </w:rPr>
        <w:t>-- a truly terrifying thought</w:t>
      </w:r>
      <w:r w:rsidRPr="000C4EE1">
        <w:rPr>
          <w:sz w:val="14"/>
        </w:rPr>
        <w:t xml:space="preserve">. </w:t>
      </w:r>
      <w:r w:rsidRPr="000C4EE1">
        <w:rPr>
          <w:bCs/>
          <w:u w:val="single"/>
        </w:rPr>
        <w:t>Yet, during the past 2.5 million years, a period that scientists now know experienced climatic changes as rapid and as warm as modern climatological models suggest will happen to us, almost none of the millions of species on Earth went extinct</w:t>
      </w:r>
      <w:r w:rsidRPr="000C4EE1">
        <w:rPr>
          <w:sz w:val="14"/>
        </w:rPr>
        <w:t xml:space="preserve">. </w:t>
      </w:r>
      <w:r w:rsidRPr="000C4EE1">
        <w:rPr>
          <w:sz w:val="14"/>
          <w:szCs w:val="20"/>
        </w:rPr>
        <w:t xml:space="preserve">The exceptions were about 20 species of large </w:t>
      </w:r>
      <w:proofErr w:type="gramStart"/>
      <w:r w:rsidRPr="000C4EE1">
        <w:rPr>
          <w:sz w:val="14"/>
          <w:szCs w:val="20"/>
        </w:rPr>
        <w:t>mammals(</w:t>
      </w:r>
      <w:proofErr w:type="gramEnd"/>
      <w:r w:rsidRPr="000C4EE1">
        <w:rPr>
          <w:sz w:val="14"/>
          <w:szCs w:val="20"/>
        </w:rPr>
        <w:t>the famous mega fauna of the last ice age --saber-tooth tigers, hairy mammoths and the like), which went extinct about 10,000 to 5,000 years ago at the end of the last ice age, and many dominant trees and shrubs of northwestern Europe. But elsewhere, including North America, few plant species went extinct, and few mammals</w:t>
      </w:r>
      <w:r w:rsidRPr="000C4EE1">
        <w:rPr>
          <w:rStyle w:val="StyleBoldUnderline"/>
        </w:rPr>
        <w:t xml:space="preserve">. We're also warned that tropical diseases are going to spread, and that we can expect malaria and encephalitis epidemics. But scientific papers by Prof. Sarah Randolph of Oxford University show that temperature changes do not correlate well with changes in the distribution or frequency of these diseases; warming has not broadened their distribution and is highly unlikely to do so in the future, global warming or not. </w:t>
      </w:r>
      <w:r w:rsidRPr="000C4EE1">
        <w:rPr>
          <w:sz w:val="14"/>
        </w:rPr>
        <w:t xml:space="preserve">The key point here is that living things respond to many factors in addition to temperature and rainfall. In most cases, however, climate-modeling-based forecasts look primarily at temperature alone, or temperature and precipitation only. You might ask, "Isn't this enough to forecast changes in the distribution of species?" Ask a mockingbird. The New York Times recently published an answer to a query about why mockingbirds were becoming common in Manhattan. The expert answer was: food -- an exotic plant species that mockingbirds like to eat had spread to New York City. It was this, not temperature or rainfall, the expert said, that caused the change in mockingbird geography. </w:t>
      </w:r>
      <w:r w:rsidRPr="000C4EE1">
        <w:rPr>
          <w:sz w:val="16"/>
        </w:rPr>
        <w:t xml:space="preserve">You might think I must be one of those know-nothing naysayers who </w:t>
      </w:r>
      <w:proofErr w:type="gramStart"/>
      <w:r w:rsidRPr="000C4EE1">
        <w:rPr>
          <w:sz w:val="16"/>
        </w:rPr>
        <w:t>believes</w:t>
      </w:r>
      <w:proofErr w:type="gramEnd"/>
      <w:r w:rsidRPr="000C4EE1">
        <w:rPr>
          <w:sz w:val="16"/>
        </w:rPr>
        <w:t xml:space="preserve"> global warming is a liberal plot. On the contrary, I am a biologist and ecologist who has worked on global warming, and been concerned about its effects, since 1968. I've developed the computer model of forest growth that has been used widely to forecast possible effects of global warming on life -- I've used the model for that purpose myself, and to forecast likely effects on specific endangered species. </w:t>
      </w:r>
      <w:r w:rsidRPr="000C4EE1">
        <w:rPr>
          <w:rStyle w:val="StyleBoldUnderline"/>
        </w:rPr>
        <w:t xml:space="preserve">I'm not a naysayer. I'm a scientist who believes in the scientific method and in what facts tell us. I have worked for 40 years to try to improve our environment and improve human life as well. I believe we can do this only from a basis in reality, and that is not what I see happening now. </w:t>
      </w:r>
      <w:r w:rsidRPr="000C4EE1">
        <w:rPr>
          <w:sz w:val="14"/>
        </w:rPr>
        <w:t xml:space="preserve">Instead, like fashions that took hold in the past and are eloquently analyzed in the classic 19th century book "Extraordinary Popular Delusions and the Madness of Crowds," the popular imagination today appears to have been captured by beliefs that have little scientific basis. Some colleagues who share some of my doubts argue that the only way to get our society to change is to frighten people with the possibility of a catastrophe, and that therefore it is all right and even necessary for scientists to exaggerate. They tell me that my belief in open and honest assessment is naïve. "Wolves deceive their prey, don't they?" one said to me recently. Therefore, biologically, he said, we are justified in exaggerating to get society to change. </w:t>
      </w:r>
      <w:r w:rsidRPr="000C4EE1">
        <w:rPr>
          <w:rStyle w:val="StyleBoldUnderline"/>
        </w:rPr>
        <w:t xml:space="preserve">The climate modelers who developed the computer programs that are being used to forecast climate change used to readily admit that the models were crude and not very realistic, but were the best that could be done with available computers and programming methods. They said our options were to either believe those crude models or believe the opinions of experienced, data-focused scientists. </w:t>
      </w:r>
      <w:r w:rsidRPr="000C4EE1">
        <w:rPr>
          <w:sz w:val="16"/>
        </w:rPr>
        <w:t xml:space="preserve">Having done a great deal of computer modeling myself, I appreciated their acknowledgment of the limits of their methods. But I hear no such statements today. Oddly, the forecasts of computer models have become our new reality, while facts such as the </w:t>
      </w:r>
      <w:proofErr w:type="gramStart"/>
      <w:r w:rsidRPr="000C4EE1">
        <w:rPr>
          <w:sz w:val="16"/>
        </w:rPr>
        <w:t>few extinctions</w:t>
      </w:r>
      <w:proofErr w:type="gramEnd"/>
      <w:r w:rsidRPr="000C4EE1">
        <w:rPr>
          <w:sz w:val="16"/>
        </w:rPr>
        <w:t xml:space="preserve"> of the past 2.5 million years are pushed aside, as if they were not our reality</w:t>
      </w:r>
    </w:p>
    <w:p w14:paraId="65802D4F" w14:textId="77777777" w:rsidR="00F66350" w:rsidRPr="000C4EE1" w:rsidRDefault="00F66350" w:rsidP="00F66350">
      <w:pPr>
        <w:pStyle w:val="Heading4"/>
      </w:pPr>
      <w:r w:rsidRPr="000C4EE1">
        <w:t xml:space="preserve">No impact to warming </w:t>
      </w:r>
    </w:p>
    <w:p w14:paraId="015717EE" w14:textId="77777777" w:rsidR="00F66350" w:rsidRPr="000C4EE1" w:rsidRDefault="00F66350" w:rsidP="00F66350">
      <w:pPr>
        <w:rPr>
          <w:rStyle w:val="StyleStyleBold12pt"/>
          <w:sz w:val="16"/>
        </w:rPr>
      </w:pPr>
      <w:proofErr w:type="spellStart"/>
      <w:r w:rsidRPr="000C4EE1">
        <w:rPr>
          <w:rStyle w:val="Heading4Char"/>
        </w:rPr>
        <w:t>Lomborg</w:t>
      </w:r>
      <w:proofErr w:type="spellEnd"/>
      <w:r w:rsidRPr="000C4EE1">
        <w:rPr>
          <w:rStyle w:val="Heading4Char"/>
        </w:rPr>
        <w:t xml:space="preserve"> 8</w:t>
      </w:r>
      <w:r w:rsidRPr="000C4EE1">
        <w:rPr>
          <w:sz w:val="14"/>
        </w:rPr>
        <w:t xml:space="preserve">  </w:t>
      </w:r>
      <w:r w:rsidRPr="000C4EE1">
        <w:rPr>
          <w:rStyle w:val="StyleStyleBold12pt"/>
          <w:sz w:val="16"/>
        </w:rPr>
        <w:t>(</w:t>
      </w:r>
      <w:proofErr w:type="spellStart"/>
      <w:r w:rsidRPr="000C4EE1">
        <w:rPr>
          <w:rStyle w:val="StyleStyleBold12pt"/>
          <w:sz w:val="16"/>
        </w:rPr>
        <w:t>Björn</w:t>
      </w:r>
      <w:proofErr w:type="spellEnd"/>
      <w:r w:rsidRPr="000C4EE1">
        <w:rPr>
          <w:rStyle w:val="StyleStyleBold12pt"/>
          <w:sz w:val="16"/>
        </w:rPr>
        <w:t xml:space="preserve"> </w:t>
      </w:r>
      <w:proofErr w:type="spellStart"/>
      <w:r w:rsidRPr="000C4EE1">
        <w:rPr>
          <w:rStyle w:val="StyleStyleBold12pt"/>
          <w:sz w:val="16"/>
        </w:rPr>
        <w:t>Lomborg</w:t>
      </w:r>
      <w:proofErr w:type="spellEnd"/>
      <w:r w:rsidRPr="000C4EE1">
        <w:rPr>
          <w:rStyle w:val="StyleStyleBold12pt"/>
          <w:sz w:val="16"/>
        </w:rPr>
        <w:t>, Director - Copenhagen Consensus Center Adjunct prof, Copenhagen Business School</w:t>
      </w:r>
      <w:proofErr w:type="gramStart"/>
      <w:r w:rsidRPr="000C4EE1">
        <w:rPr>
          <w:rStyle w:val="StyleStyleBold12pt"/>
          <w:sz w:val="16"/>
        </w:rPr>
        <w:t>. ,</w:t>
      </w:r>
      <w:proofErr w:type="gramEnd"/>
      <w:r w:rsidRPr="000C4EE1">
        <w:rPr>
          <w:rStyle w:val="StyleStyleBold12pt"/>
          <w:sz w:val="16"/>
        </w:rPr>
        <w:t xml:space="preserve"> Warming warnings get overheated, 15 August 2008, http://www.guardian.co.uk/commentisfree/2008/aug/15/carbonemissions.climatechange)</w:t>
      </w:r>
    </w:p>
    <w:p w14:paraId="053DABFA" w14:textId="77777777" w:rsidR="00F66350" w:rsidRPr="000C4EE1" w:rsidRDefault="00F66350" w:rsidP="00F66350">
      <w:pPr>
        <w:rPr>
          <w:sz w:val="14"/>
        </w:rPr>
      </w:pPr>
      <w:r w:rsidRPr="000C4EE1">
        <w:rPr>
          <w:sz w:val="14"/>
        </w:rPr>
        <w:t xml:space="preserve">Much of the global warming debate is perhaps best described as a constant outbidding by frantic campaigners, producing a barrage of ever-more scary scenarios in an attempt to get the public to accept their </w:t>
      </w:r>
      <w:proofErr w:type="spellStart"/>
      <w:r w:rsidRPr="000C4EE1">
        <w:rPr>
          <w:sz w:val="14"/>
        </w:rPr>
        <w:t>civilisation</w:t>
      </w:r>
      <w:proofErr w:type="spellEnd"/>
      <w:r w:rsidRPr="000C4EE1">
        <w:rPr>
          <w:sz w:val="14"/>
        </w:rPr>
        <w:t xml:space="preserve">-changing proposals. Unfortunately, the general public – while concerned about the environment – is distinctly unwilling to support questionable solutions with costs running into tens of trillions of pounds. Predictably, this makes the campaigners reach for even more outlandish scares. These alarmist predictions are becoming quite bizarre, and could be dismissed as sociological oddities, if it weren't for the fact that they get such big play in the media. Oliver </w:t>
      </w:r>
      <w:proofErr w:type="spellStart"/>
      <w:r w:rsidRPr="000C4EE1">
        <w:rPr>
          <w:sz w:val="14"/>
        </w:rPr>
        <w:t>Tickell</w:t>
      </w:r>
      <w:proofErr w:type="spellEnd"/>
      <w:r w:rsidRPr="000C4EE1">
        <w:rPr>
          <w:sz w:val="14"/>
        </w:rPr>
        <w:t xml:space="preserve">, for instance, writes that a global warming causing a 4C temperature increase by the end of the century would be a "catastrophe" and the beginning of the "extinction" of the human race. This is simply silly. His evidence? That 4C would mean that all the ice on the planet would melt, bringing the long-term sea level rise to 70-80m, flooding everything we hold dear, seeing billions of people die. Clearly, </w:t>
      </w:r>
      <w:proofErr w:type="spellStart"/>
      <w:r w:rsidRPr="000C4EE1">
        <w:rPr>
          <w:sz w:val="14"/>
        </w:rPr>
        <w:t>Tickell</w:t>
      </w:r>
      <w:proofErr w:type="spellEnd"/>
      <w:r w:rsidRPr="000C4EE1">
        <w:rPr>
          <w:sz w:val="14"/>
        </w:rPr>
        <w:t xml:space="preserve"> has maxed out the campaigners' scare potential (because there is no more ice to melt, this is the scariest he could ever conjure). But he is wrong. Let us just remember that the UN climate panel, the IPCC, expects a temperature rise by the end of the century between 1.8 and 6.0C. Within this range, the IPCC predicts that, by the end of the century, sea levels will rise 18-59 </w:t>
      </w:r>
      <w:proofErr w:type="spellStart"/>
      <w:r w:rsidRPr="000C4EE1">
        <w:rPr>
          <w:sz w:val="14"/>
        </w:rPr>
        <w:t>centimetres</w:t>
      </w:r>
      <w:proofErr w:type="spellEnd"/>
      <w:r w:rsidRPr="000C4EE1">
        <w:rPr>
          <w:sz w:val="14"/>
        </w:rPr>
        <w:t xml:space="preserve"> – </w:t>
      </w:r>
      <w:proofErr w:type="spellStart"/>
      <w:r w:rsidRPr="000C4EE1">
        <w:rPr>
          <w:sz w:val="14"/>
        </w:rPr>
        <w:t>Tickell</w:t>
      </w:r>
      <w:proofErr w:type="spellEnd"/>
      <w:r w:rsidRPr="000C4EE1">
        <w:rPr>
          <w:sz w:val="14"/>
        </w:rPr>
        <w:t xml:space="preserve"> is simply exaggerating by a factor of up to 400. </w:t>
      </w:r>
      <w:proofErr w:type="spellStart"/>
      <w:r w:rsidRPr="000C4EE1">
        <w:rPr>
          <w:sz w:val="14"/>
        </w:rPr>
        <w:t>Tickell</w:t>
      </w:r>
      <w:proofErr w:type="spellEnd"/>
      <w:r w:rsidRPr="000C4EE1">
        <w:rPr>
          <w:sz w:val="14"/>
        </w:rPr>
        <w:t xml:space="preserve"> will undoubtedly claim that he was talking about what could happen many, many millennia from now. But this is disingenuous. First, the 4C temperature rise is predicted on a century scale – this is what we talk about and can plan for. Second, although sea-level rise will continue for many centuries to come, the models unanimously show that Greenland's ice shelf will be reduced, but Antarctic ice will increase even more (because of increased precipitation in Antarctica) for the next three centuries. What will happen beyond that clearly depends much more on emissions in future centuries. Given that CO2 stays in the atmosphere about a century, what happens with the temperature, say, six centuries from now mainly depends on emissions five centuries from now (where it seems unlikely non-carbon emitting technology such as solar panels will not have become economically competitive). Third, </w:t>
      </w:r>
      <w:proofErr w:type="spellStart"/>
      <w:r w:rsidRPr="000C4EE1">
        <w:rPr>
          <w:sz w:val="14"/>
        </w:rPr>
        <w:t>Tickell</w:t>
      </w:r>
      <w:proofErr w:type="spellEnd"/>
      <w:r w:rsidRPr="000C4EE1">
        <w:rPr>
          <w:sz w:val="14"/>
        </w:rPr>
        <w:t xml:space="preserve"> tells us how the 80m sea-level </w:t>
      </w:r>
      <w:proofErr w:type="gramStart"/>
      <w:r w:rsidRPr="000C4EE1">
        <w:rPr>
          <w:sz w:val="14"/>
        </w:rPr>
        <w:t>rise</w:t>
      </w:r>
      <w:proofErr w:type="gramEnd"/>
      <w:r w:rsidRPr="000C4EE1">
        <w:rPr>
          <w:sz w:val="14"/>
        </w:rPr>
        <w:t xml:space="preserve"> would wipe out all the world's coastal infrastructure and much of the world's farmland – "undoubtedly" causing billions to die. But to cause billions to die, it would require the surge to occur within a single human lifespan. This sort of scare tactic is insidiously wrong and misleading, mimicking a firebrand preacher who claims the earth is coming to an end and we need to repent. While it is probably true that the sun will burn up the earth in 4-5bn years' time, it does give a slightly different perspective on the need for immediate repenting. </w:t>
      </w:r>
      <w:proofErr w:type="spellStart"/>
      <w:r w:rsidRPr="000C4EE1">
        <w:rPr>
          <w:sz w:val="14"/>
        </w:rPr>
        <w:t>Tickell's</w:t>
      </w:r>
      <w:proofErr w:type="spellEnd"/>
      <w:r w:rsidRPr="000C4EE1">
        <w:rPr>
          <w:sz w:val="14"/>
        </w:rPr>
        <w:t xml:space="preserve"> claim that 4C will be the beginning of our extinction is again many times beyond wrong and misleading, and, of course, made with no data to back it up. Let us just take a look at the realistic impact of such a 4C temperature rise. For the Copenhagen Consensus, one of the lead economists of the IPCC, Professor Gary </w:t>
      </w:r>
      <w:proofErr w:type="spellStart"/>
      <w:r w:rsidRPr="000C4EE1">
        <w:rPr>
          <w:sz w:val="14"/>
        </w:rPr>
        <w:t>Yohe</w:t>
      </w:r>
      <w:proofErr w:type="spellEnd"/>
      <w:r w:rsidRPr="000C4EE1">
        <w:rPr>
          <w:sz w:val="14"/>
        </w:rPr>
        <w:t xml:space="preserve">, did a survey of all the problems and all the benefits accruing from a temperature rise over this century of about approximately 4C. And yes, there will, of course, also be benefits: as temperatures rise, more people will die from heat, but fewer from cold; agricultural yields will decline in the tropics, but increase in the temperate zones, etc. The model evaluates the impacts on agriculture, forestry, energy, water, unmanaged ecosystems, coastal zones, heat and cold deaths and disease. The bottom line is that benefits from global warming right now outweigh the costs (the benefit is about 0.25% of global GDP). Global warming will continue to be a net benefit until about 2070, when the damages will begin to outweigh the benefits, reaching a total damage cost equivalent to about 3.5% of GDP by 2300. This is simply not the end of humanity. If anything, global warming is a net benefit now; and even in three centuries, it will not be a challenge to our </w:t>
      </w:r>
      <w:proofErr w:type="spellStart"/>
      <w:r w:rsidRPr="000C4EE1">
        <w:rPr>
          <w:sz w:val="14"/>
        </w:rPr>
        <w:t>civilisation</w:t>
      </w:r>
      <w:proofErr w:type="spellEnd"/>
      <w:r w:rsidRPr="000C4EE1">
        <w:rPr>
          <w:sz w:val="14"/>
        </w:rPr>
        <w:t>. Further, the IPCC expects the average person on earth to be 1,700% richer by the end of this century.</w:t>
      </w:r>
    </w:p>
    <w:p w14:paraId="29FB573C" w14:textId="77777777" w:rsidR="00F66350" w:rsidRPr="000C4EE1" w:rsidRDefault="00F66350" w:rsidP="00F66350">
      <w:pPr>
        <w:pStyle w:val="Heading4"/>
        <w:rPr>
          <w:rFonts w:ascii="Times New Roman" w:hAnsi="Times New Roman" w:cs="Times New Roman"/>
        </w:rPr>
      </w:pPr>
      <w:r w:rsidRPr="000C4EE1">
        <w:rPr>
          <w:rFonts w:ascii="Times New Roman" w:hAnsi="Times New Roman" w:cs="Times New Roman"/>
        </w:rPr>
        <w:t>Warming won’t cause extinction</w:t>
      </w:r>
    </w:p>
    <w:p w14:paraId="2A4E6DBA" w14:textId="77777777" w:rsidR="00F66350" w:rsidRPr="000C4EE1" w:rsidRDefault="00F66350" w:rsidP="00F66350">
      <w:pPr>
        <w:rPr>
          <w:rFonts w:ascii="Times New Roman" w:eastAsia="Calibri" w:hAnsi="Times New Roman" w:cs="Times New Roman"/>
          <w:sz w:val="16"/>
          <w:szCs w:val="16"/>
        </w:rPr>
      </w:pPr>
      <w:r w:rsidRPr="000C4EE1">
        <w:rPr>
          <w:rStyle w:val="StyleStyleBold12pt"/>
          <w:rFonts w:ascii="Times New Roman" w:hAnsi="Times New Roman" w:cs="Times New Roman"/>
        </w:rPr>
        <w:t xml:space="preserve">Barrett ‘7 </w:t>
      </w:r>
      <w:r w:rsidRPr="000C4EE1">
        <w:rPr>
          <w:rFonts w:ascii="Times New Roman" w:eastAsia="Calibri" w:hAnsi="Times New Roman" w:cs="Times New Roman"/>
          <w:sz w:val="20"/>
        </w:rPr>
        <w:t xml:space="preserve"> (</w:t>
      </w:r>
      <w:r w:rsidRPr="000C4EE1">
        <w:rPr>
          <w:rStyle w:val="StyleStyleBold12pt"/>
          <w:sz w:val="16"/>
        </w:rPr>
        <w:t>Scott, Barrett, professor of natural resource economics – Columbia University, Why Cooperate? The Incentive to Supply Global Public Goods, introduction)</w:t>
      </w:r>
    </w:p>
    <w:p w14:paraId="1DD4335B" w14:textId="77777777" w:rsidR="00F66350" w:rsidRPr="000C4EE1" w:rsidRDefault="00F66350" w:rsidP="00F66350">
      <w:pPr>
        <w:rPr>
          <w:rFonts w:ascii="Times New Roman" w:eastAsia="Calibri" w:hAnsi="Times New Roman" w:cs="Times New Roman"/>
          <w:sz w:val="14"/>
        </w:rPr>
      </w:pPr>
      <w:r w:rsidRPr="000C4EE1">
        <w:rPr>
          <w:rFonts w:ascii="Times New Roman" w:eastAsia="Calibri" w:hAnsi="Times New Roman" w:cs="Times New Roman"/>
          <w:sz w:val="14"/>
        </w:rPr>
        <w:t xml:space="preserve">First, </w:t>
      </w:r>
      <w:r w:rsidRPr="000C4EE1">
        <w:rPr>
          <w:rFonts w:ascii="Times New Roman" w:eastAsia="Calibri" w:hAnsi="Times New Roman" w:cs="Times New Roman"/>
          <w:u w:val="single"/>
        </w:rPr>
        <w:t>climate change does not threaten the survival of the human species</w:t>
      </w:r>
      <w:r w:rsidRPr="000C4EE1">
        <w:rPr>
          <w:rFonts w:ascii="Times New Roman" w:eastAsia="Calibri" w:hAnsi="Times New Roman" w:cs="Times New Roman"/>
          <w:sz w:val="14"/>
        </w:rPr>
        <w:t xml:space="preserve">.5 </w:t>
      </w:r>
      <w:proofErr w:type="gramStart"/>
      <w:r w:rsidRPr="000C4EE1">
        <w:rPr>
          <w:rFonts w:ascii="Times New Roman" w:eastAsia="Calibri" w:hAnsi="Times New Roman" w:cs="Times New Roman"/>
          <w:sz w:val="14"/>
        </w:rPr>
        <w:t>If</w:t>
      </w:r>
      <w:proofErr w:type="gramEnd"/>
      <w:r w:rsidRPr="000C4EE1">
        <w:rPr>
          <w:rFonts w:ascii="Times New Roman" w:eastAsia="Calibri" w:hAnsi="Times New Roman" w:cs="Times New Roman"/>
          <w:sz w:val="14"/>
        </w:rPr>
        <w:t xml:space="preserve"> unchecked, it will cause other species to become extinction (though </w:t>
      </w:r>
      <w:r w:rsidRPr="000C4EE1">
        <w:rPr>
          <w:rFonts w:ascii="Times New Roman" w:eastAsia="Calibri" w:hAnsi="Times New Roman" w:cs="Times New Roman"/>
          <w:bCs/>
          <w:u w:val="single"/>
        </w:rPr>
        <w:t>biodiversity is being depleted now due to other reasons</w:t>
      </w:r>
      <w:r w:rsidRPr="000C4EE1">
        <w:rPr>
          <w:rFonts w:ascii="Times New Roman" w:eastAsia="Calibri" w:hAnsi="Times New Roman" w:cs="Times New Roman"/>
          <w:sz w:val="14"/>
        </w:rPr>
        <w:t xml:space="preserve">). </w:t>
      </w:r>
      <w:r w:rsidRPr="000C4EE1">
        <w:rPr>
          <w:rFonts w:ascii="Times New Roman" w:eastAsia="Calibri" w:hAnsi="Times New Roman" w:cs="Times New Roman"/>
          <w:bCs/>
          <w:u w:val="single"/>
        </w:rPr>
        <w:t>It will alter critical ecosystems</w:t>
      </w:r>
      <w:r w:rsidRPr="000C4EE1">
        <w:rPr>
          <w:rFonts w:ascii="Times New Roman" w:eastAsia="Calibri" w:hAnsi="Times New Roman" w:cs="Times New Roman"/>
          <w:sz w:val="14"/>
        </w:rPr>
        <w:t xml:space="preserve"> (though </w:t>
      </w:r>
      <w:r w:rsidRPr="000C4EE1">
        <w:rPr>
          <w:rFonts w:ascii="Times New Roman" w:eastAsia="Calibri" w:hAnsi="Times New Roman" w:cs="Times New Roman"/>
          <w:bCs/>
          <w:u w:val="single"/>
        </w:rPr>
        <w:t>this is also happening now</w:t>
      </w:r>
      <w:r w:rsidRPr="000C4EE1">
        <w:rPr>
          <w:rFonts w:ascii="Times New Roman" w:eastAsia="Calibri" w:hAnsi="Times New Roman" w:cs="Times New Roman"/>
          <w:sz w:val="14"/>
        </w:rPr>
        <w:t xml:space="preserve">, and </w:t>
      </w:r>
      <w:r w:rsidRPr="000C4EE1">
        <w:rPr>
          <w:rFonts w:ascii="Times New Roman" w:eastAsia="Calibri" w:hAnsi="Times New Roman" w:cs="Times New Roman"/>
          <w:bCs/>
          <w:u w:val="single"/>
        </w:rPr>
        <w:t>for reasons unrelated to climate change</w:t>
      </w:r>
      <w:r w:rsidRPr="000C4EE1">
        <w:rPr>
          <w:rFonts w:ascii="Times New Roman" w:eastAsia="Calibri" w:hAnsi="Times New Roman" w:cs="Times New Roman"/>
          <w:sz w:val="14"/>
        </w:rPr>
        <w:t>). It will reduce land area as the seas rise, and in the process displace human populations. “</w:t>
      </w:r>
      <w:r w:rsidRPr="000C4EE1">
        <w:rPr>
          <w:rFonts w:ascii="Times New Roman" w:eastAsia="Calibri" w:hAnsi="Times New Roman" w:cs="Times New Roman"/>
          <w:bCs/>
          <w:u w:val="single"/>
        </w:rPr>
        <w:t>Catastrophic” climate change is</w:t>
      </w:r>
      <w:r w:rsidRPr="000C4EE1">
        <w:rPr>
          <w:rFonts w:ascii="Times New Roman" w:eastAsia="Calibri" w:hAnsi="Times New Roman" w:cs="Times New Roman"/>
          <w:sz w:val="14"/>
        </w:rPr>
        <w:t xml:space="preserve"> possible, but </w:t>
      </w:r>
      <w:r w:rsidRPr="000C4EE1">
        <w:rPr>
          <w:rFonts w:ascii="Times New Roman" w:eastAsia="Calibri" w:hAnsi="Times New Roman" w:cs="Times New Roman"/>
          <w:bCs/>
          <w:u w:val="single"/>
        </w:rPr>
        <w:t>not certain.</w:t>
      </w:r>
      <w:r w:rsidRPr="000C4EE1">
        <w:rPr>
          <w:rFonts w:ascii="Times New Roman" w:eastAsia="Calibri" w:hAnsi="Times New Roman" w:cs="Times New Roman"/>
          <w:sz w:val="14"/>
        </w:rPr>
        <w:t xml:space="preserve"> Moreover, and unlike an asteroid collision, </w:t>
      </w:r>
      <w:r w:rsidRPr="000C4EE1">
        <w:rPr>
          <w:rFonts w:ascii="Times New Roman" w:eastAsia="Calibri" w:hAnsi="Times New Roman" w:cs="Times New Roman"/>
          <w:bCs/>
          <w:u w:val="single"/>
        </w:rPr>
        <w:t>large changes</w:t>
      </w:r>
      <w:r w:rsidRPr="000C4EE1">
        <w:rPr>
          <w:rFonts w:ascii="Times New Roman" w:eastAsia="Calibri" w:hAnsi="Times New Roman" w:cs="Times New Roman"/>
          <w:sz w:val="14"/>
        </w:rPr>
        <w:t xml:space="preserve"> (</w:t>
      </w:r>
      <w:r w:rsidRPr="000C4EE1">
        <w:rPr>
          <w:rFonts w:ascii="Times New Roman" w:eastAsia="Calibri" w:hAnsi="Times New Roman" w:cs="Times New Roman"/>
          <w:bCs/>
          <w:u w:val="single"/>
        </w:rPr>
        <w:t>such as sea level rise</w:t>
      </w:r>
      <w:r w:rsidRPr="000C4EE1">
        <w:rPr>
          <w:rFonts w:ascii="Times New Roman" w:eastAsia="Calibri" w:hAnsi="Times New Roman" w:cs="Times New Roman"/>
          <w:sz w:val="14"/>
        </w:rPr>
        <w:t xml:space="preserve"> of, say, ten meters) </w:t>
      </w:r>
      <w:r w:rsidRPr="000C4EE1">
        <w:rPr>
          <w:rFonts w:ascii="Times New Roman" w:eastAsia="Calibri" w:hAnsi="Times New Roman" w:cs="Times New Roman"/>
          <w:u w:val="single"/>
        </w:rPr>
        <w:t xml:space="preserve">will likely take centuries to unfold, </w:t>
      </w:r>
      <w:r w:rsidRPr="000C4EE1">
        <w:rPr>
          <w:rStyle w:val="StyleBoldUnderline"/>
        </w:rPr>
        <w:t>giving societies time to adjust.</w:t>
      </w:r>
      <w:r w:rsidRPr="000C4EE1">
        <w:rPr>
          <w:rFonts w:ascii="Times New Roman" w:eastAsia="Calibri" w:hAnsi="Times New Roman" w:cs="Times New Roman"/>
          <w:sz w:val="14"/>
        </w:rPr>
        <w:t xml:space="preserve"> “Abrupt” climate change is also possible, and will occur more rapidly, perhaps over a decade or two. However, </w:t>
      </w:r>
      <w:r w:rsidRPr="000C4EE1">
        <w:rPr>
          <w:rFonts w:ascii="Times New Roman" w:eastAsia="Calibri" w:hAnsi="Times New Roman" w:cs="Times New Roman"/>
          <w:u w:val="single"/>
        </w:rPr>
        <w:t>abrupt climate change</w:t>
      </w:r>
      <w:r w:rsidRPr="000C4EE1">
        <w:rPr>
          <w:rFonts w:ascii="Times New Roman" w:eastAsia="Calibri" w:hAnsi="Times New Roman" w:cs="Times New Roman"/>
          <w:sz w:val="14"/>
        </w:rPr>
        <w:t xml:space="preserve"> (such as a weakening in the North Atlantic circulation), though potentially very serious, </w:t>
      </w:r>
      <w:r w:rsidRPr="000C4EE1">
        <w:rPr>
          <w:rFonts w:ascii="Times New Roman" w:eastAsia="Calibri" w:hAnsi="Times New Roman" w:cs="Times New Roman"/>
          <w:u w:val="single"/>
        </w:rPr>
        <w:t>is unlikely to be ruinous</w:t>
      </w:r>
      <w:r w:rsidRPr="000C4EE1">
        <w:rPr>
          <w:rFonts w:ascii="Times New Roman" w:eastAsia="Calibri" w:hAnsi="Times New Roman" w:cs="Times New Roman"/>
          <w:b/>
          <w:u w:val="single"/>
        </w:rPr>
        <w:t>.</w:t>
      </w:r>
      <w:r w:rsidRPr="000C4EE1">
        <w:rPr>
          <w:rFonts w:ascii="Times New Roman" w:eastAsia="Calibri" w:hAnsi="Times New Roman" w:cs="Times New Roman"/>
          <w:sz w:val="14"/>
        </w:rPr>
        <w:t xml:space="preserve"> Human-induced climate change is an experiment of planetary proportions, and we cannot be </w:t>
      </w:r>
      <w:proofErr w:type="spellStart"/>
      <w:r w:rsidRPr="000C4EE1">
        <w:rPr>
          <w:rFonts w:ascii="Times New Roman" w:eastAsia="Calibri" w:hAnsi="Times New Roman" w:cs="Times New Roman"/>
          <w:sz w:val="14"/>
        </w:rPr>
        <w:t>sur</w:t>
      </w:r>
      <w:proofErr w:type="spellEnd"/>
      <w:r w:rsidRPr="000C4EE1">
        <w:rPr>
          <w:rFonts w:ascii="Times New Roman" w:eastAsia="Calibri" w:hAnsi="Times New Roman" w:cs="Times New Roman"/>
          <w:sz w:val="14"/>
        </w:rPr>
        <w:t xml:space="preserve"> of its consequences. </w:t>
      </w:r>
      <w:r w:rsidRPr="000C4EE1">
        <w:rPr>
          <w:rFonts w:ascii="Times New Roman" w:eastAsia="Calibri" w:hAnsi="Times New Roman" w:cs="Times New Roman"/>
          <w:u w:val="single"/>
        </w:rPr>
        <w:t>Even in a worst case scenario</w:t>
      </w:r>
      <w:r w:rsidRPr="000C4EE1">
        <w:rPr>
          <w:rFonts w:ascii="Times New Roman" w:eastAsia="Calibri" w:hAnsi="Times New Roman" w:cs="Times New Roman"/>
          <w:sz w:val="14"/>
        </w:rPr>
        <w:t xml:space="preserve">, however, global </w:t>
      </w:r>
      <w:r w:rsidRPr="000C4EE1">
        <w:rPr>
          <w:rFonts w:ascii="Times New Roman" w:eastAsia="Calibri" w:hAnsi="Times New Roman" w:cs="Times New Roman"/>
          <w:u w:val="single"/>
        </w:rPr>
        <w:t>climate change is not the equivalent of the</w:t>
      </w:r>
      <w:r w:rsidRPr="000C4EE1">
        <w:rPr>
          <w:rFonts w:ascii="Times New Roman" w:eastAsia="Calibri" w:hAnsi="Times New Roman" w:cs="Times New Roman"/>
          <w:sz w:val="14"/>
        </w:rPr>
        <w:t xml:space="preserve"> Earth being hit by </w:t>
      </w:r>
      <w:r w:rsidRPr="000C4EE1">
        <w:rPr>
          <w:rFonts w:ascii="Times New Roman" w:eastAsia="Calibri" w:hAnsi="Times New Roman" w:cs="Times New Roman"/>
          <w:u w:val="single"/>
        </w:rPr>
        <w:t>mega-asteroid.</w:t>
      </w:r>
      <w:r w:rsidRPr="000C4EE1">
        <w:rPr>
          <w:rFonts w:ascii="Times New Roman" w:eastAsia="Calibri" w:hAnsi="Times New Roman" w:cs="Times New Roman"/>
          <w:sz w:val="14"/>
        </w:rPr>
        <w:t xml:space="preserve"> Indeed, </w:t>
      </w:r>
      <w:r w:rsidRPr="000C4EE1">
        <w:rPr>
          <w:rFonts w:ascii="Times New Roman" w:eastAsia="Calibri" w:hAnsi="Times New Roman" w:cs="Times New Roman"/>
          <w:bCs/>
          <w:u w:val="single"/>
        </w:rPr>
        <w:t>if it were as damaging as this, and if we were sure that it would be this harmful</w:t>
      </w:r>
      <w:r w:rsidRPr="000C4EE1">
        <w:rPr>
          <w:rFonts w:ascii="Times New Roman" w:eastAsia="Calibri" w:hAnsi="Times New Roman" w:cs="Times New Roman"/>
          <w:sz w:val="14"/>
        </w:rPr>
        <w:t xml:space="preserve">, then </w:t>
      </w:r>
      <w:r w:rsidRPr="000C4EE1">
        <w:rPr>
          <w:rFonts w:ascii="Times New Roman" w:eastAsia="Calibri" w:hAnsi="Times New Roman" w:cs="Times New Roman"/>
          <w:bCs/>
          <w:u w:val="single"/>
        </w:rPr>
        <w:t>our incentive to address this threat would be overwhelming.</w:t>
      </w:r>
      <w:r w:rsidRPr="000C4EE1">
        <w:rPr>
          <w:rFonts w:ascii="Times New Roman" w:eastAsia="Calibri" w:hAnsi="Times New Roman" w:cs="Times New Roman"/>
          <w:sz w:val="14"/>
        </w:rPr>
        <w:t xml:space="preserve"> The challenge would still be more difficult than asteroid defense, but we would have done much more about it by now</w:t>
      </w:r>
    </w:p>
    <w:p w14:paraId="70C2DD6B" w14:textId="77777777" w:rsidR="00F66350" w:rsidRPr="000C4EE1" w:rsidRDefault="00F66350" w:rsidP="00F66350">
      <w:pPr>
        <w:keepNext/>
        <w:keepLines/>
        <w:spacing w:before="200"/>
        <w:outlineLvl w:val="3"/>
        <w:rPr>
          <w:rFonts w:eastAsiaTheme="majorEastAsia" w:cstheme="majorBidi"/>
          <w:b/>
          <w:bCs/>
          <w:iCs/>
          <w:sz w:val="26"/>
        </w:rPr>
      </w:pPr>
      <w:r w:rsidRPr="000C4EE1">
        <w:rPr>
          <w:rFonts w:eastAsiaTheme="majorEastAsia" w:cstheme="majorBidi"/>
          <w:b/>
          <w:bCs/>
          <w:iCs/>
          <w:sz w:val="26"/>
        </w:rPr>
        <w:t>Doomsday warming predictions are false.</w:t>
      </w:r>
    </w:p>
    <w:p w14:paraId="7EB552A2" w14:textId="77777777" w:rsidR="00F66350" w:rsidRPr="000C4EE1" w:rsidRDefault="00F66350" w:rsidP="00F66350">
      <w:r w:rsidRPr="000C4EE1">
        <w:rPr>
          <w:b/>
          <w:sz w:val="24"/>
        </w:rPr>
        <w:t>Aikman</w:t>
      </w:r>
      <w:r w:rsidRPr="000C4EE1">
        <w:t xml:space="preserve">, </w:t>
      </w:r>
      <w:r w:rsidRPr="000C4EE1">
        <w:rPr>
          <w:b/>
          <w:sz w:val="24"/>
        </w:rPr>
        <w:t>11</w:t>
      </w:r>
      <w:r w:rsidRPr="000C4EE1">
        <w:t xml:space="preserve">—(Amos, Aikman, the Australian Staff Reporter, “Climate forecasts 'exaggerated': Science journal” </w:t>
      </w:r>
      <w:hyperlink r:id="rId82" w:history="1">
        <w:r w:rsidRPr="000C4EE1">
          <w:rPr>
            <w:rStyle w:val="Hyperlink"/>
          </w:rPr>
          <w:t>http://www.theaustralian.com.au/news/health-science/climate-forecasts-exaggerated-science-journal/story-e6frg8y6-1226205464958</w:t>
        </w:r>
      </w:hyperlink>
      <w:r w:rsidRPr="000C4EE1">
        <w:t>) CJ</w:t>
      </w:r>
    </w:p>
    <w:p w14:paraId="0D3003B8" w14:textId="77777777" w:rsidR="00F66350" w:rsidRPr="000C4EE1" w:rsidRDefault="00F66350" w:rsidP="00F66350">
      <w:pPr>
        <w:rPr>
          <w:sz w:val="16"/>
        </w:rPr>
      </w:pPr>
    </w:p>
    <w:p w14:paraId="060B6EDB" w14:textId="77777777" w:rsidR="00F66350" w:rsidRPr="000C4EE1" w:rsidRDefault="00F66350" w:rsidP="00F66350">
      <w:pPr>
        <w:rPr>
          <w:sz w:val="16"/>
        </w:rPr>
      </w:pPr>
      <w:r w:rsidRPr="000C4EE1">
        <w:rPr>
          <w:bCs/>
          <w:sz w:val="20"/>
          <w:u w:val="single"/>
        </w:rPr>
        <w:t>Dramatic forecasts of global warming</w:t>
      </w:r>
      <w:r w:rsidRPr="000C4EE1">
        <w:rPr>
          <w:sz w:val="16"/>
        </w:rPr>
        <w:t xml:space="preserve"> resulting from a doubling of atmospheric carbon dioxide </w:t>
      </w:r>
      <w:r w:rsidRPr="000C4EE1">
        <w:rPr>
          <w:rStyle w:val="StyleBoldUnderline"/>
        </w:rPr>
        <w:t>have been exaggerated</w:t>
      </w:r>
      <w:r w:rsidRPr="000C4EE1">
        <w:rPr>
          <w:sz w:val="16"/>
        </w:rPr>
        <w:t xml:space="preserve">, </w:t>
      </w:r>
      <w:r w:rsidRPr="000C4EE1">
        <w:rPr>
          <w:bCs/>
          <w:sz w:val="20"/>
          <w:u w:val="single"/>
        </w:rPr>
        <w:t xml:space="preserve">according </w:t>
      </w:r>
      <w:proofErr w:type="spellStart"/>
      <w:r w:rsidRPr="000C4EE1">
        <w:rPr>
          <w:rStyle w:val="StyleBoldUnderline"/>
        </w:rPr>
        <w:t>toa</w:t>
      </w:r>
      <w:proofErr w:type="spellEnd"/>
      <w:r w:rsidRPr="000C4EE1">
        <w:rPr>
          <w:rStyle w:val="StyleBoldUnderline"/>
        </w:rPr>
        <w:t xml:space="preserve"> peer-reviewed study by a team of international researchers.</w:t>
      </w:r>
      <w:r w:rsidRPr="000C4EE1">
        <w:rPr>
          <w:sz w:val="16"/>
        </w:rPr>
        <w:t xml:space="preserve"> In the study, published today in the leading journal Science, </w:t>
      </w:r>
      <w:r w:rsidRPr="000C4EE1">
        <w:rPr>
          <w:bCs/>
          <w:sz w:val="20"/>
          <w:u w:val="single"/>
        </w:rPr>
        <w:t>the researchers found that while rising levels of CO2 would cause climate change</w:t>
      </w:r>
      <w:r w:rsidRPr="000C4EE1">
        <w:rPr>
          <w:sz w:val="16"/>
        </w:rPr>
        <w:t xml:space="preserve">, </w:t>
      </w:r>
      <w:r w:rsidRPr="000C4EE1">
        <w:rPr>
          <w:rStyle w:val="StyleBoldUnderline"/>
        </w:rPr>
        <w:t>the most severe predictions</w:t>
      </w:r>
      <w:r w:rsidRPr="000C4EE1">
        <w:rPr>
          <w:sz w:val="16"/>
        </w:rPr>
        <w:t xml:space="preserve"> - some of which were adopted by the UN's peak climate body in its seminal 2007 report - </w:t>
      </w:r>
      <w:r w:rsidRPr="000C4EE1">
        <w:rPr>
          <w:rStyle w:val="StyleBoldUnderline"/>
        </w:rPr>
        <w:t>had been significantly overstated</w:t>
      </w:r>
      <w:r w:rsidRPr="000C4EE1">
        <w:rPr>
          <w:sz w:val="16"/>
        </w:rPr>
        <w:t xml:space="preserve">. </w:t>
      </w:r>
      <w:r w:rsidRPr="000C4EE1">
        <w:rPr>
          <w:bCs/>
          <w:sz w:val="20"/>
          <w:u w:val="single"/>
        </w:rPr>
        <w:t xml:space="preserve">The authors used </w:t>
      </w:r>
      <w:r w:rsidRPr="000C4EE1">
        <w:rPr>
          <w:rStyle w:val="StyleBoldUnderline"/>
        </w:rPr>
        <w:t>a novel approach based</w:t>
      </w:r>
      <w:r w:rsidRPr="000C4EE1">
        <w:rPr>
          <w:bCs/>
          <w:sz w:val="20"/>
          <w:u w:val="single"/>
        </w:rPr>
        <w:t xml:space="preserve"> on </w:t>
      </w:r>
      <w:proofErr w:type="spellStart"/>
      <w:r w:rsidRPr="000C4EE1">
        <w:rPr>
          <w:bCs/>
          <w:sz w:val="20"/>
          <w:u w:val="single"/>
        </w:rPr>
        <w:t>modelling</w:t>
      </w:r>
      <w:proofErr w:type="spellEnd"/>
      <w:r w:rsidRPr="000C4EE1">
        <w:rPr>
          <w:bCs/>
          <w:sz w:val="20"/>
          <w:u w:val="single"/>
        </w:rPr>
        <w:t xml:space="preserve"> the effects of reduced CO2 levels on climate, which they compared with proxy-records of conditions during the last glaciation</w:t>
      </w:r>
      <w:r w:rsidRPr="000C4EE1">
        <w:rPr>
          <w:sz w:val="16"/>
        </w:rPr>
        <w:t xml:space="preserve">, to infer the effects of doubling CO2 levels. They concluded that current </w:t>
      </w:r>
      <w:r w:rsidRPr="000C4EE1">
        <w:rPr>
          <w:rStyle w:val="StyleBoldUnderline"/>
        </w:rPr>
        <w:t>worst-case scenarios</w:t>
      </w:r>
      <w:r w:rsidRPr="000C4EE1">
        <w:rPr>
          <w:sz w:val="16"/>
        </w:rPr>
        <w:t xml:space="preserve"> for global warming </w:t>
      </w:r>
      <w:r w:rsidRPr="000C4EE1">
        <w:rPr>
          <w:rStyle w:val="StyleBoldUnderline"/>
        </w:rPr>
        <w:t>were exaggerated</w:t>
      </w:r>
      <w:r w:rsidRPr="000C4EE1">
        <w:rPr>
          <w:sz w:val="16"/>
        </w:rPr>
        <w:t xml:space="preserve">. "Now these very </w:t>
      </w:r>
      <w:r w:rsidRPr="000C4EE1">
        <w:rPr>
          <w:bCs/>
          <w:sz w:val="20"/>
          <w:u w:val="single"/>
        </w:rPr>
        <w:t>large changes</w:t>
      </w:r>
      <w:r w:rsidRPr="000C4EE1">
        <w:rPr>
          <w:sz w:val="16"/>
        </w:rPr>
        <w:t xml:space="preserve"> (predicted for the coming decades) </w:t>
      </w:r>
      <w:r w:rsidRPr="000C4EE1">
        <w:rPr>
          <w:bCs/>
          <w:sz w:val="20"/>
          <w:u w:val="single"/>
        </w:rPr>
        <w:t>can be ruled out,</w:t>
      </w:r>
      <w:r w:rsidRPr="000C4EE1">
        <w:rPr>
          <w:sz w:val="16"/>
        </w:rPr>
        <w:t xml:space="preserve"> and </w:t>
      </w:r>
      <w:r w:rsidRPr="000C4EE1">
        <w:rPr>
          <w:bCs/>
          <w:sz w:val="20"/>
          <w:u w:val="single"/>
        </w:rPr>
        <w:t>we have</w:t>
      </w:r>
      <w:r w:rsidRPr="000C4EE1">
        <w:rPr>
          <w:sz w:val="16"/>
        </w:rPr>
        <w:t xml:space="preserve"> some </w:t>
      </w:r>
      <w:r w:rsidRPr="000C4EE1">
        <w:rPr>
          <w:bCs/>
          <w:sz w:val="20"/>
          <w:u w:val="single"/>
        </w:rPr>
        <w:t>room to breathe and time to figure out solutions to the problem</w:t>
      </w:r>
      <w:r w:rsidRPr="000C4EE1">
        <w:rPr>
          <w:sz w:val="16"/>
        </w:rPr>
        <w:t xml:space="preserve">," the study's lead author, Andreas </w:t>
      </w:r>
      <w:proofErr w:type="spellStart"/>
      <w:r w:rsidRPr="000C4EE1">
        <w:rPr>
          <w:bCs/>
          <w:sz w:val="20"/>
          <w:u w:val="single"/>
        </w:rPr>
        <w:t>Schmittner</w:t>
      </w:r>
      <w:proofErr w:type="spellEnd"/>
      <w:r w:rsidRPr="000C4EE1">
        <w:rPr>
          <w:bCs/>
          <w:sz w:val="20"/>
          <w:u w:val="single"/>
        </w:rPr>
        <w:t xml:space="preserve">, an associate professor at Oregon State University, said. </w:t>
      </w:r>
      <w:hyperlink r:id="rId83" w:history="1">
        <w:r w:rsidRPr="000C4EE1">
          <w:rPr>
            <w:sz w:val="16"/>
          </w:rPr>
          <w:t>Politics muddies the debate</w:t>
        </w:r>
      </w:hyperlink>
      <w:r w:rsidRPr="000C4EE1">
        <w:rPr>
          <w:sz w:val="16"/>
        </w:rPr>
        <w:t xml:space="preserve"> Scientists have struggled for many years to understand how to quantify "climate sensitivity" - how Earth will respond to projected increases in atmospheric carbon dioxide. In 2007, the UN's peak climate body, the Intergovernmental Panel on Climate Change, warned that a doubling of CO2 from pre-industrial levels would warm the Earth's surface by an average of 2C to 4.5C, although some studies have claimed the impact could be 10C or higher. Professor </w:t>
      </w:r>
      <w:proofErr w:type="spellStart"/>
      <w:r w:rsidRPr="000C4EE1">
        <w:rPr>
          <w:sz w:val="16"/>
        </w:rPr>
        <w:t>Schmittner</w:t>
      </w:r>
      <w:proofErr w:type="spellEnd"/>
      <w:r w:rsidRPr="000C4EE1">
        <w:rPr>
          <w:sz w:val="16"/>
        </w:rPr>
        <w:t xml:space="preserve"> said it had been very difficult to rule out these extreme "high-sensitivity" scenarios, which were very important for understanding risks associated with climate change. </w:t>
      </w:r>
      <w:r w:rsidRPr="000C4EE1">
        <w:rPr>
          <w:bCs/>
          <w:sz w:val="20"/>
          <w:u w:val="single"/>
        </w:rPr>
        <w:t>The study found high-sensitivity models led to a "runaway effect" under which the Earth would have been covered in ice during the last glacial maximum</w:t>
      </w:r>
      <w:r w:rsidRPr="000C4EE1">
        <w:rPr>
          <w:sz w:val="16"/>
        </w:rPr>
        <w:t>, about 20,000 years ago, when CO2 levels were much lower. "</w:t>
      </w:r>
      <w:r w:rsidRPr="000C4EE1">
        <w:rPr>
          <w:rStyle w:val="StyleBoldUnderline"/>
        </w:rPr>
        <w:t>Clearly that didn't happen</w:t>
      </w:r>
      <w:r w:rsidRPr="000C4EE1">
        <w:rPr>
          <w:b/>
          <w:sz w:val="20"/>
          <w:u w:val="single"/>
        </w:rPr>
        <w:t>,</w:t>
      </w:r>
      <w:r w:rsidRPr="000C4EE1">
        <w:rPr>
          <w:sz w:val="16"/>
        </w:rPr>
        <w:t xml:space="preserve"> and that's why we are pretty confident that these high climate sensitivities can be ruled out," he said. Professor </w:t>
      </w:r>
      <w:proofErr w:type="spellStart"/>
      <w:r w:rsidRPr="000C4EE1">
        <w:rPr>
          <w:sz w:val="16"/>
        </w:rPr>
        <w:t>Schmittner</w:t>
      </w:r>
      <w:proofErr w:type="spellEnd"/>
      <w:r w:rsidRPr="000C4EE1">
        <w:rPr>
          <w:sz w:val="16"/>
        </w:rPr>
        <w:t xml:space="preserve"> said taking his results literally, </w:t>
      </w:r>
      <w:r w:rsidRPr="000C4EE1">
        <w:rPr>
          <w:bCs/>
          <w:sz w:val="20"/>
          <w:u w:val="single"/>
        </w:rPr>
        <w:t>the IPCC's average</w:t>
      </w:r>
      <w:r w:rsidRPr="000C4EE1">
        <w:rPr>
          <w:sz w:val="16"/>
        </w:rPr>
        <w:t xml:space="preserve"> or "expected" </w:t>
      </w:r>
      <w:r w:rsidRPr="000C4EE1">
        <w:rPr>
          <w:bCs/>
          <w:sz w:val="20"/>
          <w:u w:val="single"/>
        </w:rPr>
        <w:t>value of</w:t>
      </w:r>
      <w:r w:rsidRPr="000C4EE1">
        <w:rPr>
          <w:sz w:val="16"/>
        </w:rPr>
        <w:t xml:space="preserve"> a 3C average </w:t>
      </w:r>
      <w:r w:rsidRPr="000C4EE1">
        <w:rPr>
          <w:bCs/>
          <w:sz w:val="20"/>
          <w:u w:val="single"/>
        </w:rPr>
        <w:t>temperature increase</w:t>
      </w:r>
      <w:r w:rsidRPr="000C4EE1">
        <w:rPr>
          <w:sz w:val="16"/>
        </w:rPr>
        <w:t xml:space="preserve"> for a doubling of CO2 </w:t>
      </w:r>
      <w:r w:rsidRPr="000C4EE1">
        <w:rPr>
          <w:rStyle w:val="StyleBoldUnderline"/>
        </w:rPr>
        <w:t>ought to be regarded as an upper limit</w:t>
      </w:r>
      <w:r w:rsidRPr="000C4EE1">
        <w:rPr>
          <w:sz w:val="16"/>
        </w:rPr>
        <w:t xml:space="preserve">. "Many previous </w:t>
      </w:r>
      <w:r w:rsidRPr="000C4EE1">
        <w:rPr>
          <w:bCs/>
          <w:sz w:val="20"/>
          <w:u w:val="single"/>
        </w:rPr>
        <w:t xml:space="preserve">climate-sensitivity studies have looked at the past only from 1850 through to today, and </w:t>
      </w:r>
      <w:r w:rsidRPr="000C4EE1">
        <w:rPr>
          <w:rStyle w:val="StyleBoldUnderline"/>
        </w:rPr>
        <w:t>not fully</w:t>
      </w:r>
      <w:r w:rsidRPr="000C4EE1">
        <w:rPr>
          <w:b/>
          <w:sz w:val="20"/>
          <w:u w:val="single"/>
        </w:rPr>
        <w:t xml:space="preserve"> </w:t>
      </w:r>
      <w:r w:rsidRPr="000C4EE1">
        <w:rPr>
          <w:rStyle w:val="StyleBoldUnderline"/>
        </w:rPr>
        <w:t>integrated pale climate data, especially on a global scale</w:t>
      </w:r>
      <w:r w:rsidRPr="000C4EE1">
        <w:rPr>
          <w:sz w:val="16"/>
        </w:rPr>
        <w:t>," he said. "If these pale climatic constraints apply to the future, as predicted by our model, the results imply less probability of extreme climatic change than previously thought."</w:t>
      </w:r>
    </w:p>
    <w:p w14:paraId="7FA88632" w14:textId="77777777" w:rsidR="00F66350" w:rsidRPr="000C4EE1" w:rsidRDefault="00F66350" w:rsidP="00F66350"/>
    <w:p w14:paraId="7F3126AB" w14:textId="77777777" w:rsidR="00F66350" w:rsidRPr="000C4EE1" w:rsidRDefault="00F66350" w:rsidP="00F66350">
      <w:pPr>
        <w:keepNext/>
        <w:keepLines/>
        <w:spacing w:before="200"/>
        <w:outlineLvl w:val="3"/>
        <w:rPr>
          <w:rFonts w:eastAsiaTheme="majorEastAsia" w:cstheme="majorBidi"/>
          <w:b/>
          <w:bCs/>
          <w:iCs/>
          <w:sz w:val="26"/>
        </w:rPr>
      </w:pPr>
      <w:r w:rsidRPr="000C4EE1">
        <w:rPr>
          <w:rFonts w:eastAsiaTheme="majorEastAsia" w:cstheme="majorBidi"/>
          <w:b/>
          <w:bCs/>
          <w:iCs/>
          <w:sz w:val="26"/>
        </w:rPr>
        <w:t xml:space="preserve">No impact to warming—you should assign </w:t>
      </w:r>
      <w:r w:rsidRPr="000C4EE1">
        <w:rPr>
          <w:rFonts w:eastAsiaTheme="majorEastAsia" w:cstheme="majorBidi"/>
          <w:b/>
          <w:bCs/>
          <w:iCs/>
          <w:sz w:val="26"/>
          <w:u w:val="single"/>
        </w:rPr>
        <w:t>zero risk</w:t>
      </w:r>
      <w:r w:rsidRPr="000C4EE1">
        <w:rPr>
          <w:rFonts w:eastAsiaTheme="majorEastAsia" w:cstheme="majorBidi"/>
          <w:b/>
          <w:bCs/>
          <w:iCs/>
          <w:sz w:val="26"/>
        </w:rPr>
        <w:t>.</w:t>
      </w:r>
    </w:p>
    <w:p w14:paraId="1BA56DBA" w14:textId="77777777" w:rsidR="00F66350" w:rsidRPr="000C4EE1" w:rsidRDefault="00F66350" w:rsidP="00F66350">
      <w:proofErr w:type="spellStart"/>
      <w:r w:rsidRPr="000C4EE1">
        <w:rPr>
          <w:b/>
          <w:sz w:val="24"/>
        </w:rPr>
        <w:t>Lindzen</w:t>
      </w:r>
      <w:proofErr w:type="spellEnd"/>
      <w:r w:rsidRPr="000C4EE1">
        <w:rPr>
          <w:b/>
          <w:sz w:val="24"/>
        </w:rPr>
        <w:t xml:space="preserve"> 9</w:t>
      </w:r>
      <w:r w:rsidRPr="000C4EE1">
        <w:t>—(</w:t>
      </w:r>
      <w:r w:rsidRPr="000C4EE1">
        <w:rPr>
          <w:rStyle w:val="StyleStyleBold12pt"/>
          <w:sz w:val="16"/>
        </w:rPr>
        <w:t xml:space="preserve">Richard S. </w:t>
      </w:r>
      <w:proofErr w:type="spellStart"/>
      <w:r w:rsidRPr="000C4EE1">
        <w:rPr>
          <w:rStyle w:val="StyleStyleBold12pt"/>
          <w:sz w:val="16"/>
        </w:rPr>
        <w:t>Lindzen</w:t>
      </w:r>
      <w:proofErr w:type="spellEnd"/>
      <w:r w:rsidRPr="000C4EE1">
        <w:rPr>
          <w:rStyle w:val="StyleStyleBold12pt"/>
          <w:sz w:val="16"/>
        </w:rPr>
        <w:t xml:space="preserve"> is the Alfred P. Sloan Professor of Atmospheric Sciences at Massachusetts Institute of Technology. “Resisting climate hysteria” 8-14-09 </w:t>
      </w:r>
      <w:hyperlink r:id="rId84" w:history="1">
        <w:r w:rsidRPr="000C4EE1">
          <w:rPr>
            <w:rStyle w:val="StyleStyleBold12pt"/>
            <w:sz w:val="16"/>
          </w:rPr>
          <w:t>http://www.thepeoplesvoice.org/TPV3/Voices.php/2009/08/14/resisting-climate-hysteria</w:t>
        </w:r>
      </w:hyperlink>
      <w:r w:rsidRPr="000C4EE1">
        <w:rPr>
          <w:rStyle w:val="StyleStyleBold12pt"/>
          <w:sz w:val="16"/>
        </w:rPr>
        <w:t>)</w:t>
      </w:r>
    </w:p>
    <w:p w14:paraId="346F38EF" w14:textId="77777777" w:rsidR="00B45FE9" w:rsidRPr="00AF5046" w:rsidRDefault="00F66350" w:rsidP="00F66350">
      <w:r w:rsidRPr="000C4EE1">
        <w:rPr>
          <w:sz w:val="14"/>
        </w:rPr>
        <w:t xml:space="preserve">Climate alarmists respond that some of the hottest years on record have occurred during the past decade. Given that we are in a relatively warm period, this is not surprising, but it says nothing about trends. Given that </w:t>
      </w:r>
      <w:r w:rsidRPr="000C4EE1">
        <w:rPr>
          <w:bCs/>
          <w:sz w:val="20"/>
          <w:u w:val="single"/>
        </w:rPr>
        <w:t>the evidence</w:t>
      </w:r>
      <w:r w:rsidRPr="000C4EE1">
        <w:rPr>
          <w:sz w:val="14"/>
        </w:rPr>
        <w:t xml:space="preserve"> (and I have noted only a few of many pieces of evidence) </w:t>
      </w:r>
      <w:r w:rsidRPr="000C4EE1">
        <w:rPr>
          <w:sz w:val="20"/>
          <w:u w:val="single"/>
        </w:rPr>
        <w:t xml:space="preserve">strongly implies that anthropogenic warming has been greatly </w:t>
      </w:r>
      <w:r w:rsidRPr="000C4EE1">
        <w:rPr>
          <w:rStyle w:val="StyleBoldUnderline"/>
        </w:rPr>
        <w:t>exaggerated,</w:t>
      </w:r>
      <w:r w:rsidRPr="000C4EE1">
        <w:rPr>
          <w:sz w:val="14"/>
        </w:rPr>
        <w:t xml:space="preserve"> the basis for alarm due to such warming is similarly diminished. However, a really important point is that </w:t>
      </w:r>
      <w:r w:rsidRPr="000C4EE1">
        <w:rPr>
          <w:bCs/>
          <w:sz w:val="20"/>
          <w:u w:val="single"/>
        </w:rPr>
        <w:t>the case for alarm would still be weak</w:t>
      </w:r>
      <w:r w:rsidRPr="000C4EE1">
        <w:rPr>
          <w:sz w:val="20"/>
          <w:u w:val="single"/>
          <w:bdr w:val="single" w:sz="4" w:space="0" w:color="auto"/>
        </w:rPr>
        <w:t xml:space="preserve"> even if anthropogenic global warming were significant</w:t>
      </w:r>
      <w:r w:rsidRPr="000C4EE1">
        <w:rPr>
          <w:sz w:val="14"/>
        </w:rPr>
        <w:t xml:space="preserve">. </w:t>
      </w:r>
      <w:proofErr w:type="gramStart"/>
      <w:r w:rsidRPr="000C4EE1">
        <w:rPr>
          <w:bCs/>
          <w:sz w:val="20"/>
          <w:u w:val="single"/>
        </w:rPr>
        <w:t>Polar bears</w:t>
      </w:r>
      <w:r w:rsidRPr="000C4EE1">
        <w:rPr>
          <w:sz w:val="14"/>
        </w:rPr>
        <w:t xml:space="preserve">, </w:t>
      </w:r>
      <w:r w:rsidRPr="000C4EE1">
        <w:rPr>
          <w:bCs/>
          <w:sz w:val="20"/>
          <w:u w:val="single"/>
        </w:rPr>
        <w:t>arctic</w:t>
      </w:r>
      <w:r w:rsidRPr="000C4EE1">
        <w:rPr>
          <w:sz w:val="14"/>
        </w:rPr>
        <w:t xml:space="preserve"> summer </w:t>
      </w:r>
      <w:r w:rsidRPr="000C4EE1">
        <w:rPr>
          <w:bCs/>
          <w:sz w:val="20"/>
          <w:u w:val="single"/>
        </w:rPr>
        <w:t>sea ice</w:t>
      </w:r>
      <w:r w:rsidRPr="000C4EE1">
        <w:rPr>
          <w:sz w:val="14"/>
        </w:rPr>
        <w:t xml:space="preserve">, regional </w:t>
      </w:r>
      <w:r w:rsidRPr="000C4EE1">
        <w:rPr>
          <w:bCs/>
          <w:sz w:val="20"/>
          <w:u w:val="single"/>
        </w:rPr>
        <w:t>droughts and floods</w:t>
      </w:r>
      <w:r w:rsidRPr="000C4EE1">
        <w:rPr>
          <w:sz w:val="14"/>
        </w:rPr>
        <w:t xml:space="preserve">, </w:t>
      </w:r>
      <w:r w:rsidRPr="000C4EE1">
        <w:rPr>
          <w:bCs/>
          <w:sz w:val="20"/>
          <w:u w:val="single"/>
        </w:rPr>
        <w:t>coral bleaching, hurricanes</w:t>
      </w:r>
      <w:r w:rsidRPr="000C4EE1">
        <w:rPr>
          <w:sz w:val="14"/>
        </w:rPr>
        <w:t xml:space="preserve">, alpine </w:t>
      </w:r>
      <w:r w:rsidRPr="000C4EE1">
        <w:rPr>
          <w:bCs/>
          <w:sz w:val="20"/>
          <w:u w:val="single"/>
        </w:rPr>
        <w:t>glaciers, malaria, etc. etc.</w:t>
      </w:r>
      <w:proofErr w:type="gramEnd"/>
      <w:r w:rsidRPr="000C4EE1">
        <w:rPr>
          <w:bCs/>
          <w:sz w:val="20"/>
          <w:u w:val="single"/>
        </w:rPr>
        <w:t xml:space="preserve"> All depend not on</w:t>
      </w:r>
      <w:r w:rsidRPr="000C4EE1">
        <w:rPr>
          <w:sz w:val="14"/>
        </w:rPr>
        <w:t xml:space="preserve"> some </w:t>
      </w:r>
      <w:r w:rsidRPr="000C4EE1">
        <w:rPr>
          <w:bCs/>
          <w:sz w:val="20"/>
          <w:u w:val="single"/>
        </w:rPr>
        <w:t>global</w:t>
      </w:r>
      <w:r w:rsidRPr="000C4EE1">
        <w:rPr>
          <w:sz w:val="14"/>
        </w:rPr>
        <w:t xml:space="preserve"> average of surface </w:t>
      </w:r>
      <w:r w:rsidRPr="000C4EE1">
        <w:rPr>
          <w:bCs/>
          <w:sz w:val="20"/>
          <w:u w:val="single"/>
        </w:rPr>
        <w:t>temperature</w:t>
      </w:r>
      <w:r w:rsidRPr="000C4EE1">
        <w:rPr>
          <w:sz w:val="14"/>
        </w:rPr>
        <w:t xml:space="preserve"> anomaly, </w:t>
      </w:r>
      <w:r w:rsidRPr="000C4EE1">
        <w:rPr>
          <w:bCs/>
          <w:sz w:val="20"/>
          <w:u w:val="single"/>
        </w:rPr>
        <w:t xml:space="preserve">but on </w:t>
      </w:r>
      <w:r w:rsidRPr="000C4EE1">
        <w:rPr>
          <w:sz w:val="20"/>
          <w:u w:val="single"/>
          <w:bdr w:val="single" w:sz="4" w:space="0" w:color="auto"/>
        </w:rPr>
        <w:t>a huge number of regional variables</w:t>
      </w:r>
      <w:r w:rsidRPr="000C4EE1">
        <w:rPr>
          <w:sz w:val="14"/>
        </w:rPr>
        <w:t xml:space="preserve"> including </w:t>
      </w:r>
      <w:r w:rsidRPr="000C4EE1">
        <w:rPr>
          <w:bCs/>
          <w:sz w:val="20"/>
          <w:u w:val="single"/>
        </w:rPr>
        <w:t>temperature, humidity, cloud cover</w:t>
      </w:r>
      <w:r w:rsidRPr="000C4EE1">
        <w:rPr>
          <w:sz w:val="14"/>
        </w:rPr>
        <w:t xml:space="preserve">, </w:t>
      </w:r>
      <w:r w:rsidRPr="000C4EE1">
        <w:rPr>
          <w:bCs/>
          <w:sz w:val="20"/>
          <w:u w:val="single"/>
        </w:rPr>
        <w:t>precipitation, and</w:t>
      </w:r>
      <w:r w:rsidRPr="000C4EE1">
        <w:rPr>
          <w:sz w:val="14"/>
        </w:rPr>
        <w:t xml:space="preserve"> direction and magnitude of </w:t>
      </w:r>
      <w:r w:rsidRPr="000C4EE1">
        <w:rPr>
          <w:bCs/>
          <w:sz w:val="20"/>
          <w:u w:val="single"/>
        </w:rPr>
        <w:t>wind</w:t>
      </w:r>
      <w:r w:rsidRPr="000C4EE1">
        <w:rPr>
          <w:sz w:val="14"/>
        </w:rPr>
        <w:t xml:space="preserve">. </w:t>
      </w:r>
      <w:r w:rsidRPr="000C4EE1">
        <w:rPr>
          <w:bCs/>
          <w:sz w:val="20"/>
          <w:u w:val="single"/>
        </w:rPr>
        <w:t>The state of the ocean</w:t>
      </w:r>
      <w:r w:rsidRPr="000C4EE1">
        <w:rPr>
          <w:sz w:val="14"/>
        </w:rPr>
        <w:t xml:space="preserve"> is also often crucial. </w:t>
      </w:r>
      <w:r w:rsidRPr="000C4EE1">
        <w:rPr>
          <w:bCs/>
          <w:sz w:val="20"/>
          <w:u w:val="single"/>
        </w:rPr>
        <w:t>Our ability to forecast any</w:t>
      </w:r>
      <w:r w:rsidRPr="000C4EE1">
        <w:rPr>
          <w:sz w:val="14"/>
        </w:rPr>
        <w:t xml:space="preserve"> of these over periods beyond a few days </w:t>
      </w:r>
      <w:r w:rsidRPr="000C4EE1">
        <w:rPr>
          <w:bCs/>
          <w:sz w:val="20"/>
          <w:u w:val="single"/>
        </w:rPr>
        <w:t xml:space="preserve">is </w:t>
      </w:r>
      <w:r w:rsidRPr="000C4EE1">
        <w:rPr>
          <w:sz w:val="20"/>
          <w:u w:val="single"/>
        </w:rPr>
        <w:t>minimal</w:t>
      </w:r>
      <w:r w:rsidRPr="000C4EE1">
        <w:rPr>
          <w:sz w:val="14"/>
        </w:rPr>
        <w:t xml:space="preserve"> (a leading modeler refers to it as essentially guesswork). Yet, </w:t>
      </w:r>
      <w:r w:rsidRPr="000C4EE1">
        <w:rPr>
          <w:bCs/>
          <w:sz w:val="20"/>
          <w:u w:val="single"/>
        </w:rPr>
        <w:t>each</w:t>
      </w:r>
      <w:r w:rsidRPr="000C4EE1">
        <w:rPr>
          <w:sz w:val="20"/>
          <w:u w:val="single"/>
        </w:rPr>
        <w:t xml:space="preserve"> catastrophic forecast</w:t>
      </w:r>
      <w:r w:rsidRPr="000C4EE1">
        <w:rPr>
          <w:bCs/>
          <w:sz w:val="20"/>
          <w:u w:val="single"/>
        </w:rPr>
        <w:t xml:space="preserve"> depends on each of these being in </w:t>
      </w:r>
      <w:r w:rsidRPr="000C4EE1">
        <w:rPr>
          <w:sz w:val="20"/>
          <w:u w:val="single"/>
        </w:rPr>
        <w:t>a specific range</w:t>
      </w:r>
      <w:r w:rsidRPr="000C4EE1">
        <w:rPr>
          <w:sz w:val="14"/>
        </w:rPr>
        <w:t>.</w:t>
      </w:r>
      <w:r w:rsidRPr="000C4EE1">
        <w:rPr>
          <w:sz w:val="20"/>
          <w:u w:val="single"/>
        </w:rPr>
        <w:t xml:space="preserve"> The odds of any specific catastrophe</w:t>
      </w:r>
      <w:r w:rsidRPr="000C4EE1">
        <w:rPr>
          <w:sz w:val="14"/>
        </w:rPr>
        <w:t xml:space="preserve"> actually occurring </w:t>
      </w:r>
      <w:r w:rsidRPr="000C4EE1">
        <w:rPr>
          <w:sz w:val="20"/>
          <w:u w:val="single"/>
        </w:rPr>
        <w:t>are</w:t>
      </w:r>
      <w:r w:rsidRPr="000C4EE1">
        <w:rPr>
          <w:sz w:val="14"/>
        </w:rPr>
        <w:t xml:space="preserve"> almost </w:t>
      </w:r>
      <w:r w:rsidRPr="000C4EE1">
        <w:rPr>
          <w:sz w:val="20"/>
          <w:u w:val="single"/>
          <w:bdr w:val="single" w:sz="4" w:space="0" w:color="auto"/>
        </w:rPr>
        <w:t>zero</w:t>
      </w:r>
      <w:r w:rsidRPr="000C4EE1">
        <w:rPr>
          <w:sz w:val="14"/>
        </w:rPr>
        <w:t xml:space="preserve">. This was equally true for earlier forecasts of famine for the 1980's, global cooling in the 1970's, Y2K and many others. Regionally, year to year fluctuations in temperature are over four times larger than fluctuations in the global mean. Much of this variation has to be independent of the global mean; otherwise the global mean would vary much more. This is simply to note that </w:t>
      </w:r>
      <w:r w:rsidRPr="000C4EE1">
        <w:rPr>
          <w:bCs/>
          <w:sz w:val="20"/>
          <w:u w:val="single"/>
        </w:rPr>
        <w:t xml:space="preserve">factors </w:t>
      </w:r>
      <w:r w:rsidRPr="000C4EE1">
        <w:rPr>
          <w:sz w:val="20"/>
          <w:u w:val="single"/>
        </w:rPr>
        <w:t>other than</w:t>
      </w:r>
      <w:r w:rsidRPr="000C4EE1">
        <w:rPr>
          <w:sz w:val="14"/>
        </w:rPr>
        <w:t xml:space="preserve"> global </w:t>
      </w:r>
      <w:r w:rsidRPr="000C4EE1">
        <w:rPr>
          <w:sz w:val="20"/>
          <w:u w:val="single"/>
        </w:rPr>
        <w:t>warming are</w:t>
      </w:r>
      <w:r w:rsidRPr="000C4EE1">
        <w:rPr>
          <w:sz w:val="20"/>
          <w:u w:val="single"/>
          <w:bdr w:val="single" w:sz="4" w:space="0" w:color="auto"/>
        </w:rPr>
        <w:t xml:space="preserve"> more important</w:t>
      </w:r>
      <w:r w:rsidRPr="000C4EE1">
        <w:rPr>
          <w:sz w:val="14"/>
        </w:rPr>
        <w:t xml:space="preserve"> to any specific situation. This is not to say that </w:t>
      </w:r>
      <w:r w:rsidRPr="000C4EE1">
        <w:rPr>
          <w:bCs/>
          <w:sz w:val="20"/>
          <w:u w:val="single"/>
        </w:rPr>
        <w:t>disasters</w:t>
      </w:r>
      <w:r w:rsidRPr="000C4EE1">
        <w:rPr>
          <w:sz w:val="14"/>
        </w:rPr>
        <w:t xml:space="preserve"> will not occur; they </w:t>
      </w:r>
      <w:r w:rsidRPr="000C4EE1">
        <w:rPr>
          <w:bCs/>
          <w:sz w:val="20"/>
          <w:u w:val="single"/>
        </w:rPr>
        <w:t>always have occurred</w:t>
      </w:r>
      <w:r w:rsidRPr="000C4EE1">
        <w:rPr>
          <w:sz w:val="14"/>
        </w:rPr>
        <w:t xml:space="preserve"> and </w:t>
      </w:r>
      <w:r w:rsidRPr="000C4EE1">
        <w:rPr>
          <w:sz w:val="20"/>
          <w:u w:val="single"/>
        </w:rPr>
        <w:t>this will not change in the future</w:t>
      </w:r>
      <w:r w:rsidRPr="000C4EE1">
        <w:rPr>
          <w:sz w:val="14"/>
        </w:rPr>
        <w:t xml:space="preserve">. </w:t>
      </w:r>
      <w:r w:rsidRPr="000C4EE1">
        <w:rPr>
          <w:bCs/>
          <w:sz w:val="20"/>
          <w:u w:val="single"/>
        </w:rPr>
        <w:t xml:space="preserve">Fighting global warming with </w:t>
      </w:r>
      <w:r w:rsidRPr="000C4EE1">
        <w:rPr>
          <w:sz w:val="20"/>
          <w:u w:val="single"/>
        </w:rPr>
        <w:t>symbolic gestures</w:t>
      </w:r>
      <w:r w:rsidRPr="000C4EE1">
        <w:rPr>
          <w:bCs/>
          <w:sz w:val="20"/>
          <w:u w:val="single"/>
        </w:rPr>
        <w:t xml:space="preserve"> will</w:t>
      </w:r>
      <w:r w:rsidRPr="000C4EE1">
        <w:rPr>
          <w:sz w:val="14"/>
        </w:rPr>
        <w:t xml:space="preserve"> certainly </w:t>
      </w:r>
      <w:r w:rsidRPr="000C4EE1">
        <w:rPr>
          <w:bCs/>
          <w:sz w:val="20"/>
          <w:u w:val="single"/>
        </w:rPr>
        <w:t>not change</w:t>
      </w:r>
      <w:r w:rsidRPr="000C4EE1">
        <w:rPr>
          <w:sz w:val="14"/>
        </w:rPr>
        <w:t xml:space="preserve"> this. However, history tells us that greater wealth and development can profoundly increase our resilience.</w:t>
      </w:r>
    </w:p>
    <w:sectPr w:rsidR="00B45FE9" w:rsidRPr="00AF5046">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C0">
      <wne:macro wne:macroName="VERBATIM.PAPERLESS.SENDTOSPEECH"/>
    </wne:keymap>
    <wne:keymap wne:kcmPrimary="1009">
      <wne:macro wne:macroName="VERBATIM.PAPERLESS.SWITCHWINDOWS"/>
    </wne:keymap>
  </wne:keymap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7D8006" w14:textId="77777777" w:rsidR="00FC27B8" w:rsidRDefault="00FC27B8" w:rsidP="00E46E7E">
      <w:r>
        <w:separator/>
      </w:r>
    </w:p>
  </w:endnote>
  <w:endnote w:type="continuationSeparator" w:id="0">
    <w:p w14:paraId="562EAD2A" w14:textId="77777777" w:rsidR="00FC27B8" w:rsidRDefault="00FC27B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A00002EF" w:usb1="4000004B" w:usb2="00000000" w:usb3="00000000" w:csb0="000000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00002A87" w:usb1="80000000" w:usb2="00000008" w:usb3="00000000" w:csb0="000001FF" w:csb1="00000000"/>
  </w:font>
  <w:font w:name="Calibri">
    <w:panose1 w:val="020F05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2A87" w:usb1="80000000" w:usb2="00000008" w:usb3="00000000" w:csb0="000001F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auto"/>
    <w:pitch w:val="variable"/>
    <w:sig w:usb0="00000287" w:usb1="00000000" w:usb2="00000000" w:usb3="00000000" w:csb0="0000019F" w:csb1="00000000"/>
  </w:font>
  <w:font w:name="Lucida Sans Unicode">
    <w:panose1 w:val="020B0602030504020204"/>
    <w:charset w:val="00"/>
    <w:family w:val="auto"/>
    <w:pitch w:val="variable"/>
    <w:sig w:usb0="80000AFF" w:usb1="0000396B" w:usb2="00000000" w:usb3="00000000" w:csb0="000000BF" w:csb1="00000000"/>
  </w:font>
  <w:font w:name="Georgia">
    <w:panose1 w:val="02040502050405020303"/>
    <w:charset w:val="00"/>
    <w:family w:val="auto"/>
    <w:pitch w:val="variable"/>
    <w:sig w:usb0="00000003" w:usb1="00000000" w:usb2="00000000" w:usb3="00000000" w:csb0="00000001" w:csb1="00000000"/>
  </w:font>
  <w:font w:name="Monaco">
    <w:panose1 w:val="02000500000000000000"/>
    <w:charset w:val="00"/>
    <w:family w:val="auto"/>
    <w:pitch w:val="variable"/>
    <w:sig w:usb0="00000003" w:usb1="00000000" w:usb2="00000000" w:usb3="00000000" w:csb0="00000001" w:csb1="00000000"/>
  </w:font>
  <w:font w:name="SimSun">
    <w:charset w:val="86"/>
    <w:family w:val="auto"/>
    <w:pitch w:val="default"/>
    <w:sig w:usb0="00000003" w:usb1="288F0000" w:usb2="00000006" w:usb3="00000000" w:csb0="00040001" w:csb1="00000000"/>
  </w:font>
  <w:font w:name="Frutiger-Bold">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E803CA" w14:textId="77777777" w:rsidR="00FC27B8" w:rsidRDefault="00FC27B8" w:rsidP="00E46E7E">
      <w:r>
        <w:separator/>
      </w:r>
    </w:p>
  </w:footnote>
  <w:footnote w:type="continuationSeparator" w:id="0">
    <w:p w14:paraId="4BEC5AB6" w14:textId="77777777" w:rsidR="00FC27B8" w:rsidRDefault="00FC27B8"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4"/>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6014"/>
    <w:rsid w:val="000140EC"/>
    <w:rsid w:val="00016A35"/>
    <w:rsid w:val="000274E2"/>
    <w:rsid w:val="000375B9"/>
    <w:rsid w:val="000B0D86"/>
    <w:rsid w:val="000C16B3"/>
    <w:rsid w:val="000C4EE1"/>
    <w:rsid w:val="001408C0"/>
    <w:rsid w:val="00143FD7"/>
    <w:rsid w:val="001463FB"/>
    <w:rsid w:val="001710E3"/>
    <w:rsid w:val="00186DB7"/>
    <w:rsid w:val="001D7626"/>
    <w:rsid w:val="002613DA"/>
    <w:rsid w:val="002B6353"/>
    <w:rsid w:val="002B68C8"/>
    <w:rsid w:val="002F35F4"/>
    <w:rsid w:val="002F3E28"/>
    <w:rsid w:val="002F40E6"/>
    <w:rsid w:val="00303E5B"/>
    <w:rsid w:val="00313226"/>
    <w:rsid w:val="0031425E"/>
    <w:rsid w:val="00325059"/>
    <w:rsid w:val="00334E8F"/>
    <w:rsid w:val="00357719"/>
    <w:rsid w:val="00374144"/>
    <w:rsid w:val="003B3EC7"/>
    <w:rsid w:val="003F42AF"/>
    <w:rsid w:val="00412F6D"/>
    <w:rsid w:val="0042635A"/>
    <w:rsid w:val="00466B6F"/>
    <w:rsid w:val="00476E52"/>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06C5"/>
    <w:rsid w:val="007A3515"/>
    <w:rsid w:val="007D7924"/>
    <w:rsid w:val="007E470C"/>
    <w:rsid w:val="007E5F71"/>
    <w:rsid w:val="00821415"/>
    <w:rsid w:val="008349A9"/>
    <w:rsid w:val="0083768F"/>
    <w:rsid w:val="0091595A"/>
    <w:rsid w:val="009165EA"/>
    <w:rsid w:val="00963C0C"/>
    <w:rsid w:val="009829F2"/>
    <w:rsid w:val="00993F61"/>
    <w:rsid w:val="009B0746"/>
    <w:rsid w:val="009C198B"/>
    <w:rsid w:val="009D207E"/>
    <w:rsid w:val="009E5822"/>
    <w:rsid w:val="009E691A"/>
    <w:rsid w:val="00A074CB"/>
    <w:rsid w:val="00A347F8"/>
    <w:rsid w:val="00A369C4"/>
    <w:rsid w:val="00A47986"/>
    <w:rsid w:val="00A6194F"/>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014"/>
    <w:rsid w:val="00DE627C"/>
    <w:rsid w:val="00DF1850"/>
    <w:rsid w:val="00E46E7E"/>
    <w:rsid w:val="00E95631"/>
    <w:rsid w:val="00EF0848"/>
    <w:rsid w:val="00F1173B"/>
    <w:rsid w:val="00F45F2E"/>
    <w:rsid w:val="00F66350"/>
    <w:rsid w:val="00FA538E"/>
    <w:rsid w:val="00FC27B8"/>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45F7B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E6014"/>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DF1850"/>
    <w:rPr>
      <w:b/>
      <w:sz w:val="26"/>
      <w:u w:val="non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8349A9"/>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349A9"/>
  </w:style>
  <w:style w:type="paragraph" w:customStyle="1" w:styleId="story-body-text">
    <w:name w:val="story-body-text"/>
    <w:basedOn w:val="Normal"/>
    <w:rsid w:val="008349A9"/>
    <w:pPr>
      <w:spacing w:before="100" w:beforeAutospacing="1" w:after="100" w:afterAutospacing="1"/>
    </w:pPr>
    <w:rPr>
      <w:rFonts w:ascii="Times New Roman" w:eastAsia="Times New Roman" w:hAnsi="Times New Roman" w:cs="Times New Roman"/>
      <w:sz w:val="24"/>
      <w:szCs w:val="24"/>
    </w:rPr>
  </w:style>
  <w:style w:type="character" w:customStyle="1" w:styleId="scdddoi">
    <w:name w:val="s_c_dddoi"/>
    <w:basedOn w:val="DefaultParagraphFont"/>
    <w:rsid w:val="00476E52"/>
    <w:rPr>
      <w:sz w:val="24"/>
      <w:szCs w:val="24"/>
      <w:bdr w:val="none" w:sz="0" w:space="0" w:color="auto" w:frame="1"/>
      <w:vertAlign w:val="baseline"/>
    </w:rPr>
  </w:style>
  <w:style w:type="paragraph" w:customStyle="1" w:styleId="body-paragraph">
    <w:name w:val="body-paragraph"/>
    <w:basedOn w:val="Normal"/>
    <w:rsid w:val="00EF084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F0848"/>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E6014"/>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DF1850"/>
    <w:rPr>
      <w:b/>
      <w:sz w:val="26"/>
      <w:u w:val="non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8349A9"/>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349A9"/>
  </w:style>
  <w:style w:type="paragraph" w:customStyle="1" w:styleId="story-body-text">
    <w:name w:val="story-body-text"/>
    <w:basedOn w:val="Normal"/>
    <w:rsid w:val="008349A9"/>
    <w:pPr>
      <w:spacing w:before="100" w:beforeAutospacing="1" w:after="100" w:afterAutospacing="1"/>
    </w:pPr>
    <w:rPr>
      <w:rFonts w:ascii="Times New Roman" w:eastAsia="Times New Roman" w:hAnsi="Times New Roman" w:cs="Times New Roman"/>
      <w:sz w:val="24"/>
      <w:szCs w:val="24"/>
    </w:rPr>
  </w:style>
  <w:style w:type="character" w:customStyle="1" w:styleId="scdddoi">
    <w:name w:val="s_c_dddoi"/>
    <w:basedOn w:val="DefaultParagraphFont"/>
    <w:rsid w:val="00476E52"/>
    <w:rPr>
      <w:sz w:val="24"/>
      <w:szCs w:val="24"/>
      <w:bdr w:val="none" w:sz="0" w:space="0" w:color="auto" w:frame="1"/>
      <w:vertAlign w:val="baseline"/>
    </w:rPr>
  </w:style>
  <w:style w:type="paragraph" w:customStyle="1" w:styleId="body-paragraph">
    <w:name w:val="body-paragraph"/>
    <w:basedOn w:val="Normal"/>
    <w:rsid w:val="00EF084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F08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microsoft.com/office/2006/relationships/keyMapCustomizations" Target="customizations.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www.pnas.org/content/105/38/14308.full" TargetMode="External"/><Relationship Id="rId10" Type="http://schemas.openxmlformats.org/officeDocument/2006/relationships/hyperlink" Target="http://www.sciencedirect.com/science/article/pii/S016953470800195X" TargetMode="External"/><Relationship Id="rId11" Type="http://schemas.openxmlformats.org/officeDocument/2006/relationships/hyperlink" Target="http://www.sciencedirect.com/science/article/pii/S016953470800195X" TargetMode="External"/><Relationship Id="rId12" Type="http://schemas.openxmlformats.org/officeDocument/2006/relationships/hyperlink" Target="http://www.sciencedirect.com/science/article/pii/S016953470800195X" TargetMode="External"/><Relationship Id="rId13" Type="http://schemas.openxmlformats.org/officeDocument/2006/relationships/hyperlink" Target="http://www.sciencedirect.com/science/article/pii/S016953470800195X" TargetMode="External"/><Relationship Id="rId14" Type="http://schemas.openxmlformats.org/officeDocument/2006/relationships/hyperlink" Target="http://www.dailymail.co.uk/news/article-2420783/Worlds-climate-scientists-confess-Global-warming-just-QUARTER-thought--computers-got-effects-greenhouse-gases-wrong.html" TargetMode="External"/><Relationship Id="rId15" Type="http://schemas.openxmlformats.org/officeDocument/2006/relationships/hyperlink" Target="mailto:kloeppel@illinois.edu" TargetMode="External"/><Relationship Id="rId16" Type="http://schemas.openxmlformats.org/officeDocument/2006/relationships/hyperlink" Target="http://ocean.nationalgeographic.com/ocean/critical-issues-sea-temperature-rise/" TargetMode="External"/><Relationship Id="rId17" Type="http://schemas.openxmlformats.org/officeDocument/2006/relationships/hyperlink" Target="http://www.skepticalscience.com/Can-animals-and-plants-adapt-to-global-warming.htm" TargetMode="External"/><Relationship Id="rId18" Type="http://schemas.openxmlformats.org/officeDocument/2006/relationships/hyperlink" Target="http://www.theguardian.com/environment/2013/may/10/carbon-dioxide-highest-level-greenhouse-gas" TargetMode="External"/><Relationship Id="rId19" Type="http://schemas.openxmlformats.org/officeDocument/2006/relationships/hyperlink" Target="http://www.theguardian.com/environment/2013/may/10/carbon-dioxide-highest-level-greenhouse-gas" TargetMode="External"/><Relationship Id="rId30" Type="http://schemas.openxmlformats.org/officeDocument/2006/relationships/hyperlink" Target="http://ngm.nationalgeographic.com/2011/04/ocean-acidification/kolbert-text/1" TargetMode="External"/><Relationship Id="rId31" Type="http://schemas.openxmlformats.org/officeDocument/2006/relationships/hyperlink" Target="http://www.natureworldnews.com/articles/7379/20140603/ocean-acidification-rate-10-times-faster-than-ancient-upheaval.htm" TargetMode="External"/><Relationship Id="rId32" Type="http://schemas.openxmlformats.org/officeDocument/2006/relationships/hyperlink" Target="http://dailycaller.com/2014/05/15/global-warming-is-increasing-biodiversity-around-the-world/" TargetMode="External"/><Relationship Id="rId33" Type="http://schemas.openxmlformats.org/officeDocument/2006/relationships/hyperlink" Target="http://ic.galegroup.com/ic/ovic/ViewpointsDetailsPage/ViewpointsDetailsWindow?displayGroupName=Viewpoints&amp;prodId=OVIC&amp;action=e&amp;windowstate=normal&amp;catId=&amp;documentId=GALE%7CEJ3010602210&amp;mode=view&amp;userGroupName=bhs&amp;jsid" TargetMode="External"/><Relationship Id="rId34" Type="http://schemas.openxmlformats.org/officeDocument/2006/relationships/hyperlink" Target="http://www.breitbart.com/Breitbart-London/2014/04/04/World-doing-just-fine-Global-Warming-is-Good-CO2-is-our-friend-say-Scientists" TargetMode="External"/><Relationship Id="rId35" Type="http://schemas.openxmlformats.org/officeDocument/2006/relationships/hyperlink" Target="http://www.scientificamerican.com/article/how-will-warmer-oceans-affect-sea-life/" TargetMode="External"/><Relationship Id="rId36" Type="http://schemas.openxmlformats.org/officeDocument/2006/relationships/hyperlink" Target="http://www.scientificamerican.com/article/nitrogen-fixation-scienti" TargetMode="External"/><Relationship Id="rId37" Type="http://schemas.openxmlformats.org/officeDocument/2006/relationships/hyperlink" Target="http://www.scientificamerican.com/article/more-acid-ocean-corrodes-sea-life" TargetMode="External"/><Relationship Id="rId38" Type="http://schemas.openxmlformats.org/officeDocument/2006/relationships/hyperlink" Target="http://www.scientificamerican.com/article/us-arctic-may-close-to-fishing" TargetMode="External"/><Relationship Id="rId39" Type="http://schemas.openxmlformats.org/officeDocument/2006/relationships/hyperlink" Target="http://www.scientificamerican.com/article/overfishing-could-take-se" TargetMode="External"/><Relationship Id="rId50" Type="http://schemas.openxmlformats.org/officeDocument/2006/relationships/hyperlink" Target="http://en.wikipedia.org/wiki/The_Times" TargetMode="External"/><Relationship Id="rId51" Type="http://schemas.openxmlformats.org/officeDocument/2006/relationships/hyperlink" Target="http://en.wikipedia.org/wiki/The_Daily_Telegraph" TargetMode="External"/><Relationship Id="rId52" Type="http://schemas.openxmlformats.org/officeDocument/2006/relationships/hyperlink" Target="http://en.wikipedia.org/wiki/The_Spectator" TargetMode="External"/><Relationship Id="rId53" Type="http://schemas.openxmlformats.org/officeDocument/2006/relationships/hyperlink" Target="http://en.wikipedia.org/wiki/Breitbart.com" TargetMode="External"/><Relationship Id="rId54" Type="http://schemas.openxmlformats.org/officeDocument/2006/relationships/hyperlink" Target="http://www.breitbart.com/Breitbart-London/2014/04/04/World-doing-just-fine-Global-Warming-is-Good-CO2-is-our-friend-say-Scientists" TargetMode="External"/><Relationship Id="rId55" Type="http://schemas.openxmlformats.org/officeDocument/2006/relationships/hyperlink" Target="http://io9.com/5960812/which-species-stand-to-benefit-the-most-from-global-warming" TargetMode="External"/><Relationship Id="rId56" Type="http://schemas.openxmlformats.org/officeDocument/2006/relationships/hyperlink" Target="http://io9.com/5960812/which-species-stand-to-benefit-the-most-from-global-warming" TargetMode="External"/><Relationship Id="rId57" Type="http://schemas.openxmlformats.org/officeDocument/2006/relationships/hyperlink" Target="http://www.nature.com/news/2011/110320/full/news.2011.170.html" TargetMode="External"/><Relationship Id="rId58" Type="http://schemas.openxmlformats.org/officeDocument/2006/relationships/hyperlink" Target="http://www.millenniumassessment.org/documents/document.354.aspx.pdf" TargetMode="External"/><Relationship Id="rId59" Type="http://schemas.openxmlformats.org/officeDocument/2006/relationships/hyperlink" Target="http://www.priweb.org/globalchange/bioloss/bl_06.html" TargetMode="External"/><Relationship Id="rId70" Type="http://schemas.openxmlformats.org/officeDocument/2006/relationships/hyperlink" Target="http://www.sciencemag.org/content/318/5857/1737.full" TargetMode="External"/><Relationship Id="rId71" Type="http://schemas.openxmlformats.org/officeDocument/2006/relationships/hyperlink" Target="http://www.sciencemag.org/content/318/5857/1737.full" TargetMode="External"/><Relationship Id="rId72" Type="http://schemas.openxmlformats.org/officeDocument/2006/relationships/hyperlink" Target="http://www.sciencemag.org/content/318/5857/1737.full" TargetMode="External"/><Relationship Id="rId73" Type="http://schemas.openxmlformats.org/officeDocument/2006/relationships/hyperlink" Target="http://www.sciencemag.org/content/318/5857/1737.full" TargetMode="External"/><Relationship Id="rId74" Type="http://schemas.openxmlformats.org/officeDocument/2006/relationships/hyperlink" Target="http://www.sciencemag.org/content/318/5857/1737.full" TargetMode="External"/><Relationship Id="rId75" Type="http://schemas.openxmlformats.org/officeDocument/2006/relationships/hyperlink" Target="http://www.sciencemag.org/content/318/5857/1737.full" TargetMode="External"/><Relationship Id="rId76" Type="http://schemas.openxmlformats.org/officeDocument/2006/relationships/hyperlink" Target="http://www.sciencemag.org/content/318/5857/1737.full" TargetMode="External"/><Relationship Id="rId77" Type="http://schemas.openxmlformats.org/officeDocument/2006/relationships/hyperlink" Target="http://www.sciencemag.org/content/318/5857/1737.full" TargetMode="External"/><Relationship Id="rId78" Type="http://schemas.openxmlformats.org/officeDocument/2006/relationships/hyperlink" Target="http://www.sciencemag.org/content/318/5857/1737.full" TargetMode="External"/><Relationship Id="rId79" Type="http://schemas.openxmlformats.org/officeDocument/2006/relationships/hyperlink" Target="http://www.sciencemag.org/content/318/5857/1737.full" TargetMode="External"/><Relationship Id="rId20" Type="http://schemas.openxmlformats.org/officeDocument/2006/relationships/hyperlink" Target="http://www.theguardian.com/environment/climate-change" TargetMode="External"/><Relationship Id="rId21" Type="http://schemas.openxmlformats.org/officeDocument/2006/relationships/hyperlink" Target="http://www.theguardian.com/environment/2013/sep/27/ipcc-world-dangerous-climate-change" TargetMode="External"/><Relationship Id="rId22" Type="http://schemas.openxmlformats.org/officeDocument/2006/relationships/hyperlink" Target="http://eds.a.ebscohost.com/ehost/pdfviewer/pdfviewer?sid=5cb9dad0-51b3-4a35-84ad-db582a84769c%40sessionmgr4003&amp;vid=2&amp;hid=4211" TargetMode="External"/><Relationship Id="rId23" Type="http://schemas.openxmlformats.org/officeDocument/2006/relationships/hyperlink" Target="http://www.uvm.edu/~uvmpr/?Page=news&amp;storyID=18797&amp;category=ucommfeature" TargetMode="External"/><Relationship Id="rId24" Type="http://schemas.openxmlformats.org/officeDocument/2006/relationships/hyperlink" Target="http://www.epa.gov/climatechange/impacts-adaptation/agriculture.html" TargetMode="External"/><Relationship Id="rId25" Type="http://schemas.openxmlformats.org/officeDocument/2006/relationships/hyperlink" Target="http://www.washingtonpost.com/national/report-global-warming-already-crimping-crop-production-pushing-prices-higher/2011/05/04/AFdsMSzF_story.html" TargetMode="External"/><Relationship Id="rId26" Type="http://schemas.openxmlformats.org/officeDocument/2006/relationships/hyperlink" Target="http://www.sciencemag.org/content/early/recent" TargetMode="External"/><Relationship Id="rId27" Type="http://schemas.openxmlformats.org/officeDocument/2006/relationships/hyperlink" Target="http://foodsecurity.stanford.edu/people/davidlobell/" TargetMode="External"/><Relationship Id="rId28" Type="http://schemas.openxmlformats.org/officeDocument/2006/relationships/hyperlink" Target="http://www.ipcc.ch/" TargetMode="External"/><Relationship Id="rId29" Type="http://schemas.openxmlformats.org/officeDocument/2006/relationships/hyperlink" Target="http://www.npr.org/2014/07/20/333173754/as-polar-icebox-shrinks-infectious-pathogens-move-north" TargetMode="External"/><Relationship Id="rId40" Type="http://schemas.openxmlformats.org/officeDocument/2006/relationships/hyperlink" Target="http://www.scientificamerican.com/article/watching-the-atlantic-avoiding-climate-change" TargetMode="External"/><Relationship Id="rId41" Type="http://schemas.openxmlformats.org/officeDocument/2006/relationships/hyperlink" Target="http://www.scientificamerican.com/article/special-report-climate-change" TargetMode="External"/><Relationship Id="rId42" Type="http://schemas.openxmlformats.org/officeDocument/2006/relationships/hyperlink" Target="http://heartland.org/policy-documents/whale-wars-global-warming-threatening-antarctic-krill-whales" TargetMode="External"/><Relationship Id="rId43" Type="http://schemas.openxmlformats.org/officeDocument/2006/relationships/hyperlink" Target="http://www.newscientist.com/" TargetMode="External"/><Relationship Id="rId44" Type="http://schemas.openxmlformats.org/officeDocument/2006/relationships/hyperlink" Target="http://www.newscientist.com/article/mg21128314.400-whales-make-new-friends-as-warmer-seas-drive-migration.html" TargetMode="External"/><Relationship Id="rId45" Type="http://schemas.openxmlformats.org/officeDocument/2006/relationships/hyperlink" Target="http://www.newscientist.com/article/mg19526222.900-northwest-passage-clears-of-ice-for-the-first-time.html" TargetMode="External"/><Relationship Id="rId46" Type="http://schemas.openxmlformats.org/officeDocument/2006/relationships/hyperlink" Target="http://www.newscientist.com/article/mg20527461.200-lost-leviathans-hunting-the-worlds-missing-whales.html" TargetMode="External"/><Relationship Id="rId47" Type="http://schemas.openxmlformats.org/officeDocument/2006/relationships/hyperlink" Target="http://www.newscientist.com/article/dn18883-stray-grey-whale-navigates-the-northwest-passage.html" TargetMode="External"/><Relationship Id="rId48" Type="http://schemas.openxmlformats.org/officeDocument/2006/relationships/hyperlink" Target="http://www.newscientist.com/data/images/archive/2831/28314401.jpg" TargetMode="External"/><Relationship Id="rId49" Type="http://schemas.openxmlformats.org/officeDocument/2006/relationships/hyperlink" Target="http://joannenova.com.au/2014/04/global-warming-not-so-bad-at-all-really-says-nipcc-report-and-thousands-of-references/" TargetMode="External"/><Relationship Id="rId60" Type="http://schemas.openxmlformats.org/officeDocument/2006/relationships/hyperlink" Target="http://www.nature.com/nature/journal/v470/n7335/full/nature09670.html" TargetMode="External"/><Relationship Id="rId61" Type="http://schemas.openxmlformats.org/officeDocument/2006/relationships/hyperlink" Target="http://www.sciencemag.org/content/318/5857/1737.full" TargetMode="External"/><Relationship Id="rId62" Type="http://schemas.openxmlformats.org/officeDocument/2006/relationships/hyperlink" Target="http://www.sciencemag.org/content/318/5857/1737.full" TargetMode="External"/><Relationship Id="rId63" Type="http://schemas.openxmlformats.org/officeDocument/2006/relationships/hyperlink" Target="http://www.sciencemag.org/content/318/5857/1737.full" TargetMode="External"/><Relationship Id="rId64" Type="http://schemas.openxmlformats.org/officeDocument/2006/relationships/hyperlink" Target="http://www.sciencemag.org/content/318/5857/1737.full" TargetMode="External"/><Relationship Id="rId65" Type="http://schemas.openxmlformats.org/officeDocument/2006/relationships/hyperlink" Target="http://www.sciencemag.org/content/318/5857/1737.full" TargetMode="External"/><Relationship Id="rId66" Type="http://schemas.openxmlformats.org/officeDocument/2006/relationships/hyperlink" Target="http://www.sciencemag.org/content/318/5857/1737.full" TargetMode="External"/><Relationship Id="rId67" Type="http://schemas.openxmlformats.org/officeDocument/2006/relationships/hyperlink" Target="http://www.sciencemag.org/content/318/5857/1737.full" TargetMode="External"/><Relationship Id="rId68" Type="http://schemas.openxmlformats.org/officeDocument/2006/relationships/hyperlink" Target="http://www.sciencemag.org/content/318/5857/1737.full" TargetMode="External"/><Relationship Id="rId69" Type="http://schemas.openxmlformats.org/officeDocument/2006/relationships/hyperlink" Target="http://www.sciencemag.org/content/318/5857/1737.full" TargetMode="External"/><Relationship Id="rId80" Type="http://schemas.openxmlformats.org/officeDocument/2006/relationships/hyperlink" Target="http://www.wired.com/2010/09/pl_print_kahn/" TargetMode="External"/><Relationship Id="rId81" Type="http://schemas.openxmlformats.org/officeDocument/2006/relationships/hyperlink" Target="http://junksciencearchive.com/oct07/Global_Warming_Delusions-WSJ.com.pdf" TargetMode="External"/><Relationship Id="rId82" Type="http://schemas.openxmlformats.org/officeDocument/2006/relationships/hyperlink" Target="http://www.theaustralian.com.au/news/health-science/climate-forecasts-exaggerated-science-journal/story-e6frg8y6-1226205464958" TargetMode="External"/><Relationship Id="rId83" Type="http://schemas.openxmlformats.org/officeDocument/2006/relationships/hyperlink" Target="http://www.theaustralian.com.au/news/opinion/politics-muddies-the-debate/story-e6frg6zo-1226205386064" TargetMode="External"/><Relationship Id="rId84" Type="http://schemas.openxmlformats.org/officeDocument/2006/relationships/hyperlink" Target="http://www.thepeoplesvoice.org/TPV3/Voices.php/2009/08/14/resisting-climate-hysteria" TargetMode="External"/><Relationship Id="rId85" Type="http://schemas.openxmlformats.org/officeDocument/2006/relationships/fontTable" Target="fontTable.xml"/><Relationship Id="rId86"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helbypryo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8</TotalTime>
  <Pages>80</Pages>
  <Words>42721</Words>
  <Characters>243516</Characters>
  <Application>Microsoft Macintosh Word</Application>
  <DocSecurity>0</DocSecurity>
  <Lines>2029</Lines>
  <Paragraphs>571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285666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Pryor</dc:creator>
  <cp:keywords/>
  <dc:description/>
  <cp:lastModifiedBy>Shelby Pryor</cp:lastModifiedBy>
  <cp:revision>12</cp:revision>
  <dcterms:created xsi:type="dcterms:W3CDTF">2014-07-22T14:37:00Z</dcterms:created>
  <dcterms:modified xsi:type="dcterms:W3CDTF">2014-07-22T16:24:00Z</dcterms:modified>
  <cp:category/>
</cp:coreProperties>
</file>