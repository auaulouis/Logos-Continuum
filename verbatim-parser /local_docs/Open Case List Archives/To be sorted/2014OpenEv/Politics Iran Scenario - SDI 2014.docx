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AC7AC6" w14:textId="77777777" w:rsidR="00A95652" w:rsidRDefault="00732707" w:rsidP="00EF62CE">
      <w:pPr>
        <w:pStyle w:val="Heading1"/>
      </w:pPr>
      <w:r>
        <w:t>Neg</w:t>
      </w:r>
    </w:p>
    <w:p w14:paraId="1CAC7AC7" w14:textId="77777777" w:rsidR="00DC1071" w:rsidRDefault="00DC1071" w:rsidP="00DC1071">
      <w:pPr>
        <w:pStyle w:val="Heading2"/>
      </w:pPr>
      <w:r>
        <w:lastRenderedPageBreak/>
        <w:t>1NC- Iran sanctions</w:t>
      </w:r>
    </w:p>
    <w:p w14:paraId="1CAC7AC8" w14:textId="77777777" w:rsidR="00DC1071" w:rsidRPr="00135318" w:rsidRDefault="00DC1071" w:rsidP="00DC1071">
      <w:pPr>
        <w:pStyle w:val="Heading4"/>
      </w:pPr>
      <w:r>
        <w:t>59 cosponsors for the I</w:t>
      </w:r>
      <w:r w:rsidR="009677FD">
        <w:t xml:space="preserve">ran sanctions bill now- Obama is spending his </w:t>
      </w:r>
      <w:r>
        <w:t xml:space="preserve">PC </w:t>
      </w:r>
      <w:r w:rsidR="009677FD">
        <w:t xml:space="preserve">now and it’s </w:t>
      </w:r>
      <w:r>
        <w:t>key to stopping sanctions</w:t>
      </w:r>
    </w:p>
    <w:p w14:paraId="1CAC7AC9" w14:textId="77777777" w:rsidR="00DC1071" w:rsidRPr="00135318" w:rsidRDefault="00DC1071" w:rsidP="00DC1071">
      <w:r w:rsidRPr="00135318">
        <w:rPr>
          <w:rStyle w:val="Style13ptBold"/>
        </w:rPr>
        <w:t>Marcos 14</w:t>
      </w:r>
      <w:r w:rsidRPr="00135318">
        <w:t xml:space="preserve"> (07/06/14, Cristina Marcos is a reporter for the Hill covering the House, </w:t>
      </w:r>
      <w:hyperlink r:id="rId9" w:history="1">
        <w:r w:rsidRPr="00135318">
          <w:rPr>
            <w:rStyle w:val="Hyperlink"/>
          </w:rPr>
          <w:t>http://thehill.com/policy/international/211340-obama-tested-by-iran</w:t>
        </w:r>
      </w:hyperlink>
      <w:r w:rsidRPr="00135318">
        <w:t>, “Obama tested by Iran”, accessed 7/28/2014 PB)</w:t>
      </w:r>
    </w:p>
    <w:p w14:paraId="1CAC7ACA" w14:textId="77777777" w:rsidR="00DC1071" w:rsidRDefault="00DC1071" w:rsidP="00DC1071">
      <w:r w:rsidRPr="00135318">
        <w:t xml:space="preserve">That will be a problem for the White House, which fears </w:t>
      </w:r>
      <w:r w:rsidRPr="002368BC">
        <w:rPr>
          <w:rStyle w:val="StyleUnderline"/>
          <w:highlight w:val="yellow"/>
        </w:rPr>
        <w:t>new sanctions would sink any hopes for a deal</w:t>
      </w:r>
      <w:r w:rsidRPr="009677FD">
        <w:rPr>
          <w:rStyle w:val="StyleUnderline"/>
        </w:rPr>
        <w:t xml:space="preserve"> that could be the best chance for a foreign policy win in President Obama’s second term</w:t>
      </w:r>
      <w:r w:rsidRPr="00135318">
        <w:t>.</w:t>
      </w:r>
      <w:r>
        <w:t xml:space="preserve"> </w:t>
      </w:r>
      <w:r w:rsidRPr="00135318">
        <w:t xml:space="preserve">Anthony </w:t>
      </w:r>
      <w:proofErr w:type="spellStart"/>
      <w:r w:rsidRPr="00135318">
        <w:t>Cordesman</w:t>
      </w:r>
      <w:proofErr w:type="spellEnd"/>
      <w:r w:rsidRPr="00135318">
        <w:t xml:space="preserve">, a national security analyst at the Center for Strategic and International Studies, said </w:t>
      </w:r>
      <w:r w:rsidRPr="002368BC">
        <w:rPr>
          <w:rStyle w:val="StyleUnderline"/>
          <w:highlight w:val="yellow"/>
        </w:rPr>
        <w:t>the fact that July 20 is closer to the midterm elections increases the likelihood that</w:t>
      </w:r>
      <w:r w:rsidRPr="00135318">
        <w:rPr>
          <w:rStyle w:val="StyleUnderline"/>
        </w:rPr>
        <w:t xml:space="preserve"> </w:t>
      </w:r>
      <w:r w:rsidRPr="00135318">
        <w:t>members of</w:t>
      </w:r>
      <w:r w:rsidRPr="00135318">
        <w:rPr>
          <w:rStyle w:val="StyleUnderline"/>
        </w:rPr>
        <w:t xml:space="preserve"> </w:t>
      </w:r>
      <w:r w:rsidRPr="002368BC">
        <w:rPr>
          <w:rStyle w:val="StyleUnderline"/>
          <w:highlight w:val="yellow"/>
        </w:rPr>
        <w:t>Congress would engage in sanctions saber-rattling toward Iran</w:t>
      </w:r>
      <w:r w:rsidRPr="00135318">
        <w:t>.</w:t>
      </w:r>
      <w:r>
        <w:t xml:space="preserve"> </w:t>
      </w:r>
      <w:r w:rsidRPr="00135318">
        <w:t xml:space="preserve">“That sometimes leads to action that is more concerned with domestic problems than with the complexity of arms control and U.S. strategic interests,” </w:t>
      </w:r>
      <w:proofErr w:type="spellStart"/>
      <w:r w:rsidRPr="00135318">
        <w:t>Cordesman</w:t>
      </w:r>
      <w:proofErr w:type="spellEnd"/>
      <w:r w:rsidRPr="00135318">
        <w:t xml:space="preserve"> said. “</w:t>
      </w:r>
      <w:r w:rsidRPr="002368BC">
        <w:rPr>
          <w:rStyle w:val="StyleUnderline"/>
          <w:highlight w:val="yellow"/>
        </w:rPr>
        <w:t>You may get a rush to sanctions</w:t>
      </w:r>
      <w:r w:rsidRPr="00DC1071">
        <w:rPr>
          <w:rStyle w:val="StyleUnderline"/>
        </w:rPr>
        <w:t xml:space="preserve"> and a lot of rather loud posturing.</w:t>
      </w:r>
      <w:r w:rsidRPr="00135318">
        <w:t>”</w:t>
      </w:r>
      <w:r>
        <w:t xml:space="preserve"> </w:t>
      </w:r>
      <w:r w:rsidRPr="00135318">
        <w:t>Obama has a lot at stake in the talks.</w:t>
      </w:r>
      <w:r>
        <w:t xml:space="preserve"> </w:t>
      </w:r>
      <w:r w:rsidRPr="00135318">
        <w:t xml:space="preserve">The president has made improving relations with Iran a goal for his team, and in September he spoke by phone with Iranian President Hassan </w:t>
      </w:r>
      <w:proofErr w:type="spellStart"/>
      <w:r w:rsidRPr="00135318">
        <w:t>Rouhani</w:t>
      </w:r>
      <w:proofErr w:type="spellEnd"/>
      <w:r w:rsidRPr="00135318">
        <w:t>, which marked the most significant direct contact between the two countries in nearly three decades.</w:t>
      </w:r>
      <w:r>
        <w:t xml:space="preserve"> </w:t>
      </w:r>
      <w:r w:rsidRPr="00135318">
        <w:t>Obama's most significant accomplishment on defense and international affairs in his first term was the capture of Osama bin Laden. But his second term so far has arguably been more difficult on foreign policy with Syria, Ukraine and, in recent weeks, Iraq.</w:t>
      </w:r>
      <w:r>
        <w:t xml:space="preserve"> </w:t>
      </w:r>
      <w:r w:rsidRPr="00135318">
        <w:t>The odds for an accord with Iran remain tough. It is possible that negotiations between Iran and the U.S., Germany, France, Britain, Russia and China will simply be extended further if no deal is reached within the next few weeks.</w:t>
      </w:r>
      <w:r>
        <w:t xml:space="preserve"> </w:t>
      </w:r>
      <w:r w:rsidRPr="002368BC">
        <w:rPr>
          <w:rStyle w:val="StyleUnderline"/>
          <w:highlight w:val="yellow"/>
        </w:rPr>
        <w:t>The White House has so far succeeded in holding back the threat of sanctions</w:t>
      </w:r>
      <w:r w:rsidRPr="00135318">
        <w:t>.</w:t>
      </w:r>
      <w:r>
        <w:t xml:space="preserve"> </w:t>
      </w:r>
      <w:r w:rsidRPr="00135318">
        <w:t xml:space="preserve">Senate Foreign Relations Committee Chairman Bob </w:t>
      </w:r>
      <w:r w:rsidRPr="00DC1071">
        <w:rPr>
          <w:rStyle w:val="StyleUnderline"/>
        </w:rPr>
        <w:t>Menendez</w:t>
      </w:r>
      <w:r w:rsidRPr="00135318">
        <w:t xml:space="preserve"> (D-N.J.) </w:t>
      </w:r>
      <w:r w:rsidRPr="00DC1071">
        <w:rPr>
          <w:rStyle w:val="StyleUnderline"/>
        </w:rPr>
        <w:t>and</w:t>
      </w:r>
      <w:r w:rsidRPr="00135318">
        <w:t xml:space="preserve"> Sen. Mark </w:t>
      </w:r>
      <w:r w:rsidRPr="00DC1071">
        <w:rPr>
          <w:rStyle w:val="StyleUnderline"/>
        </w:rPr>
        <w:t>Kirk</w:t>
      </w:r>
      <w:r w:rsidRPr="00135318">
        <w:t xml:space="preserve"> (R-Ill.) late </w:t>
      </w:r>
      <w:r w:rsidRPr="00DC1071">
        <w:rPr>
          <w:rStyle w:val="StyleUnderline"/>
        </w:rPr>
        <w:t xml:space="preserve">last year pushed for a </w:t>
      </w:r>
      <w:hyperlink r:id="rId10" w:history="1">
        <w:r w:rsidRPr="00DC1071">
          <w:rPr>
            <w:rStyle w:val="StyleUnderline"/>
          </w:rPr>
          <w:t>bill</w:t>
        </w:r>
      </w:hyperlink>
      <w:r w:rsidRPr="00DC1071">
        <w:rPr>
          <w:rStyle w:val="StyleUnderline"/>
        </w:rPr>
        <w:t xml:space="preserve"> that would tighten sanctions on Iran</w:t>
      </w:r>
      <w:r w:rsidRPr="00DC1071">
        <w:t>'s</w:t>
      </w:r>
      <w:r w:rsidRPr="00135318">
        <w:t xml:space="preserve"> petroleum and mining industries, </w:t>
      </w:r>
      <w:r w:rsidRPr="00DC1071">
        <w:rPr>
          <w:rStyle w:val="StyleUnderline"/>
        </w:rPr>
        <w:t xml:space="preserve">in defiance of the White House. </w:t>
      </w:r>
      <w:r w:rsidRPr="002368BC">
        <w:rPr>
          <w:rStyle w:val="StyleUnderline"/>
          <w:highlight w:val="yellow"/>
        </w:rPr>
        <w:t>The bill currently has 59 cosponsors</w:t>
      </w:r>
      <w:r w:rsidRPr="00732707">
        <w:rPr>
          <w:rStyle w:val="StyleUnderline"/>
        </w:rPr>
        <w:t>,</w:t>
      </w:r>
      <w:r w:rsidRPr="00135318">
        <w:t xml:space="preserve"> including 16 Democrats.</w:t>
      </w:r>
      <w:r>
        <w:t xml:space="preserve"> </w:t>
      </w:r>
      <w:r w:rsidRPr="00135318">
        <w:t>“It’s my view that the international sanctions regime has been the single most influential determinant in keeping the Iranians at the negotiating table,” Menendez said at a June Senate Foreign Relations Committee hearing on a potential nuclear deal with Iran.</w:t>
      </w:r>
      <w:r>
        <w:t xml:space="preserve"> </w:t>
      </w:r>
      <w:r w:rsidRPr="00135318">
        <w:t xml:space="preserve">A spokesman for the House Foreign Affairs Committee said that Chairman </w:t>
      </w:r>
      <w:r w:rsidRPr="009677FD">
        <w:t xml:space="preserve">Ed </w:t>
      </w:r>
      <w:r w:rsidRPr="009677FD">
        <w:rPr>
          <w:rStyle w:val="StyleUnderline"/>
        </w:rPr>
        <w:t>Royce</w:t>
      </w:r>
      <w:r w:rsidRPr="009677FD">
        <w:t xml:space="preserve"> (R-Calif.) </w:t>
      </w:r>
      <w:r w:rsidRPr="009677FD">
        <w:rPr>
          <w:rStyle w:val="StyleUnderline"/>
        </w:rPr>
        <w:t>would support sanctions if no deal is reached</w:t>
      </w:r>
      <w:r w:rsidRPr="009677FD">
        <w:t>. "Chairman</w:t>
      </w:r>
      <w:r w:rsidRPr="00135318">
        <w:t xml:space="preserve"> Royce has been for sanctions all along. With no agreement, Chairman </w:t>
      </w:r>
      <w:r w:rsidRPr="002368BC">
        <w:rPr>
          <w:rStyle w:val="StyleUnderline"/>
          <w:highlight w:val="yellow"/>
        </w:rPr>
        <w:t>Royce would absolutely press the Senate to pass his Iran sanctions legislation that passed the House last year</w:t>
      </w:r>
      <w:r w:rsidRPr="002368BC">
        <w:rPr>
          <w:highlight w:val="yellow"/>
        </w:rPr>
        <w:t>,</w:t>
      </w:r>
      <w:r w:rsidRPr="00135318">
        <w:t>" the spokesman said.</w:t>
      </w:r>
      <w:r>
        <w:t xml:space="preserve"> </w:t>
      </w:r>
      <w:r w:rsidRPr="00135318">
        <w:t>The White House has warned that imposing additional sanctions on Iran would torpedo the negotiations. Under the current agreement, Iran is relieved of sanctions in increments while international negotiators work toward a long-term deal on the country's uranium enrichment program.</w:t>
      </w:r>
    </w:p>
    <w:p w14:paraId="1CAC7ACB" w14:textId="77777777" w:rsidR="008F1B6C" w:rsidRDefault="008F1B6C" w:rsidP="008F1B6C">
      <w:pPr>
        <w:pStyle w:val="Heading4"/>
      </w:pPr>
      <w:r>
        <w:t>[Insert Link Here]</w:t>
      </w:r>
    </w:p>
    <w:p w14:paraId="1CAC7ACC" w14:textId="77777777" w:rsidR="005F1F15" w:rsidRDefault="005F1F15" w:rsidP="005F1F15">
      <w:pPr>
        <w:pStyle w:val="Heading4"/>
      </w:pPr>
      <w:r>
        <w:t>Talks prevent nuclear Iran and Middle Eastern war- Sanctions derail them</w:t>
      </w:r>
    </w:p>
    <w:p w14:paraId="1CAC7ACD" w14:textId="77777777" w:rsidR="005F1F15" w:rsidRPr="00887070" w:rsidRDefault="005F1F15" w:rsidP="005F1F15">
      <w:pPr>
        <w:rPr>
          <w:rStyle w:val="Style13ptBold"/>
          <w:b w:val="0"/>
          <w:sz w:val="18"/>
        </w:rPr>
      </w:pPr>
      <w:proofErr w:type="spellStart"/>
      <w:r>
        <w:rPr>
          <w:rStyle w:val="Style13ptBold"/>
        </w:rPr>
        <w:t>Pilram</w:t>
      </w:r>
      <w:proofErr w:type="spellEnd"/>
      <w:r>
        <w:rPr>
          <w:rStyle w:val="Style13ptBold"/>
        </w:rPr>
        <w:t xml:space="preserve"> 7/29 </w:t>
      </w:r>
      <w:r>
        <w:rPr>
          <w:rStyle w:val="Style13ptBold"/>
          <w:sz w:val="18"/>
        </w:rPr>
        <w:t xml:space="preserve">Darya </w:t>
      </w:r>
      <w:proofErr w:type="spellStart"/>
      <w:r>
        <w:rPr>
          <w:rStyle w:val="Style13ptBold"/>
          <w:sz w:val="18"/>
        </w:rPr>
        <w:t>Pilram</w:t>
      </w:r>
      <w:proofErr w:type="spellEnd"/>
      <w:r>
        <w:rPr>
          <w:rStyle w:val="Style13ptBold"/>
          <w:sz w:val="18"/>
        </w:rPr>
        <w:t xml:space="preserve"> (Staff writer for Detroit News), “</w:t>
      </w:r>
      <w:proofErr w:type="gramStart"/>
      <w:r>
        <w:rPr>
          <w:rStyle w:val="Style13ptBold"/>
          <w:sz w:val="18"/>
        </w:rPr>
        <w:t>It’s</w:t>
      </w:r>
      <w:proofErr w:type="gramEnd"/>
      <w:r>
        <w:rPr>
          <w:rStyle w:val="Style13ptBold"/>
          <w:sz w:val="18"/>
        </w:rPr>
        <w:t xml:space="preserve"> overtime in nuclear negotiations with Iran”, Detroit News, July 29 2014, </w:t>
      </w:r>
      <w:r w:rsidRPr="00887070">
        <w:rPr>
          <w:rStyle w:val="Style13ptBold"/>
          <w:sz w:val="18"/>
        </w:rPr>
        <w:t>http://www.detroitnews.com/article/20140729/OPINION01/307290004/It-s-overtime-nuclear-negotiations-Iran</w:t>
      </w:r>
    </w:p>
    <w:p w14:paraId="1CAC7ACE" w14:textId="77777777" w:rsidR="005F1F15" w:rsidRDefault="005F1F15" w:rsidP="005F1F15">
      <w:pPr>
        <w:rPr>
          <w:sz w:val="16"/>
        </w:rPr>
      </w:pPr>
      <w:r w:rsidRPr="009F2EA5">
        <w:rPr>
          <w:sz w:val="16"/>
        </w:rPr>
        <w:t>As the world recovers from the nail-biting conclusion to the 2014 World</w:t>
      </w:r>
      <w:r w:rsidRPr="009F2EA5">
        <w:rPr>
          <w:sz w:val="12"/>
        </w:rPr>
        <w:t>¶</w:t>
      </w:r>
      <w:r w:rsidRPr="009F2EA5">
        <w:rPr>
          <w:sz w:val="16"/>
        </w:rPr>
        <w:t xml:space="preserve"> Cup, another high-stakes game is preparing for overtime with global implications: the international community’s nuclear deal with Iran. Unlike the World Cup, though, </w:t>
      </w:r>
      <w:r w:rsidRPr="00887070">
        <w:rPr>
          <w:rStyle w:val="StyleUnderline"/>
        </w:rPr>
        <w:t>ove</w:t>
      </w:r>
      <w:r w:rsidRPr="002368BC">
        <w:rPr>
          <w:rStyle w:val="StyleUnderline"/>
          <w:highlight w:val="yellow"/>
        </w:rPr>
        <w:t xml:space="preserve">rtime in diplomatic negotiations ensures a win-win scenario, preventing both a nuclear-capable Iran and another war in </w:t>
      </w:r>
      <w:r w:rsidRPr="002368BC">
        <w:rPr>
          <w:rStyle w:val="StyleUnderline"/>
          <w:highlight w:val="yellow"/>
        </w:rPr>
        <w:lastRenderedPageBreak/>
        <w:t>the Middle East</w:t>
      </w:r>
      <w:r w:rsidRPr="009F2EA5">
        <w:rPr>
          <w:sz w:val="16"/>
        </w:rPr>
        <w:t>.</w:t>
      </w:r>
      <w:r w:rsidRPr="009F2EA5">
        <w:rPr>
          <w:sz w:val="12"/>
        </w:rPr>
        <w:t>¶</w:t>
      </w:r>
      <w:r w:rsidRPr="009F2EA5">
        <w:rPr>
          <w:sz w:val="16"/>
        </w:rPr>
        <w:t xml:space="preserve"> On July 18th, the initial six-month deal between the “P5 +1” (the U.S., U.K., France, China, Russia, and Germany) and Iran was extended by diplomats meeting in Vienna. The new final finish line has been moved to Nov. 24, approximately four months after the initial soft deadline. </w:t>
      </w:r>
      <w:r w:rsidRPr="00887070">
        <w:rPr>
          <w:rStyle w:val="StyleUnderline"/>
        </w:rPr>
        <w:t>An extension is good news: further negotiations are, in essence, diplomatic overtime for a final deal.</w:t>
      </w:r>
      <w:r w:rsidRPr="009F2EA5">
        <w:rPr>
          <w:rStyle w:val="StyleUnderline"/>
          <w:sz w:val="12"/>
        </w:rPr>
        <w:t>¶</w:t>
      </w:r>
      <w:r w:rsidRPr="00887070">
        <w:rPr>
          <w:rStyle w:val="StyleUnderline"/>
        </w:rPr>
        <w:t xml:space="preserve"> </w:t>
      </w:r>
      <w:proofErr w:type="gramStart"/>
      <w:r w:rsidRPr="002368BC">
        <w:rPr>
          <w:rStyle w:val="StyleUnderline"/>
          <w:highlight w:val="yellow"/>
        </w:rPr>
        <w:t>Despite</w:t>
      </w:r>
      <w:proofErr w:type="gramEnd"/>
      <w:r w:rsidRPr="002368BC">
        <w:rPr>
          <w:rStyle w:val="StyleUnderline"/>
          <w:highlight w:val="yellow"/>
        </w:rPr>
        <w:t xml:space="preserve"> the great progress made</w:t>
      </w:r>
      <w:r w:rsidRPr="009F2EA5">
        <w:rPr>
          <w:sz w:val="16"/>
        </w:rPr>
        <w:t xml:space="preserve"> with the interim deal and the national security imperative to continue negotiating towards a final resolution, </w:t>
      </w:r>
      <w:r w:rsidRPr="002368BC">
        <w:rPr>
          <w:rStyle w:val="StyleUnderline"/>
          <w:highlight w:val="yellow"/>
        </w:rPr>
        <w:t xml:space="preserve">some in Congress appear to be </w:t>
      </w:r>
      <w:r w:rsidRPr="009677FD">
        <w:rPr>
          <w:rStyle w:val="StyleUnderline"/>
        </w:rPr>
        <w:t xml:space="preserve">actively </w:t>
      </w:r>
      <w:r w:rsidRPr="002368BC">
        <w:rPr>
          <w:rStyle w:val="StyleUnderline"/>
          <w:highlight w:val="yellow"/>
        </w:rPr>
        <w:t xml:space="preserve">trying to undermine </w:t>
      </w:r>
      <w:r w:rsidRPr="009677FD">
        <w:rPr>
          <w:rStyle w:val="StyleUnderline"/>
        </w:rPr>
        <w:t xml:space="preserve">current </w:t>
      </w:r>
      <w:r w:rsidRPr="002368BC">
        <w:rPr>
          <w:rStyle w:val="StyleUnderline"/>
          <w:highlight w:val="yellow"/>
        </w:rPr>
        <w:t>talks</w:t>
      </w:r>
      <w:r w:rsidRPr="00887070">
        <w:rPr>
          <w:rStyle w:val="StyleUnderline"/>
        </w:rPr>
        <w:t>.</w:t>
      </w:r>
      <w:r w:rsidRPr="009F2EA5">
        <w:rPr>
          <w:sz w:val="16"/>
        </w:rPr>
        <w:t xml:space="preserve"> Strong sanctions were important in the beginning of the process because they brought Iran to the negotiating table and limited the resources and technology that could go to producing a nuclear weapon.</w:t>
      </w:r>
      <w:r w:rsidRPr="009F2EA5">
        <w:rPr>
          <w:sz w:val="12"/>
        </w:rPr>
        <w:t>¶</w:t>
      </w:r>
      <w:r w:rsidRPr="009F2EA5">
        <w:rPr>
          <w:sz w:val="16"/>
        </w:rPr>
        <w:t xml:space="preserve"> President Barack Obama succeeded in getting Iran’s largest trading partners around the world to uphold these sanctions, and the interim deal has denied Iran over $30 billion of oil revenues. However, </w:t>
      </w:r>
      <w:r w:rsidRPr="002368BC">
        <w:rPr>
          <w:rStyle w:val="StyleUnderline"/>
          <w:highlight w:val="yellow"/>
        </w:rPr>
        <w:t>proposing stronger sanctions during negotiations risks derailing a final deal. New sanctions now would almost certainly end the negotiations, since Iran would view them as a violation of the interim agreement</w:t>
      </w:r>
      <w:r w:rsidRPr="009F2EA5">
        <w:rPr>
          <w:sz w:val="16"/>
        </w:rPr>
        <w:t>.</w:t>
      </w:r>
      <w:r w:rsidRPr="009F2EA5">
        <w:rPr>
          <w:sz w:val="12"/>
        </w:rPr>
        <w:t>¶</w:t>
      </w:r>
      <w:r w:rsidRPr="009F2EA5">
        <w:rPr>
          <w:sz w:val="16"/>
        </w:rPr>
        <w:t xml:space="preserve"> Key to the success of the deal’s extension is continued and collective pressure from the international community that recognizes the implications of a nuclear-armed Iran. </w:t>
      </w:r>
      <w:r w:rsidRPr="00887070">
        <w:rPr>
          <w:rStyle w:val="StyleUnderline"/>
        </w:rPr>
        <w:t>The interim deal keeps this pressure on; its terms have required Iran to freeze and roll back key elements of its nuclear program</w:t>
      </w:r>
      <w:r w:rsidRPr="009F2EA5">
        <w:rPr>
          <w:sz w:val="16"/>
        </w:rPr>
        <w:t xml:space="preserve"> in exchange for limited sanctions relief. American-led diplomacy demonstrates our ability to work with multilateral partners and leverages our power beyond military force. Our expert negotiators deserve public praise for their tough, smart, and principled diplomacy.</w:t>
      </w:r>
      <w:r w:rsidRPr="009F2EA5">
        <w:rPr>
          <w:sz w:val="12"/>
        </w:rPr>
        <w:t>¶</w:t>
      </w:r>
      <w:r w:rsidRPr="009F2EA5">
        <w:rPr>
          <w:sz w:val="16"/>
        </w:rPr>
        <w:t xml:space="preserve"> Critics of the deal remain caught up in the details of the process instead of the outcome: the goal of any deal is to prevent Iran from getting a nuclear weapon and to keep America out of another war in the Middle East. It is key to note—though often ignored by hardliners in Congress—</w:t>
      </w:r>
      <w:r w:rsidRPr="002368BC">
        <w:rPr>
          <w:rStyle w:val="StyleUnderline"/>
          <w:highlight w:val="yellow"/>
        </w:rPr>
        <w:t>that international inspectors have confirmed Iran’s compliance thus far through</w:t>
      </w:r>
      <w:r w:rsidRPr="009F2EA5">
        <w:rPr>
          <w:sz w:val="16"/>
        </w:rPr>
        <w:t xml:space="preserve"> ongoing </w:t>
      </w:r>
      <w:r w:rsidRPr="002368BC">
        <w:rPr>
          <w:rStyle w:val="StyleUnderline"/>
          <w:highlight w:val="yellow"/>
        </w:rPr>
        <w:t>inspections</w:t>
      </w:r>
      <w:r w:rsidRPr="009F2EA5">
        <w:rPr>
          <w:sz w:val="16"/>
        </w:rPr>
        <w:t xml:space="preserve"> and 24-hour surveillance of Iran’s programs, which will continue under the extended deal.</w:t>
      </w:r>
      <w:r w:rsidRPr="009F2EA5">
        <w:rPr>
          <w:sz w:val="12"/>
        </w:rPr>
        <w:t>¶</w:t>
      </w:r>
      <w:r w:rsidRPr="009F2EA5">
        <w:rPr>
          <w:sz w:val="16"/>
        </w:rPr>
        <w:t xml:space="preserve"> Current parameters require Iran’s compliance with full-time international surveillance in order to monitor its nuclear capabilities. At present, Iran’s power plants and research facilities are under a microscope of cameras and inspectors. </w:t>
      </w:r>
      <w:r w:rsidRPr="002368BC">
        <w:rPr>
          <w:rStyle w:val="StyleUnderline"/>
          <w:highlight w:val="yellow"/>
        </w:rPr>
        <w:t>Without a deal</w:t>
      </w:r>
      <w:r w:rsidRPr="00887070">
        <w:rPr>
          <w:rStyle w:val="StyleUnderline"/>
        </w:rPr>
        <w:t xml:space="preserve">, the international community is blind to everything Iran does; </w:t>
      </w:r>
      <w:r w:rsidRPr="002368BC">
        <w:rPr>
          <w:rStyle w:val="StyleUnderline"/>
          <w:highlight w:val="yellow"/>
        </w:rPr>
        <w:t>the uncertainty of that situation will almost certainly lead to some sort of entirely avoidable armed conflict.</w:t>
      </w:r>
      <w:r w:rsidRPr="009F2EA5">
        <w:rPr>
          <w:sz w:val="12"/>
        </w:rPr>
        <w:t>¶</w:t>
      </w:r>
      <w:r w:rsidRPr="009F2EA5">
        <w:rPr>
          <w:sz w:val="16"/>
        </w:rPr>
        <w:t xml:space="preserve"> Extending the existing deal and enabling continued talks ensures that Iran’s nuclear program remains under surveillance while putting Iran under continued pressure from the existing sanctions. Tough and cohesive </w:t>
      </w:r>
      <w:r w:rsidRPr="002368BC">
        <w:rPr>
          <w:rStyle w:val="StyleUnderline"/>
          <w:highlight w:val="yellow"/>
        </w:rPr>
        <w:t>diplomacy</w:t>
      </w:r>
      <w:r w:rsidRPr="009F2EA5">
        <w:rPr>
          <w:sz w:val="16"/>
        </w:rPr>
        <w:t xml:space="preserve"> with multilateral partners </w:t>
      </w:r>
      <w:r w:rsidRPr="002368BC">
        <w:rPr>
          <w:rStyle w:val="StyleUnderline"/>
          <w:highlight w:val="yellow"/>
        </w:rPr>
        <w:t>ensures that the world is united in preventing a nuclear Iran</w:t>
      </w:r>
      <w:r w:rsidRPr="009F2EA5">
        <w:rPr>
          <w:sz w:val="16"/>
        </w:rPr>
        <w:t>. The American position in these negotiations should be firm and fair, and be supported by the likelihood of further sanctions in the future if Iran either negotiates in bad faith or reneges on its commitments.</w:t>
      </w:r>
      <w:r w:rsidRPr="009F2EA5">
        <w:rPr>
          <w:sz w:val="12"/>
        </w:rPr>
        <w:t>¶</w:t>
      </w:r>
      <w:r w:rsidRPr="009F2EA5">
        <w:rPr>
          <w:sz w:val="16"/>
        </w:rPr>
        <w:t xml:space="preserve"> Congress needs to remain a consistent supporter for the home team as we enter unprecedented overtime towards a global win on nuclear security.</w:t>
      </w:r>
    </w:p>
    <w:p w14:paraId="1CAC7ACF" w14:textId="77777777" w:rsidR="005F1F15" w:rsidRPr="0021316C" w:rsidRDefault="005F1F15" w:rsidP="0021316C">
      <w:pPr>
        <w:pStyle w:val="Heading4"/>
      </w:pPr>
      <w:r w:rsidRPr="0021316C">
        <w:t>Israel will strike first if they perceive Iran as a nuclear threat</w:t>
      </w:r>
    </w:p>
    <w:p w14:paraId="1CAC7AD0" w14:textId="77777777" w:rsidR="005F1F15" w:rsidRPr="0073147F" w:rsidRDefault="005F1F15" w:rsidP="005F1F15">
      <w:r>
        <w:rPr>
          <w:rStyle w:val="Style13ptBold"/>
        </w:rPr>
        <w:t xml:space="preserve">Reuters 5.14.14- </w:t>
      </w:r>
      <w:r w:rsidRPr="0073147F">
        <w:t>Reuters “Israel says Kerry remarks on Iran nuclear threshold 'not acceptable” http://www.reuters.com/article/2014/04/14/us-iran-nuclear-israel-idUSBREA3D0BM20140414</w:t>
      </w:r>
    </w:p>
    <w:p w14:paraId="1CAC7AD1" w14:textId="77777777" w:rsidR="005F1F15" w:rsidRPr="0073147F" w:rsidRDefault="005F1F15" w:rsidP="005F1F15">
      <w:pPr>
        <w:rPr>
          <w:rStyle w:val="StyleUnderline"/>
        </w:rPr>
      </w:pPr>
      <w:r>
        <w:t xml:space="preserve">(Reuters) - </w:t>
      </w:r>
      <w:r w:rsidRPr="002368BC">
        <w:rPr>
          <w:rStyle w:val="StyleUnderline"/>
          <w:highlight w:val="yellow"/>
        </w:rPr>
        <w:t xml:space="preserve">Israel described as "unacceptable" </w:t>
      </w:r>
      <w:r w:rsidRPr="009E423E">
        <w:rPr>
          <w:rStyle w:val="StyleUnderline"/>
        </w:rPr>
        <w:t xml:space="preserve">on Monday </w:t>
      </w:r>
      <w:r w:rsidRPr="002368BC">
        <w:rPr>
          <w:rStyle w:val="StyleUnderline"/>
          <w:highlight w:val="yellow"/>
        </w:rPr>
        <w:t>remarks by</w:t>
      </w:r>
      <w:r w:rsidRPr="009E423E">
        <w:rPr>
          <w:rStyle w:val="StyleUnderline"/>
        </w:rPr>
        <w:t xml:space="preserve"> U.S. Secretary of State John</w:t>
      </w:r>
      <w:r w:rsidRPr="002368BC">
        <w:rPr>
          <w:rStyle w:val="StyleUnderline"/>
          <w:highlight w:val="yellow"/>
        </w:rPr>
        <w:t xml:space="preserve"> Kerry suggesting cautious openness to negotiating a nuclear deal that would keep Iran six </w:t>
      </w:r>
      <w:r w:rsidRPr="009E423E">
        <w:rPr>
          <w:rStyle w:val="StyleUnderline"/>
        </w:rPr>
        <w:t>to 12</w:t>
      </w:r>
      <w:r w:rsidRPr="002368BC">
        <w:rPr>
          <w:rStyle w:val="StyleUnderline"/>
          <w:highlight w:val="yellow"/>
        </w:rPr>
        <w:t xml:space="preserve"> months away from bomb</w:t>
      </w:r>
      <w:r w:rsidRPr="009E423E">
        <w:rPr>
          <w:rStyle w:val="StyleUnderline"/>
        </w:rPr>
        <w:t xml:space="preserve">-making </w:t>
      </w:r>
      <w:r w:rsidRPr="002368BC">
        <w:rPr>
          <w:rStyle w:val="StyleUnderline"/>
          <w:highlight w:val="yellow"/>
        </w:rPr>
        <w:t>capability.¶</w:t>
      </w:r>
      <w:r w:rsidRPr="0073147F">
        <w:rPr>
          <w:sz w:val="12"/>
        </w:rPr>
        <w:t xml:space="preserve"> </w:t>
      </w:r>
      <w:r>
        <w:t xml:space="preserve">"In the past, and also recently, </w:t>
      </w:r>
      <w:r w:rsidRPr="002368BC">
        <w:rPr>
          <w:rStyle w:val="StyleUnderline"/>
          <w:highlight w:val="yellow"/>
        </w:rPr>
        <w:t>what we heard from the Americans</w:t>
      </w:r>
      <w:r>
        <w:t xml:space="preserve">, including publicly, and from the Europeans and even from the Russians, </w:t>
      </w:r>
      <w:r w:rsidRPr="002368BC">
        <w:rPr>
          <w:rStyle w:val="StyleUnderline"/>
          <w:highlight w:val="yellow"/>
        </w:rPr>
        <w:t xml:space="preserve">was that Iran must be distanced years - </w:t>
      </w:r>
      <w:r w:rsidRPr="009E423E">
        <w:rPr>
          <w:rStyle w:val="StyleUnderline"/>
        </w:rPr>
        <w:t xml:space="preserve">not months but years </w:t>
      </w:r>
      <w:r w:rsidRPr="002368BC">
        <w:rPr>
          <w:rStyle w:val="StyleUnderline"/>
          <w:highlight w:val="yellow"/>
        </w:rPr>
        <w:t xml:space="preserve">- from nuclear weaponry," said </w:t>
      </w:r>
      <w:r w:rsidRPr="009E423E">
        <w:rPr>
          <w:rStyle w:val="StyleUnderline"/>
        </w:rPr>
        <w:t xml:space="preserve">Yuval </w:t>
      </w:r>
      <w:r w:rsidRPr="002368BC">
        <w:rPr>
          <w:rStyle w:val="StyleUnderline"/>
          <w:highlight w:val="yellow"/>
        </w:rPr>
        <w:t xml:space="preserve">Steinitz, the Israeli </w:t>
      </w:r>
      <w:r w:rsidRPr="009E423E">
        <w:rPr>
          <w:rStyle w:val="StyleUnderline"/>
        </w:rPr>
        <w:t xml:space="preserve">cabinet </w:t>
      </w:r>
      <w:r w:rsidRPr="002368BC">
        <w:rPr>
          <w:rStyle w:val="StyleUnderline"/>
          <w:highlight w:val="yellow"/>
        </w:rPr>
        <w:t>minister in charge of nuclear affairs.¶</w:t>
      </w:r>
      <w:r w:rsidRPr="0073147F">
        <w:rPr>
          <w:sz w:val="12"/>
        </w:rPr>
        <w:t xml:space="preserve"> </w:t>
      </w:r>
      <w:r>
        <w:t>Iran, which denies seeking nuclear arms, is in talks with Washington and five other world powers on rolling back its work on uranium enrichment and a potentially plutonium-yielding reactor.</w:t>
      </w:r>
      <w:r w:rsidRPr="0073147F">
        <w:rPr>
          <w:sz w:val="12"/>
        </w:rPr>
        <w:t xml:space="preserve">¶ </w:t>
      </w:r>
      <w:r>
        <w:t>Briefing U.S. senators last week, Kerry stopped short of saying negotiators would "settle for" a timeline of six to 12 months in which Iran could amass enough fissile material for a nuclear device but said it would be "significantly more" than the current two months it would take.</w:t>
      </w:r>
      <w:r w:rsidRPr="0073147F">
        <w:rPr>
          <w:sz w:val="12"/>
        </w:rPr>
        <w:t xml:space="preserve">¶ </w:t>
      </w:r>
      <w:r>
        <w:t>"The things that Kerry said ... are worrying. They are surprising. They are not acceptable," Steinitz told Israel Radio.</w:t>
      </w:r>
      <w:r w:rsidRPr="0073147F">
        <w:rPr>
          <w:sz w:val="12"/>
        </w:rPr>
        <w:t xml:space="preserve">¶ </w:t>
      </w:r>
      <w:r>
        <w:t xml:space="preserve">The </w:t>
      </w:r>
      <w:r w:rsidRPr="002368BC">
        <w:rPr>
          <w:rStyle w:val="StyleUnderline"/>
          <w:highlight w:val="yellow"/>
        </w:rPr>
        <w:t>Israelis,</w:t>
      </w:r>
      <w:r w:rsidRPr="0073147F">
        <w:rPr>
          <w:rStyle w:val="StyleUnderline"/>
        </w:rPr>
        <w:t xml:space="preserve"> </w:t>
      </w:r>
      <w:r>
        <w:t xml:space="preserve">widely assumed to have the Middle East's sole atomic arsenal, </w:t>
      </w:r>
      <w:r w:rsidRPr="002368BC">
        <w:rPr>
          <w:rStyle w:val="StyleUnderline"/>
          <w:highlight w:val="yellow"/>
        </w:rPr>
        <w:t xml:space="preserve">see Tehran's nuclear program as a </w:t>
      </w:r>
      <w:r w:rsidRPr="009E423E">
        <w:rPr>
          <w:rStyle w:val="StyleUnderline"/>
        </w:rPr>
        <w:t xml:space="preserve">deadly </w:t>
      </w:r>
      <w:r w:rsidRPr="002368BC">
        <w:rPr>
          <w:rStyle w:val="StyleUnderline"/>
          <w:highlight w:val="yellow"/>
        </w:rPr>
        <w:t>threat and have long threatened to launch pre-emptive war against Iran if they deem international diplomacy a dead end.¶</w:t>
      </w:r>
      <w:r w:rsidRPr="0073147F">
        <w:rPr>
          <w:sz w:val="12"/>
        </w:rPr>
        <w:t xml:space="preserve"> </w:t>
      </w:r>
      <w:r>
        <w:t>The censure of Kerry's remarks follows a cascade of Israeli criticism of the U.S. statesman's mediation of peace talks with the Palestinians, which are now deadlocked.</w:t>
      </w:r>
      <w:r w:rsidRPr="0073147F">
        <w:rPr>
          <w:sz w:val="12"/>
        </w:rPr>
        <w:t xml:space="preserve">¶ </w:t>
      </w:r>
      <w:r>
        <w:t>"We will not be able to adopt and accept any agreement that keeps Iran within a range of months to a year from nuclear weaponry, because such an agreement would not hold water," Steinitz said, reiterating Israel's demand that its arch-enemy be stripped of nuclear capabilities.</w:t>
      </w:r>
      <w:r w:rsidRPr="0073147F">
        <w:rPr>
          <w:sz w:val="12"/>
        </w:rPr>
        <w:t xml:space="preserve">¶ </w:t>
      </w:r>
      <w:r>
        <w:t>"</w:t>
      </w:r>
      <w:r w:rsidRPr="002368BC">
        <w:rPr>
          <w:rStyle w:val="StyleUnderline"/>
          <w:highlight w:val="yellow"/>
        </w:rPr>
        <w:t>It would also prompt Iran to get nuclear weaponry, and Sunni Arab countries like Algeria, Egypt, Saudi Arabia, perhaps also Turkey and the UAE, to seek to launch a nuclear arms race."</w:t>
      </w:r>
    </w:p>
    <w:p w14:paraId="1CAC7AD2" w14:textId="77777777" w:rsidR="005F1F15" w:rsidRDefault="005F1F15" w:rsidP="005F1F15">
      <w:pPr>
        <w:rPr>
          <w:rStyle w:val="StyleUnderline"/>
          <w:lang w:eastAsia="ko-KR"/>
        </w:rPr>
      </w:pPr>
    </w:p>
    <w:p w14:paraId="1CAC7AD3" w14:textId="77777777" w:rsidR="005F1F15" w:rsidRPr="00DC1071" w:rsidRDefault="005F1F15" w:rsidP="005F1F15"/>
    <w:p w14:paraId="1CAC7AD4" w14:textId="77777777" w:rsidR="006B3431" w:rsidRDefault="006B3431" w:rsidP="006B3431">
      <w:pPr>
        <w:pStyle w:val="Heading4"/>
      </w:pPr>
      <w:r>
        <w:t>Israel strikes cause US draw in</w:t>
      </w:r>
      <w:r w:rsidR="005F1F15">
        <w:t xml:space="preserve">, oil price spikes, terrorism, and </w:t>
      </w:r>
      <w:proofErr w:type="spellStart"/>
      <w:r w:rsidR="005F1F15">
        <w:t>prolif</w:t>
      </w:r>
      <w:proofErr w:type="spellEnd"/>
    </w:p>
    <w:p w14:paraId="1CAC7AD5" w14:textId="77777777" w:rsidR="005F1F15" w:rsidRPr="005F1F15" w:rsidRDefault="005F1F15" w:rsidP="005F1F15">
      <w:r w:rsidRPr="005F1F15">
        <w:rPr>
          <w:rStyle w:val="Style13ptBold"/>
        </w:rPr>
        <w:t>Simon 09</w:t>
      </w:r>
      <w:r w:rsidRPr="005F1F15">
        <w:t xml:space="preserve"> (November 2009, Steven Simon is an Adjunct Senior Fellow for Middle Eastern Studies, “An Israeli Strike on Iran”, Council on Foreign Relations Press, </w:t>
      </w:r>
      <w:hyperlink r:id="rId11" w:history="1">
        <w:r w:rsidRPr="005F1F15">
          <w:rPr>
            <w:rStyle w:val="Hyperlink"/>
          </w:rPr>
          <w:t>http://www.cfr.org/israel/israeli-strike-iran/p20637</w:t>
        </w:r>
      </w:hyperlink>
      <w:r w:rsidRPr="005F1F15">
        <w:t>, accessed 7/31/2014 PB)</w:t>
      </w:r>
    </w:p>
    <w:p w14:paraId="1CAC7AD6" w14:textId="77777777" w:rsidR="006B3431" w:rsidRDefault="006B3431" w:rsidP="005F1F15">
      <w:pPr>
        <w:rPr>
          <w:rStyle w:val="StyleUnderline"/>
        </w:rPr>
      </w:pPr>
      <w:r>
        <w:t xml:space="preserve">At the same time, </w:t>
      </w:r>
      <w:r w:rsidRPr="009677FD">
        <w:rPr>
          <w:rStyle w:val="StyleUnderline"/>
        </w:rPr>
        <w:t>an Israeli attack</w:t>
      </w:r>
      <w:r>
        <w:t>—even if operationally successful—</w:t>
      </w:r>
      <w:r w:rsidRPr="005F1F15">
        <w:rPr>
          <w:rStyle w:val="StyleUnderline"/>
        </w:rPr>
        <w:t xml:space="preserve">would pose </w:t>
      </w:r>
      <w:r w:rsidRPr="005F1F15">
        <w:t>immediate</w:t>
      </w:r>
      <w:r w:rsidR="005F1F15" w:rsidRPr="005F1F15">
        <w:rPr>
          <w:rStyle w:val="StyleUnderline"/>
        </w:rPr>
        <w:t xml:space="preserve"> </w:t>
      </w:r>
      <w:r w:rsidRPr="005F1F15">
        <w:rPr>
          <w:rStyle w:val="StyleUnderline"/>
        </w:rPr>
        <w:t>risks to U.S. interests</w:t>
      </w:r>
      <w:r>
        <w:t>.</w:t>
      </w:r>
      <w:r w:rsidR="005F1F15">
        <w:t xml:space="preserve"> </w:t>
      </w:r>
      <w:r>
        <w:t xml:space="preserve">First, regardless of perceptions of U.S. complicity in the attack, </w:t>
      </w:r>
      <w:r w:rsidRPr="002368BC">
        <w:rPr>
          <w:rStyle w:val="StyleUnderline"/>
          <w:highlight w:val="yellow"/>
        </w:rPr>
        <w:t>the United States would</w:t>
      </w:r>
      <w:r w:rsidRPr="005F1F15">
        <w:rPr>
          <w:rStyle w:val="StyleUnderline"/>
        </w:rPr>
        <w:t xml:space="preserve"> </w:t>
      </w:r>
      <w:r w:rsidRPr="005F1F15">
        <w:t>probably</w:t>
      </w:r>
      <w:r w:rsidR="005F1F15" w:rsidRPr="005F1F15">
        <w:rPr>
          <w:rStyle w:val="StyleUnderline"/>
        </w:rPr>
        <w:t xml:space="preserve"> </w:t>
      </w:r>
      <w:r w:rsidRPr="002368BC">
        <w:rPr>
          <w:rStyle w:val="StyleUnderline"/>
          <w:highlight w:val="yellow"/>
        </w:rPr>
        <w:t>become embroiled militarily in any</w:t>
      </w:r>
      <w:r w:rsidRPr="005F1F15">
        <w:rPr>
          <w:rStyle w:val="StyleUnderline"/>
        </w:rPr>
        <w:t xml:space="preserve"> </w:t>
      </w:r>
      <w:r w:rsidRPr="005F1F15">
        <w:t>Iranian</w:t>
      </w:r>
      <w:r w:rsidRPr="005F1F15">
        <w:rPr>
          <w:rStyle w:val="StyleUnderline"/>
        </w:rPr>
        <w:t xml:space="preserve"> </w:t>
      </w:r>
      <w:r w:rsidRPr="002368BC">
        <w:rPr>
          <w:rStyle w:val="StyleUnderline"/>
          <w:highlight w:val="yellow"/>
        </w:rPr>
        <w:t>retaliation</w:t>
      </w:r>
      <w:r w:rsidRPr="005F1F15">
        <w:rPr>
          <w:rStyle w:val="StyleUnderline"/>
        </w:rPr>
        <w:t xml:space="preserve"> </w:t>
      </w:r>
      <w:r>
        <w:t>against Israel or other countries in the region.</w:t>
      </w:r>
      <w:r w:rsidR="005F1F15">
        <w:t xml:space="preserve"> </w:t>
      </w:r>
      <w:r>
        <w:t xml:space="preserve">Given uncertainties about the future of Iraq and a deepening commitment to Afghanistan, </w:t>
      </w:r>
      <w:r w:rsidRPr="002368BC">
        <w:rPr>
          <w:rStyle w:val="StyleUnderline"/>
          <w:highlight w:val="yellow"/>
        </w:rPr>
        <w:t>hostilities</w:t>
      </w:r>
      <w:r w:rsidR="005F1F15" w:rsidRPr="002368BC">
        <w:rPr>
          <w:rStyle w:val="StyleUnderline"/>
          <w:highlight w:val="yellow"/>
        </w:rPr>
        <w:t xml:space="preserve"> </w:t>
      </w:r>
      <w:r w:rsidRPr="009677FD">
        <w:rPr>
          <w:rStyle w:val="StyleUnderline"/>
        </w:rPr>
        <w:t xml:space="preserve">with Iran </w:t>
      </w:r>
      <w:r w:rsidRPr="002368BC">
        <w:rPr>
          <w:rStyle w:val="StyleUnderline"/>
          <w:highlight w:val="yellow"/>
        </w:rPr>
        <w:t>would stretch U.S. military capabilities</w:t>
      </w:r>
      <w:r>
        <w:t xml:space="preserve"> at a particularly difficult time while potentially de</w:t>
      </w:r>
      <w:r w:rsidR="005F1F15" w:rsidRPr="005F1F15">
        <w:t xml:space="preserve"> </w:t>
      </w:r>
      <w:r w:rsidR="005F1F15">
        <w:t xml:space="preserve">railing domestic </w:t>
      </w:r>
      <w:proofErr w:type="gramStart"/>
      <w:r w:rsidR="005F1F15">
        <w:t>priorities.</w:t>
      </w:r>
      <w:proofErr w:type="gramEnd"/>
      <w:r w:rsidR="005F1F15">
        <w:t xml:space="preserve"> Second, </w:t>
      </w:r>
      <w:r w:rsidR="005F1F15" w:rsidRPr="002368BC">
        <w:rPr>
          <w:rStyle w:val="StyleUnderline"/>
          <w:highlight w:val="yellow"/>
        </w:rPr>
        <w:t>an Israeli strike would cause oil prices to spike and heighten concerns that energy supplies</w:t>
      </w:r>
      <w:r w:rsidR="005F1F15">
        <w:t xml:space="preserve"> through the Persian Gulf </w:t>
      </w:r>
      <w:r w:rsidR="005F1F15" w:rsidRPr="002368BC">
        <w:rPr>
          <w:rStyle w:val="StyleUnderline"/>
          <w:highlight w:val="yellow"/>
        </w:rPr>
        <w:t>may become disrupted</w:t>
      </w:r>
      <w:r w:rsidR="005F1F15">
        <w:t>. Should Iran attempt to block the Strait of Hormuz by mining, cruise missile strikes, or small boat attacks, these fears would become realized. According to the GAO, however, the loss of Iranian oil for eighteen months would increase prices by only $6 to $11/</w:t>
      </w:r>
      <w:proofErr w:type="spellStart"/>
      <w:r w:rsidR="005F1F15">
        <w:t>bbl</w:t>
      </w:r>
      <w:proofErr w:type="spellEnd"/>
      <w:r w:rsidR="005F1F15">
        <w:t>, assuming that the International Energy Agency coordinated release of reserves. This said, at the onset of the crisis, prices might hit $200/</w:t>
      </w:r>
      <w:proofErr w:type="spellStart"/>
      <w:r w:rsidR="005F1F15">
        <w:t>bbl</w:t>
      </w:r>
      <w:proofErr w:type="spellEnd"/>
      <w:r w:rsidR="005F1F15">
        <w:t xml:space="preserve"> (up from the current level of around $77/</w:t>
      </w:r>
      <w:proofErr w:type="spellStart"/>
      <w:r w:rsidR="005F1F15">
        <w:t>bbl</w:t>
      </w:r>
      <w:proofErr w:type="spellEnd"/>
      <w:r w:rsidR="005F1F15">
        <w:t xml:space="preserve">) for a short period but would likely quickly subside. Third, since the United States would be viewed as having assisted Israel, </w:t>
      </w:r>
      <w:r w:rsidR="005F1F15" w:rsidRPr="002368BC">
        <w:rPr>
          <w:rStyle w:val="StyleUnderline"/>
          <w:highlight w:val="yellow"/>
        </w:rPr>
        <w:t xml:space="preserve">U.S. efforts to foster better relations </w:t>
      </w:r>
      <w:r w:rsidR="005F1F15" w:rsidRPr="009677FD">
        <w:rPr>
          <w:rStyle w:val="StyleUnderline"/>
        </w:rPr>
        <w:t xml:space="preserve">with the Muslim world </w:t>
      </w:r>
      <w:r w:rsidR="005F1F15" w:rsidRPr="002368BC">
        <w:rPr>
          <w:rStyle w:val="StyleUnderline"/>
          <w:highlight w:val="yellow"/>
        </w:rPr>
        <w:t xml:space="preserve">would </w:t>
      </w:r>
      <w:r w:rsidR="005F1F15" w:rsidRPr="009677FD">
        <w:rPr>
          <w:rStyle w:val="StyleUnderline"/>
        </w:rPr>
        <w:t xml:space="preserve">almost certainly </w:t>
      </w:r>
      <w:r w:rsidR="005F1F15" w:rsidRPr="002368BC">
        <w:rPr>
          <w:rStyle w:val="StyleUnderline"/>
          <w:highlight w:val="yellow"/>
        </w:rPr>
        <w:t>suffer.</w:t>
      </w:r>
      <w:r w:rsidR="005F1F15">
        <w:t xml:space="preserve"> The United States has an enduring strategic interest in fostering better relations with the Muslim world, which is distinct from the ruling elites on whom the United States depends for an array of regional objectives. In part, this interest derives from the need to lubricate cooperation between the United States and these governments by lowering some of the popular resentment of Washington that can hem in local leaders and impede their support for U.S. initiatives. </w:t>
      </w:r>
      <w:r w:rsidR="005F1F15" w:rsidRPr="002368BC">
        <w:rPr>
          <w:rStyle w:val="StyleUnderline"/>
          <w:highlight w:val="yellow"/>
        </w:rPr>
        <w:t>A narrative less infused by anti-Americanism also facilitates counterterrorism goals</w:t>
      </w:r>
      <w:r w:rsidR="005F1F15">
        <w:t xml:space="preserve"> and, from a longer-range perspective, hedges against regime change. The per</w:t>
      </w:r>
      <w:r w:rsidR="005F1F15" w:rsidRPr="005F1F15">
        <w:t>ceived involvement of the United States in an Israeli attack would undercut these interlocking inter</w:t>
      </w:r>
      <w:r w:rsidR="005F1F15">
        <w:t xml:space="preserve">ests, at least for a while. Fourth, the United States has a strong interest in domestically generated regime change in Iran. Although some argue that the popular anger aroused in Iran by a strike would be turned against a discredited clerical regime that seemed to invite foreign attack after its bloody postelection repression of nonviolent opposition, </w:t>
      </w:r>
      <w:r w:rsidR="005F1F15" w:rsidRPr="002368BC">
        <w:rPr>
          <w:rStyle w:val="StyleUnderline"/>
          <w:highlight w:val="yellow"/>
        </w:rPr>
        <w:t>it is more likely that Iranians of all stripes would rally around the flag</w:t>
      </w:r>
      <w:r w:rsidR="005F1F15">
        <w:t xml:space="preserve">. If so, the opposition Green movement would be undermined, while the ascendant </w:t>
      </w:r>
      <w:proofErr w:type="spellStart"/>
      <w:r w:rsidR="005F1F15" w:rsidRPr="002368BC">
        <w:rPr>
          <w:highlight w:val="yellow"/>
        </w:rPr>
        <w:t>h</w:t>
      </w:r>
      <w:r w:rsidR="005F1F15" w:rsidRPr="002368BC">
        <w:rPr>
          <w:rStyle w:val="StyleUnderline"/>
          <w:highlight w:val="yellow"/>
        </w:rPr>
        <w:t>ard-line</w:t>
      </w:r>
      <w:proofErr w:type="spellEnd"/>
      <w:r w:rsidR="005F1F15" w:rsidRPr="005F1F15">
        <w:rPr>
          <w:rStyle w:val="StyleUnderline"/>
        </w:rPr>
        <w:t xml:space="preserve"> clerics and Revolutionary Guard </w:t>
      </w:r>
      <w:r w:rsidR="005F1F15" w:rsidRPr="002368BC">
        <w:rPr>
          <w:rStyle w:val="StyleUnderline"/>
          <w:highlight w:val="yellow"/>
        </w:rPr>
        <w:t xml:space="preserve">supporters would </w:t>
      </w:r>
      <w:r w:rsidR="005F1F15" w:rsidRPr="009677FD">
        <w:rPr>
          <w:rStyle w:val="StyleUnderline"/>
        </w:rPr>
        <w:t>face fewer constraints in</w:t>
      </w:r>
      <w:r w:rsidR="005F1F15" w:rsidRPr="002368BC">
        <w:rPr>
          <w:rStyle w:val="StyleUnderline"/>
          <w:highlight w:val="yellow"/>
        </w:rPr>
        <w:t xml:space="preserve"> consolidating their hold on power.</w:t>
      </w:r>
      <w:r w:rsidR="005F1F15">
        <w:t xml:space="preserve"> Fifth, </w:t>
      </w:r>
      <w:r w:rsidR="005F1F15" w:rsidRPr="002368BC">
        <w:rPr>
          <w:rStyle w:val="StyleUnderline"/>
          <w:highlight w:val="yellow"/>
        </w:rPr>
        <w:t>an Israeli attack might guarantee an overtly nuclear weapons capable Iran in the medium term</w:t>
      </w:r>
      <w:r w:rsidR="005F1F15">
        <w:t xml:space="preserve">. Sixth, although progress toward an Israeli-Palestinian final status accord remains elusive, </w:t>
      </w:r>
      <w:r w:rsidR="005F1F15" w:rsidRPr="005F1F15">
        <w:rPr>
          <w:rStyle w:val="StyleUnderline"/>
        </w:rPr>
        <w:t>an Israeli strike</w:t>
      </w:r>
      <w:r w:rsidR="005F1F15">
        <w:t xml:space="preserve">, especially one that overflew Jordan or Saudi Arabia, </w:t>
      </w:r>
      <w:r w:rsidR="005F1F15" w:rsidRPr="002368BC">
        <w:rPr>
          <w:rStyle w:val="StyleUnderline"/>
          <w:highlight w:val="yellow"/>
        </w:rPr>
        <w:t>would delay fruitful renewed negotiation indefinitely</w:t>
      </w:r>
      <w:r w:rsidR="005F1F15">
        <w:t xml:space="preserve">. Both Washington and Jerusalem would be too preoccupied with managing the consequences of an attack, while regional capitals would deflect U.S. appeals to upgrade relations with Israel as an incentive to concessions. </w:t>
      </w:r>
      <w:r w:rsidR="005F1F15" w:rsidRPr="002368BC">
        <w:rPr>
          <w:rStyle w:val="StyleUnderline"/>
          <w:highlight w:val="yellow"/>
        </w:rPr>
        <w:t>If Hamas or Hezbollah were to retaliate against Israel</w:t>
      </w:r>
      <w:r w:rsidR="005F1F15">
        <w:t xml:space="preserve">, either spontaneously or in response to Iranian pressure to act, </w:t>
      </w:r>
      <w:r w:rsidR="005F1F15" w:rsidRPr="002368BC">
        <w:rPr>
          <w:rStyle w:val="StyleUnderline"/>
          <w:highlight w:val="yellow"/>
        </w:rPr>
        <w:t>any revival of the peace process would be further set back</w:t>
      </w:r>
      <w:r w:rsidR="005F1F15">
        <w:t xml:space="preserve">. Finally, the United States has an abiding interest in the safety and security of Israel. </w:t>
      </w:r>
      <w:r w:rsidR="005F1F15" w:rsidRPr="005F1F15">
        <w:t>Depending on the circumstances surrounding an Israeli attack,</w:t>
      </w:r>
      <w:r w:rsidR="005F1F15" w:rsidRPr="005F1F15">
        <w:rPr>
          <w:rStyle w:val="StyleUnderline"/>
        </w:rPr>
        <w:t xml:space="preserve"> </w:t>
      </w:r>
      <w:r w:rsidR="005F1F15" w:rsidRPr="002368BC">
        <w:rPr>
          <w:rStyle w:val="StyleUnderline"/>
          <w:highlight w:val="yellow"/>
        </w:rPr>
        <w:t xml:space="preserve">the political-military relationship between Jerusalem and Washington could fray, </w:t>
      </w:r>
      <w:r w:rsidR="005F1F15" w:rsidRPr="008C4F76">
        <w:rPr>
          <w:rStyle w:val="StyleUnderline"/>
        </w:rPr>
        <w:t xml:space="preserve">which could erode </w:t>
      </w:r>
      <w:r w:rsidR="005F1F15" w:rsidRPr="008C4F76">
        <w:t>unity among</w:t>
      </w:r>
      <w:r w:rsidR="005F1F15" w:rsidRPr="008C4F76">
        <w:rPr>
          <w:rStyle w:val="StyleUnderline"/>
        </w:rPr>
        <w:t xml:space="preserve"> Democrats and embolden Republicans</w:t>
      </w:r>
      <w:r w:rsidR="005F1F15" w:rsidRPr="005F1F15">
        <w:rPr>
          <w:rStyle w:val="StyleUnderline"/>
        </w:rPr>
        <w:t xml:space="preserve">, </w:t>
      </w:r>
      <w:r w:rsidR="005F1F15" w:rsidRPr="005F1F15">
        <w:t>thereby</w:t>
      </w:r>
      <w:r w:rsidR="005F1F15" w:rsidRPr="005F1F15">
        <w:rPr>
          <w:rStyle w:val="StyleUnderline"/>
        </w:rPr>
        <w:t xml:space="preserve"> </w:t>
      </w:r>
      <w:r w:rsidR="005F1F15" w:rsidRPr="002368BC">
        <w:rPr>
          <w:rStyle w:val="StyleUnderline"/>
          <w:highlight w:val="yellow"/>
        </w:rPr>
        <w:t>complicating the administration’s political situation, and weaken Israel’s deterrent</w:t>
      </w:r>
      <w:r w:rsidR="005F1F15" w:rsidRPr="005F1F15">
        <w:rPr>
          <w:rStyle w:val="StyleUnderline"/>
        </w:rPr>
        <w:t xml:space="preserve">. </w:t>
      </w:r>
      <w:r w:rsidR="005F1F15" w:rsidRPr="005F1F15">
        <w:t>Even if an Israeli move on Iran did not dislocate the bilateral relationship</w:t>
      </w:r>
      <w:r w:rsidR="005F1F15" w:rsidRPr="002368BC">
        <w:rPr>
          <w:highlight w:val="yellow"/>
        </w:rPr>
        <w:t>,</w:t>
      </w:r>
      <w:r w:rsidR="005F1F15" w:rsidRPr="002368BC">
        <w:rPr>
          <w:rStyle w:val="StyleUnderline"/>
          <w:highlight w:val="yellow"/>
        </w:rPr>
        <w:t xml:space="preserve"> it could</w:t>
      </w:r>
      <w:r w:rsidR="005F1F15" w:rsidRPr="005F1F15">
        <w:rPr>
          <w:rStyle w:val="StyleUnderline"/>
        </w:rPr>
        <w:t xml:space="preserve"> </w:t>
      </w:r>
      <w:r w:rsidR="005F1F15" w:rsidRPr="005F1F15">
        <w:t>instead</w:t>
      </w:r>
      <w:r w:rsidR="005F1F15" w:rsidRPr="005F1F15">
        <w:rPr>
          <w:rStyle w:val="StyleUnderline"/>
        </w:rPr>
        <w:t xml:space="preserve"> </w:t>
      </w:r>
      <w:r w:rsidR="005F1F15" w:rsidRPr="002368BC">
        <w:rPr>
          <w:rStyle w:val="StyleUnderline"/>
          <w:highlight w:val="yellow"/>
        </w:rPr>
        <w:t>produce diplomatic rifts between the United States and its European and regional allies</w:t>
      </w:r>
      <w:r w:rsidR="005F1F15" w:rsidRPr="005F1F15">
        <w:rPr>
          <w:rStyle w:val="StyleUnderline"/>
        </w:rPr>
        <w:t>, reminiscent of tensions over the Iraq war.</w:t>
      </w:r>
    </w:p>
    <w:p w14:paraId="1CAC7AD7" w14:textId="77777777" w:rsidR="00363518" w:rsidRDefault="00363518" w:rsidP="00363518">
      <w:pPr>
        <w:pStyle w:val="Heading4"/>
      </w:pPr>
      <w:r>
        <w:lastRenderedPageBreak/>
        <w:t>US-Iran war causes global nuclear war which collapses the global economy and the biosphere</w:t>
      </w:r>
    </w:p>
    <w:p w14:paraId="1CAC7AD8" w14:textId="77777777" w:rsidR="00363518" w:rsidRPr="00CA34DB" w:rsidRDefault="00363518" w:rsidP="00363518">
      <w:pPr>
        <w:rPr>
          <w:rStyle w:val="Style13ptBold"/>
        </w:rPr>
      </w:pPr>
      <w:r w:rsidRPr="00CA34DB">
        <w:rPr>
          <w:rStyle w:val="Style13ptBold"/>
        </w:rPr>
        <w:t xml:space="preserve">Avery </w:t>
      </w:r>
      <w:r>
        <w:rPr>
          <w:rStyle w:val="Style13ptBold"/>
        </w:rPr>
        <w:t>13</w:t>
      </w:r>
    </w:p>
    <w:p w14:paraId="1CAC7AD9" w14:textId="77777777" w:rsidR="00363518" w:rsidRPr="00CA34DB" w:rsidRDefault="00363518" w:rsidP="00363518">
      <w:r>
        <w:t>John Scales</w:t>
      </w:r>
      <w:r w:rsidR="00E55A7C">
        <w:t xml:space="preserve"> Avery</w:t>
      </w:r>
      <w:r>
        <w:t xml:space="preserve">, </w:t>
      </w:r>
      <w:proofErr w:type="spellStart"/>
      <w:r w:rsidRPr="00CA34DB">
        <w:t>Lektor</w:t>
      </w:r>
      <w:proofErr w:type="spellEnd"/>
      <w:r w:rsidRPr="00CA34DB">
        <w:t xml:space="preserve"> Emeritus, Associate Professor, at the Department of Chemistry, University of Copenhagen</w:t>
      </w:r>
      <w:r>
        <w:t>, s</w:t>
      </w:r>
      <w:r w:rsidRPr="00CA34DB">
        <w:t xml:space="preserve">ince 1990 he has been the Contact Person in Denmark for </w:t>
      </w:r>
      <w:proofErr w:type="spellStart"/>
      <w:r w:rsidRPr="00CA34DB">
        <w:t>Pugwash</w:t>
      </w:r>
      <w:proofErr w:type="spellEnd"/>
      <w:r w:rsidRPr="00CA34DB">
        <w:t xml:space="preserve"> Conferences on Science and World Affairs</w:t>
      </w:r>
      <w:r>
        <w:t xml:space="preserve"> and is part of a group that shared in the Nobel Peace prize for setting up the </w:t>
      </w:r>
      <w:proofErr w:type="spellStart"/>
      <w:r>
        <w:t>Pugwash</w:t>
      </w:r>
      <w:proofErr w:type="spellEnd"/>
      <w:r>
        <w:t xml:space="preserve"> Conferences, “</w:t>
      </w:r>
      <w:r w:rsidRPr="00CA34DB">
        <w:t>An Attack On Iran Could Escalate Into Global Nuclear War</w:t>
      </w:r>
      <w:r>
        <w:t xml:space="preserve">”, 11/6/13, </w:t>
      </w:r>
      <w:r w:rsidRPr="00CA34DB">
        <w:t>http://www.countercurrents.org/avery061113.htm</w:t>
      </w:r>
    </w:p>
    <w:p w14:paraId="1CAC7ADA" w14:textId="77777777" w:rsidR="00363518" w:rsidRDefault="00363518" w:rsidP="00363518">
      <w:pPr>
        <w:pStyle w:val="card"/>
      </w:pPr>
      <w:r>
        <w:t xml:space="preserve">Despite the willingness of Iran's new President, Hassan </w:t>
      </w:r>
      <w:proofErr w:type="spellStart"/>
      <w:r>
        <w:t>Rouhani</w:t>
      </w:r>
      <w:proofErr w:type="spellEnd"/>
      <w:r>
        <w:t xml:space="preserve"> to make all reasonable concessions to US demands, Israeli pressure groups in Washington continue to demand </w:t>
      </w:r>
      <w:r w:rsidRPr="002368BC">
        <w:rPr>
          <w:rStyle w:val="StyleUnderline"/>
          <w:highlight w:val="yellow"/>
        </w:rPr>
        <w:t>an attack on Iran</w:t>
      </w:r>
      <w:r>
        <w:t xml:space="preserve">. But such an attack </w:t>
      </w:r>
      <w:r w:rsidRPr="002368BC">
        <w:rPr>
          <w:rStyle w:val="StyleUnderline"/>
          <w:highlight w:val="yellow"/>
        </w:rPr>
        <w:t xml:space="preserve">might </w:t>
      </w:r>
      <w:r w:rsidRPr="002368BC">
        <w:rPr>
          <w:rStyle w:val="Emphasis"/>
          <w:rFonts w:eastAsiaTheme="majorEastAsia"/>
          <w:highlight w:val="yellow"/>
        </w:rPr>
        <w:t>escalate into a global nuclear war</w:t>
      </w:r>
      <w:r>
        <w:t>, with catastrophic consequences.</w:t>
      </w:r>
      <w:r w:rsidRPr="00CA34DB">
        <w:rPr>
          <w:sz w:val="12"/>
        </w:rPr>
        <w:t xml:space="preserve">¶ </w:t>
      </w:r>
      <w:proofErr w:type="gramStart"/>
      <w:r>
        <w:t>As</w:t>
      </w:r>
      <w:proofErr w:type="gramEnd"/>
      <w:r>
        <w:t xml:space="preserve"> we approach the 100th anniversary </w:t>
      </w:r>
      <w:r w:rsidRPr="002368BC">
        <w:rPr>
          <w:rStyle w:val="StyleUnderline"/>
          <w:highlight w:val="yellow"/>
        </w:rPr>
        <w:t>World War I</w:t>
      </w:r>
      <w:r>
        <w:t xml:space="preserve">, we should remember that this colossal disaster </w:t>
      </w:r>
      <w:r w:rsidRPr="002368BC">
        <w:rPr>
          <w:rStyle w:val="StyleUnderline"/>
          <w:highlight w:val="yellow"/>
        </w:rPr>
        <w:t>escalated uncontrollably</w:t>
      </w:r>
      <w:r w:rsidRPr="00CA34DB">
        <w:rPr>
          <w:rStyle w:val="StyleUnderline"/>
        </w:rPr>
        <w:t xml:space="preserve"> from what was intended to be a minor conflict. There is a danger that </w:t>
      </w:r>
      <w:r w:rsidRPr="002368BC">
        <w:rPr>
          <w:rStyle w:val="StyleUnderline"/>
          <w:highlight w:val="yellow"/>
        </w:rPr>
        <w:t>an attack on Iran would escalate into a large-scale war in the Middle East</w:t>
      </w:r>
      <w:r w:rsidRPr="00CA34DB">
        <w:rPr>
          <w:rStyle w:val="StyleUnderline"/>
        </w:rPr>
        <w:t>, entirely destabilizing a region</w:t>
      </w:r>
      <w:r>
        <w:t xml:space="preserve"> that is already deep in problems.</w:t>
      </w:r>
      <w:r w:rsidRPr="00CA34DB">
        <w:rPr>
          <w:sz w:val="12"/>
        </w:rPr>
        <w:t xml:space="preserve">¶ </w:t>
      </w:r>
      <w:proofErr w:type="gramStart"/>
      <w:r w:rsidRPr="00CA34DB">
        <w:rPr>
          <w:rStyle w:val="StyleUnderline"/>
        </w:rPr>
        <w:t>The</w:t>
      </w:r>
      <w:proofErr w:type="gramEnd"/>
      <w:r w:rsidRPr="00CA34DB">
        <w:rPr>
          <w:rStyle w:val="StyleUnderline"/>
        </w:rPr>
        <w:t xml:space="preserve"> unstable government of </w:t>
      </w:r>
      <w:r w:rsidRPr="002368BC">
        <w:rPr>
          <w:rStyle w:val="StyleUnderline"/>
          <w:highlight w:val="yellow"/>
        </w:rPr>
        <w:t>Pakistan might be overthrown</w:t>
      </w:r>
      <w:r>
        <w:t xml:space="preserve">, and the revolutionary </w:t>
      </w:r>
      <w:r w:rsidRPr="002368BC">
        <w:rPr>
          <w:rStyle w:val="StyleUnderline"/>
          <w:highlight w:val="yellow"/>
        </w:rPr>
        <w:t>Pakistan</w:t>
      </w:r>
      <w:r>
        <w:t xml:space="preserve">i government </w:t>
      </w:r>
      <w:r w:rsidRPr="002368BC">
        <w:rPr>
          <w:rStyle w:val="StyleUnderline"/>
          <w:highlight w:val="yellow"/>
        </w:rPr>
        <w:t>might enter the war</w:t>
      </w:r>
      <w:r w:rsidRPr="00CA34DB">
        <w:rPr>
          <w:rStyle w:val="StyleUnderline"/>
        </w:rPr>
        <w:t xml:space="preserve"> on the side of Iran, thus </w:t>
      </w:r>
      <w:r w:rsidRPr="002368BC">
        <w:rPr>
          <w:rStyle w:val="StyleUnderline"/>
          <w:highlight w:val="yellow"/>
        </w:rPr>
        <w:t>introducing nuclear weapons</w:t>
      </w:r>
      <w:r w:rsidRPr="00CA34DB">
        <w:rPr>
          <w:rStyle w:val="StyleUnderline"/>
        </w:rPr>
        <w:t xml:space="preserve"> into the conflict. </w:t>
      </w:r>
      <w:r w:rsidRPr="002368BC">
        <w:rPr>
          <w:rStyle w:val="StyleUnderline"/>
          <w:highlight w:val="yellow"/>
        </w:rPr>
        <w:t>Russia and China</w:t>
      </w:r>
      <w:r w:rsidRPr="00CA34DB">
        <w:rPr>
          <w:rStyle w:val="StyleUnderline"/>
        </w:rPr>
        <w:t xml:space="preserve">, firm </w:t>
      </w:r>
      <w:r w:rsidRPr="002368BC">
        <w:rPr>
          <w:rStyle w:val="StyleUnderline"/>
          <w:highlight w:val="yellow"/>
        </w:rPr>
        <w:t>allies of Iran, might</w:t>
      </w:r>
      <w:r w:rsidRPr="00CA34DB">
        <w:rPr>
          <w:rStyle w:val="StyleUnderline"/>
        </w:rPr>
        <w:t xml:space="preserve"> also </w:t>
      </w:r>
      <w:r w:rsidRPr="002368BC">
        <w:rPr>
          <w:rStyle w:val="StyleUnderline"/>
          <w:highlight w:val="yellow"/>
        </w:rPr>
        <w:t>be drawn in</w:t>
      </w:r>
      <w:r w:rsidRPr="00CA34DB">
        <w:rPr>
          <w:rStyle w:val="StyleUnderline"/>
        </w:rPr>
        <w:t>to</w:t>
      </w:r>
      <w:r>
        <w:t xml:space="preserve"> a general </w:t>
      </w:r>
      <w:r w:rsidRPr="00CA34DB">
        <w:rPr>
          <w:rStyle w:val="StyleUnderline"/>
        </w:rPr>
        <w:t xml:space="preserve">war in the Middle East. </w:t>
      </w:r>
      <w:r w:rsidRPr="002368BC">
        <w:rPr>
          <w:rStyle w:val="StyleUnderline"/>
          <w:highlight w:val="yellow"/>
        </w:rPr>
        <w:t>Since much of the world's oil comes from the region, such a war would</w:t>
      </w:r>
      <w:r w:rsidRPr="00CA34DB">
        <w:rPr>
          <w:rStyle w:val="StyleUnderline"/>
        </w:rPr>
        <w:t xml:space="preserve"> certainly </w:t>
      </w:r>
      <w:r w:rsidRPr="002368BC">
        <w:rPr>
          <w:rStyle w:val="StyleUnderline"/>
          <w:highlight w:val="yellow"/>
        </w:rPr>
        <w:t xml:space="preserve">cause the price of oil to reach unheard-of heights, with </w:t>
      </w:r>
      <w:r w:rsidRPr="002368BC">
        <w:rPr>
          <w:rStyle w:val="Emphasis"/>
          <w:rFonts w:eastAsiaTheme="majorEastAsia"/>
          <w:highlight w:val="yellow"/>
        </w:rPr>
        <w:t>catastrophic effects on the global economy</w:t>
      </w:r>
      <w:r>
        <w:t>.</w:t>
      </w:r>
      <w:r w:rsidRPr="00CA34DB">
        <w:rPr>
          <w:sz w:val="12"/>
        </w:rPr>
        <w:t xml:space="preserve">¶ </w:t>
      </w:r>
      <w:r>
        <w:t xml:space="preserve">In the dangerous situation that could potentially result from an attack on Iran, there is a risk that </w:t>
      </w:r>
      <w:r w:rsidRPr="002368BC">
        <w:rPr>
          <w:rStyle w:val="StyleUnderline"/>
          <w:highlight w:val="yellow"/>
        </w:rPr>
        <w:t>nuclear weapons would be used, either intentionally</w:t>
      </w:r>
      <w:r w:rsidRPr="00CA34DB">
        <w:rPr>
          <w:rStyle w:val="StyleUnderline"/>
        </w:rPr>
        <w:t xml:space="preserve">, or </w:t>
      </w:r>
      <w:r w:rsidRPr="002368BC">
        <w:rPr>
          <w:rStyle w:val="StyleUnderline"/>
          <w:highlight w:val="yellow"/>
        </w:rPr>
        <w:t>by accident or miscalculation</w:t>
      </w:r>
      <w:r w:rsidRPr="00CA34DB">
        <w:rPr>
          <w:rStyle w:val="StyleUnderline"/>
        </w:rPr>
        <w:t>. Recent research has shown that besides making large areas of the world uninhabitable</w:t>
      </w:r>
      <w:r>
        <w:t xml:space="preserve"> through long-lasting radioactive contamination, </w:t>
      </w:r>
      <w:r w:rsidRPr="002368BC">
        <w:rPr>
          <w:rStyle w:val="StyleUnderline"/>
          <w:highlight w:val="yellow"/>
        </w:rPr>
        <w:t>a nuclear war would damage global agriculture</w:t>
      </w:r>
      <w:r w:rsidRPr="00CA34DB">
        <w:rPr>
          <w:rStyle w:val="StyleUnderline"/>
        </w:rPr>
        <w:t xml:space="preserve"> to such </w:t>
      </w:r>
      <w:proofErr w:type="spellStart"/>
      <w:proofErr w:type="gramStart"/>
      <w:r w:rsidRPr="00CA34DB">
        <w:rPr>
          <w:rStyle w:val="StyleUnderline"/>
        </w:rPr>
        <w:t>a</w:t>
      </w:r>
      <w:proofErr w:type="spellEnd"/>
      <w:proofErr w:type="gramEnd"/>
      <w:r w:rsidRPr="00CA34DB">
        <w:rPr>
          <w:rStyle w:val="StyleUnderline"/>
        </w:rPr>
        <w:t xml:space="preserve"> extent that </w:t>
      </w:r>
      <w:r w:rsidRPr="002368BC">
        <w:rPr>
          <w:rStyle w:val="StyleUnderline"/>
          <w:highlight w:val="yellow"/>
        </w:rPr>
        <w:t>a global famine of previously unknown proportions would result</w:t>
      </w:r>
      <w:r>
        <w:t>.</w:t>
      </w:r>
      <w:r w:rsidRPr="00CA34DB">
        <w:rPr>
          <w:sz w:val="12"/>
        </w:rPr>
        <w:t xml:space="preserve">¶ </w:t>
      </w:r>
      <w:r>
        <w:t xml:space="preserve">Thus, </w:t>
      </w:r>
      <w:r w:rsidRPr="002368BC">
        <w:rPr>
          <w:rStyle w:val="Emphasis"/>
          <w:rFonts w:eastAsiaTheme="majorEastAsia"/>
          <w:highlight w:val="yellow"/>
        </w:rPr>
        <w:t>nuclear war is the ultimate ecological catastrophe</w:t>
      </w:r>
      <w:r w:rsidRPr="002368BC">
        <w:rPr>
          <w:rStyle w:val="StyleUnderline"/>
          <w:highlight w:val="yellow"/>
        </w:rPr>
        <w:t>. It could destroy human civilization and</w:t>
      </w:r>
      <w:r w:rsidRPr="00CA34DB">
        <w:rPr>
          <w:rStyle w:val="StyleUnderline"/>
        </w:rPr>
        <w:t xml:space="preserve"> much of </w:t>
      </w:r>
      <w:r w:rsidRPr="002368BC">
        <w:rPr>
          <w:rStyle w:val="StyleUnderline"/>
          <w:highlight w:val="yellow"/>
        </w:rPr>
        <w:t>the biosphere</w:t>
      </w:r>
      <w:r w:rsidRPr="00CA34DB">
        <w:rPr>
          <w:rStyle w:val="StyleUnderline"/>
        </w:rPr>
        <w:t>. To risk such a war would be an unforgivable offense against the lives</w:t>
      </w:r>
      <w:r>
        <w:t xml:space="preserve"> and future </w:t>
      </w:r>
      <w:r w:rsidRPr="00CA34DB">
        <w:rPr>
          <w:rStyle w:val="StyleUnderline"/>
        </w:rPr>
        <w:t>of all the peoples</w:t>
      </w:r>
      <w:r>
        <w:t xml:space="preserve"> of the world, US citizens included.</w:t>
      </w:r>
    </w:p>
    <w:p w14:paraId="1CAC7ADB" w14:textId="77777777" w:rsidR="00363518" w:rsidRPr="005F1F15" w:rsidRDefault="00363518" w:rsidP="005F1F15">
      <w:pPr>
        <w:rPr>
          <w:rStyle w:val="StyleUnderline"/>
        </w:rPr>
      </w:pPr>
    </w:p>
    <w:p w14:paraId="1CAC7ADC" w14:textId="77777777" w:rsidR="00732707" w:rsidRDefault="00732707" w:rsidP="00732707">
      <w:pPr>
        <w:pStyle w:val="Heading2"/>
      </w:pPr>
      <w:r>
        <w:lastRenderedPageBreak/>
        <w:t>Uniqueness-</w:t>
      </w:r>
      <w:r w:rsidR="002E786B">
        <w:t xml:space="preserve">Sanctions </w:t>
      </w:r>
      <w:r>
        <w:t>won’t pass</w:t>
      </w:r>
    </w:p>
    <w:p w14:paraId="1CAC7ADD" w14:textId="77777777" w:rsidR="005C2FB7" w:rsidRPr="005C2FB7" w:rsidRDefault="005C2FB7" w:rsidP="005C2FB7">
      <w:pPr>
        <w:pStyle w:val="Heading3"/>
      </w:pPr>
      <w:r>
        <w:lastRenderedPageBreak/>
        <w:t>Generic</w:t>
      </w:r>
    </w:p>
    <w:p w14:paraId="1CAC7ADE" w14:textId="77777777" w:rsidR="00D86D24" w:rsidRDefault="00D86D24" w:rsidP="0021316C">
      <w:pPr>
        <w:pStyle w:val="Heading4"/>
      </w:pPr>
      <w:r>
        <w:t>Obama PC key to overcome Congressional opposition- last time proves</w:t>
      </w:r>
    </w:p>
    <w:p w14:paraId="1CAC7ADF" w14:textId="77777777" w:rsidR="00D86D24" w:rsidRDefault="00D86D24" w:rsidP="00D86D24">
      <w:pPr>
        <w:rPr>
          <w:rStyle w:val="Style13ptBold"/>
          <w:sz w:val="18"/>
        </w:rPr>
      </w:pPr>
      <w:proofErr w:type="spellStart"/>
      <w:r>
        <w:rPr>
          <w:rStyle w:val="Style13ptBold"/>
        </w:rPr>
        <w:t>Ghoreishi</w:t>
      </w:r>
      <w:proofErr w:type="spellEnd"/>
      <w:r>
        <w:rPr>
          <w:rStyle w:val="Style13ptBold"/>
        </w:rPr>
        <w:t xml:space="preserve"> 7/15 </w:t>
      </w:r>
      <w:proofErr w:type="spellStart"/>
      <w:r>
        <w:rPr>
          <w:rStyle w:val="Style13ptBold"/>
          <w:sz w:val="18"/>
        </w:rPr>
        <w:t>Shahed</w:t>
      </w:r>
      <w:proofErr w:type="spellEnd"/>
      <w:r>
        <w:rPr>
          <w:rStyle w:val="Style13ptBold"/>
          <w:sz w:val="18"/>
        </w:rPr>
        <w:t xml:space="preserve"> </w:t>
      </w:r>
      <w:proofErr w:type="spellStart"/>
      <w:r>
        <w:rPr>
          <w:rStyle w:val="Style13ptBold"/>
          <w:sz w:val="18"/>
        </w:rPr>
        <w:t>Ghoreishi</w:t>
      </w:r>
      <w:proofErr w:type="spellEnd"/>
      <w:r>
        <w:rPr>
          <w:rStyle w:val="Style13ptBold"/>
          <w:sz w:val="18"/>
        </w:rPr>
        <w:t xml:space="preserve"> (International Political Economy reporter), “Why the Iran Nuclear Negotiations Won’t End in Failure for Iran and the West”, International Policy Digest, July 15 2014, http://www.internationalpolicydigest.org/2014/07/15/iran-nuclear-negotiations-wont-end-failure-iran-west/</w:t>
      </w:r>
    </w:p>
    <w:p w14:paraId="1CAC7AE0" w14:textId="77777777" w:rsidR="00D86D24" w:rsidRDefault="00D86D24" w:rsidP="00D86D24">
      <w:r>
        <w:rPr>
          <w:rStyle w:val="StyleUnderline"/>
        </w:rPr>
        <w:t>President Obama was previously able to stave off Congressional calls for sanctions</w:t>
      </w:r>
      <w:r>
        <w:t xml:space="preserve"> with the threat of a veto in his 2014 State of the Union address which was a defeat for AIPAC and pro-Israel hawks. </w:t>
      </w:r>
      <w:r>
        <w:rPr>
          <w:rStyle w:val="StyleUnderline"/>
        </w:rPr>
        <w:t>Should the talks fail, the White House would be forced back into the arms of Congress where additional sanctions on Iran would be called for</w:t>
      </w:r>
      <w:r>
        <w:t xml:space="preserve"> and effectively end any future agreement with Tehran. As Sunday’s deadline approaches, the U.S. Congress hoped for the opportunity to kill the deal as evidenced by a harshly worded warning to the White House.¶ </w:t>
      </w:r>
      <w:r>
        <w:rPr>
          <w:rStyle w:val="StyleUnderline"/>
        </w:rPr>
        <w:t>Congressional lawmakers warned the Obama administration, “Iran’s permanent and verifiable termination of all of these activities — not just some — is a prerequisite for permanently lifting most congressionally-mandated sanctions</w:t>
      </w:r>
      <w:r>
        <w:t>. This often unnoted reality necessitates extensive engagement with Congress before offers of relief are made to Iran, and requires Congressional action if sanctions are to be permanently lifted.”</w:t>
      </w:r>
    </w:p>
    <w:p w14:paraId="1CAC7AE1" w14:textId="77777777" w:rsidR="00D86D24" w:rsidRPr="00732707" w:rsidRDefault="00D86D24" w:rsidP="005C2FB7"/>
    <w:p w14:paraId="1CAC7AE2" w14:textId="77777777" w:rsidR="00732707" w:rsidRDefault="00732707" w:rsidP="00732707">
      <w:pPr>
        <w:pStyle w:val="Heading3"/>
      </w:pPr>
      <w:r>
        <w:lastRenderedPageBreak/>
        <w:t>Kerry</w:t>
      </w:r>
    </w:p>
    <w:p w14:paraId="1CAC7AE3" w14:textId="77777777" w:rsidR="00732707" w:rsidRPr="00914AB9" w:rsidRDefault="00732707" w:rsidP="00732707">
      <w:pPr>
        <w:pStyle w:val="Heading4"/>
      </w:pPr>
      <w:r>
        <w:t>Kerry opposes new sanctions</w:t>
      </w:r>
    </w:p>
    <w:p w14:paraId="1CAC7AE4" w14:textId="77777777" w:rsidR="00732707" w:rsidRDefault="00732707" w:rsidP="00732707">
      <w:r w:rsidRPr="00914AB9">
        <w:rPr>
          <w:rStyle w:val="Style13ptBold"/>
        </w:rPr>
        <w:t>Kerry 14</w:t>
      </w:r>
      <w:r w:rsidRPr="00914AB9">
        <w:t xml:space="preserve"> (July 18, 2014, John Kerry is the Secretary of State, “Extension of Iran Nuclear Talks”,</w:t>
      </w:r>
      <w:r>
        <w:t xml:space="preserve"> </w:t>
      </w:r>
      <w:hyperlink r:id="rId12" w:history="1">
        <w:r w:rsidRPr="00914AB9">
          <w:rPr>
            <w:rStyle w:val="Hyperlink"/>
          </w:rPr>
          <w:t>http://www.state.gov/secretary/remarks/2014/07/229491.htm</w:t>
        </w:r>
      </w:hyperlink>
      <w:r w:rsidRPr="00914AB9">
        <w:t>, accessed 7/28/2014 PB)</w:t>
      </w:r>
    </w:p>
    <w:p w14:paraId="1CAC7AE5" w14:textId="77777777" w:rsidR="00732707" w:rsidRPr="002C177C" w:rsidRDefault="00732707" w:rsidP="00732707">
      <w:r w:rsidRPr="002C177C">
        <w:rPr>
          <w:rStyle w:val="StyleUnderline"/>
        </w:rPr>
        <w:t>Diplomacy takes time, and persistence is needed</w:t>
      </w:r>
      <w:r w:rsidRPr="002C177C">
        <w:t xml:space="preserve"> to determine whether we can achieve our objectives peacefully. </w:t>
      </w:r>
      <w:r w:rsidRPr="002C177C">
        <w:rPr>
          <w:rStyle w:val="StyleUnderline"/>
        </w:rPr>
        <w:t>To turn our back prematurely</w:t>
      </w:r>
      <w:r w:rsidRPr="002C177C">
        <w:t xml:space="preserve"> on diplomatic efforts when significant progress has been made </w:t>
      </w:r>
      <w:r w:rsidRPr="002C177C">
        <w:rPr>
          <w:rStyle w:val="StyleUnderline"/>
        </w:rPr>
        <w:t>would deny ourselves the ability to achieve our objectives</w:t>
      </w:r>
      <w:r w:rsidRPr="002C177C">
        <w:t xml:space="preserve"> </w:t>
      </w:r>
      <w:r w:rsidRPr="002C177C">
        <w:rPr>
          <w:rStyle w:val="StyleUnderline"/>
        </w:rPr>
        <w:t xml:space="preserve">peacefully, and to maintain </w:t>
      </w:r>
      <w:r w:rsidRPr="002C177C">
        <w:t>the</w:t>
      </w:r>
      <w:r w:rsidRPr="002C177C">
        <w:rPr>
          <w:rStyle w:val="StyleUnderline"/>
        </w:rPr>
        <w:t xml:space="preserve"> international unity </w:t>
      </w:r>
      <w:r w:rsidRPr="002C177C">
        <w:t xml:space="preserve">that we have built. </w:t>
      </w:r>
      <w:r w:rsidRPr="002C177C">
        <w:rPr>
          <w:rStyle w:val="StyleUnderline"/>
        </w:rPr>
        <w:t>While</w:t>
      </w:r>
      <w:r w:rsidRPr="002C177C">
        <w:t xml:space="preserve"> we’ve made clear that </w:t>
      </w:r>
      <w:r w:rsidRPr="002C177C">
        <w:rPr>
          <w:rStyle w:val="StyleUnderline"/>
        </w:rPr>
        <w:t xml:space="preserve">no deal is better than a bad deal, the </w:t>
      </w:r>
      <w:r w:rsidRPr="002C177C">
        <w:t>very</w:t>
      </w:r>
      <w:r w:rsidRPr="002C177C">
        <w:rPr>
          <w:rStyle w:val="StyleUnderline"/>
        </w:rPr>
        <w:t xml:space="preserve"> real prospect of reaching a good agreement </w:t>
      </w:r>
      <w:r w:rsidRPr="002C177C">
        <w:t>that achieves our objectives</w:t>
      </w:r>
      <w:r w:rsidRPr="002C177C">
        <w:rPr>
          <w:rStyle w:val="StyleUnderline"/>
        </w:rPr>
        <w:t xml:space="preserve"> necessitates that we seek more time</w:t>
      </w:r>
      <w:r w:rsidRPr="002C177C">
        <w:t>.</w:t>
      </w:r>
      <w:r>
        <w:t xml:space="preserve"> </w:t>
      </w:r>
      <w:r w:rsidRPr="002C177C">
        <w:t xml:space="preserve">As a result, </w:t>
      </w:r>
      <w:r w:rsidRPr="002C177C">
        <w:rPr>
          <w:rStyle w:val="StyleUnderline"/>
        </w:rPr>
        <w:t>we have decided</w:t>
      </w:r>
      <w:r w:rsidRPr="002C177C">
        <w:t xml:space="preserve"> – along with the EU, our P5+1 partners, and Iran – </w:t>
      </w:r>
      <w:r w:rsidRPr="002C177C">
        <w:rPr>
          <w:rStyle w:val="StyleUnderline"/>
        </w:rPr>
        <w:t xml:space="preserve">to extend the Joint Plan of Action </w:t>
      </w:r>
      <w:r w:rsidRPr="002C177C">
        <w:t>until November 24, exactly one year since we finalized the first step agreement in Geneva. This will give us a short amount of additional time to continue working to conclude a comprehensive agreement, which we believe is warranted by the progress we’ve made and the path forward we can envision.</w:t>
      </w:r>
      <w:r>
        <w:t xml:space="preserve"> </w:t>
      </w:r>
      <w:r w:rsidRPr="002C177C">
        <w:t xml:space="preserve">Under this short extension, all parties have committed to upholding their obligations in the Joint Plan of Action. For the next four months, </w:t>
      </w:r>
      <w:r w:rsidRPr="002C177C">
        <w:rPr>
          <w:rStyle w:val="StyleUnderline"/>
        </w:rPr>
        <w:t>we will continue to halt the progress of Iran’s nuclear program</w:t>
      </w:r>
      <w:r w:rsidRPr="002C177C">
        <w:t xml:space="preserve"> in key areas. In addition, Iran has committed to take further nuclear-related steps in the next four months that are consistent with the types of steps that they committed to in the JPOA. These include a continued cap on the amount of 5 percent enriched uranium hexafluoride and a commitment to convert any material over that amount into oxide.</w:t>
      </w:r>
      <w:r>
        <w:t xml:space="preserve"> </w:t>
      </w:r>
      <w:r w:rsidRPr="002C177C">
        <w:t>In the JPOA, Iran diluted half of its 20 percent enriched uranium hexafluoride and converted the rest to oxide. In this extension, Iran has committed to go one step further and make all of this 20 percent into fuel for the Tehran Research Reactor. Twenty-five kilograms of this material will be converted into fuel by the end of the extension. Once the 20 percent material is in fuel form, it will be very difficult for Iran to use this material for a weapon in a breakout scenario. Attempting to do so would be readily detected by the IAEA and would be an unambiguous sign of an intent to produce a weapon.</w:t>
      </w:r>
      <w:r>
        <w:t xml:space="preserve"> </w:t>
      </w:r>
      <w:r w:rsidRPr="002C177C">
        <w:t xml:space="preserve">In return, we will continue to suspend the sanctions we agreed to under the JPOA and will allow Iran access to $2.8 billion dollars of its restricted assets, the four-month prorated amount of the original JPOA commitment. Let me be clear: </w:t>
      </w:r>
      <w:r w:rsidRPr="002C177C">
        <w:rPr>
          <w:rStyle w:val="StyleUnderline"/>
        </w:rPr>
        <w:t>Iran will not get any more money during these four months than it did during the last six months,</w:t>
      </w:r>
      <w:r w:rsidRPr="002C177C">
        <w:t xml:space="preserve"> and the vast majority of its frozen oil revenues will remain inaccessible. And, just as we have over the last six months, </w:t>
      </w:r>
      <w:r w:rsidRPr="002C177C">
        <w:rPr>
          <w:rStyle w:val="StyleUnderline"/>
        </w:rPr>
        <w:t>we will continue to vigorously enforce the sanctions that remain in place</w:t>
      </w:r>
      <w:r w:rsidRPr="002C177C">
        <w:t>.</w:t>
      </w:r>
      <w:r>
        <w:t xml:space="preserve"> </w:t>
      </w:r>
      <w:r w:rsidRPr="002C177C">
        <w:t xml:space="preserve">Ultimately, our goal in pursuing this brief extension is to capitalize on the progress we’ve already made, while giving us the best chance of success at the end of this process. Critically, </w:t>
      </w:r>
      <w:r w:rsidRPr="002C177C">
        <w:rPr>
          <w:rStyle w:val="StyleUnderline"/>
        </w:rPr>
        <w:t>Iran’s nuclear program will remain halted during the next four months</w:t>
      </w:r>
      <w:r w:rsidRPr="002C177C">
        <w:t>. This is in our interest, and in the interest of our allies. And as we pursue this path, we will continue to consult with those allies and with the Congress about this critical issue.</w:t>
      </w:r>
      <w:r>
        <w:t xml:space="preserve"> </w:t>
      </w:r>
      <w:r w:rsidRPr="002C177C">
        <w:t xml:space="preserve">We do so mindful not just of where we hope to arrive, but of how far we have come. One year ago, few would have predicted that Iran would have kept all its commitments under a first step nuclear agreement, and that we would be actively negotiating a long-term comprehensive agreement. Now we have four additional months to determine the next miles of this difficult diplomatic journey. </w:t>
      </w:r>
      <w:r w:rsidRPr="002C177C">
        <w:rPr>
          <w:rStyle w:val="StyleUnderline"/>
        </w:rPr>
        <w:t xml:space="preserve">Let’s all commit to seize this moment, and to use the additional time to make the fundamental choices necessary to conclude a comprehensive agreement </w:t>
      </w:r>
      <w:r w:rsidRPr="002C177C">
        <w:t>that makes the entire world a safer place</w:t>
      </w:r>
      <w:r>
        <w:t>.</w:t>
      </w:r>
    </w:p>
    <w:p w14:paraId="1CAC7AE6" w14:textId="77777777" w:rsidR="00732707" w:rsidRDefault="00DF1D0D" w:rsidP="00DF1D0D">
      <w:pPr>
        <w:pStyle w:val="Heading3"/>
      </w:pPr>
      <w:r>
        <w:lastRenderedPageBreak/>
        <w:t>Reid</w:t>
      </w:r>
    </w:p>
    <w:p w14:paraId="1CAC7AE7" w14:textId="77777777" w:rsidR="002368BC" w:rsidRDefault="002368BC" w:rsidP="002368BC">
      <w:pPr>
        <w:pStyle w:val="Heading4"/>
        <w:rPr>
          <w:lang w:eastAsia="ko-KR"/>
        </w:rPr>
      </w:pPr>
      <w:r>
        <w:rPr>
          <w:lang w:eastAsia="ko-KR"/>
        </w:rPr>
        <w:t>Reid is stopping Iran sanctions now, but it’s very close to a tipping point</w:t>
      </w:r>
    </w:p>
    <w:p w14:paraId="1CAC7AE8" w14:textId="77777777" w:rsidR="002368BC" w:rsidRDefault="002368BC" w:rsidP="002368BC">
      <w:pPr>
        <w:rPr>
          <w:rFonts w:eastAsiaTheme="minorEastAsia"/>
          <w:lang w:eastAsia="ko-KR"/>
        </w:rPr>
      </w:pPr>
      <w:r>
        <w:rPr>
          <w:rFonts w:eastAsiaTheme="minorEastAsia"/>
          <w:lang w:eastAsia="ko-KR"/>
        </w:rPr>
        <w:t xml:space="preserve">Hogan </w:t>
      </w:r>
      <w:proofErr w:type="spellStart"/>
      <w:r w:rsidRPr="002A4635">
        <w:rPr>
          <w:rStyle w:val="Style13ptBold"/>
        </w:rPr>
        <w:t>Lovells</w:t>
      </w:r>
      <w:proofErr w:type="spellEnd"/>
      <w:r w:rsidRPr="002A4635">
        <w:rPr>
          <w:rStyle w:val="Style13ptBold"/>
          <w:rFonts w:hint="eastAsia"/>
        </w:rPr>
        <w:t xml:space="preserve"> </w:t>
      </w:r>
      <w:proofErr w:type="gramStart"/>
      <w:r w:rsidRPr="002A4635">
        <w:rPr>
          <w:rStyle w:val="Style13ptBold"/>
          <w:rFonts w:hint="eastAsia"/>
        </w:rPr>
        <w:t>et</w:t>
      </w:r>
      <w:proofErr w:type="gramEnd"/>
      <w:r w:rsidRPr="002A4635">
        <w:rPr>
          <w:rStyle w:val="Style13ptBold"/>
          <w:rFonts w:hint="eastAsia"/>
        </w:rPr>
        <w:t xml:space="preserve">. al. </w:t>
      </w:r>
      <w:r w:rsidRPr="002A4635">
        <w:rPr>
          <w:rStyle w:val="Style13ptBold"/>
        </w:rPr>
        <w:t>July 22</w:t>
      </w:r>
      <w:r>
        <w:rPr>
          <w:rFonts w:eastAsiaTheme="minorEastAsia"/>
          <w:lang w:eastAsia="ko-KR"/>
        </w:rPr>
        <w:t xml:space="preserve"> 2014</w:t>
      </w:r>
      <w:r>
        <w:rPr>
          <w:rFonts w:eastAsiaTheme="minorEastAsia" w:hint="eastAsia"/>
          <w:lang w:eastAsia="ko-KR"/>
        </w:rPr>
        <w:t xml:space="preserve"> (</w:t>
      </w:r>
      <w:r>
        <w:rPr>
          <w:rFonts w:eastAsiaTheme="minorEastAsia"/>
          <w:lang w:eastAsia="ko-KR"/>
        </w:rPr>
        <w:t xml:space="preserve">Jeanne s. Archibald, Anthony V. </w:t>
      </w:r>
      <w:proofErr w:type="spellStart"/>
      <w:r>
        <w:rPr>
          <w:rFonts w:eastAsiaTheme="minorEastAsia"/>
          <w:lang w:eastAsia="ko-KR"/>
        </w:rPr>
        <w:t>Capobianco</w:t>
      </w:r>
      <w:proofErr w:type="spellEnd"/>
      <w:r>
        <w:rPr>
          <w:rFonts w:eastAsiaTheme="minorEastAsia"/>
          <w:lang w:eastAsia="ko-KR"/>
        </w:rPr>
        <w:t xml:space="preserve">, </w:t>
      </w:r>
      <w:proofErr w:type="spellStart"/>
      <w:r>
        <w:rPr>
          <w:rFonts w:eastAsiaTheme="minorEastAsia"/>
          <w:lang w:eastAsia="ko-KR"/>
        </w:rPr>
        <w:t>Lordes</w:t>
      </w:r>
      <w:proofErr w:type="spellEnd"/>
      <w:r>
        <w:rPr>
          <w:rFonts w:eastAsiaTheme="minorEastAsia"/>
          <w:lang w:eastAsia="ko-KR"/>
        </w:rPr>
        <w:t xml:space="preserve"> </w:t>
      </w:r>
      <w:proofErr w:type="spellStart"/>
      <w:r>
        <w:rPr>
          <w:rFonts w:eastAsiaTheme="minorEastAsia"/>
          <w:lang w:eastAsia="ko-KR"/>
        </w:rPr>
        <w:t>Catrain</w:t>
      </w:r>
      <w:proofErr w:type="spellEnd"/>
      <w:r>
        <w:rPr>
          <w:rFonts w:eastAsiaTheme="minorEastAsia"/>
          <w:lang w:eastAsia="ko-KR"/>
        </w:rPr>
        <w:t xml:space="preserve">, Alexei </w:t>
      </w:r>
      <w:proofErr w:type="spellStart"/>
      <w:r>
        <w:rPr>
          <w:rFonts w:eastAsiaTheme="minorEastAsia"/>
          <w:lang w:eastAsia="ko-KR"/>
        </w:rPr>
        <w:t>Dudko</w:t>
      </w:r>
      <w:proofErr w:type="spellEnd"/>
      <w:r>
        <w:rPr>
          <w:rFonts w:eastAsiaTheme="minorEastAsia"/>
          <w:lang w:eastAsia="ko-KR"/>
        </w:rPr>
        <w:t xml:space="preserve">, </w:t>
      </w:r>
      <w:proofErr w:type="spellStart"/>
      <w:r>
        <w:rPr>
          <w:rFonts w:eastAsiaTheme="minorEastAsia"/>
          <w:lang w:eastAsia="ko-KR"/>
        </w:rPr>
        <w:t>Aleksandar</w:t>
      </w:r>
      <w:proofErr w:type="spellEnd"/>
      <w:r>
        <w:rPr>
          <w:rFonts w:eastAsiaTheme="minorEastAsia"/>
          <w:lang w:eastAsia="ko-KR"/>
        </w:rPr>
        <w:t xml:space="preserve"> </w:t>
      </w:r>
      <w:proofErr w:type="spellStart"/>
      <w:r>
        <w:rPr>
          <w:rFonts w:eastAsiaTheme="minorEastAsia"/>
          <w:lang w:eastAsia="ko-KR"/>
        </w:rPr>
        <w:t>Dukic</w:t>
      </w:r>
      <w:proofErr w:type="spellEnd"/>
      <w:r>
        <w:rPr>
          <w:rFonts w:eastAsiaTheme="minorEastAsia"/>
          <w:lang w:eastAsia="ko-KR"/>
        </w:rPr>
        <w:t xml:space="preserve"> and Ajay </w:t>
      </w:r>
      <w:proofErr w:type="spellStart"/>
      <w:r>
        <w:rPr>
          <w:rFonts w:eastAsiaTheme="minorEastAsia"/>
          <w:lang w:eastAsia="ko-KR"/>
        </w:rPr>
        <w:t>Kuntamukkala</w:t>
      </w:r>
      <w:proofErr w:type="spellEnd"/>
      <w:r>
        <w:rPr>
          <w:rFonts w:eastAsiaTheme="minorEastAsia"/>
          <w:lang w:eastAsia="ko-KR"/>
        </w:rPr>
        <w:t xml:space="preserve"> more than 30 years of experience in a broad range of international trade law matters.</w:t>
      </w:r>
      <w:r>
        <w:rPr>
          <w:rFonts w:eastAsiaTheme="minorEastAsia" w:hint="eastAsia"/>
          <w:lang w:eastAsia="ko-KR"/>
        </w:rPr>
        <w:t xml:space="preserve"> </w:t>
      </w:r>
      <w:r>
        <w:rPr>
          <w:rFonts w:eastAsiaTheme="minorEastAsia"/>
          <w:lang w:eastAsia="ko-KR"/>
        </w:rPr>
        <w:t>“Extension of Iran sanctions update”</w:t>
      </w:r>
      <w:r>
        <w:rPr>
          <w:rFonts w:eastAsiaTheme="minorEastAsia" w:hint="eastAsia"/>
          <w:lang w:eastAsia="ko-KR"/>
        </w:rPr>
        <w:t xml:space="preserve"> </w:t>
      </w:r>
      <w:r w:rsidRPr="004B79B6">
        <w:rPr>
          <w:rFonts w:eastAsiaTheme="minorEastAsia"/>
          <w:lang w:eastAsia="ko-KR"/>
        </w:rPr>
        <w:t>http://www.lexology.com/library/detail.aspx?g=3bb3394e-f74d-4366-be05-6360a9f44879</w:t>
      </w:r>
      <w:r>
        <w:rPr>
          <w:rFonts w:eastAsiaTheme="minorEastAsia" w:hint="eastAsia"/>
          <w:lang w:eastAsia="ko-KR"/>
        </w:rPr>
        <w:t>)</w:t>
      </w:r>
    </w:p>
    <w:p w14:paraId="1CAC7AE9" w14:textId="77777777" w:rsidR="002368BC" w:rsidRPr="00A73F23" w:rsidRDefault="002368BC" w:rsidP="002368BC">
      <w:pPr>
        <w:rPr>
          <w:rStyle w:val="StyleUnderline"/>
        </w:rPr>
      </w:pPr>
      <w:r>
        <w:rPr>
          <w:rFonts w:eastAsiaTheme="minorEastAsia"/>
          <w:lang w:eastAsia="ko-KR"/>
        </w:rPr>
        <w:t xml:space="preserve">The extension of the negotiations is likely to precipitate a renewed debate within the U.S. Congress whether or not to enact additional sanctions legislation while the talks are continuing. Critics of the Obama administration will argue that legislation imposing additional sanctions – or at least threatening to impose additional sanctions if the talks fail – will give the administration additional leverage in this new round of talks. </w:t>
      </w:r>
      <w:r w:rsidRPr="00A73F23">
        <w:t>Sen. Mark</w:t>
      </w:r>
      <w:r w:rsidRPr="002A4635">
        <w:rPr>
          <w:rStyle w:val="StyleUnderline"/>
        </w:rPr>
        <w:t xml:space="preserve"> Kirk (R-IL), an active proponent of </w:t>
      </w:r>
      <w:r w:rsidRPr="00A73F23">
        <w:t>tougher</w:t>
      </w:r>
      <w:r w:rsidRPr="002A4635">
        <w:rPr>
          <w:rStyle w:val="StyleUnderline"/>
        </w:rPr>
        <w:t xml:space="preserve"> sanctions against Iran, issued a statement in the wake of the extension announcement calling for passage of tougher sanctions legislation</w:t>
      </w:r>
      <w:r>
        <w:rPr>
          <w:rFonts w:eastAsiaTheme="minorEastAsia"/>
          <w:lang w:eastAsia="ko-KR"/>
        </w:rPr>
        <w:t xml:space="preserve"> he and Sen. Robert Menendez (D-NJ) have sponsored. </w:t>
      </w:r>
      <w:r w:rsidRPr="00A73F23">
        <w:t>Senate Majority Leader Harry</w:t>
      </w:r>
      <w:r w:rsidRPr="002A4635">
        <w:rPr>
          <w:rStyle w:val="StyleUnderline"/>
        </w:rPr>
        <w:t xml:space="preserve"> Reid (D-NV),</w:t>
      </w:r>
      <w:r>
        <w:rPr>
          <w:rFonts w:eastAsiaTheme="minorEastAsia"/>
          <w:lang w:eastAsia="ko-KR"/>
        </w:rPr>
        <w:t xml:space="preserve"> a supporter of the administration’s efforts, </w:t>
      </w:r>
      <w:r w:rsidRPr="00A73F23">
        <w:rPr>
          <w:rStyle w:val="StyleUnderline"/>
        </w:rPr>
        <w:t>worked</w:t>
      </w:r>
      <w:r>
        <w:rPr>
          <w:rFonts w:eastAsiaTheme="minorEastAsia"/>
          <w:lang w:eastAsia="ko-KR"/>
        </w:rPr>
        <w:t xml:space="preserve"> during the first six-month JPOA period </w:t>
      </w:r>
      <w:r w:rsidRPr="00A73F23">
        <w:rPr>
          <w:rStyle w:val="StyleUnderline"/>
        </w:rPr>
        <w:t>to block</w:t>
      </w:r>
      <w:r w:rsidRPr="002A4635">
        <w:rPr>
          <w:rStyle w:val="StyleUnderline"/>
        </w:rPr>
        <w:t xml:space="preserve"> any such legislative efforts in the Senate. He is likely to play the same role during this </w:t>
      </w:r>
      <w:r w:rsidRPr="00A73F23">
        <w:rPr>
          <w:rStyle w:val="StyleUnderline"/>
        </w:rPr>
        <w:t>extension. However, renewed criticism of the administration and the possibility for landscape-changing developments make this situation potentially volatile. Therefore, the congressional dimension of this debate bears watching.</w:t>
      </w:r>
    </w:p>
    <w:p w14:paraId="1CAC7AEA" w14:textId="77777777" w:rsidR="002368BC" w:rsidRPr="00DF1D0D" w:rsidRDefault="002368BC" w:rsidP="002368BC"/>
    <w:p w14:paraId="1CAC7AEB" w14:textId="77777777" w:rsidR="00DF1D0D" w:rsidRPr="00DF1D0D" w:rsidRDefault="00B427AF" w:rsidP="00DF1D0D">
      <w:pPr>
        <w:pStyle w:val="Heading4"/>
      </w:pPr>
      <w:r>
        <w:t>Reid will stop any sanctions bill</w:t>
      </w:r>
      <w:r w:rsidR="00E55A7C">
        <w:t xml:space="preserve"> from coming to the floor</w:t>
      </w:r>
    </w:p>
    <w:p w14:paraId="1CAC7AEC" w14:textId="77777777" w:rsidR="00DF1D0D" w:rsidRPr="00DF1D0D" w:rsidRDefault="00DF1D0D" w:rsidP="00DF1D0D">
      <w:proofErr w:type="spellStart"/>
      <w:r w:rsidRPr="00DF1D0D">
        <w:rPr>
          <w:rStyle w:val="Style13ptBold"/>
        </w:rPr>
        <w:t>Zengerle</w:t>
      </w:r>
      <w:proofErr w:type="spellEnd"/>
      <w:r w:rsidRPr="00DF1D0D">
        <w:rPr>
          <w:rStyle w:val="Style13ptBold"/>
        </w:rPr>
        <w:t xml:space="preserve"> 14</w:t>
      </w:r>
      <w:r w:rsidRPr="00DF1D0D">
        <w:t xml:space="preserve"> (12 July 2014, Patricia </w:t>
      </w:r>
      <w:proofErr w:type="spellStart"/>
      <w:r w:rsidRPr="00DF1D0D">
        <w:t>Zengerle</w:t>
      </w:r>
      <w:proofErr w:type="spellEnd"/>
      <w:r w:rsidRPr="00DF1D0D">
        <w:t xml:space="preserve"> is covers congress for Reuters with a focus on foreign policy and national security, </w:t>
      </w:r>
      <w:hyperlink r:id="rId13" w:history="1">
        <w:r w:rsidRPr="00DF1D0D">
          <w:rPr>
            <w:rStyle w:val="Hyperlink"/>
          </w:rPr>
          <w:t>http://bangordailynews.com/2014/07/12/news/nation/us-congress-seen-backing-extension-of-iran-nuclear-pact/</w:t>
        </w:r>
      </w:hyperlink>
      <w:r w:rsidRPr="00DF1D0D">
        <w:t>, “US Congress seen backing extension of Iran nuclear pact”, accessed 7/30/2014 PB)</w:t>
      </w:r>
    </w:p>
    <w:p w14:paraId="1CAC7AED" w14:textId="77777777" w:rsidR="00DF1D0D" w:rsidRDefault="00DF1D0D" w:rsidP="00DF1D0D">
      <w:r w:rsidRPr="00DF1D0D">
        <w:rPr>
          <w:rStyle w:val="StyleUnderline"/>
        </w:rPr>
        <w:t>Early this year, Senate leaders blocked a bill</w:t>
      </w:r>
      <w:r w:rsidRPr="00DF1D0D">
        <w:t xml:space="preserve"> from Democratic Sen. Robert Menendez and Republican Mark Kirk </w:t>
      </w:r>
      <w:r w:rsidRPr="00DF1D0D">
        <w:rPr>
          <w:rStyle w:val="StyleUnderline"/>
        </w:rPr>
        <w:t>that would have cut Iran’s oil exports to almost zero</w:t>
      </w:r>
      <w:r w:rsidRPr="00DF1D0D">
        <w:t>, penalized other industries and reduced President Barack Obama’s power to waive sanctions if Tehran violated the interim deal.</w:t>
      </w:r>
      <w:r>
        <w:t xml:space="preserve"> </w:t>
      </w:r>
      <w:r w:rsidRPr="00DF1D0D">
        <w:t xml:space="preserve">Senate Majority Leader Harry </w:t>
      </w:r>
      <w:r w:rsidRPr="00DF1D0D">
        <w:rPr>
          <w:rStyle w:val="StyleUnderline"/>
        </w:rPr>
        <w:t>Reid did not allow a vote on Menendez-Kirk</w:t>
      </w:r>
      <w:r w:rsidRPr="00DF1D0D">
        <w:t xml:space="preserve"> even though it was co-sponsored by 60 senators, </w:t>
      </w:r>
      <w:r w:rsidRPr="00DF1D0D">
        <w:rPr>
          <w:rStyle w:val="StyleUnderline"/>
        </w:rPr>
        <w:t>after the administration insisted it would threaten cooperation</w:t>
      </w:r>
      <w:r w:rsidRPr="00DF1D0D">
        <w:t xml:space="preserve"> with other world powers in the talks if it did not cause Iran to walk away altogether.</w:t>
      </w:r>
      <w:r>
        <w:t xml:space="preserve"> </w:t>
      </w:r>
      <w:r w:rsidRPr="00DF1D0D">
        <w:t xml:space="preserve">House and Senate aides said they expected </w:t>
      </w:r>
      <w:r w:rsidRPr="00DF1D0D">
        <w:rPr>
          <w:rStyle w:val="StyleUnderline"/>
        </w:rPr>
        <w:t xml:space="preserve">Obama’s strongest </w:t>
      </w:r>
      <w:r w:rsidRPr="00DF1D0D">
        <w:t>Democratic</w:t>
      </w:r>
      <w:r w:rsidRPr="00DF1D0D">
        <w:rPr>
          <w:rStyle w:val="StyleUnderline"/>
        </w:rPr>
        <w:t xml:space="preserve"> allies would back an extension </w:t>
      </w:r>
      <w:r w:rsidRPr="00DF1D0D">
        <w:t xml:space="preserve">even if it contained additional moderate sanctions relief </w:t>
      </w:r>
      <w:r w:rsidRPr="00DF1D0D">
        <w:rPr>
          <w:rStyle w:val="StyleUnderline"/>
        </w:rPr>
        <w:t>as long as the administration made clear the negotiations had made progress.</w:t>
      </w:r>
      <w:r>
        <w:t xml:space="preserve"> </w:t>
      </w:r>
      <w:r w:rsidRPr="00DF1D0D">
        <w:t>EYES ON HARRY REID</w:t>
      </w:r>
      <w:r>
        <w:t xml:space="preserve"> </w:t>
      </w:r>
      <w:r w:rsidRPr="00DF1D0D">
        <w:t xml:space="preserve">Senate aides said </w:t>
      </w:r>
      <w:r w:rsidRPr="00DF1D0D">
        <w:rPr>
          <w:rStyle w:val="StyleUnderline"/>
        </w:rPr>
        <w:t>Reid would not allow a vote on any legislation seen as detrimental to the talks</w:t>
      </w:r>
      <w:r w:rsidRPr="00DF1D0D">
        <w:t>. A spokesman for Reid did not respond to a request for comment.</w:t>
      </w:r>
      <w:r>
        <w:t xml:space="preserve"> </w:t>
      </w:r>
      <w:r w:rsidRPr="00DF1D0D">
        <w:rPr>
          <w:rStyle w:val="StyleUnderline"/>
        </w:rPr>
        <w:t>Ending the</w:t>
      </w:r>
      <w:r w:rsidRPr="00DF1D0D">
        <w:t xml:space="preserve"> decade-long nuclear </w:t>
      </w:r>
      <w:r w:rsidRPr="00DF1D0D">
        <w:rPr>
          <w:rStyle w:val="StyleUnderline"/>
        </w:rPr>
        <w:t>dispute with Iran is seen as central to defusing tensions and averting a major Middle East war</w:t>
      </w:r>
      <w:r w:rsidRPr="00DF1D0D">
        <w:t>. Polls show Americans support the negotiations.</w:t>
      </w:r>
    </w:p>
    <w:p w14:paraId="1CAC7AEE" w14:textId="77777777" w:rsidR="00A73F23" w:rsidRDefault="00A73F23" w:rsidP="00A73F23">
      <w:pPr>
        <w:pStyle w:val="Heading4"/>
        <w:rPr>
          <w:lang w:eastAsia="ko-KR"/>
        </w:rPr>
      </w:pPr>
      <w:r>
        <w:rPr>
          <w:lang w:eastAsia="ko-KR"/>
        </w:rPr>
        <w:t>Reid will block sanctions- thinks republicans are politicizing it</w:t>
      </w:r>
    </w:p>
    <w:p w14:paraId="1CAC7AEF" w14:textId="77777777" w:rsidR="00A73F23" w:rsidRPr="004B79B6" w:rsidRDefault="00A73F23" w:rsidP="00A73F23">
      <w:pPr>
        <w:rPr>
          <w:rFonts w:eastAsiaTheme="minorEastAsia"/>
          <w:lang w:eastAsia="ko-KR"/>
        </w:rPr>
      </w:pPr>
      <w:r>
        <w:t xml:space="preserve">Michael </w:t>
      </w:r>
      <w:proofErr w:type="spellStart"/>
      <w:r w:rsidRPr="004B79B6">
        <w:rPr>
          <w:rStyle w:val="Style13ptBold"/>
        </w:rPr>
        <w:t>McAuliff</w:t>
      </w:r>
      <w:proofErr w:type="spellEnd"/>
      <w:r w:rsidRPr="004B79B6">
        <w:rPr>
          <w:rStyle w:val="Style13ptBold"/>
        </w:rPr>
        <w:t xml:space="preserve"> 02/26</w:t>
      </w:r>
      <w:r>
        <w:t>/2014</w:t>
      </w:r>
      <w:r>
        <w:rPr>
          <w:rFonts w:eastAsiaTheme="minorEastAsia" w:hint="eastAsia"/>
          <w:lang w:eastAsia="ko-KR"/>
        </w:rPr>
        <w:t xml:space="preserve"> (</w:t>
      </w:r>
      <w:r>
        <w:t xml:space="preserve">Michael </w:t>
      </w:r>
      <w:proofErr w:type="spellStart"/>
      <w:r>
        <w:t>McAuliff</w:t>
      </w:r>
      <w:proofErr w:type="spellEnd"/>
      <w:r>
        <w:t xml:space="preserve"> covers Congress and politics for The Huffington Post.</w:t>
      </w:r>
      <w:r>
        <w:rPr>
          <w:rFonts w:eastAsiaTheme="minorEastAsia" w:hint="eastAsia"/>
          <w:lang w:eastAsia="ko-KR"/>
        </w:rPr>
        <w:t xml:space="preserve"> </w:t>
      </w:r>
      <w:r>
        <w:rPr>
          <w:rFonts w:eastAsiaTheme="minorEastAsia"/>
          <w:lang w:eastAsia="ko-KR"/>
        </w:rPr>
        <w:t>“</w:t>
      </w:r>
      <w:r>
        <w:t xml:space="preserve">Top Foreign Relations Republican Predicts Iran </w:t>
      </w:r>
      <w:proofErr w:type="gramStart"/>
      <w:r>
        <w:t>Sanctions Won't Get A</w:t>
      </w:r>
      <w:proofErr w:type="gramEnd"/>
      <w:r>
        <w:t xml:space="preserve"> Vote</w:t>
      </w:r>
      <w:r>
        <w:rPr>
          <w:rFonts w:eastAsiaTheme="minorEastAsia"/>
          <w:lang w:eastAsia="ko-KR"/>
        </w:rPr>
        <w:t>”</w:t>
      </w:r>
      <w:r>
        <w:rPr>
          <w:rFonts w:eastAsiaTheme="minorEastAsia" w:hint="eastAsia"/>
          <w:lang w:eastAsia="ko-KR"/>
        </w:rPr>
        <w:t xml:space="preserve"> </w:t>
      </w:r>
      <w:r w:rsidRPr="004B79B6">
        <w:rPr>
          <w:rFonts w:eastAsiaTheme="minorEastAsia"/>
          <w:lang w:eastAsia="ko-KR"/>
        </w:rPr>
        <w:t>http://www.huffingtonpost.com/2014/02/26/bob-corker-iran-sanctions_n_4861429.html</w:t>
      </w:r>
      <w:r>
        <w:rPr>
          <w:rFonts w:eastAsiaTheme="minorEastAsia" w:hint="eastAsia"/>
          <w:lang w:eastAsia="ko-KR"/>
        </w:rPr>
        <w:t>)</w:t>
      </w:r>
    </w:p>
    <w:p w14:paraId="1CAC7AF0" w14:textId="77777777" w:rsidR="00A73F23" w:rsidRPr="004B79B6" w:rsidRDefault="00A73F23" w:rsidP="00A73F23">
      <w:pPr>
        <w:rPr>
          <w:rStyle w:val="StyleUnderline"/>
        </w:rPr>
      </w:pPr>
      <w:r>
        <w:t xml:space="preserve">WASHINGTON -- The top Republican on the Senate Foreign Relations Committee is admitting that the GOP push to attach </w:t>
      </w:r>
      <w:r w:rsidRPr="004B79B6">
        <w:rPr>
          <w:rStyle w:val="StyleUnderline"/>
        </w:rPr>
        <w:t>Iran sanctions</w:t>
      </w:r>
      <w:r>
        <w:t xml:space="preserve"> to a </w:t>
      </w:r>
      <w:proofErr w:type="gramStart"/>
      <w:r>
        <w:t>veterans</w:t>
      </w:r>
      <w:proofErr w:type="gramEnd"/>
      <w:r>
        <w:t xml:space="preserve"> benefits bill </w:t>
      </w:r>
      <w:r w:rsidRPr="004B79B6">
        <w:rPr>
          <w:rStyle w:val="StyleUnderline"/>
        </w:rPr>
        <w:t>will not succeed</w:t>
      </w:r>
      <w:r>
        <w:t xml:space="preserve">. Senate Minority Leader Mitch McConnell (R-Ky.) and Sen. Richard Burr (R-N.C.) are leading the effort to pass new Iran sanctions, </w:t>
      </w:r>
      <w:r>
        <w:lastRenderedPageBreak/>
        <w:t xml:space="preserve">even though the </w:t>
      </w:r>
      <w:r w:rsidRPr="004B79B6">
        <w:rPr>
          <w:rStyle w:val="StyleUnderline"/>
        </w:rPr>
        <w:t>White House has warned that such a move could make war more likely.</w:t>
      </w:r>
      <w:r>
        <w:rPr>
          <w:rStyle w:val="StyleUnderline"/>
        </w:rPr>
        <w:t xml:space="preserve"> </w:t>
      </w:r>
      <w:r>
        <w:t>The Obama administration has little to worry about, Sen. Bob Corker (R-Tenn.) suggested Wednesday. "</w:t>
      </w:r>
      <w:r w:rsidRPr="004B79B6">
        <w:rPr>
          <w:rStyle w:val="StyleUnderline"/>
        </w:rPr>
        <w:t>It doesn't look to me like we're going to get a vote," Corker</w:t>
      </w:r>
      <w:r>
        <w:t xml:space="preserve"> told several reporters on Capitol Hill. Many Democrats have signaled support for new sanctions, but </w:t>
      </w:r>
      <w:r w:rsidRPr="00A73F23">
        <w:t>Senate Majority Leader Harry</w:t>
      </w:r>
      <w:r w:rsidRPr="004B79B6">
        <w:rPr>
          <w:rStyle w:val="StyleUnderline"/>
        </w:rPr>
        <w:t xml:space="preserve"> Reid </w:t>
      </w:r>
      <w:r w:rsidRPr="00A73F23">
        <w:t>(D-Nev.)</w:t>
      </w:r>
      <w:r w:rsidRPr="004B79B6">
        <w:rPr>
          <w:rStyle w:val="StyleUnderline"/>
        </w:rPr>
        <w:t xml:space="preserve"> backed away from taking a vote, deferring to White House concerns that it could harm ongoing nuclear negotiations with </w:t>
      </w:r>
      <w:r w:rsidRPr="00A73F23">
        <w:rPr>
          <w:rStyle w:val="StyleUnderline"/>
        </w:rPr>
        <w:t xml:space="preserve">Iran. Reid has criticized the </w:t>
      </w:r>
      <w:r w:rsidRPr="00A73F23">
        <w:t>Republican</w:t>
      </w:r>
      <w:r w:rsidRPr="00A73F23">
        <w:rPr>
          <w:rStyle w:val="StyleUnderline"/>
        </w:rPr>
        <w:t xml:space="preserve"> attempt to force</w:t>
      </w:r>
      <w:r w:rsidRPr="00A73F23">
        <w:t xml:space="preserve"> a vote on</w:t>
      </w:r>
      <w:r w:rsidRPr="00A73F23">
        <w:rPr>
          <w:rStyle w:val="StyleUnderline"/>
        </w:rPr>
        <w:t xml:space="preserve"> sanctions as politicizing the issue.</w:t>
      </w:r>
      <w:r>
        <w:t xml:space="preserve"> Besides the veterans bill, GOP senators tried earlier in the week to attach sanctions to measures aimed at curbing sexual assault in the military. Corker declined to criticize that effort, saying the matter needs to be debated, but he offered no endorsement of his colleagues' specific tactic. "I think Congress weighing in strongly, in some form or fashion, on the biggest foreign policy issue we have underway right now kind of makes sense. It's kind of what you do when you're in the United States Senate," Corker said. "Whether it's exactly this piece of legislation or whether it's something else, I think it makes sense for Congress to weigh in." The key goal, he suggested, is to make clear </w:t>
      </w:r>
      <w:r w:rsidRPr="004B79B6">
        <w:rPr>
          <w:rStyle w:val="StyleUnderline"/>
        </w:rPr>
        <w:t>what will trigger tougher U.S. sanctions should Iran continue to develop nuclear weapons capabilities.</w:t>
      </w:r>
    </w:p>
    <w:p w14:paraId="1CAC7AF1" w14:textId="77777777" w:rsidR="00DF1D0D" w:rsidRDefault="005A259A" w:rsidP="00AA58E7">
      <w:pPr>
        <w:pStyle w:val="Heading3"/>
      </w:pPr>
      <w:r>
        <w:lastRenderedPageBreak/>
        <w:t xml:space="preserve">A2: </w:t>
      </w:r>
      <w:r w:rsidR="00AA58E7">
        <w:t>XO</w:t>
      </w:r>
    </w:p>
    <w:p w14:paraId="1CAC7AF2" w14:textId="77777777" w:rsidR="00AA58E7" w:rsidRDefault="00AA58E7" w:rsidP="0021316C">
      <w:pPr>
        <w:pStyle w:val="Heading4"/>
      </w:pPr>
      <w:r>
        <w:t>Obama won’t XO as per Kerry- illegal and too much backlash</w:t>
      </w:r>
    </w:p>
    <w:p w14:paraId="1CAC7AF3" w14:textId="77777777" w:rsidR="00AA58E7" w:rsidRDefault="00AA58E7" w:rsidP="00AA58E7">
      <w:pPr>
        <w:rPr>
          <w:rStyle w:val="Style13ptBold"/>
          <w:sz w:val="18"/>
        </w:rPr>
      </w:pPr>
      <w:proofErr w:type="spellStart"/>
      <w:r>
        <w:rPr>
          <w:rStyle w:val="Style13ptBold"/>
        </w:rPr>
        <w:t>Shabad</w:t>
      </w:r>
      <w:proofErr w:type="spellEnd"/>
      <w:r>
        <w:rPr>
          <w:rStyle w:val="Style13ptBold"/>
        </w:rPr>
        <w:t xml:space="preserve"> 7/10 </w:t>
      </w:r>
      <w:r>
        <w:rPr>
          <w:rStyle w:val="Style13ptBold"/>
          <w:sz w:val="18"/>
        </w:rPr>
        <w:t xml:space="preserve">Rebecca </w:t>
      </w:r>
      <w:proofErr w:type="spellStart"/>
      <w:r>
        <w:rPr>
          <w:rStyle w:val="Style13ptBold"/>
          <w:sz w:val="18"/>
        </w:rPr>
        <w:t>Shabad</w:t>
      </w:r>
      <w:proofErr w:type="spellEnd"/>
      <w:r>
        <w:rPr>
          <w:rStyle w:val="Style13ptBold"/>
          <w:sz w:val="18"/>
        </w:rPr>
        <w:t xml:space="preserve"> (Staff writer for The Hill), “House majority demands Obama consult Congress on Iran nuclear deal”, The Hill, July 10 2014, http://thehill.com/policy/international/211856-majority-of-house-calls-on-obama-to-loop-congress-in-on-iran</w:t>
      </w:r>
    </w:p>
    <w:p w14:paraId="1CAC7AF4" w14:textId="77777777" w:rsidR="00AA58E7" w:rsidRDefault="00AA58E7" w:rsidP="00AA58E7">
      <w:pPr>
        <w:rPr>
          <w:sz w:val="16"/>
        </w:rPr>
      </w:pPr>
      <w:r>
        <w:rPr>
          <w:rStyle w:val="StyleUnderline"/>
        </w:rPr>
        <w:t>More than three-quarters of the House are demanding</w:t>
      </w:r>
      <w:r>
        <w:rPr>
          <w:sz w:val="16"/>
        </w:rPr>
        <w:t xml:space="preserve"> President </w:t>
      </w:r>
      <w:r>
        <w:rPr>
          <w:rStyle w:val="StyleUnderline"/>
        </w:rPr>
        <w:t>Obama consult with Congress on any</w:t>
      </w:r>
      <w:r>
        <w:rPr>
          <w:sz w:val="16"/>
        </w:rPr>
        <w:t xml:space="preserve"> final </w:t>
      </w:r>
      <w:r>
        <w:rPr>
          <w:rStyle w:val="StyleUnderline"/>
        </w:rPr>
        <w:t>nuclear agreement with Iran</w:t>
      </w:r>
      <w:r>
        <w:rPr>
          <w:sz w:val="16"/>
        </w:rPr>
        <w:t xml:space="preserve"> as the deadline for negotiations nears.</w:t>
      </w:r>
      <w:r>
        <w:rPr>
          <w:sz w:val="12"/>
        </w:rPr>
        <w:t>¶</w:t>
      </w:r>
      <w:r>
        <w:rPr>
          <w:sz w:val="16"/>
        </w:rPr>
        <w:t xml:space="preserve"> “</w:t>
      </w:r>
      <w:r>
        <w:rPr>
          <w:rStyle w:val="StyleUnderline"/>
        </w:rPr>
        <w:t>Any</w:t>
      </w:r>
      <w:r>
        <w:rPr>
          <w:sz w:val="16"/>
        </w:rPr>
        <w:t xml:space="preserve"> permanent </w:t>
      </w:r>
      <w:r>
        <w:rPr>
          <w:rStyle w:val="StyleUnderline"/>
        </w:rPr>
        <w:t>sanctions relief demands congressional approval</w:t>
      </w:r>
      <w:r>
        <w:rPr>
          <w:sz w:val="16"/>
        </w:rPr>
        <w:t>,”</w:t>
      </w:r>
      <w:r>
        <w:rPr>
          <w:rStyle w:val="StyleUnderline"/>
        </w:rPr>
        <w:t xml:space="preserve"> 344 lawmakers from both sides of the aisle wrote in a letter</w:t>
      </w:r>
      <w:r>
        <w:rPr>
          <w:sz w:val="16"/>
        </w:rPr>
        <w:t xml:space="preserve"> sent </w:t>
      </w:r>
      <w:r>
        <w:rPr>
          <w:rStyle w:val="StyleUnderline"/>
        </w:rPr>
        <w:t>to Obama</w:t>
      </w:r>
      <w:r>
        <w:rPr>
          <w:sz w:val="16"/>
        </w:rPr>
        <w:t xml:space="preserve"> on Thursday.</w:t>
      </w:r>
      <w:r>
        <w:rPr>
          <w:sz w:val="12"/>
        </w:rPr>
        <w:t>¶</w:t>
      </w:r>
      <w:r>
        <w:rPr>
          <w:sz w:val="16"/>
        </w:rPr>
        <w:t xml:space="preserve"> The Obama administration has said a final agreement with Iran could bring its government phased relief from sanctions tied to its nuclear activity.</w:t>
      </w:r>
      <w:r>
        <w:rPr>
          <w:sz w:val="12"/>
        </w:rPr>
        <w:t>¶</w:t>
      </w:r>
      <w:r>
        <w:rPr>
          <w:sz w:val="16"/>
        </w:rPr>
        <w:t xml:space="preserve"> Diplomats are currently in Vienna, Austria, working toward a July 20 deadline to strike a deal, though recent reports said negotiators were </w:t>
      </w:r>
      <w:hyperlink r:id="rId14" w:history="1">
        <w:r>
          <w:rPr>
            <w:rStyle w:val="Hyperlink"/>
            <w:sz w:val="16"/>
          </w:rPr>
          <w:t>making little progress</w:t>
        </w:r>
      </w:hyperlink>
      <w:r>
        <w:rPr>
          <w:sz w:val="16"/>
        </w:rPr>
        <w:t xml:space="preserve">. </w:t>
      </w:r>
      <w:r>
        <w:rPr>
          <w:sz w:val="12"/>
        </w:rPr>
        <w:t>¶</w:t>
      </w:r>
      <w:r>
        <w:rPr>
          <w:sz w:val="16"/>
        </w:rPr>
        <w:t xml:space="preserve"> House Foreign Affairs Committee Chairman Ed Royce (R-Calif.) and the panel’s ranking member, Rep. Eliot Engel (D-N.Y.), gathered support for the letter. </w:t>
      </w:r>
      <w:r>
        <w:rPr>
          <w:rStyle w:val="StyleUnderline"/>
        </w:rPr>
        <w:t>The letter was also signed by</w:t>
      </w:r>
      <w:r>
        <w:rPr>
          <w:sz w:val="16"/>
        </w:rPr>
        <w:t xml:space="preserve"> other </w:t>
      </w:r>
      <w:r>
        <w:rPr>
          <w:rStyle w:val="StyleUnderline"/>
        </w:rPr>
        <w:t>top lawmakers</w:t>
      </w:r>
      <w:r>
        <w:rPr>
          <w:sz w:val="16"/>
        </w:rPr>
        <w:t xml:space="preserve"> including Speaker John Boehner (R-Ohio), House Majority Leader Eric Cantor (R-Va.), House Democratic Whip </w:t>
      </w:r>
      <w:proofErr w:type="spellStart"/>
      <w:r>
        <w:rPr>
          <w:sz w:val="16"/>
        </w:rPr>
        <w:t>Steny</w:t>
      </w:r>
      <w:proofErr w:type="spellEnd"/>
      <w:r>
        <w:rPr>
          <w:sz w:val="16"/>
        </w:rPr>
        <w:t xml:space="preserve"> Hoyer (Md.), House Armed Services Committee Chairman Buck McKeon (R-Calif.) and House Intelligence Committee Chairman Mike Rogers (R-Mich.).</w:t>
      </w:r>
      <w:r>
        <w:rPr>
          <w:sz w:val="12"/>
        </w:rPr>
        <w:t>¶</w:t>
      </w:r>
      <w:r>
        <w:rPr>
          <w:sz w:val="16"/>
        </w:rPr>
        <w:t xml:space="preserve"> The lawmakers referred to remarks Secretary of State John </w:t>
      </w:r>
      <w:r>
        <w:rPr>
          <w:rStyle w:val="StyleUnderline"/>
        </w:rPr>
        <w:t>Kerry</w:t>
      </w:r>
      <w:r>
        <w:rPr>
          <w:sz w:val="16"/>
        </w:rPr>
        <w:t xml:space="preserve"> recently made at a congressional hearing in which </w:t>
      </w:r>
      <w:r>
        <w:rPr>
          <w:rStyle w:val="StyleUnderline"/>
        </w:rPr>
        <w:t>he suggested Congress would be kept in the loop if a deal is struck.</w:t>
      </w:r>
      <w:r>
        <w:rPr>
          <w:rStyle w:val="StyleUnderline"/>
          <w:sz w:val="12"/>
        </w:rPr>
        <w:t>¶</w:t>
      </w:r>
      <w:r>
        <w:rPr>
          <w:rStyle w:val="StyleUnderline"/>
        </w:rPr>
        <w:t xml:space="preserve"> “Well, of course. We would be obligated to under the law,</w:t>
      </w:r>
      <w:r>
        <w:rPr>
          <w:sz w:val="16"/>
        </w:rPr>
        <w:t>” Kerry was quoted as saying. He added: “</w:t>
      </w:r>
      <w:r>
        <w:rPr>
          <w:rStyle w:val="StyleUnderline"/>
        </w:rPr>
        <w:t>What we do will have to pass muster with Congress</w:t>
      </w:r>
      <w:r>
        <w:rPr>
          <w:sz w:val="16"/>
        </w:rPr>
        <w:t xml:space="preserve">.” </w:t>
      </w:r>
      <w:r>
        <w:rPr>
          <w:sz w:val="12"/>
        </w:rPr>
        <w:t>¶</w:t>
      </w:r>
      <w:r>
        <w:rPr>
          <w:sz w:val="16"/>
        </w:rPr>
        <w:t xml:space="preserve"> “We strongly agree with the Secretary’s assessment, and believe the final agreement must verifiably ensure that Iran is denied an undetectable nuclear weapons breakout capability,” the letter says.</w:t>
      </w:r>
    </w:p>
    <w:p w14:paraId="1CAC7AF5" w14:textId="77777777" w:rsidR="00AA58E7" w:rsidRDefault="00AA58E7" w:rsidP="00AA58E7"/>
    <w:p w14:paraId="1CAC7AF6" w14:textId="77777777" w:rsidR="00AA58E7" w:rsidRDefault="00AA58E7" w:rsidP="0021316C">
      <w:pPr>
        <w:pStyle w:val="Heading4"/>
      </w:pPr>
      <w:r>
        <w:t>Obama won’t XO-backlash</w:t>
      </w:r>
    </w:p>
    <w:p w14:paraId="1CAC7AF7" w14:textId="77777777" w:rsidR="00AA58E7" w:rsidRDefault="00AA58E7" w:rsidP="00AA58E7">
      <w:pPr>
        <w:rPr>
          <w:rStyle w:val="Style13ptBold"/>
          <w:sz w:val="20"/>
        </w:rPr>
      </w:pPr>
      <w:proofErr w:type="spellStart"/>
      <w:r>
        <w:rPr>
          <w:rStyle w:val="Style13ptBold"/>
        </w:rPr>
        <w:t>Kredo</w:t>
      </w:r>
      <w:proofErr w:type="spellEnd"/>
      <w:r>
        <w:rPr>
          <w:rStyle w:val="Style13ptBold"/>
        </w:rPr>
        <w:t xml:space="preserve"> 7/23 </w:t>
      </w:r>
      <w:r>
        <w:rPr>
          <w:rStyle w:val="Style13ptBold"/>
          <w:sz w:val="20"/>
        </w:rPr>
        <w:t xml:space="preserve">Adam </w:t>
      </w:r>
      <w:proofErr w:type="spellStart"/>
      <w:r>
        <w:rPr>
          <w:rStyle w:val="Style13ptBold"/>
          <w:sz w:val="20"/>
        </w:rPr>
        <w:t>Kredo</w:t>
      </w:r>
      <w:proofErr w:type="spellEnd"/>
      <w:r>
        <w:rPr>
          <w:rStyle w:val="Style13ptBold"/>
          <w:sz w:val="20"/>
        </w:rPr>
        <w:t xml:space="preserve"> (Staff writer for The Washington Free Beacon), “New Senate Bill Mandates Congress Have Oversight on Iran Deal”, The Washington Free Beacon, July 23 2014, http://freebeacon.com/national-security/new-senate-bill-mandates-congress-have-oversight-on-iran-deal/</w:t>
      </w:r>
    </w:p>
    <w:p w14:paraId="1CAC7AF8" w14:textId="77777777" w:rsidR="00AA58E7" w:rsidRDefault="00AA58E7" w:rsidP="00AA58E7">
      <w:pPr>
        <w:rPr>
          <w:rStyle w:val="StyleUnderline"/>
        </w:rPr>
      </w:pPr>
      <w:r>
        <w:rPr>
          <w:sz w:val="16"/>
        </w:rPr>
        <w:t xml:space="preserve">“I strongly support vigorous diplomatic efforts to prevent a nuclear-armed Iran, but </w:t>
      </w:r>
      <w:r>
        <w:rPr>
          <w:rStyle w:val="StyleUnderline"/>
        </w:rPr>
        <w:t>it must be clear that there will be no more extensions</w:t>
      </w:r>
      <w:r>
        <w:rPr>
          <w:sz w:val="16"/>
        </w:rPr>
        <w:t>,” Corker, ranking member of the Senate Foreign Relations Committee, said in a statement provided to the Washington Free Beacon. “</w:t>
      </w:r>
      <w:r>
        <w:rPr>
          <w:rStyle w:val="StyleUnderline"/>
        </w:rPr>
        <w:t>Congress must weigh in on any final deal</w:t>
      </w:r>
      <w:r>
        <w:rPr>
          <w:sz w:val="16"/>
        </w:rPr>
        <w:t>, ensure Iranian compliance is strictly enforced and provide a backstop to prevent a bad deal from occurring.”</w:t>
      </w:r>
      <w:r>
        <w:rPr>
          <w:sz w:val="12"/>
        </w:rPr>
        <w:t>¶</w:t>
      </w:r>
      <w:r>
        <w:rPr>
          <w:sz w:val="16"/>
        </w:rPr>
        <w:t xml:space="preserve"> “While this bill does not include new sanctions on Iran, it allows Congress to seek further sanctions if an acceptable final deal can’t be reached,” Corker said.</w:t>
      </w:r>
      <w:r>
        <w:rPr>
          <w:sz w:val="12"/>
        </w:rPr>
        <w:t>¶</w:t>
      </w:r>
      <w:r>
        <w:rPr>
          <w:sz w:val="16"/>
        </w:rPr>
        <w:t xml:space="preserve"> Should the White House refuse to grant Congress review over the deal—as it has indicated it may do—all sanctions that have been lifted on Iran will immediately go back into effect. Sanctions would also immediately kick in again if Congress decides to reject the deal.</w:t>
      </w:r>
      <w:r>
        <w:rPr>
          <w:sz w:val="12"/>
        </w:rPr>
        <w:t>¶</w:t>
      </w:r>
      <w:r>
        <w:rPr>
          <w:sz w:val="16"/>
        </w:rPr>
        <w:t xml:space="preserve"> </w:t>
      </w:r>
      <w:proofErr w:type="gramStart"/>
      <w:r>
        <w:rPr>
          <w:sz w:val="16"/>
        </w:rPr>
        <w:t>The</w:t>
      </w:r>
      <w:proofErr w:type="gramEnd"/>
      <w:r>
        <w:rPr>
          <w:sz w:val="16"/>
        </w:rPr>
        <w:t xml:space="preserve"> bill comes just days after Obama decided to extend the nuclear negotiations with Iran past their July 20 deadline. Talks will now continue until November and Iran will continue to receive sanctions relief, as well as another </w:t>
      </w:r>
      <w:hyperlink r:id="rId15" w:history="1">
        <w:r>
          <w:rPr>
            <w:rStyle w:val="Hyperlink"/>
            <w:sz w:val="16"/>
          </w:rPr>
          <w:t>$2.8 billion</w:t>
        </w:r>
      </w:hyperlink>
      <w:r>
        <w:rPr>
          <w:sz w:val="16"/>
        </w:rPr>
        <w:t xml:space="preserve"> in cash assets.</w:t>
      </w:r>
      <w:r>
        <w:rPr>
          <w:sz w:val="12"/>
        </w:rPr>
        <w:t>¶</w:t>
      </w:r>
      <w:r>
        <w:rPr>
          <w:sz w:val="16"/>
        </w:rPr>
        <w:t xml:space="preserve"> </w:t>
      </w:r>
      <w:r>
        <w:rPr>
          <w:rStyle w:val="StyleUnderline"/>
        </w:rPr>
        <w:t>Lawmakers have become increasingly frustrated with the White House’s efforts to unilaterally roll back sanctions and block Congress from having a say in the negotiations.</w:t>
      </w:r>
    </w:p>
    <w:p w14:paraId="1CAC7AF9" w14:textId="77777777" w:rsidR="00AA58E7" w:rsidRPr="00AA58E7" w:rsidRDefault="00AA58E7" w:rsidP="00AA58E7"/>
    <w:p w14:paraId="1CAC7AFA" w14:textId="77777777" w:rsidR="00EF62CE" w:rsidRDefault="00EF62CE" w:rsidP="00EF62CE">
      <w:pPr>
        <w:pStyle w:val="Heading2"/>
      </w:pPr>
      <w:r>
        <w:lastRenderedPageBreak/>
        <w:t>Internal links</w:t>
      </w:r>
    </w:p>
    <w:p w14:paraId="1CAC7AFB" w14:textId="77777777" w:rsidR="002E786B" w:rsidRDefault="002E786B" w:rsidP="002E786B">
      <w:pPr>
        <w:pStyle w:val="Heading3"/>
      </w:pPr>
      <w:r>
        <w:lastRenderedPageBreak/>
        <w:t>Obama Spending PC now</w:t>
      </w:r>
    </w:p>
    <w:p w14:paraId="1CAC7AFC" w14:textId="77777777" w:rsidR="002E786B" w:rsidRPr="002E786B" w:rsidRDefault="002E786B" w:rsidP="002E786B"/>
    <w:p w14:paraId="1CAC7AFD" w14:textId="77777777" w:rsidR="009677FD" w:rsidRDefault="009677FD" w:rsidP="009677FD">
      <w:pPr>
        <w:pStyle w:val="Heading4"/>
        <w:rPr>
          <w:lang w:eastAsia="ko-KR"/>
        </w:rPr>
      </w:pPr>
      <w:r>
        <w:rPr>
          <w:rFonts w:hint="eastAsia"/>
          <w:lang w:eastAsia="ko-KR"/>
        </w:rPr>
        <w:t>Obama is spending political capital on negotiations with Iran now</w:t>
      </w:r>
    </w:p>
    <w:p w14:paraId="1CAC7AFE" w14:textId="77777777" w:rsidR="009677FD" w:rsidRPr="0000107B" w:rsidRDefault="009677FD" w:rsidP="009677FD">
      <w:pPr>
        <w:rPr>
          <w:lang w:eastAsia="ko-KR"/>
        </w:rPr>
      </w:pPr>
      <w:r>
        <w:rPr>
          <w:lang w:eastAsia="ko-KR"/>
        </w:rPr>
        <w:t xml:space="preserve">Christian </w:t>
      </w:r>
      <w:r w:rsidRPr="00B44079">
        <w:rPr>
          <w:rStyle w:val="Style13ptBold"/>
        </w:rPr>
        <w:t>Emery</w:t>
      </w:r>
      <w:r>
        <w:rPr>
          <w:lang w:eastAsia="ko-KR"/>
        </w:rPr>
        <w:t xml:space="preserve"> Dec 1, 20</w:t>
      </w:r>
      <w:r w:rsidRPr="00B44079">
        <w:rPr>
          <w:rStyle w:val="Style13ptBold"/>
        </w:rPr>
        <w:t>13</w:t>
      </w:r>
      <w:r>
        <w:rPr>
          <w:rFonts w:hint="eastAsia"/>
          <w:lang w:eastAsia="ko-KR"/>
        </w:rPr>
        <w:t xml:space="preserve"> (</w:t>
      </w:r>
      <w:r>
        <w:rPr>
          <w:lang w:eastAsia="ko-KR"/>
        </w:rPr>
        <w:t>Christian Emery is a Lecturer in International Relations at the University of Plymouth. He completed his PhD at the University of Birmingham and was a Fellow in the Department of International Relations at the London School of Economics between 2010 and 2013.</w:t>
      </w:r>
      <w:r>
        <w:rPr>
          <w:rFonts w:hint="eastAsia"/>
          <w:lang w:eastAsia="ko-KR"/>
        </w:rPr>
        <w:t xml:space="preserve"> </w:t>
      </w:r>
      <w:r>
        <w:rPr>
          <w:lang w:eastAsia="ko-KR"/>
        </w:rPr>
        <w:t>“</w:t>
      </w:r>
      <w:r>
        <w:rPr>
          <w:rFonts w:hint="eastAsia"/>
          <w:lang w:eastAsia="ko-KR"/>
        </w:rPr>
        <w:t>Trust, not sanctions, was the key to the nuclear deal with Iran</w:t>
      </w:r>
      <w:r>
        <w:rPr>
          <w:lang w:eastAsia="ko-KR"/>
        </w:rPr>
        <w:t>”http://blogs.lse.ac.uk/usappblog/2013/12/01/iran-nuclear-deal/</w:t>
      </w:r>
      <w:r>
        <w:rPr>
          <w:rFonts w:hint="eastAsia"/>
          <w:lang w:eastAsia="ko-KR"/>
        </w:rPr>
        <w:t>)</w:t>
      </w:r>
    </w:p>
    <w:p w14:paraId="1CAC7AFF" w14:textId="77777777" w:rsidR="009677FD" w:rsidRPr="0000107B" w:rsidRDefault="009677FD" w:rsidP="009677FD">
      <w:pPr>
        <w:rPr>
          <w:lang w:eastAsia="ko-KR"/>
        </w:rPr>
      </w:pPr>
      <w:r w:rsidRPr="0000107B">
        <w:t xml:space="preserve">Obama had an electoral mandate to engage Iran, yet as </w:t>
      </w:r>
      <w:proofErr w:type="spellStart"/>
      <w:r w:rsidRPr="0000107B">
        <w:t>Trita</w:t>
      </w:r>
      <w:proofErr w:type="spellEnd"/>
      <w:r w:rsidRPr="0000107B">
        <w:t xml:space="preserve"> </w:t>
      </w:r>
      <w:proofErr w:type="spellStart"/>
      <w:r w:rsidRPr="0000107B">
        <w:t>Parsi</w:t>
      </w:r>
      <w:proofErr w:type="spellEnd"/>
      <w:r w:rsidRPr="0000107B">
        <w:t xml:space="preserve"> convincingly writes in his book A Single Roll of the Dice, he soon </w:t>
      </w:r>
      <w:proofErr w:type="spellStart"/>
      <w:r w:rsidRPr="0000107B">
        <w:t>realised</w:t>
      </w:r>
      <w:proofErr w:type="spellEnd"/>
      <w:r w:rsidRPr="0000107B">
        <w:t xml:space="preserve"> that he had underestimated the enormous degree of political capital he would have to invest in pursuit of this aim. Unwilling to divert his energies away from his more pressing domestic priorities, pressured by the anti-Iranian camp at home and </w:t>
      </w:r>
      <w:proofErr w:type="spellStart"/>
      <w:r w:rsidRPr="0000107B">
        <w:t>broady</w:t>
      </w:r>
      <w:proofErr w:type="spellEnd"/>
      <w:r w:rsidRPr="0000107B">
        <w:t>, and horrified by Iran’s brutal crack-down on dissent after the 2009 election crisis, he soon gave up. The uncertain implications of the Arab Spring and the start of Obama’s re-election campaign put pay to any</w:t>
      </w:r>
      <w:r>
        <w:t xml:space="preserve"> further diplomatic engagement.</w:t>
      </w:r>
    </w:p>
    <w:p w14:paraId="1CAC7B00" w14:textId="77777777" w:rsidR="009677FD" w:rsidRDefault="009677FD" w:rsidP="009677FD">
      <w:pPr>
        <w:rPr>
          <w:rStyle w:val="StyleUnderline"/>
        </w:rPr>
      </w:pPr>
      <w:r w:rsidRPr="0000107B">
        <w:t xml:space="preserve">We now have an Obama liberated from the pressures of re-election and in need of a foreign policy legacy amidst sustained attacks on his handling of US policy in the Middle East. </w:t>
      </w:r>
      <w:r w:rsidRPr="00B44079">
        <w:rPr>
          <w:rStyle w:val="StyleUnderline"/>
        </w:rPr>
        <w:t xml:space="preserve">A major break-through in relations with </w:t>
      </w:r>
      <w:r w:rsidRPr="002368BC">
        <w:rPr>
          <w:rStyle w:val="StyleUnderline"/>
          <w:highlight w:val="yellow"/>
        </w:rPr>
        <w:t>Iran</w:t>
      </w:r>
      <w:r w:rsidRPr="0000107B">
        <w:t xml:space="preserve">, an achievement that has eluded all his predecessors, </w:t>
      </w:r>
      <w:r w:rsidRPr="002368BC">
        <w:rPr>
          <w:rStyle w:val="StyleUnderline"/>
          <w:highlight w:val="yellow"/>
        </w:rPr>
        <w:t>has the potential to single-handedly secure Obama’s foreign policy legacy.</w:t>
      </w:r>
      <w:r w:rsidRPr="0000107B">
        <w:t xml:space="preserve"> Through back-channel diplomacy, and of course his historic telephone call to President </w:t>
      </w:r>
      <w:proofErr w:type="spellStart"/>
      <w:r w:rsidRPr="0000107B">
        <w:t>Rouhani</w:t>
      </w:r>
      <w:proofErr w:type="spellEnd"/>
      <w:r w:rsidRPr="0000107B">
        <w:t xml:space="preserve"> in New York</w:t>
      </w:r>
      <w:r w:rsidRPr="00B44079">
        <w:rPr>
          <w:rStyle w:val="StyleUnderline"/>
        </w:rPr>
        <w:t xml:space="preserve">, Obama is clearly convinced that </w:t>
      </w:r>
      <w:r w:rsidRPr="009677FD">
        <w:rPr>
          <w:rStyle w:val="StyleUnderline"/>
        </w:rPr>
        <w:t xml:space="preserve">the new government in </w:t>
      </w:r>
      <w:r w:rsidRPr="002368BC">
        <w:rPr>
          <w:rStyle w:val="StyleUnderline"/>
          <w:highlight w:val="yellow"/>
        </w:rPr>
        <w:t xml:space="preserve">Iran is worth investing the huge political capital his administration put into brokering this deal. </w:t>
      </w:r>
      <w:r w:rsidRPr="009677FD">
        <w:rPr>
          <w:rStyle w:val="StyleUnderline"/>
        </w:rPr>
        <w:t xml:space="preserve">The </w:t>
      </w:r>
      <w:proofErr w:type="spellStart"/>
      <w:r w:rsidRPr="009677FD">
        <w:rPr>
          <w:rStyle w:val="StyleUnderline"/>
        </w:rPr>
        <w:t>Rouhani</w:t>
      </w:r>
      <w:proofErr w:type="spellEnd"/>
      <w:r w:rsidRPr="009677FD">
        <w:rPr>
          <w:rStyle w:val="StyleUnderline"/>
        </w:rPr>
        <w:t xml:space="preserve"> administration represents the best partner Washington can realistically hope for and </w:t>
      </w:r>
      <w:r w:rsidRPr="002368BC">
        <w:rPr>
          <w:rStyle w:val="StyleUnderline"/>
          <w:highlight w:val="yellow"/>
        </w:rPr>
        <w:t>Obama’s own political will was another major ingredient in the break-through in Geneva.</w:t>
      </w:r>
    </w:p>
    <w:p w14:paraId="1CAC7B01" w14:textId="77777777" w:rsidR="00732707" w:rsidRDefault="00732707" w:rsidP="00732707">
      <w:pPr>
        <w:pStyle w:val="Heading3"/>
      </w:pPr>
      <w:r>
        <w:lastRenderedPageBreak/>
        <w:t>Obama PC is key</w:t>
      </w:r>
    </w:p>
    <w:p w14:paraId="1CAC7B02" w14:textId="77777777" w:rsidR="002E786B" w:rsidRDefault="002E786B" w:rsidP="002E786B">
      <w:pPr>
        <w:pStyle w:val="Heading4"/>
        <w:rPr>
          <w:lang w:eastAsia="ko-KR"/>
        </w:rPr>
      </w:pPr>
      <w:r>
        <w:rPr>
          <w:rFonts w:hint="eastAsia"/>
          <w:lang w:eastAsia="ko-KR"/>
        </w:rPr>
        <w:t>Obama</w:t>
      </w:r>
      <w:r>
        <w:rPr>
          <w:lang w:eastAsia="ko-KR"/>
        </w:rPr>
        <w:t>’s PC is key to preventing sanctions before a deal is reached</w:t>
      </w:r>
    </w:p>
    <w:p w14:paraId="1CAC7B03" w14:textId="77777777" w:rsidR="002E786B" w:rsidRDefault="002E786B" w:rsidP="002E786B">
      <w:pPr>
        <w:rPr>
          <w:lang w:eastAsia="ko-KR"/>
        </w:rPr>
      </w:pPr>
      <w:r>
        <w:rPr>
          <w:lang w:eastAsia="ko-KR"/>
        </w:rPr>
        <w:t xml:space="preserve">THOMAS </w:t>
      </w:r>
      <w:r w:rsidRPr="00C87E28">
        <w:rPr>
          <w:rStyle w:val="Style13ptBold"/>
        </w:rPr>
        <w:t>ROSE Jul</w:t>
      </w:r>
      <w:r>
        <w:rPr>
          <w:lang w:eastAsia="ko-KR"/>
        </w:rPr>
        <w:t xml:space="preserve"> </w:t>
      </w:r>
      <w:r w:rsidRPr="00C87E28">
        <w:rPr>
          <w:rStyle w:val="Style13ptBold"/>
        </w:rPr>
        <w:t>13</w:t>
      </w:r>
      <w:r>
        <w:rPr>
          <w:rStyle w:val="Style13ptBold"/>
          <w:rFonts w:hint="eastAsia"/>
          <w:lang w:eastAsia="ko-KR"/>
        </w:rPr>
        <w:t xml:space="preserve"> </w:t>
      </w:r>
      <w:r>
        <w:rPr>
          <w:lang w:eastAsia="ko-KR"/>
        </w:rPr>
        <w:t>2014</w:t>
      </w:r>
      <w:r>
        <w:rPr>
          <w:rFonts w:hint="eastAsia"/>
          <w:lang w:eastAsia="ko-KR"/>
        </w:rPr>
        <w:t xml:space="preserve"> (</w:t>
      </w:r>
      <w:r>
        <w:rPr>
          <w:lang w:eastAsia="ko-KR"/>
        </w:rPr>
        <w:t>Tom Rose is a widely acclaimed political broadcast and print journalist. For more than 20 years, he has been recognized for his astute conservative commentary, which has focused on American and Middle East politics and history.</w:t>
      </w:r>
      <w:r>
        <w:rPr>
          <w:rFonts w:hint="eastAsia"/>
          <w:lang w:eastAsia="ko-KR"/>
        </w:rPr>
        <w:t xml:space="preserve"> </w:t>
      </w:r>
      <w:r>
        <w:rPr>
          <w:lang w:eastAsia="ko-KR"/>
        </w:rPr>
        <w:t>“BY EXTENDING INTERIM IRAN DEAL, WOULD OBAMA BE DELIVERING A NUCLEAR IRAN?”</w:t>
      </w:r>
      <w:r w:rsidRPr="00C87E28">
        <w:t xml:space="preserve"> </w:t>
      </w:r>
      <w:r w:rsidRPr="00C87E28">
        <w:rPr>
          <w:lang w:eastAsia="ko-KR"/>
        </w:rPr>
        <w:t>http://www.breitbart.com/Big-Peace/2014/07/13/By-Extending-Interim-Deal-Iran-Would-Obama-Be-Delivering-a-Nuclear-Iran</w:t>
      </w:r>
      <w:r>
        <w:rPr>
          <w:rFonts w:hint="eastAsia"/>
          <w:lang w:eastAsia="ko-KR"/>
        </w:rPr>
        <w:t>)</w:t>
      </w:r>
    </w:p>
    <w:p w14:paraId="1CAC7B04" w14:textId="77777777" w:rsidR="002E786B" w:rsidRDefault="002E786B" w:rsidP="002E786B">
      <w:pPr>
        <w:rPr>
          <w:rStyle w:val="StyleUnderline"/>
          <w:lang w:eastAsia="ko-KR"/>
        </w:rPr>
      </w:pPr>
      <w:r>
        <w:rPr>
          <w:lang w:eastAsia="ko-KR"/>
        </w:rPr>
        <w:t xml:space="preserve">As the prospects of reaching agreement on a permanent deal by the deadline established last November fade, the question is quickly becoming, "What next?" </w:t>
      </w:r>
      <w:r w:rsidRPr="00C87E28">
        <w:rPr>
          <w:rStyle w:val="StyleUnderline"/>
        </w:rPr>
        <w:t>If the agreement does expire, Iran could find itself again subject to a strict sanctions regime that was significantly relaxed as part of the interim deal.</w:t>
      </w:r>
      <w:r>
        <w:rPr>
          <w:rStyle w:val="StyleUnderline"/>
        </w:rPr>
        <w:t xml:space="preserve"> </w:t>
      </w:r>
      <w:r>
        <w:rPr>
          <w:lang w:eastAsia="ko-KR"/>
        </w:rPr>
        <w:t xml:space="preserve">However, </w:t>
      </w:r>
      <w:r w:rsidRPr="00C87E28">
        <w:rPr>
          <w:rStyle w:val="StyleUnderline"/>
        </w:rPr>
        <w:t>since so much political capital has already been invested – especially by the Obama administration – in negotiating with Iran,</w:t>
      </w:r>
      <w:r>
        <w:rPr>
          <w:lang w:eastAsia="ko-KR"/>
        </w:rPr>
        <w:t xml:space="preserve"> most analysts regard it as </w:t>
      </w:r>
      <w:r w:rsidRPr="00C87E28">
        <w:rPr>
          <w:rStyle w:val="StyleUnderline"/>
        </w:rPr>
        <w:t>highly unlikely that President Obama would ever permit Secretary Kerry to leave Vienna without some kind of extension that keeps the current deal alive,</w:t>
      </w:r>
      <w:r>
        <w:rPr>
          <w:lang w:eastAsia="ko-KR"/>
        </w:rPr>
        <w:t xml:space="preserve"> if only to buy more time. One can already hear the arguments for such an extension being been road tested by administration surrogates and even Secretary Kerry himself now. "We have made such good progress," they may well argue, "What a shame it would be to let an arbitrary deadline get in the way of finding common ground." With Israeli Prime Minister Benjamin Netanyahu repeatedly warning that Israel would not tolerate any nuclear deal with Iran that leaves the Mullahs with the capability to domestically enrich uranium – the fuel for nuclear weapons – </w:t>
      </w:r>
      <w:r w:rsidRPr="00C87E28">
        <w:rPr>
          <w:rStyle w:val="StyleUnderline"/>
        </w:rPr>
        <w:t>the pressure on President Obama to keep the “process” alive appears immense. So long as a negotiating process is in place, the likelihood of an Israeli strike against Iranian nuclear facilities, if not the regime itself, appears unlikely.</w:t>
      </w:r>
    </w:p>
    <w:p w14:paraId="1CAC7B05" w14:textId="77777777" w:rsidR="002E786B" w:rsidRPr="002E786B" w:rsidRDefault="002E786B" w:rsidP="002E786B"/>
    <w:p w14:paraId="1CAC7B06" w14:textId="77777777" w:rsidR="00F242ED" w:rsidRDefault="00F242ED" w:rsidP="0021316C">
      <w:pPr>
        <w:pStyle w:val="Heading4"/>
      </w:pPr>
      <w:r>
        <w:t>Obama’s influence is key to prevent sanctions</w:t>
      </w:r>
    </w:p>
    <w:p w14:paraId="1CAC7B07" w14:textId="77777777" w:rsidR="00F242ED" w:rsidRDefault="00F242ED" w:rsidP="00F242ED">
      <w:pPr>
        <w:rPr>
          <w:rStyle w:val="Style13ptBold"/>
          <w:sz w:val="18"/>
        </w:rPr>
      </w:pPr>
      <w:proofErr w:type="spellStart"/>
      <w:r>
        <w:rPr>
          <w:rStyle w:val="Style13ptBold"/>
        </w:rPr>
        <w:t>Khazaeli</w:t>
      </w:r>
      <w:proofErr w:type="spellEnd"/>
      <w:r>
        <w:rPr>
          <w:rStyle w:val="Style13ptBold"/>
        </w:rPr>
        <w:t xml:space="preserve"> 7/21 </w:t>
      </w:r>
      <w:r>
        <w:rPr>
          <w:rStyle w:val="Style13ptBold"/>
          <w:sz w:val="18"/>
        </w:rPr>
        <w:t xml:space="preserve">Susan </w:t>
      </w:r>
      <w:proofErr w:type="spellStart"/>
      <w:r>
        <w:rPr>
          <w:rStyle w:val="Style13ptBold"/>
          <w:sz w:val="18"/>
        </w:rPr>
        <w:t>Khazaeli</w:t>
      </w:r>
      <w:proofErr w:type="spellEnd"/>
      <w:r>
        <w:rPr>
          <w:rStyle w:val="Style13ptBold"/>
          <w:sz w:val="18"/>
        </w:rPr>
        <w:t xml:space="preserve"> (Staff editor for The Globe and Mail), “Ignore the naysayers- a nuclear deal with Iran is close”, The Globe and Mail, http://www.theglobeandmail.com/globe-debate/ignore-the-naysayers-a-nuclear-deal-with-iran-is-close/article19688926/</w:t>
      </w:r>
    </w:p>
    <w:p w14:paraId="1CAC7B08" w14:textId="77777777" w:rsidR="00F242ED" w:rsidRDefault="00F242ED" w:rsidP="00F242ED">
      <w:r>
        <w:t xml:space="preserve">One challenge is managing public expectations. Iran and </w:t>
      </w:r>
      <w:r>
        <w:rPr>
          <w:rStyle w:val="StyleUnderline"/>
        </w:rPr>
        <w:t>the U</w:t>
      </w:r>
      <w:r>
        <w:t xml:space="preserve">nited </w:t>
      </w:r>
      <w:r>
        <w:rPr>
          <w:rStyle w:val="StyleUnderline"/>
        </w:rPr>
        <w:t>S</w:t>
      </w:r>
      <w:r>
        <w:t xml:space="preserve">tates </w:t>
      </w:r>
      <w:r>
        <w:rPr>
          <w:rStyle w:val="StyleUnderline"/>
        </w:rPr>
        <w:t>must persuade conservative domestic groups of the merits of continuing negotiations</w:t>
      </w:r>
      <w:r>
        <w:t xml:space="preserve">. President Barack </w:t>
      </w:r>
      <w:r>
        <w:rPr>
          <w:rStyle w:val="StyleUnderline"/>
        </w:rPr>
        <w:t xml:space="preserve">Obama must restrain a Congress that is eager to implement </w:t>
      </w:r>
      <w:hyperlink r:id="rId16" w:history="1">
        <w:r>
          <w:rPr>
            <w:rStyle w:val="StyleUnderline"/>
          </w:rPr>
          <w:t>sanctions</w:t>
        </w:r>
      </w:hyperlink>
      <w:r>
        <w:rPr>
          <w:rStyle w:val="StyleUnderline"/>
        </w:rPr>
        <w:t xml:space="preserve"> that could scuttle talks. </w:t>
      </w:r>
      <w:r>
        <w:t>Mr. Obama may again have to veto sanctions legislation, although four months is not enough time for Congress to take decisive action.</w:t>
      </w:r>
      <w:r>
        <w:rPr>
          <w:sz w:val="12"/>
        </w:rPr>
        <w:t xml:space="preserve">¶ </w:t>
      </w:r>
      <w:r>
        <w:t xml:space="preserve">Iranian President Hassan </w:t>
      </w:r>
      <w:proofErr w:type="spellStart"/>
      <w:r>
        <w:t>Rouhani</w:t>
      </w:r>
      <w:proofErr w:type="spellEnd"/>
      <w:r>
        <w:t xml:space="preserve"> has staked his political capital towards making diplomacy work. He and his negotiating team understand – as does the Supreme Leader who endorsed them – that </w:t>
      </w:r>
      <w:r>
        <w:rPr>
          <w:rStyle w:val="StyleUnderline"/>
        </w:rPr>
        <w:t>failing to resolve the nuclear issue threatens the future stability of Iran</w:t>
      </w:r>
      <w:r>
        <w:t xml:space="preserve">. Just as Mr. </w:t>
      </w:r>
      <w:r>
        <w:rPr>
          <w:rStyle w:val="StyleUnderline"/>
        </w:rPr>
        <w:t>Obama</w:t>
      </w:r>
      <w:r>
        <w:t xml:space="preserve"> – who faces midterm elections in November – </w:t>
      </w:r>
      <w:r>
        <w:rPr>
          <w:rStyle w:val="StyleUnderline"/>
        </w:rPr>
        <w:t>is cautious of doing anything that could be taken by his conservative opponents as letting Iran to move closer to developing nuclear weapons</w:t>
      </w:r>
      <w:r>
        <w:t xml:space="preserve">, Mr. </w:t>
      </w:r>
      <w:proofErr w:type="spellStart"/>
      <w:r>
        <w:t>Rouhani</w:t>
      </w:r>
      <w:proofErr w:type="spellEnd"/>
      <w:r>
        <w:t xml:space="preserve"> is wary of appearing to his conservatives as buckling under Western pressure.</w:t>
      </w:r>
    </w:p>
    <w:p w14:paraId="1CAC7B09" w14:textId="77777777" w:rsidR="00F242ED" w:rsidRPr="00F242ED" w:rsidRDefault="00F242ED" w:rsidP="00F242ED"/>
    <w:p w14:paraId="1CAC7B0A" w14:textId="77777777" w:rsidR="00732707" w:rsidRDefault="00EF62CE" w:rsidP="00732707">
      <w:pPr>
        <w:pStyle w:val="Heading3"/>
      </w:pPr>
      <w:r>
        <w:lastRenderedPageBreak/>
        <w:t>Iran sanctions kill Iran negotiations</w:t>
      </w:r>
    </w:p>
    <w:p w14:paraId="1CAC7B0B" w14:textId="77777777" w:rsidR="00827EBB" w:rsidRDefault="00827EBB" w:rsidP="00827EBB">
      <w:pPr>
        <w:pStyle w:val="Heading4"/>
      </w:pPr>
      <w:r>
        <w:t>Iran negotiations crucial for US and rest of international community- sanctions crush current talks</w:t>
      </w:r>
    </w:p>
    <w:p w14:paraId="1CAC7B0C" w14:textId="77777777" w:rsidR="00827EBB" w:rsidRPr="008153AD" w:rsidRDefault="00827EBB" w:rsidP="00827EBB">
      <w:r w:rsidRPr="00642318">
        <w:rPr>
          <w:rStyle w:val="Style13ptBold"/>
        </w:rPr>
        <w:t>Tehran Times 7/26/14</w:t>
      </w:r>
      <w:r w:rsidRPr="008153AD">
        <w:t xml:space="preserve"> – Political Desk “Iran sanctions have been costly to U.S., Europe: Sherman” http://www.tehrantimes.com/politics/117286-iran-sanctions-have-been-costly-to-us-europe-sherman</w:t>
      </w:r>
    </w:p>
    <w:p w14:paraId="1CAC7B0D" w14:textId="77777777" w:rsidR="00827EBB" w:rsidRPr="004666B7" w:rsidRDefault="00827EBB" w:rsidP="00827EBB">
      <w:pPr>
        <w:rPr>
          <w:rStyle w:val="StyleUnderline"/>
        </w:rPr>
      </w:pPr>
      <w:r w:rsidRPr="00CB0539">
        <w:rPr>
          <w:sz w:val="12"/>
        </w:rPr>
        <w:t xml:space="preserve">TEHRAN – U.S. Under </w:t>
      </w:r>
      <w:r w:rsidRPr="002368BC">
        <w:rPr>
          <w:rStyle w:val="StyleUnderline"/>
          <w:highlight w:val="yellow"/>
        </w:rPr>
        <w:t>Secretary of State</w:t>
      </w:r>
      <w:r w:rsidRPr="00CB0539">
        <w:rPr>
          <w:rStyle w:val="StyleUnderline"/>
        </w:rPr>
        <w:t xml:space="preserve"> </w:t>
      </w:r>
      <w:r w:rsidRPr="00CB0539">
        <w:rPr>
          <w:sz w:val="12"/>
        </w:rPr>
        <w:t xml:space="preserve">for Political Affairs Wendy Sherman has </w:t>
      </w:r>
      <w:r w:rsidRPr="002368BC">
        <w:rPr>
          <w:rStyle w:val="StyleUnderline"/>
          <w:highlight w:val="yellow"/>
        </w:rPr>
        <w:t>said that the sanctions imposed on Iran have been costly to the United States</w:t>
      </w:r>
      <w:r w:rsidRPr="00CB0539">
        <w:rPr>
          <w:rStyle w:val="StyleUnderline"/>
        </w:rPr>
        <w:t xml:space="preserve"> </w:t>
      </w:r>
      <w:r w:rsidRPr="00CB0539">
        <w:rPr>
          <w:sz w:val="12"/>
        </w:rPr>
        <w:t xml:space="preserve">and Europe. </w:t>
      </w:r>
      <w:r w:rsidRPr="009E423E">
        <w:rPr>
          <w:sz w:val="12"/>
        </w:rPr>
        <w:t xml:space="preserve">¶ </w:t>
      </w:r>
      <w:r w:rsidRPr="009E423E">
        <w:rPr>
          <w:rStyle w:val="StyleUnderline"/>
        </w:rPr>
        <w:t>¶ Sherman</w:t>
      </w:r>
      <w:r w:rsidRPr="00CB0539">
        <w:rPr>
          <w:rStyle w:val="StyleUnderline"/>
        </w:rPr>
        <w:t xml:space="preserve">, </w:t>
      </w:r>
      <w:r>
        <w:rPr>
          <w:sz w:val="12"/>
        </w:rPr>
        <w:t>who</w:t>
      </w:r>
      <w:r w:rsidRPr="00CB0539">
        <w:rPr>
          <w:sz w:val="12"/>
        </w:rPr>
        <w:t xml:space="preserve">, made the remarks in an interview with CNN’s Christiane </w:t>
      </w:r>
      <w:proofErr w:type="spellStart"/>
      <w:r w:rsidRPr="00CB0539">
        <w:rPr>
          <w:sz w:val="12"/>
        </w:rPr>
        <w:t>Amanpour</w:t>
      </w:r>
      <w:proofErr w:type="spellEnd"/>
      <w:r w:rsidRPr="00CB0539">
        <w:rPr>
          <w:sz w:val="12"/>
        </w:rPr>
        <w:t xml:space="preserve"> which was aired on Friday. ¶</w:t>
      </w:r>
      <w:r>
        <w:rPr>
          <w:sz w:val="12"/>
        </w:rPr>
        <w:t xml:space="preserve"> </w:t>
      </w:r>
      <w:r w:rsidRPr="00CB0539">
        <w:rPr>
          <w:sz w:val="12"/>
        </w:rPr>
        <w:t>¶ Asked about the economic repercussions of the sanctions against Iran for the United States and other Western countries, Sherman said, “I think it’s painful for the U.S., though I think everyone needs to remember the U.S. has a trade embargo that goes back 30 years to the time that U.S. hostages were taken in Tehran. So it really precedes the concerns about the nuclear program.¶</w:t>
      </w:r>
      <w:r>
        <w:rPr>
          <w:sz w:val="12"/>
        </w:rPr>
        <w:t xml:space="preserve"> </w:t>
      </w:r>
      <w:r w:rsidRPr="00CB0539">
        <w:rPr>
          <w:sz w:val="12"/>
        </w:rPr>
        <w:t xml:space="preserve">¶ “But yes, </w:t>
      </w:r>
      <w:r w:rsidRPr="002368BC">
        <w:rPr>
          <w:rStyle w:val="StyleUnderline"/>
          <w:highlight w:val="yellow"/>
        </w:rPr>
        <w:t xml:space="preserve">it’s costly </w:t>
      </w:r>
      <w:r w:rsidRPr="009E423E">
        <w:rPr>
          <w:rStyle w:val="StyleUnderline"/>
        </w:rPr>
        <w:t>to America; it’s costly to Europe. It’s costly to China, to Russia, to Asia, to Africa,</w:t>
      </w:r>
      <w:r w:rsidRPr="002368BC">
        <w:rPr>
          <w:rStyle w:val="StyleUnderline"/>
          <w:highlight w:val="yellow"/>
        </w:rPr>
        <w:t xml:space="preserve"> to everybody</w:t>
      </w:r>
      <w:r w:rsidRPr="00CB0539">
        <w:rPr>
          <w:sz w:val="12"/>
        </w:rPr>
        <w:t>.”¶</w:t>
      </w:r>
      <w:r>
        <w:rPr>
          <w:sz w:val="12"/>
        </w:rPr>
        <w:t xml:space="preserve"> </w:t>
      </w:r>
      <w:r w:rsidRPr="00CB0539">
        <w:rPr>
          <w:sz w:val="12"/>
        </w:rPr>
        <w:t xml:space="preserve">¶ </w:t>
      </w:r>
      <w:proofErr w:type="gramStart"/>
      <w:r w:rsidRPr="009E423E">
        <w:rPr>
          <w:rStyle w:val="StyleUnderline"/>
        </w:rPr>
        <w:t>Commenting</w:t>
      </w:r>
      <w:proofErr w:type="gramEnd"/>
      <w:r w:rsidRPr="009E423E">
        <w:rPr>
          <w:rStyle w:val="StyleUnderline"/>
        </w:rPr>
        <w:t xml:space="preserve"> on nuclear talks between Iran and the major powers, Sherman said, “As President </w:t>
      </w:r>
      <w:r w:rsidRPr="002368BC">
        <w:rPr>
          <w:rStyle w:val="StyleUnderline"/>
          <w:highlight w:val="yellow"/>
        </w:rPr>
        <w:t xml:space="preserve">Obama </w:t>
      </w:r>
      <w:r w:rsidRPr="009E423E">
        <w:rPr>
          <w:rStyle w:val="StyleUnderline"/>
        </w:rPr>
        <w:t xml:space="preserve">has said, he </w:t>
      </w:r>
      <w:r w:rsidRPr="002368BC">
        <w:rPr>
          <w:rStyle w:val="StyleUnderline"/>
          <w:highlight w:val="yellow"/>
        </w:rPr>
        <w:t>believes that there’s a credible basis for continuing these discussions.”¶</w:t>
      </w:r>
      <w:r>
        <w:rPr>
          <w:sz w:val="12"/>
        </w:rPr>
        <w:t xml:space="preserve"> </w:t>
      </w:r>
      <w:r w:rsidRPr="00CB0539">
        <w:rPr>
          <w:sz w:val="12"/>
        </w:rPr>
        <w:t>“I must say all of the negotiating partners here, including Iran, have been very serious</w:t>
      </w:r>
      <w:r w:rsidR="009E423E">
        <w:rPr>
          <w:sz w:val="12"/>
        </w:rPr>
        <w:t xml:space="preserve"> </w:t>
      </w:r>
      <w:r w:rsidRPr="00CB0539">
        <w:rPr>
          <w:sz w:val="12"/>
        </w:rPr>
        <w:t xml:space="preserve">and </w:t>
      </w:r>
      <w:proofErr w:type="gramStart"/>
      <w:r w:rsidRPr="00CB0539">
        <w:rPr>
          <w:sz w:val="12"/>
        </w:rPr>
        <w:t>very</w:t>
      </w:r>
      <w:proofErr w:type="gramEnd"/>
      <w:r w:rsidRPr="00CB0539">
        <w:rPr>
          <w:sz w:val="12"/>
        </w:rPr>
        <w:t xml:space="preserve"> focused,” she said. ¶</w:t>
      </w:r>
      <w:r>
        <w:rPr>
          <w:sz w:val="12"/>
        </w:rPr>
        <w:t xml:space="preserve"> </w:t>
      </w:r>
      <w:r w:rsidRPr="00CB0539">
        <w:rPr>
          <w:sz w:val="12"/>
        </w:rPr>
        <w:t xml:space="preserve">¶ Pointing to Iranian Foreign Minister Mohammad </w:t>
      </w:r>
      <w:proofErr w:type="spellStart"/>
      <w:r w:rsidRPr="00CB0539">
        <w:rPr>
          <w:sz w:val="12"/>
        </w:rPr>
        <w:t>Javad</w:t>
      </w:r>
      <w:proofErr w:type="spellEnd"/>
      <w:r w:rsidRPr="00CB0539">
        <w:rPr>
          <w:sz w:val="12"/>
        </w:rPr>
        <w:t xml:space="preserve"> </w:t>
      </w:r>
      <w:proofErr w:type="spellStart"/>
      <w:r w:rsidRPr="00CB0539">
        <w:rPr>
          <w:sz w:val="12"/>
        </w:rPr>
        <w:t>Zarif’s</w:t>
      </w:r>
      <w:proofErr w:type="spellEnd"/>
      <w:r w:rsidRPr="00CB0539">
        <w:rPr>
          <w:sz w:val="12"/>
        </w:rPr>
        <w:t xml:space="preserve"> remarks who has said that </w:t>
      </w:r>
      <w:r w:rsidRPr="002368BC">
        <w:rPr>
          <w:rStyle w:val="StyleUnderline"/>
          <w:highlight w:val="yellow"/>
        </w:rPr>
        <w:t xml:space="preserve">Iran is prepared to make it absolutely transparently clear that it is not seeking to build nuclear bombs through signing onto the additional protocol on condition that the Iranian parliament ratifies the measure, </w:t>
      </w:r>
      <w:r w:rsidRPr="009E423E">
        <w:rPr>
          <w:rStyle w:val="StyleUnderline"/>
        </w:rPr>
        <w:t>the U.S. official said,</w:t>
      </w:r>
      <w:r w:rsidRPr="00CB0539">
        <w:rPr>
          <w:sz w:val="12"/>
        </w:rPr>
        <w:t xml:space="preserve"> “Well, certainly. Iran signing onto the additional protocol, having it ratified by the </w:t>
      </w:r>
      <w:proofErr w:type="spellStart"/>
      <w:r w:rsidRPr="00CB0539">
        <w:rPr>
          <w:sz w:val="12"/>
        </w:rPr>
        <w:t>Majlis</w:t>
      </w:r>
      <w:proofErr w:type="spellEnd"/>
      <w:r w:rsidRPr="00CB0539">
        <w:rPr>
          <w:sz w:val="12"/>
        </w:rPr>
        <w:t xml:space="preserve"> is an important step and transparency and verification will obviously be key. ¶</w:t>
      </w:r>
      <w:r>
        <w:rPr>
          <w:sz w:val="12"/>
        </w:rPr>
        <w:t xml:space="preserve"> </w:t>
      </w:r>
      <w:r w:rsidRPr="00CB0539">
        <w:rPr>
          <w:sz w:val="12"/>
        </w:rPr>
        <w:t>¶ “But this is the most complex negotiation I’ve ever seen. The number of elements that have to be addressed from an enrichment capacity to facilities, to research and development, to possible military dimensions, existing UN Security Council sanctions, I could go and on. It is very complicated, very technical, many pages of annexes ultimately in any final agreement.”¶</w:t>
      </w:r>
      <w:r>
        <w:rPr>
          <w:sz w:val="12"/>
        </w:rPr>
        <w:t xml:space="preserve"> </w:t>
      </w:r>
      <w:r w:rsidRPr="00CB0539">
        <w:rPr>
          <w:sz w:val="12"/>
        </w:rPr>
        <w:t>¶ Elsewhere in her remarks, Sherman said, “</w:t>
      </w:r>
      <w:r w:rsidRPr="002368BC">
        <w:rPr>
          <w:rStyle w:val="StyleUnderline"/>
          <w:highlight w:val="yellow"/>
        </w:rPr>
        <w:t>My Iranian counterparts have been focused; they have been serious. They have been professional. We are all trying to find the space that assures the international community that Iran’s program is exclusively peaceful…”</w:t>
      </w:r>
      <w:r w:rsidRPr="004666B7">
        <w:rPr>
          <w:rStyle w:val="StyleUnderline"/>
        </w:rPr>
        <w:t xml:space="preserve"> </w:t>
      </w:r>
    </w:p>
    <w:p w14:paraId="1CAC7B0E" w14:textId="77777777" w:rsidR="00135318" w:rsidRPr="00135318" w:rsidRDefault="00135318" w:rsidP="00135318"/>
    <w:p w14:paraId="1CAC7B0F" w14:textId="77777777" w:rsidR="00C06BE3" w:rsidRPr="00C06BE3" w:rsidRDefault="00C06BE3" w:rsidP="00C06BE3">
      <w:pPr>
        <w:pStyle w:val="Heading4"/>
      </w:pPr>
      <w:r>
        <w:t>Iran sanctions torpedo the negotiations and negotiations are effective</w:t>
      </w:r>
    </w:p>
    <w:p w14:paraId="1CAC7B10" w14:textId="77777777" w:rsidR="00C06BE3" w:rsidRPr="00C06BE3" w:rsidRDefault="00C06BE3" w:rsidP="00C06BE3">
      <w:proofErr w:type="spellStart"/>
      <w:r w:rsidRPr="00C06BE3">
        <w:rPr>
          <w:rStyle w:val="Style13ptBold"/>
        </w:rPr>
        <w:t>Rozen</w:t>
      </w:r>
      <w:proofErr w:type="spellEnd"/>
      <w:r w:rsidRPr="00C06BE3">
        <w:rPr>
          <w:rStyle w:val="Style13ptBold"/>
        </w:rPr>
        <w:t xml:space="preserve"> and </w:t>
      </w:r>
      <w:proofErr w:type="spellStart"/>
      <w:r w:rsidRPr="00C06BE3">
        <w:rPr>
          <w:rStyle w:val="Style13ptBold"/>
        </w:rPr>
        <w:t>Pecquet</w:t>
      </w:r>
      <w:proofErr w:type="spellEnd"/>
      <w:r w:rsidRPr="00C06BE3">
        <w:rPr>
          <w:rStyle w:val="Style13ptBold"/>
        </w:rPr>
        <w:t xml:space="preserve"> 14</w:t>
      </w:r>
      <w:r w:rsidRPr="00C06BE3">
        <w:t xml:space="preserve"> (July 29, 2014, </w:t>
      </w:r>
      <w:hyperlink r:id="rId17" w:tgtFrame="_blank" w:history="1">
        <w:r w:rsidRPr="00C06BE3">
          <w:rPr>
            <w:rStyle w:val="Hyperlink"/>
          </w:rPr>
          <w:t>Laura Rozen</w:t>
        </w:r>
      </w:hyperlink>
      <w:r w:rsidRPr="00C06BE3">
        <w:t xml:space="preserve"> reports on foreign policy from Washington, Julian </w:t>
      </w:r>
      <w:proofErr w:type="spellStart"/>
      <w:r w:rsidRPr="00C06BE3">
        <w:t>Pecquet</w:t>
      </w:r>
      <w:proofErr w:type="spellEnd"/>
      <w:r w:rsidRPr="00C06BE3">
        <w:t xml:space="preserve"> is Al-Monitor's Congressional Correspondent, “US tells Congress new sanctions could derail Iran deal talks”, </w:t>
      </w:r>
      <w:hyperlink r:id="rId18" w:history="1">
        <w:r w:rsidRPr="00C06BE3">
          <w:rPr>
            <w:rStyle w:val="Hyperlink"/>
          </w:rPr>
          <w:t>http://www.al-monitor.com/pulse/originals/2014/07/us-congress-iran-nuclear-deal-sanctions.html</w:t>
        </w:r>
      </w:hyperlink>
      <w:r w:rsidRPr="00C06BE3">
        <w:t xml:space="preserve">, accessed 7/30/2014 PB) </w:t>
      </w:r>
    </w:p>
    <w:p w14:paraId="1CAC7B11" w14:textId="77777777" w:rsidR="00C06BE3" w:rsidRPr="00C06BE3" w:rsidRDefault="00C06BE3" w:rsidP="00C06BE3">
      <w:r w:rsidRPr="00C06BE3">
        <w:t xml:space="preserve">“The administration believes quite strongly that at this moment in [the] negotiations, </w:t>
      </w:r>
      <w:r w:rsidRPr="00C06BE3">
        <w:rPr>
          <w:rStyle w:val="StyleUnderline"/>
        </w:rPr>
        <w:t>additional legislative action would</w:t>
      </w:r>
      <w:r w:rsidRPr="00C06BE3">
        <w:t xml:space="preserve"> potentially </w:t>
      </w:r>
      <w:r w:rsidRPr="00C06BE3">
        <w:rPr>
          <w:rStyle w:val="StyleUnderline"/>
        </w:rPr>
        <w:t>derail negotiations</w:t>
      </w:r>
      <w:r w:rsidRPr="00C06BE3">
        <w:t xml:space="preserve">,” </w:t>
      </w:r>
      <w:r w:rsidRPr="00C06BE3">
        <w:rPr>
          <w:rStyle w:val="StyleUnderline"/>
        </w:rPr>
        <w:t xml:space="preserve">Under Secretary of State </w:t>
      </w:r>
      <w:r w:rsidRPr="00C06BE3">
        <w:t>Wendy</w:t>
      </w:r>
      <w:r w:rsidRPr="00C06BE3">
        <w:rPr>
          <w:rStyle w:val="StyleUnderline"/>
        </w:rPr>
        <w:t xml:space="preserve"> Sherman told the </w:t>
      </w:r>
      <w:r w:rsidRPr="00C06BE3">
        <w:t>Senate</w:t>
      </w:r>
      <w:r w:rsidRPr="00C06BE3">
        <w:rPr>
          <w:rStyle w:val="StyleUnderline"/>
        </w:rPr>
        <w:t xml:space="preserve"> Foreign Relations Committee</w:t>
      </w:r>
      <w:r w:rsidRPr="00C06BE3">
        <w:t xml:space="preserve"> July 29. Sherman, testifying with Under Secretary of Treasury David Cohen, also said that </w:t>
      </w:r>
      <w:r w:rsidRPr="00C06BE3">
        <w:rPr>
          <w:rStyle w:val="StyleUnderline"/>
        </w:rPr>
        <w:t xml:space="preserve">any final </w:t>
      </w:r>
      <w:r w:rsidRPr="00C06BE3">
        <w:t>nuclear</w:t>
      </w:r>
      <w:r w:rsidRPr="00C06BE3">
        <w:rPr>
          <w:rStyle w:val="StyleUnderline"/>
        </w:rPr>
        <w:t xml:space="preserve"> deal </w:t>
      </w:r>
      <w:r w:rsidRPr="00C06BE3">
        <w:t>reached</w:t>
      </w:r>
      <w:r w:rsidRPr="00C06BE3">
        <w:rPr>
          <w:rStyle w:val="StyleUnderline"/>
        </w:rPr>
        <w:t xml:space="preserve"> with Iran </w:t>
      </w:r>
      <w:r w:rsidRPr="00C06BE3">
        <w:t>over the next four months</w:t>
      </w:r>
      <w:r w:rsidRPr="00C06BE3">
        <w:rPr>
          <w:rStyle w:val="StyleUnderline"/>
        </w:rPr>
        <w:t xml:space="preserve"> would </w:t>
      </w:r>
      <w:r w:rsidRPr="00C06BE3">
        <w:t>seek to</w:t>
      </w:r>
      <w:r w:rsidRPr="00C06BE3">
        <w:rPr>
          <w:rStyle w:val="StyleUnderline"/>
        </w:rPr>
        <w:t xml:space="preserve"> cut off all pathways </w:t>
      </w:r>
      <w:r w:rsidRPr="00C06BE3">
        <w:t>for Iran</w:t>
      </w:r>
      <w:r w:rsidRPr="00C06BE3">
        <w:rPr>
          <w:rStyle w:val="StyleUnderline"/>
        </w:rPr>
        <w:t xml:space="preserve"> to make a nuclear weapon, or would detect in time any covert efforts to try to do so </w:t>
      </w:r>
      <w:r w:rsidRPr="00C06BE3">
        <w:t>and prevent them before they occurred. “What [we are] trying to do [in a final agreement] is cut off every pathway to nuclear weapons,” Sherman said. “</w:t>
      </w:r>
      <w:r w:rsidRPr="00C06BE3">
        <w:rPr>
          <w:rStyle w:val="StyleUnderline"/>
        </w:rPr>
        <w:t>This is not about trust or illusions. This is about verification</w:t>
      </w:r>
      <w:r w:rsidRPr="00C06BE3">
        <w:t>. This is about monitoring. … This is about inspections.”</w:t>
      </w:r>
    </w:p>
    <w:p w14:paraId="1CAC7B12" w14:textId="77777777" w:rsidR="002368BC" w:rsidRPr="00CC1D98" w:rsidRDefault="002368BC" w:rsidP="002368BC">
      <w:pPr>
        <w:pStyle w:val="Heading4"/>
      </w:pPr>
      <w:r w:rsidRPr="00CC1D98">
        <w:t>Obama must preserve the veto on Iran sanctions—even the perception that an override could succeed crushes the current Iran deal</w:t>
      </w:r>
    </w:p>
    <w:p w14:paraId="1CAC7B13" w14:textId="77777777" w:rsidR="002368BC" w:rsidRPr="00CC1D98" w:rsidRDefault="002368BC" w:rsidP="002368BC">
      <w:r w:rsidRPr="00CC1D98">
        <w:rPr>
          <w:rStyle w:val="Style13ptBold"/>
        </w:rPr>
        <w:t>AntiWar.com, February 25, 2014</w:t>
      </w:r>
      <w:r w:rsidRPr="00CC1D98">
        <w:t xml:space="preserve"> (Jason Ditz, news editor, “Senate GOP Aims to Force Vote on Iran Sanctions Trying to Slip Sanctions Text into Veterans Benefits Bill”, </w:t>
      </w:r>
      <w:hyperlink r:id="rId19" w:history="1">
        <w:r w:rsidRPr="00CC1D98">
          <w:rPr>
            <w:rStyle w:val="Hyperlink"/>
          </w:rPr>
          <w:t>http://news.antiwar.com/2014/02/25/senate-gop-aims-to-force-vote-on-iran-sanctions/</w:t>
        </w:r>
      </w:hyperlink>
      <w:r w:rsidRPr="00CC1D98">
        <w:t>)</w:t>
      </w:r>
    </w:p>
    <w:p w14:paraId="1CAC7B14" w14:textId="77777777" w:rsidR="002368BC" w:rsidRPr="00CC1D98" w:rsidRDefault="002368BC" w:rsidP="002368BC"/>
    <w:p w14:paraId="1CAC7B15" w14:textId="77777777" w:rsidR="002368BC" w:rsidRPr="00CC1D98" w:rsidRDefault="002368BC" w:rsidP="002368BC">
      <w:r w:rsidRPr="00F65258">
        <w:t>Though most of the momentum for a vote died weeks ago,</w:t>
      </w:r>
      <w:r w:rsidRPr="00CC1D98">
        <w:rPr>
          <w:b/>
          <w:u w:val="single"/>
        </w:rPr>
        <w:t xml:space="preserve"> </w:t>
      </w:r>
      <w:r w:rsidRPr="002368BC">
        <w:rPr>
          <w:b/>
          <w:highlight w:val="yellow"/>
          <w:u w:val="single"/>
        </w:rPr>
        <w:t>hawks among the Senate GOP are trying to force a vote on Iran sanctions by slipping the text of their proposed sanctions into an unrelated bill</w:t>
      </w:r>
      <w:r w:rsidRPr="00CC1D98">
        <w:t xml:space="preserve">.¶ Sen. Mitch </w:t>
      </w:r>
      <w:r w:rsidRPr="00F65258">
        <w:t>McConnell (R – KY) insisted that imposing sanctions on Iran was a “very time sensitive matter.”</w:t>
      </w:r>
      <w:r w:rsidRPr="00CC1D98">
        <w:t xml:space="preserve"> Majority Leader Harry </w:t>
      </w:r>
      <w:r w:rsidRPr="002368BC">
        <w:rPr>
          <w:b/>
          <w:highlight w:val="yellow"/>
          <w:u w:val="single"/>
        </w:rPr>
        <w:t>Reid</w:t>
      </w:r>
      <w:r w:rsidRPr="00CC1D98">
        <w:t xml:space="preserve"> (D – NV) had said he was open to “relevant amendments” to the </w:t>
      </w:r>
      <w:r w:rsidRPr="00CC1D98">
        <w:lastRenderedPageBreak/>
        <w:t xml:space="preserve">veterans benefits bill, though he </w:t>
      </w:r>
      <w:r w:rsidRPr="002368BC">
        <w:rPr>
          <w:b/>
          <w:highlight w:val="yellow"/>
          <w:u w:val="single"/>
        </w:rPr>
        <w:t xml:space="preserve">didn’t explicitly rule out a vote on the sanctions.¶ The sanctions would deliberately violate the interim nuclear deal with Iran, </w:t>
      </w:r>
      <w:r w:rsidRPr="002368BC">
        <w:rPr>
          <w:rStyle w:val="Emphasis"/>
          <w:highlight w:val="yellow"/>
        </w:rPr>
        <w:t>killing the interim deal</w:t>
      </w:r>
      <w:r w:rsidRPr="002368BC">
        <w:rPr>
          <w:b/>
          <w:highlight w:val="yellow"/>
          <w:u w:val="single"/>
        </w:rPr>
        <w:t xml:space="preserve"> as well as ongoing negotiations on a permanent settlement</w:t>
      </w:r>
      <w:r w:rsidRPr="002368BC">
        <w:rPr>
          <w:highlight w:val="yellow"/>
        </w:rPr>
        <w:t>.</w:t>
      </w:r>
      <w:r w:rsidRPr="00CC1D98">
        <w:t xml:space="preserve"> The bill has been regularly endorsed by Israeli Lobby factions, though as momentum slowed AIPAC said they wanted the vote to wait until the interim deal expires.¶ President </w:t>
      </w:r>
      <w:r w:rsidRPr="002368BC">
        <w:rPr>
          <w:b/>
          <w:highlight w:val="yellow"/>
          <w:u w:val="single"/>
        </w:rPr>
        <w:t>Obama has promised to veto the sanctions, and Senate hawks from both parties have suggested they would try to override the veto</w:t>
      </w:r>
      <w:r w:rsidRPr="00CC1D98">
        <w:rPr>
          <w:b/>
          <w:u w:val="single"/>
        </w:rPr>
        <w:t xml:space="preserve">. Though it is unclear how close a veto override vote is right now, </w:t>
      </w:r>
      <w:r w:rsidRPr="002368BC">
        <w:rPr>
          <w:b/>
          <w:highlight w:val="yellow"/>
          <w:u w:val="single"/>
        </w:rPr>
        <w:t>even the possibility could seriously harm negotiations, since the US can’t be counted on to keep any promises it makes so long as hawks are determined to cancel the deal</w:t>
      </w:r>
      <w:r w:rsidRPr="002368BC">
        <w:rPr>
          <w:highlight w:val="yellow"/>
        </w:rPr>
        <w:t>.</w:t>
      </w:r>
    </w:p>
    <w:p w14:paraId="1CAC7B16" w14:textId="77777777" w:rsidR="002368BC" w:rsidRPr="00791338" w:rsidRDefault="002368BC" w:rsidP="002368BC"/>
    <w:p w14:paraId="1CAC7B17" w14:textId="77777777" w:rsidR="00EF62CE" w:rsidRDefault="00433C02" w:rsidP="00EF62CE">
      <w:pPr>
        <w:pStyle w:val="Heading3"/>
      </w:pPr>
      <w:r>
        <w:lastRenderedPageBreak/>
        <w:t>Deal will be reached in the squo</w:t>
      </w:r>
    </w:p>
    <w:p w14:paraId="1CAC7B18" w14:textId="77777777" w:rsidR="008D24C4" w:rsidRPr="008D24C4" w:rsidRDefault="008D24C4" w:rsidP="008D24C4">
      <w:pPr>
        <w:pStyle w:val="Heading4"/>
      </w:pPr>
      <w:r>
        <w:t>The extension of the negotiations displays that both sides are working towards a compromise</w:t>
      </w:r>
    </w:p>
    <w:p w14:paraId="1CAC7B19" w14:textId="77777777" w:rsidR="008D24C4" w:rsidRDefault="008D24C4" w:rsidP="008D24C4">
      <w:r w:rsidRPr="008D24C4">
        <w:rPr>
          <w:rStyle w:val="Style13ptBold"/>
        </w:rPr>
        <w:t>Gibson 14</w:t>
      </w:r>
      <w:r>
        <w:t xml:space="preserve"> (7/28/2014, </w:t>
      </w:r>
      <w:r w:rsidRPr="008D24C4">
        <w:t xml:space="preserve">Bryan Gibson holds a PhD in International History from the London School of Economics, </w:t>
      </w:r>
      <w:hyperlink r:id="rId20" w:history="1">
        <w:r w:rsidRPr="008D24C4">
          <w:rPr>
            <w:rStyle w:val="Hyperlink"/>
          </w:rPr>
          <w:t>http://www.thespec.com/opinion-story/4691139-extension-of-talks-a-good-thing/</w:t>
        </w:r>
      </w:hyperlink>
      <w:r w:rsidRPr="008D24C4">
        <w:t>, “Extension of talks a good thing”, accessed 7/28/2014 PB)</w:t>
      </w:r>
    </w:p>
    <w:p w14:paraId="1CAC7B1A" w14:textId="77777777" w:rsidR="008D24C4" w:rsidRDefault="008D24C4" w:rsidP="008D24C4">
      <w:pPr>
        <w:rPr>
          <w:rStyle w:val="StyleUnderline"/>
        </w:rPr>
      </w:pPr>
      <w:r w:rsidRPr="008D24C4">
        <w:rPr>
          <w:rStyle w:val="StyleUnderline"/>
        </w:rPr>
        <w:t>The inability of both sides to reach consensus</w:t>
      </w:r>
      <w:r w:rsidRPr="008D24C4">
        <w:t xml:space="preserve"> on the number of centrifuges or the lifespan of the agreement </w:t>
      </w:r>
      <w:r w:rsidRPr="008D24C4">
        <w:rPr>
          <w:rStyle w:val="StyleUnderline"/>
        </w:rPr>
        <w:t>prompted</w:t>
      </w:r>
      <w:r w:rsidRPr="008D24C4">
        <w:t xml:space="preserve"> the P5+1 and Iran to issue </w:t>
      </w:r>
      <w:r w:rsidRPr="008D24C4">
        <w:rPr>
          <w:rStyle w:val="StyleUnderline"/>
        </w:rPr>
        <w:t xml:space="preserve">their joint statement. While it was clear that </w:t>
      </w:r>
      <w:r w:rsidRPr="008D24C4">
        <w:t>tangible</w:t>
      </w:r>
      <w:r w:rsidRPr="008D24C4">
        <w:rPr>
          <w:rStyle w:val="StyleUnderline"/>
        </w:rPr>
        <w:t xml:space="preserve"> progress had been made on </w:t>
      </w:r>
      <w:r w:rsidRPr="008D24C4">
        <w:t>some of</w:t>
      </w:r>
      <w:r w:rsidRPr="008D24C4">
        <w:rPr>
          <w:rStyle w:val="StyleUnderline"/>
        </w:rPr>
        <w:t xml:space="preserve"> the main issues</w:t>
      </w:r>
      <w:r w:rsidRPr="008D24C4">
        <w:t xml:space="preserve"> outlined in the JPA, </w:t>
      </w:r>
      <w:r w:rsidRPr="008D24C4">
        <w:rPr>
          <w:rStyle w:val="StyleUnderline"/>
        </w:rPr>
        <w:t xml:space="preserve">there were still </w:t>
      </w:r>
      <w:r w:rsidRPr="008D24C4">
        <w:t>significant gaps on some core</w:t>
      </w:r>
      <w:r w:rsidRPr="008D24C4">
        <w:rPr>
          <w:rStyle w:val="StyleUnderline"/>
        </w:rPr>
        <w:t xml:space="preserve"> issues that would require more time </w:t>
      </w:r>
      <w:r w:rsidRPr="008D24C4">
        <w:t>and effort</w:t>
      </w:r>
      <w:r w:rsidRPr="008D24C4">
        <w:rPr>
          <w:rStyle w:val="StyleUnderline"/>
        </w:rPr>
        <w:t>.</w:t>
      </w:r>
      <w:r w:rsidRPr="008D24C4">
        <w:t xml:space="preserve"> As a result, it was decided to extend the talks further.</w:t>
      </w:r>
      <w:r>
        <w:t xml:space="preserve"> </w:t>
      </w:r>
      <w:r w:rsidRPr="008D24C4">
        <w:t xml:space="preserve">Reactions to the extension are mixed. According to Amir </w:t>
      </w:r>
      <w:proofErr w:type="spellStart"/>
      <w:r w:rsidRPr="008D24C4">
        <w:t>Paivar</w:t>
      </w:r>
      <w:proofErr w:type="spellEnd"/>
      <w:r w:rsidRPr="008D24C4">
        <w:t>, a correspondent from the BBC's Persian service, some members of Congress are claiming Iran is trying to buy time in order to aid its failing economy, which remains under intense pressure from the economic sanctions imposed during the past decade.</w:t>
      </w:r>
      <w:r>
        <w:t xml:space="preserve"> </w:t>
      </w:r>
      <w:r w:rsidRPr="008D24C4">
        <w:t xml:space="preserve">On the other hand, Kelsey Davenport, a nonproliferation analyst at the U.S.-based Arms Control Association, argues that </w:t>
      </w:r>
      <w:r w:rsidRPr="008D24C4">
        <w:rPr>
          <w:rStyle w:val="StyleUnderline"/>
        </w:rPr>
        <w:t>the extension of the talks shows significant progress has been made and "if both sides remain focused and are willing to consider creative solutions, they can bridge the remaining gaps with a short extension</w:t>
      </w:r>
      <w:r w:rsidRPr="008D24C4">
        <w:t>."</w:t>
      </w:r>
      <w:r>
        <w:t xml:space="preserve"> </w:t>
      </w:r>
      <w:r w:rsidRPr="008D24C4">
        <w:t xml:space="preserve">In the end, </w:t>
      </w:r>
      <w:r w:rsidRPr="008D24C4">
        <w:rPr>
          <w:rStyle w:val="StyleUnderline"/>
        </w:rPr>
        <w:t>the extension of the nuclear talks allows the negotiators to have enough time to reach an agreement that is amicable for all sides. This is a good thing.</w:t>
      </w:r>
    </w:p>
    <w:p w14:paraId="1CAC7B1B" w14:textId="77777777" w:rsidR="00D06EE7" w:rsidRPr="00D06EE7" w:rsidRDefault="00E855CD" w:rsidP="00D06EE7">
      <w:pPr>
        <w:pStyle w:val="Heading4"/>
      </w:pPr>
      <w:r>
        <w:t>The Iran negotiations will work in the squo</w:t>
      </w:r>
    </w:p>
    <w:p w14:paraId="1CAC7B1C" w14:textId="77777777" w:rsidR="00D06EE7" w:rsidRDefault="00D06EE7" w:rsidP="00D06EE7">
      <w:r w:rsidRPr="00D06EE7">
        <w:rPr>
          <w:rStyle w:val="Style13ptBold"/>
        </w:rPr>
        <w:t>Xinhua News 14</w:t>
      </w:r>
      <w:r w:rsidRPr="00D06EE7">
        <w:t xml:space="preserve"> (July 30, 2014, </w:t>
      </w:r>
      <w:hyperlink r:id="rId21" w:history="1">
        <w:r w:rsidRPr="00D06EE7">
          <w:rPr>
            <w:rStyle w:val="Hyperlink"/>
          </w:rPr>
          <w:t>http://www.globalpost.com/dispatch/news/xinhua-news-agency/140730/us-sees-significant-steady-progress-iran-nuke-talks</w:t>
        </w:r>
      </w:hyperlink>
      <w:r w:rsidRPr="00D06EE7">
        <w:t>, “U.S. sees "significant", "steady" progress in Iran nuke talks”, accessed 7/30/2014 PB)</w:t>
      </w:r>
    </w:p>
    <w:p w14:paraId="1CAC7B1D" w14:textId="77777777" w:rsidR="00E855CD" w:rsidRPr="00E855CD" w:rsidRDefault="00E855CD" w:rsidP="00E855CD">
      <w:pPr>
        <w:rPr>
          <w:rStyle w:val="StyleUnderline"/>
        </w:rPr>
      </w:pPr>
      <w:r w:rsidRPr="00E855CD">
        <w:t xml:space="preserve">"I can tell you that the past six months, </w:t>
      </w:r>
      <w:r w:rsidRPr="00E855CD">
        <w:rPr>
          <w:rStyle w:val="StyleUnderline"/>
        </w:rPr>
        <w:t xml:space="preserve">we have made significant </w:t>
      </w:r>
      <w:r w:rsidRPr="00E855CD">
        <w:t>and steady</w:t>
      </w:r>
      <w:r w:rsidRPr="00E855CD">
        <w:rPr>
          <w:rStyle w:val="StyleUnderline"/>
        </w:rPr>
        <w:t xml:space="preserve"> progress</w:t>
      </w:r>
      <w:r w:rsidRPr="00E855CD">
        <w:t>," she said. "</w:t>
      </w:r>
      <w:r w:rsidRPr="00E855CD">
        <w:rPr>
          <w:rStyle w:val="StyleUnderline"/>
        </w:rPr>
        <w:t>We've</w:t>
      </w:r>
      <w:r w:rsidRPr="00E855CD">
        <w:t xml:space="preserve"> exchanged ideas, </w:t>
      </w:r>
      <w:r w:rsidRPr="00E855CD">
        <w:rPr>
          <w:rStyle w:val="StyleUnderline"/>
        </w:rPr>
        <w:t>narrowed gaps on key issues</w:t>
      </w:r>
      <w:r w:rsidRPr="00E855CD">
        <w:t>, and identified areas where more hard work is required."</w:t>
      </w:r>
      <w:r>
        <w:t xml:space="preserve"> </w:t>
      </w:r>
      <w:r w:rsidRPr="00E855CD">
        <w:t xml:space="preserve">Under an interim deal reached between Iran and Britain, France, the United States, Russia, China and Germany that went into effect on Jan. 20, </w:t>
      </w:r>
      <w:r w:rsidRPr="00E855CD">
        <w:rPr>
          <w:rStyle w:val="StyleUnderline"/>
        </w:rPr>
        <w:t xml:space="preserve">Iran would suspend some </w:t>
      </w:r>
      <w:r w:rsidRPr="00E855CD">
        <w:t>sensitive</w:t>
      </w:r>
      <w:r w:rsidRPr="00E855CD">
        <w:rPr>
          <w:rStyle w:val="StyleUnderline"/>
        </w:rPr>
        <w:t xml:space="preserve"> nuclear activities in exchange for </w:t>
      </w:r>
      <w:r w:rsidRPr="00E855CD">
        <w:t>a limited</w:t>
      </w:r>
      <w:r w:rsidRPr="00E855CD">
        <w:rPr>
          <w:rStyle w:val="StyleUnderline"/>
        </w:rPr>
        <w:t xml:space="preserve"> sanction relief</w:t>
      </w:r>
      <w:r w:rsidRPr="00E855CD">
        <w:t>, and the two sides will negotiate over a comprehensive deal within six months.</w:t>
      </w:r>
      <w:r>
        <w:t xml:space="preserve"> </w:t>
      </w:r>
      <w:r w:rsidRPr="00E855CD">
        <w:t>Iran and the six world powers agreed on July 19 to extend their talks until Nov. 24, as disagreements remained over Tehran's uranium enrichment capacity, its Arak heavy water reactor and the sanctions following a 16-day negotiations in Vienna.</w:t>
      </w:r>
      <w:r>
        <w:t xml:space="preserve"> </w:t>
      </w:r>
      <w:r w:rsidRPr="00E855CD">
        <w:t>"</w:t>
      </w:r>
      <w:r w:rsidRPr="00E855CD">
        <w:rPr>
          <w:rStyle w:val="StyleUnderline"/>
        </w:rPr>
        <w:t xml:space="preserve">We will </w:t>
      </w:r>
      <w:r w:rsidRPr="00E855CD">
        <w:t>use this time to</w:t>
      </w:r>
      <w:r w:rsidRPr="00E855CD">
        <w:rPr>
          <w:rStyle w:val="StyleUnderline"/>
        </w:rPr>
        <w:t xml:space="preserve"> continue working towards that comprehensive plan for ensuring that Iran does not obtain a nuclear weapon,</w:t>
      </w:r>
      <w:r w:rsidRPr="00E855CD">
        <w:t xml:space="preserve"> and that its program is exclusively peaceful," Sherman said at the Senate Committee on Foreign Relations hearing.</w:t>
      </w:r>
      <w:r>
        <w:t xml:space="preserve"> </w:t>
      </w:r>
      <w:r w:rsidRPr="00E855CD">
        <w:t>But she declined to say whether the talks would be extended again beyond Nov. 24.</w:t>
      </w:r>
      <w:r>
        <w:t xml:space="preserve"> </w:t>
      </w:r>
      <w:r w:rsidRPr="00E855CD">
        <w:t>"I have learned in negotiations that it is very difficult to say what will happen at the end of any given period of time," said the lead U.S. negotiator, adding "</w:t>
      </w:r>
      <w:r w:rsidRPr="00E855CD">
        <w:rPr>
          <w:rStyle w:val="StyleUnderline"/>
        </w:rPr>
        <w:t>Our intent is absolutely to end this on Nov. 24 in one direction or another."</w:t>
      </w:r>
    </w:p>
    <w:p w14:paraId="1CAC7B1E" w14:textId="77777777" w:rsidR="00E855CD" w:rsidRPr="00D06EE7" w:rsidRDefault="00E855CD" w:rsidP="00D06EE7"/>
    <w:p w14:paraId="1CAC7B1F" w14:textId="77777777" w:rsidR="002368BC" w:rsidRDefault="002368BC" w:rsidP="002368BC">
      <w:pPr>
        <w:pStyle w:val="Heading4"/>
      </w:pPr>
      <w:r>
        <w:t>Talks will be successful</w:t>
      </w:r>
    </w:p>
    <w:p w14:paraId="1CAC7B20" w14:textId="77777777" w:rsidR="002368BC" w:rsidRPr="00D01196" w:rsidRDefault="002368BC" w:rsidP="002368BC">
      <w:pPr>
        <w:rPr>
          <w:rStyle w:val="Style13ptBold"/>
          <w:b w:val="0"/>
          <w:sz w:val="18"/>
        </w:rPr>
      </w:pPr>
      <w:r>
        <w:rPr>
          <w:rStyle w:val="Style13ptBold"/>
        </w:rPr>
        <w:t xml:space="preserve">NDTV 7/19 </w:t>
      </w:r>
      <w:r>
        <w:rPr>
          <w:rStyle w:val="Style13ptBold"/>
          <w:sz w:val="18"/>
        </w:rPr>
        <w:t xml:space="preserve">“After Extension, Hope Remains for Iran Nuclear Talks”, NDTV, July 19 2014, </w:t>
      </w:r>
      <w:r w:rsidRPr="00D01196">
        <w:rPr>
          <w:rStyle w:val="Style13ptBold"/>
          <w:sz w:val="18"/>
        </w:rPr>
        <w:t>http://www.ndtv.com/article/world/after-extension-hope-remains-for-iran-nuclear-talks-561219</w:t>
      </w:r>
    </w:p>
    <w:p w14:paraId="1CAC7B21" w14:textId="77777777" w:rsidR="002368BC" w:rsidRDefault="002368BC" w:rsidP="002368BC">
      <w:pPr>
        <w:rPr>
          <w:sz w:val="16"/>
        </w:rPr>
      </w:pPr>
      <w:r w:rsidRPr="00D01196">
        <w:rPr>
          <w:sz w:val="16"/>
        </w:rPr>
        <w:t xml:space="preserve">Vienna: </w:t>
      </w:r>
      <w:r w:rsidRPr="00D01196">
        <w:rPr>
          <w:rStyle w:val="StyleUnderline"/>
        </w:rPr>
        <w:t>If Iran and world powers couldn't clinch a nuclear deal after five hard months of bargaining, what hope is there that yet more time will help?</w:t>
      </w:r>
      <w:r w:rsidRPr="00D01196">
        <w:rPr>
          <w:sz w:val="12"/>
        </w:rPr>
        <w:t>¶</w:t>
      </w:r>
      <w:r w:rsidRPr="00D01196">
        <w:rPr>
          <w:sz w:val="16"/>
        </w:rPr>
        <w:t xml:space="preserve"> </w:t>
      </w:r>
      <w:r w:rsidRPr="00D01196">
        <w:rPr>
          <w:rStyle w:val="StyleUnderline"/>
        </w:rPr>
        <w:t>Quite a lot actually</w:t>
      </w:r>
      <w:r w:rsidRPr="00D01196">
        <w:rPr>
          <w:sz w:val="16"/>
        </w:rPr>
        <w:t>, experts told AFP.</w:t>
      </w:r>
      <w:r w:rsidRPr="00D01196">
        <w:rPr>
          <w:sz w:val="12"/>
        </w:rPr>
        <w:t>¶</w:t>
      </w:r>
      <w:r w:rsidRPr="00D01196">
        <w:rPr>
          <w:sz w:val="16"/>
        </w:rPr>
        <w:t xml:space="preserve"> Even though Iran and the five permanent members of the UN Security Council plus Germany remain far apart on key issues, some progress has been made, the analysts </w:t>
      </w:r>
      <w:r w:rsidRPr="00D01196">
        <w:rPr>
          <w:sz w:val="16"/>
        </w:rPr>
        <w:lastRenderedPageBreak/>
        <w:t>said.</w:t>
      </w:r>
      <w:r w:rsidRPr="00D01196">
        <w:rPr>
          <w:sz w:val="12"/>
        </w:rPr>
        <w:t>¶</w:t>
      </w:r>
      <w:r w:rsidRPr="00D01196">
        <w:rPr>
          <w:sz w:val="16"/>
        </w:rPr>
        <w:t xml:space="preserve"> "</w:t>
      </w:r>
      <w:r w:rsidRPr="00D01196">
        <w:rPr>
          <w:rStyle w:val="StyleUnderline"/>
        </w:rPr>
        <w:t>The chances are better than ever that there will be a final deal,</w:t>
      </w:r>
      <w:r w:rsidRPr="00D01196">
        <w:rPr>
          <w:sz w:val="16"/>
        </w:rPr>
        <w:t>" said Richard Dalton, Britain's former ambassador in Tehran, now at the Chatham House think-tank.</w:t>
      </w:r>
      <w:r w:rsidRPr="00D01196">
        <w:rPr>
          <w:sz w:val="12"/>
        </w:rPr>
        <w:t>¶</w:t>
      </w:r>
      <w:r w:rsidRPr="00D01196">
        <w:rPr>
          <w:sz w:val="16"/>
        </w:rPr>
        <w:t xml:space="preserve"> "But hard work on the politics of it has to be done in Washington and Tehran," Dalton told AFP.</w:t>
      </w:r>
      <w:r w:rsidRPr="00D01196">
        <w:rPr>
          <w:sz w:val="12"/>
        </w:rPr>
        <w:t>¶</w:t>
      </w:r>
      <w:r w:rsidRPr="00D01196">
        <w:rPr>
          <w:sz w:val="16"/>
        </w:rPr>
        <w:t xml:space="preserve"> On Friday the parties announced an extension until November 24 of their July 20 deadline to reach a deal, prolonging and augmenting the terms of an interim accord struck last November.</w:t>
      </w:r>
      <w:r w:rsidRPr="00D01196">
        <w:rPr>
          <w:sz w:val="12"/>
        </w:rPr>
        <w:t>¶</w:t>
      </w:r>
      <w:r w:rsidRPr="00D01196">
        <w:rPr>
          <w:sz w:val="16"/>
        </w:rPr>
        <w:t xml:space="preserve"> This came after a 17-day, sixth and final round of negotiations in Vienna that saw US Secretary of State John Kerry jet in but fail to secure a breakthrough.</w:t>
      </w:r>
      <w:r w:rsidRPr="00D01196">
        <w:rPr>
          <w:sz w:val="12"/>
        </w:rPr>
        <w:t>¶</w:t>
      </w:r>
      <w:r w:rsidRPr="00D01196">
        <w:rPr>
          <w:sz w:val="16"/>
        </w:rPr>
        <w:t xml:space="preserve"> The mooted deal is aimed at dispelling fears that Iran might develop nuclear weapons, after a decade of rising tensions, Iranian nuclear expansion and bellicose rhetoric.</w:t>
      </w:r>
      <w:r w:rsidRPr="00D01196">
        <w:rPr>
          <w:sz w:val="12"/>
        </w:rPr>
        <w:t>¶</w:t>
      </w:r>
      <w:r w:rsidRPr="00D01196">
        <w:rPr>
          <w:sz w:val="16"/>
        </w:rPr>
        <w:t xml:space="preserve"> Iran, which denies wanting the bomb in the first place, in return wants the lifting of painful UN and Western sanctions strangling its economy.</w:t>
      </w:r>
      <w:r w:rsidRPr="00D01196">
        <w:rPr>
          <w:sz w:val="12"/>
        </w:rPr>
        <w:t>¶</w:t>
      </w:r>
      <w:r w:rsidRPr="00D01196">
        <w:rPr>
          <w:sz w:val="16"/>
        </w:rPr>
        <w:t xml:space="preserve"> - Two steps forward -</w:t>
      </w:r>
      <w:r w:rsidRPr="00D01196">
        <w:rPr>
          <w:sz w:val="12"/>
        </w:rPr>
        <w:t>¶</w:t>
      </w:r>
      <w:r w:rsidRPr="00D01196">
        <w:rPr>
          <w:sz w:val="16"/>
        </w:rPr>
        <w:t xml:space="preserve"> But the hoped-for agreement is both extremely ambitious and fiendishly complex</w:t>
      </w:r>
      <w:r w:rsidRPr="00D01196">
        <w:rPr>
          <w:rStyle w:val="StyleUnderline"/>
        </w:rPr>
        <w:t>.</w:t>
      </w:r>
      <w:r w:rsidRPr="00D01196">
        <w:rPr>
          <w:rStyle w:val="StyleUnderline"/>
          <w:sz w:val="12"/>
        </w:rPr>
        <w:t>¶</w:t>
      </w:r>
      <w:r w:rsidRPr="00D01196">
        <w:rPr>
          <w:rStyle w:val="StyleUnderline"/>
        </w:rPr>
        <w:t xml:space="preserve"> Iran appears to have given ground on two things: the future of the Arak reactor</w:t>
      </w:r>
      <w:r w:rsidRPr="00D01196">
        <w:rPr>
          <w:sz w:val="16"/>
        </w:rPr>
        <w:t xml:space="preserve">, which could provide Iran with weapons-grade plutonium, </w:t>
      </w:r>
      <w:r w:rsidRPr="00D01196">
        <w:rPr>
          <w:rStyle w:val="StyleUnderline"/>
        </w:rPr>
        <w:t>and more stringent UN inspections</w:t>
      </w:r>
      <w:r w:rsidRPr="00D01196">
        <w:rPr>
          <w:sz w:val="16"/>
        </w:rPr>
        <w:t>.</w:t>
      </w:r>
      <w:r w:rsidRPr="00D01196">
        <w:rPr>
          <w:sz w:val="12"/>
        </w:rPr>
        <w:t>¶</w:t>
      </w:r>
      <w:r w:rsidRPr="00D01196">
        <w:rPr>
          <w:sz w:val="16"/>
        </w:rPr>
        <w:t xml:space="preserve"> Tehran has proposed changing the design of Arak so that much less plutonium can be extracted from the reactor's spent fuel rods.</w:t>
      </w:r>
      <w:r w:rsidRPr="00D01196">
        <w:rPr>
          <w:sz w:val="12"/>
        </w:rPr>
        <w:t>¶</w:t>
      </w:r>
      <w:r w:rsidRPr="00D01196">
        <w:rPr>
          <w:sz w:val="16"/>
        </w:rPr>
        <w:t xml:space="preserve"> More UN oversight of Iran's nuclear facilities would give the world added confidence that Iran is not secretly building a nuclear weapon.</w:t>
      </w:r>
      <w:r w:rsidRPr="00D01196">
        <w:rPr>
          <w:sz w:val="12"/>
        </w:rPr>
        <w:t>¶</w:t>
      </w:r>
      <w:r>
        <w:rPr>
          <w:sz w:val="16"/>
        </w:rPr>
        <w:t xml:space="preserve"> </w:t>
      </w:r>
    </w:p>
    <w:p w14:paraId="1CAC7B22" w14:textId="77777777" w:rsidR="002368BC" w:rsidRPr="005A259A" w:rsidRDefault="002368BC" w:rsidP="002368BC"/>
    <w:p w14:paraId="1CAC7B23" w14:textId="77777777" w:rsidR="00EF62CE" w:rsidRDefault="00EF62CE" w:rsidP="00EF62CE">
      <w:pPr>
        <w:pStyle w:val="Heading3"/>
      </w:pPr>
      <w:r>
        <w:lastRenderedPageBreak/>
        <w:t>Iran negotiations will work</w:t>
      </w:r>
    </w:p>
    <w:p w14:paraId="1CAC7B24" w14:textId="77777777" w:rsidR="00A73F23" w:rsidRDefault="00A73F23" w:rsidP="00A73F23">
      <w:pPr>
        <w:pStyle w:val="Heading4"/>
      </w:pPr>
      <w:r>
        <w:t>Deal satisfies Israel—US security guarantees ensure Israel feels secure</w:t>
      </w:r>
    </w:p>
    <w:p w14:paraId="1CAC7B25" w14:textId="77777777" w:rsidR="00A73F23" w:rsidRPr="001709C6" w:rsidRDefault="00A73F23" w:rsidP="00A73F23">
      <w:proofErr w:type="spellStart"/>
      <w:r>
        <w:rPr>
          <w:b/>
        </w:rPr>
        <w:t>Keinon</w:t>
      </w:r>
      <w:proofErr w:type="spellEnd"/>
      <w:r>
        <w:rPr>
          <w:b/>
        </w:rPr>
        <w:t xml:space="preserve">, </w:t>
      </w:r>
      <w:r>
        <w:t>Jerusalem Post</w:t>
      </w:r>
      <w:r>
        <w:rPr>
          <w:b/>
        </w:rPr>
        <w:t xml:space="preserve">, ’13 </w:t>
      </w:r>
      <w:r>
        <w:t xml:space="preserve">(Herb, “Kerry: Israel’s security at the top of US agenda in Iran nuclear talks”, </w:t>
      </w:r>
      <w:hyperlink r:id="rId22" w:history="1">
        <w:r w:rsidRPr="00881B1E">
          <w:rPr>
            <w:rStyle w:val="Hyperlink"/>
          </w:rPr>
          <w:t>http://www.jpost.com/Diplomacy-and-Politics/Kerry-Israels-security-at-the-top-of-US-agenda-in-Iran-nuclear-talks-334076</w:t>
        </w:r>
      </w:hyperlink>
      <w:r>
        <w:t>, accessed 12/5/13, JF)</w:t>
      </w:r>
      <w:r w:rsidRPr="001709C6">
        <w:t xml:space="preserve"> </w:t>
      </w:r>
    </w:p>
    <w:p w14:paraId="1CAC7B26" w14:textId="77777777" w:rsidR="00A73F23" w:rsidRDefault="00A73F23" w:rsidP="00A73F23">
      <w:pPr>
        <w:rPr>
          <w:rStyle w:val="StyleUnderline"/>
        </w:rPr>
      </w:pPr>
      <w:r w:rsidRPr="0037141D">
        <w:t xml:space="preserve">Following a month of often shrill megaphone diplomacy between Israel and the US over Iran, </w:t>
      </w:r>
      <w:r w:rsidRPr="0037141D">
        <w:rPr>
          <w:rStyle w:val="StyleUnderline"/>
        </w:rPr>
        <w:t xml:space="preserve">Prime Minister Binyamin Netanyahu and US Secretary of State John Kerry presented a more harmonious front when publicly discussing the issue Thursday in Jerusalem. </w:t>
      </w:r>
      <w:r w:rsidRPr="0037141D">
        <w:t xml:space="preserve">The bond between the US and Israel is “unbreakable,” and while there may be tactical differences between the two countries occasionally, the long-term strategy for Israel’s security and peace in the region is the same, Kerry said. The two men, who both referred to the other as “my friend,” took pains to present a common and amiable front. Following a more than four-hour meeting that dealt with both the Palestinians and Iran, </w:t>
      </w:r>
      <w:r w:rsidRPr="0037141D">
        <w:rPr>
          <w:rStyle w:val="StyleUnderline"/>
        </w:rPr>
        <w:t xml:space="preserve">the two issued brief statements, with </w:t>
      </w:r>
      <w:r w:rsidRPr="002368BC">
        <w:rPr>
          <w:rStyle w:val="StyleUnderline"/>
          <w:highlight w:val="yellow"/>
        </w:rPr>
        <w:t>Netanyahu</w:t>
      </w:r>
      <w:r w:rsidRPr="0037141D">
        <w:rPr>
          <w:rStyle w:val="StyleUnderline"/>
        </w:rPr>
        <w:t xml:space="preserve"> – who has been unsparing in his criticism of the interim deal reached in Geneva – </w:t>
      </w:r>
      <w:r w:rsidRPr="002368BC">
        <w:rPr>
          <w:rStyle w:val="StyleUnderline"/>
          <w:highlight w:val="yellow"/>
        </w:rPr>
        <w:t>dialing down his criticism a bit</w:t>
      </w:r>
      <w:r w:rsidRPr="0037141D">
        <w:t xml:space="preserve">, focusing more on the future and what needed to be done now, rather than criticizing the past. In a final deal, he said, “we believe it is crucial to bring about a final agreement about the termination of Iran’s military nuclear capability.” He also said steps must be taken to “prevent the further erosion of sanctions.” </w:t>
      </w:r>
      <w:r w:rsidRPr="002368BC">
        <w:rPr>
          <w:rStyle w:val="StyleUnderline"/>
          <w:highlight w:val="yellow"/>
        </w:rPr>
        <w:t>Kerry, in his brief comments</w:t>
      </w:r>
      <w:r w:rsidRPr="0037141D">
        <w:rPr>
          <w:rStyle w:val="StyleUnderline"/>
        </w:rPr>
        <w:t xml:space="preserve">, </w:t>
      </w:r>
      <w:r w:rsidRPr="002368BC">
        <w:rPr>
          <w:rStyle w:val="StyleUnderline"/>
          <w:highlight w:val="yellow"/>
        </w:rPr>
        <w:t>addressed</w:t>
      </w:r>
      <w:r w:rsidRPr="0037141D">
        <w:rPr>
          <w:rStyle w:val="StyleUnderline"/>
        </w:rPr>
        <w:t xml:space="preserve"> both of these </w:t>
      </w:r>
      <w:r w:rsidRPr="002368BC">
        <w:rPr>
          <w:rStyle w:val="StyleUnderline"/>
          <w:highlight w:val="yellow"/>
        </w:rPr>
        <w:t>concerns</w:t>
      </w:r>
      <w:r w:rsidRPr="0037141D">
        <w:rPr>
          <w:rStyle w:val="StyleUnderline"/>
        </w:rPr>
        <w:t>. “</w:t>
      </w:r>
      <w:r w:rsidRPr="002368BC">
        <w:rPr>
          <w:rStyle w:val="StyleUnderline"/>
          <w:highlight w:val="yellow"/>
        </w:rPr>
        <w:t>I can’t emphasize enough that Israel’s security in this negotiation is at the top of our agenda,</w:t>
      </w:r>
      <w:r w:rsidRPr="0037141D">
        <w:rPr>
          <w:rStyle w:val="StyleUnderline"/>
        </w:rPr>
        <w:t xml:space="preserve">” he said, adding that </w:t>
      </w:r>
      <w:r w:rsidRPr="002368BC">
        <w:rPr>
          <w:rStyle w:val="StyleUnderline"/>
          <w:highlight w:val="yellow"/>
        </w:rPr>
        <w:t>the US “will do everything in our power to make certain that Iran’s nuclear program</w:t>
      </w:r>
      <w:r w:rsidRPr="0037141D">
        <w:rPr>
          <w:rStyle w:val="StyleUnderline"/>
        </w:rPr>
        <w:t xml:space="preserve"> – a program of </w:t>
      </w:r>
      <w:proofErr w:type="spellStart"/>
      <w:r w:rsidRPr="0037141D">
        <w:rPr>
          <w:rStyle w:val="StyleUnderline"/>
        </w:rPr>
        <w:t>weaponization</w:t>
      </w:r>
      <w:proofErr w:type="spellEnd"/>
      <w:r w:rsidRPr="0037141D">
        <w:rPr>
          <w:rStyle w:val="StyleUnderline"/>
        </w:rPr>
        <w:t xml:space="preserve"> possibilities </w:t>
      </w:r>
      <w:r w:rsidRPr="002368BC">
        <w:rPr>
          <w:rStyle w:val="StyleUnderline"/>
          <w:highlight w:val="yellow"/>
        </w:rPr>
        <w:t>– is terminated</w:t>
      </w:r>
      <w:r w:rsidRPr="0037141D">
        <w:t xml:space="preserve">.” Kerry said that Israel and the US agree fully on what the final status agreement with Iran should look like, “and in the days and weeks ahead we will consult very closely and continually with our Israeli friends, in order to bring about a comprehensive agreement that can withstand everybody’s test.” </w:t>
      </w:r>
      <w:r w:rsidRPr="0037141D">
        <w:rPr>
          <w:rStyle w:val="StyleUnderline"/>
        </w:rPr>
        <w:t xml:space="preserve">As to the sanctions, </w:t>
      </w:r>
      <w:r w:rsidRPr="002368BC">
        <w:rPr>
          <w:rStyle w:val="StyleUnderline"/>
          <w:highlight w:val="yellow"/>
        </w:rPr>
        <w:t>Kerry promised that the US would remain “vigilant” to ensure that they don’t start to unravel</w:t>
      </w:r>
      <w:r w:rsidRPr="0037141D">
        <w:t xml:space="preserve">. “We say to any country that contemplates moving ahead of sanctions: don’t, because those sanctions will continue to be enforced,” Kerry stressed. </w:t>
      </w:r>
      <w:r w:rsidRPr="0037141D">
        <w:rPr>
          <w:rStyle w:val="StyleUnderline"/>
        </w:rPr>
        <w:t>“The fundamental sanctions regime of oil and banking remains absolutely in place, it has not changed. And we will step up our enforcement through the Treasury Department and appropriate agencies of the United States</w:t>
      </w:r>
      <w:r w:rsidRPr="0037141D">
        <w:t xml:space="preserve">.” In a TV interview on Wednesday, US </w:t>
      </w:r>
      <w:proofErr w:type="gramStart"/>
      <w:r w:rsidRPr="0037141D">
        <w:t>Under</w:t>
      </w:r>
      <w:proofErr w:type="gramEnd"/>
      <w:r w:rsidRPr="0037141D">
        <w:t xml:space="preserve"> Secretary of State for Political Affairs Wendy Sherman said that the US was willing to accept Iran’s right to enrich uranium at low levels as part of a final deal. “We would consider a limited, modest enrichment program if it is attached to real practical needs,” Sherman told Gwen </w:t>
      </w:r>
      <w:proofErr w:type="spellStart"/>
      <w:r w:rsidRPr="0037141D">
        <w:t>Ifill</w:t>
      </w:r>
      <w:proofErr w:type="spellEnd"/>
      <w:r w:rsidRPr="0037141D">
        <w:t xml:space="preserve"> of PBS’s </w:t>
      </w:r>
      <w:proofErr w:type="spellStart"/>
      <w:r w:rsidRPr="0037141D">
        <w:t>NewsHour</w:t>
      </w:r>
      <w:proofErr w:type="spellEnd"/>
      <w:r w:rsidRPr="0037141D">
        <w:t>. “</w:t>
      </w:r>
      <w:r w:rsidRPr="0037141D">
        <w:rPr>
          <w:rStyle w:val="StyleUnderline"/>
        </w:rPr>
        <w:t xml:space="preserve">And </w:t>
      </w:r>
      <w:r w:rsidRPr="002368BC">
        <w:rPr>
          <w:rStyle w:val="StyleUnderline"/>
          <w:highlight w:val="yellow"/>
        </w:rPr>
        <w:t>if, in fact, they agree to all the monitoring and all the intrusive verification that’s needed.”</w:t>
      </w:r>
      <w:r w:rsidRPr="0037141D">
        <w:rPr>
          <w:rStyle w:val="StyleUnderline"/>
        </w:rPr>
        <w:t xml:space="preserve"> Sherman led the US delegation in Geneva throughout the P5+1 negotiations with Iran, and will continue to serve as America's point diplomat going forward on the matter as world powers attempt to reach a final status agreement with the Islamic Republic. “I think getting to a comprehensive agreement will be very, very difficult,” </w:t>
      </w:r>
      <w:r w:rsidRPr="0037141D">
        <w:t>Sherman said. “</w:t>
      </w:r>
      <w:r w:rsidRPr="0037141D">
        <w:rPr>
          <w:rStyle w:val="StyleUnderline"/>
        </w:rPr>
        <w:t xml:space="preserve">This includes a lot of dismantling of their infrastructure, because, quite frankly, we’re not quite sure what you need a 40-megawatt heavy water reactor, which is what Arak is, for any civilian peaceful purpose.” </w:t>
      </w:r>
      <w:r w:rsidRPr="0037141D">
        <w:t xml:space="preserve">Sherman said that if Iran’s leadership chose to develop a nuclear weapon today, it would take them over a year to do so – and that the interim Geneva deal inhibits their ability to do so without detection. Asked whether the US was pursuing a normalization in relations with Iran, Sherman said that the prospect was “many years off.” </w:t>
      </w:r>
      <w:r w:rsidRPr="0037141D">
        <w:rPr>
          <w:rStyle w:val="StyleUnderline"/>
        </w:rPr>
        <w:t xml:space="preserve">The administration is preparing the implementation of the “first-phase” deal with Iran over the next month. The second phase, a final-status accord, will start with a meeting of nuclear experts in Vienna in the coming weeks. </w:t>
      </w:r>
      <w:r w:rsidRPr="002368BC">
        <w:rPr>
          <w:rStyle w:val="StyleUnderline"/>
          <w:highlight w:val="yellow"/>
        </w:rPr>
        <w:t>Nine former US ambassadors to Israel sent a letter to congressional leadership explaining why the deal was a good one in the interests of US security. “We are encouraged that this first-step agreement with Iran will constrain and make much more transparent its nuclear program,”</w:t>
      </w:r>
      <w:r w:rsidRPr="0037141D">
        <w:rPr>
          <w:rStyle w:val="StyleUnderline"/>
        </w:rPr>
        <w:t xml:space="preserve"> </w:t>
      </w:r>
      <w:r w:rsidRPr="0037141D">
        <w:rPr>
          <w:rStyle w:val="StyleUnderline"/>
        </w:rPr>
        <w:lastRenderedPageBreak/>
        <w:t xml:space="preserve">the letter reads, signed by Nicholas Burns, Daniel </w:t>
      </w:r>
      <w:proofErr w:type="spellStart"/>
      <w:r w:rsidRPr="0037141D">
        <w:rPr>
          <w:rStyle w:val="StyleUnderline"/>
        </w:rPr>
        <w:t>Kurtzer</w:t>
      </w:r>
      <w:proofErr w:type="spellEnd"/>
      <w:r w:rsidRPr="0037141D">
        <w:rPr>
          <w:rStyle w:val="StyleUnderline"/>
        </w:rPr>
        <w:t xml:space="preserve"> and Thomas Pickering, among others. “This agreement contains concessions and limitations from Iran that few of us thought would have been possible just scant weeks ago.”</w:t>
      </w:r>
    </w:p>
    <w:p w14:paraId="1CAC7B27" w14:textId="77777777" w:rsidR="00A73F23" w:rsidRPr="00A73F23" w:rsidRDefault="00A73F23" w:rsidP="00A73F23"/>
    <w:p w14:paraId="1CAC7B28" w14:textId="77777777" w:rsidR="005A259A" w:rsidRDefault="005A259A" w:rsidP="005A259A">
      <w:pPr>
        <w:pStyle w:val="Heading4"/>
      </w:pPr>
      <w:r>
        <w:t>Negotiations allow for transparency with Iran’s nuclear program</w:t>
      </w:r>
    </w:p>
    <w:p w14:paraId="1CAC7B29" w14:textId="77777777" w:rsidR="005A259A" w:rsidRPr="00A66BE6" w:rsidRDefault="005A259A" w:rsidP="005A259A">
      <w:pPr>
        <w:rPr>
          <w:rStyle w:val="Style13ptBold"/>
          <w:b w:val="0"/>
          <w:sz w:val="18"/>
        </w:rPr>
      </w:pPr>
      <w:proofErr w:type="spellStart"/>
      <w:r>
        <w:rPr>
          <w:rStyle w:val="Style13ptBold"/>
        </w:rPr>
        <w:t>Toma</w:t>
      </w:r>
      <w:proofErr w:type="spellEnd"/>
      <w:r>
        <w:rPr>
          <w:rStyle w:val="Style13ptBold"/>
        </w:rPr>
        <w:t xml:space="preserve"> 7/25 </w:t>
      </w:r>
      <w:r>
        <w:rPr>
          <w:rStyle w:val="Style13ptBold"/>
          <w:sz w:val="18"/>
        </w:rPr>
        <w:t xml:space="preserve">Alexandra </w:t>
      </w:r>
      <w:proofErr w:type="spellStart"/>
      <w:r>
        <w:rPr>
          <w:rStyle w:val="Style13ptBold"/>
          <w:sz w:val="18"/>
        </w:rPr>
        <w:t>Toma</w:t>
      </w:r>
      <w:proofErr w:type="spellEnd"/>
      <w:r>
        <w:rPr>
          <w:rStyle w:val="Style13ptBold"/>
          <w:sz w:val="18"/>
        </w:rPr>
        <w:t xml:space="preserve"> (Staff writer for The Hill), “Extension of Iran nuke talks is win for the US”, The Hill, July 25 2014, </w:t>
      </w:r>
      <w:r w:rsidRPr="00A66BE6">
        <w:rPr>
          <w:rStyle w:val="Style13ptBold"/>
          <w:sz w:val="18"/>
        </w:rPr>
        <w:t>http://cdn.defenseone.com/defenseone/interstitial.html?v=2.1.1&amp;rf=http%3A%2F%2Fwww.defenseone.com%2Fpolitics%2F2014%2F07%2Frepublicans-want-mandate-vote-iran-nuclear-deal%2F89633%2F</w:t>
      </w:r>
    </w:p>
    <w:p w14:paraId="1CAC7B2A" w14:textId="77777777" w:rsidR="005A259A" w:rsidRDefault="005A259A" w:rsidP="005A259A">
      <w:pPr>
        <w:rPr>
          <w:sz w:val="16"/>
        </w:rPr>
      </w:pPr>
      <w:r w:rsidRPr="00A66BE6">
        <w:rPr>
          <w:rStyle w:val="StyleUnderline"/>
        </w:rPr>
        <w:t>Skeptics of the Iran nuclear talks view the</w:t>
      </w:r>
      <w:r w:rsidRPr="00A66BE6">
        <w:rPr>
          <w:sz w:val="16"/>
        </w:rPr>
        <w:t xml:space="preserve"> recently announced </w:t>
      </w:r>
      <w:r w:rsidRPr="00A66BE6">
        <w:rPr>
          <w:rStyle w:val="StyleUnderline"/>
        </w:rPr>
        <w:t>extension of negotiations as a setback. But the extension is actually a win-win for the U.S: Iran’s nuclear program remains frozen and we get extra time to work on eliminating the possibility of an Iranian bomb.</w:t>
      </w:r>
      <w:r w:rsidRPr="00A66BE6">
        <w:rPr>
          <w:sz w:val="16"/>
        </w:rPr>
        <w:t xml:space="preserve"> </w:t>
      </w:r>
      <w:r w:rsidRPr="00A66BE6">
        <w:rPr>
          <w:rStyle w:val="StyleUnderline"/>
        </w:rPr>
        <w:t>Policymakers in Washington should</w:t>
      </w:r>
      <w:r w:rsidRPr="00A66BE6">
        <w:rPr>
          <w:sz w:val="16"/>
        </w:rPr>
        <w:t xml:space="preserve"> support the work of our diplomats in Vienna and </w:t>
      </w:r>
      <w:r w:rsidRPr="00A66BE6">
        <w:rPr>
          <w:rStyle w:val="StyleUnderline"/>
        </w:rPr>
        <w:t xml:space="preserve">refrain from actions that could undermine the talks. </w:t>
      </w:r>
      <w:r w:rsidRPr="00A66BE6">
        <w:rPr>
          <w:rFonts w:ascii="MS Gothic" w:hAnsi="MS Gothic" w:cs="MS Gothic"/>
          <w:sz w:val="16"/>
        </w:rPr>
        <w:t> </w:t>
      </w:r>
      <w:r w:rsidRPr="00A66BE6">
        <w:rPr>
          <w:sz w:val="16"/>
        </w:rPr>
        <w:t xml:space="preserve">We have reached a watershed moment for U.S. policy in the Middle East. Some in Washington continue to play politics with good policy, but for the American people, </w:t>
      </w:r>
      <w:r w:rsidRPr="00A66BE6">
        <w:rPr>
          <w:rStyle w:val="StyleUnderline"/>
        </w:rPr>
        <w:t>this is a no-brainer: work the diplomatic process or get into another bloody and expensive war in the Middle East? Put boots on the ground</w:t>
      </w:r>
      <w:r w:rsidRPr="00A66BE6">
        <w:rPr>
          <w:sz w:val="16"/>
        </w:rPr>
        <w:t xml:space="preserve"> (again) </w:t>
      </w:r>
      <w:r w:rsidRPr="00A66BE6">
        <w:rPr>
          <w:rStyle w:val="StyleUnderline"/>
        </w:rPr>
        <w:t>or keep nuclear inspectors in Iran</w:t>
      </w:r>
      <w:proofErr w:type="gramStart"/>
      <w:r w:rsidRPr="00A66BE6">
        <w:rPr>
          <w:rStyle w:val="StyleUnderline"/>
        </w:rPr>
        <w:t>?</w:t>
      </w:r>
      <w:r w:rsidRPr="00A66BE6">
        <w:rPr>
          <w:rStyle w:val="StyleUnderline"/>
          <w:rFonts w:ascii="MS Gothic" w:hAnsi="MS Gothic" w:cs="MS Gothic"/>
        </w:rPr>
        <w:t> </w:t>
      </w:r>
      <w:proofErr w:type="gramEnd"/>
      <w:r w:rsidRPr="00A66BE6">
        <w:rPr>
          <w:rStyle w:val="StyleUnderline"/>
          <w:sz w:val="12"/>
        </w:rPr>
        <w:t>¶</w:t>
      </w:r>
      <w:r w:rsidRPr="00A66BE6">
        <w:rPr>
          <w:sz w:val="16"/>
        </w:rPr>
        <w:t xml:space="preserve"> </w:t>
      </w:r>
      <w:r w:rsidRPr="00A66BE6">
        <w:rPr>
          <w:rStyle w:val="StyleUnderline"/>
        </w:rPr>
        <w:t>Diplomacy has already reaped benefits: it has increased U.S. security while avoiding another war.</w:t>
      </w:r>
      <w:r w:rsidRPr="00A66BE6">
        <w:rPr>
          <w:sz w:val="16"/>
        </w:rPr>
        <w:t xml:space="preserve"> For six months of ongoing negotiations, international inspectors were able to verify that Iran was reducing its stockpile of nuclear bomb-making material and not constructing any new nuclear facilities. Opponents of negotiations, who argued that Iran would use the interim agreement to stall and build up a stockpile, have been proven wrong. The continued assurances of the interim deal both locks up Iran’s nuclear program and puts its behavior under a microscope.</w:t>
      </w:r>
      <w:r w:rsidRPr="00A66BE6">
        <w:rPr>
          <w:sz w:val="12"/>
        </w:rPr>
        <w:t>¶</w:t>
      </w:r>
      <w:r w:rsidRPr="00A66BE6">
        <w:rPr>
          <w:sz w:val="16"/>
        </w:rPr>
        <w:t xml:space="preserve"> </w:t>
      </w:r>
      <w:r w:rsidRPr="00A66BE6">
        <w:rPr>
          <w:rStyle w:val="StyleUnderline"/>
        </w:rPr>
        <w:t>The U.S., in concert with our major global allies, is within reach of achieving a comprehensive deal that prevents Iran from getting a nuclear weapon. The deal will undoubtedly provide an unprecedented level of</w:t>
      </w:r>
      <w:r w:rsidRPr="00A66BE6">
        <w:rPr>
          <w:sz w:val="16"/>
        </w:rPr>
        <w:t xml:space="preserve"> inspections and </w:t>
      </w:r>
      <w:r w:rsidRPr="00A66BE6">
        <w:rPr>
          <w:rStyle w:val="StyleUnderline"/>
        </w:rPr>
        <w:t>transparency</w:t>
      </w:r>
      <w:r w:rsidRPr="00A66BE6">
        <w:rPr>
          <w:sz w:val="16"/>
        </w:rPr>
        <w:t xml:space="preserve"> into Iran’s activities for years into the future. A deal will also be able to neutralize the critical threats posted by the Iranian nuclear program, including locking down Iran’s nuclear bomb-making materials, neutralizing its advanced reactors, and decreasing Iran’s unacceptably high number of centrifuges. </w:t>
      </w:r>
      <w:r w:rsidRPr="00A66BE6">
        <w:rPr>
          <w:rStyle w:val="StyleUnderline"/>
        </w:rPr>
        <w:t>The</w:t>
      </w:r>
      <w:r w:rsidRPr="00A66BE6">
        <w:rPr>
          <w:sz w:val="16"/>
        </w:rPr>
        <w:t xml:space="preserve">se </w:t>
      </w:r>
      <w:r w:rsidRPr="00A66BE6">
        <w:rPr>
          <w:rStyle w:val="StyleUnderline"/>
        </w:rPr>
        <w:t>provisions—for the first time ever</w:t>
      </w:r>
      <w:r w:rsidRPr="00A66BE6">
        <w:rPr>
          <w:sz w:val="16"/>
        </w:rPr>
        <w:t>—</w:t>
      </w:r>
      <w:r w:rsidRPr="00A66BE6">
        <w:rPr>
          <w:rStyle w:val="StyleUnderline"/>
        </w:rPr>
        <w:t>will provide the</w:t>
      </w:r>
      <w:r w:rsidRPr="00A66BE6">
        <w:rPr>
          <w:sz w:val="16"/>
        </w:rPr>
        <w:t xml:space="preserve"> U.S., Israel, and the </w:t>
      </w:r>
      <w:r w:rsidRPr="00A66BE6">
        <w:rPr>
          <w:rStyle w:val="StyleUnderline"/>
        </w:rPr>
        <w:t>international community with the strong assurances that Iran cannot build a nuclear weapon</w:t>
      </w:r>
      <w:r w:rsidRPr="00A66BE6">
        <w:rPr>
          <w:sz w:val="16"/>
        </w:rPr>
        <w:t xml:space="preserve">. </w:t>
      </w:r>
      <w:r w:rsidRPr="00A66BE6">
        <w:rPr>
          <w:sz w:val="12"/>
        </w:rPr>
        <w:t>¶</w:t>
      </w:r>
      <w:r w:rsidRPr="00A66BE6">
        <w:rPr>
          <w:sz w:val="16"/>
        </w:rPr>
        <w:t xml:space="preserve"> Critics are already making outrageous claims that conveniently ignore that </w:t>
      </w:r>
      <w:r w:rsidRPr="00A66BE6">
        <w:rPr>
          <w:rStyle w:val="StyleUnderline"/>
        </w:rPr>
        <w:t>this deal was negotiated by the nation’s top national security, diplomatic and military experts</w:t>
      </w:r>
      <w:r w:rsidRPr="00A66BE6">
        <w:rPr>
          <w:sz w:val="16"/>
        </w:rPr>
        <w:t xml:space="preserve">. </w:t>
      </w:r>
      <w:r w:rsidRPr="00A66BE6">
        <w:rPr>
          <w:rStyle w:val="StyleUnderline"/>
        </w:rPr>
        <w:t>The alternative to pursuing a strong, comprehensive, and negotiated solution is a third military offensive in the Middle East,</w:t>
      </w:r>
      <w:r w:rsidRPr="00A66BE6">
        <w:rPr>
          <w:sz w:val="16"/>
        </w:rPr>
        <w:t xml:space="preserve"> which benefits no one’s security. As Iranian Foreign Minister </w:t>
      </w:r>
      <w:proofErr w:type="spellStart"/>
      <w:r w:rsidRPr="00A66BE6">
        <w:rPr>
          <w:sz w:val="16"/>
        </w:rPr>
        <w:t>Javed</w:t>
      </w:r>
      <w:proofErr w:type="spellEnd"/>
      <w:r w:rsidRPr="00A66BE6">
        <w:rPr>
          <w:sz w:val="16"/>
        </w:rPr>
        <w:t xml:space="preserve"> </w:t>
      </w:r>
      <w:proofErr w:type="spellStart"/>
      <w:r w:rsidRPr="00A66BE6">
        <w:rPr>
          <w:sz w:val="16"/>
        </w:rPr>
        <w:t>Zarif</w:t>
      </w:r>
      <w:proofErr w:type="spellEnd"/>
      <w:r w:rsidRPr="00A66BE6">
        <w:rPr>
          <w:sz w:val="16"/>
        </w:rPr>
        <w:t xml:space="preserve"> admitted back in February, the U.S. has constructed a unified and effective front that puts sufficient pressure on the Iranian regime—for the first time in decades—to concede their nuclear weapons program. </w:t>
      </w:r>
      <w:r w:rsidRPr="00A66BE6">
        <w:rPr>
          <w:sz w:val="12"/>
        </w:rPr>
        <w:t>¶</w:t>
      </w:r>
      <w:r w:rsidRPr="00A66BE6">
        <w:rPr>
          <w:sz w:val="16"/>
        </w:rPr>
        <w:t xml:space="preserve"> Clearly, in light of </w:t>
      </w:r>
      <w:proofErr w:type="spellStart"/>
      <w:r w:rsidRPr="00A66BE6">
        <w:rPr>
          <w:sz w:val="16"/>
        </w:rPr>
        <w:t>Zarif’s</w:t>
      </w:r>
      <w:proofErr w:type="spellEnd"/>
      <w:r w:rsidRPr="00A66BE6">
        <w:rPr>
          <w:sz w:val="16"/>
        </w:rPr>
        <w:t xml:space="preserve"> comments, those members of Congress who are insisting on new sanctions miss the fundamental point of economic pressure. Congress passed sanctions that helped bring Iran to the table and wisely gave our diplomatic team the room they needed to pursue tough negotiations. Now they must rally together to support a deal that strengthens America’s national security, regardless of political party. </w:t>
      </w:r>
      <w:r w:rsidRPr="00A66BE6">
        <w:rPr>
          <w:rStyle w:val="StyleUnderline"/>
        </w:rPr>
        <w:t>Passing new sanctions</w:t>
      </w:r>
      <w:r w:rsidRPr="00A66BE6">
        <w:rPr>
          <w:sz w:val="16"/>
        </w:rPr>
        <w:t xml:space="preserve"> and imposing constraints on our negotiators </w:t>
      </w:r>
      <w:r w:rsidRPr="00A66BE6">
        <w:rPr>
          <w:rStyle w:val="StyleUnderline"/>
        </w:rPr>
        <w:t>could undermine the international consensus against Iran. To scuttle the talks now will put us back on a path to war.</w:t>
      </w:r>
      <w:r w:rsidRPr="00A66BE6">
        <w:rPr>
          <w:sz w:val="12"/>
        </w:rPr>
        <w:t>¶</w:t>
      </w:r>
      <w:r w:rsidRPr="00A66BE6">
        <w:rPr>
          <w:sz w:val="16"/>
        </w:rPr>
        <w:t xml:space="preserve"> As countless national security officials in the US and Israel have argued, </w:t>
      </w:r>
      <w:r w:rsidRPr="00A66BE6">
        <w:rPr>
          <w:rStyle w:val="StyleUnderline"/>
        </w:rPr>
        <w:t>war against Iran will not solve the nuclear problem. In fact, a war to prevent a nuclear Iran would only convince Iran that going nuclear is the only way to protect itself</w:t>
      </w:r>
      <w:r w:rsidRPr="00A66BE6">
        <w:rPr>
          <w:sz w:val="16"/>
        </w:rPr>
        <w:t xml:space="preserve">. </w:t>
      </w:r>
      <w:r w:rsidRPr="00A66BE6">
        <w:rPr>
          <w:sz w:val="12"/>
        </w:rPr>
        <w:t>¶</w:t>
      </w:r>
      <w:r w:rsidRPr="00A66BE6">
        <w:rPr>
          <w:sz w:val="16"/>
        </w:rPr>
        <w:t xml:space="preserve"> Meir Dagan, former head of the Israeli spy agency </w:t>
      </w:r>
      <w:proofErr w:type="spellStart"/>
      <w:r w:rsidRPr="00A66BE6">
        <w:rPr>
          <w:sz w:val="16"/>
        </w:rPr>
        <w:t>Mossad</w:t>
      </w:r>
      <w:proofErr w:type="spellEnd"/>
      <w:r w:rsidRPr="00A66BE6">
        <w:rPr>
          <w:sz w:val="16"/>
        </w:rPr>
        <w:t>, put it more succinctly: “[attacking Iran] is the stupidest thing I have ever heard.”</w:t>
      </w:r>
      <w:r w:rsidRPr="00A66BE6">
        <w:rPr>
          <w:sz w:val="12"/>
        </w:rPr>
        <w:t>¶</w:t>
      </w:r>
      <w:r w:rsidRPr="00A66BE6">
        <w:rPr>
          <w:sz w:val="16"/>
        </w:rPr>
        <w:t xml:space="preserve"> Certainly, America will remain clear-eyed about the threats that Iran poses in the form of terrorism and disrespect for human rights. Those critics who insist otherwise are, in effect, presenting a false choice between “war now” </w:t>
      </w:r>
      <w:proofErr w:type="gramStart"/>
      <w:r w:rsidRPr="00A66BE6">
        <w:rPr>
          <w:sz w:val="16"/>
        </w:rPr>
        <w:t>or</w:t>
      </w:r>
      <w:proofErr w:type="gramEnd"/>
      <w:r w:rsidRPr="00A66BE6">
        <w:rPr>
          <w:sz w:val="16"/>
        </w:rPr>
        <w:t xml:space="preserve"> “war later.” With vigilance, we can rest assured that Iran’s nuclear threat is off the table. Just like President Reagan handled the Soviet Union back in the ‘80s, our leaders today must be wise enough to recognize this historic opportunity to both strengthen American national security and increase stability abroad.</w:t>
      </w:r>
      <w:r w:rsidRPr="00A66BE6">
        <w:rPr>
          <w:sz w:val="12"/>
        </w:rPr>
        <w:t>¶</w:t>
      </w:r>
      <w:r w:rsidRPr="00A66BE6">
        <w:rPr>
          <w:sz w:val="16"/>
        </w:rPr>
        <w:t xml:space="preserve"> Diplomatic victories are an essential part of the American legacy. We have the greatest fighting force in the world, but we must take equal pride in our diplomats and lawmakers who go to great lengths to avoid armed conflict that will put our troops in harm’s way. Supporting these continued negotiations will keep us safe and out of war. Congress should recognize that and make every effort to take advantage of this opportunity for a diplomatic victory. </w:t>
      </w:r>
      <w:r w:rsidRPr="00A66BE6">
        <w:rPr>
          <w:sz w:val="12"/>
        </w:rPr>
        <w:t>¶</w:t>
      </w:r>
      <w:r w:rsidRPr="00A66BE6">
        <w:rPr>
          <w:sz w:val="16"/>
        </w:rPr>
        <w:t xml:space="preserve"> </w:t>
      </w:r>
    </w:p>
    <w:p w14:paraId="1CAC7B2B" w14:textId="77777777" w:rsidR="00D86D24" w:rsidRDefault="00D86D24" w:rsidP="0021316C">
      <w:pPr>
        <w:pStyle w:val="Heading4"/>
        <w:rPr>
          <w:lang w:eastAsia="ko-KR"/>
        </w:rPr>
      </w:pPr>
      <w:r>
        <w:rPr>
          <w:lang w:eastAsia="ko-KR"/>
        </w:rPr>
        <w:t>Iran is prepared to make it clear that it’s not building nuclear bombs</w:t>
      </w:r>
    </w:p>
    <w:p w14:paraId="1CAC7B2C" w14:textId="77777777" w:rsidR="00D86D24" w:rsidRDefault="00D86D24" w:rsidP="00D86D24">
      <w:pPr>
        <w:rPr>
          <w:rFonts w:eastAsia="Malgun Gothic"/>
          <w:lang w:eastAsia="ko-KR"/>
        </w:rPr>
      </w:pPr>
      <w:r>
        <w:rPr>
          <w:rStyle w:val="Style13ptBold"/>
        </w:rPr>
        <w:t>Tehran Times July</w:t>
      </w:r>
      <w:r>
        <w:rPr>
          <w:rFonts w:eastAsia="Malgun Gothic"/>
          <w:lang w:eastAsia="ko-KR"/>
        </w:rPr>
        <w:t xml:space="preserve"> </w:t>
      </w:r>
      <w:r>
        <w:rPr>
          <w:rStyle w:val="Style13ptBold"/>
        </w:rPr>
        <w:t>26</w:t>
      </w:r>
      <w:r>
        <w:rPr>
          <w:rStyle w:val="Style13ptBold"/>
          <w:rFonts w:eastAsia="Malgun Gothic"/>
          <w:lang w:eastAsia="ko-KR"/>
        </w:rPr>
        <w:t xml:space="preserve"> </w:t>
      </w:r>
      <w:r>
        <w:rPr>
          <w:rFonts w:eastAsia="Malgun Gothic"/>
          <w:lang w:eastAsia="ko-KR"/>
        </w:rPr>
        <w:t xml:space="preserve">2014 (Tehran Times began in 1979 as a foreign-language newspaper to air the voice of the Islamic Revolution. The policy that the newspaper has been following has been based on the guideline set by Ayatollah Mohammad </w:t>
      </w:r>
      <w:proofErr w:type="spellStart"/>
      <w:r>
        <w:rPr>
          <w:rFonts w:eastAsia="Malgun Gothic"/>
          <w:lang w:eastAsia="ko-KR"/>
        </w:rPr>
        <w:t>Hossein</w:t>
      </w:r>
      <w:proofErr w:type="spellEnd"/>
      <w:r>
        <w:rPr>
          <w:rFonts w:eastAsia="Malgun Gothic"/>
          <w:lang w:eastAsia="ko-KR"/>
        </w:rPr>
        <w:t xml:space="preserve"> </w:t>
      </w:r>
      <w:proofErr w:type="spellStart"/>
      <w:r>
        <w:rPr>
          <w:rFonts w:eastAsia="Malgun Gothic"/>
          <w:lang w:eastAsia="ko-KR"/>
        </w:rPr>
        <w:t>Beheshti</w:t>
      </w:r>
      <w:proofErr w:type="spellEnd"/>
      <w:r>
        <w:rPr>
          <w:rFonts w:eastAsia="Malgun Gothic"/>
          <w:lang w:eastAsia="ko-KR"/>
        </w:rPr>
        <w:t xml:space="preserve"> who said: "Tehran Times is not state-owned </w:t>
      </w:r>
      <w:r>
        <w:rPr>
          <w:rFonts w:eastAsia="Malgun Gothic"/>
          <w:lang w:eastAsia="ko-KR"/>
        </w:rPr>
        <w:lastRenderedPageBreak/>
        <w:t>newspaper (Tehran Times is not the newspaper of government), rather it must be the voice of the Islamic Revolution and the oppressed people in the world.” “Iran sanctions have been costly to U.S., Europe: Sherman”</w:t>
      </w:r>
      <w:r>
        <w:t xml:space="preserve"> </w:t>
      </w:r>
      <w:r>
        <w:rPr>
          <w:rFonts w:eastAsia="Malgun Gothic"/>
          <w:lang w:eastAsia="ko-KR"/>
        </w:rPr>
        <w:t>http://www.tehrantimes.com/politics/117286-iran-sanctions-have-been-costly-to-us-europe-sherman)</w:t>
      </w:r>
    </w:p>
    <w:p w14:paraId="1CAC7B2D" w14:textId="77777777" w:rsidR="00D86D24" w:rsidRDefault="00D86D24" w:rsidP="00D86D24">
      <w:pPr>
        <w:rPr>
          <w:rFonts w:eastAsia="Malgun Gothic"/>
          <w:lang w:eastAsia="ko-KR"/>
        </w:rPr>
      </w:pPr>
    </w:p>
    <w:p w14:paraId="1CAC7B2E" w14:textId="77777777" w:rsidR="00D86D24" w:rsidRDefault="00D86D24" w:rsidP="00D86D24">
      <w:pPr>
        <w:rPr>
          <w:rFonts w:eastAsia="Malgun Gothic"/>
          <w:lang w:eastAsia="ko-KR"/>
        </w:rPr>
      </w:pPr>
      <w:r>
        <w:rPr>
          <w:rFonts w:eastAsia="Malgun Gothic"/>
          <w:lang w:eastAsia="ko-KR"/>
        </w:rPr>
        <w:t xml:space="preserve">Sherman, who is the U.S. chief negotiator in Iran’s nuclear talks, made the remarks in an interview with CNN’s Christiane </w:t>
      </w:r>
      <w:proofErr w:type="spellStart"/>
      <w:r>
        <w:rPr>
          <w:rFonts w:eastAsia="Malgun Gothic"/>
          <w:lang w:eastAsia="ko-KR"/>
        </w:rPr>
        <w:t>Amanpour</w:t>
      </w:r>
      <w:proofErr w:type="spellEnd"/>
      <w:r>
        <w:rPr>
          <w:rFonts w:eastAsia="Malgun Gothic"/>
          <w:lang w:eastAsia="ko-KR"/>
        </w:rPr>
        <w:t xml:space="preserve"> which was aired on Friday. Asked about the economic repercussions of the sanctions against Iran for the United States and other Western countries, </w:t>
      </w:r>
      <w:r>
        <w:t>Sherman said</w:t>
      </w:r>
      <w:r>
        <w:rPr>
          <w:rFonts w:eastAsia="Malgun Gothic"/>
          <w:lang w:eastAsia="ko-KR"/>
        </w:rPr>
        <w:t xml:space="preserve">, “I think it’s painful for the U.S., though I think everyone needs to remember the </w:t>
      </w:r>
      <w:r>
        <w:rPr>
          <w:rStyle w:val="StyleUnderline"/>
        </w:rPr>
        <w:t>U.S. has a trade embargo that goes back 30 years to the time that U.S. hostages were taken in Tehran.</w:t>
      </w:r>
      <w:r>
        <w:rPr>
          <w:rFonts w:eastAsia="Malgun Gothic"/>
          <w:lang w:eastAsia="ko-KR"/>
        </w:rPr>
        <w:t xml:space="preserve"> </w:t>
      </w:r>
      <w:r>
        <w:rPr>
          <w:rStyle w:val="StyleUnderline"/>
        </w:rPr>
        <w:t>So it really precedes the concerns about the nuclear program</w:t>
      </w:r>
      <w:r>
        <w:rPr>
          <w:rFonts w:eastAsia="Malgun Gothic"/>
          <w:lang w:eastAsia="ko-KR"/>
        </w:rPr>
        <w:t xml:space="preserve">. </w:t>
      </w:r>
      <w:r>
        <w:rPr>
          <w:rStyle w:val="StyleUnderline"/>
        </w:rPr>
        <w:t>“But yes, it’s costly to America; it’s costly to Europe. It’s costly to China, to Russia, to Asia, to Africa, to everybody.”</w:t>
      </w:r>
      <w:r>
        <w:rPr>
          <w:rFonts w:eastAsia="Malgun Gothic"/>
          <w:lang w:eastAsia="ko-KR"/>
        </w:rPr>
        <w:t xml:space="preserve"> Commenting on nuclear talks between Iran and the major powers, Sherman said, “As President Obama has said, he believes that there’s a credible basis for continuing these discussions.” “I must say all of the negotiating partners here, including Iran, have been very serious and </w:t>
      </w:r>
      <w:proofErr w:type="gramStart"/>
      <w:r>
        <w:rPr>
          <w:rFonts w:eastAsia="Malgun Gothic"/>
          <w:lang w:eastAsia="ko-KR"/>
        </w:rPr>
        <w:t>very</w:t>
      </w:r>
      <w:proofErr w:type="gramEnd"/>
      <w:r>
        <w:rPr>
          <w:rFonts w:eastAsia="Malgun Gothic"/>
          <w:lang w:eastAsia="ko-KR"/>
        </w:rPr>
        <w:t xml:space="preserve"> focused,” she said. Pointing to Iranian Foreign Minister Mohammad </w:t>
      </w:r>
      <w:proofErr w:type="spellStart"/>
      <w:r>
        <w:rPr>
          <w:rFonts w:eastAsia="Malgun Gothic"/>
          <w:lang w:eastAsia="ko-KR"/>
        </w:rPr>
        <w:t>Javad</w:t>
      </w:r>
      <w:proofErr w:type="spellEnd"/>
      <w:r>
        <w:rPr>
          <w:rFonts w:eastAsia="Malgun Gothic"/>
          <w:lang w:eastAsia="ko-KR"/>
        </w:rPr>
        <w:t xml:space="preserve"> </w:t>
      </w:r>
      <w:proofErr w:type="spellStart"/>
      <w:r>
        <w:rPr>
          <w:rFonts w:eastAsia="Malgun Gothic"/>
          <w:lang w:eastAsia="ko-KR"/>
        </w:rPr>
        <w:t>Zarif’s</w:t>
      </w:r>
      <w:proofErr w:type="spellEnd"/>
      <w:r>
        <w:rPr>
          <w:rFonts w:eastAsia="Malgun Gothic"/>
          <w:lang w:eastAsia="ko-KR"/>
        </w:rPr>
        <w:t xml:space="preserve"> remarks who has said that </w:t>
      </w:r>
      <w:r>
        <w:rPr>
          <w:rStyle w:val="StyleUnderline"/>
        </w:rPr>
        <w:t>Iran is prepared to make it absolutely transparently clear that it is not seeking to build nuclear bombs through signing onto the additional protocol</w:t>
      </w:r>
      <w:r>
        <w:rPr>
          <w:rFonts w:eastAsia="Malgun Gothic"/>
          <w:lang w:eastAsia="ko-KR"/>
        </w:rPr>
        <w:t xml:space="preserve"> on condition that the Iranian parliament ratifies the measure, the U.S. official said, “Well, certainly. Iran signing onto the additional protocol, having it ratified by the </w:t>
      </w:r>
      <w:proofErr w:type="spellStart"/>
      <w:r>
        <w:rPr>
          <w:rFonts w:eastAsia="Malgun Gothic"/>
          <w:lang w:eastAsia="ko-KR"/>
        </w:rPr>
        <w:t>Majlis</w:t>
      </w:r>
      <w:proofErr w:type="spellEnd"/>
      <w:r>
        <w:rPr>
          <w:rFonts w:eastAsia="Malgun Gothic"/>
          <w:lang w:eastAsia="ko-KR"/>
        </w:rPr>
        <w:t xml:space="preserve"> </w:t>
      </w:r>
      <w:r>
        <w:rPr>
          <w:rStyle w:val="StyleUnderline"/>
        </w:rPr>
        <w:t>is an important step and transparency and verification will obviously be key</w:t>
      </w:r>
      <w:r>
        <w:rPr>
          <w:rFonts w:eastAsia="Malgun Gothic"/>
          <w:lang w:eastAsia="ko-KR"/>
        </w:rPr>
        <w:t xml:space="preserve">. “But this is the most complex negotiation I’ve ever seen. </w:t>
      </w:r>
      <w:r>
        <w:rPr>
          <w:rStyle w:val="StyleUnderline"/>
        </w:rPr>
        <w:t>The number of elements that have to be addressed from an enrichment capacity to facilities, to research and development, to possible military dimensions, existing UN Security Council sanctions,</w:t>
      </w:r>
      <w:r>
        <w:rPr>
          <w:rFonts w:eastAsia="Malgun Gothic"/>
          <w:lang w:eastAsia="ko-KR"/>
        </w:rPr>
        <w:t xml:space="preserve"> I could go and on. </w:t>
      </w:r>
      <w:r>
        <w:rPr>
          <w:rStyle w:val="StyleUnderline"/>
        </w:rPr>
        <w:t>It is very complicated,</w:t>
      </w:r>
      <w:r>
        <w:rPr>
          <w:rFonts w:eastAsia="Malgun Gothic"/>
          <w:lang w:eastAsia="ko-KR"/>
        </w:rPr>
        <w:t xml:space="preserve"> very technical, many pages of annexes ultimately in any final agreement.” Elsewhere in her remarks, Sherman said, “My Iranian counterparts have been focused; they have been serious. They have been professional. We are all trying to find the space that assures the international community that Iran’s program is exclusively peaceful…”</w:t>
      </w:r>
    </w:p>
    <w:p w14:paraId="1CAC7B2F" w14:textId="77777777" w:rsidR="00D86D24" w:rsidRPr="00D86D24" w:rsidRDefault="00D86D24" w:rsidP="00D86D24"/>
    <w:p w14:paraId="1CAC7B30" w14:textId="77777777" w:rsidR="00EF62CE" w:rsidRDefault="00EF62CE" w:rsidP="00EF62CE">
      <w:pPr>
        <w:pStyle w:val="Heading2"/>
      </w:pPr>
      <w:r>
        <w:lastRenderedPageBreak/>
        <w:t>Impact</w:t>
      </w:r>
    </w:p>
    <w:p w14:paraId="1CAC7B31" w14:textId="77777777" w:rsidR="00EF62CE" w:rsidRDefault="00EF62CE" w:rsidP="00EF62CE">
      <w:pPr>
        <w:pStyle w:val="Heading3"/>
      </w:pPr>
      <w:r>
        <w:lastRenderedPageBreak/>
        <w:t xml:space="preserve">Israel </w:t>
      </w:r>
      <w:r w:rsidR="008F1B6C">
        <w:t>Strike</w:t>
      </w:r>
    </w:p>
    <w:p w14:paraId="1CAC7B32" w14:textId="77777777" w:rsidR="002368BC" w:rsidRDefault="002368BC" w:rsidP="0021316C">
      <w:pPr>
        <w:pStyle w:val="Heading4"/>
      </w:pPr>
      <w:r>
        <w:t xml:space="preserve">That accelerates Iranian </w:t>
      </w:r>
      <w:proofErr w:type="spellStart"/>
      <w:r>
        <w:t>prolif</w:t>
      </w:r>
      <w:proofErr w:type="spellEnd"/>
      <w:r>
        <w:t xml:space="preserve"> and causes Israeli strikes</w:t>
      </w:r>
    </w:p>
    <w:p w14:paraId="1CAC7B33" w14:textId="77777777" w:rsidR="002368BC" w:rsidRDefault="002368BC" w:rsidP="002368BC">
      <w:r>
        <w:rPr>
          <w:b/>
        </w:rPr>
        <w:t xml:space="preserve">Stephens, 11/14/13 </w:t>
      </w:r>
      <w:r>
        <w:t xml:space="preserve">– columnist for the Financial Times (Phillip, Financial Times, “The four big truths that are shaping the Iran talks” </w:t>
      </w:r>
      <w:hyperlink r:id="rId23" w:anchor="axzz2kkvx15JT" w:history="1">
        <w:r>
          <w:rPr>
            <w:rStyle w:val="Hyperlink"/>
          </w:rPr>
          <w:t>http://www.ft.com/intl/cms/s/0/af170df6-4d1c-11e3-bf32-00144feabdc0.html#axzz2kkvx15JT</w:t>
        </w:r>
      </w:hyperlink>
    </w:p>
    <w:p w14:paraId="1CAC7B34" w14:textId="77777777" w:rsidR="002368BC" w:rsidRDefault="002368BC" w:rsidP="002368BC"/>
    <w:p w14:paraId="1CAC7B35" w14:textId="77777777" w:rsidR="002368BC" w:rsidRDefault="002368BC" w:rsidP="002368BC">
      <w:r>
        <w:t xml:space="preserve">The first of these is that </w:t>
      </w:r>
      <w:r>
        <w:rPr>
          <w:rStyle w:val="StyleUnderline"/>
        </w:rPr>
        <w:t xml:space="preserve">Tehran’s </w:t>
      </w:r>
      <w:r w:rsidRPr="002368BC">
        <w:rPr>
          <w:rStyle w:val="StyleUnderline"/>
          <w:highlight w:val="yellow"/>
        </w:rPr>
        <w:t xml:space="preserve">acquisition </w:t>
      </w:r>
      <w:r>
        <w:rPr>
          <w:rStyle w:val="StyleUnderline"/>
        </w:rPr>
        <w:t xml:space="preserve">of a bomb </w:t>
      </w:r>
      <w:r w:rsidRPr="002368BC">
        <w:rPr>
          <w:rStyle w:val="StyleUnderline"/>
          <w:highlight w:val="yellow"/>
        </w:rPr>
        <w:t>would</w:t>
      </w:r>
      <w:r w:rsidRPr="002368BC">
        <w:rPr>
          <w:highlight w:val="yellow"/>
        </w:rPr>
        <w:t xml:space="preserve"> </w:t>
      </w:r>
      <w:r>
        <w:t xml:space="preserve">be more than dangerous for the Middle East and for wider international security. It would most likely </w:t>
      </w:r>
      <w:r w:rsidRPr="002368BC">
        <w:rPr>
          <w:rStyle w:val="StyleUnderline"/>
          <w:highlight w:val="yellow"/>
        </w:rPr>
        <w:t xml:space="preserve">set off a </w:t>
      </w:r>
      <w:r>
        <w:rPr>
          <w:rStyle w:val="StyleUnderline"/>
        </w:rPr>
        <w:t xml:space="preserve">nuclear arms </w:t>
      </w:r>
      <w:r w:rsidRPr="002368BC">
        <w:rPr>
          <w:rStyle w:val="StyleUnderline"/>
          <w:highlight w:val="yellow"/>
        </w:rPr>
        <w:t xml:space="preserve">race that would see Saudi Arabia, Turkey and Egypt </w:t>
      </w:r>
      <w:r>
        <w:rPr>
          <w:rStyle w:val="StyleUnderline"/>
        </w:rPr>
        <w:t>signing up to the nuclear club</w:t>
      </w:r>
      <w:r>
        <w:t xml:space="preserve">. </w:t>
      </w:r>
      <w:r w:rsidRPr="002368BC">
        <w:rPr>
          <w:rStyle w:val="StyleUnderline"/>
          <w:highlight w:val="yellow"/>
        </w:rPr>
        <w:t xml:space="preserve">The </w:t>
      </w:r>
      <w:r>
        <w:rPr>
          <w:rStyle w:val="StyleUnderline"/>
        </w:rPr>
        <w:t xml:space="preserve">nuclear non-proliferation </w:t>
      </w:r>
      <w:r w:rsidRPr="002368BC">
        <w:rPr>
          <w:rStyle w:val="StyleUnderline"/>
          <w:highlight w:val="yellow"/>
        </w:rPr>
        <w:t>treaty would be shattered</w:t>
      </w:r>
      <w:r>
        <w:rPr>
          <w:rStyle w:val="StyleUnderline"/>
        </w:rPr>
        <w:t xml:space="preserve">. A future </w:t>
      </w:r>
      <w:r w:rsidRPr="002368BC">
        <w:rPr>
          <w:rStyle w:val="StyleUnderline"/>
          <w:highlight w:val="yellow"/>
        </w:rPr>
        <w:t>regional conflict could draw Israel into</w:t>
      </w:r>
      <w:r>
        <w:rPr>
          <w:rStyle w:val="StyleUnderline"/>
        </w:rPr>
        <w:t xml:space="preserve"> launching a </w:t>
      </w:r>
      <w:r w:rsidRPr="002368BC">
        <w:rPr>
          <w:rStyle w:val="StyleUnderline"/>
          <w:highlight w:val="yellow"/>
        </w:rPr>
        <w:t xml:space="preserve">pre-emptive </w:t>
      </w:r>
      <w:r>
        <w:rPr>
          <w:rStyle w:val="StyleUnderline"/>
        </w:rPr>
        <w:t xml:space="preserve">nuclear </w:t>
      </w:r>
      <w:r w:rsidRPr="002368BC">
        <w:rPr>
          <w:rStyle w:val="StyleUnderline"/>
          <w:highlight w:val="yellow"/>
        </w:rPr>
        <w:t>strike</w:t>
      </w:r>
      <w:r w:rsidRPr="002368BC">
        <w:rPr>
          <w:highlight w:val="yellow"/>
        </w:rPr>
        <w:t xml:space="preserve">. </w:t>
      </w:r>
      <w:r w:rsidRPr="002368BC">
        <w:rPr>
          <w:rStyle w:val="StyleUnderline"/>
          <w:highlight w:val="yellow"/>
        </w:rPr>
        <w:t xml:space="preserve">This is not </w:t>
      </w:r>
      <w:r>
        <w:rPr>
          <w:rStyle w:val="StyleUnderline"/>
        </w:rPr>
        <w:t xml:space="preserve">a region </w:t>
      </w:r>
      <w:r>
        <w:t xml:space="preserve">obviously </w:t>
      </w:r>
      <w:r w:rsidRPr="002368BC">
        <w:rPr>
          <w:rStyle w:val="StyleUnderline"/>
          <w:highlight w:val="yellow"/>
        </w:rPr>
        <w:t xml:space="preserve">susceptible to cold war </w:t>
      </w:r>
      <w:r>
        <w:rPr>
          <w:rStyle w:val="StyleUnderline"/>
        </w:rPr>
        <w:t xml:space="preserve">disciplines of </w:t>
      </w:r>
      <w:r w:rsidRPr="002368BC">
        <w:rPr>
          <w:rStyle w:val="StyleUnderline"/>
          <w:highlight w:val="yellow"/>
        </w:rPr>
        <w:t>deterrence</w:t>
      </w:r>
      <w:r>
        <w:t xml:space="preserve">. The second ineluctable reality is that Iran has mastered the nuclear cycle.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t>programme</w:t>
      </w:r>
      <w:proofErr w:type="spellEnd"/>
      <w:r>
        <w:t xml:space="preserv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t>mobilise</w:t>
      </w:r>
      <w:proofErr w:type="spellEnd"/>
      <w:r>
        <w:t xml:space="preserve"> against it. The third fact – and this one is hard for many to swallow – is that </w:t>
      </w:r>
      <w:r w:rsidRPr="002368BC">
        <w:rPr>
          <w:rStyle w:val="StyleUnderline"/>
          <w:highlight w:val="yellow"/>
        </w:rPr>
        <w:t>neither a negotiated settlement nor</w:t>
      </w:r>
      <w:r w:rsidRPr="002368BC">
        <w:rPr>
          <w:highlight w:val="yellow"/>
        </w:rPr>
        <w:t xml:space="preserve"> </w:t>
      </w:r>
      <w:r>
        <w:t xml:space="preserve">the </w:t>
      </w:r>
      <w:r>
        <w:rPr>
          <w:rStyle w:val="StyleUnderline"/>
        </w:rPr>
        <w:t xml:space="preserve">air </w:t>
      </w:r>
      <w:r w:rsidRPr="002368BC">
        <w:rPr>
          <w:rStyle w:val="StyleUnderline"/>
          <w:highlight w:val="yellow"/>
        </w:rPr>
        <w:t>strikes</w:t>
      </w:r>
      <w:r w:rsidRPr="002368BC">
        <w:rPr>
          <w:highlight w:val="yellow"/>
        </w:rPr>
        <w:t xml:space="preserve"> </w:t>
      </w:r>
      <w:r>
        <w:t xml:space="preserve">long </w:t>
      </w:r>
      <w:proofErr w:type="spellStart"/>
      <w:r>
        <w:t>favoured</w:t>
      </w:r>
      <w:proofErr w:type="spellEnd"/>
      <w:r>
        <w:t xml:space="preserve"> by Benjamin Netanyahu, Israel’s prime minister, </w:t>
      </w:r>
      <w:r>
        <w:rPr>
          <w:rStyle w:val="StyleUnderline"/>
        </w:rPr>
        <w:t xml:space="preserve">can </w:t>
      </w:r>
      <w:r w:rsidRPr="002368BC">
        <w:rPr>
          <w:rStyle w:val="StyleUnderline"/>
          <w:highlight w:val="yellow"/>
        </w:rPr>
        <w:t xml:space="preserve">offer </w:t>
      </w:r>
      <w:r>
        <w:rPr>
          <w:rStyle w:val="StyleUnderline"/>
        </w:rPr>
        <w:t xml:space="preserve">the rest of the world a watertight </w:t>
      </w:r>
      <w:r w:rsidRPr="002368BC">
        <w:rPr>
          <w:rStyle w:val="StyleUnderline"/>
          <w:highlight w:val="yellow"/>
        </w:rPr>
        <w:t xml:space="preserve">insurance </w:t>
      </w:r>
      <w:r>
        <w:rPr>
          <w:rStyle w:val="StyleUnderline"/>
        </w:rPr>
        <w:t xml:space="preserve">policy. It should be possible to construct </w:t>
      </w:r>
      <w:r w:rsidRPr="002368BC">
        <w:rPr>
          <w:rStyle w:val="StyleUnderline"/>
          <w:highlight w:val="yellow"/>
        </w:rPr>
        <w:t xml:space="preserve">a deal </w:t>
      </w:r>
      <w:r>
        <w:rPr>
          <w:rStyle w:val="StyleUnderline"/>
        </w:rPr>
        <w:t xml:space="preserve">that </w:t>
      </w:r>
      <w:r w:rsidRPr="002368BC">
        <w:rPr>
          <w:rStyle w:val="StyleUnderline"/>
          <w:highlight w:val="yellow"/>
        </w:rPr>
        <w:t xml:space="preserve">acts as </w:t>
      </w:r>
      <w:r>
        <w:rPr>
          <w:rStyle w:val="StyleUnderline"/>
        </w:rPr>
        <w:t xml:space="preserve">a </w:t>
      </w:r>
      <w:r w:rsidRPr="002368BC">
        <w:rPr>
          <w:rStyle w:val="StyleUnderline"/>
          <w:highlight w:val="yellow"/>
        </w:rPr>
        <w:t xml:space="preserve">plausible restraint – and extends </w:t>
      </w:r>
      <w:r>
        <w:rPr>
          <w:rStyle w:val="StyleUnderline"/>
        </w:rPr>
        <w:t xml:space="preserve">the </w:t>
      </w:r>
      <w:r w:rsidRPr="002368BC">
        <w:rPr>
          <w:rStyle w:val="StyleUnderline"/>
          <w:highlight w:val="yellow"/>
        </w:rPr>
        <w:t xml:space="preserve">timeframe for </w:t>
      </w:r>
      <w:r>
        <w:rPr>
          <w:rStyle w:val="StyleUnderline"/>
        </w:rPr>
        <w:t xml:space="preserve">any </w:t>
      </w:r>
      <w:r w:rsidRPr="002368BC">
        <w:rPr>
          <w:rStyle w:val="StyleUnderline"/>
          <w:highlight w:val="yellow"/>
        </w:rPr>
        <w:t>breakout</w:t>
      </w:r>
      <w:r w:rsidRPr="002368BC">
        <w:rPr>
          <w:highlight w:val="yellow"/>
        </w:rPr>
        <w:t xml:space="preserve"> </w:t>
      </w:r>
      <w:r>
        <w:t xml:space="preserve">– but no amount of restrictions or intrusive monitoring can offer a certain guarantee against Tehran’s future intentions. By the same token, bombing Iran’s nuclear sites could certainly delay the </w:t>
      </w:r>
      <w:proofErr w:type="spellStart"/>
      <w:r>
        <w:t>programme</w:t>
      </w:r>
      <w:proofErr w:type="spellEnd"/>
      <w:r>
        <w:t xml:space="preserve">, perhaps for a couple of years. But, assuming that even the hawkish </w:t>
      </w:r>
      <w:proofErr w:type="spellStart"/>
      <w:r>
        <w:t>Mr</w:t>
      </w:r>
      <w:proofErr w:type="spellEnd"/>
      <w:r>
        <w:t xml:space="preserve"> Netanyahu is not proposing permanent war against Iran, air strikes would not end it. You cannot bomb knowledge and technical expertise. To try would be to empower those in Tehran who say the regime will be safe only when, like North Korea, it has a weapon. So when Barack Obama says the US will never allow Iran to get the bomb he is indulging in, albeit understandable, wishful thinking. </w:t>
      </w:r>
      <w:r>
        <w:rPr>
          <w:rStyle w:val="StyleUnderline"/>
        </w:rPr>
        <w:t xml:space="preserve">The best the international community can hope for is that, in return for a relaxation of sanctions, </w:t>
      </w:r>
      <w:r w:rsidRPr="002368BC">
        <w:rPr>
          <w:rStyle w:val="StyleUnderline"/>
          <w:highlight w:val="yellow"/>
        </w:rPr>
        <w:t xml:space="preserve">Iran will make a judgment that it is better off </w:t>
      </w:r>
      <w:r>
        <w:rPr>
          <w:rStyle w:val="StyleUnderline"/>
        </w:rPr>
        <w:t xml:space="preserve">sticking </w:t>
      </w:r>
      <w:r w:rsidRPr="002368BC">
        <w:rPr>
          <w:rStyle w:val="StyleUnderline"/>
          <w:highlight w:val="yellow"/>
        </w:rPr>
        <w:t xml:space="preserve">with </w:t>
      </w:r>
      <w:r>
        <w:rPr>
          <w:rStyle w:val="StyleUnderline"/>
        </w:rPr>
        <w:t xml:space="preserve">a </w:t>
      </w:r>
      <w:r w:rsidRPr="002368BC">
        <w:rPr>
          <w:rStyle w:val="StyleUnderline"/>
          <w:highlight w:val="yellow"/>
        </w:rPr>
        <w:t>threshold capability</w:t>
      </w:r>
      <w:r>
        <w:t xml:space="preserve">. To put this another way, </w:t>
      </w:r>
      <w:r>
        <w:rPr>
          <w:rStyle w:val="StyleUnderline"/>
        </w:rPr>
        <w:t>if Tehran does step back from the nuclear brink it will be because of its own calculation of the balance of advantage</w:t>
      </w:r>
      <w:r>
        <w:t xml:space="preserve">. The fourth element in this dynamic is that </w:t>
      </w:r>
      <w:r>
        <w:rPr>
          <w:rStyle w:val="StyleUnderline"/>
        </w:rPr>
        <w:t>Iran now has a leadership that, faced with the severe and growing pain inflicted by sanctions, is prepared to talk</w:t>
      </w:r>
      <w:r>
        <w:t xml:space="preserve">. There is nothing to say that Hassan </w:t>
      </w:r>
      <w:proofErr w:type="spellStart"/>
      <w:r>
        <w:t>Rouhani</w:t>
      </w:r>
      <w:proofErr w:type="spellEnd"/>
      <w:r>
        <w:t xml:space="preserve">, the president, is any less hard-headed than previous Iranian leaders, but he does seem ready to weigh the options. Seen from this vantage point – and in spite of the inconclusive outcome – </w:t>
      </w:r>
      <w:r>
        <w:rPr>
          <w:rStyle w:val="StyleUnderline"/>
        </w:rPr>
        <w:t>Geneva can be counted a modest success</w:t>
      </w:r>
      <w:r>
        <w:t xml:space="preserve">. Iran and the US broke the habit of more than 30 years and sat down to talk to each other. Know your enemy is a first rule of diplomacy – and of intelligence. John Kerry has his detractors but, unlike his predecessor Hillary Clinton, the US secretary of state understands that serious diplomacy demands a willingness to take risks. </w:t>
      </w:r>
      <w:r>
        <w:rPr>
          <w:rStyle w:val="StyleUnderline"/>
        </w:rPr>
        <w:t xml:space="preserve">The </w:t>
      </w:r>
      <w:r w:rsidRPr="002368BC">
        <w:rPr>
          <w:rStyle w:val="StyleUnderline"/>
          <w:highlight w:val="yellow"/>
        </w:rPr>
        <w:t xml:space="preserve">Geneva </w:t>
      </w:r>
      <w:r>
        <w:rPr>
          <w:rStyle w:val="StyleUnderline"/>
        </w:rPr>
        <w:t xml:space="preserve">talks </w:t>
      </w:r>
      <w:r w:rsidRPr="002368BC">
        <w:rPr>
          <w:rStyle w:val="StyleUnderline"/>
          <w:highlight w:val="yellow"/>
        </w:rPr>
        <w:t xml:space="preserve">illuminated </w:t>
      </w:r>
      <w:r>
        <w:rPr>
          <w:rStyle w:val="StyleUnderline"/>
        </w:rPr>
        <w:t xml:space="preserve">the shape of </w:t>
      </w:r>
      <w:r w:rsidRPr="002368BC">
        <w:rPr>
          <w:rStyle w:val="StyleUnderline"/>
          <w:highlight w:val="yellow"/>
        </w:rPr>
        <w:t xml:space="preserve">an interim agreement. Iran will </w:t>
      </w:r>
      <w:r>
        <w:rPr>
          <w:rStyle w:val="StyleUnderline"/>
        </w:rPr>
        <w:t xml:space="preserve">not surrender the right it asserts to uranium enrichment, but will </w:t>
      </w:r>
      <w:r w:rsidRPr="002368BC">
        <w:rPr>
          <w:rStyle w:val="StyleUnderline"/>
          <w:highlight w:val="yellow"/>
        </w:rPr>
        <w:t xml:space="preserve">lower </w:t>
      </w:r>
      <w:r>
        <w:rPr>
          <w:rStyle w:val="StyleUnderline"/>
        </w:rPr>
        <w:t xml:space="preserve">the level of </w:t>
      </w:r>
      <w:r w:rsidRPr="002368BC">
        <w:rPr>
          <w:rStyle w:val="StyleUnderline"/>
          <w:highlight w:val="yellow"/>
        </w:rPr>
        <w:t xml:space="preserve">enrichment </w:t>
      </w:r>
      <w:r>
        <w:rPr>
          <w:rStyle w:val="StyleUnderline"/>
        </w:rPr>
        <w:t>from 20 per cent to 3 or 4 per cent</w:t>
      </w:r>
      <w:r>
        <w:t xml:space="preserve">. </w:t>
      </w:r>
      <w:r>
        <w:rPr>
          <w:rStyle w:val="StyleUnderline"/>
        </w:rPr>
        <w:t>It will suspend work on its heavy water reactor in Arak</w:t>
      </w:r>
      <w:r>
        <w:t xml:space="preserve"> – a potential source of plutonium – negotiate about the disposal of some of its existing stocks of enriched uranium, and accept intrusive international inspections. A debate between the six powers about the strength and </w:t>
      </w:r>
      <w:r>
        <w:lastRenderedPageBreak/>
        <w:t xml:space="preserve">credibility of such pledges is inevitable, as is an argument with Tehran about the speed and scope of a </w:t>
      </w:r>
      <w:proofErr w:type="spellStart"/>
      <w:r>
        <w:t>run down</w:t>
      </w:r>
      <w:proofErr w:type="spellEnd"/>
      <w:r>
        <w:t xml:space="preserve"> of sanctions.</w:t>
      </w:r>
    </w:p>
    <w:p w14:paraId="1CAC7B36" w14:textId="77777777" w:rsidR="002368BC" w:rsidRPr="00CC6DD0" w:rsidRDefault="002368BC" w:rsidP="002368BC"/>
    <w:p w14:paraId="1CAC7B37" w14:textId="77777777" w:rsidR="00E51CFA" w:rsidRDefault="00E51CFA" w:rsidP="00E51CFA">
      <w:pPr>
        <w:pStyle w:val="Heading4"/>
        <w:rPr>
          <w:lang w:eastAsia="ko-KR"/>
        </w:rPr>
      </w:pPr>
      <w:r>
        <w:rPr>
          <w:rFonts w:hint="eastAsia"/>
          <w:lang w:eastAsia="ko-KR"/>
        </w:rPr>
        <w:t>Israel will attack Iran as the nuclear talks come to an end</w:t>
      </w:r>
    </w:p>
    <w:p w14:paraId="1CAC7B38" w14:textId="77777777" w:rsidR="00E51CFA" w:rsidRDefault="00E51CFA" w:rsidP="00E51CFA">
      <w:pPr>
        <w:rPr>
          <w:lang w:eastAsia="ko-KR"/>
        </w:rPr>
      </w:pPr>
      <w:r>
        <w:rPr>
          <w:lang w:eastAsia="ko-KR"/>
        </w:rPr>
        <w:t xml:space="preserve">JOEL B. </w:t>
      </w:r>
      <w:r>
        <w:rPr>
          <w:rStyle w:val="Style13ptBold"/>
        </w:rPr>
        <w:t xml:space="preserve">POLLAK </w:t>
      </w:r>
      <w:r w:rsidRPr="000D2BC4">
        <w:rPr>
          <w:rStyle w:val="Style13ptBold"/>
        </w:rPr>
        <w:t>Jul</w:t>
      </w:r>
      <w:r>
        <w:rPr>
          <w:lang w:eastAsia="ko-KR"/>
        </w:rPr>
        <w:t xml:space="preserve"> </w:t>
      </w:r>
      <w:r w:rsidRPr="000D2BC4">
        <w:rPr>
          <w:rStyle w:val="Style13ptBold"/>
        </w:rPr>
        <w:t xml:space="preserve">16 </w:t>
      </w:r>
      <w:r>
        <w:rPr>
          <w:lang w:eastAsia="ko-KR"/>
        </w:rPr>
        <w:t>2014</w:t>
      </w:r>
      <w:r>
        <w:rPr>
          <w:rFonts w:hint="eastAsia"/>
          <w:lang w:eastAsia="ko-KR"/>
        </w:rPr>
        <w:t xml:space="preserve"> (</w:t>
      </w:r>
      <w:r>
        <w:rPr>
          <w:lang w:eastAsia="ko-KR"/>
        </w:rPr>
        <w:t xml:space="preserve">Senior Editor-at-Large and in-house counsel at </w:t>
      </w:r>
      <w:proofErr w:type="spellStart"/>
      <w:r>
        <w:rPr>
          <w:lang w:eastAsia="ko-KR"/>
        </w:rPr>
        <w:t>Breitbart</w:t>
      </w:r>
      <w:proofErr w:type="spellEnd"/>
      <w:r>
        <w:rPr>
          <w:lang w:eastAsia="ko-KR"/>
        </w:rPr>
        <w:t xml:space="preserve"> News. A graduate of Harvard College and Harvard Law School, he also has a degree in Jewish Studies from the University of Cape Town.</w:t>
      </w:r>
      <w:r>
        <w:rPr>
          <w:rFonts w:hint="eastAsia"/>
          <w:lang w:eastAsia="ko-KR"/>
        </w:rPr>
        <w:t xml:space="preserve"> </w:t>
      </w:r>
      <w:r>
        <w:rPr>
          <w:lang w:eastAsia="ko-KR"/>
        </w:rPr>
        <w:t>“OREN: ISRAEL MAY 'TAKE ON IRAN' WHEN NUCLEAR TALKS 'EXPIRE'”</w:t>
      </w:r>
      <w:r>
        <w:rPr>
          <w:rFonts w:hint="eastAsia"/>
          <w:lang w:eastAsia="ko-KR"/>
        </w:rPr>
        <w:t xml:space="preserve"> </w:t>
      </w:r>
      <w:hyperlink r:id="rId24" w:history="1">
        <w:r w:rsidRPr="006E51DA">
          <w:rPr>
            <w:rStyle w:val="Hyperlink"/>
            <w:rFonts w:hint="eastAsia"/>
            <w:lang w:eastAsia="ko-KR"/>
          </w:rPr>
          <w:t>h</w:t>
        </w:r>
        <w:r w:rsidRPr="006E51DA">
          <w:rPr>
            <w:rStyle w:val="Hyperlink"/>
            <w:lang w:eastAsia="ko-KR"/>
          </w:rPr>
          <w:t>ttp://www.breitbart.com/Big-Peace/2014/07/16/Oren-Israel-May-Take-on-Iran-when-Nuclear-Talks-Expire</w:t>
        </w:r>
      </w:hyperlink>
      <w:r>
        <w:rPr>
          <w:rFonts w:hint="eastAsia"/>
          <w:lang w:eastAsia="ko-KR"/>
        </w:rPr>
        <w:t>)</w:t>
      </w:r>
    </w:p>
    <w:p w14:paraId="1CAC7B39" w14:textId="77777777" w:rsidR="00E51CFA" w:rsidRDefault="00E51CFA" w:rsidP="00E51CFA">
      <w:pPr>
        <w:rPr>
          <w:lang w:eastAsia="ko-KR"/>
        </w:rPr>
      </w:pPr>
    </w:p>
    <w:p w14:paraId="1CAC7B3A" w14:textId="77777777" w:rsidR="00E51CFA" w:rsidRDefault="00E51CFA" w:rsidP="00E51CFA">
      <w:pPr>
        <w:rPr>
          <w:lang w:eastAsia="ko-KR"/>
        </w:rPr>
      </w:pPr>
      <w:r>
        <w:t xml:space="preserve">Iran touted the interim deal in January as a "surrender" by the West, with Foreign Minister </w:t>
      </w:r>
      <w:proofErr w:type="spellStart"/>
      <w:r>
        <w:t>Zavad</w:t>
      </w:r>
      <w:proofErr w:type="spellEnd"/>
      <w:r>
        <w:t xml:space="preserve"> </w:t>
      </w:r>
      <w:proofErr w:type="spellStart"/>
      <w:r>
        <w:t>Jarif</w:t>
      </w:r>
      <w:proofErr w:type="spellEnd"/>
      <w:r>
        <w:t xml:space="preserve"> noting that the regime "did not agree to dismantle anything." Israeli Prime Minister Benjamin Netanyahu called the deal as an "historic mistake." Events thus far have confirmed that assessment, </w:t>
      </w:r>
      <w:r w:rsidRPr="00CA2B8A">
        <w:rPr>
          <w:rStyle w:val="StyleUnderline"/>
        </w:rPr>
        <w:t>as the Iranian economy recovers due to sanctions relief and the Tehran regime feels even less pressure than before to accede to U.S. demands.</w:t>
      </w:r>
      <w:r>
        <w:t xml:space="preserve"> Oren told </w:t>
      </w:r>
      <w:proofErr w:type="spellStart"/>
      <w:r>
        <w:t>Breitbart</w:t>
      </w:r>
      <w:proofErr w:type="spellEnd"/>
      <w:r>
        <w:t xml:space="preserve"> News that </w:t>
      </w:r>
      <w:r w:rsidRPr="00CA2B8A">
        <w:rPr>
          <w:rStyle w:val="StyleUnderline"/>
        </w:rPr>
        <w:t>the possibility of Israeli military action against the Iranian nuclear threat was not something new</w:t>
      </w:r>
      <w:r>
        <w:t xml:space="preserve">, and that Israel had always reserved the right to act in its own self-defense. The possibility of an </w:t>
      </w:r>
      <w:r w:rsidRPr="00CA2B8A">
        <w:rPr>
          <w:rStyle w:val="StyleUnderline"/>
        </w:rPr>
        <w:t>Israeli pre-emptive strike without American approval may have increased</w:t>
      </w:r>
      <w:r>
        <w:t xml:space="preserve"> during the Gaza conflict, as the U.S. has called for a ceasefire rather than offering full support from the outset to Israel's response to Hamas attacks. That widened a gap that has been growing in recent months, not only over Iran but also over Iraq, as Israel has supported Kurdish independence as a counter to both Sunni extremists in ISIS and Iranian-backed Shia forces. The U.S. has discouraged Kurdish independence, urging Kurdish leaders to continue to support a unified Iraq. </w:t>
      </w:r>
      <w:r w:rsidRPr="00CA2B8A">
        <w:rPr>
          <w:rStyle w:val="StyleUnderline"/>
        </w:rPr>
        <w:t>The nuclear talks may be extended--but they will eventually "expire,"</w:t>
      </w:r>
      <w:r>
        <w:t xml:space="preserve"> Oren said, and Israel had to be free to act.</w:t>
      </w:r>
    </w:p>
    <w:p w14:paraId="1CAC7B3B" w14:textId="77777777" w:rsidR="00E51CFA" w:rsidRDefault="00E51CFA" w:rsidP="00E51CFA">
      <w:pPr>
        <w:rPr>
          <w:lang w:eastAsia="ko-KR"/>
        </w:rPr>
      </w:pPr>
    </w:p>
    <w:p w14:paraId="1CAC7B3C" w14:textId="77777777" w:rsidR="00E51CFA" w:rsidRDefault="00E51CFA" w:rsidP="00E51CFA">
      <w:pPr>
        <w:rPr>
          <w:lang w:eastAsia="ko-KR"/>
        </w:rPr>
      </w:pPr>
    </w:p>
    <w:p w14:paraId="1CAC7B3D" w14:textId="77777777" w:rsidR="00E51CFA" w:rsidRDefault="00E51CFA" w:rsidP="00E51CFA">
      <w:pPr>
        <w:rPr>
          <w:lang w:eastAsia="ko-KR"/>
        </w:rPr>
      </w:pPr>
    </w:p>
    <w:p w14:paraId="1CAC7B3E" w14:textId="77777777" w:rsidR="00E51CFA" w:rsidRDefault="00E51CFA" w:rsidP="00E51CFA">
      <w:pPr>
        <w:rPr>
          <w:lang w:eastAsia="ko-KR"/>
        </w:rPr>
      </w:pPr>
    </w:p>
    <w:p w14:paraId="1CAC7B3F" w14:textId="77777777" w:rsidR="00E51CFA" w:rsidRDefault="00E51CFA" w:rsidP="00E51CFA">
      <w:pPr>
        <w:rPr>
          <w:lang w:eastAsia="ko-KR"/>
        </w:rPr>
      </w:pPr>
    </w:p>
    <w:p w14:paraId="1CAC7B40" w14:textId="77777777" w:rsidR="00E51CFA" w:rsidRPr="00D32189" w:rsidRDefault="00E51CFA" w:rsidP="00E51CFA">
      <w:pPr>
        <w:pStyle w:val="Heading4"/>
        <w:rPr>
          <w:rFonts w:eastAsia="Malgun Gothic"/>
          <w:lang w:eastAsia="ko-KR"/>
        </w:rPr>
      </w:pPr>
      <w:r>
        <w:rPr>
          <w:rFonts w:hint="eastAsia"/>
          <w:lang w:eastAsia="ko-KR"/>
        </w:rPr>
        <w:t>Israel will strike</w:t>
      </w:r>
      <w:r>
        <w:rPr>
          <w:rFonts w:eastAsia="Malgun Gothic"/>
          <w:lang w:eastAsia="ko-KR"/>
        </w:rPr>
        <w:t>—</w:t>
      </w:r>
      <w:r>
        <w:rPr>
          <w:rFonts w:eastAsia="Malgun Gothic" w:hint="eastAsia"/>
          <w:lang w:eastAsia="ko-KR"/>
        </w:rPr>
        <w:t>they have the means to do so</w:t>
      </w:r>
    </w:p>
    <w:p w14:paraId="1CAC7B41" w14:textId="77777777" w:rsidR="00E51CFA" w:rsidRDefault="00E51CFA" w:rsidP="00E51CFA">
      <w:pPr>
        <w:rPr>
          <w:lang w:eastAsia="ko-KR"/>
        </w:rPr>
      </w:pPr>
      <w:r>
        <w:rPr>
          <w:rFonts w:hint="eastAsia"/>
          <w:lang w:eastAsia="ko-KR"/>
        </w:rPr>
        <w:t xml:space="preserve">John Allen </w:t>
      </w:r>
      <w:r w:rsidRPr="00D32189">
        <w:rPr>
          <w:rStyle w:val="Style13ptBold"/>
          <w:rFonts w:hint="eastAsia"/>
        </w:rPr>
        <w:t>Gay July 21</w:t>
      </w:r>
      <w:r>
        <w:rPr>
          <w:rFonts w:hint="eastAsia"/>
          <w:lang w:eastAsia="ko-KR"/>
        </w:rPr>
        <w:t>, 2014 (</w:t>
      </w:r>
      <w:r>
        <w:rPr>
          <w:lang w:eastAsia="ko-KR"/>
        </w:rPr>
        <w:t>John Allen Gay is an author and editor based in Washington, D.C., currently serving on the editorial staff of The National Interest. He is coauthor of War with Iran: Political, Military and Economic Consequences (2013). He writes on the Middle East, international affairs, and politics.</w:t>
      </w:r>
      <w:r>
        <w:rPr>
          <w:rFonts w:hint="eastAsia"/>
          <w:lang w:eastAsia="ko-KR"/>
        </w:rPr>
        <w:t xml:space="preserve"> </w:t>
      </w:r>
      <w:r>
        <w:rPr>
          <w:lang w:eastAsia="ko-KR"/>
        </w:rPr>
        <w:t>“Five Iranian Weapons of War Israel Should Fear”</w:t>
      </w:r>
      <w:r>
        <w:rPr>
          <w:rFonts w:hint="eastAsia"/>
          <w:lang w:eastAsia="ko-KR"/>
        </w:rPr>
        <w:t xml:space="preserve"> </w:t>
      </w:r>
      <w:r>
        <w:rPr>
          <w:lang w:eastAsia="ko-KR"/>
        </w:rPr>
        <w:t>http://nationalinterest.org/feature/five-iranian-weapons-israel-should-fear-10920</w:t>
      </w:r>
      <w:r>
        <w:rPr>
          <w:rFonts w:hint="eastAsia"/>
          <w:lang w:eastAsia="ko-KR"/>
        </w:rPr>
        <w:t>)</w:t>
      </w:r>
    </w:p>
    <w:p w14:paraId="1CAC7B42" w14:textId="77777777" w:rsidR="00E51CFA" w:rsidRDefault="00E51CFA" w:rsidP="00E51CFA">
      <w:pPr>
        <w:rPr>
          <w:lang w:eastAsia="ko-KR"/>
        </w:rPr>
      </w:pPr>
    </w:p>
    <w:p w14:paraId="1CAC7B43" w14:textId="77777777" w:rsidR="00E51CFA" w:rsidRDefault="00E51CFA" w:rsidP="00E51CFA">
      <w:pPr>
        <w:rPr>
          <w:lang w:eastAsia="ko-KR"/>
        </w:rPr>
      </w:pPr>
      <w:r>
        <w:rPr>
          <w:lang w:eastAsia="ko-KR"/>
        </w:rPr>
        <w:t xml:space="preserve">Israel has its hands full at the moment in Gaza. But Gaza’s rockets aren’t the only thing that keep Israeli strategists up at night. Last week, the nuclear talks between Iran and the P5+1 were extended into late November. A deal is still a very real possibility. But failure is, too. </w:t>
      </w:r>
      <w:r w:rsidRPr="000D2BC4">
        <w:rPr>
          <w:rStyle w:val="StyleUnderline"/>
        </w:rPr>
        <w:t>There’s broad agreement across the Israeli political spectrum that letting Iran get the bomb is an unacceptable risk.</w:t>
      </w:r>
      <w:r>
        <w:rPr>
          <w:lang w:eastAsia="ko-KR"/>
        </w:rPr>
        <w:t xml:space="preserve"> Many in the Israeli national-security establishment, particularly around </w:t>
      </w:r>
      <w:r w:rsidRPr="00DC1071">
        <w:t>Prime Minister Benjamin</w:t>
      </w:r>
      <w:r w:rsidRPr="000D2BC4">
        <w:rPr>
          <w:rStyle w:val="StyleUnderline"/>
        </w:rPr>
        <w:t xml:space="preserve"> Netanyahu, have entertained the notion of an Israeli strike on Iran’s nuclear facilities if diplomacy fails and Iran makes a move toward the bomb. Iran would surely retaliate.</w:t>
      </w:r>
      <w:r>
        <w:rPr>
          <w:rStyle w:val="StyleUnderline"/>
        </w:rPr>
        <w:t xml:space="preserve"> </w:t>
      </w:r>
      <w:r>
        <w:rPr>
          <w:lang w:eastAsia="ko-KR"/>
        </w:rPr>
        <w:t xml:space="preserve">Iran has a problem, though. If you’ve looked at a map lately, the Islamic Republic doesn’t share a border with the Jewish state. They’re more than 550 miles apart at their closest, and the two countries’ cores are nearly one thousand miles apart. </w:t>
      </w:r>
      <w:r w:rsidRPr="00D32189">
        <w:rPr>
          <w:rStyle w:val="StyleUnderline"/>
        </w:rPr>
        <w:t xml:space="preserve">That’s a big challenge for Israel, whose powerful air force would have to fly to the limits of its range just to </w:t>
      </w:r>
      <w:r w:rsidRPr="00D32189">
        <w:rPr>
          <w:rStyle w:val="StyleUnderline"/>
        </w:rPr>
        <w:lastRenderedPageBreak/>
        <w:t>reach Iran’s nuclear facilities. But it’s a bigger challenge for Iran, whose air force, held back by decades of sanctions, is far too feeble to break into Israel’s well-defended airspace.</w:t>
      </w:r>
      <w:r>
        <w:rPr>
          <w:rStyle w:val="StyleUnderline"/>
        </w:rPr>
        <w:t xml:space="preserve"> </w:t>
      </w:r>
      <w:r w:rsidRPr="00D32189">
        <w:rPr>
          <w:rStyle w:val="StyleUnderline"/>
        </w:rPr>
        <w:t xml:space="preserve">Iran’s response to these challenges has been to develop a range of tools, many of them </w:t>
      </w:r>
      <w:proofErr w:type="gramStart"/>
      <w:r w:rsidRPr="00D32189">
        <w:rPr>
          <w:rStyle w:val="StyleUnderline"/>
        </w:rPr>
        <w:t>underhanded, that</w:t>
      </w:r>
      <w:proofErr w:type="gramEnd"/>
      <w:r w:rsidRPr="00D32189">
        <w:rPr>
          <w:rStyle w:val="StyleUnderline"/>
        </w:rPr>
        <w:t xml:space="preserve"> would allow it to hit Israel back. </w:t>
      </w:r>
      <w:r>
        <w:rPr>
          <w:lang w:eastAsia="ko-KR"/>
        </w:rPr>
        <w:t xml:space="preserve">But not all weapons are created equal. Prior lists in our “Five Weapons” series have tried to rank weapons systems not just by how advanced they are or how widely they were used. After all, an advanced weapon might be too expensive and draw resources away from other systems, reducing overall military effectiveness (see Germany in the Second World War). A ubiquitous system might not be very good, also cutting its utility. And a weapon that doesn’t have a good crew behind it might as well not be good. But </w:t>
      </w:r>
      <w:r w:rsidRPr="00D32189">
        <w:rPr>
          <w:rStyle w:val="StyleUnderline"/>
        </w:rPr>
        <w:t>so many of Iran’s tools are highly asymmetric and highly secretive.</w:t>
      </w:r>
      <w:r>
        <w:rPr>
          <w:lang w:eastAsia="ko-KR"/>
        </w:rPr>
        <w:t xml:space="preserve"> Their impact on the strategic balance is the only criterion we can rely on. </w:t>
      </w:r>
      <w:r w:rsidRPr="00D32189">
        <w:t>So what can Iran count on to mitigate the risk of an Israeli strike—and to hurt Israel if it does attack?</w:t>
      </w:r>
    </w:p>
    <w:p w14:paraId="1CAC7B44" w14:textId="77777777" w:rsidR="00E51CFA" w:rsidRPr="00E51CFA" w:rsidRDefault="00E51CFA" w:rsidP="00E51CFA"/>
    <w:p w14:paraId="1CAC7B45" w14:textId="77777777" w:rsidR="00433C02" w:rsidRPr="00433C02" w:rsidRDefault="00433C02" w:rsidP="00433C02"/>
    <w:p w14:paraId="1CAC7B46" w14:textId="77777777" w:rsidR="00CC6DD0" w:rsidRDefault="00CC6DD0" w:rsidP="00CC6DD0">
      <w:pPr>
        <w:pStyle w:val="Heading4"/>
      </w:pPr>
      <w:r>
        <w:rPr>
          <w:b w:val="0"/>
        </w:rPr>
        <w:t>A nuclear Iran causes Israel strikes</w:t>
      </w:r>
    </w:p>
    <w:p w14:paraId="1CAC7B47" w14:textId="77777777" w:rsidR="00CC6DD0" w:rsidRDefault="00CC6DD0" w:rsidP="00CC6DD0">
      <w:proofErr w:type="spellStart"/>
      <w:r>
        <w:rPr>
          <w:b/>
        </w:rPr>
        <w:t>Perr</w:t>
      </w:r>
      <w:proofErr w:type="spellEnd"/>
      <w:r>
        <w:rPr>
          <w:b/>
        </w:rPr>
        <w:t xml:space="preserve">, 12/24/13 – </w:t>
      </w:r>
      <w:r>
        <w:t xml:space="preserve">B.A. in Political Science from Rutgers University; technology marketing consultant based in Portland, Oregon. Jon has long been active in Democratic politics and public policy as an organizer and advisor in California and Massachusetts. His past roles include field staffer for Gary Hart for President (1984), organizer of Silicon Valley tech executives backing President Clinton's call for national education standards (1997), recruiter of tech executives for Al Gore's and John Kerry's presidential campaigns, and co-coordinator of </w:t>
      </w:r>
      <w:proofErr w:type="spellStart"/>
      <w:r>
        <w:t>MassTech</w:t>
      </w:r>
      <w:proofErr w:type="spellEnd"/>
      <w:r>
        <w:t xml:space="preserve"> for Robert Reich (2002).</w:t>
      </w:r>
      <w:r>
        <w:rPr>
          <w:b/>
        </w:rPr>
        <w:t xml:space="preserve"> </w:t>
      </w:r>
      <w:r>
        <w:t xml:space="preserve">(Jon, “Senate sanctions bill could let Israel take U.S. to war against Iran” Daily Kos, </w:t>
      </w:r>
      <w:hyperlink r:id="rId25" w:history="1">
        <w:r>
          <w:rPr>
            <w:rStyle w:val="Hyperlink"/>
          </w:rPr>
          <w:t>http://www.dailykos.com/story/2013/12/24/1265184/-Senate-sanctions-bill-could-let-Israel-take-U-S-to-war-against-Iran#</w:t>
        </w:r>
      </w:hyperlink>
    </w:p>
    <w:p w14:paraId="1CAC7B48" w14:textId="77777777" w:rsidR="00CC6DD0" w:rsidRDefault="00CC6DD0" w:rsidP="00CC6DD0"/>
    <w:p w14:paraId="1CAC7B49" w14:textId="77777777" w:rsidR="00CC6DD0" w:rsidRDefault="00CC6DD0" w:rsidP="00CC6DD0">
      <w:r>
        <w:t xml:space="preserve">As 2013 draws to close, the negotiations over the Iranian nuclear program have entered a delicate stage. But in 2014, the tensions will escalate dramatically as a bipartisan group of Senators brings </w:t>
      </w:r>
      <w:r>
        <w:rPr>
          <w:rStyle w:val="StyleUnderline"/>
        </w:rPr>
        <w:t>a new Iran sanctions bill</w:t>
      </w:r>
      <w:r>
        <w:t xml:space="preserve"> to the floor for a vote. As many others have warned, that promise of new measures against Tehran will almost certainly blow up the interim deal reached by the Obama administration and its UN/EU partners in Geneva. But Congress' highly unusual intervention into the President's domain of foreign policy doesn't just make the prospect of an American conflict with Iran more likely. As it turns out, the Nuclear Weapon Free Iran Act essentially </w:t>
      </w:r>
      <w:r>
        <w:rPr>
          <w:rStyle w:val="StyleUnderline"/>
        </w:rPr>
        <w:t>empowers Israel to decide whether the U</w:t>
      </w:r>
      <w:r>
        <w:t xml:space="preserve">nited </w:t>
      </w:r>
      <w:r>
        <w:rPr>
          <w:rStyle w:val="StyleUnderline"/>
        </w:rPr>
        <w:t>S</w:t>
      </w:r>
      <w:r>
        <w:t xml:space="preserve">tates </w:t>
      </w:r>
      <w:r>
        <w:rPr>
          <w:rStyle w:val="StyleUnderline"/>
        </w:rPr>
        <w:t>will go to war against Tehran.</w:t>
      </w:r>
      <w:r>
        <w:rPr>
          <w:rStyle w:val="StyleUnderline"/>
          <w:sz w:val="12"/>
        </w:rPr>
        <w:t xml:space="preserve">¶ </w:t>
      </w:r>
      <w:r>
        <w:t xml:space="preserve">On their own, the tough new sanctions imposed automatically if a final deal isn't completed in six months pose a daunting enough challenge for President Obama and Secretary of State Kerry. But </w:t>
      </w:r>
      <w:r>
        <w:rPr>
          <w:rStyle w:val="StyleUnderline"/>
        </w:rPr>
        <w:t xml:space="preserve">it is </w:t>
      </w:r>
      <w:r w:rsidRPr="002368BC">
        <w:rPr>
          <w:rStyle w:val="StyleUnderline"/>
          <w:highlight w:val="yellow"/>
        </w:rPr>
        <w:t xml:space="preserve">the </w:t>
      </w:r>
      <w:r>
        <w:rPr>
          <w:rStyle w:val="StyleUnderline"/>
        </w:rPr>
        <w:t xml:space="preserve">legislation's </w:t>
      </w:r>
      <w:r w:rsidRPr="002368BC">
        <w:rPr>
          <w:rStyle w:val="StyleUnderline"/>
          <w:highlight w:val="yellow"/>
        </w:rPr>
        <w:t xml:space="preserve">commitment </w:t>
      </w:r>
      <w:r>
        <w:rPr>
          <w:rStyle w:val="StyleUnderline"/>
        </w:rPr>
        <w:t xml:space="preserve">to support an Israeli </w:t>
      </w:r>
      <w:r>
        <w:t xml:space="preserve">preventive </w:t>
      </w:r>
      <w:r>
        <w:rPr>
          <w:rStyle w:val="StyleUnderline"/>
        </w:rPr>
        <w:t>strike</w:t>
      </w:r>
      <w:r>
        <w:t xml:space="preserve"> against Iranian nuclear facilities </w:t>
      </w:r>
      <w:r>
        <w:rPr>
          <w:rStyle w:val="StyleUnderline"/>
        </w:rPr>
        <w:t xml:space="preserve">that </w:t>
      </w:r>
      <w:r>
        <w:t xml:space="preserve">almost </w:t>
      </w:r>
      <w:r w:rsidRPr="002368BC">
        <w:rPr>
          <w:rStyle w:val="Emphasis"/>
          <w:highlight w:val="yellow"/>
        </w:rPr>
        <w:t xml:space="preserve">ensures </w:t>
      </w:r>
      <w:r w:rsidRPr="002368BC">
        <w:rPr>
          <w:rStyle w:val="StyleUnderline"/>
          <w:highlight w:val="yellow"/>
        </w:rPr>
        <w:t>the U.S. and Iran will come to blows</w:t>
      </w:r>
      <w:r>
        <w:t>. As Section 2b, part 5 of the draft mandates:</w:t>
      </w:r>
      <w:r>
        <w:rPr>
          <w:sz w:val="12"/>
        </w:rPr>
        <w:t>¶</w:t>
      </w:r>
      <w:r>
        <w:t xml:space="preserve"> If the Government of Israel is compelled to take military action in legitimate self-defense against Iran's nuclear weapon program, the United States Government should stand with Israel and provide, in accordance with the law of the United States and the constitutional responsibility of Congress to authorize the use of military force, diplomatic, military, and economic support to the Government of Israel in its defense of its territory, people, and existence.</w:t>
      </w:r>
      <w:r>
        <w:rPr>
          <w:sz w:val="12"/>
        </w:rPr>
        <w:t>¶</w:t>
      </w:r>
      <w:r>
        <w:t xml:space="preserve"> Now, the legislation being pushed by Senators Mark Kirk (R-IL), Chuck Schumer (D-NY) and Robert Menendez (D-NJ) does not automatically give the President an authorization to use force should Israel attack the Iranians. (The draft language above explicitly states that the U.S. government must act "in accordance with the law of the United States and the constitutional responsibility of Congress to authorize the use of military force.") But there should be little doubt that an AUMF would be forthcoming from Congressmen on both sides of the aisle. As Lindsey Graham, who with Menendez co-sponsored a similar, non-binding </w:t>
      </w:r>
      <w:r>
        <w:lastRenderedPageBreak/>
        <w:t>"stand with Israel" resolution in March told a Christians United for Israel (CUFI) conference in July:</w:t>
      </w:r>
      <w:r>
        <w:rPr>
          <w:sz w:val="12"/>
        </w:rPr>
        <w:t>¶</w:t>
      </w:r>
      <w:r>
        <w:t xml:space="preserve"> "If nothing changes in Iran, come September, October, I will present a resolution that will authorize the use of military force to prevent Iran from developing a nuclear bomb."</w:t>
      </w:r>
      <w:r>
        <w:rPr>
          <w:sz w:val="12"/>
        </w:rPr>
        <w:t>¶</w:t>
      </w:r>
      <w:r>
        <w:t xml:space="preserve"> Graham would have plenty of company from the hardest of hard liners in his party. In August 2012, Romney national security adviser and pardoned Iran-Contra architect Elliott Abrams called for a war authorization in the pages of the Weekly Standard. And just two weeks ago, Norman </w:t>
      </w:r>
      <w:proofErr w:type="spellStart"/>
      <w:r>
        <w:t>Podhoretz</w:t>
      </w:r>
      <w:proofErr w:type="spellEnd"/>
      <w:r>
        <w:t xml:space="preserve"> used his Wall Street Journal op-ed to urge the Obama administration to "strike Iran now" to avoid "the nuclear war sure to come."</w:t>
      </w:r>
      <w:r>
        <w:rPr>
          <w:sz w:val="12"/>
        </w:rPr>
        <w:t>¶</w:t>
      </w:r>
      <w:r>
        <w:t xml:space="preserve"> But at the end of the day, </w:t>
      </w:r>
      <w:r w:rsidRPr="002368BC">
        <w:rPr>
          <w:rStyle w:val="StyleUnderline"/>
          <w:highlight w:val="yellow"/>
        </w:rPr>
        <w:t xml:space="preserve">the lack of </w:t>
      </w:r>
      <w:r>
        <w:rPr>
          <w:rStyle w:val="StyleUnderline"/>
        </w:rPr>
        <w:t xml:space="preserve">an </w:t>
      </w:r>
      <w:r w:rsidRPr="002368BC">
        <w:rPr>
          <w:rStyle w:val="StyleUnderline"/>
          <w:highlight w:val="yellow"/>
        </w:rPr>
        <w:t>explicit AUMF</w:t>
      </w:r>
      <w:r w:rsidRPr="002368BC">
        <w:rPr>
          <w:highlight w:val="yellow"/>
        </w:rPr>
        <w:t xml:space="preserve"> </w:t>
      </w:r>
      <w:r>
        <w:t xml:space="preserve">in the Nuclear Weapon Free Iran Act </w:t>
      </w:r>
      <w:r w:rsidRPr="002368BC">
        <w:rPr>
          <w:rStyle w:val="StyleUnderline"/>
          <w:highlight w:val="yellow"/>
        </w:rPr>
        <w:t xml:space="preserve">doesn't mean </w:t>
      </w:r>
      <w:r>
        <w:rPr>
          <w:rStyle w:val="StyleUnderline"/>
        </w:rPr>
        <w:t xml:space="preserve">its </w:t>
      </w:r>
      <w:r w:rsidRPr="002368BC">
        <w:rPr>
          <w:rStyle w:val="StyleUnderline"/>
          <w:highlight w:val="yellow"/>
        </w:rPr>
        <w:t xml:space="preserve">supporters aren't giving </w:t>
      </w:r>
      <w:r>
        <w:t xml:space="preserve">Prime Minister Benjamin </w:t>
      </w:r>
      <w:r w:rsidRPr="002368BC">
        <w:rPr>
          <w:rStyle w:val="StyleUnderline"/>
          <w:highlight w:val="yellow"/>
        </w:rPr>
        <w:t xml:space="preserve">Netanyahu </w:t>
      </w:r>
      <w:r>
        <w:t xml:space="preserve">de facto </w:t>
      </w:r>
      <w:r w:rsidRPr="002368BC">
        <w:rPr>
          <w:rStyle w:val="StyleUnderline"/>
          <w:highlight w:val="yellow"/>
        </w:rPr>
        <w:t xml:space="preserve">carte blanche </w:t>
      </w:r>
      <w:r>
        <w:rPr>
          <w:rStyle w:val="StyleUnderline"/>
        </w:rPr>
        <w:t xml:space="preserve">to hit Iranian nuclear facilities. The ensuing Iranian </w:t>
      </w:r>
      <w:r w:rsidRPr="002368BC">
        <w:rPr>
          <w:rStyle w:val="StyleUnderline"/>
          <w:highlight w:val="yellow"/>
        </w:rPr>
        <w:t>retaliation</w:t>
      </w:r>
      <w:r w:rsidRPr="002368BC">
        <w:rPr>
          <w:highlight w:val="yellow"/>
        </w:rPr>
        <w:t xml:space="preserve"> </w:t>
      </w:r>
      <w:r>
        <w:t xml:space="preserve">against to Israeli and American interests </w:t>
      </w:r>
      <w:r w:rsidRPr="002368BC">
        <w:rPr>
          <w:rStyle w:val="StyleUnderline"/>
          <w:highlight w:val="yellow"/>
        </w:rPr>
        <w:t>would</w:t>
      </w:r>
      <w:r w:rsidRPr="002368BC">
        <w:rPr>
          <w:highlight w:val="yellow"/>
        </w:rPr>
        <w:t xml:space="preserve"> </w:t>
      </w:r>
      <w:r>
        <w:t xml:space="preserve">almost certainly </w:t>
      </w:r>
      <w:r w:rsidRPr="002368BC">
        <w:rPr>
          <w:rStyle w:val="StyleUnderline"/>
          <w:highlight w:val="yellow"/>
        </w:rPr>
        <w:t xml:space="preserve">trigger </w:t>
      </w:r>
      <w:r>
        <w:rPr>
          <w:rStyle w:val="StyleUnderline"/>
        </w:rPr>
        <w:t xml:space="preserve">the </w:t>
      </w:r>
      <w:r w:rsidRPr="002368BC">
        <w:rPr>
          <w:rStyle w:val="StyleUnderline"/>
          <w:highlight w:val="yellow"/>
        </w:rPr>
        <w:t xml:space="preserve">commitment </w:t>
      </w:r>
      <w:r>
        <w:rPr>
          <w:rStyle w:val="StyleUnderline"/>
        </w:rPr>
        <w:t>of U.S. forces</w:t>
      </w:r>
      <w:r>
        <w:t xml:space="preserve"> </w:t>
      </w:r>
      <w:r w:rsidRPr="002368BC">
        <w:rPr>
          <w:rStyle w:val="StyleUnderline"/>
          <w:highlight w:val="yellow"/>
        </w:rPr>
        <w:t>anyway</w:t>
      </w:r>
      <w:r>
        <w:t>.</w:t>
      </w:r>
      <w:r>
        <w:rPr>
          <w:sz w:val="12"/>
        </w:rPr>
        <w:t>¶</w:t>
      </w:r>
      <w:r>
        <w:t xml:space="preserve"> Even if the Israelis alone launched a strike against Iran's atomic sites, Tehran will almost certainly hit back against U.S. targets in the Straits of Hormuz, in the region, possibly in Europe and even potentially in the American homeland. Israel would face certain retaliation from Hezbollah rockets launched from Lebanon and Hamas missiles raining down from Gaza.</w:t>
      </w:r>
      <w:r>
        <w:rPr>
          <w:sz w:val="12"/>
        </w:rPr>
        <w:t>¶</w:t>
      </w:r>
      <w:r>
        <w:t xml:space="preserve"> </w:t>
      </w:r>
      <w:proofErr w:type="gramStart"/>
      <w:r>
        <w:t>That's</w:t>
      </w:r>
      <w:proofErr w:type="gramEnd"/>
      <w:r>
        <w:t xml:space="preserve"> why former Bush Defense Secretary Bob Gates and CIA head Michael Hayden raising the alarms about the "disastrous" impact of the supposedly surgical strikes against the Ayatollah's nuclear infrastructure. As the New York Times reported in March 2012, "A classified war simulation held this month to assess the repercussions of </w:t>
      </w:r>
      <w:r>
        <w:rPr>
          <w:rStyle w:val="StyleUnderline"/>
        </w:rPr>
        <w:t>an Israeli attack</w:t>
      </w:r>
      <w:r>
        <w:t xml:space="preserve"> on Iran forecasts that the strike </w:t>
      </w:r>
      <w:r>
        <w:rPr>
          <w:rStyle w:val="StyleUnderline"/>
        </w:rPr>
        <w:t>would lead to a wider regional war</w:t>
      </w:r>
      <w:r>
        <w:t xml:space="preserve">, which could draw in the United States and leave hundreds of Americans dead, according to American officials." And that September, a bipartisan group of U.S. foreign policy leaders including Brent Scowcroft, retired Admiral William Fallon, former Republican Senator (now Obama Pentagon chief) Chuck Hagel, retired General Anthony </w:t>
      </w:r>
      <w:proofErr w:type="spellStart"/>
      <w:r>
        <w:t>Zinni</w:t>
      </w:r>
      <w:proofErr w:type="spellEnd"/>
      <w:r>
        <w:t xml:space="preserve"> and former Ambassador Thomas Pickering concluded that American attacks with the objective of "ensuring that Iran never acquires a nuclear bomb" would "need to conduct a significantly expanded air and sea war over a prolonged period of time, likely several years." (Accomplishing regime change, the authors noted, would mean an occupation of Iran requiring a "commitment of resources and personnel greater than what the U.S. has expended over the past 10 years in the Iraq and Afghanistan wars combined.") The anticipated blowback</w:t>
      </w:r>
      <w:proofErr w:type="gramStart"/>
      <w:r>
        <w:t>?</w:t>
      </w:r>
      <w:r>
        <w:rPr>
          <w:sz w:val="12"/>
        </w:rPr>
        <w:t>¶</w:t>
      </w:r>
      <w:proofErr w:type="gramEnd"/>
      <w:r>
        <w:t xml:space="preserve"> Serious costs to U.S. interests would also be felt over the longer term, we believe, with problematic consequences for global and regional stability, including economic stability. </w:t>
      </w:r>
      <w:r>
        <w:rPr>
          <w:rStyle w:val="StyleUnderline"/>
        </w:rPr>
        <w:t xml:space="preserve">A dynamic of </w:t>
      </w:r>
      <w:r w:rsidRPr="002368BC">
        <w:rPr>
          <w:rStyle w:val="StyleUnderline"/>
          <w:highlight w:val="yellow"/>
        </w:rPr>
        <w:t>escalation</w:t>
      </w:r>
      <w:r>
        <w:rPr>
          <w:rStyle w:val="StyleUnderline"/>
        </w:rPr>
        <w:t xml:space="preserve">, action, and counteraction </w:t>
      </w:r>
      <w:r w:rsidRPr="002368BC">
        <w:rPr>
          <w:rStyle w:val="StyleUnderline"/>
          <w:highlight w:val="yellow"/>
        </w:rPr>
        <w:t xml:space="preserve">could produce </w:t>
      </w:r>
      <w:r>
        <w:rPr>
          <w:rStyle w:val="StyleUnderline"/>
        </w:rPr>
        <w:t xml:space="preserve">serious </w:t>
      </w:r>
      <w:r w:rsidRPr="002368BC">
        <w:rPr>
          <w:rStyle w:val="StyleUnderline"/>
          <w:highlight w:val="yellow"/>
        </w:rPr>
        <w:t xml:space="preserve">unintended consequences that </w:t>
      </w:r>
      <w:r>
        <w:rPr>
          <w:rStyle w:val="StyleUnderline"/>
        </w:rPr>
        <w:t>would</w:t>
      </w:r>
      <w:r>
        <w:t xml:space="preserve"> significantly increase all of these costs and </w:t>
      </w:r>
      <w:r w:rsidRPr="002368BC">
        <w:rPr>
          <w:rStyle w:val="StyleUnderline"/>
          <w:highlight w:val="yellow"/>
        </w:rPr>
        <w:t>lead</w:t>
      </w:r>
      <w:r>
        <w:t xml:space="preserve">, potentially, </w:t>
      </w:r>
      <w:r w:rsidRPr="002368BC">
        <w:rPr>
          <w:rStyle w:val="StyleUnderline"/>
          <w:highlight w:val="yellow"/>
        </w:rPr>
        <w:t>to all-out regional war</w:t>
      </w:r>
      <w:r>
        <w:t>.</w:t>
      </w:r>
    </w:p>
    <w:p w14:paraId="1CAC7B4A" w14:textId="77777777" w:rsidR="00EF62CE" w:rsidRDefault="00EF62CE" w:rsidP="00EF62CE">
      <w:pPr>
        <w:pStyle w:val="Heading3"/>
      </w:pPr>
      <w:proofErr w:type="spellStart"/>
      <w:r>
        <w:lastRenderedPageBreak/>
        <w:t>Prolif</w:t>
      </w:r>
      <w:proofErr w:type="spellEnd"/>
    </w:p>
    <w:p w14:paraId="1CAC7B4B" w14:textId="77777777" w:rsidR="00F242ED" w:rsidRDefault="00F242ED" w:rsidP="00F242ED">
      <w:pPr>
        <w:pStyle w:val="Heading4"/>
        <w:rPr>
          <w:rStyle w:val="Style13ptBold"/>
        </w:rPr>
      </w:pPr>
      <w:r>
        <w:rPr>
          <w:rStyle w:val="Style13ptBold"/>
          <w:b/>
        </w:rPr>
        <w:t xml:space="preserve">Sanctions would derail the talks and any hope of preventing Iran </w:t>
      </w:r>
      <w:proofErr w:type="spellStart"/>
      <w:r>
        <w:rPr>
          <w:rStyle w:val="Style13ptBold"/>
          <w:b/>
        </w:rPr>
        <w:t>prolif</w:t>
      </w:r>
      <w:proofErr w:type="spellEnd"/>
    </w:p>
    <w:p w14:paraId="1CAC7B4C" w14:textId="77777777" w:rsidR="00F242ED" w:rsidRPr="00DC1071" w:rsidRDefault="00F242ED" w:rsidP="00DC1071">
      <w:r w:rsidRPr="00DC1071">
        <w:rPr>
          <w:rStyle w:val="Style13ptBold"/>
        </w:rPr>
        <w:t xml:space="preserve">Rosen and </w:t>
      </w:r>
      <w:proofErr w:type="spellStart"/>
      <w:r w:rsidRPr="00DC1071">
        <w:rPr>
          <w:rStyle w:val="Style13ptBold"/>
        </w:rPr>
        <w:t>Pecquet</w:t>
      </w:r>
      <w:proofErr w:type="spellEnd"/>
      <w:r w:rsidRPr="00DC1071">
        <w:rPr>
          <w:rStyle w:val="Style13ptBold"/>
        </w:rPr>
        <w:t xml:space="preserve"> 7/29</w:t>
      </w:r>
      <w:r w:rsidRPr="00DC1071">
        <w:t xml:space="preserve"> Laura </w:t>
      </w:r>
      <w:proofErr w:type="spellStart"/>
      <w:r w:rsidRPr="00DC1071">
        <w:t>Rozen</w:t>
      </w:r>
      <w:proofErr w:type="spellEnd"/>
      <w:r w:rsidRPr="00DC1071">
        <w:t xml:space="preserve"> and Julian </w:t>
      </w:r>
      <w:proofErr w:type="spellStart"/>
      <w:r w:rsidRPr="00DC1071">
        <w:t>Pecquet</w:t>
      </w:r>
      <w:proofErr w:type="spellEnd"/>
      <w:r w:rsidRPr="00DC1071">
        <w:t xml:space="preserve"> (Staff editors for </w:t>
      </w:r>
      <w:proofErr w:type="spellStart"/>
      <w:r w:rsidRPr="00DC1071">
        <w:t>Almonitor</w:t>
      </w:r>
      <w:proofErr w:type="spellEnd"/>
      <w:r w:rsidRPr="00DC1071">
        <w:t xml:space="preserve">), “US tells Congress new sanctions could derail Iran deal talks”, </w:t>
      </w:r>
      <w:proofErr w:type="spellStart"/>
      <w:r w:rsidRPr="00DC1071">
        <w:t>Almonitor</w:t>
      </w:r>
      <w:proofErr w:type="spellEnd"/>
      <w:r w:rsidRPr="00DC1071">
        <w:t>, http://www.al-monitor.com/pulse/originals/2014/07/us-congress-iran-nuclear-deal-sanctions.html</w:t>
      </w:r>
    </w:p>
    <w:p w14:paraId="1CAC7B4D" w14:textId="77777777" w:rsidR="00F242ED" w:rsidRDefault="00F242ED" w:rsidP="00F242ED">
      <w:pPr>
        <w:rPr>
          <w:sz w:val="16"/>
        </w:rPr>
      </w:pPr>
      <w:r>
        <w:rPr>
          <w:sz w:val="16"/>
        </w:rPr>
        <w:t xml:space="preserve">On July 29 the lead US Iran negotiator warned lawmakers that </w:t>
      </w:r>
      <w:hyperlink r:id="rId26" w:history="1">
        <w:r>
          <w:rPr>
            <w:rStyle w:val="Hyperlink"/>
            <w:sz w:val="16"/>
          </w:rPr>
          <w:t>congressional action</w:t>
        </w:r>
      </w:hyperlink>
      <w:r>
        <w:rPr>
          <w:rStyle w:val="StyleUnderline"/>
        </w:rPr>
        <w:t xml:space="preserve"> now that would threaten to impose new sanctions on Iran</w:t>
      </w:r>
      <w:r>
        <w:rPr>
          <w:sz w:val="16"/>
        </w:rPr>
        <w:t xml:space="preserve"> if a final nuclear deal is not reached in November </w:t>
      </w:r>
      <w:r>
        <w:rPr>
          <w:rStyle w:val="StyleUnderline"/>
        </w:rPr>
        <w:t>could jeopardize the sensitive negotiations at a critical moment, and unravel the international coalition pursuing them</w:t>
      </w:r>
      <w:r>
        <w:rPr>
          <w:sz w:val="16"/>
        </w:rPr>
        <w:t>.</w:t>
      </w:r>
      <w:r>
        <w:rPr>
          <w:sz w:val="12"/>
        </w:rPr>
        <w:t>¶</w:t>
      </w:r>
      <w:r>
        <w:rPr>
          <w:sz w:val="16"/>
        </w:rPr>
        <w:t xml:space="preserve"> US officials defended extending the deadline for reaching an Iran nuclear deal by four months and urged Congress to hold off on actions that could derail the talks.</w:t>
      </w:r>
      <w:r>
        <w:rPr>
          <w:sz w:val="12"/>
        </w:rPr>
        <w:t>¶</w:t>
      </w:r>
      <w:r>
        <w:rPr>
          <w:sz w:val="16"/>
        </w:rPr>
        <w:t xml:space="preserve"> “</w:t>
      </w:r>
      <w:r>
        <w:rPr>
          <w:rStyle w:val="StyleUnderline"/>
        </w:rPr>
        <w:t>The administration believes quite strongly that at this moment in [the] negotiations, additional legislative action would potentially derail negotiations</w:t>
      </w:r>
      <w:r>
        <w:rPr>
          <w:sz w:val="16"/>
        </w:rPr>
        <w:t>,” Under Secretary of State Wendy Sherman told the Senate Foreign Relations Committee July 29.</w:t>
      </w:r>
      <w:r>
        <w:rPr>
          <w:sz w:val="12"/>
        </w:rPr>
        <w:t>¶</w:t>
      </w:r>
      <w:r>
        <w:rPr>
          <w:sz w:val="16"/>
        </w:rPr>
        <w:t xml:space="preserve"> Sherman, testifying with Under Secretary of Treasury David Cohen, also said that </w:t>
      </w:r>
      <w:r>
        <w:rPr>
          <w:rStyle w:val="StyleUnderline"/>
        </w:rPr>
        <w:t>any final nuclear deal reached with Iran over the next four months would seek to cut off all pathways for Iran to make a nuclear weapon</w:t>
      </w:r>
      <w:r>
        <w:rPr>
          <w:sz w:val="16"/>
        </w:rPr>
        <w:t>, or would detect in time any covert efforts to try to do so and prevent them before they occurred.</w:t>
      </w:r>
      <w:r>
        <w:rPr>
          <w:sz w:val="12"/>
        </w:rPr>
        <w:t>¶</w:t>
      </w:r>
      <w:r>
        <w:rPr>
          <w:sz w:val="16"/>
        </w:rPr>
        <w:t xml:space="preserve"> “What [we are] trying to do [in a final agreement] is cut off every pathway to nuclear weapons,” Sherman said. “This is not about trust or illusions. This is about verification. </w:t>
      </w:r>
      <w:r>
        <w:rPr>
          <w:rStyle w:val="StyleUnderline"/>
        </w:rPr>
        <w:t>This is about monitoring. … This is about inspections</w:t>
      </w:r>
      <w:r>
        <w:rPr>
          <w:sz w:val="16"/>
        </w:rPr>
        <w:t>.”</w:t>
      </w:r>
      <w:r>
        <w:rPr>
          <w:sz w:val="12"/>
        </w:rPr>
        <w:t>¶</w:t>
      </w:r>
      <w:r>
        <w:rPr>
          <w:sz w:val="16"/>
        </w:rPr>
        <w:t xml:space="preserve"> Some Senate Republicans, including the panel's ranking Republican Bob Corker (R-Tennessee) and John McCain (R-Arizona), pressed for the Obama administration to agree to submit the final deal, if reached, to Congress for approval.</w:t>
      </w:r>
      <w:r>
        <w:rPr>
          <w:sz w:val="12"/>
        </w:rPr>
        <w:t>¶</w:t>
      </w:r>
      <w:r>
        <w:rPr>
          <w:sz w:val="16"/>
        </w:rPr>
        <w:t xml:space="preserve"> But Sherman said while the administration would continue to consult Congress on the negotiations and that Congress has oversight responsibilities and would be called on to vote on any lifting of sanctions agreed in a final deal, the administration believes the executive branch has the authority to make the deal without Congressional approval.</w:t>
      </w:r>
      <w:r>
        <w:rPr>
          <w:sz w:val="12"/>
        </w:rPr>
        <w:t>¶</w:t>
      </w:r>
      <w:r>
        <w:rPr>
          <w:sz w:val="16"/>
        </w:rPr>
        <w:t xml:space="preserve"> “We believe strongly that any lifting of sanctions will require Congressional legislative action,” Sherman said in response to Corker. “</w:t>
      </w:r>
      <w:r>
        <w:rPr>
          <w:rStyle w:val="StyleUnderline"/>
        </w:rPr>
        <w:t>We cannot lift any sanctions without congressional action</w:t>
      </w:r>
      <w:r>
        <w:rPr>
          <w:sz w:val="16"/>
        </w:rPr>
        <w:t>. We can suspend or waive under current legislative. We will not do so without conversations with Congress.”</w:t>
      </w:r>
      <w:r>
        <w:rPr>
          <w:sz w:val="12"/>
        </w:rPr>
        <w:t>¶</w:t>
      </w:r>
      <w:r>
        <w:rPr>
          <w:sz w:val="16"/>
        </w:rPr>
        <w:t xml:space="preserve"> “If you are asking if [we will] come to Congress for action to affirm the comprehensive deal, we believe the executive branch [has the authority],” Sherman said.</w:t>
      </w:r>
    </w:p>
    <w:p w14:paraId="1CAC7B4F" w14:textId="36642F21" w:rsidR="00A73F23" w:rsidRDefault="00A73F23" w:rsidP="0021316C">
      <w:pPr>
        <w:pStyle w:val="Heading4"/>
      </w:pPr>
      <w:r>
        <w:t>Iran proliferation leads to Middle Eastern Proliferation</w:t>
      </w:r>
    </w:p>
    <w:p w14:paraId="1CAC7B50" w14:textId="77777777" w:rsidR="00A73F23" w:rsidRDefault="00A73F23" w:rsidP="00A73F23">
      <w:bookmarkStart w:id="0" w:name="_Toc141637983"/>
      <w:bookmarkStart w:id="1" w:name="_Toc141617515"/>
      <w:proofErr w:type="spellStart"/>
      <w:r>
        <w:rPr>
          <w:b/>
        </w:rPr>
        <w:t>Kibaroglu</w:t>
      </w:r>
      <w:proofErr w:type="spellEnd"/>
      <w:r>
        <w:t xml:space="preserve">, Teacher at Department of International Relations at </w:t>
      </w:r>
      <w:proofErr w:type="spellStart"/>
      <w:r>
        <w:t>Bilkent</w:t>
      </w:r>
      <w:proofErr w:type="spellEnd"/>
      <w:r>
        <w:t xml:space="preserve"> University in Ankara, Turkey, Fellow at Harvard University, Center for Nonproliferation Studies at the Monterey Institute of </w:t>
      </w:r>
      <w:proofErr w:type="spellStart"/>
      <w:r>
        <w:t>Internation</w:t>
      </w:r>
      <w:proofErr w:type="spellEnd"/>
      <w:r>
        <w:t xml:space="preserve"> Studies, International Atomic Energy Agency, and United Nations Institute for Disarmament Research, </w:t>
      </w:r>
      <w:r>
        <w:rPr>
          <w:b/>
        </w:rPr>
        <w:t>2005</w:t>
      </w:r>
    </w:p>
    <w:p w14:paraId="1CAC7B51" w14:textId="77777777" w:rsidR="00A73F23" w:rsidRDefault="00A73F23" w:rsidP="00A73F23">
      <w:r>
        <w:t>(Mustafa “Isn’t it Time to Say Farewell to Nukes in Turkey?</w:t>
      </w:r>
      <w:proofErr w:type="gramStart"/>
      <w:r>
        <w:t>”,</w:t>
      </w:r>
      <w:proofErr w:type="gramEnd"/>
      <w:r>
        <w:t xml:space="preserve"> European Security, Vol. 14 No. 4 pgs. 443 – 457, December 2005,  http://mustafakibaroglu.com/sitebuildercontent/sitebuilderfiles/Kibaroglu-EuropeanSecurity-USnukesTurkey-December2005.pdf</w:t>
      </w:r>
      <w:bookmarkEnd w:id="0"/>
      <w:bookmarkEnd w:id="1"/>
      <w:r>
        <w:t>)</w:t>
      </w:r>
    </w:p>
    <w:p w14:paraId="1CAC7B52" w14:textId="77777777" w:rsidR="00A73F23" w:rsidRDefault="00A73F23" w:rsidP="00A73F23"/>
    <w:p w14:paraId="1CAC7B53" w14:textId="77777777" w:rsidR="00A73F23" w:rsidRDefault="00A73F23" w:rsidP="00A73F23">
      <w:pPr>
        <w:pStyle w:val="Cards"/>
        <w:rPr>
          <w:rFonts w:ascii="Times New RomanPMST" w:hAnsi="Times New RomanPMST"/>
        </w:rPr>
      </w:pPr>
      <w:r>
        <w:rPr>
          <w:rFonts w:ascii="Times New RomanPMST" w:hAnsi="Times New RomanPMST"/>
        </w:rPr>
        <w:t xml:space="preserve">However, the tide is turning, and since the early 1990s </w:t>
      </w:r>
      <w:r>
        <w:rPr>
          <w:rStyle w:val="DebateUnderline"/>
        </w:rPr>
        <w:t>Turkey is getting more and more involved in Middle Eastern politics</w:t>
      </w:r>
      <w:r>
        <w:rPr>
          <w:rFonts w:ascii="Times New RomanPMST" w:hAnsi="Times New RomanPMST"/>
        </w:rPr>
        <w:t>. Apart from Turkey’s attempts to become a facilitator in the Israeli_</w:t>
      </w:r>
      <w:r>
        <w:rPr>
          <w:rFonts w:ascii="Times New RomanPMST" w:hAnsi="Times New RomanPMST"/>
          <w:color w:val="FFFFFF"/>
          <w:szCs w:val="8"/>
        </w:rPr>
        <w:t>/</w:t>
      </w:r>
      <w:r>
        <w:rPr>
          <w:rFonts w:ascii="Times New RomanPMST" w:hAnsi="Times New RomanPMST"/>
        </w:rPr>
        <w:t xml:space="preserve">Palestinian dispute, </w:t>
      </w:r>
      <w:r>
        <w:rPr>
          <w:rStyle w:val="DebateUnderline"/>
        </w:rPr>
        <w:t>Turkey finds itself at the core of the developments in Iraq</w:t>
      </w:r>
      <w:r>
        <w:rPr>
          <w:rFonts w:ascii="Times New RomanPMST" w:hAnsi="Times New RomanPMST"/>
        </w:rPr>
        <w:t xml:space="preserve">. As such, other countries in the region are also reconsidering Turkey’s position </w:t>
      </w:r>
      <w:proofErr w:type="spellStart"/>
      <w:proofErr w:type="gramStart"/>
      <w:r>
        <w:rPr>
          <w:rFonts w:ascii="Times New RomanPMST" w:hAnsi="Times New RomanPMST"/>
        </w:rPr>
        <w:t>vis</w:t>
      </w:r>
      <w:proofErr w:type="spellEnd"/>
      <w:r>
        <w:rPr>
          <w:rFonts w:ascii="Times New RomanPMST" w:hAnsi="Times New RomanPMST"/>
        </w:rPr>
        <w:t>-</w:t>
      </w:r>
      <w:proofErr w:type="gramEnd"/>
      <w:r>
        <w:rPr>
          <w:rFonts w:ascii="Times New RomanPMST" w:hAnsi="Times New RomanPMST"/>
        </w:rPr>
        <w:t>a`-</w:t>
      </w:r>
      <w:proofErr w:type="spellStart"/>
      <w:r>
        <w:rPr>
          <w:rFonts w:ascii="Times New RomanPMST" w:hAnsi="Times New RomanPMST"/>
        </w:rPr>
        <w:t>vis</w:t>
      </w:r>
      <w:proofErr w:type="spellEnd"/>
      <w:r>
        <w:rPr>
          <w:rFonts w:ascii="Times New RomanPMST" w:hAnsi="Times New RomanPMST"/>
        </w:rPr>
        <w:t xml:space="preserve"> Middle Eastern politics. Complaints have been heard from regional analysts regarding Turkey’s alliance with the US and Israel. When Turkish scholars and authorities comment on Iran’s nuclear program, their </w:t>
      </w:r>
      <w:r>
        <w:rPr>
          <w:rStyle w:val="DebateUnderline"/>
        </w:rPr>
        <w:t>Iranian counterparts point out that US nuclear weapons are still deployed in Turkey. Some even go so far as to qualify Turkey as a ‘nuclear weapons state’</w:t>
      </w:r>
      <w:r>
        <w:rPr>
          <w:rFonts w:ascii="Times New RomanPMST" w:hAnsi="Times New RomanPMST"/>
        </w:rPr>
        <w:t>, although such a status is not compatible with the definitions in the Non-Proliferation Treaty.</w:t>
      </w:r>
      <w:r>
        <w:rPr>
          <w:rFonts w:ascii="Times New RomanPMST" w:hAnsi="Times New RomanPMST"/>
          <w:szCs w:val="13"/>
        </w:rPr>
        <w:t xml:space="preserve"> </w:t>
      </w:r>
      <w:r>
        <w:rPr>
          <w:rStyle w:val="DebateUnderline"/>
        </w:rPr>
        <w:t>This expression of how Turkey is seen by the Iranian authorities serves as another justification for Iran’s ambitions to develop nuclear weapons</w:t>
      </w:r>
      <w:r>
        <w:rPr>
          <w:rFonts w:ascii="Times New RomanPMST" w:hAnsi="Times New RomanPMST"/>
        </w:rPr>
        <w:t xml:space="preserve">. It is highly likely that ‘Iran has developed the basic infrastructure to detonate a nuclear device. </w:t>
      </w:r>
      <w:r>
        <w:rPr>
          <w:rStyle w:val="DebateUnderline"/>
        </w:rPr>
        <w:t>Should the Iranian leadership decide to develop nuclear warheads in the years to come, neither the Middle East nor the world will become a safer place to live</w:t>
      </w:r>
      <w:r>
        <w:rPr>
          <w:rFonts w:ascii="Times New RomanPMST" w:hAnsi="Times New RomanPMST"/>
        </w:rPr>
        <w:t xml:space="preserve">. </w:t>
      </w:r>
      <w:r>
        <w:rPr>
          <w:rStyle w:val="DebateUnderline"/>
        </w:rPr>
        <w:t>Most probably, some other</w:t>
      </w:r>
      <w:r>
        <w:rPr>
          <w:rStyle w:val="DebateUnderline"/>
          <w:rFonts w:ascii="Times New RomanPMST" w:hAnsi="Times New RomanPMST"/>
        </w:rPr>
        <w:t xml:space="preserve"> </w:t>
      </w:r>
      <w:r>
        <w:rPr>
          <w:rStyle w:val="DebateUnderline"/>
        </w:rPr>
        <w:lastRenderedPageBreak/>
        <w:t>countries in the region such as Egypt and Saudi Arabia would follow suit.</w:t>
      </w:r>
      <w:r>
        <w:rPr>
          <w:rFonts w:ascii="Times New RomanPMST" w:hAnsi="Times New RomanPMST"/>
        </w:rPr>
        <w:t xml:space="preserve"> </w:t>
      </w:r>
      <w:r>
        <w:rPr>
          <w:rStyle w:val="DebateUnderline"/>
        </w:rPr>
        <w:t>Countries in other parts of the world may do so as well.</w:t>
      </w:r>
      <w:r>
        <w:rPr>
          <w:rFonts w:ascii="Times New RomanPMST" w:hAnsi="Times New RomanPMST"/>
        </w:rPr>
        <w:t xml:space="preserve"> Iran’s strategy may be to develop ‘break-out’ capabilities by staying in the Treaty for some time and then walking out with a unilateral declaration of its withdrawal, possibly with a small nuclear arsenal in stock.</w:t>
      </w:r>
      <w:r>
        <w:rPr>
          <w:rFonts w:ascii="Times New RomanPMST" w:hAnsi="Times New RomanPMST"/>
          <w:szCs w:val="13"/>
        </w:rPr>
        <w:t xml:space="preserve"> </w:t>
      </w:r>
      <w:r>
        <w:rPr>
          <w:rFonts w:ascii="Times New RomanPMST" w:hAnsi="Times New RomanPMST"/>
        </w:rPr>
        <w:t xml:space="preserve">Such an eventuality may also lead to the collapse of the nuclear non-proliferation regime. Therefore, </w:t>
      </w:r>
      <w:r>
        <w:rPr>
          <w:rStyle w:val="DebateUnderline"/>
        </w:rPr>
        <w:t>preventing Iran from going down that path is crucial and requires taking timely action.</w:t>
      </w:r>
      <w:r>
        <w:rPr>
          <w:rFonts w:ascii="Times New RomanPMST" w:hAnsi="Times New RomanPMST"/>
        </w:rPr>
        <w:t xml:space="preserve"> One possible action, taken to free the Middle East from all sorts of weapons of mass destruction, might be to ask all the states to agree to a NWFZ/ME (in return for security guarantees).</w:t>
      </w:r>
      <w:r>
        <w:rPr>
          <w:rFonts w:ascii="Times New RomanPMST" w:hAnsi="Times New RomanPMST"/>
          <w:szCs w:val="13"/>
        </w:rPr>
        <w:t xml:space="preserve"> </w:t>
      </w:r>
      <w:r>
        <w:rPr>
          <w:rFonts w:ascii="Times New RomanPMST" w:hAnsi="Times New RomanPMST"/>
        </w:rPr>
        <w:t>These security guarantees could encompass all the countries in the region, including Turkey and Israel (where nuclear weapons are deployed, even though they have never been formally acknowledged).</w:t>
      </w:r>
    </w:p>
    <w:p w14:paraId="1CAC7B54" w14:textId="77777777" w:rsidR="008F1B6C" w:rsidRPr="007C4FC8" w:rsidRDefault="008F1B6C" w:rsidP="008F1B6C">
      <w:pPr>
        <w:pStyle w:val="Heading4"/>
      </w:pPr>
      <w:r w:rsidRPr="007C4FC8">
        <w:t>Middle East proliferation causes nuclear war—deterrence fails for numerous reasons</w:t>
      </w:r>
    </w:p>
    <w:p w14:paraId="1CAC7B55" w14:textId="77777777" w:rsidR="008F1B6C" w:rsidRPr="007C4FC8" w:rsidRDefault="008F1B6C" w:rsidP="008F1B6C">
      <w:pPr>
        <w:rPr>
          <w:rStyle w:val="Style13ptBold"/>
          <w:b w:val="0"/>
        </w:rPr>
      </w:pPr>
      <w:r w:rsidRPr="007C4FC8">
        <w:rPr>
          <w:rStyle w:val="Style13ptBold"/>
        </w:rPr>
        <w:t xml:space="preserve">Bar, 2011, Can Cold War Deterrence Apply to a nuclear Iran? Strategic Perspectives, Jerusalem Center for Public Affairs, </w:t>
      </w:r>
      <w:proofErr w:type="spellStart"/>
      <w:r w:rsidRPr="007C4FC8">
        <w:rPr>
          <w:rStyle w:val="Style13ptBold"/>
        </w:rPr>
        <w:t>numer</w:t>
      </w:r>
      <w:proofErr w:type="spellEnd"/>
      <w:r w:rsidRPr="007C4FC8">
        <w:rPr>
          <w:rStyle w:val="Style13ptBold"/>
        </w:rPr>
        <w:t xml:space="preserve"> 7, [Institute of Policy and Strategy Director; Shmuel], p. </w:t>
      </w:r>
      <w:hyperlink r:id="rId27" w:history="1">
        <w:r w:rsidRPr="007C4FC8">
          <w:rPr>
            <w:rStyle w:val="Style13ptBold"/>
          </w:rPr>
          <w:t>http://jcpa.org/text/cold_war_deterrence_nuclear_iran.pdf</w:t>
        </w:r>
      </w:hyperlink>
    </w:p>
    <w:p w14:paraId="1CAC7B56" w14:textId="77777777" w:rsidR="008F1B6C" w:rsidRPr="007C4FC8" w:rsidRDefault="008F1B6C" w:rsidP="008F1B6C">
      <w:pPr>
        <w:rPr>
          <w:sz w:val="16"/>
        </w:rPr>
      </w:pPr>
      <w:r w:rsidRPr="007C4FC8">
        <w:rPr>
          <w:rStyle w:val="StyleUnderline"/>
        </w:rPr>
        <w:t>A nuclear Middle East will be very different from the Cold War</w:t>
      </w:r>
      <w:r w:rsidRPr="007C4FC8">
        <w:rPr>
          <w:sz w:val="16"/>
        </w:rPr>
        <w:t xml:space="preserve"> in a wide range of aspects. True, we may safely assume that the leaders and peoples of the region have no desire to be the targets of nuclear weapons. However, </w:t>
      </w:r>
      <w:r w:rsidRPr="007C4FC8">
        <w:rPr>
          <w:rStyle w:val="StyleUnderline"/>
        </w:rPr>
        <w:t>the inherent instability of the region and its regimes, the difficulty in managing multilateral nuclear tensions, the weight of religious, emotional, and internal pressures, and the proclivity of many of the regimes in the region toward military adventurism and brinkmanship do not bode well for the future of this region once it enters the nuclear age. Nuclear war</w:t>
      </w:r>
      <w:r w:rsidRPr="007C4FC8">
        <w:rPr>
          <w:sz w:val="16"/>
        </w:rPr>
        <w:t xml:space="preserve"> need not erupt as a result of a conscious decision by a leadership to use nuclear weapons. It </w:t>
      </w:r>
      <w:r w:rsidRPr="007C4FC8">
        <w:rPr>
          <w:rStyle w:val="StyleUnderline"/>
        </w:rPr>
        <w:t xml:space="preserve">is more likely to result from escalation scenarios, misinterpretation of intentions of the other side due to poor intelligence and lack of communication between antagonists, inadvertent use, poor command and control constraints, and underestimation of the other party’s response to nuclear brinkmanship. Such behavior in a </w:t>
      </w:r>
      <w:proofErr w:type="spellStart"/>
      <w:r w:rsidRPr="007C4FC8">
        <w:rPr>
          <w:rStyle w:val="StyleUnderline"/>
        </w:rPr>
        <w:t>polynuclear</w:t>
      </w:r>
      <w:proofErr w:type="spellEnd"/>
      <w:r w:rsidRPr="007C4FC8">
        <w:rPr>
          <w:rStyle w:val="StyleUnderline"/>
        </w:rPr>
        <w:t xml:space="preserve"> environment would be tantamount to lighting a match in a gas depot. The countries of the region will probably be more predisposed than the Cold War protagonists to brandish their nuclear weapons </w:t>
      </w:r>
      <w:r w:rsidRPr="007C4FC8">
        <w:rPr>
          <w:sz w:val="16"/>
        </w:rPr>
        <w:t xml:space="preserve">not only rhetorically but </w:t>
      </w:r>
      <w:r w:rsidRPr="007C4FC8">
        <w:rPr>
          <w:rStyle w:val="StyleUnderline"/>
        </w:rPr>
        <w:t>through nuclear alerts or nuclear tests in order to deter their enemies, leading to situations of multilateral nuclear escalation</w:t>
      </w:r>
      <w:r w:rsidRPr="007C4FC8">
        <w:rPr>
          <w:sz w:val="16"/>
        </w:rPr>
        <w:t xml:space="preserve">. Once one country has taken such measures, the other nuclear countries of the region would probably feel forced to adopt defensive measures, and multilateral escalation will result. However, </w:t>
      </w:r>
      <w:r w:rsidRPr="007C4FC8">
        <w:rPr>
          <w:rStyle w:val="StyleUnderline"/>
        </w:rPr>
        <w:t xml:space="preserve">such multilateral escalation will not be mitigated by Cold War-type hotlines and </w:t>
      </w:r>
      <w:r w:rsidRPr="007C4FC8">
        <w:rPr>
          <w:sz w:val="16"/>
        </w:rPr>
        <w:t>means of signaling, and none of the parties involved will have escalation dominance. This and</w:t>
      </w:r>
      <w:r w:rsidRPr="007C4FC8">
        <w:rPr>
          <w:rStyle w:val="StyleUnderline"/>
        </w:rPr>
        <w:t xml:space="preserve"> the absence of a credible </w:t>
      </w:r>
      <w:proofErr w:type="spellStart"/>
      <w:r w:rsidRPr="007C4FC8">
        <w:rPr>
          <w:rStyle w:val="StyleUnderline"/>
        </w:rPr>
        <w:t>secondstrike</w:t>
      </w:r>
      <w:proofErr w:type="spellEnd"/>
      <w:r w:rsidRPr="007C4FC8">
        <w:rPr>
          <w:rStyle w:val="StyleUnderline"/>
        </w:rPr>
        <w:t xml:space="preserve"> capability may well strengthen the tendency to opt for a first strike.</w:t>
      </w:r>
    </w:p>
    <w:p w14:paraId="1CAC7B57" w14:textId="77777777" w:rsidR="00A73F23" w:rsidRDefault="00A73F23" w:rsidP="00F242ED">
      <w:pPr>
        <w:rPr>
          <w:sz w:val="16"/>
        </w:rPr>
      </w:pPr>
    </w:p>
    <w:p w14:paraId="1CAC7B58" w14:textId="77777777" w:rsidR="009E423E" w:rsidRDefault="009E423E" w:rsidP="009E423E">
      <w:pPr>
        <w:pStyle w:val="Heading4"/>
      </w:pPr>
      <w:r>
        <w:t>Wildfire proliferation will trigger preemptive nuclear wars around the planet</w:t>
      </w:r>
    </w:p>
    <w:p w14:paraId="1CAC7B59" w14:textId="77777777" w:rsidR="009E423E" w:rsidRDefault="009E423E" w:rsidP="009E423E">
      <w:pPr>
        <w:widowControl w:val="0"/>
        <w:autoSpaceDE w:val="0"/>
        <w:autoSpaceDN w:val="0"/>
        <w:adjustRightInd w:val="0"/>
        <w:rPr>
          <w:rFonts w:ascii="Times-Bold" w:hAnsi="Times-Bold" w:cs="Times-Bold"/>
          <w:b/>
          <w:bCs/>
        </w:rPr>
      </w:pPr>
    </w:p>
    <w:p w14:paraId="1CAC7B5A" w14:textId="77777777" w:rsidR="009E423E" w:rsidRPr="005A3997" w:rsidRDefault="009E423E" w:rsidP="009E423E">
      <w:proofErr w:type="spellStart"/>
      <w:r w:rsidRPr="0021316C">
        <w:rPr>
          <w:rStyle w:val="Style13ptBold"/>
        </w:rPr>
        <w:t>Utgoff</w:t>
      </w:r>
      <w:proofErr w:type="spellEnd"/>
      <w:r w:rsidRPr="005A3997">
        <w:t>, Deputy Director of Strategy, Forces, and Resources Division of Institute for Defense Analysis, 0</w:t>
      </w:r>
      <w:r w:rsidRPr="0021316C">
        <w:rPr>
          <w:rStyle w:val="Style13ptBold"/>
        </w:rPr>
        <w:t>2</w:t>
      </w:r>
    </w:p>
    <w:p w14:paraId="1CAC7B5B" w14:textId="77777777" w:rsidR="009E423E" w:rsidRPr="005A3997" w:rsidRDefault="009E423E" w:rsidP="009E423E">
      <w:r w:rsidRPr="005A3997">
        <w:t xml:space="preserve">[Victor A “Proliferation, Missile </w:t>
      </w:r>
      <w:proofErr w:type="spellStart"/>
      <w:r w:rsidRPr="005A3997">
        <w:t>Defence</w:t>
      </w:r>
      <w:proofErr w:type="spellEnd"/>
      <w:r w:rsidRPr="005A3997">
        <w:t xml:space="preserve"> and American Ambitions,” Survival, </w:t>
      </w:r>
      <w:proofErr w:type="gramStart"/>
      <w:r w:rsidRPr="005A3997">
        <w:t>Summer</w:t>
      </w:r>
      <w:proofErr w:type="gramEnd"/>
      <w:r w:rsidRPr="005A3997">
        <w:t xml:space="preserve">, p. 87-90] </w:t>
      </w:r>
    </w:p>
    <w:p w14:paraId="1CAC7B5C" w14:textId="77777777" w:rsidR="009E423E" w:rsidRDefault="009E423E" w:rsidP="009E423E">
      <w:pPr>
        <w:widowControl w:val="0"/>
        <w:autoSpaceDE w:val="0"/>
        <w:autoSpaceDN w:val="0"/>
        <w:adjustRightInd w:val="0"/>
        <w:rPr>
          <w:rFonts w:ascii="Times-Bold" w:hAnsi="Times-Bold" w:cs="Times-Bold"/>
          <w:sz w:val="16"/>
          <w:szCs w:val="16"/>
        </w:rPr>
      </w:pPr>
    </w:p>
    <w:p w14:paraId="1CAC7B5D" w14:textId="77777777" w:rsidR="009E423E" w:rsidRDefault="009E423E" w:rsidP="009E423E">
      <w:pPr>
        <w:pStyle w:val="Cards"/>
      </w:pPr>
      <w:r>
        <w:t xml:space="preserve">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w:t>
      </w:r>
      <w:proofErr w:type="spellStart"/>
      <w:r>
        <w:t>programmes</w:t>
      </w:r>
      <w:proofErr w:type="spellEnd"/>
      <w:r>
        <w:t xml:space="preserve"> by North Korea, Iran and Iraq, all involve states in the opposite situation: all judged that they faced serious military opposition and had little prospect of establishing a reliable supporting alliance with a suitably strong, nuclear-armed state</w:t>
      </w:r>
      <w:r w:rsidRPr="004E1563">
        <w:rPr>
          <w:rStyle w:val="DebateUnderline"/>
        </w:rPr>
        <w:t xml:space="preserve">. What would await the world if strong protectors, especially the United States, were [was] no longer seen as willing to protect states from nuclear-backed aggression? At least a few additional states would begin to build their </w:t>
      </w:r>
      <w:r w:rsidRPr="004E1563">
        <w:rPr>
          <w:rStyle w:val="DebateUnderline"/>
        </w:rPr>
        <w:lastRenderedPageBreak/>
        <w:t xml:space="preserve">own nuclear weapons and the means to deliver them to distant targets, and these initiatives would spur increasing numbers of the world’s capable states to follow suit. Restraint would seem ever less necessary and ever more dangerous. Meanwhile, more states are becoming capable of building nuclear weapons and long-range missiles. </w:t>
      </w:r>
      <w:r>
        <w:t xml:space="preserve">Many, perhaps most, of the </w:t>
      </w:r>
      <w:r w:rsidRPr="004E1563">
        <w:rPr>
          <w:rStyle w:val="DebateUnderline"/>
        </w:rPr>
        <w:t>world’s states are becoming sufficiently wealthy, and the technology for building nuclear forces continues to improve and spread</w:t>
      </w:r>
      <w:r>
        <w:t xml:space="preserve">. Finally, it seems highly likely that at some point, halting </w:t>
      </w:r>
      <w:r w:rsidRPr="004E1563">
        <w:rPr>
          <w:rStyle w:val="DebateUnderline"/>
        </w:rPr>
        <w:t>proliferation will come to be seen as a lost cause and the restraints on it will disappear</w:t>
      </w:r>
      <w:r>
        <w:t xml:space="preserve">. Once that happens, </w:t>
      </w:r>
      <w:r w:rsidRPr="004E1563">
        <w:rPr>
          <w:rStyle w:val="DebateUnderline"/>
        </w:rPr>
        <w:t>the transition to a highly proliferated world would probably be very rapid.</w:t>
      </w:r>
      <w:r>
        <w:rPr>
          <w:szCs w:val="20"/>
        </w:rPr>
        <w:t xml:space="preserve"> </w:t>
      </w:r>
      <w:r>
        <w:t xml:space="preserve">While some regions might be able to hold the line for a time, </w:t>
      </w:r>
      <w:r>
        <w:rPr>
          <w:szCs w:val="20"/>
        </w:rPr>
        <w:t xml:space="preserve">the </w:t>
      </w:r>
      <w:r w:rsidRPr="004E1563">
        <w:rPr>
          <w:rStyle w:val="DebateUnderline"/>
        </w:rPr>
        <w:t>threats posed by wildfire proliferation in most other areas could create pressures that would finally overcome all restraint.</w:t>
      </w:r>
      <w:r>
        <w:rPr>
          <w:szCs w:val="20"/>
        </w:rPr>
        <w:t xml:space="preserve"> </w:t>
      </w:r>
      <w:r>
        <w:t xml:space="preserve">Many readers are probably willing to accept </w:t>
      </w:r>
      <w:r w:rsidRPr="004E1563">
        <w:rPr>
          <w:rStyle w:val="DebateUnderline"/>
        </w:rPr>
        <w:t xml:space="preserve">that nuclear proliferation is such a grave threat to world peace that every effort should be made to avoid it. </w:t>
      </w:r>
      <w:r>
        <w:t>However, every effort has not been made in the past, and we are talking about much more substantial efforts now. For new and substantially more burdensome efforts to be made to slow or</w:t>
      </w:r>
    </w:p>
    <w:p w14:paraId="1CAC7B5E" w14:textId="77777777" w:rsidR="009E423E" w:rsidRDefault="009E423E" w:rsidP="009E423E">
      <w:pPr>
        <w:pStyle w:val="Cards"/>
      </w:pPr>
      <w:proofErr w:type="gramStart"/>
      <w:r>
        <w:t>stop</w:t>
      </w:r>
      <w:proofErr w:type="gramEnd"/>
      <w:r>
        <w:t xml:space="preserve"> nuclear proliferation, it needs to be established that the highly proliferated nuclear world that would sooner or later evolve without such efforts is not going to be acceptable. And, for many reasons, it is not. First, </w:t>
      </w:r>
      <w:r>
        <w:rPr>
          <w:szCs w:val="20"/>
        </w:rPr>
        <w:t xml:space="preserve">the </w:t>
      </w:r>
      <w:r w:rsidRPr="004E1563">
        <w:rPr>
          <w:rStyle w:val="DebateUnderline"/>
        </w:rPr>
        <w:t xml:space="preserve">dynamics of getting to a highly proliferated world could be very dangerous. Proliferating states will feel great pressures to obtain nuclear weapons and delivery systems before any potential opponent does. </w:t>
      </w:r>
      <w:r>
        <w:rPr>
          <w:szCs w:val="20"/>
        </w:rPr>
        <w:t xml:space="preserve">Those who succeed in outracing an </w:t>
      </w:r>
      <w:r w:rsidRPr="000B5772">
        <w:rPr>
          <w:rStyle w:val="DebateUnderline"/>
        </w:rPr>
        <w:t xml:space="preserve">opponent may consider preemptive nuclear war before the opponent becomes capable of nuclear retaliation. Those who lag behind might try to preempt their opponent’s nuclear </w:t>
      </w:r>
      <w:proofErr w:type="spellStart"/>
      <w:r w:rsidRPr="000B5772">
        <w:rPr>
          <w:rStyle w:val="DebateUnderline"/>
        </w:rPr>
        <w:t>programme</w:t>
      </w:r>
      <w:proofErr w:type="spellEnd"/>
      <w:r w:rsidRPr="000B5772">
        <w:rPr>
          <w:rStyle w:val="DebateUnderline"/>
        </w:rPr>
        <w:t xml:space="preserve"> or defeat the opponent using conventional forces</w:t>
      </w:r>
      <w:r>
        <w:t xml:space="preserve">. </w:t>
      </w:r>
      <w:r w:rsidRPr="000B5772">
        <w:rPr>
          <w:rStyle w:val="DebateUnderline"/>
        </w:rPr>
        <w:t>And those who feel threatened but are incapable of building nuclear weapons may still be able to join in this arms race by building other types of weapons of mass destruction, such as biological weapons.</w:t>
      </w:r>
      <w:r>
        <w:t xml:space="preserve"> Second, as the world approaches complete proliferation, the </w:t>
      </w:r>
      <w:r w:rsidRPr="000B5772">
        <w:rPr>
          <w:rStyle w:val="DebateUnderline"/>
        </w:rPr>
        <w:t>hazards posed by nuclear weapons today will be magnified many times over.</w:t>
      </w:r>
      <w:r>
        <w:t xml:space="preserve"> Fifty or more nations capable of launching nuclear weapons means that the risk of nuclear accidents </w:t>
      </w:r>
      <w:r w:rsidRPr="000B5772">
        <w:rPr>
          <w:rStyle w:val="DebateUnderline"/>
        </w:rPr>
        <w:t>that could cause serious damage not only to their own populations and environments</w:t>
      </w:r>
      <w:r>
        <w:t xml:space="preserve">, but those of others, is hugely increased. The chances of such </w:t>
      </w:r>
      <w:r w:rsidRPr="000B5772">
        <w:rPr>
          <w:rStyle w:val="DebateUnderline"/>
        </w:rPr>
        <w:t>weapons failing into the hands of renegade military units or terrorists is far greater</w:t>
      </w:r>
      <w:r>
        <w:t xml:space="preserve">,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w:t>
      </w:r>
      <w:r w:rsidRPr="000B5772">
        <w:rPr>
          <w:rStyle w:val="DebateUnderline"/>
        </w:rPr>
        <w:t>History includes instances in which states ‘known to possess nuclear weapons did engage in direct conventional conflict.</w:t>
      </w:r>
      <w:r>
        <w:t xml:space="preserve"> China and Russia fought battles along their common border even after both had nuclear weapons. Moreover, logic suggests that </w:t>
      </w:r>
      <w:r w:rsidRPr="000B5772">
        <w:rPr>
          <w:rStyle w:val="DebateUnderline"/>
        </w:rPr>
        <w:t>if states with nuclear weapons always avoided conflict with one another, surely states without nuclear weapons would avoid conflict with states that had them</w:t>
      </w:r>
      <w:r>
        <w:t>.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w:t>
      </w:r>
    </w:p>
    <w:p w14:paraId="1CAC7B5F" w14:textId="77777777" w:rsidR="009E423E" w:rsidRDefault="009E423E" w:rsidP="009E423E">
      <w:pPr>
        <w:pStyle w:val="Cards"/>
      </w:pPr>
      <w:proofErr w:type="gramStart"/>
      <w:r>
        <w:t>conventional</w:t>
      </w:r>
      <w:proofErr w:type="gramEnd"/>
      <w:r>
        <w:t xml:space="preserve"> conflict risking nuclear war also assume that any leader from any culture would not choose suicide for his nation. But history provides unhappy examples of states whose leaders were ready to </w:t>
      </w:r>
      <w:r>
        <w:lastRenderedPageBreak/>
        <w:t xml:space="preserve">choose suicide for themselves and their fellow citizens. Hitler tried to impose a ‘victory or destruction’’ policy on his people as Nazi Germany was going down to defeat. And Japan’s war minister, during debates on how to respond to the American atomic bombing, suggested ‘Would it not be wondrous for the whole nation to be destroyed like a beautiful flower?” If leaders are willing to engage in conflict with nuclear-armed nations, use of nuclear weapons in any particular instance may not be likely, but its </w:t>
      </w:r>
      <w:r w:rsidRPr="000B5772">
        <w:rPr>
          <w:rStyle w:val="DebateUnderline"/>
        </w:rPr>
        <w:t>probability would still be dangerously significant</w:t>
      </w:r>
      <w:r>
        <w:t xml:space="preserve">. In particular, </w:t>
      </w:r>
      <w:r w:rsidRPr="000B5772">
        <w:rPr>
          <w:rStyle w:val="DebateUnderline"/>
        </w:rPr>
        <w:t>human nature suggests that the threat of retaliation with nuclear weapons is not a reliable guarantee against a disastrous first use of these weapons.</w:t>
      </w:r>
      <w:r>
        <w:t xml:space="preserve"> While national leaders and their advisors everywhere are usually talented and experienced people</w:t>
      </w:r>
      <w:r w:rsidRPr="000B5772">
        <w:rPr>
          <w:rStyle w:val="DebateUnderline"/>
        </w:rPr>
        <w:t>,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w:t>
      </w:r>
      <w:r>
        <w:t xml:space="preserve"> Instead, like other human beings, national </w:t>
      </w:r>
      <w:r w:rsidRPr="000B5772">
        <w:rPr>
          <w:rStyle w:val="DebateUnderline"/>
        </w:rPr>
        <w:t>leaders can be seduced by wishful thinking. They can misinterpret the words or actions of opposing leaders.</w:t>
      </w:r>
      <w:r>
        <w:t xml:space="preserve">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recognize clearly where their personal or party interests diverge from those of their citizens. Under great stress, human beings can lose their ability to think carefully. </w:t>
      </w:r>
      <w:r w:rsidRPr="000B5772">
        <w:rPr>
          <w:rStyle w:val="DebateUnderline"/>
        </w:rPr>
        <w:t xml:space="preserve">They can refuse to believe that the worst could really happen, oversimplify the problem at hand, think in terms of simplistic analogies and play hunches. </w:t>
      </w:r>
      <w:r>
        <w:t>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w:t>
      </w:r>
      <w:r w:rsidRPr="000B5772">
        <w:rPr>
          <w:rStyle w:val="DebateUnderline"/>
        </w:rPr>
        <w:t>No sane person would actually use such weapons’. ‘Perhaps the opponent will back down if we show him we mean business by demonstrating a willingness to use nuclear weapons’. ‘If I don’t hit them back really hard, I am going to be driven from office, if not killed’</w:t>
      </w:r>
      <w:r>
        <w:t>. Whether right or wrong, in the stressful atmosphere of a nuclear crisis or war, such words from others, or silently from</w:t>
      </w:r>
    </w:p>
    <w:p w14:paraId="1CAC7B60" w14:textId="77777777" w:rsidR="009E423E" w:rsidRPr="00BA2BC0" w:rsidRDefault="009E423E" w:rsidP="009E423E">
      <w:pPr>
        <w:pStyle w:val="Cards"/>
        <w:rPr>
          <w:sz w:val="24"/>
          <w:u w:val="thick"/>
        </w:rPr>
      </w:pPr>
      <w:proofErr w:type="gramStart"/>
      <w:r>
        <w:t>within</w:t>
      </w:r>
      <w:proofErr w:type="gramEnd"/>
      <w:r>
        <w:t xml:space="preserve">, might resonate too readily with a harried leader. Thus, both history and human nature suggest </w:t>
      </w:r>
      <w:r w:rsidRPr="000B5772">
        <w:rPr>
          <w:rStyle w:val="DebateUnderline"/>
        </w:rPr>
        <w:t>that nuclear deterrence can be expected to fail from time to time, and we are fortunate it has not happened yet. But the threat of nuclear war is not just a matter of a few weapons being used. It could get much worse.</w:t>
      </w:r>
      <w:r>
        <w:t xml:space="preserve"> Once a conflict reaches the point where nuclear weapons are employed, </w:t>
      </w:r>
      <w:r w:rsidRPr="000B5772">
        <w:rPr>
          <w:rStyle w:val="DebateUnderline"/>
        </w:rPr>
        <w:t>the stresses felt by the leaderships would rise enormously. These stresses can be expected to further degrade their decision-making</w:t>
      </w:r>
      <w:r>
        <w:t xml:space="preserve">.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w:t>
      </w:r>
      <w:r w:rsidRPr="000B5772">
        <w:rPr>
          <w:rStyle w:val="DebateUnderline"/>
        </w:rPr>
        <w:t>intense conflict can lead the combatants to escalate violence to the maximum possible levels.</w:t>
      </w:r>
      <w:r>
        <w:t xml:space="preserve">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w:t>
      </w:r>
      <w:r w:rsidRPr="000B5772">
        <w:rPr>
          <w:rStyle w:val="DebateUnderline"/>
        </w:rPr>
        <w:t>violence in the Middle East</w:t>
      </w:r>
      <w:r>
        <w:t xml:space="preserve"> escalated in a few months from rocks and small arms to heavy weapons on one side, and from police actions to air strikes and </w:t>
      </w:r>
      <w:proofErr w:type="spellStart"/>
      <w:r>
        <w:t>armoured</w:t>
      </w:r>
      <w:proofErr w:type="spellEnd"/>
      <w:r>
        <w:t xml:space="preserve"> attacks on the other. </w:t>
      </w:r>
      <w:r>
        <w:rPr>
          <w:szCs w:val="20"/>
        </w:rPr>
        <w:t xml:space="preserve">Escalation of violence is </w:t>
      </w:r>
      <w:r>
        <w:t xml:space="preserve">also </w:t>
      </w:r>
      <w:r>
        <w:rPr>
          <w:szCs w:val="20"/>
        </w:rPr>
        <w:t>basic</w:t>
      </w:r>
      <w:r>
        <w:t xml:space="preserve"> </w:t>
      </w:r>
      <w:r>
        <w:rPr>
          <w:szCs w:val="20"/>
        </w:rPr>
        <w:t>human nature. Once the violence starts,</w:t>
      </w:r>
      <w:r w:rsidRPr="000B5772">
        <w:rPr>
          <w:rStyle w:val="DebateUnderline"/>
        </w:rPr>
        <w:t xml:space="preserve"> retaliatory exchanges of violent acts can escalate to levels unimagined by the participants </w:t>
      </w:r>
      <w:proofErr w:type="spellStart"/>
      <w:r w:rsidRPr="000B5772">
        <w:rPr>
          <w:rStyle w:val="DebateUnderline"/>
        </w:rPr>
        <w:t>before hand</w:t>
      </w:r>
      <w:proofErr w:type="spellEnd"/>
      <w:r w:rsidRPr="000B5772">
        <w:rPr>
          <w:rStyle w:val="DebateUnderline"/>
        </w:rPr>
        <w:t xml:space="preserve">. Intense and blinding anger is a common response to fear or humiliation or abuse. </w:t>
      </w:r>
      <w:r>
        <w:t xml:space="preserve">And such anger can lead us to impose on our opponents whatever levels of violence are readily accessible. In sum, </w:t>
      </w:r>
      <w:r w:rsidRPr="000B5772">
        <w:rPr>
          <w:rStyle w:val="DebateUnderline"/>
        </w:rPr>
        <w:t xml:space="preserve">widespread proliferation is likely to lead to an occasional shoot-out </w:t>
      </w:r>
      <w:r w:rsidRPr="000B5772">
        <w:rPr>
          <w:rStyle w:val="DebateUnderline"/>
        </w:rPr>
        <w:lastRenderedPageBreak/>
        <w:t>with nuclear weapons, and that such shoot-outs will have a substantial probability of escalating to the maximum destruction possible with the weapons at hand. Unless nuclear proliferation is stopped, we are headed toward a world that will mirror the American Wild West</w:t>
      </w:r>
      <w:r>
        <w:rPr>
          <w:szCs w:val="20"/>
        </w:rPr>
        <w:t xml:space="preserve"> </w:t>
      </w:r>
      <w:r>
        <w:t xml:space="preserve">of the late 1800s. </w:t>
      </w:r>
      <w:r>
        <w:rPr>
          <w:szCs w:val="20"/>
        </w:rPr>
        <w:t>With most, if not all, nations wearing nuclear ‘six-shooters’ on their hips</w:t>
      </w:r>
      <w:r>
        <w:t>,</w:t>
      </w:r>
    </w:p>
    <w:p w14:paraId="1CAC7B61" w14:textId="77777777" w:rsidR="009E423E" w:rsidRPr="00B514E6" w:rsidRDefault="009E423E" w:rsidP="009E423E">
      <w:pPr>
        <w:pStyle w:val="Cards"/>
        <w:rPr>
          <w:szCs w:val="20"/>
        </w:rPr>
      </w:pPr>
      <w:proofErr w:type="gramStart"/>
      <w:r>
        <w:t>the</w:t>
      </w:r>
      <w:proofErr w:type="gramEnd"/>
      <w:r>
        <w:t xml:space="preserve"> world may even be a more polite place than it is today, but </w:t>
      </w:r>
      <w:r>
        <w:rPr>
          <w:szCs w:val="20"/>
        </w:rPr>
        <w:t xml:space="preserve">every once in a while we will all gather on a hill to bury the bodies of dead cities or even whole nations. </w:t>
      </w:r>
      <w:r>
        <w:t>This kind of world is in no nation’s interest. The means for preventing it must be pursued vigorously. And, as argued above, a most powerful way to prevent it or slow its</w:t>
      </w:r>
      <w:r>
        <w:rPr>
          <w:szCs w:val="20"/>
        </w:rPr>
        <w:t xml:space="preserve"> </w:t>
      </w:r>
      <w:r>
        <w:t>emergence is to encourage the more capable states to provide reliable protection to others against aggression, even when that aggression could be backed with nuclear weapons. In other words,</w:t>
      </w:r>
      <w:r>
        <w:rPr>
          <w:szCs w:val="20"/>
        </w:rPr>
        <w:t xml:space="preserve"> </w:t>
      </w:r>
      <w:r>
        <w:t>the world needs at least one state, preferably several, willing and able to play the role of sheriff, or to be members of a sheriff’s posse, even in the face of nuclear threats.</w:t>
      </w:r>
    </w:p>
    <w:p w14:paraId="1CAC7B62" w14:textId="77777777" w:rsidR="00F242ED" w:rsidRPr="00F242ED" w:rsidRDefault="00F242ED" w:rsidP="00F242ED"/>
    <w:p w14:paraId="1CAC7B63" w14:textId="77777777" w:rsidR="00EF62CE" w:rsidRDefault="00EF62CE" w:rsidP="00EF62CE">
      <w:pPr>
        <w:pStyle w:val="Heading3"/>
      </w:pPr>
      <w:r>
        <w:lastRenderedPageBreak/>
        <w:t>Terrorism</w:t>
      </w:r>
    </w:p>
    <w:p w14:paraId="1CAC7B64" w14:textId="77777777" w:rsidR="00DE624D" w:rsidRPr="00DE624D" w:rsidRDefault="00DE624D" w:rsidP="00DE624D">
      <w:pPr>
        <w:pStyle w:val="Heading4"/>
      </w:pPr>
      <w:r>
        <w:t>Iran supports terror groups like Hamas- failed negotiations cause nuclear terrorism</w:t>
      </w:r>
    </w:p>
    <w:p w14:paraId="1CAC7B65" w14:textId="77777777" w:rsidR="00DE624D" w:rsidRDefault="00DE624D" w:rsidP="00DE624D">
      <w:proofErr w:type="spellStart"/>
      <w:r w:rsidRPr="00DE624D">
        <w:rPr>
          <w:rStyle w:val="Style13ptBold"/>
        </w:rPr>
        <w:t>Bennet</w:t>
      </w:r>
      <w:proofErr w:type="spellEnd"/>
      <w:r w:rsidRPr="00DE624D">
        <w:rPr>
          <w:rStyle w:val="Style13ptBold"/>
        </w:rPr>
        <w:t xml:space="preserve"> 14</w:t>
      </w:r>
      <w:r w:rsidRPr="00DE624D">
        <w:t xml:space="preserve"> (07.26.14, </w:t>
      </w:r>
      <w:proofErr w:type="spellStart"/>
      <w:r w:rsidRPr="00DE624D">
        <w:t>Naftali</w:t>
      </w:r>
      <w:proofErr w:type="spellEnd"/>
      <w:r w:rsidRPr="00DE624D">
        <w:t xml:space="preserve"> Bennett is Israel's Minister of Economy, </w:t>
      </w:r>
      <w:hyperlink r:id="rId28" w:history="1">
        <w:r w:rsidRPr="00DE624D">
          <w:rPr>
            <w:rStyle w:val="Hyperlink"/>
          </w:rPr>
          <w:t>http://www.thedailybeast.com/articles/2014/07/26/why-you-should-blame-iran-for-the-gaza-conflict.html</w:t>
        </w:r>
      </w:hyperlink>
      <w:r w:rsidRPr="00DE624D">
        <w:t xml:space="preserve">, “Why You Should Blame Iran </w:t>
      </w:r>
      <w:proofErr w:type="gramStart"/>
      <w:r w:rsidRPr="00DE624D">
        <w:t>For The</w:t>
      </w:r>
      <w:proofErr w:type="gramEnd"/>
      <w:r w:rsidRPr="00DE624D">
        <w:t xml:space="preserve"> Gaza Conflict”, accessed 7/30/2014 PB)</w:t>
      </w:r>
    </w:p>
    <w:p w14:paraId="1CAC7B66" w14:textId="77777777" w:rsidR="00DE624D" w:rsidRPr="00DE624D" w:rsidRDefault="00DE624D" w:rsidP="00DE624D">
      <w:pPr>
        <w:rPr>
          <w:rStyle w:val="StyleUnderline"/>
        </w:rPr>
      </w:pPr>
      <w:r w:rsidRPr="00DE624D">
        <w:t xml:space="preserve">At a time when Western powers are working to reach a deal with Iran over its illicit nuclear program, </w:t>
      </w:r>
      <w:r w:rsidRPr="00DE624D">
        <w:rPr>
          <w:rStyle w:val="StyleUnderline"/>
        </w:rPr>
        <w:t xml:space="preserve">events in Gaza </w:t>
      </w:r>
      <w:r w:rsidRPr="00DE624D">
        <w:t>need to</w:t>
      </w:r>
      <w:r w:rsidRPr="00DE624D">
        <w:rPr>
          <w:rStyle w:val="StyleUnderline"/>
        </w:rPr>
        <w:t xml:space="preserve"> serve as a warning of what will happen if they fail</w:t>
      </w:r>
      <w:r w:rsidRPr="00DE624D">
        <w:t>.</w:t>
      </w:r>
      <w:r>
        <w:t xml:space="preserve"> </w:t>
      </w:r>
      <w:r w:rsidRPr="00DE624D">
        <w:t xml:space="preserve">As the Israeli government has claimed for years, </w:t>
      </w:r>
      <w:r w:rsidRPr="00DE624D">
        <w:rPr>
          <w:rStyle w:val="StyleUnderline"/>
        </w:rPr>
        <w:t>Iran is the main sponsor and one of the main supporters of Hamas</w:t>
      </w:r>
      <w:r w:rsidRPr="00DE624D">
        <w:t xml:space="preserve"> and Islamic Jihad, the two terrorist organizations that have fired over 1,600 rockets into Israel over the past few days.</w:t>
      </w:r>
      <w:r>
        <w:t xml:space="preserve"> </w:t>
      </w:r>
      <w:r w:rsidRPr="00DE624D">
        <w:rPr>
          <w:rStyle w:val="StyleUnderline"/>
        </w:rPr>
        <w:t>The M-75 rocket</w:t>
      </w:r>
      <w:r w:rsidRPr="00DE624D">
        <w:t>, which has been fired repeatedly into Tel Aviv and beyond, is a copy of</w:t>
      </w:r>
      <w:r>
        <w:t xml:space="preserve"> </w:t>
      </w:r>
      <w:r w:rsidRPr="00DE624D">
        <w:t xml:space="preserve">Iran's Fajr-5 artillery rocket, manufactured in the Gaza Strip with assistance from Iran's Revolutionary Guard Corps. </w:t>
      </w:r>
      <w:r w:rsidRPr="00DE624D">
        <w:rPr>
          <w:rStyle w:val="StyleUnderline"/>
        </w:rPr>
        <w:t>The Hamas drones</w:t>
      </w:r>
      <w:r w:rsidRPr="00DE624D">
        <w:t xml:space="preserve">, shot down by the Israeli Air Force, </w:t>
      </w:r>
      <w:r w:rsidRPr="00DE624D">
        <w:rPr>
          <w:rStyle w:val="StyleUnderline"/>
        </w:rPr>
        <w:t>appear to have been</w:t>
      </w:r>
      <w:r w:rsidRPr="00DE624D">
        <w:t xml:space="preserve"> the </w:t>
      </w:r>
      <w:proofErr w:type="spellStart"/>
      <w:r w:rsidRPr="00DE624D">
        <w:t>Ababil</w:t>
      </w:r>
      <w:proofErr w:type="spellEnd"/>
      <w:r w:rsidRPr="00DE624D">
        <w:t>, an unmanned aerial vehicle designed and manufactured in</w:t>
      </w:r>
      <w:r>
        <w:t xml:space="preserve"> </w:t>
      </w:r>
      <w:r w:rsidRPr="00DE624D">
        <w:t>Iran.</w:t>
      </w:r>
      <w:r>
        <w:t xml:space="preserve"> </w:t>
      </w:r>
      <w:r w:rsidRPr="00DE624D">
        <w:t>These</w:t>
      </w:r>
      <w:r w:rsidRPr="00DE624D">
        <w:rPr>
          <w:rStyle w:val="StyleUnderline"/>
        </w:rPr>
        <w:t xml:space="preserve"> Iranian weapons</w:t>
      </w:r>
      <w:r w:rsidRPr="00DE624D">
        <w:t xml:space="preserve"> were used against Israel at the same time that Iran's leadership was sitting with the P5+1 in Vienna to negotiate a deal over its nuclear program. While Secretary of State John Kerry sat with</w:t>
      </w:r>
      <w:r>
        <w:t xml:space="preserve"> </w:t>
      </w:r>
      <w:r w:rsidRPr="00DE624D">
        <w:t xml:space="preserve">Iranian Foreign Minister Mohammed </w:t>
      </w:r>
      <w:proofErr w:type="spellStart"/>
      <w:r w:rsidRPr="00DE624D">
        <w:t>Javad</w:t>
      </w:r>
      <w:proofErr w:type="spellEnd"/>
      <w:r w:rsidRPr="00DE624D">
        <w:t xml:space="preserve"> </w:t>
      </w:r>
      <w:proofErr w:type="spellStart"/>
      <w:r w:rsidRPr="00DE624D">
        <w:t>Zarif</w:t>
      </w:r>
      <w:proofErr w:type="spellEnd"/>
      <w:r w:rsidRPr="00DE624D">
        <w:t>, Hamas was firing barrages of Iranian rockets into Jerusalem.</w:t>
      </w:r>
      <w:r>
        <w:t xml:space="preserve"> </w:t>
      </w:r>
      <w:r w:rsidRPr="00DE624D">
        <w:t xml:space="preserve">For Israel, the message is clear. </w:t>
      </w:r>
      <w:r w:rsidRPr="00DE624D">
        <w:rPr>
          <w:rStyle w:val="StyleUnderline"/>
        </w:rPr>
        <w:t>An Iran that provides</w:t>
      </w:r>
      <w:r w:rsidRPr="00DE624D">
        <w:t>, already today, i</w:t>
      </w:r>
      <w:r w:rsidRPr="00DE624D">
        <w:rPr>
          <w:rStyle w:val="StyleUnderline"/>
        </w:rPr>
        <w:t xml:space="preserve">ts terror proxies with </w:t>
      </w:r>
      <w:r w:rsidRPr="00DE624D">
        <w:t>sophisticated</w:t>
      </w:r>
      <w:r w:rsidRPr="00DE624D">
        <w:rPr>
          <w:rStyle w:val="StyleUnderline"/>
        </w:rPr>
        <w:t xml:space="preserve"> </w:t>
      </w:r>
      <w:r w:rsidRPr="00DE624D">
        <w:t>rockets, drones, and other</w:t>
      </w:r>
      <w:r w:rsidRPr="00DE624D">
        <w:rPr>
          <w:rStyle w:val="StyleUnderline"/>
        </w:rPr>
        <w:t xml:space="preserve"> technology could one day hand off a crude nuclear device </w:t>
      </w:r>
      <w:r w:rsidRPr="00DE624D">
        <w:t>or dirty bomb</w:t>
      </w:r>
      <w:r w:rsidRPr="00DE624D">
        <w:rPr>
          <w:rStyle w:val="StyleUnderline"/>
        </w:rPr>
        <w:t xml:space="preserve"> to </w:t>
      </w:r>
      <w:r w:rsidRPr="00DE624D">
        <w:t>these same</w:t>
      </w:r>
      <w:r w:rsidRPr="00DE624D">
        <w:rPr>
          <w:rStyle w:val="StyleUnderline"/>
        </w:rPr>
        <w:t xml:space="preserve"> terrorists.</w:t>
      </w:r>
      <w:r>
        <w:t xml:space="preserve"> </w:t>
      </w:r>
      <w:r w:rsidRPr="00DE624D">
        <w:t>In addition,</w:t>
      </w:r>
      <w:r>
        <w:t xml:space="preserve"> </w:t>
      </w:r>
      <w:r w:rsidRPr="00DE624D">
        <w:rPr>
          <w:rStyle w:val="StyleUnderline"/>
        </w:rPr>
        <w:t>an Iranian regime with nuclear weapons is a regime more willing to take risks and to test the West's resolve. Deterrence will no longer work.</w:t>
      </w:r>
    </w:p>
    <w:p w14:paraId="1CAC7B67" w14:textId="77777777" w:rsidR="00DE624D" w:rsidRPr="00DE624D" w:rsidRDefault="00DE624D" w:rsidP="00DE624D"/>
    <w:p w14:paraId="1CAC7B68" w14:textId="77777777" w:rsidR="00D86D24" w:rsidRDefault="00D86D24" w:rsidP="0021316C">
      <w:pPr>
        <w:pStyle w:val="Heading4"/>
        <w:rPr>
          <w:lang w:eastAsia="ko-KR"/>
        </w:rPr>
      </w:pPr>
      <w:r>
        <w:rPr>
          <w:lang w:eastAsia="ko-KR"/>
        </w:rPr>
        <w:t xml:space="preserve">Iran is involved in militarizing Hamas </w:t>
      </w:r>
    </w:p>
    <w:p w14:paraId="1CAC7B69" w14:textId="77777777" w:rsidR="00D86D24" w:rsidRDefault="00D86D24" w:rsidP="00D86D24">
      <w:pPr>
        <w:rPr>
          <w:lang w:eastAsia="ko-KR"/>
        </w:rPr>
      </w:pPr>
      <w:r>
        <w:rPr>
          <w:lang w:eastAsia="ko-KR"/>
        </w:rPr>
        <w:t xml:space="preserve">Sol </w:t>
      </w:r>
      <w:proofErr w:type="spellStart"/>
      <w:r>
        <w:rPr>
          <w:rStyle w:val="Style13ptBold"/>
        </w:rPr>
        <w:t>Rieger</w:t>
      </w:r>
      <w:proofErr w:type="spellEnd"/>
      <w:r>
        <w:rPr>
          <w:rStyle w:val="Style13ptBold"/>
        </w:rPr>
        <w:t xml:space="preserve"> 7/27</w:t>
      </w:r>
      <w:r>
        <w:rPr>
          <w:lang w:eastAsia="ko-KR"/>
        </w:rPr>
        <w:t xml:space="preserve">/14 (reporter at jpupdates.com “Rogers Warns </w:t>
      </w:r>
      <w:proofErr w:type="gramStart"/>
      <w:r>
        <w:rPr>
          <w:lang w:eastAsia="ko-KR"/>
        </w:rPr>
        <w:t>Against</w:t>
      </w:r>
      <w:proofErr w:type="gramEnd"/>
      <w:r>
        <w:rPr>
          <w:lang w:eastAsia="ko-KR"/>
        </w:rPr>
        <w:t xml:space="preserve"> Easing Iran Sanctions: ‘Money is Used to Aid Hamas’ ”</w:t>
      </w:r>
      <w:r>
        <w:t xml:space="preserve"> </w:t>
      </w:r>
      <w:r>
        <w:rPr>
          <w:lang w:eastAsia="ko-KR"/>
        </w:rPr>
        <w:t>http://jpupdates.com/author/sol-rieger/)</w:t>
      </w:r>
    </w:p>
    <w:p w14:paraId="1CAC7B6A" w14:textId="77777777" w:rsidR="00D86D24" w:rsidRDefault="00D86D24" w:rsidP="00D86D24">
      <w:pPr>
        <w:rPr>
          <w:rFonts w:eastAsia="Malgun Gothic"/>
          <w:lang w:eastAsia="ko-KR"/>
        </w:rPr>
      </w:pPr>
    </w:p>
    <w:p w14:paraId="1CAC7B6B" w14:textId="77777777" w:rsidR="00D86D24" w:rsidRDefault="00D86D24" w:rsidP="00D86D24">
      <w:pPr>
        <w:rPr>
          <w:rFonts w:eastAsia="Malgun Gothic"/>
          <w:lang w:eastAsia="ko-KR"/>
        </w:rPr>
      </w:pPr>
      <w:r>
        <w:rPr>
          <w:rStyle w:val="StyleUnderline"/>
        </w:rPr>
        <w:t xml:space="preserve">House Intelligence Committee Chairman Mike Rogers, criticized the Obama administration for extending the nuclear talks with Iran, which freed up $2.8 billion in frozen oil export revenues for Tehran, </w:t>
      </w:r>
      <w:r>
        <w:rPr>
          <w:lang w:eastAsia="ko-KR"/>
        </w:rPr>
        <w:t>which is aiding Hamas in its war against Israel. “</w:t>
      </w:r>
      <w:r>
        <w:rPr>
          <w:rStyle w:val="StyleUnderline"/>
        </w:rPr>
        <w:t>Iran is</w:t>
      </w:r>
      <w:r>
        <w:rPr>
          <w:lang w:eastAsia="ko-KR"/>
        </w:rPr>
        <w:t xml:space="preserve"> publicly, in their own newspapers, </w:t>
      </w:r>
      <w:r>
        <w:rPr>
          <w:rStyle w:val="StyleUnderline"/>
        </w:rPr>
        <w:t>touting the fact that</w:t>
      </w:r>
      <w:r>
        <w:rPr>
          <w:lang w:eastAsia="ko-KR"/>
        </w:rPr>
        <w:t xml:space="preserve"> </w:t>
      </w:r>
      <w:r>
        <w:rPr>
          <w:rStyle w:val="StyleUnderline"/>
        </w:rPr>
        <w:t>they’re helping militarize Hamas in the Gaza Strip</w:t>
      </w:r>
      <w:r>
        <w:rPr>
          <w:lang w:eastAsia="ko-KR"/>
        </w:rPr>
        <w:t xml:space="preserve">,” the Michigan Republican said on CBS’ “Face the Nation” on Sunday. “That’s what’s so frustrating with the administration,” Rogers said. “All of this works together. You can’t just pick and choose one particular region; it has to work in concert. So when you free up $2.8 billion for Iran, when they’re already cash strapped because of sanctions, </w:t>
      </w:r>
      <w:r>
        <w:rPr>
          <w:rStyle w:val="StyleUnderline"/>
        </w:rPr>
        <w:t>that means they can continue to do bad activities in the Gaza Strip, including</w:t>
      </w:r>
      <w:r>
        <w:rPr>
          <w:lang w:eastAsia="ko-KR"/>
        </w:rPr>
        <w:t xml:space="preserve"> we believe at least </w:t>
      </w:r>
      <w:r>
        <w:rPr>
          <w:rStyle w:val="StyleUnderline"/>
        </w:rPr>
        <w:t>missile components</w:t>
      </w:r>
      <w:r>
        <w:rPr>
          <w:lang w:eastAsia="ko-KR"/>
        </w:rPr>
        <w:t>.” He also criticized the way foreign aid is going to Hamas without any accountability, which allows them to use the money for their terror purposes rather than aiding those living in the Gaza Strip. “Think about how obscene that is, the hundreds of millions of dollars they’ve had over a decade. Twenty percent of the people in Gaza Strip aren’t connected to a water source. Ninety percent of all the water there doesn’t meet international standards. “But they’ve got, I think the Israelis disclosed, 35 tunnels. S</w:t>
      </w:r>
      <w:r>
        <w:rPr>
          <w:rStyle w:val="StyleUnderline"/>
        </w:rPr>
        <w:t>o they’re diverting legitimate money. And you have Iran that is aligned into this particular interest in a way that’s very, very dangerous,” he said.</w:t>
      </w:r>
    </w:p>
    <w:p w14:paraId="1CAC7B6C" w14:textId="77777777" w:rsidR="00D86D24" w:rsidRDefault="00D86D24" w:rsidP="00D86D24">
      <w:pPr>
        <w:rPr>
          <w:rFonts w:eastAsia="Malgun Gothic"/>
          <w:lang w:eastAsia="ko-KR"/>
        </w:rPr>
      </w:pPr>
    </w:p>
    <w:p w14:paraId="1CAC7B6D" w14:textId="77777777" w:rsidR="00D86D24" w:rsidRPr="00D86D24" w:rsidRDefault="00D86D24" w:rsidP="00D86D24"/>
    <w:p w14:paraId="1CAC7B6E" w14:textId="77777777" w:rsidR="00D86D24" w:rsidRDefault="00D86D24" w:rsidP="00D86D24">
      <w:pPr>
        <w:pStyle w:val="Heading3"/>
      </w:pPr>
      <w:r>
        <w:lastRenderedPageBreak/>
        <w:t>US Econ</w:t>
      </w:r>
    </w:p>
    <w:p w14:paraId="1CAC7B6F" w14:textId="77777777" w:rsidR="00D86D24" w:rsidRDefault="00D86D24" w:rsidP="0021316C">
      <w:pPr>
        <w:pStyle w:val="Heading4"/>
        <w:rPr>
          <w:lang w:eastAsia="ko-KR"/>
        </w:rPr>
      </w:pPr>
      <w:r>
        <w:rPr>
          <w:lang w:eastAsia="ko-KR"/>
        </w:rPr>
        <w:t>The Iran Sanctions are detrimental to the U.S. economy</w:t>
      </w:r>
    </w:p>
    <w:p w14:paraId="1CAC7B70" w14:textId="77777777" w:rsidR="00D86D24" w:rsidRDefault="00D86D24" w:rsidP="00D86D24">
      <w:pPr>
        <w:rPr>
          <w:lang w:eastAsia="ko-KR"/>
        </w:rPr>
      </w:pPr>
      <w:r>
        <w:t xml:space="preserve">Maya </w:t>
      </w:r>
      <w:proofErr w:type="spellStart"/>
      <w:r>
        <w:rPr>
          <w:rStyle w:val="Style13ptBold"/>
        </w:rPr>
        <w:t>Rhodan</w:t>
      </w:r>
      <w:proofErr w:type="spellEnd"/>
      <w:r>
        <w:rPr>
          <w:rStyle w:val="Style13ptBold"/>
        </w:rPr>
        <w:t xml:space="preserve"> July 14</w:t>
      </w:r>
      <w:r>
        <w:t>, 2014</w:t>
      </w:r>
      <w:r>
        <w:rPr>
          <w:lang w:eastAsia="ko-KR"/>
        </w:rPr>
        <w:t xml:space="preserve"> </w:t>
      </w:r>
      <w:r>
        <w:rPr>
          <w:rFonts w:eastAsia="Malgun Gothic"/>
          <w:lang w:eastAsia="ko-KR"/>
        </w:rPr>
        <w:t xml:space="preserve">(Maya </w:t>
      </w:r>
      <w:proofErr w:type="spellStart"/>
      <w:r>
        <w:rPr>
          <w:rFonts w:eastAsia="Malgun Gothic"/>
          <w:lang w:eastAsia="ko-KR"/>
        </w:rPr>
        <w:t>Rhodan</w:t>
      </w:r>
      <w:proofErr w:type="spellEnd"/>
      <w:r>
        <w:rPr>
          <w:rFonts w:eastAsia="Malgun Gothic"/>
          <w:lang w:eastAsia="ko-KR"/>
        </w:rPr>
        <w:t xml:space="preserve"> is a </w:t>
      </w:r>
      <w:proofErr w:type="gramStart"/>
      <w:r>
        <w:rPr>
          <w:rFonts w:eastAsia="Malgun Gothic"/>
          <w:lang w:eastAsia="ko-KR"/>
        </w:rPr>
        <w:t>2012  graduate</w:t>
      </w:r>
      <w:proofErr w:type="gramEnd"/>
      <w:r>
        <w:rPr>
          <w:rFonts w:eastAsia="Malgun Gothic"/>
          <w:lang w:eastAsia="ko-KR"/>
        </w:rPr>
        <w:t xml:space="preserve"> of Howard University’s School of Communications. Maya is currently reporting in Washington, D.C. for Time Magazine and Time.com. “</w:t>
      </w:r>
      <w:r>
        <w:t>Iranian Sanctions Have Cost U.S. Economy Up to $175 Billion, Study Says</w:t>
      </w:r>
      <w:r>
        <w:rPr>
          <w:lang w:eastAsia="ko-KR"/>
        </w:rPr>
        <w:t>”</w:t>
      </w:r>
      <w:r>
        <w:t xml:space="preserve"> </w:t>
      </w:r>
      <w:r>
        <w:rPr>
          <w:lang w:eastAsia="ko-KR"/>
        </w:rPr>
        <w:t>http://time.com/2981444/iran-sanctions-us-economy/)</w:t>
      </w:r>
    </w:p>
    <w:p w14:paraId="1CAC7B71" w14:textId="77777777" w:rsidR="00D86D24" w:rsidRDefault="00D86D24" w:rsidP="00D86D24">
      <w:pPr>
        <w:rPr>
          <w:lang w:eastAsia="ko-KR"/>
        </w:rPr>
      </w:pPr>
    </w:p>
    <w:p w14:paraId="1CAC7B72" w14:textId="77777777" w:rsidR="00D86D24" w:rsidRDefault="00D86D24" w:rsidP="00D86D24">
      <w:pPr>
        <w:rPr>
          <w:lang w:eastAsia="ko-KR"/>
        </w:rPr>
      </w:pPr>
      <w:r>
        <w:rPr>
          <w:rStyle w:val="StyleUnderline"/>
        </w:rPr>
        <w:t>U.S. sanctions against Iran</w:t>
      </w:r>
      <w:r>
        <w:t xml:space="preserve"> don’t just hurt the Islamic Republic, they also </w:t>
      </w:r>
      <w:r>
        <w:rPr>
          <w:rStyle w:val="StyleUnderline"/>
        </w:rPr>
        <w:t>have an impact on the U.S. economy</w:t>
      </w:r>
      <w:r>
        <w:t xml:space="preserve">—to the tune of </w:t>
      </w:r>
      <w:r>
        <w:rPr>
          <w:rStyle w:val="StyleUnderline"/>
        </w:rPr>
        <w:t>as much as $175.3 billion since 1995</w:t>
      </w:r>
      <w:r>
        <w:t xml:space="preserve">, according to a new study. Western powers have been sanctioning Iran since the mid-1990s over its sponsorship of terrorism and, lately, its pursuit of nuclear power and possibly weapons. </w:t>
      </w:r>
      <w:r>
        <w:rPr>
          <w:rStyle w:val="StyleUnderline"/>
        </w:rPr>
        <w:t>The restrictions</w:t>
      </w:r>
      <w:r>
        <w:t xml:space="preserve"> on trade and exports have </w:t>
      </w:r>
      <w:r>
        <w:rPr>
          <w:rStyle w:val="StyleUnderline"/>
        </w:rPr>
        <w:t>had a “crippling” effect on the Iranian economy</w:t>
      </w:r>
      <w:r>
        <w:t xml:space="preserve">, according to Iranian Foreign Minister </w:t>
      </w:r>
      <w:proofErr w:type="spellStart"/>
      <w:r>
        <w:t>Javad</w:t>
      </w:r>
      <w:proofErr w:type="spellEnd"/>
      <w:r>
        <w:t xml:space="preserve"> </w:t>
      </w:r>
      <w:proofErr w:type="spellStart"/>
      <w:r>
        <w:t>Zarif</w:t>
      </w:r>
      <w:proofErr w:type="spellEnd"/>
      <w:r>
        <w:t xml:space="preserve">. But according to the National Iranian-American Council (NIAC) report, the impact has also been felt on those handing out the sanctions — particularly the U.S. The report found the </w:t>
      </w:r>
      <w:r>
        <w:rPr>
          <w:rStyle w:val="StyleUnderline"/>
        </w:rPr>
        <w:t>U.S. had lost between $134.7 and 175 billion in potential export revenue since 1995</w:t>
      </w:r>
      <w:r>
        <w:t xml:space="preserve">, after examining decades of bilateral trade patterns between Iran and its 25 largest trading partners, plus Mexico, due to its high level of trade with the U.S. The report also finds </w:t>
      </w:r>
      <w:r>
        <w:rPr>
          <w:rStyle w:val="StyleUnderline"/>
        </w:rPr>
        <w:t>an average of between 51,000 and 66,000 lost job opportunities in the U.S. every year since 1995.</w:t>
      </w:r>
      <w:r>
        <w:t xml:space="preserve"> Texas and California are likely the biggest losers in terms of lost employment, the study found. Among European nations, Germany was the biggest potential loser, with between $23.1 and $73 billion in missed economic opportunities. The study comes as Western powers are working to reach a deal with Iran that could reduce sanctions in exchange for a scaling back of its nuclear program. Its authors said the </w:t>
      </w:r>
      <w:r>
        <w:rPr>
          <w:rStyle w:val="StyleUnderline"/>
        </w:rPr>
        <w:t xml:space="preserve">Obama administration should consider the true cost of sanctions </w:t>
      </w:r>
      <w:r>
        <w:t xml:space="preserve">during talks in Vienna. “The arguments in favor of sanctions, or against a deal that entails sanctions relief, are debatable. But any debate over whether to exchange sanctions relief for limitations to Iran’s nuclear program would be incomplete at best and misleading at worst if it does not address the cost of this policy,” the report reads. The report’s authors said they didn’t wish to cast opinions on U.S. foreign policy, or evaluate whether the sanctions were “worth the cost or not.” “[The study] only seeks to ensure that the cost of sanctions is recognized as </w:t>
      </w:r>
      <w:r>
        <w:rPr>
          <w:rStyle w:val="StyleUnderline"/>
        </w:rPr>
        <w:t>America</w:t>
      </w:r>
      <w:r>
        <w:t xml:space="preserve"> approaches the moment when it </w:t>
      </w:r>
      <w:r>
        <w:rPr>
          <w:rStyle w:val="StyleUnderline"/>
        </w:rPr>
        <w:t>must decide whether to exchange the sanctions for nuclear concessions or continue the economic warfare</w:t>
      </w:r>
      <w:r>
        <w:t>,” the report reads.</w:t>
      </w:r>
    </w:p>
    <w:p w14:paraId="1CAC7B73" w14:textId="77777777" w:rsidR="00D86D24" w:rsidRDefault="00D86D24" w:rsidP="0021316C">
      <w:pPr>
        <w:pStyle w:val="Heading4"/>
        <w:rPr>
          <w:lang w:eastAsia="ko-KR"/>
        </w:rPr>
      </w:pPr>
      <w:r>
        <w:rPr>
          <w:lang w:eastAsia="ko-KR"/>
        </w:rPr>
        <w:t>Lifting the Iran Sanctions will be good for the economy</w:t>
      </w:r>
    </w:p>
    <w:p w14:paraId="1CAC7B74" w14:textId="77777777" w:rsidR="00D86D24" w:rsidRDefault="00D86D24" w:rsidP="00D86D24">
      <w:pPr>
        <w:rPr>
          <w:rFonts w:eastAsia="Malgun Gothic"/>
          <w:lang w:eastAsia="ko-KR"/>
        </w:rPr>
      </w:pPr>
      <w:r>
        <w:rPr>
          <w:rFonts w:eastAsia="Malgun Gothic"/>
          <w:lang w:eastAsia="ko-KR"/>
        </w:rPr>
        <w:t xml:space="preserve">Michael </w:t>
      </w:r>
      <w:proofErr w:type="spellStart"/>
      <w:r>
        <w:rPr>
          <w:rStyle w:val="Style13ptBold"/>
        </w:rPr>
        <w:t>McAuliff</w:t>
      </w:r>
      <w:proofErr w:type="spellEnd"/>
      <w:r>
        <w:rPr>
          <w:rStyle w:val="Style13ptBold"/>
        </w:rPr>
        <w:t xml:space="preserve"> 07/14</w:t>
      </w:r>
      <w:r>
        <w:rPr>
          <w:rFonts w:eastAsia="Malgun Gothic"/>
          <w:lang w:eastAsia="ko-KR"/>
        </w:rPr>
        <w:t xml:space="preserve">/2014 (Michael </w:t>
      </w:r>
      <w:proofErr w:type="spellStart"/>
      <w:r>
        <w:rPr>
          <w:rFonts w:eastAsia="Malgun Gothic"/>
          <w:lang w:eastAsia="ko-KR"/>
        </w:rPr>
        <w:t>McAuliff</w:t>
      </w:r>
      <w:proofErr w:type="spellEnd"/>
      <w:r>
        <w:rPr>
          <w:rFonts w:eastAsia="Malgun Gothic"/>
          <w:lang w:eastAsia="ko-KR"/>
        </w:rPr>
        <w:t xml:space="preserve"> is a senior congressional correspondent and blogger for the liberal HuffingtonPost.com and a former Washington reporter and editor for the New York Daily News</w:t>
      </w:r>
      <w:proofErr w:type="gramStart"/>
      <w:r>
        <w:rPr>
          <w:rFonts w:eastAsia="Malgun Gothic"/>
          <w:lang w:eastAsia="ko-KR"/>
        </w:rPr>
        <w:t>..</w:t>
      </w:r>
      <w:proofErr w:type="gramEnd"/>
      <w:r>
        <w:rPr>
          <w:rFonts w:eastAsia="Malgun Gothic"/>
          <w:lang w:eastAsia="ko-KR"/>
        </w:rPr>
        <w:t xml:space="preserve"> “Iran Sanctions Cost The U.S. Billions: Study” http://www.huffingtonpost.com/2014/07/14/iran-sanctions-us-cost_n_5585803.html)</w:t>
      </w:r>
    </w:p>
    <w:p w14:paraId="1CAC7B75" w14:textId="77777777" w:rsidR="00D86D24" w:rsidRDefault="00D86D24" w:rsidP="00D86D24">
      <w:pPr>
        <w:rPr>
          <w:rFonts w:eastAsia="Malgun Gothic"/>
          <w:lang w:eastAsia="ko-KR"/>
        </w:rPr>
      </w:pPr>
    </w:p>
    <w:p w14:paraId="1CAC7B76" w14:textId="77777777" w:rsidR="00D86D24" w:rsidRDefault="00D86D24" w:rsidP="00D86D24">
      <w:pPr>
        <w:rPr>
          <w:rStyle w:val="StyleUnderline"/>
        </w:rPr>
      </w:pPr>
      <w:r>
        <w:rPr>
          <w:rFonts w:eastAsia="Malgun Gothic"/>
          <w:lang w:eastAsia="ko-KR"/>
        </w:rPr>
        <w:t xml:space="preserve">WASHINGTON -- With the deadline looming in talks between the United States and Iran to reach a nuclear deal, an Iranian-American advocacy group has released a study that points out </w:t>
      </w:r>
      <w:r>
        <w:rPr>
          <w:rStyle w:val="StyleUnderline"/>
        </w:rPr>
        <w:t>the downside to America of continuing economic sanctions against the Islamic republic -- the loss of billions of dollars in economic activity</w:t>
      </w:r>
      <w:r>
        <w:rPr>
          <w:rFonts w:eastAsia="Malgun Gothic"/>
          <w:lang w:eastAsia="ko-KR"/>
        </w:rPr>
        <w:t xml:space="preserve">. According to the study done by the National Iranian American Council: The negative impact of sanctions to the U.S. economy has been staggering, </w:t>
      </w:r>
      <w:r>
        <w:rPr>
          <w:rStyle w:val="StyleUnderline"/>
        </w:rPr>
        <w:t>between $134.7 and $175.3 billion</w:t>
      </w:r>
      <w:r>
        <w:rPr>
          <w:rFonts w:eastAsia="Malgun Gothic"/>
          <w:lang w:eastAsia="ko-KR"/>
        </w:rPr>
        <w:t xml:space="preserve">, and continues to rise. The human cost has been even greater, with </w:t>
      </w:r>
      <w:r>
        <w:rPr>
          <w:rStyle w:val="StyleUnderline"/>
        </w:rPr>
        <w:t>lost job opportunities reaching above 200,000 in some years</w:t>
      </w:r>
      <w:r>
        <w:rPr>
          <w:rFonts w:eastAsia="Malgun Gothic"/>
          <w:lang w:eastAsia="ko-KR"/>
        </w:rPr>
        <w:t xml:space="preserve">. These are surprisingly high yet conservative estimates since neither secondary economic effects such as higher oil prices are captured by the model nor the </w:t>
      </w:r>
      <w:r>
        <w:rPr>
          <w:rFonts w:eastAsia="Malgun Gothic"/>
          <w:lang w:eastAsia="ko-KR"/>
        </w:rPr>
        <w:lastRenderedPageBreak/>
        <w:t xml:space="preserve">reduction of Iranian imports as a consequence of sanctions hampering Iran’s GDP. The analysis, which includes 1995 to 2012, suggests </w:t>
      </w:r>
      <w:r>
        <w:rPr>
          <w:rStyle w:val="StyleUnderline"/>
        </w:rPr>
        <w:t xml:space="preserve">there is a significant economic upside for the U.S. and Iran to reach an agreement on how to manage Iran's nuclear ambitions. </w:t>
      </w:r>
    </w:p>
    <w:p w14:paraId="1CAC7B77" w14:textId="77777777" w:rsidR="00D86D24" w:rsidRDefault="00F764C9" w:rsidP="00F764C9">
      <w:pPr>
        <w:pStyle w:val="Heading3"/>
      </w:pPr>
      <w:r>
        <w:lastRenderedPageBreak/>
        <w:t>Iran Econ</w:t>
      </w:r>
    </w:p>
    <w:p w14:paraId="1CAC7B78" w14:textId="77777777" w:rsidR="00F764C9" w:rsidRPr="0021316C" w:rsidRDefault="00F764C9" w:rsidP="0021316C">
      <w:pPr>
        <w:pStyle w:val="Heading4"/>
      </w:pPr>
      <w:r w:rsidRPr="0021316C">
        <w:t>Iran’s Economy has suffered from the sanctions</w:t>
      </w:r>
    </w:p>
    <w:p w14:paraId="1CAC7B79" w14:textId="77777777" w:rsidR="00F764C9" w:rsidRDefault="00F764C9" w:rsidP="00F764C9">
      <w:r>
        <w:rPr>
          <w:rFonts w:eastAsia="Malgun Gothic"/>
          <w:lang w:eastAsia="ko-KR"/>
        </w:rPr>
        <w:t xml:space="preserve">JAY </w:t>
      </w:r>
      <w:r>
        <w:rPr>
          <w:rStyle w:val="Style13ptBold"/>
        </w:rPr>
        <w:t>SOLOMON July 1</w:t>
      </w:r>
      <w:r>
        <w:rPr>
          <w:rFonts w:eastAsia="Malgun Gothic"/>
          <w:lang w:eastAsia="ko-KR"/>
        </w:rPr>
        <w:t>, 2014 (Jay Solomon writes about foreign affairs and national security from The Wall Street Journal's Washington DC bureau. His coverage areas include international diplomacy, nuclear weapons proliferation, counter-terrorism and Middle East and Asian affairs. “Oil, Auto Companies Make Plans to Invest in Iran if Sanctions Ease: As Diplomats Work on Potential Nuclear Deal, Prospect of End to Sanctions Draws Plans for Return to Iran”</w:t>
      </w:r>
      <w:r>
        <w:t xml:space="preserve"> </w:t>
      </w:r>
      <w:r>
        <w:rPr>
          <w:rFonts w:eastAsia="Malgun Gothic"/>
          <w:lang w:eastAsia="ko-KR"/>
        </w:rPr>
        <w:t>http://online.wsj.com/articles/oil-auto-companies-make-plans-to-invest-in-iran-if-sanctions-ease-1404257812)</w:t>
      </w:r>
    </w:p>
    <w:p w14:paraId="1CAC7B7A" w14:textId="77777777" w:rsidR="00F764C9" w:rsidRDefault="00F764C9" w:rsidP="00F764C9">
      <w:pPr>
        <w:rPr>
          <w:rFonts w:eastAsia="Malgun Gothic"/>
          <w:lang w:eastAsia="ko-KR"/>
        </w:rPr>
      </w:pPr>
    </w:p>
    <w:p w14:paraId="1CAC7B7B" w14:textId="77777777" w:rsidR="00F764C9" w:rsidRDefault="00F764C9" w:rsidP="00F764C9">
      <w:pPr>
        <w:rPr>
          <w:rFonts w:eastAsia="Malgun Gothic"/>
          <w:lang w:eastAsia="ko-KR"/>
        </w:rPr>
      </w:pPr>
      <w:r>
        <w:rPr>
          <w:rFonts w:eastAsia="Malgun Gothic"/>
          <w:lang w:eastAsia="ko-KR"/>
        </w:rPr>
        <w:t xml:space="preserve">A worker at the Iran </w:t>
      </w:r>
      <w:proofErr w:type="spellStart"/>
      <w:r>
        <w:rPr>
          <w:rFonts w:eastAsia="Malgun Gothic"/>
          <w:lang w:eastAsia="ko-KR"/>
        </w:rPr>
        <w:t>Khodro</w:t>
      </w:r>
      <w:proofErr w:type="spellEnd"/>
      <w:r>
        <w:rPr>
          <w:rFonts w:eastAsia="Malgun Gothic"/>
          <w:lang w:eastAsia="ko-KR"/>
        </w:rPr>
        <w:t xml:space="preserve"> Industrial Group's automobile manufacturing plant near Tehran in January. AP TEHRAN—</w:t>
      </w:r>
      <w:proofErr w:type="gramStart"/>
      <w:r>
        <w:rPr>
          <w:rFonts w:eastAsia="Malgun Gothic"/>
          <w:lang w:eastAsia="ko-KR"/>
        </w:rPr>
        <w:t>A</w:t>
      </w:r>
      <w:proofErr w:type="gramEnd"/>
      <w:r>
        <w:rPr>
          <w:rFonts w:eastAsia="Malgun Gothic"/>
          <w:lang w:eastAsia="ko-KR"/>
        </w:rPr>
        <w:t xml:space="preserve"> year ago, the president of Iran's chamber of commerce could go more than a month without hosting a foreign business delegation, due to their fears of violating economic sanctions. These days, </w:t>
      </w:r>
      <w:proofErr w:type="spellStart"/>
      <w:r>
        <w:rPr>
          <w:rFonts w:eastAsia="Malgun Gothic"/>
          <w:lang w:eastAsia="ko-KR"/>
        </w:rPr>
        <w:t>Gholam</w:t>
      </w:r>
      <w:proofErr w:type="spellEnd"/>
      <w:r>
        <w:rPr>
          <w:rFonts w:eastAsia="Malgun Gothic"/>
          <w:lang w:eastAsia="ko-KR"/>
        </w:rPr>
        <w:t xml:space="preserve"> </w:t>
      </w:r>
      <w:proofErr w:type="spellStart"/>
      <w:r>
        <w:rPr>
          <w:rFonts w:eastAsia="Malgun Gothic"/>
          <w:lang w:eastAsia="ko-KR"/>
        </w:rPr>
        <w:t>Hossein</w:t>
      </w:r>
      <w:proofErr w:type="spellEnd"/>
      <w:r>
        <w:rPr>
          <w:rFonts w:eastAsia="Malgun Gothic"/>
          <w:lang w:eastAsia="ko-KR"/>
        </w:rPr>
        <w:t xml:space="preserve"> </w:t>
      </w:r>
      <w:proofErr w:type="spellStart"/>
      <w:r>
        <w:rPr>
          <w:rFonts w:eastAsia="Malgun Gothic"/>
          <w:lang w:eastAsia="ko-KR"/>
        </w:rPr>
        <w:t>Shafei</w:t>
      </w:r>
      <w:proofErr w:type="spellEnd"/>
      <w:r>
        <w:rPr>
          <w:rFonts w:eastAsia="Malgun Gothic"/>
          <w:lang w:eastAsia="ko-KR"/>
        </w:rPr>
        <w:t xml:space="preserve"> greets trade missions from the Middle East, Asia and Latin America almost every day and travels to European capitals. "We have a new environment domestically, and a new look from the outside," the 63-year-old said from his expansive offices in central Tehran, which overlook the abandoned American Embassy. "We have good interest now in our economy." Firms including energy giants Total SA FP.FR +1.33% and Royal Dutch Shell RDSB.LN -0.73% PLC; car maker PSA Peugeot Citroën UG.FR -1.52</w:t>
      </w:r>
      <w:proofErr w:type="gramStart"/>
      <w:r>
        <w:rPr>
          <w:rFonts w:eastAsia="Malgun Gothic"/>
          <w:lang w:eastAsia="ko-KR"/>
        </w:rPr>
        <w:t>% ;</w:t>
      </w:r>
      <w:proofErr w:type="gramEnd"/>
      <w:r>
        <w:rPr>
          <w:rFonts w:eastAsia="Malgun Gothic"/>
          <w:lang w:eastAsia="ko-KR"/>
        </w:rPr>
        <w:t xml:space="preserve"> and financial firms Deutsche Bank AG DBK.XE -0.17% and Russia's Renaissance Capital Ltd. have participated in presentations about investment in Iran. As talks between Iran and six major powers on limiting its nuclear program enter the final stages of diplomacy this week in Vienna ahead of a July 20 deadline, global companies are fact-finding, meeting with potential Iranian partners and jockeying for position should an end to sanctions open the isolated economy. They are drawn by what could become the largest market in the Middle East,</w:t>
      </w:r>
      <w:r>
        <w:rPr>
          <w:rStyle w:val="StyleUnderline"/>
        </w:rPr>
        <w:t xml:space="preserve"> with nearly 80 million people, the majority of whom are under 30, well-educated and tech-savvy, and by the country's energy potential</w:t>
      </w:r>
      <w:r>
        <w:rPr>
          <w:rFonts w:eastAsia="Malgun Gothic"/>
          <w:lang w:eastAsia="ko-KR"/>
        </w:rPr>
        <w:t xml:space="preserve">—it has the fourth-largest proven oil reserves and second-largest proven gas reserves in the world. The U.S. and Iran have held talks on trying to cooperate to quell a Sunni uprising in Iraq, but officials say </w:t>
      </w:r>
      <w:r>
        <w:rPr>
          <w:rStyle w:val="StyleUnderline"/>
        </w:rPr>
        <w:t>big gaps remain before a nuclear agreement can be settled</w:t>
      </w:r>
      <w:r>
        <w:rPr>
          <w:rFonts w:eastAsia="Malgun Gothic"/>
          <w:lang w:eastAsia="ko-KR"/>
        </w:rPr>
        <w:t xml:space="preserve">. Diplomats </w:t>
      </w:r>
      <w:r>
        <w:rPr>
          <w:rStyle w:val="StyleUnderline"/>
        </w:rPr>
        <w:t>say Iran isn't yet prepared to dismantle its nuclear infrastructure</w:t>
      </w:r>
      <w:r>
        <w:rPr>
          <w:rFonts w:eastAsia="Malgun Gothic"/>
          <w:lang w:eastAsia="ko-KR"/>
        </w:rPr>
        <w:t xml:space="preserve"> to the levels demanded for a deal, and companies say plans are on hold until sanctions are lifted. The negotiators have said they could extend the July deadline by six months if needed. For now, </w:t>
      </w:r>
      <w:r>
        <w:rPr>
          <w:rStyle w:val="StyleUnderline"/>
        </w:rPr>
        <w:t>Iran remains at the top of the West's blacklist for a program widely seen, despite Iran's denials, as aimed at developing an atomic bomb</w:t>
      </w:r>
      <w:r>
        <w:rPr>
          <w:rFonts w:eastAsia="Malgun Gothic"/>
          <w:lang w:eastAsia="ko-KR"/>
        </w:rPr>
        <w:t xml:space="preserve">. </w:t>
      </w:r>
      <w:r>
        <w:rPr>
          <w:rStyle w:val="StyleUnderline"/>
        </w:rPr>
        <w:t>Iran's economy has been struggling under a web of U.S., United Nations and European Union sanctions designed to force the country to freeze its nuclear program.</w:t>
      </w:r>
      <w:r>
        <w:rPr>
          <w:rFonts w:eastAsia="Malgun Gothic"/>
          <w:lang w:eastAsia="ko-KR"/>
        </w:rPr>
        <w:t xml:space="preserve"> An interim pact signed in November resulted in the unfreezing of more than $4 billion of </w:t>
      </w:r>
      <w:r>
        <w:rPr>
          <w:rStyle w:val="StyleUnderline"/>
        </w:rPr>
        <w:t>Tehran's oil funds, the easing of some sanctions and the spike in investor interest seen</w:t>
      </w:r>
      <w:r>
        <w:rPr>
          <w:rFonts w:eastAsia="Malgun Gothic"/>
          <w:lang w:eastAsia="ko-KR"/>
        </w:rPr>
        <w:t xml:space="preserve"> at Mr. </w:t>
      </w:r>
      <w:proofErr w:type="spellStart"/>
      <w:r>
        <w:rPr>
          <w:rFonts w:eastAsia="Malgun Gothic"/>
          <w:lang w:eastAsia="ko-KR"/>
        </w:rPr>
        <w:t>Shafei's</w:t>
      </w:r>
      <w:proofErr w:type="spellEnd"/>
      <w:r>
        <w:rPr>
          <w:rFonts w:eastAsia="Malgun Gothic"/>
          <w:lang w:eastAsia="ko-KR"/>
        </w:rPr>
        <w:t xml:space="preserve"> offices. Related Coverage</w:t>
      </w:r>
      <w:r>
        <w:rPr>
          <w:rStyle w:val="StyleUnderline"/>
        </w:rPr>
        <w:t xml:space="preserve"> A potential July agreement could lift sanctions on Tehran's central bank and reduce restrictions on the finance, energy and technology sectors. This could free Western companies to pursue investments in potentially high-growth industries that have been closed off for nearly a decade. </w:t>
      </w:r>
      <w:r>
        <w:rPr>
          <w:rFonts w:eastAsia="Malgun Gothic"/>
          <w:lang w:eastAsia="ko-KR"/>
        </w:rPr>
        <w:t xml:space="preserve">Iran Central Banker Akbar </w:t>
      </w:r>
      <w:proofErr w:type="spellStart"/>
      <w:r>
        <w:rPr>
          <w:rFonts w:eastAsia="Malgun Gothic"/>
          <w:lang w:eastAsia="ko-KR"/>
        </w:rPr>
        <w:t>Komijani</w:t>
      </w:r>
      <w:proofErr w:type="spellEnd"/>
      <w:r>
        <w:rPr>
          <w:rFonts w:eastAsia="Malgun Gothic"/>
          <w:lang w:eastAsia="ko-KR"/>
        </w:rPr>
        <w:t xml:space="preserve"> Seeks Economic Turnaround </w:t>
      </w:r>
      <w:r>
        <w:rPr>
          <w:rStyle w:val="StyleUnderline"/>
        </w:rPr>
        <w:t>Some U.S. sanctions, related to Iran's alleged human-rights abuses and support for international terrorism, are expected to remain</w:t>
      </w:r>
      <w:r>
        <w:rPr>
          <w:rFonts w:eastAsia="Malgun Gothic"/>
          <w:lang w:eastAsia="ko-KR"/>
        </w:rPr>
        <w:t xml:space="preserve">. U.S. companies would still face limits to entering Iran </w:t>
      </w:r>
      <w:r>
        <w:rPr>
          <w:rStyle w:val="StyleUnderline"/>
        </w:rPr>
        <w:t xml:space="preserve">until there is a broader normalization of relations between Washington and Tehran. </w:t>
      </w:r>
      <w:r>
        <w:rPr>
          <w:rFonts w:eastAsia="Malgun Gothic"/>
          <w:lang w:eastAsia="ko-KR"/>
        </w:rPr>
        <w:t xml:space="preserve">"The interest in Iran is accelerating, and the country could be at a turning point," said Ali </w:t>
      </w:r>
      <w:proofErr w:type="spellStart"/>
      <w:r>
        <w:rPr>
          <w:rFonts w:eastAsia="Malgun Gothic"/>
          <w:lang w:eastAsia="ko-KR"/>
        </w:rPr>
        <w:t>Amiri</w:t>
      </w:r>
      <w:proofErr w:type="spellEnd"/>
      <w:r>
        <w:rPr>
          <w:rFonts w:eastAsia="Malgun Gothic"/>
          <w:lang w:eastAsia="ko-KR"/>
        </w:rPr>
        <w:t xml:space="preserve">, a Harvard-educated Iranian partner based in Tehran and London for investment firm ACL Ltd., who said his team has more than $100 million in commitments, largely from European investors, for a fund focused on the country. "But </w:t>
      </w:r>
      <w:r>
        <w:rPr>
          <w:rStyle w:val="StyleUnderline"/>
        </w:rPr>
        <w:t xml:space="preserve">if a deal isn't reached in Vienna, this all could evaporate." </w:t>
      </w:r>
      <w:r>
        <w:rPr>
          <w:rFonts w:eastAsia="Malgun Gothic"/>
          <w:lang w:eastAsia="ko-KR"/>
        </w:rPr>
        <w:t xml:space="preserve">Mr. </w:t>
      </w:r>
      <w:proofErr w:type="spellStart"/>
      <w:r>
        <w:rPr>
          <w:rFonts w:eastAsia="Malgun Gothic"/>
          <w:lang w:eastAsia="ko-KR"/>
        </w:rPr>
        <w:t>Shafei</w:t>
      </w:r>
      <w:proofErr w:type="spellEnd"/>
      <w:r>
        <w:rPr>
          <w:rFonts w:eastAsia="Malgun Gothic"/>
          <w:lang w:eastAsia="ko-KR"/>
        </w:rPr>
        <w:t xml:space="preserve"> of the Chamber of Commerce is part of a core group of Iranian </w:t>
      </w:r>
      <w:r>
        <w:rPr>
          <w:rFonts w:eastAsia="Malgun Gothic"/>
          <w:lang w:eastAsia="ko-KR"/>
        </w:rPr>
        <w:lastRenderedPageBreak/>
        <w:t xml:space="preserve">businessmen, diplomats and economic planners who have been mobilized by President </w:t>
      </w:r>
      <w:proofErr w:type="spellStart"/>
      <w:r>
        <w:rPr>
          <w:rFonts w:eastAsia="Malgun Gothic"/>
          <w:lang w:eastAsia="ko-KR"/>
        </w:rPr>
        <w:t>Hasan</w:t>
      </w:r>
      <w:proofErr w:type="spellEnd"/>
      <w:r>
        <w:rPr>
          <w:rFonts w:eastAsia="Malgun Gothic"/>
          <w:lang w:eastAsia="ko-KR"/>
        </w:rPr>
        <w:t xml:space="preserve"> </w:t>
      </w:r>
      <w:proofErr w:type="spellStart"/>
      <w:r>
        <w:rPr>
          <w:rFonts w:eastAsia="Malgun Gothic"/>
          <w:lang w:eastAsia="ko-KR"/>
        </w:rPr>
        <w:t>Rouhani</w:t>
      </w:r>
      <w:proofErr w:type="spellEnd"/>
      <w:r>
        <w:rPr>
          <w:rFonts w:eastAsia="Malgun Gothic"/>
          <w:lang w:eastAsia="ko-KR"/>
        </w:rPr>
        <w:t xml:space="preserve"> since he took office in August to reintegrate Iran into the international economy. They include Ph.D. economists from American universities and former Wall Street executives. The strategy of the group, which is also aiming to rebuild the domestic economy, was outlined during interviews with more than a dozen Iranian government officials and businessmen in Tehran and Europe over the past three months. Sanctions have left the country cut off from the world's banks and its oil revenues sliced in half. Populist policies pursued by President Mahmoud Ahmadinejad, Mr. </w:t>
      </w:r>
      <w:proofErr w:type="spellStart"/>
      <w:r>
        <w:rPr>
          <w:rFonts w:eastAsia="Malgun Gothic"/>
          <w:lang w:eastAsia="ko-KR"/>
        </w:rPr>
        <w:t>Rouhani's</w:t>
      </w:r>
      <w:proofErr w:type="spellEnd"/>
      <w:r>
        <w:rPr>
          <w:rFonts w:eastAsia="Malgun Gothic"/>
          <w:lang w:eastAsia="ko-KR"/>
        </w:rPr>
        <w:t xml:space="preserve"> predecessor, fueled hyperinflation, a steep plunge in the Iranian currency and an economic contraction of nearly 6% during the fiscal year ending March 2013, according to the International Monetary Fund.</w:t>
      </w:r>
    </w:p>
    <w:p w14:paraId="1CAC7B7C" w14:textId="77777777" w:rsidR="00433C02" w:rsidRDefault="00433C02" w:rsidP="00433C02">
      <w:pPr>
        <w:pStyle w:val="Heading3"/>
      </w:pPr>
      <w:r>
        <w:lastRenderedPageBreak/>
        <w:t>Middle East war</w:t>
      </w:r>
    </w:p>
    <w:p w14:paraId="1CAC7B7D" w14:textId="77777777" w:rsidR="009E423E" w:rsidRPr="005A259A" w:rsidRDefault="009E423E" w:rsidP="009E423E"/>
    <w:p w14:paraId="1CAC7B7E" w14:textId="77777777" w:rsidR="00433C02" w:rsidRPr="00D576AB" w:rsidRDefault="00433C02" w:rsidP="0021316C">
      <w:pPr>
        <w:rPr>
          <w:rStyle w:val="Style13ptBold"/>
          <w:b w:val="0"/>
          <w:szCs w:val="26"/>
        </w:rPr>
      </w:pPr>
      <w:r w:rsidRPr="00D576AB">
        <w:rPr>
          <w:rStyle w:val="Style13ptBold"/>
          <w:szCs w:val="26"/>
        </w:rPr>
        <w:t>Iran Nuclear program creates Middle East arms race</w:t>
      </w:r>
    </w:p>
    <w:p w14:paraId="1CAC7B7F" w14:textId="77777777" w:rsidR="00433C02" w:rsidRDefault="00433C02" w:rsidP="00433C02">
      <w:pPr>
        <w:ind w:left="720" w:hanging="720"/>
      </w:pPr>
      <w:r w:rsidRPr="00D576AB">
        <w:rPr>
          <w:rStyle w:val="Style13ptBold"/>
        </w:rPr>
        <w:t>Bryant 7/28/14-</w:t>
      </w:r>
      <w:r w:rsidRPr="00D576AB">
        <w:t xml:space="preserve"> Christian Science Monitor “Why Gulf states seek status quo from Iran nuc</w:t>
      </w:r>
      <w:r>
        <w:t xml:space="preserve">lear negotiations” Christa Case </w:t>
      </w:r>
      <w:r w:rsidRPr="00D576AB">
        <w:t>Bryant (staff writer) http://www.csmonitor.com/World/Middle-East/2014/0728/Why-Gulf-states-seek-status-quo-from-Iran-nuclear-negotiations</w:t>
      </w:r>
    </w:p>
    <w:p w14:paraId="1CAC7B80" w14:textId="77777777" w:rsidR="00433C02" w:rsidRDefault="00433C02" w:rsidP="00433C02">
      <w:pPr>
        <w:ind w:left="720" w:hanging="720"/>
        <w:rPr>
          <w:sz w:val="12"/>
        </w:rPr>
      </w:pPr>
      <w:r w:rsidRPr="003A0442">
        <w:t>JERUSALEM — When Israel calls for stripping Iran of all but a few symbolic centrifuges or kilogram</w:t>
      </w:r>
      <w:r>
        <w:t xml:space="preserve">s of enriched uranium, it warns </w:t>
      </w:r>
      <w:r w:rsidRPr="003A0442">
        <w:t xml:space="preserve">that is necessary not just because a nuclear Iran presents an existential threat to the Jewish state, but because </w:t>
      </w:r>
      <w:r w:rsidRPr="002368BC">
        <w:rPr>
          <w:rStyle w:val="StyleUnderline"/>
          <w:highlight w:val="yellow"/>
        </w:rPr>
        <w:t>an Iranian nuclear program could trigger a regional arms race with the Sunni Persian Gulf states</w:t>
      </w:r>
      <w:r w:rsidRPr="003A0442">
        <w:t xml:space="preserve">.¶ “Iran want[s] to remain a nuclear threshold state ... but this time with global approval,” said </w:t>
      </w:r>
      <w:r w:rsidRPr="002368BC">
        <w:rPr>
          <w:rStyle w:val="StyleUnderline"/>
          <w:highlight w:val="yellow"/>
        </w:rPr>
        <w:t>Israeli Minister of Strategic and Intelligence Affairs Yuval Steinitz at a recent briefing in Jerusalem. “This will encourage many other Sunni countries to seek and to demand the same status.”¶</w:t>
      </w:r>
      <w:r w:rsidRPr="003A0442">
        <w:t xml:space="preserve"> But those fears may be overblown. Regional analysts say that Sunni Gulf states are unlikely to amass nuclear arsenals of their own unless Tehran actually acquires a nuclear bomb.¶ Recommended: Think you know the Greater Middle East? Take our geography quiz.¶ Thus, while they share Israeli concerns, they are looking not so much for certain limitations on Iranian centrifuges or percentage of uranium enrichment, but rather for a way to preserve the balance of power between the region’s two heavyweights – Iran and Saudi Arabia. ¶ “Israel has a different agenda than the Gulf states,” says </w:t>
      </w:r>
      <w:proofErr w:type="spellStart"/>
      <w:r w:rsidRPr="003A0442">
        <w:t>Abdulkhaleq</w:t>
      </w:r>
      <w:proofErr w:type="spellEnd"/>
      <w:r w:rsidRPr="003A0442">
        <w:t xml:space="preserve"> Abdulla, a political science professor in the United Arab Emirates (UAE). “We live next to Iran, and we’re more aware that Iran is ... the other pillar of [regional] security.”¶ What Gulf states seek ¶ Gulf </w:t>
      </w:r>
      <w:proofErr w:type="gramStart"/>
      <w:r w:rsidRPr="003A0442">
        <w:t>states</w:t>
      </w:r>
      <w:proofErr w:type="gramEnd"/>
      <w:r w:rsidRPr="003A0442">
        <w:t xml:space="preserve"> – including Saudi Arabia, the UAE, Kuwait, Qatar, Oman, and Bahrain – are seriously concerned about Iran’s nuclear program</w:t>
      </w:r>
      <w:r w:rsidRPr="002368BC">
        <w:rPr>
          <w:rStyle w:val="StyleUnderline"/>
          <w:highlight w:val="yellow"/>
        </w:rPr>
        <w:t>. If Iran obtained nuclear weapons, it would disrupt the delicate balance of power that has prevailed for more than three decades</w:t>
      </w:r>
      <w:r w:rsidRPr="002368BC">
        <w:rPr>
          <w:highlight w:val="yellow"/>
        </w:rPr>
        <w:t>,</w:t>
      </w:r>
      <w:r w:rsidRPr="003A0442">
        <w:t xml:space="preserve"> supported by the US provision of conventional weapons and an umbrella of military support to balance out Iran’s power.¶ A bomb would change that.¶ “</w:t>
      </w:r>
      <w:r w:rsidRPr="002368BC">
        <w:rPr>
          <w:rStyle w:val="StyleUnderline"/>
          <w:highlight w:val="yellow"/>
        </w:rPr>
        <w:t>Weapon by weapon, missile by missile, and this would take them into a new round of arms race,”</w:t>
      </w:r>
      <w:r w:rsidRPr="003A0442">
        <w:t xml:space="preserve"> says Professor Abdulla. “This is going to be a huge burden for everyone.”¶ </w:t>
      </w:r>
      <w:proofErr w:type="gramStart"/>
      <w:r w:rsidRPr="003A0442">
        <w:t>But</w:t>
      </w:r>
      <w:proofErr w:type="gramEnd"/>
      <w:r w:rsidRPr="003A0442">
        <w:t xml:space="preserve"> there’s also a subtext behind Gulf opposition to Iranian nuclear power: the fear that after decades of international isolation following its severing of diplomatic ties with the United States in 1979, Iran could shed its status as a rogue state, reestablish ties with the US, and rise to new prominence in the region. Sunni states, which have benefited massively from US military support and arms deals, are worried they could lose their edge.¶ “For 35 years, [Gulf] countries have capitalized on US-Iranian tensions, and if those tensions are reduced and if Iran is once again welcomed into the fold of nations ... then I think these countries feel they’ll lose some of the leverage they’ve been able to capitalize on,” says </w:t>
      </w:r>
      <w:proofErr w:type="spellStart"/>
      <w:r w:rsidRPr="003A0442">
        <w:t>Mehran</w:t>
      </w:r>
      <w:proofErr w:type="spellEnd"/>
      <w:r w:rsidRPr="003A0442">
        <w:t xml:space="preserve"> </w:t>
      </w:r>
      <w:proofErr w:type="spellStart"/>
      <w:r w:rsidRPr="003A0442">
        <w:t>Kamrava</w:t>
      </w:r>
      <w:proofErr w:type="spellEnd"/>
      <w:r w:rsidRPr="003A0442">
        <w:t>, director of the Center for International and Regional Studies at Georgetown University in Qatar. “And of course they cannot say that. So what they’re going to object to are the various facets of the [Iran nuclear] deal.”¶ In-depth: Can Iran build bridges to regional foes? ¶ 'More than just the will of leadership'</w:t>
      </w:r>
      <w:r w:rsidRPr="008641BA">
        <w:rPr>
          <w:sz w:val="12"/>
        </w:rPr>
        <w:t xml:space="preserve">¶ </w:t>
      </w:r>
    </w:p>
    <w:p w14:paraId="1CAC7B81" w14:textId="77777777" w:rsidR="00433C02" w:rsidRPr="00433C02" w:rsidRDefault="00433C02" w:rsidP="00433C02"/>
    <w:p w14:paraId="1CAC7B82" w14:textId="77777777" w:rsidR="00433C02" w:rsidRPr="00433C02" w:rsidRDefault="00433C02" w:rsidP="00433C02"/>
    <w:p w14:paraId="1CAC7B83" w14:textId="77777777" w:rsidR="009E423E" w:rsidRDefault="009E423E" w:rsidP="009E423E">
      <w:pPr>
        <w:pStyle w:val="Heading4"/>
      </w:pPr>
      <w:r>
        <w:t>A nuclear Iran would cause a massive Middle East war</w:t>
      </w:r>
    </w:p>
    <w:p w14:paraId="1CAC7B84" w14:textId="77777777" w:rsidR="009E423E" w:rsidRDefault="009E423E" w:rsidP="009E423E">
      <w:proofErr w:type="spellStart"/>
      <w:r w:rsidRPr="008B2F78">
        <w:rPr>
          <w:rStyle w:val="Style13ptBold"/>
        </w:rPr>
        <w:t>Bybelezer</w:t>
      </w:r>
      <w:proofErr w:type="spellEnd"/>
      <w:r w:rsidRPr="008B2F78">
        <w:rPr>
          <w:rStyle w:val="Style13ptBold"/>
        </w:rPr>
        <w:t xml:space="preserve"> 14</w:t>
      </w:r>
      <w:r w:rsidRPr="008B2F78">
        <w:t xml:space="preserve"> (07/10/2014, CHARLES BYBELEZER is a correspondent for i24News, a recently-launched international television network that broadcasts out of Tel Aviv, “Iran’s path to the bomb”, </w:t>
      </w:r>
      <w:hyperlink r:id="rId29" w:history="1">
        <w:r w:rsidRPr="008B2F78">
          <w:rPr>
            <w:rStyle w:val="Hyperlink"/>
          </w:rPr>
          <w:t>http://www.jpost.com/Opinion/Op-Ed-Contributors/Irans-path-to-the-bomb-362191</w:t>
        </w:r>
      </w:hyperlink>
      <w:r w:rsidRPr="008B2F78">
        <w:t>, accessed 7/30/2014 PB)</w:t>
      </w:r>
    </w:p>
    <w:p w14:paraId="1CAC7B85" w14:textId="77777777" w:rsidR="009E423E" w:rsidRDefault="009E423E" w:rsidP="009E423E">
      <w:pPr>
        <w:rPr>
          <w:rStyle w:val="StyleUnderline"/>
        </w:rPr>
      </w:pPr>
      <w:r w:rsidRPr="005B781E">
        <w:rPr>
          <w:rStyle w:val="StyleUnderline"/>
        </w:rPr>
        <w:t>An Iran with atomic bombs can be expected to also set its sights on Sunni Gulf states</w:t>
      </w:r>
      <w:r w:rsidRPr="008B2F78">
        <w:t>, including Kuwait and Bahrain, where its meddling during the Arab Spring prompted Saudi Arabia to deploy troops to the country. In fact, Tehran appears to be on a collision course with Riyadh (which, parenthetically, is alleged to have pre-paid atomic weapons waiting for it in Pakistan</w:t>
      </w:r>
      <w:r w:rsidRPr="005B781E">
        <w:t xml:space="preserve">). </w:t>
      </w:r>
      <w:r w:rsidRPr="005B781E">
        <w:rPr>
          <w:rStyle w:val="StyleUnderline"/>
        </w:rPr>
        <w:t>Were tensions to explode</w:t>
      </w:r>
      <w:r w:rsidRPr="008B2F78">
        <w:t xml:space="preserve"> between the mullahs and the House of Saud, </w:t>
      </w:r>
      <w:r w:rsidRPr="005B781E">
        <w:rPr>
          <w:rStyle w:val="StyleUnderline"/>
        </w:rPr>
        <w:t xml:space="preserve">the entire region could be drawn into a bloody conflict </w:t>
      </w:r>
      <w:r w:rsidRPr="008B2F78">
        <w:t>not unlike the Sunni-Shi’ite proxy war currently being waged in Syria, although the effects of a direct clash between the leading purveyors of these competing forms of Islam would almost certainly be much worse.</w:t>
      </w:r>
      <w:r>
        <w:t xml:space="preserve"> </w:t>
      </w:r>
      <w:r w:rsidRPr="008B2F78">
        <w:t xml:space="preserve">Like it or not, </w:t>
      </w:r>
      <w:r w:rsidRPr="005B781E">
        <w:rPr>
          <w:rStyle w:val="StyleUnderline"/>
        </w:rPr>
        <w:t>such a prospect would force the hand of the United States</w:t>
      </w:r>
      <w:r w:rsidRPr="008B2F78">
        <w:t>, which could not sit idly by as its allies, as well as the global oil economy, became endangered.</w:t>
      </w:r>
      <w:r>
        <w:t xml:space="preserve"> </w:t>
      </w:r>
      <w:r w:rsidRPr="008B2F78">
        <w:t>I</w:t>
      </w:r>
      <w:r w:rsidRPr="005B781E">
        <w:rPr>
          <w:rStyle w:val="StyleUnderline"/>
        </w:rPr>
        <w:t>t is possible that an emboldened Russia would likewise become involved</w:t>
      </w:r>
      <w:r w:rsidRPr="008B2F78">
        <w:t>, at the very least as an arms supplier</w:t>
      </w:r>
      <w:r w:rsidRPr="005B781E">
        <w:rPr>
          <w:rStyle w:val="StyleUnderline"/>
        </w:rPr>
        <w:t>, and perhaps even ascendant China</w:t>
      </w:r>
      <w:r w:rsidRPr="008B2F78">
        <w:t>, if only to protect its growing interests in the region.</w:t>
      </w:r>
      <w:r>
        <w:t xml:space="preserve"> </w:t>
      </w:r>
      <w:r w:rsidRPr="005B781E">
        <w:rPr>
          <w:rStyle w:val="StyleUnderline"/>
        </w:rPr>
        <w:t>Israel, undoubtedly, would be targeted by its enemies and thus dragged into the fighting.</w:t>
      </w:r>
    </w:p>
    <w:p w14:paraId="1CAC7B86" w14:textId="77777777" w:rsidR="009E423E" w:rsidRDefault="009E423E" w:rsidP="009E423E">
      <w:pPr>
        <w:pStyle w:val="Heading4"/>
      </w:pPr>
      <w:r>
        <w:t xml:space="preserve">Successful deal key to prevent war with Iran </w:t>
      </w:r>
    </w:p>
    <w:p w14:paraId="1CAC7B87" w14:textId="77777777" w:rsidR="009E423E" w:rsidRPr="00BE483B" w:rsidRDefault="009E423E" w:rsidP="009E423E">
      <w:pPr>
        <w:rPr>
          <w:rStyle w:val="Style13ptBold"/>
        </w:rPr>
      </w:pPr>
      <w:r w:rsidRPr="00BE483B">
        <w:rPr>
          <w:rStyle w:val="Style13ptBold"/>
        </w:rPr>
        <w:t xml:space="preserve">Shank and Gould </w:t>
      </w:r>
      <w:r>
        <w:rPr>
          <w:rStyle w:val="Style13ptBold"/>
        </w:rPr>
        <w:t>13</w:t>
      </w:r>
      <w:r w:rsidRPr="00BE483B">
        <w:rPr>
          <w:rStyle w:val="Style13ptBold"/>
        </w:rPr>
        <w:t xml:space="preserve"> </w:t>
      </w:r>
    </w:p>
    <w:p w14:paraId="1CAC7B88" w14:textId="77777777" w:rsidR="009E423E" w:rsidRDefault="009E423E" w:rsidP="009E423E">
      <w:r>
        <w:t xml:space="preserve">Michael Shank, Ph.D., is director of foreign policy at the Friends Committee on National Legislation. Kate Gould is legislative associate for Middle East policy at FCNL, No Iran deal, but significant progress in Geneva, 9/12/13, </w:t>
      </w:r>
      <w:r w:rsidRPr="00BE483B">
        <w:t>http://communities.washingtontimes.com/neighborhood/cause-conflict-conclusion/2013/nov/12/no-iran-deal-significant-progress-geneva/</w:t>
      </w:r>
    </w:p>
    <w:p w14:paraId="1CAC7B89" w14:textId="77777777" w:rsidR="009E423E" w:rsidRDefault="009E423E" w:rsidP="009E423E">
      <w:pPr>
        <w:pStyle w:val="card"/>
      </w:pPr>
      <w:r w:rsidRPr="002368BC">
        <w:rPr>
          <w:rStyle w:val="StyleUnderline"/>
          <w:highlight w:val="yellow"/>
        </w:rPr>
        <w:t>Congress should welcome</w:t>
      </w:r>
      <w:r>
        <w:t xml:space="preserve">, not stubbornly dismiss, </w:t>
      </w:r>
      <w:r w:rsidRPr="002368BC">
        <w:rPr>
          <w:rStyle w:val="StyleUnderline"/>
          <w:highlight w:val="yellow"/>
        </w:rPr>
        <w:t>diplomatic efforts</w:t>
      </w:r>
      <w:r w:rsidRPr="00BE483B">
        <w:rPr>
          <w:rStyle w:val="StyleUnderline"/>
        </w:rPr>
        <w:t xml:space="preserve"> to finalize the interim accord and support the continued conversation to reach a more comprehensive agreement. The </w:t>
      </w:r>
      <w:r w:rsidRPr="002368BC">
        <w:rPr>
          <w:rStyle w:val="StyleUnderline"/>
          <w:highlight w:val="yellow"/>
        </w:rPr>
        <w:t>sanctions</w:t>
      </w:r>
      <w:r w:rsidRPr="00BE483B">
        <w:rPr>
          <w:rStyle w:val="StyleUnderline"/>
        </w:rPr>
        <w:t xml:space="preserve"> that hawks on the Hill are pushing </w:t>
      </w:r>
      <w:r w:rsidRPr="002368BC">
        <w:rPr>
          <w:rStyle w:val="StyleUnderline"/>
          <w:highlight w:val="yellow"/>
        </w:rPr>
        <w:t>derail</w:t>
      </w:r>
      <w:r w:rsidRPr="00BE483B">
        <w:rPr>
          <w:rStyle w:val="StyleUnderline"/>
        </w:rPr>
        <w:t xml:space="preserve"> such </w:t>
      </w:r>
      <w:r w:rsidRPr="002368BC">
        <w:rPr>
          <w:rStyle w:val="StyleUnderline"/>
          <w:highlight w:val="yellow"/>
        </w:rPr>
        <w:t xml:space="preserve">efforts and </w:t>
      </w:r>
      <w:r w:rsidRPr="002368BC">
        <w:rPr>
          <w:rStyle w:val="Emphasis"/>
          <w:rFonts w:eastAsiaTheme="majorEastAsia"/>
          <w:highlight w:val="yellow"/>
        </w:rPr>
        <w:t>increase the prospects of war</w:t>
      </w:r>
      <w:r w:rsidRPr="00BE483B">
        <w:rPr>
          <w:rStyle w:val="StyleUnderline"/>
        </w:rPr>
        <w:t>.</w:t>
      </w:r>
      <w:r>
        <w:rPr>
          <w:rStyle w:val="StyleUnderline"/>
        </w:rPr>
        <w:t xml:space="preserve"> </w:t>
      </w:r>
      <w:r w:rsidRPr="00BE483B">
        <w:rPr>
          <w:rStyle w:val="StyleUnderline"/>
          <w:sz w:val="12"/>
        </w:rPr>
        <w:t xml:space="preserve">¶ </w:t>
      </w:r>
      <w:proofErr w:type="gramStart"/>
      <w:r w:rsidRPr="00BE483B">
        <w:rPr>
          <w:rStyle w:val="StyleUnderline"/>
        </w:rPr>
        <w:t>There</w:t>
      </w:r>
      <w:proofErr w:type="gramEnd"/>
      <w:r w:rsidRPr="00BE483B">
        <w:rPr>
          <w:rStyle w:val="StyleUnderline"/>
        </w:rPr>
        <w:t xml:space="preserve"> is</w:t>
      </w:r>
      <w:r>
        <w:t xml:space="preserve">, thankfully, </w:t>
      </w:r>
      <w:r w:rsidRPr="00BE483B">
        <w:rPr>
          <w:rStyle w:val="StyleUnderline"/>
        </w:rPr>
        <w:t xml:space="preserve">a growing bipartisan contingent of Congress who recognizes that more </w:t>
      </w:r>
      <w:r w:rsidRPr="002368BC">
        <w:rPr>
          <w:rStyle w:val="StyleUnderline"/>
          <w:highlight w:val="yellow"/>
        </w:rPr>
        <w:t>sanctions could undercut the</w:t>
      </w:r>
      <w:r w:rsidRPr="00BE483B">
        <w:rPr>
          <w:rStyle w:val="StyleUnderline"/>
        </w:rPr>
        <w:t xml:space="preserve"> delicate </w:t>
      </w:r>
      <w:r w:rsidRPr="002368BC">
        <w:rPr>
          <w:rStyle w:val="StyleUnderline"/>
          <w:highlight w:val="yellow"/>
        </w:rPr>
        <w:t>diplomatic efforts</w:t>
      </w:r>
      <w:r w:rsidRPr="00BE483B">
        <w:rPr>
          <w:rStyle w:val="StyleUnderline"/>
        </w:rPr>
        <w:t xml:space="preserve"> underway</w:t>
      </w:r>
      <w:r>
        <w:t xml:space="preserve">. Senator Carl Levin, D-Mich., chair of the Senate Armed Services Committee, cautioned early on that, “We should not at this time impose additional sanctions.” </w:t>
      </w:r>
      <w:r w:rsidRPr="00BE483B">
        <w:rPr>
          <w:sz w:val="12"/>
        </w:rPr>
        <w:t xml:space="preserve">¶ </w:t>
      </w:r>
      <w:r>
        <w:t>Senator Tim Johnson, D-S.D., chair of the Banking Committee, is still weighing whether to press forward with new sanctions in his committee. Separately, as early as next week, the Senate could vote on Iran sanctions amendments during the chamber’s debate on the must-pass annual defense authorization bill.</w:t>
      </w:r>
      <w:r w:rsidRPr="00BE483B">
        <w:rPr>
          <w:sz w:val="12"/>
        </w:rPr>
        <w:t xml:space="preserve">¶ </w:t>
      </w:r>
      <w:proofErr w:type="gramStart"/>
      <w:r w:rsidRPr="00BE483B">
        <w:rPr>
          <w:rStyle w:val="StyleUnderline"/>
        </w:rPr>
        <w:t>This</w:t>
      </w:r>
      <w:proofErr w:type="gramEnd"/>
      <w:r w:rsidRPr="00BE483B">
        <w:rPr>
          <w:rStyle w:val="StyleUnderline"/>
        </w:rPr>
        <w:t xml:space="preserve"> caution against new sanctions</w:t>
      </w:r>
      <w:r>
        <w:t xml:space="preserve">, coming from these more sober quarters of the Senate, </w:t>
      </w:r>
      <w:r w:rsidRPr="00BE483B">
        <w:rPr>
          <w:rStyle w:val="StyleUnderline"/>
        </w:rPr>
        <w:t>echoes the warnings from a wide spectrum of former U.S. military officials against new sanctions</w:t>
      </w:r>
      <w:r>
        <w:t xml:space="preserve">. There is broad recognition by U.S. and Israeli security officials that the military option is not the preferred option; a diplomatic one is. </w:t>
      </w:r>
      <w:r w:rsidRPr="00BE483B">
        <w:rPr>
          <w:sz w:val="12"/>
        </w:rPr>
        <w:t xml:space="preserve">¶ </w:t>
      </w:r>
      <w:r w:rsidRPr="00BE483B">
        <w:rPr>
          <w:rStyle w:val="StyleUnderline"/>
        </w:rPr>
        <w:t>This widespread support for a negotiated solution</w:t>
      </w:r>
      <w:r>
        <w:t xml:space="preserve"> was highlighted last week when 79 national security heavyweights signed on to a resounding endorsement of the Obama Administration’s latest diplomatic efforts.</w:t>
      </w:r>
      <w:r w:rsidRPr="00BE483B">
        <w:rPr>
          <w:sz w:val="12"/>
        </w:rPr>
        <w:t xml:space="preserve">¶ </w:t>
      </w:r>
      <w:r w:rsidRPr="002368BC">
        <w:rPr>
          <w:rStyle w:val="StyleUnderline"/>
          <w:highlight w:val="yellow"/>
        </w:rPr>
        <w:t>Any</w:t>
      </w:r>
      <w:r w:rsidRPr="00BE483B">
        <w:rPr>
          <w:rStyle w:val="StyleUnderline"/>
        </w:rPr>
        <w:t xml:space="preserve"> member of </w:t>
      </w:r>
      <w:r w:rsidRPr="002368BC">
        <w:rPr>
          <w:rStyle w:val="StyleUnderline"/>
          <w:highlight w:val="yellow"/>
        </w:rPr>
        <w:t xml:space="preserve">Congress rejecting a diplomatic solution </w:t>
      </w:r>
      <w:r w:rsidRPr="002368BC">
        <w:rPr>
          <w:rStyle w:val="Emphasis"/>
          <w:rFonts w:eastAsiaTheme="majorEastAsia"/>
          <w:highlight w:val="yellow"/>
        </w:rPr>
        <w:t>moves the U</w:t>
      </w:r>
      <w:r w:rsidRPr="00BE483B">
        <w:rPr>
          <w:rStyle w:val="Emphasis"/>
          <w:rFonts w:eastAsiaTheme="majorEastAsia"/>
        </w:rPr>
        <w:t xml:space="preserve">nited </w:t>
      </w:r>
      <w:r w:rsidRPr="002368BC">
        <w:rPr>
          <w:rStyle w:val="Emphasis"/>
          <w:rFonts w:eastAsiaTheme="majorEastAsia"/>
          <w:highlight w:val="yellow"/>
        </w:rPr>
        <w:t>S</w:t>
      </w:r>
      <w:r w:rsidRPr="00BE483B">
        <w:rPr>
          <w:rStyle w:val="Emphasis"/>
          <w:rFonts w:eastAsiaTheme="majorEastAsia"/>
        </w:rPr>
        <w:t xml:space="preserve">tates </w:t>
      </w:r>
      <w:r w:rsidRPr="002368BC">
        <w:rPr>
          <w:rStyle w:val="Emphasis"/>
          <w:rFonts w:eastAsiaTheme="majorEastAsia"/>
          <w:highlight w:val="yellow"/>
        </w:rPr>
        <w:t>toward another war in the Middle East</w:t>
      </w:r>
      <w:r w:rsidRPr="002368BC">
        <w:rPr>
          <w:rStyle w:val="StyleUnderline"/>
          <w:highlight w:val="yellow"/>
        </w:rPr>
        <w:t>. Saying no</w:t>
      </w:r>
      <w:r w:rsidRPr="00BE483B">
        <w:rPr>
          <w:rStyle w:val="StyleUnderline"/>
        </w:rPr>
        <w:t xml:space="preserve"> to this deal-in-the-works</w:t>
      </w:r>
      <w:r>
        <w:t xml:space="preserve">, furthermore, </w:t>
      </w:r>
      <w:r w:rsidRPr="002368BC">
        <w:rPr>
          <w:rStyle w:val="StyleUnderline"/>
          <w:highlight w:val="yellow"/>
        </w:rPr>
        <w:t>brings the world no closer toward</w:t>
      </w:r>
      <w:r w:rsidRPr="00BE483B">
        <w:rPr>
          <w:rStyle w:val="StyleUnderline"/>
        </w:rPr>
        <w:t xml:space="preserve"> the goal of </w:t>
      </w:r>
      <w:r w:rsidRPr="002368BC">
        <w:rPr>
          <w:rStyle w:val="StyleUnderline"/>
          <w:highlight w:val="yellow"/>
        </w:rPr>
        <w:t>Iran giving up its entire nuclear program</w:t>
      </w:r>
      <w:r w:rsidRPr="0020634B">
        <w:t>.</w:t>
      </w:r>
      <w:r>
        <w:t xml:space="preserve"> Rather, </w:t>
      </w:r>
      <w:r w:rsidRPr="002368BC">
        <w:rPr>
          <w:rStyle w:val="StyleUnderline"/>
          <w:highlight w:val="yellow"/>
        </w:rPr>
        <w:t>it would</w:t>
      </w:r>
      <w:r w:rsidRPr="00BE483B">
        <w:rPr>
          <w:rStyle w:val="StyleUnderline"/>
        </w:rPr>
        <w:t xml:space="preserve"> likely </w:t>
      </w:r>
      <w:r w:rsidRPr="002368BC">
        <w:rPr>
          <w:rStyle w:val="StyleUnderline"/>
          <w:highlight w:val="yellow"/>
        </w:rPr>
        <w:t xml:space="preserve">result in an </w:t>
      </w:r>
      <w:r w:rsidRPr="002368BC">
        <w:rPr>
          <w:rStyle w:val="Emphasis"/>
          <w:rFonts w:eastAsiaTheme="majorEastAsia"/>
          <w:highlight w:val="yellow"/>
        </w:rPr>
        <w:t>unchecked Iranian enrichment program</w:t>
      </w:r>
      <w:r w:rsidRPr="002368BC">
        <w:rPr>
          <w:rStyle w:val="StyleUnderline"/>
          <w:highlight w:val="yellow"/>
        </w:rPr>
        <w:t>, while the U</w:t>
      </w:r>
      <w:r w:rsidRPr="00BE483B">
        <w:rPr>
          <w:rStyle w:val="StyleUnderline"/>
        </w:rPr>
        <w:t xml:space="preserve">nited </w:t>
      </w:r>
      <w:r w:rsidRPr="002368BC">
        <w:rPr>
          <w:rStyle w:val="StyleUnderline"/>
          <w:highlight w:val="yellow"/>
        </w:rPr>
        <w:t>S</w:t>
      </w:r>
      <w:r w:rsidRPr="00BE483B">
        <w:rPr>
          <w:rStyle w:val="StyleUnderline"/>
        </w:rPr>
        <w:t xml:space="preserve">tates </w:t>
      </w:r>
      <w:r w:rsidRPr="002368BC">
        <w:rPr>
          <w:rStyle w:val="StyleUnderline"/>
          <w:highlight w:val="yellow"/>
        </w:rPr>
        <w:t>and Iran would teeter</w:t>
      </w:r>
      <w:r w:rsidRPr="00BE483B">
        <w:rPr>
          <w:rStyle w:val="StyleUnderline"/>
        </w:rPr>
        <w:t xml:space="preserve"> perilously </w:t>
      </w:r>
      <w:r w:rsidRPr="00BE483B">
        <w:rPr>
          <w:rStyle w:val="Emphasis"/>
          <w:rFonts w:eastAsiaTheme="majorEastAsia"/>
        </w:rPr>
        <w:t xml:space="preserve">close </w:t>
      </w:r>
      <w:r w:rsidRPr="002368BC">
        <w:rPr>
          <w:rStyle w:val="Emphasis"/>
          <w:rFonts w:eastAsiaTheme="majorEastAsia"/>
          <w:highlight w:val="yellow"/>
        </w:rPr>
        <w:t xml:space="preserve">on the brink of war. </w:t>
      </w:r>
      <w:r w:rsidRPr="002368BC">
        <w:rPr>
          <w:rStyle w:val="Emphasis"/>
          <w:rFonts w:eastAsiaTheme="majorEastAsia"/>
          <w:sz w:val="12"/>
          <w:highlight w:val="yellow"/>
        </w:rPr>
        <w:t xml:space="preserve">¶ </w:t>
      </w:r>
      <w:proofErr w:type="gramStart"/>
      <w:r w:rsidRPr="002368BC">
        <w:rPr>
          <w:rStyle w:val="Emphasis"/>
          <w:rFonts w:eastAsiaTheme="majorEastAsia"/>
          <w:highlight w:val="yellow"/>
        </w:rPr>
        <w:t>A</w:t>
      </w:r>
      <w:proofErr w:type="gramEnd"/>
      <w:r w:rsidRPr="002368BC">
        <w:rPr>
          <w:rStyle w:val="Emphasis"/>
          <w:rFonts w:eastAsiaTheme="majorEastAsia"/>
          <w:highlight w:val="yellow"/>
        </w:rPr>
        <w:t xml:space="preserve"> deal to prevent war and a nuclear-armed Iran is within reach</w:t>
      </w:r>
      <w:r w:rsidRPr="002368BC">
        <w:rPr>
          <w:rStyle w:val="StyleUnderline"/>
          <w:highlight w:val="yellow"/>
        </w:rPr>
        <w:t xml:space="preserve"> and it would be dangerous to let it slip</w:t>
      </w:r>
      <w:r w:rsidRPr="00BE483B">
        <w:rPr>
          <w:rStyle w:val="StyleUnderline"/>
        </w:rPr>
        <w:t xml:space="preserve"> away</w:t>
      </w:r>
      <w:r>
        <w:t xml:space="preserve">. Congress can do the right thing here, for America’s security and Middle East’s stability, and take the higher diplomatic road. Pandering to harsh rhetoric and campaign contributors is no way to sustain a foreign policy agenda. It will only make America and her assets abroad less secure, not more. </w:t>
      </w:r>
      <w:r w:rsidRPr="00BE483B">
        <w:rPr>
          <w:rStyle w:val="StyleUnderline"/>
        </w:rPr>
        <w:t>The time is now to curb Iran’s enrichment program as well as Congress’s obstructionism to a peaceful path forward</w:t>
      </w:r>
      <w:r>
        <w:t>.</w:t>
      </w:r>
    </w:p>
    <w:p w14:paraId="1CAC7B8A" w14:textId="77777777" w:rsidR="00F764C9" w:rsidRDefault="00433C02" w:rsidP="00433C02">
      <w:pPr>
        <w:pStyle w:val="Heading3"/>
      </w:pPr>
      <w:r>
        <w:lastRenderedPageBreak/>
        <w:t>Great Power War</w:t>
      </w:r>
    </w:p>
    <w:p w14:paraId="1CAC7B8B" w14:textId="77777777" w:rsidR="00433C02" w:rsidRDefault="00433C02" w:rsidP="00433C02">
      <w:pPr>
        <w:pStyle w:val="Heading4"/>
      </w:pPr>
      <w:r>
        <w:t xml:space="preserve">Deal failure </w:t>
      </w:r>
      <w:r>
        <w:rPr>
          <w:u w:val="single"/>
        </w:rPr>
        <w:t>independently</w:t>
      </w:r>
      <w:r>
        <w:t xml:space="preserve"> causes global war</w:t>
      </w:r>
    </w:p>
    <w:p w14:paraId="1CAC7B8C" w14:textId="77777777" w:rsidR="00433C02" w:rsidRDefault="00433C02" w:rsidP="00433C02">
      <w:proofErr w:type="spellStart"/>
      <w:r>
        <w:rPr>
          <w:b/>
        </w:rPr>
        <w:t>PressTV</w:t>
      </w:r>
      <w:proofErr w:type="spellEnd"/>
      <w:r>
        <w:rPr>
          <w:b/>
        </w:rPr>
        <w:t xml:space="preserve">, 11/13/13 </w:t>
      </w:r>
      <w:r>
        <w:t xml:space="preserve">(“Global nuclear conflict between US, Russia, China likely if Iran talks fail,” </w:t>
      </w:r>
      <w:hyperlink r:id="rId30" w:history="1">
        <w:r w:rsidRPr="008B7429">
          <w:rPr>
            <w:rStyle w:val="Hyperlink"/>
          </w:rPr>
          <w:t>http://www.presstv.ir/detail/2013/11/13/334544/global-nuclear-war-likely-if-iran-talks-fail/</w:t>
        </w:r>
      </w:hyperlink>
      <w:r>
        <w:t>)</w:t>
      </w:r>
    </w:p>
    <w:p w14:paraId="1CAC7B8D" w14:textId="77777777" w:rsidR="00433C02" w:rsidRDefault="00433C02" w:rsidP="00433C02"/>
    <w:p w14:paraId="1CAC7B8E" w14:textId="77777777" w:rsidR="00433C02" w:rsidRDefault="00433C02" w:rsidP="00433C02">
      <w:r w:rsidRPr="002368BC">
        <w:rPr>
          <w:rStyle w:val="StyleUnderline"/>
          <w:highlight w:val="yellow"/>
        </w:rPr>
        <w:t>A global conflict between the US, Russia, and China is likely</w:t>
      </w:r>
      <w:r w:rsidRPr="00900464">
        <w:rPr>
          <w:rStyle w:val="StyleUnderline"/>
        </w:rPr>
        <w:t xml:space="preserve"> </w:t>
      </w:r>
      <w:r w:rsidRPr="00B37451">
        <w:t xml:space="preserve">in the coming months </w:t>
      </w:r>
      <w:r w:rsidRPr="002368BC">
        <w:rPr>
          <w:rStyle w:val="StyleUnderline"/>
          <w:highlight w:val="yellow"/>
        </w:rPr>
        <w:t>should the world powers fail to reach a</w:t>
      </w:r>
      <w:r w:rsidRPr="00900464">
        <w:rPr>
          <w:rStyle w:val="StyleUnderline"/>
        </w:rPr>
        <w:t xml:space="preserve"> nuclear </w:t>
      </w:r>
      <w:r w:rsidRPr="002368BC">
        <w:rPr>
          <w:rStyle w:val="StyleUnderline"/>
          <w:highlight w:val="yellow"/>
        </w:rPr>
        <w:t>deal with Iran</w:t>
      </w:r>
      <w:r w:rsidRPr="00217C73">
        <w:rPr>
          <w:rStyle w:val="StyleUnderline"/>
        </w:rPr>
        <w:t>, an American analyst says.</w:t>
      </w:r>
      <w:r w:rsidRPr="00B37451">
        <w:rPr>
          <w:rStyle w:val="StyleUnderline"/>
          <w:sz w:val="12"/>
        </w:rPr>
        <w:t xml:space="preserve">¶ </w:t>
      </w:r>
      <w:r w:rsidRPr="00B37451">
        <w:t xml:space="preserve">“If the talks fail, </w:t>
      </w:r>
      <w:r w:rsidRPr="00900464">
        <w:rPr>
          <w:rStyle w:val="StyleUnderline"/>
        </w:rPr>
        <w:t>if the agreements</w:t>
      </w:r>
      <w:r w:rsidRPr="00B37451">
        <w:t xml:space="preserve"> being pursued </w:t>
      </w:r>
      <w:r w:rsidRPr="00900464">
        <w:rPr>
          <w:rStyle w:val="StyleUnderline"/>
        </w:rPr>
        <w:t>are not successfully</w:t>
      </w:r>
      <w:r w:rsidRPr="00B37451">
        <w:t xml:space="preserve"> carried forward and </w:t>
      </w:r>
      <w:r w:rsidRPr="00900464">
        <w:rPr>
          <w:rStyle w:val="StyleUnderline"/>
        </w:rPr>
        <w:t xml:space="preserve">implemented, then </w:t>
      </w:r>
      <w:r w:rsidRPr="002368BC">
        <w:rPr>
          <w:rStyle w:val="StyleUnderline"/>
          <w:highlight w:val="yellow"/>
        </w:rPr>
        <w:t>there would be</w:t>
      </w:r>
      <w:r w:rsidRPr="00900464">
        <w:rPr>
          <w:rStyle w:val="StyleUnderline"/>
        </w:rPr>
        <w:t xml:space="preserve"> </w:t>
      </w:r>
      <w:r w:rsidRPr="002368BC">
        <w:rPr>
          <w:rStyle w:val="StyleUnderline"/>
          <w:highlight w:val="yellow"/>
        </w:rPr>
        <w:t>enormous</w:t>
      </w:r>
      <w:r w:rsidRPr="00900464">
        <w:rPr>
          <w:rStyle w:val="StyleUnderline"/>
        </w:rPr>
        <w:t xml:space="preserve"> international </w:t>
      </w:r>
      <w:r w:rsidRPr="002368BC">
        <w:rPr>
          <w:rStyle w:val="StyleUnderline"/>
          <w:highlight w:val="yellow"/>
        </w:rPr>
        <w:t>pressure to drive towards a conflict with Iran before</w:t>
      </w:r>
      <w:r w:rsidRPr="00B37451">
        <w:t xml:space="preserve"> [US President Barack] </w:t>
      </w:r>
      <w:r w:rsidRPr="002368BC">
        <w:rPr>
          <w:rStyle w:val="StyleUnderline"/>
          <w:highlight w:val="yellow"/>
        </w:rPr>
        <w:t>Obama leaves office</w:t>
      </w:r>
      <w:r w:rsidRPr="00B37451">
        <w:t xml:space="preserve"> and that’s a very great danger that no one can underestimate the importance of,” senior editor at the Executive Intelligence Review Jeff Steinberg told Press TV on Wednesday. </w:t>
      </w:r>
      <w:r w:rsidRPr="00B37451">
        <w:rPr>
          <w:sz w:val="12"/>
        </w:rPr>
        <w:t>¶</w:t>
      </w:r>
      <w:r w:rsidRPr="00B37451">
        <w:t xml:space="preserve"> </w:t>
      </w:r>
      <w:r w:rsidRPr="002368BC">
        <w:rPr>
          <w:highlight w:val="yellow"/>
        </w:rPr>
        <w:t>“</w:t>
      </w:r>
      <w:r w:rsidRPr="002368BC">
        <w:rPr>
          <w:rStyle w:val="StyleUnderline"/>
          <w:highlight w:val="yellow"/>
        </w:rPr>
        <w:t>The U</w:t>
      </w:r>
      <w:r w:rsidRPr="00B37451">
        <w:t xml:space="preserve">nited </w:t>
      </w:r>
      <w:r w:rsidRPr="002368BC">
        <w:rPr>
          <w:rStyle w:val="StyleUnderline"/>
          <w:highlight w:val="yellow"/>
        </w:rPr>
        <w:t>S</w:t>
      </w:r>
      <w:r w:rsidRPr="00B37451">
        <w:t xml:space="preserve">tates </w:t>
      </w:r>
      <w:r w:rsidRPr="002368BC">
        <w:rPr>
          <w:rStyle w:val="StyleUnderline"/>
          <w:highlight w:val="yellow"/>
        </w:rPr>
        <w:t>could find itself on one side and Russia and China on the other and those</w:t>
      </w:r>
      <w:r w:rsidRPr="00B37451">
        <w:t xml:space="preserve"> are the kinds of </w:t>
      </w:r>
      <w:r w:rsidRPr="002368BC">
        <w:rPr>
          <w:rStyle w:val="StyleUnderline"/>
          <w:highlight w:val="yellow"/>
        </w:rPr>
        <w:t>conditions</w:t>
      </w:r>
      <w:r w:rsidRPr="00B37451">
        <w:t xml:space="preserve"> that can </w:t>
      </w:r>
      <w:r w:rsidRPr="002368BC">
        <w:rPr>
          <w:rStyle w:val="Emphasis"/>
          <w:highlight w:val="yellow"/>
        </w:rPr>
        <w:t>lead to miscalculation</w:t>
      </w:r>
      <w:r w:rsidRPr="00B37451">
        <w:t xml:space="preserve"> and general roar,” Steinberg said. </w:t>
      </w:r>
      <w:r w:rsidRPr="00B37451">
        <w:rPr>
          <w:sz w:val="12"/>
        </w:rPr>
        <w:t>¶</w:t>
      </w:r>
      <w:r w:rsidRPr="00B37451">
        <w:t xml:space="preserve"> “So the danger in this situation is that if these talks don’t go forward, </w:t>
      </w:r>
      <w:r w:rsidRPr="00900464">
        <w:rPr>
          <w:rStyle w:val="StyleUnderline"/>
        </w:rPr>
        <w:t>we could be facing a global conflict</w:t>
      </w:r>
      <w:r w:rsidRPr="00B37451">
        <w:t xml:space="preserve"> in the coming months and years </w:t>
      </w:r>
      <w:r w:rsidRPr="00900464">
        <w:rPr>
          <w:rStyle w:val="StyleUnderline"/>
        </w:rPr>
        <w:t>and that’s got to be avoided at all costs when you’ve got countries like the United States, Russia, and China with” their arsenals of “nuclear weapons</w:t>
      </w:r>
      <w:r w:rsidRPr="00B37451">
        <w:t xml:space="preserve">,” he warned. </w:t>
      </w:r>
      <w:r w:rsidRPr="00B37451">
        <w:rPr>
          <w:sz w:val="12"/>
        </w:rPr>
        <w:t>¶</w:t>
      </w:r>
      <w:r w:rsidRPr="00B37451">
        <w:t xml:space="preserve"> </w:t>
      </w:r>
      <w:proofErr w:type="gramStart"/>
      <w:r w:rsidRPr="00B37451">
        <w:t>The</w:t>
      </w:r>
      <w:proofErr w:type="gramEnd"/>
      <w:r w:rsidRPr="00B37451">
        <w:t xml:space="preserve"> warning came one day after the White House told Congress not to impose new sanctions against Tehran because failure in talks with Iran could lead to war. </w:t>
      </w:r>
    </w:p>
    <w:p w14:paraId="1CAC7B8F" w14:textId="77777777" w:rsidR="00433C02" w:rsidRPr="00433C02" w:rsidRDefault="00433C02" w:rsidP="00433C02"/>
    <w:p w14:paraId="1CAC7B90" w14:textId="77777777" w:rsidR="00EF62CE" w:rsidRDefault="00135318" w:rsidP="00EF62CE">
      <w:pPr>
        <w:pStyle w:val="Heading1"/>
      </w:pPr>
      <w:r>
        <w:lastRenderedPageBreak/>
        <w:t>Aff</w:t>
      </w:r>
    </w:p>
    <w:p w14:paraId="1CAC7B91" w14:textId="77777777" w:rsidR="0033176D" w:rsidRPr="0033176D" w:rsidRDefault="00732707" w:rsidP="0033176D">
      <w:pPr>
        <w:pStyle w:val="Heading2"/>
      </w:pPr>
      <w:r>
        <w:lastRenderedPageBreak/>
        <w:t>Uniqueness-</w:t>
      </w:r>
      <w:r w:rsidR="002E786B">
        <w:t xml:space="preserve">Sanctions </w:t>
      </w:r>
      <w:r>
        <w:t>will pass</w:t>
      </w:r>
    </w:p>
    <w:p w14:paraId="1CAC7B92" w14:textId="77777777" w:rsidR="005C2FB7" w:rsidRDefault="005C2FB7" w:rsidP="005C2FB7">
      <w:pPr>
        <w:pStyle w:val="Heading3"/>
      </w:pPr>
      <w:r>
        <w:lastRenderedPageBreak/>
        <w:t>Generic</w:t>
      </w:r>
    </w:p>
    <w:p w14:paraId="1CAC7B93" w14:textId="77777777" w:rsidR="00FD4BED" w:rsidRDefault="00FD4BED" w:rsidP="0021316C">
      <w:pPr>
        <w:pStyle w:val="Heading4"/>
      </w:pPr>
      <w:r>
        <w:t>Obama inevitably fails- zero support and Congress hates the talks</w:t>
      </w:r>
    </w:p>
    <w:p w14:paraId="1CAC7B94" w14:textId="77777777" w:rsidR="00FD4BED" w:rsidRDefault="00FD4BED" w:rsidP="00FD4BED">
      <w:pPr>
        <w:rPr>
          <w:rStyle w:val="Style13ptBold"/>
          <w:sz w:val="18"/>
        </w:rPr>
      </w:pPr>
      <w:r>
        <w:rPr>
          <w:rStyle w:val="Style13ptBold"/>
        </w:rPr>
        <w:t xml:space="preserve">Rubin 7/22 </w:t>
      </w:r>
      <w:r>
        <w:rPr>
          <w:rStyle w:val="Style13ptBold"/>
          <w:sz w:val="18"/>
        </w:rPr>
        <w:t>(Jennifer Rubin, reporter for The Washington Post), “Trying to stop an Iran giveaway”, The Washington Post, July 22 2014</w:t>
      </w:r>
      <w:proofErr w:type="gramStart"/>
      <w:r>
        <w:rPr>
          <w:rStyle w:val="Style13ptBold"/>
          <w:sz w:val="18"/>
        </w:rPr>
        <w:t xml:space="preserve">, </w:t>
      </w:r>
      <w:r>
        <w:t xml:space="preserve"> </w:t>
      </w:r>
      <w:r>
        <w:rPr>
          <w:rStyle w:val="Style13ptBold"/>
          <w:sz w:val="18"/>
        </w:rPr>
        <w:t>http</w:t>
      </w:r>
      <w:proofErr w:type="gramEnd"/>
      <w:r>
        <w:rPr>
          <w:rStyle w:val="Style13ptBold"/>
          <w:sz w:val="18"/>
        </w:rPr>
        <w:t>://www.washingtonpost.com/blogs/right-turn/wp/2014/07/22/trying-to-stop-an-iran-giveaway/</w:t>
      </w:r>
    </w:p>
    <w:p w14:paraId="1CAC7B95" w14:textId="77777777" w:rsidR="00FD4BED" w:rsidRDefault="00FD4BED" w:rsidP="00FD4BED">
      <w:pPr>
        <w:rPr>
          <w:sz w:val="16"/>
        </w:rPr>
      </w:pPr>
      <w:r>
        <w:rPr>
          <w:rStyle w:val="StyleUnderline"/>
        </w:rPr>
        <w:t xml:space="preserve">What is striking about the announced </w:t>
      </w:r>
      <w:hyperlink r:id="rId31" w:history="1">
        <w:r>
          <w:rPr>
            <w:rStyle w:val="StyleUnderline"/>
          </w:rPr>
          <w:t xml:space="preserve">extension of the “P5 +1″ nuclear </w:t>
        </w:r>
        <w:proofErr w:type="gramStart"/>
        <w:r>
          <w:rPr>
            <w:rStyle w:val="StyleUnderline"/>
          </w:rPr>
          <w:t>talks with Iran</w:t>
        </w:r>
      </w:hyperlink>
      <w:r>
        <w:rPr>
          <w:rStyle w:val="StyleUnderline"/>
        </w:rPr>
        <w:t xml:space="preserve"> is</w:t>
      </w:r>
      <w:proofErr w:type="gramEnd"/>
      <w:r>
        <w:rPr>
          <w:rStyle w:val="StyleUnderline"/>
        </w:rPr>
        <w:t xml:space="preserve"> the absence of support for the president</w:t>
      </w:r>
      <w:r>
        <w:rPr>
          <w:sz w:val="16"/>
        </w:rPr>
        <w:t xml:space="preserve"> and his hapless secretary of state. It’s not surprising that giving Iran another </w:t>
      </w:r>
      <w:hyperlink r:id="rId32" w:history="1">
        <w:r>
          <w:rPr>
            <w:rStyle w:val="Hyperlink"/>
            <w:sz w:val="16"/>
          </w:rPr>
          <w:t xml:space="preserve">$2.8 billion in sanctions relief </w:t>
        </w:r>
      </w:hyperlink>
      <w:r>
        <w:rPr>
          <w:sz w:val="16"/>
        </w:rPr>
        <w:t xml:space="preserve">while it proceeds with centrifuge research, its ICBM program, its low-level enrichment and its support for terrorism doesn’t garner applause. That said, </w:t>
      </w:r>
      <w:r>
        <w:rPr>
          <w:rStyle w:val="StyleUnderline"/>
        </w:rPr>
        <w:t>the number of Democrats speaking out against the move and the broad agreement is noteworthy. The blowback signals the administration is going to find itself cornered in November when</w:t>
      </w:r>
      <w:r>
        <w:rPr>
          <w:sz w:val="16"/>
        </w:rPr>
        <w:t xml:space="preserve">, as we suspect, </w:t>
      </w:r>
      <w:r>
        <w:rPr>
          <w:rStyle w:val="StyleUnderline"/>
        </w:rPr>
        <w:t>there will be no acceptable deal in the offing</w:t>
      </w:r>
      <w:r>
        <w:rPr>
          <w:sz w:val="16"/>
        </w:rPr>
        <w:t>.</w:t>
      </w:r>
      <w:r>
        <w:rPr>
          <w:sz w:val="12"/>
        </w:rPr>
        <w:t>¶</w:t>
      </w:r>
      <w:r>
        <w:rPr>
          <w:sz w:val="16"/>
        </w:rPr>
        <w:t xml:space="preserve"> There have been multiple expressions over the last year or so by huge bipartisan majorities in the House and Senate on the contours of an acceptable deal: The vast majority of Iran’s centrifuges and the Arak and </w:t>
      </w:r>
      <w:proofErr w:type="spellStart"/>
      <w:r>
        <w:rPr>
          <w:sz w:val="16"/>
        </w:rPr>
        <w:t>Fordow</w:t>
      </w:r>
      <w:proofErr w:type="spellEnd"/>
      <w:r>
        <w:rPr>
          <w:sz w:val="16"/>
        </w:rPr>
        <w:t xml:space="preserve"> facilities must be disabled, and Iran must come clean on its past activities and must allow unfettered inspections. President </w:t>
      </w:r>
      <w:r>
        <w:rPr>
          <w:rStyle w:val="StyleUnderline"/>
        </w:rPr>
        <w:t>Obama will be hard pressed to sell any deal</w:t>
      </w:r>
      <w:r>
        <w:rPr>
          <w:sz w:val="16"/>
        </w:rPr>
        <w:t xml:space="preserve"> that falls short of this to Congress in order to lessen sanctions, especially if the Senate flips to GOP control. Sen. Harry Reid (D-Nev.) is allowing no votes on sanctions, but he is powerless to prevent most of his members from </w:t>
      </w:r>
      <w:proofErr w:type="spellStart"/>
      <w:r>
        <w:rPr>
          <w:sz w:val="16"/>
        </w:rPr>
        <w:t>withholdingsupport</w:t>
      </w:r>
      <w:proofErr w:type="spellEnd"/>
      <w:r>
        <w:rPr>
          <w:sz w:val="16"/>
        </w:rPr>
        <w:t xml:space="preserve"> for a bad deal.</w:t>
      </w:r>
      <w:r>
        <w:rPr>
          <w:sz w:val="12"/>
        </w:rPr>
        <w:t>¶</w:t>
      </w:r>
      <w:r>
        <w:rPr>
          <w:sz w:val="16"/>
        </w:rPr>
        <w:t xml:space="preserve"> On Friday at a conference on the Iran deal put on by the hawkish </w:t>
      </w:r>
      <w:hyperlink r:id="rId33" w:history="1">
        <w:r>
          <w:rPr>
            <w:rStyle w:val="Hyperlink"/>
            <w:sz w:val="16"/>
          </w:rPr>
          <w:t>Foreign Policy Initiative</w:t>
        </w:r>
      </w:hyperlink>
      <w:r>
        <w:rPr>
          <w:sz w:val="16"/>
        </w:rPr>
        <w:t>, Rep. Brad Sherman (D-Calif.) argued, “We’re in a weaker bargaining position than we should be. … Instead of dealing with an Iran on the ropes about to fall apart economically after over a dozen years of the toughest possible sanctions, we have an Iran that … has a two percent economic growth rate. …. Here in America we call that ‘a recovery’.” He reiterated the terms of an acceptable deal: “A final deal has got to say that Iran must [be] years away from breakout, years between when we know they’re violating the agreement to when they have a first bomb.”</w:t>
      </w:r>
      <w:r>
        <w:rPr>
          <w:sz w:val="12"/>
        </w:rPr>
        <w:t>¶</w:t>
      </w:r>
      <w:r>
        <w:rPr>
          <w:sz w:val="16"/>
        </w:rPr>
        <w:t xml:space="preserve"> The ranking member on the House Foreign Affairs Committee, Rep. Eliot Engel (D-N.Y.), said much the same thing: “In my view, and I think I speak for a lot of other members of Congress on this scene, </w:t>
      </w:r>
      <w:r>
        <w:rPr>
          <w:rStyle w:val="StyleUnderline"/>
        </w:rPr>
        <w:t>if we ease sanctions</w:t>
      </w:r>
      <w:r>
        <w:rPr>
          <w:sz w:val="16"/>
        </w:rPr>
        <w:t xml:space="preserve"> without having a good deal in hand, </w:t>
      </w:r>
      <w:r>
        <w:rPr>
          <w:rStyle w:val="StyleUnderline"/>
        </w:rPr>
        <w:t>we’re giving away the farm</w:t>
      </w:r>
      <w:r>
        <w:rPr>
          <w:sz w:val="16"/>
        </w:rPr>
        <w:t xml:space="preserve">. And, if the Iranians want to get this weight off their backs, they need to earn it. I agree with Secretary Kerry when he says that </w:t>
      </w:r>
      <w:r>
        <w:rPr>
          <w:rStyle w:val="Emphasis"/>
        </w:rPr>
        <w:t>no deal is better than a bad deal</w:t>
      </w:r>
      <w:r>
        <w:rPr>
          <w:sz w:val="16"/>
        </w:rPr>
        <w:t>. The question is we need to define what a bad deal is and what a good deal is. … Like many of you, I have trouble stomaching that the world’s leading sponsor of terrorism would have any kind of enrichment capability. And that’s why strong provisions are needed to ensure Iran is living up to its word. Any sort of agreement would be contingent on inspections, transparency, and verifications measures … and how long they’ll last.”</w:t>
      </w:r>
      <w:r>
        <w:rPr>
          <w:sz w:val="12"/>
        </w:rPr>
        <w:t>¶</w:t>
      </w:r>
      <w:r>
        <w:rPr>
          <w:sz w:val="16"/>
        </w:rPr>
        <w:t xml:space="preserve"> In essence, </w:t>
      </w:r>
      <w:r>
        <w:rPr>
          <w:rStyle w:val="StyleUnderline"/>
        </w:rPr>
        <w:t>Obama has made things harder for himself</w:t>
      </w:r>
      <w:r>
        <w:rPr>
          <w:sz w:val="16"/>
        </w:rPr>
        <w:t xml:space="preserve"> by refusing to allow the imposition of sanctions. Without that additional leverage</w:t>
      </w:r>
      <w:r>
        <w:rPr>
          <w:rStyle w:val="StyleUnderline"/>
        </w:rPr>
        <w:t>, the chances of accomplishing an acceptable deal are virtually nil</w:t>
      </w:r>
      <w:r>
        <w:rPr>
          <w:sz w:val="16"/>
        </w:rPr>
        <w:t xml:space="preserve">, and </w:t>
      </w:r>
      <w:r>
        <w:rPr>
          <w:rStyle w:val="StyleUnderline"/>
        </w:rPr>
        <w:t>he’s going to find it near impossible to get Congress to buy into a rotten deal. Obama therefore faces a united and recalcitrant Congress and a new deadline he</w:t>
      </w:r>
      <w:r>
        <w:rPr>
          <w:sz w:val="16"/>
        </w:rPr>
        <w:t xml:space="preserve"> likely </w:t>
      </w:r>
      <w:r>
        <w:rPr>
          <w:rStyle w:val="StyleUnderline"/>
        </w:rPr>
        <w:t>cannot meet</w:t>
      </w:r>
      <w:r>
        <w:rPr>
          <w:sz w:val="16"/>
        </w:rPr>
        <w:t>. Iran will have no reason to make any more concessions; Congress, especially after the midterms, will have no excuse to refrain from imposing additional sanctions. As Sherman explained, “first, we expose Iran’s militarization and we rally world support. Second, we pass triggered sanctions.”</w:t>
      </w:r>
    </w:p>
    <w:p w14:paraId="1CAC7B96" w14:textId="77777777" w:rsidR="00FD4BED" w:rsidRPr="00D86D24" w:rsidRDefault="00FD4BED" w:rsidP="00FD4BED"/>
    <w:p w14:paraId="1CAC7B97" w14:textId="77777777" w:rsidR="00A41C35" w:rsidRPr="00B30149" w:rsidRDefault="00A41C35" w:rsidP="00A41C35">
      <w:pPr>
        <w:pStyle w:val="Heading4"/>
      </w:pPr>
      <w:r>
        <w:t>Will pass- lead republicans are on board</w:t>
      </w:r>
    </w:p>
    <w:p w14:paraId="1CAC7B98" w14:textId="77777777" w:rsidR="00A41C35" w:rsidRPr="00A9017D" w:rsidRDefault="00A41C35" w:rsidP="00A41C35">
      <w:r w:rsidRPr="00A73F23">
        <w:rPr>
          <w:rStyle w:val="Style13ptBold"/>
        </w:rPr>
        <w:t>Cox 14</w:t>
      </w:r>
      <w:r w:rsidRPr="00A9017D">
        <w:t xml:space="preserve"> (Ramsey Cox is a Reporter for The Hill's Floor Action Blog, covering the Senate, </w:t>
      </w:r>
      <w:hyperlink r:id="rId34" w:history="1">
        <w:r w:rsidRPr="00A9017D">
          <w:rPr>
            <w:rStyle w:val="Hyperlink"/>
          </w:rPr>
          <w:t>http://thehill.com/blogs/floor-action/senate/213180-senate-republicans-demand-deadline-for-iran-negotiations</w:t>
        </w:r>
      </w:hyperlink>
      <w:r w:rsidRPr="00A9017D">
        <w:t>, “Senate Republicans demand deadline for Iran negotiations”</w:t>
      </w:r>
    </w:p>
    <w:p w14:paraId="1CAC7B99" w14:textId="77777777" w:rsidR="00A41C35" w:rsidRPr="008F1B6C" w:rsidRDefault="00A41C35" w:rsidP="00A41C35">
      <w:pPr>
        <w:rPr>
          <w:u w:val="single"/>
        </w:rPr>
      </w:pPr>
      <w:r w:rsidRPr="00A8185E">
        <w:t>Senate</w:t>
      </w:r>
      <w:r w:rsidRPr="00A9017D">
        <w:rPr>
          <w:rStyle w:val="StyleUnderline"/>
        </w:rPr>
        <w:t xml:space="preserve"> Republicans introduced a bill</w:t>
      </w:r>
      <w:r w:rsidRPr="00A9017D">
        <w:t xml:space="preserve"> Wednesday </w:t>
      </w:r>
      <w:r w:rsidRPr="00A8185E">
        <w:rPr>
          <w:rStyle w:val="StyleUnderline"/>
        </w:rPr>
        <w:t xml:space="preserve">that would set a deadline for </w:t>
      </w:r>
      <w:r w:rsidRPr="00A8185E">
        <w:t>nuclear</w:t>
      </w:r>
      <w:r w:rsidRPr="00A8185E">
        <w:rPr>
          <w:rStyle w:val="StyleUnderline"/>
        </w:rPr>
        <w:t xml:space="preserve"> negotiations with Iran</w:t>
      </w:r>
      <w:r w:rsidRPr="00A9017D">
        <w:t>.</w:t>
      </w:r>
      <w:r>
        <w:t xml:space="preserve"> </w:t>
      </w:r>
      <w:r w:rsidRPr="00A9017D">
        <w:t xml:space="preserve">Senate Foreign Relations Committee ranking member Bob </w:t>
      </w:r>
      <w:r w:rsidRPr="00A8185E">
        <w:rPr>
          <w:rStyle w:val="StyleUnderline"/>
        </w:rPr>
        <w:t>Corker</w:t>
      </w:r>
      <w:r w:rsidRPr="00A9017D">
        <w:t xml:space="preserve"> (R-Tenn.) </w:t>
      </w:r>
      <w:r w:rsidRPr="00A8185E">
        <w:rPr>
          <w:rStyle w:val="StyleUnderline"/>
        </w:rPr>
        <w:t>is the lead sponsor</w:t>
      </w:r>
      <w:r w:rsidRPr="00A9017D">
        <w:t xml:space="preserve"> of the Iran Nuclear Negotiation Act. Sens. Lindsey </w:t>
      </w:r>
      <w:r w:rsidRPr="00A8185E">
        <w:rPr>
          <w:rStyle w:val="StyleUnderline"/>
        </w:rPr>
        <w:t>Graham</w:t>
      </w:r>
      <w:r w:rsidRPr="00A9017D">
        <w:t xml:space="preserve"> (R-S.C.), John </w:t>
      </w:r>
      <w:r w:rsidRPr="00A8185E">
        <w:rPr>
          <w:rStyle w:val="StyleUnderline"/>
        </w:rPr>
        <w:t>McCain</w:t>
      </w:r>
      <w:r w:rsidRPr="00A9017D">
        <w:t xml:space="preserve"> (R-Ariz.) </w:t>
      </w:r>
      <w:r w:rsidRPr="00A8185E">
        <w:rPr>
          <w:rStyle w:val="StyleUnderline"/>
        </w:rPr>
        <w:t>and</w:t>
      </w:r>
      <w:r w:rsidRPr="00A9017D">
        <w:t xml:space="preserve"> Marco </w:t>
      </w:r>
      <w:r w:rsidRPr="00A8185E">
        <w:rPr>
          <w:rStyle w:val="StyleUnderline"/>
        </w:rPr>
        <w:t>Rubio</w:t>
      </w:r>
      <w:r w:rsidRPr="00A9017D">
        <w:t xml:space="preserve"> (R-Fla.) </w:t>
      </w:r>
      <w:r w:rsidRPr="00A8185E">
        <w:rPr>
          <w:rStyle w:val="StyleUnderline"/>
        </w:rPr>
        <w:t>are cosponsors</w:t>
      </w:r>
      <w:r w:rsidRPr="00A9017D">
        <w:t>.</w:t>
      </w:r>
      <w:r>
        <w:t xml:space="preserve"> </w:t>
      </w:r>
      <w:r w:rsidRPr="00A9017D">
        <w:t xml:space="preserve">Corker said </w:t>
      </w:r>
      <w:r w:rsidRPr="00A8185E">
        <w:rPr>
          <w:rStyle w:val="StyleUnderline"/>
        </w:rPr>
        <w:t xml:space="preserve">the bill would allow congressional review of any deal, </w:t>
      </w:r>
      <w:r w:rsidRPr="00A9017D">
        <w:t xml:space="preserve">require the Director of National Intelligence to report to Congress on any violations </w:t>
      </w:r>
      <w:r w:rsidRPr="00A8185E">
        <w:rPr>
          <w:rStyle w:val="StyleUnderline"/>
        </w:rPr>
        <w:t>by Iran</w:t>
      </w:r>
      <w:r w:rsidRPr="00A9017D">
        <w:t xml:space="preserve"> to the agreement, </w:t>
      </w:r>
      <w:r w:rsidRPr="00A8185E">
        <w:rPr>
          <w:rStyle w:val="StyleUnderline"/>
        </w:rPr>
        <w:t>and sets a deadline for negotiations</w:t>
      </w:r>
      <w:r w:rsidRPr="00A9017D">
        <w:t>.</w:t>
      </w:r>
      <w:r>
        <w:t xml:space="preserve"> </w:t>
      </w:r>
      <w:r w:rsidRPr="00A9017D">
        <w:t xml:space="preserve">If the administration doesn’t have a final comprehensive agreement </w:t>
      </w:r>
      <w:r w:rsidRPr="00A8185E">
        <w:rPr>
          <w:rStyle w:val="StyleUnderline"/>
        </w:rPr>
        <w:t>by Nov. 28, U.S. sanctions against Iran would go back in place</w:t>
      </w:r>
      <w:r w:rsidRPr="00A9017D">
        <w:t>.</w:t>
      </w:r>
      <w:r>
        <w:t xml:space="preserve"> </w:t>
      </w:r>
      <w:r w:rsidRPr="00A9017D">
        <w:t xml:space="preserve">“I strongly support vigorous diplomatic efforts to prevent a nuclear-armed Iran, but </w:t>
      </w:r>
      <w:r w:rsidRPr="00A8185E">
        <w:rPr>
          <w:rStyle w:val="StyleUnderline"/>
        </w:rPr>
        <w:t>it must be clear that there will be no more extensions</w:t>
      </w:r>
      <w:r w:rsidRPr="00A9017D">
        <w:t>,” Corker said. “Congress must weigh in on any final deal.”</w:t>
      </w:r>
      <w:r>
        <w:t xml:space="preserve"> </w:t>
      </w:r>
      <w:r w:rsidRPr="00A9017D">
        <w:t>The administration recently asked for an extension to reach a deal with Iran. Secretary of State John Kerry is trying to stop Iran from developing a nuclear weapons program in exchange for lifting some economic sanctions.</w:t>
      </w:r>
      <w:r>
        <w:t xml:space="preserve"> </w:t>
      </w:r>
      <w:r w:rsidRPr="00A9017D">
        <w:t xml:space="preserve">“I am more convinced than ever that </w:t>
      </w:r>
      <w:r w:rsidRPr="00A8185E">
        <w:rPr>
          <w:rStyle w:val="StyleUnderline"/>
        </w:rPr>
        <w:t xml:space="preserve">these negotiations are unlikely to result in an agreement with Iran that </w:t>
      </w:r>
      <w:r w:rsidRPr="00A8185E">
        <w:rPr>
          <w:rStyle w:val="StyleUnderline"/>
        </w:rPr>
        <w:lastRenderedPageBreak/>
        <w:t>prevents it from developing a nuclear weapon</w:t>
      </w:r>
      <w:r w:rsidRPr="00A9017D">
        <w:t xml:space="preserve">,” Rubio said. “By unilaterally making major concessions to the Iranians, the administration is laying the groundwork for a very bad deal. </w:t>
      </w:r>
      <w:r w:rsidRPr="00A8185E">
        <w:rPr>
          <w:rStyle w:val="StyleUnderline"/>
        </w:rPr>
        <w:t>It is essential that Congress have the opportunity to fully examine, debate and vote on any deal concluded with Iran.”</w:t>
      </w:r>
    </w:p>
    <w:p w14:paraId="1CAC7B9A" w14:textId="77777777" w:rsidR="00A41C35" w:rsidRPr="00493FFB" w:rsidRDefault="00A41C35" w:rsidP="00A41C35">
      <w:pPr>
        <w:pStyle w:val="Heading4"/>
      </w:pPr>
      <w:r>
        <w:t>Iran sanctions will pass- Menendez and Graham</w:t>
      </w:r>
    </w:p>
    <w:p w14:paraId="1CAC7B9B" w14:textId="77777777" w:rsidR="00A41C35" w:rsidRPr="00493FFB" w:rsidRDefault="00A41C35" w:rsidP="00A41C35">
      <w:r w:rsidRPr="00493FFB">
        <w:rPr>
          <w:rStyle w:val="Style13ptBold"/>
        </w:rPr>
        <w:t>Reuters 14</w:t>
      </w:r>
      <w:r w:rsidRPr="00493FFB">
        <w:t xml:space="preserve"> (14 Jul 2014, </w:t>
      </w:r>
      <w:hyperlink r:id="rId35" w:history="1">
        <w:r w:rsidRPr="00493FFB">
          <w:rPr>
            <w:rStyle w:val="Hyperlink"/>
          </w:rPr>
          <w:t>http://www.newsmax.com/Newsfront/iran-nuclear-talks-graham/2014/07/14/id/582584/</w:t>
        </w:r>
      </w:hyperlink>
      <w:r w:rsidRPr="00493FFB">
        <w:t>, “Graham, Menendez Push for Tough Line in Iran Nuclear Talks”, accessed 7/29/2014 PB)</w:t>
      </w:r>
    </w:p>
    <w:p w14:paraId="1CAC7B9C" w14:textId="77777777" w:rsidR="00A41C35" w:rsidRPr="00493FFB" w:rsidRDefault="00A41C35" w:rsidP="00A41C35">
      <w:r w:rsidRPr="00493FFB">
        <w:rPr>
          <w:rStyle w:val="StyleUnderline"/>
        </w:rPr>
        <w:t>Two influential U.S. senators</w:t>
      </w:r>
      <w:r w:rsidRPr="00493FFB">
        <w:t xml:space="preserve"> have </w:t>
      </w:r>
      <w:r w:rsidRPr="00493FFB">
        <w:rPr>
          <w:rStyle w:val="StyleUnderline"/>
        </w:rPr>
        <w:t xml:space="preserve">asked fellow lawmakers to support </w:t>
      </w:r>
      <w:r w:rsidRPr="00493FFB">
        <w:t>demands</w:t>
      </w:r>
      <w:r w:rsidRPr="00493FFB">
        <w:rPr>
          <w:rStyle w:val="StyleUnderline"/>
        </w:rPr>
        <w:t xml:space="preserve"> that Iran accept tough conditions </w:t>
      </w:r>
      <w:r w:rsidRPr="00493FFB">
        <w:t xml:space="preserve">in nuclear talks, including at least two decades of inspections, </w:t>
      </w:r>
      <w:r w:rsidRPr="00493FFB">
        <w:rPr>
          <w:rStyle w:val="StyleUnderline"/>
        </w:rPr>
        <w:t>before Congress would agree to ease sanctions</w:t>
      </w:r>
      <w:r w:rsidRPr="00493FFB">
        <w:t>.</w:t>
      </w:r>
      <w:r>
        <w:t xml:space="preserve"> </w:t>
      </w:r>
      <w:r w:rsidRPr="00493FFB">
        <w:t>The appeal was made as Iran and six major powers, including the United States, approach a deadline in talks in Vienna aimed at a deal in which Iran would curb its nuclear program in exchange for gradual relief from crippling economic sanctions.</w:t>
      </w:r>
      <w:r>
        <w:t xml:space="preserve"> </w:t>
      </w:r>
      <w:r w:rsidRPr="00493FFB">
        <w:t xml:space="preserve">Democrat Robert </w:t>
      </w:r>
      <w:r w:rsidRPr="00493FFB">
        <w:rPr>
          <w:rStyle w:val="StyleUnderline"/>
        </w:rPr>
        <w:t>Menendez</w:t>
      </w:r>
      <w:r w:rsidRPr="00493FFB">
        <w:t xml:space="preserve"> </w:t>
      </w:r>
      <w:r w:rsidRPr="00493FFB">
        <w:rPr>
          <w:rStyle w:val="StyleUnderline"/>
        </w:rPr>
        <w:t>and</w:t>
      </w:r>
      <w:r w:rsidRPr="00493FFB">
        <w:t xml:space="preserve"> Republican Lindsey </w:t>
      </w:r>
      <w:r w:rsidRPr="00493FFB">
        <w:rPr>
          <w:rStyle w:val="StyleUnderline"/>
        </w:rPr>
        <w:t>Graham</w:t>
      </w:r>
      <w:r w:rsidRPr="00493FFB">
        <w:t xml:space="preserve">, who </w:t>
      </w:r>
      <w:r w:rsidRPr="00493FFB">
        <w:rPr>
          <w:rStyle w:val="StyleUnderline"/>
        </w:rPr>
        <w:t>believe President Barack Obama's administration should not act without Congressional backing</w:t>
      </w:r>
      <w:r w:rsidRPr="00493FFB">
        <w:t>, distributed a letter among senators saying they want Iran to "come clean" about any military dimensions of its nuclear program.</w:t>
      </w:r>
      <w:r>
        <w:t xml:space="preserve"> </w:t>
      </w:r>
      <w:r w:rsidRPr="00493FFB">
        <w:rPr>
          <w:rStyle w:val="StyleUnderline"/>
        </w:rPr>
        <w:t>They accused Tehran of a "history of deception in its nuclear program,"</w:t>
      </w:r>
      <w:r w:rsidRPr="00493FFB">
        <w:t xml:space="preserve"> and said they feared long-term U.S. concerns would not be addressed in any agreement. Rather</w:t>
      </w:r>
      <w:r w:rsidRPr="00493FFB">
        <w:rPr>
          <w:rStyle w:val="StyleUnderline"/>
        </w:rPr>
        <w:t xml:space="preserve">, a deal ending U.S. sanctions </w:t>
      </w:r>
      <w:proofErr w:type="gramStart"/>
      <w:r w:rsidRPr="00493FFB">
        <w:rPr>
          <w:rStyle w:val="StyleUnderline"/>
        </w:rPr>
        <w:t>may</w:t>
      </w:r>
      <w:proofErr w:type="gramEnd"/>
      <w:r w:rsidRPr="00493FFB">
        <w:rPr>
          <w:rStyle w:val="StyleUnderline"/>
        </w:rPr>
        <w:t xml:space="preserve"> "provide Iran a window for economic recovery </w:t>
      </w:r>
      <w:proofErr w:type="spellStart"/>
      <w:r w:rsidRPr="00493FFB">
        <w:rPr>
          <w:rStyle w:val="StyleUnderline"/>
        </w:rPr>
        <w:t>whereafter</w:t>
      </w:r>
      <w:proofErr w:type="spellEnd"/>
      <w:r w:rsidRPr="00493FFB">
        <w:rPr>
          <w:rStyle w:val="StyleUnderline"/>
        </w:rPr>
        <w:t xml:space="preserve"> it could resume its nuclear program</w:t>
      </w:r>
      <w:r w:rsidRPr="00493FFB">
        <w:t>," they said.</w:t>
      </w:r>
    </w:p>
    <w:p w14:paraId="1CAC7B9D" w14:textId="77777777" w:rsidR="00A41C35" w:rsidRPr="00493FFB" w:rsidRDefault="00A41C35" w:rsidP="00A41C35"/>
    <w:p w14:paraId="1CAC7B9E" w14:textId="77777777" w:rsidR="00FD4BED" w:rsidRDefault="00FD4BED" w:rsidP="00FD4BED">
      <w:pPr>
        <w:pStyle w:val="Heading4"/>
        <w:rPr>
          <w:rFonts w:eastAsia="Malgun Gothic"/>
          <w:lang w:eastAsia="ko-KR"/>
        </w:rPr>
      </w:pPr>
      <w:r>
        <w:rPr>
          <w:rFonts w:hint="eastAsia"/>
          <w:lang w:eastAsia="ko-KR"/>
        </w:rPr>
        <w:t xml:space="preserve">Congress will </w:t>
      </w:r>
      <w:r>
        <w:rPr>
          <w:lang w:eastAsia="ko-KR"/>
        </w:rPr>
        <w:t>sanction</w:t>
      </w:r>
      <w:r>
        <w:rPr>
          <w:rFonts w:hint="eastAsia"/>
          <w:lang w:eastAsia="ko-KR"/>
        </w:rPr>
        <w:t xml:space="preserve"> Iran</w:t>
      </w:r>
    </w:p>
    <w:p w14:paraId="1CAC7B9F" w14:textId="77777777" w:rsidR="00FD4BED" w:rsidRPr="00B56483" w:rsidRDefault="00FD4BED" w:rsidP="00FD4BED">
      <w:pPr>
        <w:rPr>
          <w:lang w:eastAsia="ko-KR"/>
        </w:rPr>
      </w:pPr>
      <w:r>
        <w:rPr>
          <w:lang w:eastAsia="ko-KR"/>
        </w:rPr>
        <w:t xml:space="preserve">Jennifer </w:t>
      </w:r>
      <w:r w:rsidRPr="007D6731">
        <w:rPr>
          <w:rStyle w:val="Style13ptBold"/>
        </w:rPr>
        <w:t>Rubin July 2</w:t>
      </w:r>
      <w:r>
        <w:rPr>
          <w:rFonts w:hint="eastAsia"/>
          <w:lang w:eastAsia="ko-KR"/>
        </w:rPr>
        <w:t xml:space="preserve"> 2014 (</w:t>
      </w:r>
      <w:r>
        <w:rPr>
          <w:lang w:eastAsia="ko-KR"/>
        </w:rPr>
        <w:t>“Holding the line on Iran sanctions”</w:t>
      </w:r>
      <w:r>
        <w:rPr>
          <w:rFonts w:hint="eastAsia"/>
          <w:lang w:eastAsia="ko-KR"/>
        </w:rPr>
        <w:t xml:space="preserve"> </w:t>
      </w:r>
      <w:r w:rsidRPr="00B56483">
        <w:rPr>
          <w:lang w:eastAsia="ko-KR"/>
        </w:rPr>
        <w:t>http://www.washingtonpost.com/blogs/right-turn/wp/2014/07/02/holding-the-line-on-iran-sanctions/</w:t>
      </w:r>
      <w:r>
        <w:rPr>
          <w:rFonts w:hint="eastAsia"/>
          <w:lang w:eastAsia="ko-KR"/>
        </w:rPr>
        <w:t>)</w:t>
      </w:r>
    </w:p>
    <w:p w14:paraId="1CAC7BA0" w14:textId="77777777" w:rsidR="00FD4BED" w:rsidRPr="004A1A84" w:rsidRDefault="00FD4BED" w:rsidP="00FD4BED">
      <w:pPr>
        <w:rPr>
          <w:lang w:eastAsia="ko-KR"/>
        </w:rPr>
      </w:pPr>
      <w:r>
        <w:rPr>
          <w:lang w:eastAsia="ko-KR"/>
        </w:rPr>
        <w:t xml:space="preserve">And </w:t>
      </w:r>
      <w:r w:rsidRPr="00B56483">
        <w:rPr>
          <w:rStyle w:val="StyleUnderline"/>
        </w:rPr>
        <w:t>it doesn’t appear that Iran is ready to “choose wisely.”</w:t>
      </w:r>
      <w:r>
        <w:rPr>
          <w:lang w:eastAsia="ko-KR"/>
        </w:rPr>
        <w:t xml:space="preserve"> (“Diplomats say Iran isn’t yet prepared to dismantle its nuclear infrastructure to the levels demanded for a deal, and companies say plans are on hold until sanctions are lifted.”) </w:t>
      </w:r>
      <w:r w:rsidRPr="00B56483">
        <w:rPr>
          <w:rStyle w:val="StyleUnderline"/>
        </w:rPr>
        <w:t>Democrats and Republicans alike, Israel, our Sunni allies and even former Obama administration officials are nervous — and for good reason.</w:t>
      </w:r>
      <w:r>
        <w:rPr>
          <w:lang w:eastAsia="ko-KR"/>
        </w:rPr>
        <w:t xml:space="preserve"> Precisely because </w:t>
      </w:r>
      <w:r w:rsidRPr="00B56483">
        <w:rPr>
          <w:rStyle w:val="StyleUnderline"/>
        </w:rPr>
        <w:t>the president is so weak and his administration is on life support, he may, they fear, in an effort to revive his presidency enter into a foolish deal that continues sanctions relief without dismantling of the Iranian program.</w:t>
      </w:r>
      <w:r>
        <w:rPr>
          <w:lang w:eastAsia="ko-KR"/>
        </w:rPr>
        <w:t xml:space="preserve"> Some fear that Obama has already given away the store by including a provision that future enrichment will be subject to mutual agreement and a sunset clause (i.e. a time when Iran will be free of all sanctions, and therefore able to pursue its nuclear ambitions, maybe just more slowly than originally planned.) </w:t>
      </w:r>
      <w:r w:rsidRPr="00B56483">
        <w:rPr>
          <w:rStyle w:val="StyleUnderline"/>
        </w:rPr>
        <w:t xml:space="preserve">To prevent this result — or another six months of stalling when the Iranians continue to make progress on advanced centrifuges and ballistic missile research, Congress must act. </w:t>
      </w:r>
      <w:r>
        <w:rPr>
          <w:lang w:eastAsia="ko-KR"/>
        </w:rPr>
        <w:t xml:space="preserve">Mark </w:t>
      </w:r>
      <w:proofErr w:type="spellStart"/>
      <w:r>
        <w:rPr>
          <w:lang w:eastAsia="ko-KR"/>
        </w:rPr>
        <w:t>Dubowitz</w:t>
      </w:r>
      <w:proofErr w:type="spellEnd"/>
      <w:r>
        <w:rPr>
          <w:lang w:eastAsia="ko-KR"/>
        </w:rPr>
        <w:t xml:space="preserve"> of the Foundation for Defense of Democracies, who is a key player in devising sanctions, and Richard Goldberg, former deputy chief of staff and foreign policy adviser to Sen. Mark Kirk (R-Ill.), </w:t>
      </w:r>
    </w:p>
    <w:p w14:paraId="1CAC7BA1" w14:textId="77777777" w:rsidR="00FD4BED" w:rsidRPr="002E786B" w:rsidRDefault="00FD4BED" w:rsidP="00FD4BED"/>
    <w:p w14:paraId="1CAC7BA2" w14:textId="77777777" w:rsidR="00FD4BED" w:rsidRDefault="00FD4BED" w:rsidP="00FD4BED">
      <w:pPr>
        <w:pStyle w:val="Heading4"/>
      </w:pPr>
      <w:r>
        <w:t>PC low- Congress opposes Iran negotiations and is still mad about other issues</w:t>
      </w:r>
    </w:p>
    <w:p w14:paraId="1CAC7BA3" w14:textId="77777777" w:rsidR="00FD4BED" w:rsidRPr="00A459D2" w:rsidRDefault="00FD4BED" w:rsidP="00FD4BED">
      <w:r>
        <w:rPr>
          <w:rStyle w:val="Style13ptBold"/>
        </w:rPr>
        <w:t xml:space="preserve">Sanger 7/29/14- </w:t>
      </w:r>
      <w:r w:rsidRPr="00A459D2">
        <w:t>NY Times “Lawmakers Voice Skepticism on Iran Nuclear Deal” by David E. Sanger (Chief Washington correspondent for The New York Times) http://www.nytimes.com/2014/07/30/world/middleeast/lawmakers-voice-skepticism-on-iran-nuclear-deal.html?_r=0</w:t>
      </w:r>
    </w:p>
    <w:p w14:paraId="1CAC7BA4" w14:textId="77777777" w:rsidR="00FD4BED" w:rsidRDefault="00FD4BED" w:rsidP="00FD4BED">
      <w:pPr>
        <w:rPr>
          <w:rStyle w:val="StyleUnderline"/>
        </w:rPr>
      </w:pPr>
      <w:r w:rsidRPr="001D239A">
        <w:rPr>
          <w:sz w:val="12"/>
        </w:rPr>
        <w:t xml:space="preserve">¶ </w:t>
      </w:r>
      <w:r>
        <w:t xml:space="preserve">WASHINGTON — The Obama administration officials engaged in </w:t>
      </w:r>
      <w:r w:rsidRPr="002368BC">
        <w:rPr>
          <w:rStyle w:val="StyleUnderline"/>
          <w:highlight w:val="yellow"/>
        </w:rPr>
        <w:t>nuclear negotiations with Iran ran into a wall of skepticism at two congressional hearings</w:t>
      </w:r>
      <w:r>
        <w:t xml:space="preserve"> on Tuesday, with </w:t>
      </w:r>
      <w:r w:rsidRPr="002368BC">
        <w:rPr>
          <w:rStyle w:val="StyleUnderline"/>
          <w:highlight w:val="yellow"/>
        </w:rPr>
        <w:t xml:space="preserve">members of both parties insisting on a vote on any final agreement with the Tehran government and administration officials </w:t>
      </w:r>
      <w:r w:rsidRPr="002368BC">
        <w:rPr>
          <w:rStyle w:val="StyleUnderline"/>
          <w:highlight w:val="yellow"/>
        </w:rPr>
        <w:lastRenderedPageBreak/>
        <w:t>strongly hinting that they have little intention of complying</w:t>
      </w:r>
      <w:r>
        <w:t>.</w:t>
      </w:r>
      <w:r w:rsidRPr="001D239A">
        <w:rPr>
          <w:sz w:val="12"/>
        </w:rPr>
        <w:t xml:space="preserve">¶ ¶ </w:t>
      </w:r>
      <w:r>
        <w:t xml:space="preserve">The disagreements surfaced after Wendy R. Sherman, the </w:t>
      </w:r>
      <w:proofErr w:type="spellStart"/>
      <w:r>
        <w:t>under secretary</w:t>
      </w:r>
      <w:proofErr w:type="spellEnd"/>
      <w:r>
        <w:t xml:space="preserve"> of state for policy and the lead American negotiator with Iran, made the case that the four-month-long extension in negotiations agreed to by the administration, along with modest additional sanctions relief, were warranted “because we have seen significant progress in the negotiating room.” Specifically, she said the progress had been made in discussions about redesigning a plutonium reactor so that it would not produce weapons-grade fuel and converting Iran’s deep-underground uranium enrichment site, called </w:t>
      </w:r>
      <w:proofErr w:type="spellStart"/>
      <w:r>
        <w:t>Fordow</w:t>
      </w:r>
      <w:proofErr w:type="spellEnd"/>
      <w:r>
        <w:t>, to another purpose.</w:t>
      </w:r>
      <w:r>
        <w:rPr>
          <w:sz w:val="12"/>
        </w:rPr>
        <w:t xml:space="preserve">¶ </w:t>
      </w:r>
      <w:r>
        <w:t>Yet Ms. Sherman also acknowledged that Iran has revealed few details of its suspected efforts to design a weapon to international inspectors, and she was vague on the question of how much Iran’s capacity to enrich uranium would have to be degraded before a deal was considered acceptable.</w:t>
      </w:r>
      <w:r w:rsidRPr="001D239A">
        <w:rPr>
          <w:sz w:val="12"/>
        </w:rPr>
        <w:t xml:space="preserve">¶ ¶ </w:t>
      </w:r>
      <w:r>
        <w:t>Continue reading the main story</w:t>
      </w:r>
      <w:r w:rsidRPr="001D239A">
        <w:rPr>
          <w:sz w:val="12"/>
        </w:rPr>
        <w:t xml:space="preserve">¶ </w:t>
      </w:r>
      <w:r>
        <w:t xml:space="preserve">This month, Iran’s foreign minister, Mohammad </w:t>
      </w:r>
      <w:proofErr w:type="spellStart"/>
      <w:r>
        <w:t>Javad</w:t>
      </w:r>
      <w:proofErr w:type="spellEnd"/>
      <w:r>
        <w:t xml:space="preserve"> </w:t>
      </w:r>
      <w:proofErr w:type="spellStart"/>
      <w:r>
        <w:t>Zarif</w:t>
      </w:r>
      <w:proofErr w:type="spellEnd"/>
      <w:r>
        <w:t>, in an interview with The New York Times, proposed freezing Iran’s production capability for three to seven years, then allowing it to resume production unimpeded. Ms. Sherman insisted that “any nuclear agreement with Iran must have an extremely long duration,” which American officials have previously said would have to be at least a decade.</w:t>
      </w:r>
      <w:r w:rsidRPr="001D239A">
        <w:rPr>
          <w:sz w:val="12"/>
        </w:rPr>
        <w:t xml:space="preserve">¶ </w:t>
      </w:r>
      <w:r w:rsidRPr="002368BC">
        <w:rPr>
          <w:rStyle w:val="StyleUnderline"/>
          <w:highlight w:val="yellow"/>
        </w:rPr>
        <w:t>¶ But the sharpest differences emerged on the question of who would get the final say on what an agreement would look like: President Obama or Congress. The testiness was part of the running battle in Washington over Mr. Obama’s efforts to bypass Congress on a range of issues, from immigration to climate change, and his insistence, similar to the administration of George W. Bush, that the president has the power to manage foreign affairs with minimal congressional consultation</w:t>
      </w:r>
    </w:p>
    <w:p w14:paraId="1CAC7BA5" w14:textId="77777777" w:rsidR="00FD4BED" w:rsidRPr="00A8150E" w:rsidRDefault="00FD4BED" w:rsidP="00FD4BED"/>
    <w:p w14:paraId="1CAC7BA6" w14:textId="77777777" w:rsidR="00FD4BED" w:rsidRDefault="00FD4BED" w:rsidP="0021316C">
      <w:pPr>
        <w:pStyle w:val="Heading4"/>
      </w:pPr>
      <w:r>
        <w:t>Talks have bipartisan support</w:t>
      </w:r>
    </w:p>
    <w:p w14:paraId="1CAC7BA7" w14:textId="77777777" w:rsidR="00FD4BED" w:rsidRDefault="00FD4BED" w:rsidP="00FD4BED">
      <w:pPr>
        <w:rPr>
          <w:rStyle w:val="Style13ptBold"/>
          <w:sz w:val="18"/>
        </w:rPr>
      </w:pPr>
      <w:proofErr w:type="spellStart"/>
      <w:r>
        <w:rPr>
          <w:rStyle w:val="Style13ptBold"/>
        </w:rPr>
        <w:t>Streitfield</w:t>
      </w:r>
      <w:proofErr w:type="spellEnd"/>
      <w:r>
        <w:rPr>
          <w:rStyle w:val="Style13ptBold"/>
        </w:rPr>
        <w:t xml:space="preserve"> 7/28 </w:t>
      </w:r>
      <w:r>
        <w:rPr>
          <w:rStyle w:val="Style13ptBold"/>
          <w:sz w:val="18"/>
        </w:rPr>
        <w:t xml:space="preserve">Rachel </w:t>
      </w:r>
      <w:proofErr w:type="spellStart"/>
      <w:r>
        <w:rPr>
          <w:rStyle w:val="Style13ptBold"/>
          <w:sz w:val="18"/>
        </w:rPr>
        <w:t>Streitfield</w:t>
      </w:r>
      <w:proofErr w:type="spellEnd"/>
      <w:r>
        <w:rPr>
          <w:rStyle w:val="Style13ptBold"/>
          <w:sz w:val="18"/>
        </w:rPr>
        <w:t xml:space="preserve"> (Reporter for Sun Sentinel), “Diplomacy key in talks with Iran”, Sun Sentinel, July 28 2014</w:t>
      </w:r>
      <w:proofErr w:type="gramStart"/>
      <w:r>
        <w:rPr>
          <w:rStyle w:val="Style13ptBold"/>
          <w:sz w:val="18"/>
        </w:rPr>
        <w:t xml:space="preserve">, </w:t>
      </w:r>
      <w:r>
        <w:t xml:space="preserve"> </w:t>
      </w:r>
      <w:r>
        <w:rPr>
          <w:rStyle w:val="Style13ptBold"/>
          <w:sz w:val="18"/>
        </w:rPr>
        <w:t>http</w:t>
      </w:r>
      <w:proofErr w:type="gramEnd"/>
      <w:r>
        <w:rPr>
          <w:rStyle w:val="Style13ptBold"/>
          <w:sz w:val="18"/>
        </w:rPr>
        <w:t>://www.sun-sentinel.com/news/opinion/fl-oped-iran-20140728,0,1906269.story</w:t>
      </w:r>
    </w:p>
    <w:p w14:paraId="1CAC7BA8" w14:textId="77777777" w:rsidR="00FD4BED" w:rsidRDefault="000D3B96" w:rsidP="00FD4BED">
      <w:pPr>
        <w:rPr>
          <w:sz w:val="16"/>
        </w:rPr>
      </w:pPr>
      <w:hyperlink r:id="rId36" w:history="1">
        <w:r w:rsidR="00FD4BED">
          <w:rPr>
            <w:rStyle w:val="StyleUnderline"/>
          </w:rPr>
          <w:t>The White House</w:t>
        </w:r>
      </w:hyperlink>
      <w:r w:rsidR="00FD4BED">
        <w:rPr>
          <w:rStyle w:val="StyleUnderline"/>
        </w:rPr>
        <w:t xml:space="preserve"> is determined to prevent Iran from obtaining nuclear weapons</w:t>
      </w:r>
      <w:r w:rsidR="00FD4BED">
        <w:rPr>
          <w:sz w:val="16"/>
        </w:rPr>
        <w:t xml:space="preserve">. Secretary </w:t>
      </w:r>
      <w:hyperlink r:id="rId37" w:history="1">
        <w:r w:rsidR="00FD4BED">
          <w:rPr>
            <w:rStyle w:val="StyleUnderline"/>
          </w:rPr>
          <w:t>John Kerry</w:t>
        </w:r>
      </w:hyperlink>
      <w:r w:rsidR="00FD4BED">
        <w:rPr>
          <w:rStyle w:val="StyleUnderline"/>
        </w:rPr>
        <w:t xml:space="preserve"> and his team are working around the clock to piece together an epic </w:t>
      </w:r>
      <w:hyperlink r:id="rId38" w:history="1">
        <w:r w:rsidR="00FD4BED">
          <w:rPr>
            <w:rStyle w:val="StyleUnderline"/>
          </w:rPr>
          <w:t>deal</w:t>
        </w:r>
      </w:hyperlink>
      <w:r w:rsidR="00FD4BED">
        <w:rPr>
          <w:rStyle w:val="StyleUnderline"/>
        </w:rPr>
        <w:t xml:space="preserve"> that would prevent such a catastrophe.</w:t>
      </w:r>
      <w:r w:rsidR="00FD4BED">
        <w:rPr>
          <w:rStyle w:val="StyleUnderline"/>
          <w:sz w:val="12"/>
        </w:rPr>
        <w:t>¶</w:t>
      </w:r>
      <w:r w:rsidR="00FD4BED">
        <w:rPr>
          <w:rStyle w:val="StyleUnderline"/>
        </w:rPr>
        <w:t xml:space="preserve"> </w:t>
      </w:r>
      <w:proofErr w:type="gramStart"/>
      <w:r w:rsidR="00FD4BED">
        <w:rPr>
          <w:rStyle w:val="StyleUnderline"/>
        </w:rPr>
        <w:t>There</w:t>
      </w:r>
      <w:proofErr w:type="gramEnd"/>
      <w:r w:rsidR="00FD4BED">
        <w:rPr>
          <w:rStyle w:val="StyleUnderline"/>
        </w:rPr>
        <w:t xml:space="preserve"> is bipartisan</w:t>
      </w:r>
      <w:r w:rsidR="00FD4BED">
        <w:rPr>
          <w:sz w:val="16"/>
        </w:rPr>
        <w:t>, as well as international</w:t>
      </w:r>
      <w:r w:rsidR="00FD4BED">
        <w:rPr>
          <w:rStyle w:val="StyleUnderline"/>
        </w:rPr>
        <w:t>, support for this goal</w:t>
      </w:r>
      <w:r w:rsidR="00FD4BED">
        <w:rPr>
          <w:sz w:val="16"/>
        </w:rPr>
        <w:t>. The announcement by the negotiating parties of a four-month extension of the talks is a positive step</w:t>
      </w:r>
      <w:r w:rsidR="00FD4BED">
        <w:rPr>
          <w:sz w:val="10"/>
        </w:rPr>
        <w:t xml:space="preserve"> </w:t>
      </w:r>
      <w:r w:rsidR="00FD4BED">
        <w:rPr>
          <w:sz w:val="16"/>
        </w:rPr>
        <w:t>toward a permanent resolution.</w:t>
      </w:r>
      <w:r w:rsidR="00FD4BED">
        <w:rPr>
          <w:sz w:val="12"/>
        </w:rPr>
        <w:t>¶</w:t>
      </w:r>
      <w:r w:rsidR="00FD4BED">
        <w:rPr>
          <w:sz w:val="16"/>
        </w:rPr>
        <w:t xml:space="preserve"> Friday's agreement between the </w:t>
      </w:r>
      <w:proofErr w:type="gramStart"/>
      <w:r w:rsidR="00FD4BED">
        <w:rPr>
          <w:sz w:val="16"/>
        </w:rPr>
        <w:t>P5+1</w:t>
      </w:r>
      <w:proofErr w:type="gramEnd"/>
      <w:r w:rsidR="00FD4BED">
        <w:rPr>
          <w:sz w:val="16"/>
        </w:rPr>
        <w:t xml:space="preserve"> and Iran extends the interim deal that keeps Iranian nuclear assets frozen at current capacity. It halts all efforts at high-level enrichment and nuclear related construction. In exchange, Iran will gain access to $2.8 billion in assets that have been frozen in the U.S., while sanctions on oil sales and other major income areas are still in full force.</w:t>
      </w:r>
      <w:r w:rsidR="00FD4BED">
        <w:rPr>
          <w:sz w:val="12"/>
        </w:rPr>
        <w:t>¶</w:t>
      </w:r>
      <w:r w:rsidR="00FD4BED">
        <w:rPr>
          <w:sz w:val="16"/>
        </w:rPr>
        <w:t xml:space="preserve"> </w:t>
      </w:r>
      <w:proofErr w:type="gramStart"/>
      <w:r w:rsidR="00FD4BED">
        <w:rPr>
          <w:sz w:val="16"/>
        </w:rPr>
        <w:t>This</w:t>
      </w:r>
      <w:proofErr w:type="gramEnd"/>
      <w:r w:rsidR="00FD4BED">
        <w:rPr>
          <w:sz w:val="16"/>
        </w:rPr>
        <w:t xml:space="preserve"> makes sense, and represents an instructive moment in favor of the administration's policy of combined sanctions and diplomacy. Engaging with allies around the world, Americans secured unprecedented cooperation to pass and enforce the sanctions that got us to this point.</w:t>
      </w:r>
      <w:r w:rsidR="00FD4BED">
        <w:rPr>
          <w:sz w:val="12"/>
        </w:rPr>
        <w:t>¶</w:t>
      </w:r>
      <w:r w:rsidR="00FD4BED">
        <w:rPr>
          <w:sz w:val="16"/>
        </w:rPr>
        <w:t xml:space="preserve"> President Obama will not allow the Iranians to delay while enjoying the benefits of relief. Critics of an extension have reason to be skeptical, as Iran is notoriously deceptive about its intentions and its leaders historically disingenuous. However, since the negotiations began, the </w:t>
      </w:r>
      <w:hyperlink r:id="rId39" w:history="1">
        <w:r w:rsidR="00FD4BED">
          <w:rPr>
            <w:rStyle w:val="Hyperlink"/>
            <w:sz w:val="16"/>
          </w:rPr>
          <w:t>International Atomic Energy Agency</w:t>
        </w:r>
      </w:hyperlink>
      <w:r w:rsidR="00FD4BED">
        <w:rPr>
          <w:sz w:val="16"/>
        </w:rPr>
        <w:t xml:space="preserve"> has verified that Iran is following the rules. An extension of the interim deal that allows negotiations to continue is a win because it keeps Iran's weapons program on hold.</w:t>
      </w:r>
      <w:r w:rsidR="00FD4BED">
        <w:rPr>
          <w:sz w:val="12"/>
        </w:rPr>
        <w:t>¶</w:t>
      </w:r>
      <w:r w:rsidR="00FD4BED">
        <w:rPr>
          <w:sz w:val="16"/>
        </w:rPr>
        <w:t xml:space="preserve"> Diplomacy is a form of art: a careful balancing of political will, deterrence, credibility, and timing. </w:t>
      </w:r>
      <w:r w:rsidR="00FD4BED">
        <w:rPr>
          <w:rStyle w:val="StyleUnderline"/>
        </w:rPr>
        <w:t>The path to this moment has been long, and rounds of sanctions took years</w:t>
      </w:r>
      <w:r w:rsidR="00FD4BED">
        <w:rPr>
          <w:sz w:val="16"/>
        </w:rPr>
        <w:t xml:space="preserve"> and an Iranian election to have their intended effect. Last year, Americans were stunned by the overwhelming turnout of moderate Iranians who voted for reformer </w:t>
      </w:r>
      <w:hyperlink r:id="rId40" w:history="1">
        <w:r w:rsidR="00FD4BED">
          <w:rPr>
            <w:rStyle w:val="Hyperlink"/>
            <w:sz w:val="16"/>
          </w:rPr>
          <w:t xml:space="preserve">Hassan </w:t>
        </w:r>
        <w:proofErr w:type="spellStart"/>
        <w:r w:rsidR="00FD4BED">
          <w:rPr>
            <w:rStyle w:val="Hyperlink"/>
            <w:sz w:val="16"/>
          </w:rPr>
          <w:t>Rouhani</w:t>
        </w:r>
        <w:proofErr w:type="spellEnd"/>
      </w:hyperlink>
      <w:r w:rsidR="00FD4BED">
        <w:rPr>
          <w:sz w:val="16"/>
        </w:rPr>
        <w:t xml:space="preserve">. </w:t>
      </w:r>
      <w:r w:rsidR="00FD4BED">
        <w:rPr>
          <w:rStyle w:val="StyleUnderline"/>
        </w:rPr>
        <w:t>The purpose of the sanctions was to pressure the government to change course; that is what brought a belligerent adversarial nation to the negotiating table</w:t>
      </w:r>
      <w:r w:rsidR="00FD4BED">
        <w:rPr>
          <w:sz w:val="16"/>
        </w:rPr>
        <w:t xml:space="preserve">. Americans should resist the urge to be impatient with results, and that goes double for Members of </w:t>
      </w:r>
      <w:hyperlink r:id="rId41" w:history="1">
        <w:r w:rsidR="00FD4BED">
          <w:rPr>
            <w:rStyle w:val="Hyperlink"/>
            <w:sz w:val="16"/>
          </w:rPr>
          <w:t>Congress</w:t>
        </w:r>
      </w:hyperlink>
      <w:r w:rsidR="00FD4BED">
        <w:rPr>
          <w:sz w:val="16"/>
        </w:rPr>
        <w:t>.</w:t>
      </w:r>
      <w:r w:rsidR="00FD4BED">
        <w:rPr>
          <w:sz w:val="12"/>
        </w:rPr>
        <w:t>¶</w:t>
      </w:r>
      <w:r w:rsidR="00FD4BED">
        <w:rPr>
          <w:sz w:val="16"/>
        </w:rPr>
        <w:t xml:space="preserve"> </w:t>
      </w:r>
      <w:proofErr w:type="gramStart"/>
      <w:r w:rsidR="00FD4BED">
        <w:rPr>
          <w:sz w:val="16"/>
        </w:rPr>
        <w:t>While</w:t>
      </w:r>
      <w:proofErr w:type="gramEnd"/>
      <w:r w:rsidR="00FD4BED">
        <w:rPr>
          <w:sz w:val="16"/>
        </w:rPr>
        <w:t xml:space="preserve"> we watch in horror as rockets fly into Israel and the death toll in that conflict rises, </w:t>
      </w:r>
      <w:r w:rsidR="00FD4BED">
        <w:rPr>
          <w:rStyle w:val="StyleUnderline"/>
        </w:rPr>
        <w:t>Americans are reminded that war is costly</w:t>
      </w:r>
      <w:r w:rsidR="00FD4BED">
        <w:rPr>
          <w:sz w:val="16"/>
        </w:rPr>
        <w:t>. Our veterans know too well the aftermath of diving into war without giving diplomacy its best chance</w:t>
      </w:r>
      <w:r w:rsidR="00FD4BED">
        <w:rPr>
          <w:rStyle w:val="StyleUnderline"/>
        </w:rPr>
        <w:t xml:space="preserve">. America is </w:t>
      </w:r>
      <w:r w:rsidR="00FD4BED">
        <w:rPr>
          <w:sz w:val="16"/>
        </w:rPr>
        <w:t xml:space="preserve">still more than </w:t>
      </w:r>
      <w:r w:rsidR="00FD4BED">
        <w:rPr>
          <w:rStyle w:val="StyleUnderline"/>
        </w:rPr>
        <w:t>capable of tough, smart diplomacy that avoids real death and destruction</w:t>
      </w:r>
      <w:r w:rsidR="00FD4BED">
        <w:rPr>
          <w:sz w:val="16"/>
        </w:rPr>
        <w:t>.</w:t>
      </w:r>
    </w:p>
    <w:p w14:paraId="1CAC7BA9" w14:textId="77777777" w:rsidR="00A41C35" w:rsidRDefault="00A41C35" w:rsidP="00A41C35">
      <w:pPr>
        <w:pStyle w:val="Heading4"/>
      </w:pPr>
      <w:r>
        <w:t>Sanctions will pass-midterms</w:t>
      </w:r>
    </w:p>
    <w:p w14:paraId="1CAC7BAA" w14:textId="77777777" w:rsidR="00A41C35" w:rsidRDefault="00A41C35" w:rsidP="00A41C35">
      <w:proofErr w:type="spellStart"/>
      <w:r w:rsidRPr="00827EBB">
        <w:rPr>
          <w:rStyle w:val="Style13ptBold"/>
        </w:rPr>
        <w:t>Wilner</w:t>
      </w:r>
      <w:proofErr w:type="spellEnd"/>
      <w:r w:rsidRPr="00827EBB">
        <w:rPr>
          <w:rStyle w:val="Style13ptBold"/>
        </w:rPr>
        <w:t xml:space="preserve"> 14</w:t>
      </w:r>
      <w:r w:rsidRPr="00827EBB">
        <w:t xml:space="preserve"> (07/14/2014, Michael </w:t>
      </w:r>
      <w:proofErr w:type="spellStart"/>
      <w:r w:rsidRPr="00827EBB">
        <w:t>Wilner</w:t>
      </w:r>
      <w:proofErr w:type="spellEnd"/>
      <w:r w:rsidRPr="00827EBB">
        <w:t xml:space="preserve"> is the Washington bureau chief for The Jerusalem Post, “Sanctions law poses obstacle in final diplomatic push with Iran”, </w:t>
      </w:r>
      <w:hyperlink r:id="rId42" w:history="1">
        <w:r w:rsidRPr="00827EBB">
          <w:rPr>
            <w:rStyle w:val="Hyperlink"/>
          </w:rPr>
          <w:t>www.jpost.com/Iranian-Threat/News/Sanctions-law-poses-obstacle-in-final-diplomatic-push-with-Iran-362751</w:t>
        </w:r>
      </w:hyperlink>
      <w:r w:rsidRPr="00827EBB">
        <w:t>,</w:t>
      </w:r>
      <w:r>
        <w:t xml:space="preserve"> citing a senior Obama administration official,</w:t>
      </w:r>
      <w:r w:rsidRPr="00827EBB">
        <w:t xml:space="preserve"> accessed 7/30/2014 PB)</w:t>
      </w:r>
    </w:p>
    <w:p w14:paraId="1CAC7BAB" w14:textId="77777777" w:rsidR="00A41C35" w:rsidRPr="00827EBB" w:rsidRDefault="00A41C35" w:rsidP="00A41C35">
      <w:r w:rsidRPr="00827EBB">
        <w:lastRenderedPageBreak/>
        <w:t xml:space="preserve">“Ultimately, “ the official continued, “this is going to be a negotiation within these talks, and then consultation with Congress to determine what are effectively nuclear-related sanctions and what are not. “ </w:t>
      </w:r>
      <w:r w:rsidRPr="00827EBB">
        <w:rPr>
          <w:rStyle w:val="StyleUnderline"/>
        </w:rPr>
        <w:t xml:space="preserve">Complicating the matter are midterm elections only four months away. Republicans have a strong chance at reclaiming control of the Senate and, </w:t>
      </w:r>
      <w:r w:rsidRPr="00827EBB">
        <w:t>from their first day</w:t>
      </w:r>
      <w:r w:rsidRPr="00827EBB">
        <w:rPr>
          <w:rStyle w:val="StyleUnderline"/>
        </w:rPr>
        <w:t xml:space="preserve">, dictating votes on </w:t>
      </w:r>
      <w:r w:rsidRPr="00827EBB">
        <w:t>all matters</w:t>
      </w:r>
      <w:r w:rsidRPr="00827EBB">
        <w:rPr>
          <w:rStyle w:val="StyleUnderline"/>
        </w:rPr>
        <w:t xml:space="preserve">, Iran sanctions </w:t>
      </w:r>
      <w:r w:rsidRPr="00827EBB">
        <w:t>included.</w:t>
      </w:r>
    </w:p>
    <w:p w14:paraId="1CAC7BAC" w14:textId="77777777" w:rsidR="00AA58E7" w:rsidRDefault="00AA58E7" w:rsidP="00D86D24">
      <w:pPr>
        <w:pStyle w:val="Heading3"/>
      </w:pPr>
      <w:r>
        <w:lastRenderedPageBreak/>
        <w:t>XO</w:t>
      </w:r>
    </w:p>
    <w:p w14:paraId="1CAC7BAD" w14:textId="77777777" w:rsidR="00AA58E7" w:rsidRDefault="00AA58E7" w:rsidP="0021316C">
      <w:pPr>
        <w:pStyle w:val="Heading4"/>
      </w:pPr>
      <w:r>
        <w:t>Obama PC is irrelevant- he will XO</w:t>
      </w:r>
    </w:p>
    <w:p w14:paraId="1CAC7BAE" w14:textId="77777777" w:rsidR="00AA58E7" w:rsidRDefault="00AA58E7" w:rsidP="00AA58E7">
      <w:pPr>
        <w:rPr>
          <w:rStyle w:val="Style13ptBold"/>
        </w:rPr>
      </w:pPr>
      <w:r>
        <w:rPr>
          <w:rStyle w:val="Style13ptBold"/>
        </w:rPr>
        <w:t>Sanger 7/29</w:t>
      </w:r>
      <w:r>
        <w:t xml:space="preserve"> (7/29/2014, David E. Sanger is </w:t>
      </w:r>
      <w:proofErr w:type="gramStart"/>
      <w:r>
        <w:t>chief</w:t>
      </w:r>
      <w:proofErr w:type="gramEnd"/>
      <w:r>
        <w:t xml:space="preserve"> Washington correspondent of The New York Times, “Lawmakers Voice Skepticism on Iran Nuclear Deal”, </w:t>
      </w:r>
      <w:hyperlink r:id="rId43" w:history="1">
        <w:r>
          <w:rPr>
            <w:rStyle w:val="Hyperlink"/>
          </w:rPr>
          <w:t>http://www.nytimes.com/2014/07/30/world/middleeast/lawmakers-voice-skepticism-on-iran-nuclear-deal.html</w:t>
        </w:r>
      </w:hyperlink>
      <w:r>
        <w:t>)</w:t>
      </w:r>
    </w:p>
    <w:p w14:paraId="1CAC7BAF" w14:textId="77777777" w:rsidR="00AA58E7" w:rsidRDefault="00AA58E7" w:rsidP="00AA58E7">
      <w:pPr>
        <w:rPr>
          <w:sz w:val="16"/>
        </w:rPr>
      </w:pPr>
      <w:r>
        <w:rPr>
          <w:rStyle w:val="StyleUnderline"/>
        </w:rPr>
        <w:t>In the case of Iran</w:t>
      </w:r>
      <w:r>
        <w:rPr>
          <w:sz w:val="16"/>
        </w:rPr>
        <w:t xml:space="preserve">, Mr. </w:t>
      </w:r>
      <w:r>
        <w:rPr>
          <w:rStyle w:val="StyleUnderline"/>
        </w:rPr>
        <w:t>Obama may be able to avoid Congress for the rest of his presidency</w:t>
      </w:r>
      <w:r>
        <w:rPr>
          <w:sz w:val="16"/>
        </w:rPr>
        <w:t xml:space="preserve">. </w:t>
      </w:r>
      <w:r>
        <w:rPr>
          <w:rStyle w:val="StyleUnderline"/>
        </w:rPr>
        <w:t>Any accord, if one is reached, would not be a formal treaty, so the Senate would not be called on to ratify it. A long-running agreement would eventually require the lifting of congressionally mandated sanctions. But administration officials said they would delay that day by</w:t>
      </w:r>
      <w:r>
        <w:rPr>
          <w:sz w:val="16"/>
        </w:rPr>
        <w:t xml:space="preserve"> suspending or </w:t>
      </w:r>
      <w:r>
        <w:rPr>
          <w:rStyle w:val="StyleUnderline"/>
        </w:rPr>
        <w:t>waiving</w:t>
      </w:r>
      <w:r>
        <w:rPr>
          <w:sz w:val="16"/>
        </w:rPr>
        <w:t xml:space="preserve"> some </w:t>
      </w:r>
      <w:r>
        <w:rPr>
          <w:rStyle w:val="StyleUnderline"/>
        </w:rPr>
        <w:t xml:space="preserve">sanctions by </w:t>
      </w:r>
      <w:hyperlink r:id="rId44" w:history="1">
        <w:r>
          <w:rPr>
            <w:rStyle w:val="StyleUnderline"/>
          </w:rPr>
          <w:t>executive order</w:t>
        </w:r>
      </w:hyperlink>
      <w:r>
        <w:rPr>
          <w:sz w:val="16"/>
        </w:rPr>
        <w:t xml:space="preserve"> — which gives them the added benefit of being able to </w:t>
      </w:r>
      <w:proofErr w:type="spellStart"/>
      <w:r>
        <w:rPr>
          <w:sz w:val="16"/>
        </w:rPr>
        <w:t>reimpose</w:t>
      </w:r>
      <w:proofErr w:type="spellEnd"/>
      <w:r>
        <w:rPr>
          <w:sz w:val="16"/>
        </w:rPr>
        <w:t xml:space="preserve"> sanctions if Iran is not living up to its side of any deal.</w:t>
      </w:r>
      <w:r>
        <w:rPr>
          <w:sz w:val="12"/>
        </w:rPr>
        <w:t>¶</w:t>
      </w:r>
      <w:r>
        <w:rPr>
          <w:sz w:val="16"/>
        </w:rPr>
        <w:t xml:space="preserve"> “</w:t>
      </w:r>
      <w:r>
        <w:rPr>
          <w:rStyle w:val="StyleUnderline"/>
        </w:rPr>
        <w:t>We wouldn’t seek congressional legislation</w:t>
      </w:r>
      <w:r>
        <w:rPr>
          <w:sz w:val="16"/>
        </w:rPr>
        <w:t xml:space="preserve"> in any comprehensive agreement </w:t>
      </w:r>
      <w:r>
        <w:rPr>
          <w:rStyle w:val="StyleUnderline"/>
        </w:rPr>
        <w:t>for years</w:t>
      </w:r>
      <w:r>
        <w:rPr>
          <w:sz w:val="16"/>
        </w:rPr>
        <w:t xml:space="preserve">,” one senior administration official said recently, speaking with a clarity that Ms. Sherman avoided as she tried to appease suspicious and angry members of Congress. </w:t>
      </w:r>
      <w:r>
        <w:rPr>
          <w:rStyle w:val="StyleUnderline"/>
        </w:rPr>
        <w:t>“The early suspensions would be executive action</w:t>
      </w:r>
      <w:r>
        <w:rPr>
          <w:sz w:val="16"/>
        </w:rPr>
        <w:t>,” the official said.</w:t>
      </w:r>
    </w:p>
    <w:p w14:paraId="1CAC7BB0" w14:textId="77777777" w:rsidR="00AA58E7" w:rsidRPr="00AA58E7" w:rsidRDefault="00AA58E7" w:rsidP="00AA58E7"/>
    <w:p w14:paraId="1CAC7BB1" w14:textId="77777777" w:rsidR="0033176D" w:rsidRDefault="0033176D" w:rsidP="0033176D">
      <w:pPr>
        <w:pStyle w:val="Heading3"/>
      </w:pPr>
      <w:r>
        <w:lastRenderedPageBreak/>
        <w:t>Israel Lobby</w:t>
      </w:r>
    </w:p>
    <w:p w14:paraId="1CAC7BB2" w14:textId="77777777" w:rsidR="0033176D" w:rsidRPr="0033176D" w:rsidRDefault="0033176D" w:rsidP="0033176D">
      <w:pPr>
        <w:pStyle w:val="Heading4"/>
      </w:pPr>
      <w:r>
        <w:t>Pro-Israel lobbies ensure passage of the sanctions</w:t>
      </w:r>
    </w:p>
    <w:p w14:paraId="1CAC7BB3" w14:textId="77777777" w:rsidR="0033176D" w:rsidRPr="0033176D" w:rsidRDefault="0033176D" w:rsidP="0033176D">
      <w:r w:rsidRPr="0033176D">
        <w:rPr>
          <w:rStyle w:val="Style13ptBold"/>
        </w:rPr>
        <w:t>Rubin 14</w:t>
      </w:r>
      <w:r w:rsidRPr="0033176D">
        <w:t xml:space="preserve"> (July 9, Jennifer Rubin writes the Right Turn blog for The Post, “Deal or no deal with Iran?</w:t>
      </w:r>
      <w:proofErr w:type="gramStart"/>
      <w:r w:rsidRPr="0033176D">
        <w:t>”,</w:t>
      </w:r>
      <w:proofErr w:type="gramEnd"/>
      <w:r w:rsidRPr="0033176D">
        <w:t xml:space="preserve"> http://www.washingtonpost.com/blogs/right-turn/wp/2014/07/09/deal-or-no-deal-with-iran/</w:t>
      </w:r>
    </w:p>
    <w:p w14:paraId="1CAC7BB4" w14:textId="77777777" w:rsidR="0033176D" w:rsidRPr="0033176D" w:rsidRDefault="0033176D" w:rsidP="0033176D">
      <w:pPr>
        <w:rPr>
          <w:rStyle w:val="StyleUnderline"/>
        </w:rPr>
      </w:pPr>
      <w:r w:rsidRPr="0033176D">
        <w:t xml:space="preserve">Michael </w:t>
      </w:r>
      <w:proofErr w:type="spellStart"/>
      <w:r w:rsidRPr="0033176D">
        <w:t>Makovsky</w:t>
      </w:r>
      <w:proofErr w:type="spellEnd"/>
      <w:r w:rsidRPr="0033176D">
        <w:t>, chief executive</w:t>
      </w:r>
      <w:r>
        <w:t xml:space="preserve"> </w:t>
      </w:r>
      <w:r w:rsidRPr="0033176D">
        <w:t xml:space="preserve">of the </w:t>
      </w:r>
      <w:r w:rsidRPr="0033176D">
        <w:rPr>
          <w:rStyle w:val="StyleUnderline"/>
        </w:rPr>
        <w:t>pro-Israel group JINSA, tells me</w:t>
      </w:r>
      <w:r w:rsidRPr="0033176D">
        <w:t xml:space="preserve">, “Khamenei’s statement reinforces the growing perception that an acceptable comprehensive deal with Iran is unlikely by July 20, despite the Obama’s Administration’s eagerness for one.” He adds, “If that’s the case, then </w:t>
      </w:r>
      <w:r w:rsidRPr="0033176D">
        <w:rPr>
          <w:rStyle w:val="StyleUnderline"/>
        </w:rPr>
        <w:t>there should not be an extension of the interim deal, which has permitted Iran to advance its nuclear program</w:t>
      </w:r>
      <w:r w:rsidRPr="0033176D">
        <w:t xml:space="preserve"> and almost double its oil exports. Instead, </w:t>
      </w:r>
      <w:r w:rsidRPr="0033176D">
        <w:rPr>
          <w:rStyle w:val="StyleUnderline"/>
        </w:rPr>
        <w:t xml:space="preserve">the U.S. should focus on increasing our diplomatic leverage by passing sanctions that </w:t>
      </w:r>
      <w:r w:rsidRPr="0033176D">
        <w:t>effectively</w:t>
      </w:r>
      <w:r w:rsidRPr="0033176D">
        <w:rPr>
          <w:rStyle w:val="StyleUnderline"/>
        </w:rPr>
        <w:t xml:space="preserve"> create an </w:t>
      </w:r>
      <w:r w:rsidRPr="0033176D">
        <w:t>economic</w:t>
      </w:r>
      <w:r w:rsidRPr="0033176D">
        <w:rPr>
          <w:rStyle w:val="StyleUnderline"/>
        </w:rPr>
        <w:t xml:space="preserve"> embargo </w:t>
      </w:r>
      <w:r w:rsidRPr="0033176D">
        <w:t xml:space="preserve">of Iran, and we should augment Israel’s capacity to strike Iran’s nuclear facilities, including by transferring to it spare B-52s and MOPs [massive ordnance penetrators].” While that is no guarantee of success, </w:t>
      </w:r>
      <w:proofErr w:type="spellStart"/>
      <w:r w:rsidRPr="0033176D">
        <w:t>Makovsky</w:t>
      </w:r>
      <w:proofErr w:type="spellEnd"/>
      <w:r w:rsidRPr="0033176D">
        <w:t xml:space="preserve"> argues, “</w:t>
      </w:r>
      <w:r w:rsidRPr="0033176D">
        <w:rPr>
          <w:rStyle w:val="StyleUnderline"/>
        </w:rPr>
        <w:t>That approach offers a better chance of achieving an acceptable deal</w:t>
      </w:r>
      <w:r w:rsidRPr="0033176D">
        <w:t>.”</w:t>
      </w:r>
      <w:r>
        <w:t xml:space="preserve"> </w:t>
      </w:r>
      <w:r w:rsidRPr="0033176D">
        <w:t>The question is what happens after July 20? An official with a pro-Israel group remarks, “The Iranians are playing a game where they raise the bar for a deal and expect thereby to get a better one in the end.</w:t>
      </w:r>
      <w:r>
        <w:t xml:space="preserve"> </w:t>
      </w:r>
      <w:r w:rsidRPr="0033176D">
        <w:t>The question is whether the P1+5 will play their game or will they walk away from a bad deal?” Walking away from the table is not something this administration seems capable of doing, for that leaves them with two unpleasant realities, namely another foreign policy failure and pressure to do something.</w:t>
      </w:r>
      <w:r>
        <w:t xml:space="preserve"> </w:t>
      </w:r>
      <w:r w:rsidRPr="0033176D">
        <w:t xml:space="preserve">Chances are that </w:t>
      </w:r>
      <w:r w:rsidRPr="0033176D">
        <w:rPr>
          <w:rStyle w:val="StyleUnderline"/>
        </w:rPr>
        <w:t>even if there is no deal the administration will insist on continuing its talks. That’s likely unavoidable but that doesn’t mean Congress shouldn’t act. There is a huge bipartisan majority in the Senate in favor of conditional sanctions, and leaders of both parties in both houses agree that the only acceptable deal is one that dismantles, not merely freezes, Iran’s nuclear program.</w:t>
      </w:r>
    </w:p>
    <w:p w14:paraId="1CAC7BB5" w14:textId="77777777" w:rsidR="005C2FB7" w:rsidRPr="005C2FB7" w:rsidRDefault="005C2FB7" w:rsidP="005C2FB7"/>
    <w:p w14:paraId="1CAC7BB6" w14:textId="77777777" w:rsidR="00732707" w:rsidRPr="00E12F32" w:rsidRDefault="00732707" w:rsidP="00732707">
      <w:pPr>
        <w:pStyle w:val="Heading3"/>
      </w:pPr>
      <w:r>
        <w:lastRenderedPageBreak/>
        <w:t>Cruz</w:t>
      </w:r>
    </w:p>
    <w:p w14:paraId="1CAC7BB7" w14:textId="77777777" w:rsidR="00732707" w:rsidRDefault="00732707" w:rsidP="00732707">
      <w:pPr>
        <w:pStyle w:val="Heading4"/>
      </w:pPr>
      <w:r>
        <w:t>Cruz is pushing for Iran sanctions</w:t>
      </w:r>
    </w:p>
    <w:p w14:paraId="1CAC7BB8" w14:textId="77777777" w:rsidR="00732707" w:rsidRPr="00933DCA" w:rsidRDefault="00732707" w:rsidP="00732707">
      <w:proofErr w:type="spellStart"/>
      <w:r w:rsidRPr="00933DCA">
        <w:rPr>
          <w:rStyle w:val="Style13ptBold"/>
        </w:rPr>
        <w:t>Stoil</w:t>
      </w:r>
      <w:proofErr w:type="spellEnd"/>
      <w:r w:rsidRPr="00933DCA">
        <w:rPr>
          <w:rStyle w:val="Style13ptBold"/>
        </w:rPr>
        <w:t xml:space="preserve"> 2014</w:t>
      </w:r>
      <w:r w:rsidRPr="00933DCA">
        <w:t xml:space="preserve"> ( July 16, 2014, Rebecca </w:t>
      </w:r>
      <w:proofErr w:type="spellStart"/>
      <w:r w:rsidRPr="00933DCA">
        <w:t>Shimoni-Stoil</w:t>
      </w:r>
      <w:proofErr w:type="spellEnd"/>
      <w:r w:rsidRPr="00933DCA">
        <w:t xml:space="preserve"> is the Washington correspondent for the Times of Israel, </w:t>
      </w:r>
      <w:hyperlink r:id="rId45" w:history="1">
        <w:r w:rsidRPr="00933DCA">
          <w:rPr>
            <w:rStyle w:val="Hyperlink"/>
          </w:rPr>
          <w:t>http://www.timesofisrael.com/cruz-to-introduce-bill-to-renew-iran-sanctions/</w:t>
        </w:r>
      </w:hyperlink>
      <w:r w:rsidRPr="00933DCA">
        <w:t>, “Cruz to introduce bill to renew Iran sanctions”, accessed 7/28/2014 PB)</w:t>
      </w:r>
    </w:p>
    <w:p w14:paraId="1CAC7BB9" w14:textId="77777777" w:rsidR="00732707" w:rsidRDefault="00732707" w:rsidP="00732707">
      <w:r w:rsidRPr="00933DCA">
        <w:t xml:space="preserve">During a floor speech Tuesday, </w:t>
      </w:r>
      <w:r w:rsidRPr="00933DCA">
        <w:rPr>
          <w:rStyle w:val="StyleUnderline"/>
        </w:rPr>
        <w:t>Cruz</w:t>
      </w:r>
      <w:r w:rsidRPr="00933DCA">
        <w:t xml:space="preserve"> said that he </w:t>
      </w:r>
      <w:r w:rsidRPr="00933DCA">
        <w:rPr>
          <w:rStyle w:val="StyleUnderline"/>
        </w:rPr>
        <w:t xml:space="preserve">would introduce legislation that renews </w:t>
      </w:r>
      <w:r w:rsidRPr="00933DCA">
        <w:t>strong</w:t>
      </w:r>
      <w:r w:rsidRPr="00933DCA">
        <w:rPr>
          <w:rStyle w:val="StyleUnderline"/>
        </w:rPr>
        <w:t xml:space="preserve"> sanctions on Iran</w:t>
      </w:r>
      <w:r w:rsidRPr="00933DCA">
        <w:t xml:space="preserve">, including an enforcement mechanism to ensure these measures are implemented, </w:t>
      </w:r>
      <w:r w:rsidRPr="00933DCA">
        <w:rPr>
          <w:rStyle w:val="StyleUnderline"/>
        </w:rPr>
        <w:t>and calls for the dismantlement of Iran’s nuclear program</w:t>
      </w:r>
      <w:r w:rsidRPr="00933DCA">
        <w:t>.</w:t>
      </w:r>
      <w:r>
        <w:t xml:space="preserve"> </w:t>
      </w:r>
      <w:r w:rsidRPr="00933DCA">
        <w:rPr>
          <w:rStyle w:val="StyleUnderline"/>
        </w:rPr>
        <w:t>Calling the administration’s decision</w:t>
      </w:r>
      <w:r w:rsidRPr="00933DCA">
        <w:t xml:space="preserve"> last year </w:t>
      </w:r>
      <w:r w:rsidRPr="00933DCA">
        <w:rPr>
          <w:rStyle w:val="StyleUnderline"/>
        </w:rPr>
        <w:t xml:space="preserve">to relax </w:t>
      </w:r>
      <w:r w:rsidRPr="00933DCA">
        <w:t>Iran</w:t>
      </w:r>
      <w:r w:rsidRPr="00933DCA">
        <w:rPr>
          <w:rStyle w:val="StyleUnderline"/>
        </w:rPr>
        <w:t xml:space="preserve"> sanctions</w:t>
      </w:r>
      <w:r w:rsidRPr="00933DCA">
        <w:t xml:space="preserve"> and engage in negotiations under the Joint Plan of Action an “</w:t>
      </w:r>
      <w:r w:rsidRPr="00933DCA">
        <w:rPr>
          <w:rStyle w:val="StyleUnderline"/>
        </w:rPr>
        <w:t>historic mistake</w:t>
      </w:r>
      <w:r w:rsidRPr="00933DCA">
        <w:t xml:space="preserve">” that entailed “conceding everything at the outset and hoping for good faith,” Cruz said that his </w:t>
      </w:r>
      <w:r w:rsidRPr="00933DCA">
        <w:rPr>
          <w:rStyle w:val="StyleUnderline"/>
        </w:rPr>
        <w:t xml:space="preserve">legislation was part of an attempt to roll back the relaxation of conditions </w:t>
      </w:r>
      <w:r w:rsidRPr="00933DCA">
        <w:t>under which Iran is negotiating.</w:t>
      </w:r>
      <w:r>
        <w:t xml:space="preserve"> </w:t>
      </w:r>
      <w:r w:rsidRPr="00933DCA">
        <w:rPr>
          <w:rStyle w:val="StyleUnderline"/>
        </w:rPr>
        <w:t xml:space="preserve">His plan would see the US </w:t>
      </w:r>
      <w:r w:rsidRPr="000C1DC2">
        <w:t>immediately</w:t>
      </w:r>
      <w:r w:rsidRPr="00933DCA">
        <w:rPr>
          <w:rStyle w:val="StyleUnderline"/>
        </w:rPr>
        <w:t xml:space="preserve"> </w:t>
      </w:r>
      <w:proofErr w:type="spellStart"/>
      <w:r w:rsidRPr="00933DCA">
        <w:rPr>
          <w:rStyle w:val="StyleUnderline"/>
        </w:rPr>
        <w:t>reimposing</w:t>
      </w:r>
      <w:proofErr w:type="spellEnd"/>
      <w:r w:rsidRPr="00933DCA">
        <w:rPr>
          <w:rStyle w:val="StyleUnderline"/>
        </w:rPr>
        <w:t xml:space="preserve"> sanctions “until Iran makes fundamental concessions” </w:t>
      </w:r>
      <w:r w:rsidRPr="000C1DC2">
        <w:t>including ceasing enrichment of uranium, handing over enriched uranium stockpiles and dismantling centrifuges</w:t>
      </w:r>
      <w:r w:rsidRPr="00933DCA">
        <w:t xml:space="preserve">. In addition, </w:t>
      </w:r>
      <w:r w:rsidRPr="00933DCA">
        <w:rPr>
          <w:rStyle w:val="StyleUnderline"/>
        </w:rPr>
        <w:t xml:space="preserve">Cruz demanded </w:t>
      </w:r>
      <w:r w:rsidRPr="000C1DC2">
        <w:t>that a further condition would demand</w:t>
      </w:r>
      <w:r w:rsidRPr="00933DCA">
        <w:rPr>
          <w:rStyle w:val="StyleUnderline"/>
        </w:rPr>
        <w:t xml:space="preserve"> that Iran cease </w:t>
      </w:r>
      <w:r w:rsidRPr="000C1DC2">
        <w:t>state-sponsored</w:t>
      </w:r>
      <w:r w:rsidRPr="00933DCA">
        <w:rPr>
          <w:rStyle w:val="StyleUnderline"/>
        </w:rPr>
        <w:t xml:space="preserve"> terror attacks</w:t>
      </w:r>
      <w:r w:rsidRPr="00933DCA">
        <w:t xml:space="preserve"> against US allies, including Israel.</w:t>
      </w:r>
      <w:r>
        <w:t xml:space="preserve"> </w:t>
      </w:r>
      <w:r w:rsidRPr="00933DCA">
        <w:t>Cruz’s proposal will also delineate an enforcement mechanism and “a clear path that Iran can follow to evade the sanctions,” which Cruz described as “to simply behave in good faith and stop its march toward nuclear weapons capabilities.”</w:t>
      </w:r>
    </w:p>
    <w:p w14:paraId="1CAC7BBA" w14:textId="77777777" w:rsidR="00732707" w:rsidRDefault="00732707" w:rsidP="00732707">
      <w:pPr>
        <w:pStyle w:val="Heading3"/>
      </w:pPr>
      <w:r>
        <w:lastRenderedPageBreak/>
        <w:t>A2: Manufacturing Lobby</w:t>
      </w:r>
    </w:p>
    <w:p w14:paraId="1CAC7BBB" w14:textId="77777777" w:rsidR="00732707" w:rsidRPr="001F74BD" w:rsidRDefault="00732707" w:rsidP="00732707">
      <w:pPr>
        <w:pStyle w:val="Heading4"/>
      </w:pPr>
      <w:r>
        <w:t>Despite lobby opposition, lawmakers will push sanctions</w:t>
      </w:r>
    </w:p>
    <w:p w14:paraId="1CAC7BBC" w14:textId="77777777" w:rsidR="00732707" w:rsidRPr="001F74BD" w:rsidRDefault="00732707" w:rsidP="00732707">
      <w:proofErr w:type="spellStart"/>
      <w:r w:rsidRPr="001F74BD">
        <w:rPr>
          <w:rStyle w:val="Style13ptBold"/>
        </w:rPr>
        <w:t>Trindle</w:t>
      </w:r>
      <w:proofErr w:type="spellEnd"/>
      <w:r w:rsidRPr="001F74BD">
        <w:rPr>
          <w:rStyle w:val="Style13ptBold"/>
        </w:rPr>
        <w:t xml:space="preserve"> 14</w:t>
      </w:r>
      <w:r>
        <w:t xml:space="preserve"> </w:t>
      </w:r>
      <w:r w:rsidRPr="001F74BD">
        <w:t xml:space="preserve">(JULY 17, 2014, </w:t>
      </w:r>
      <w:proofErr w:type="spellStart"/>
      <w:r w:rsidRPr="001F74BD">
        <w:t>Jamila</w:t>
      </w:r>
      <w:proofErr w:type="spellEnd"/>
      <w:r w:rsidRPr="001F74BD">
        <w:t xml:space="preserve"> </w:t>
      </w:r>
      <w:proofErr w:type="spellStart"/>
      <w:r w:rsidRPr="001F74BD">
        <w:t>Trindle</w:t>
      </w:r>
      <w:proofErr w:type="spellEnd"/>
      <w:r w:rsidRPr="001F74BD">
        <w:t xml:space="preserve"> is a versatile, award-winning reporter who has covered the nexus between the financial industry and Washington for the past three years for the Wall Street Journal, </w:t>
      </w:r>
      <w:hyperlink r:id="rId46" w:history="1">
        <w:r w:rsidRPr="001F74BD">
          <w:rPr>
            <w:rStyle w:val="Hyperlink"/>
          </w:rPr>
          <w:t>http://thecable.foreignpolicy.com/posts/2014/07/17/hawks_looking_to_sanction_iran_face_opposition_from_us_businesses</w:t>
        </w:r>
      </w:hyperlink>
      <w:r w:rsidRPr="001F74BD">
        <w:t>, “Hawks Looking to Sanction Iran Face Opposition from U.S. Businesses”, accessed 7/28/2014 PB)</w:t>
      </w:r>
    </w:p>
    <w:p w14:paraId="1CAC7BBD" w14:textId="77777777" w:rsidR="00732707" w:rsidRDefault="00732707" w:rsidP="00732707">
      <w:r w:rsidRPr="001F74BD">
        <w:rPr>
          <w:rStyle w:val="StyleUnderline"/>
        </w:rPr>
        <w:t>The N</w:t>
      </w:r>
      <w:r w:rsidRPr="001F74BD">
        <w:t xml:space="preserve">ational </w:t>
      </w:r>
      <w:r w:rsidRPr="001F74BD">
        <w:rPr>
          <w:rStyle w:val="StyleUnderline"/>
        </w:rPr>
        <w:t>A</w:t>
      </w:r>
      <w:r w:rsidRPr="001F74BD">
        <w:t xml:space="preserve">ssociation of </w:t>
      </w:r>
      <w:r w:rsidRPr="001F74BD">
        <w:rPr>
          <w:rStyle w:val="StyleUnderline"/>
        </w:rPr>
        <w:t>M</w:t>
      </w:r>
      <w:r w:rsidRPr="001F74BD">
        <w:t xml:space="preserve">anufacturers </w:t>
      </w:r>
      <w:r w:rsidRPr="001F74BD">
        <w:rPr>
          <w:rStyle w:val="StyleUnderline"/>
        </w:rPr>
        <w:t>and the Chamber of Commerce oppose new sanctions on Iran</w:t>
      </w:r>
      <w:r w:rsidRPr="001F74BD">
        <w:t xml:space="preserve"> if those sanctions are not broadly embraced by America's allies. "When the U.S. government imposes unilateral economic sanctions, what happens is foreign competitors fill the void, they backfill, and the country that's being targeted doesn't feel the economic pain that the sanctions were intended to produce," Dempsey said in an interview this week. Yet </w:t>
      </w:r>
      <w:r w:rsidRPr="001F74BD">
        <w:rPr>
          <w:rStyle w:val="StyleUnderline"/>
        </w:rPr>
        <w:t>despite this opposition, some lawmakers are already gunning to punish Tehran with more sanctions</w:t>
      </w:r>
      <w:r w:rsidRPr="001F74BD">
        <w:t xml:space="preserve">. As the July 20 deadline for an interim deal on Iran's nuclear program nears, </w:t>
      </w:r>
      <w:r w:rsidRPr="001F74BD">
        <w:rPr>
          <w:rStyle w:val="StyleUnderline"/>
        </w:rPr>
        <w:t>Obama is considering extending the negotiations</w:t>
      </w:r>
      <w:r w:rsidRPr="001F74BD">
        <w:t xml:space="preserve">, which are aimed at dismantling the country's nuclear program. </w:t>
      </w:r>
      <w:r w:rsidRPr="001F74BD">
        <w:rPr>
          <w:rStyle w:val="StyleUnderline"/>
        </w:rPr>
        <w:t>But he may have a hard time getting Congress to go along.</w:t>
      </w:r>
      <w:r w:rsidRPr="001F74BD">
        <w:t xml:space="preserve"> A broadly supported sanctions bill</w:t>
      </w:r>
      <w:r>
        <w:t xml:space="preserve"> </w:t>
      </w:r>
      <w:hyperlink r:id="rId47" w:history="1">
        <w:r w:rsidRPr="001F74BD">
          <w:rPr>
            <w:rStyle w:val="Hyperlink"/>
          </w:rPr>
          <w:t>nearly passed</w:t>
        </w:r>
      </w:hyperlink>
      <w:r>
        <w:t xml:space="preserve"> </w:t>
      </w:r>
      <w:r w:rsidRPr="001F74BD">
        <w:t xml:space="preserve">the Senate in January. And now top </w:t>
      </w:r>
      <w:r w:rsidRPr="001F74BD">
        <w:rPr>
          <w:rStyle w:val="StyleUnderline"/>
        </w:rPr>
        <w:t>House leaders are pushing to raise the stakes again</w:t>
      </w:r>
      <w:r w:rsidRPr="001F74BD">
        <w:t>.</w:t>
      </w:r>
      <w:r>
        <w:t xml:space="preserve"> </w:t>
      </w:r>
      <w:r w:rsidRPr="001F74BD">
        <w:t xml:space="preserve">"[M]y hope is that </w:t>
      </w:r>
      <w:r w:rsidRPr="009C52C6">
        <w:rPr>
          <w:rStyle w:val="StyleUnderline"/>
        </w:rPr>
        <w:t xml:space="preserve">the Administration will finally engage in </w:t>
      </w:r>
      <w:r w:rsidRPr="009C52C6">
        <w:t>robust</w:t>
      </w:r>
      <w:r w:rsidRPr="009C52C6">
        <w:rPr>
          <w:rStyle w:val="StyleUnderline"/>
        </w:rPr>
        <w:t xml:space="preserve"> discussions with Congress about preparing </w:t>
      </w:r>
      <w:r w:rsidRPr="009C52C6">
        <w:t>additional</w:t>
      </w:r>
      <w:r w:rsidRPr="009C52C6">
        <w:rPr>
          <w:rStyle w:val="StyleUnderline"/>
        </w:rPr>
        <w:t xml:space="preserve"> sanctions </w:t>
      </w:r>
      <w:r w:rsidRPr="009C52C6">
        <w:t>against Iran</w:t>
      </w:r>
      <w:r w:rsidRPr="001F74BD">
        <w:t>," Rep. Ed Royce (R-Calif.), chairman of the House Foreign Affairs Committee, said in a</w:t>
      </w:r>
      <w:r>
        <w:t xml:space="preserve"> </w:t>
      </w:r>
      <w:hyperlink r:id="rId48" w:tgtFrame="_blank" w:history="1">
        <w:r w:rsidRPr="001F74BD">
          <w:rPr>
            <w:rStyle w:val="Hyperlink"/>
          </w:rPr>
          <w:t>statement</w:t>
        </w:r>
      </w:hyperlink>
      <w:r>
        <w:t xml:space="preserve"> </w:t>
      </w:r>
      <w:r w:rsidRPr="001F74BD">
        <w:t>Tuesday. In the Senate, key leaders are also issuing</w:t>
      </w:r>
      <w:r>
        <w:t xml:space="preserve"> </w:t>
      </w:r>
      <w:hyperlink r:id="rId49" w:history="1">
        <w:r w:rsidRPr="001F74BD">
          <w:rPr>
            <w:rStyle w:val="Hyperlink"/>
          </w:rPr>
          <w:t>demands</w:t>
        </w:r>
      </w:hyperlink>
      <w:r>
        <w:t xml:space="preserve"> </w:t>
      </w:r>
      <w:r w:rsidRPr="001F74BD">
        <w:t>that could make the deal harder to close.</w:t>
      </w:r>
    </w:p>
    <w:p w14:paraId="1CAC7BBE" w14:textId="77777777" w:rsidR="00D86D24" w:rsidRDefault="00D86D24" w:rsidP="0021316C">
      <w:pPr>
        <w:pStyle w:val="Heading4"/>
      </w:pPr>
      <w:r>
        <w:t>Business special interests have no influence on passage</w:t>
      </w:r>
    </w:p>
    <w:p w14:paraId="1CAC7BBF" w14:textId="77777777" w:rsidR="00D86D24" w:rsidRDefault="00D86D24" w:rsidP="00D86D24">
      <w:pPr>
        <w:rPr>
          <w:rStyle w:val="Style13ptBold"/>
          <w:sz w:val="18"/>
        </w:rPr>
      </w:pPr>
      <w:proofErr w:type="spellStart"/>
      <w:r>
        <w:rPr>
          <w:rStyle w:val="Style13ptBold"/>
        </w:rPr>
        <w:t>Trindle</w:t>
      </w:r>
      <w:proofErr w:type="spellEnd"/>
      <w:r>
        <w:rPr>
          <w:rStyle w:val="Style13ptBold"/>
        </w:rPr>
        <w:t xml:space="preserve"> 7/17 </w:t>
      </w:r>
      <w:proofErr w:type="spellStart"/>
      <w:r>
        <w:rPr>
          <w:rStyle w:val="Style13ptBold"/>
          <w:sz w:val="18"/>
        </w:rPr>
        <w:t>Jamila</w:t>
      </w:r>
      <w:proofErr w:type="spellEnd"/>
      <w:r>
        <w:rPr>
          <w:rStyle w:val="Style13ptBold"/>
          <w:sz w:val="18"/>
        </w:rPr>
        <w:t xml:space="preserve"> </w:t>
      </w:r>
      <w:proofErr w:type="spellStart"/>
      <w:r>
        <w:rPr>
          <w:rStyle w:val="Style13ptBold"/>
          <w:sz w:val="18"/>
        </w:rPr>
        <w:t>Trindle</w:t>
      </w:r>
      <w:proofErr w:type="spellEnd"/>
      <w:r>
        <w:rPr>
          <w:rStyle w:val="Style13ptBold"/>
          <w:sz w:val="18"/>
        </w:rPr>
        <w:t xml:space="preserve"> (Senior Reporter for Foreign Policy), “Hawks Looking to Sanction Iran Face Opposition from US Businesses”, Foreign Policy, July 17, 2014, http://thecable.foreignpolicy.com/posts/2014/07/17/hawks_looking_to_sanction_iran_face_opposition_from_us_businesses</w:t>
      </w:r>
    </w:p>
    <w:p w14:paraId="1CAC7BC0" w14:textId="77777777" w:rsidR="00D86D24" w:rsidRDefault="00D86D24" w:rsidP="00D86D24">
      <w:r w:rsidRPr="002368BC">
        <w:rPr>
          <w:rStyle w:val="StyleUnderline"/>
          <w:highlight w:val="yellow"/>
        </w:rPr>
        <w:t>Before the latest round of Russia sanctions, the Chamber of Commerce</w:t>
      </w:r>
      <w:r>
        <w:t xml:space="preserve"> and the National Association of Manufacturers had </w:t>
      </w:r>
      <w:r w:rsidRPr="002368BC">
        <w:rPr>
          <w:rStyle w:val="StyleUnderline"/>
          <w:highlight w:val="yellow"/>
        </w:rPr>
        <w:t>campaigned against them</w:t>
      </w:r>
      <w:r>
        <w:t xml:space="preserve"> in newspaper ads and</w:t>
      </w:r>
      <w:hyperlink r:id="rId50" w:history="1">
        <w:r>
          <w:rPr>
            <w:rStyle w:val="Hyperlink"/>
          </w:rPr>
          <w:t xml:space="preserve"> blog posts</w:t>
        </w:r>
      </w:hyperlink>
      <w:r>
        <w:t xml:space="preserve">. And </w:t>
      </w:r>
      <w:r w:rsidRPr="002368BC">
        <w:rPr>
          <w:rStyle w:val="StyleUnderline"/>
          <w:highlight w:val="yellow"/>
        </w:rPr>
        <w:t>trade groups have mounted opposition to Iran sanctions in the past</w:t>
      </w:r>
      <w:r>
        <w:t xml:space="preserve">. Before Congress massively restricted Tehran's ability to sell oil and use the international financial system in 2010, the manufacturers association and </w:t>
      </w:r>
      <w:r w:rsidRPr="002368BC">
        <w:rPr>
          <w:rStyle w:val="StyleUnderline"/>
          <w:highlight w:val="yellow"/>
        </w:rPr>
        <w:t xml:space="preserve">the Chamber of Commerce </w:t>
      </w:r>
      <w:hyperlink r:id="rId51" w:history="1">
        <w:r w:rsidRPr="002368BC">
          <w:rPr>
            <w:rStyle w:val="StyleUnderline"/>
            <w:highlight w:val="yellow"/>
          </w:rPr>
          <w:t>wrote</w:t>
        </w:r>
      </w:hyperlink>
      <w:r w:rsidRPr="002368BC">
        <w:rPr>
          <w:rStyle w:val="StyleUnderline"/>
          <w:highlight w:val="yellow"/>
        </w:rPr>
        <w:t xml:space="preserve"> a letter to congressional leaders warning that the measures could cost the U.S. economy</w:t>
      </w:r>
      <w:r>
        <w:t xml:space="preserve"> at least $25 billion a year.¶ </w:t>
      </w:r>
      <w:r w:rsidRPr="002368BC">
        <w:rPr>
          <w:rStyle w:val="StyleUnderline"/>
          <w:highlight w:val="yellow"/>
        </w:rPr>
        <w:t>But</w:t>
      </w:r>
      <w:r>
        <w:rPr>
          <w:rStyle w:val="StyleUnderline"/>
        </w:rPr>
        <w:t xml:space="preserve"> </w:t>
      </w:r>
      <w:r>
        <w:t>then, as in the latest round against Moscow</w:t>
      </w:r>
      <w:r w:rsidRPr="002368BC">
        <w:rPr>
          <w:rStyle w:val="StyleUnderline"/>
          <w:highlight w:val="yellow"/>
        </w:rPr>
        <w:t>, the groups were unable to stop the 2010</w:t>
      </w:r>
      <w:r>
        <w:t xml:space="preserve"> Comprehensive </w:t>
      </w:r>
      <w:r w:rsidRPr="002368BC">
        <w:rPr>
          <w:rStyle w:val="StyleUnderline"/>
          <w:highlight w:val="yellow"/>
        </w:rPr>
        <w:t>Iran Sanctions</w:t>
      </w:r>
      <w:r>
        <w:t>, Accountability, and Divestment Act. Complaints about new Iran sanctions could also fall on deaf ears again.¶ "</w:t>
      </w:r>
      <w:r w:rsidRPr="002368BC">
        <w:rPr>
          <w:rStyle w:val="StyleUnderline"/>
          <w:highlight w:val="yellow"/>
        </w:rPr>
        <w:t>Business groups' opposition to sanctions has never stopped Congress from passing sanctions</w:t>
      </w:r>
      <w:r>
        <w:t xml:space="preserve">," </w:t>
      </w:r>
      <w:proofErr w:type="spellStart"/>
      <w:r>
        <w:t>Sawaya</w:t>
      </w:r>
      <w:proofErr w:type="spellEnd"/>
      <w:r>
        <w:t xml:space="preserve"> said.</w:t>
      </w:r>
    </w:p>
    <w:p w14:paraId="1CAC7BC1" w14:textId="77777777" w:rsidR="00D86D24" w:rsidRDefault="00D86D24" w:rsidP="00732707"/>
    <w:p w14:paraId="1CAC7BC2" w14:textId="77777777" w:rsidR="00732707" w:rsidRDefault="00732707" w:rsidP="00732707">
      <w:pPr>
        <w:pStyle w:val="Heading3"/>
      </w:pPr>
      <w:r>
        <w:lastRenderedPageBreak/>
        <w:t>Royce</w:t>
      </w:r>
    </w:p>
    <w:p w14:paraId="1CAC7BC3" w14:textId="77777777" w:rsidR="00A73F23" w:rsidRDefault="00A73F23" w:rsidP="00A73F23">
      <w:pPr>
        <w:pStyle w:val="Heading4"/>
      </w:pPr>
      <w:r>
        <w:t>Royce will push for Iran sanctions</w:t>
      </w:r>
    </w:p>
    <w:p w14:paraId="1CAC7BC4" w14:textId="77777777" w:rsidR="00A73F23" w:rsidRPr="00D60153" w:rsidRDefault="00A73F23" w:rsidP="00A73F23">
      <w:pPr>
        <w:rPr>
          <w:rStyle w:val="Style13ptBold"/>
        </w:rPr>
      </w:pPr>
      <w:r>
        <w:rPr>
          <w:rStyle w:val="Style13ptBold"/>
        </w:rPr>
        <w:t xml:space="preserve">Miller 7.15.14- </w:t>
      </w:r>
      <w:r w:rsidRPr="00D60153">
        <w:t>Washington Post “Rep. Ed Royce pushes for new nuke sanctions on Iran” by: Steven Miller http://www.washingtontimes.com/news/2014/jul/15/rep-ed-royce-pushes-new-nuke-sanctions-iran/</w:t>
      </w:r>
    </w:p>
    <w:p w14:paraId="1CAC7BC5" w14:textId="77777777" w:rsidR="00A73F23" w:rsidRDefault="00A73F23" w:rsidP="00A73F23">
      <w:pPr>
        <w:rPr>
          <w:rStyle w:val="StyleUnderline"/>
        </w:rPr>
      </w:pPr>
      <w:r w:rsidRPr="002368BC">
        <w:rPr>
          <w:rStyle w:val="StyleUnderline"/>
          <w:highlight w:val="yellow"/>
        </w:rPr>
        <w:t xml:space="preserve">As nuke talks with Iran faltered Tuesday, </w:t>
      </w:r>
      <w:r w:rsidRPr="00A73F23">
        <w:rPr>
          <w:rStyle w:val="StyleUnderline"/>
        </w:rPr>
        <w:t>House Foreign Affairs Committee Chairman</w:t>
      </w:r>
      <w:r>
        <w:t xml:space="preserve"> Ed </w:t>
      </w:r>
      <w:r w:rsidRPr="002368BC">
        <w:rPr>
          <w:rStyle w:val="StyleUnderline"/>
          <w:highlight w:val="yellow"/>
        </w:rPr>
        <w:t>Royce</w:t>
      </w:r>
      <w:r>
        <w:t xml:space="preserve"> </w:t>
      </w:r>
      <w:r w:rsidRPr="002368BC">
        <w:rPr>
          <w:rStyle w:val="StyleUnderline"/>
          <w:highlight w:val="yellow"/>
        </w:rPr>
        <w:t xml:space="preserve">called for the Obama administration to start working on new sanctions </w:t>
      </w:r>
      <w:r w:rsidRPr="00A73F23">
        <w:rPr>
          <w:rStyle w:val="StyleUnderline"/>
        </w:rPr>
        <w:t>against the Islamic state</w:t>
      </w:r>
      <w:r w:rsidRPr="002368BC">
        <w:rPr>
          <w:rStyle w:val="StyleUnderline"/>
          <w:highlight w:val="yellow"/>
        </w:rPr>
        <w:t>.</w:t>
      </w:r>
      <w:r w:rsidRPr="00806E5F">
        <w:rPr>
          <w:sz w:val="12"/>
        </w:rPr>
        <w:t xml:space="preserve">¶ </w:t>
      </w:r>
      <w:r w:rsidRPr="002368BC">
        <w:rPr>
          <w:rStyle w:val="StyleUnderline"/>
          <w:highlight w:val="yellow"/>
        </w:rPr>
        <w:t>“In light of [</w:t>
      </w:r>
      <w:r>
        <w:t>Secretary of State John Kerry‘s] comments today in Vienna that ‘</w:t>
      </w:r>
      <w:r w:rsidRPr="002368BC">
        <w:rPr>
          <w:rStyle w:val="StyleUnderline"/>
          <w:highlight w:val="yellow"/>
        </w:rPr>
        <w:t>very real gaps’</w:t>
      </w:r>
      <w:r>
        <w:t xml:space="preserve"> remain </w:t>
      </w:r>
      <w:r w:rsidRPr="002368BC">
        <w:rPr>
          <w:rStyle w:val="StyleUnderline"/>
          <w:highlight w:val="yellow"/>
        </w:rPr>
        <w:t>between Iran and the international community,</w:t>
      </w:r>
      <w:r w:rsidRPr="00E13C10">
        <w:rPr>
          <w:rStyle w:val="StyleUnderline"/>
        </w:rPr>
        <w:t xml:space="preserve"> </w:t>
      </w:r>
      <w:r w:rsidRPr="002368BC">
        <w:rPr>
          <w:rStyle w:val="StyleUnderline"/>
          <w:highlight w:val="yellow"/>
        </w:rPr>
        <w:t>my hope is that the administration will finally engage in robust discussions with Congress about preparing additional sanctions against Iran</w:t>
      </w:r>
      <w:r>
        <w:t>,” said Mr. Royce, California Republican.</w:t>
      </w:r>
      <w:r w:rsidRPr="00806E5F">
        <w:rPr>
          <w:sz w:val="12"/>
        </w:rPr>
        <w:t xml:space="preserve">¶ </w:t>
      </w:r>
      <w:r>
        <w:t>“</w:t>
      </w:r>
      <w:r w:rsidRPr="002368BC">
        <w:rPr>
          <w:rStyle w:val="StyleUnderline"/>
          <w:highlight w:val="yellow"/>
        </w:rPr>
        <w:t>Iran’s Supreme Leader has made clear that Iran will not agree to dismantle its nuclear weapons program. In fact, he seeks to expand it</w:t>
      </w:r>
      <w:r>
        <w:t>. As Secretary Kerry has stated in the past, ‘no deal is better than a bad deal,’” he said.</w:t>
      </w:r>
      <w:r w:rsidRPr="00806E5F">
        <w:rPr>
          <w:sz w:val="12"/>
        </w:rPr>
        <w:t xml:space="preserve">¶ </w:t>
      </w:r>
      <w:r>
        <w:t>Mr. Kerry, in Vienna for talks with Iran to curb its nuclear weapons program before a Sunday deadline, said the discussions still had a long way to go and it might require extending the deadline, perhaps for as much as six months.</w:t>
      </w:r>
      <w:r w:rsidRPr="00806E5F">
        <w:rPr>
          <w:sz w:val="12"/>
        </w:rPr>
        <w:t xml:space="preserve">¶ </w:t>
      </w:r>
      <w:r>
        <w:t>“There has been tangible progress on key issues,” Mr. Kerry said. “However there are very real gaps on other key issues.”</w:t>
      </w:r>
      <w:r w:rsidRPr="00806E5F">
        <w:rPr>
          <w:sz w:val="12"/>
        </w:rPr>
        <w:t xml:space="preserve">¶ </w:t>
      </w:r>
      <w:r>
        <w:t xml:space="preserve">Mr. Kerry said he had rejected a proposal from Iran Foreign Minister Mohammad </w:t>
      </w:r>
      <w:proofErr w:type="spellStart"/>
      <w:r>
        <w:t>Javad</w:t>
      </w:r>
      <w:proofErr w:type="spellEnd"/>
      <w:r>
        <w:t xml:space="preserve"> </w:t>
      </w:r>
      <w:proofErr w:type="spellStart"/>
      <w:r>
        <w:t>Zarif</w:t>
      </w:r>
      <w:proofErr w:type="spellEnd"/>
      <w:r>
        <w:t xml:space="preserve"> for Iran to keep running the country’s current battery of nuclear enrichment centrifuges, which Iran insists are for peaceful energy production.</w:t>
      </w:r>
      <w:r w:rsidRPr="00806E5F">
        <w:rPr>
          <w:sz w:val="12"/>
        </w:rPr>
        <w:t xml:space="preserve">¶ </w:t>
      </w:r>
      <w:r>
        <w:t xml:space="preserve">A temporary agreement that took effect Jan. 20 has slowed Iran’s enrichment of uranium, with about half of the country’s 19,000 centrifuges operating. </w:t>
      </w:r>
      <w:r w:rsidRPr="002368BC">
        <w:rPr>
          <w:rStyle w:val="StyleUnderline"/>
          <w:highlight w:val="yellow"/>
        </w:rPr>
        <w:t>The U.S. believes that Iran could produce enough weapons-grade uranium to arm a single warhead in several months.¶</w:t>
      </w:r>
      <w:r w:rsidRPr="00D60153">
        <w:rPr>
          <w:rStyle w:val="StyleUnderline"/>
        </w:rPr>
        <w:t xml:space="preserve"> </w:t>
      </w:r>
    </w:p>
    <w:p w14:paraId="1CAC7BC6" w14:textId="77777777" w:rsidR="00A73F23" w:rsidRPr="00A8150E" w:rsidRDefault="00A73F23" w:rsidP="00A73F23"/>
    <w:p w14:paraId="1CAC7BC7" w14:textId="77777777" w:rsidR="00732707" w:rsidRPr="009C52C6" w:rsidRDefault="00732707" w:rsidP="00732707">
      <w:pPr>
        <w:pStyle w:val="Heading4"/>
      </w:pPr>
      <w:r>
        <w:t>The Chairman of the House Foreign Affairs Committee wants to push for Iran sanctions</w:t>
      </w:r>
    </w:p>
    <w:p w14:paraId="1CAC7BC8" w14:textId="77777777" w:rsidR="00732707" w:rsidRPr="009C52C6" w:rsidRDefault="00732707" w:rsidP="00732707">
      <w:r w:rsidRPr="009C52C6">
        <w:rPr>
          <w:rStyle w:val="Style13ptBold"/>
        </w:rPr>
        <w:t>Royce 14</w:t>
      </w:r>
      <w:r w:rsidRPr="009C52C6">
        <w:t xml:space="preserve"> (JUL 15, 2014, Ed Royce is the chairmen of the House Foreign Affairs Committee, “Chairman Royce Statement on Ongoing Nuclear Negotiations with Iran”, </w:t>
      </w:r>
      <w:hyperlink r:id="rId52" w:history="1">
        <w:r w:rsidRPr="009C52C6">
          <w:rPr>
            <w:rStyle w:val="Hyperlink"/>
          </w:rPr>
          <w:t>http://foreignaffairs.house.gov/press-release/chairman-royce-statement-ongoing-nuclear-negotiations-iran</w:t>
        </w:r>
      </w:hyperlink>
      <w:r w:rsidRPr="009C52C6">
        <w:t>, accessed 7/28/2014 PB)</w:t>
      </w:r>
    </w:p>
    <w:p w14:paraId="1CAC7BC9" w14:textId="77777777" w:rsidR="00732707" w:rsidRDefault="00732707" w:rsidP="00732707">
      <w:pPr>
        <w:rPr>
          <w:rStyle w:val="StyleUnderline"/>
        </w:rPr>
      </w:pPr>
      <w:r w:rsidRPr="009C52C6">
        <w:t>Washington, D.C.</w:t>
      </w:r>
      <w:r>
        <w:t xml:space="preserve"> </w:t>
      </w:r>
      <w:r w:rsidRPr="009C52C6">
        <w:t>– Today, U.S. Rep. Ed Royce (R-CA), Chairman of the House Foreign Affairs Committee, issued the following statement on the ongoing nuclear negotiations with Iran in Vienna:</w:t>
      </w:r>
      <w:r>
        <w:t xml:space="preserve"> </w:t>
      </w:r>
      <w:r w:rsidRPr="009C52C6">
        <w:t>“</w:t>
      </w:r>
      <w:r w:rsidRPr="009C52C6">
        <w:rPr>
          <w:rStyle w:val="StyleUnderline"/>
        </w:rPr>
        <w:t xml:space="preserve">Iran’s Supreme Leader has made clear that Iran will not agree to dismantle its nuclear weapons program. In fact, he seeks to expand it. As </w:t>
      </w:r>
      <w:r w:rsidRPr="009C52C6">
        <w:t>Secretary</w:t>
      </w:r>
      <w:r w:rsidRPr="009C52C6">
        <w:rPr>
          <w:rStyle w:val="StyleUnderline"/>
        </w:rPr>
        <w:t xml:space="preserve"> Kerry </w:t>
      </w:r>
      <w:r w:rsidRPr="009C52C6">
        <w:t>has</w:t>
      </w:r>
      <w:r w:rsidRPr="009C52C6">
        <w:rPr>
          <w:rStyle w:val="StyleUnderline"/>
        </w:rPr>
        <w:t xml:space="preserve"> stated </w:t>
      </w:r>
      <w:r w:rsidRPr="009C52C6">
        <w:t>in the past</w:t>
      </w:r>
      <w:r w:rsidRPr="009C52C6">
        <w:rPr>
          <w:rStyle w:val="StyleUnderline"/>
        </w:rPr>
        <w:t>, ‘no deal is better than a bad deal.</w:t>
      </w:r>
      <w:r w:rsidRPr="009C52C6">
        <w:t>’</w:t>
      </w:r>
      <w:r>
        <w:t xml:space="preserve"> </w:t>
      </w:r>
      <w:r w:rsidRPr="009C52C6">
        <w:t xml:space="preserve">In light of Secretary Kerry’s comments today in Vienna that ‘very real gaps’ remain between Iran and the international community, </w:t>
      </w:r>
      <w:r w:rsidRPr="009C52C6">
        <w:rPr>
          <w:rStyle w:val="StyleUnderline"/>
        </w:rPr>
        <w:t>my hope is that the Administration will finally engage in robust discussions with Congress about preparing additional sanctions against Iran.”</w:t>
      </w:r>
    </w:p>
    <w:p w14:paraId="1CAC7BCA" w14:textId="77777777" w:rsidR="00D86D24" w:rsidRDefault="00D86D24" w:rsidP="00D86D24">
      <w:pPr>
        <w:pStyle w:val="Heading3"/>
      </w:pPr>
      <w:r>
        <w:rPr>
          <w:b w:val="0"/>
        </w:rPr>
        <w:lastRenderedPageBreak/>
        <w:t>A2 Russia Thumper</w:t>
      </w:r>
    </w:p>
    <w:p w14:paraId="1CAC7BCB" w14:textId="77777777" w:rsidR="00D86D24" w:rsidRDefault="00D86D24" w:rsidP="0021316C">
      <w:pPr>
        <w:pStyle w:val="Heading4"/>
      </w:pPr>
      <w:r>
        <w:t>Obama’s not spending any PC on Russia</w:t>
      </w:r>
    </w:p>
    <w:p w14:paraId="1CAC7BCC" w14:textId="77777777" w:rsidR="00D86D24" w:rsidRDefault="00D86D24" w:rsidP="00D86D24">
      <w:pPr>
        <w:rPr>
          <w:rStyle w:val="Style13ptBold"/>
          <w:sz w:val="18"/>
        </w:rPr>
      </w:pPr>
      <w:r>
        <w:rPr>
          <w:rStyle w:val="Style13ptBold"/>
        </w:rPr>
        <w:t xml:space="preserve">Crabtree 7/25 </w:t>
      </w:r>
      <w:r>
        <w:rPr>
          <w:rStyle w:val="Style13ptBold"/>
          <w:sz w:val="18"/>
        </w:rPr>
        <w:t>Susan Crabtree (White House correspondent for the Washington Examiner), “Why Malaysian Airlines was not a game-changer, after all”, Washington Examiner, July 25 2014, http://washingtonexaminer.com/why-malaysian-airlines-crash-was-not-a-game-changer-after-all/article/2551266</w:t>
      </w:r>
    </w:p>
    <w:p w14:paraId="1CAC7BCD" w14:textId="77777777" w:rsidR="00D86D24" w:rsidRDefault="00D86D24" w:rsidP="00D86D24">
      <w:pPr>
        <w:rPr>
          <w:sz w:val="16"/>
        </w:rPr>
      </w:pPr>
      <w:r>
        <w:rPr>
          <w:sz w:val="16"/>
        </w:rPr>
        <w:t xml:space="preserve">For </w:t>
      </w:r>
      <w:hyperlink r:id="rId53" w:history="1">
        <w:r>
          <w:rPr>
            <w:rStyle w:val="Hyperlink"/>
            <w:sz w:val="16"/>
          </w:rPr>
          <w:t>President Obama</w:t>
        </w:r>
      </w:hyperlink>
      <w:r>
        <w:rPr>
          <w:sz w:val="16"/>
        </w:rPr>
        <w:t xml:space="preserve">, the </w:t>
      </w:r>
      <w:hyperlink r:id="rId54" w:history="1">
        <w:r>
          <w:rPr>
            <w:rStyle w:val="Hyperlink"/>
            <w:sz w:val="16"/>
          </w:rPr>
          <w:t>crash of a Malaysian Airlines flight in Ukraine</w:t>
        </w:r>
      </w:hyperlink>
      <w:r>
        <w:rPr>
          <w:sz w:val="16"/>
        </w:rPr>
        <w:t xml:space="preserve"> wasn't really a game-changer.</w:t>
      </w:r>
      <w:r>
        <w:rPr>
          <w:sz w:val="12"/>
        </w:rPr>
        <w:t>¶</w:t>
      </w:r>
      <w:r>
        <w:rPr>
          <w:sz w:val="16"/>
        </w:rPr>
        <w:t xml:space="preserve"> </w:t>
      </w:r>
      <w:r>
        <w:rPr>
          <w:rStyle w:val="StyleUnderline"/>
        </w:rPr>
        <w:t>Even as global anger against</w:t>
      </w:r>
      <w:r>
        <w:rPr>
          <w:sz w:val="16"/>
        </w:rPr>
        <w:t xml:space="preserve"> Russian President </w:t>
      </w:r>
      <w:hyperlink r:id="rId55" w:history="1">
        <w:r>
          <w:rPr>
            <w:rStyle w:val="StyleUnderline"/>
          </w:rPr>
          <w:t>Vladimir Putin</w:t>
        </w:r>
      </w:hyperlink>
      <w:r>
        <w:rPr>
          <w:rStyle w:val="StyleUnderline"/>
        </w:rPr>
        <w:t xml:space="preserve"> has grown</w:t>
      </w:r>
      <w:r>
        <w:rPr>
          <w:sz w:val="16"/>
        </w:rPr>
        <w:t xml:space="preserve"> for his indirect role in the crash, </w:t>
      </w:r>
      <w:r>
        <w:rPr>
          <w:rStyle w:val="StyleUnderline"/>
        </w:rPr>
        <w:t>Obama hasn't spent much political capital pressing the issue</w:t>
      </w:r>
      <w:r>
        <w:rPr>
          <w:sz w:val="16"/>
        </w:rPr>
        <w:t xml:space="preserve">, while </w:t>
      </w:r>
      <w:hyperlink r:id="rId56" w:history="1">
        <w:r>
          <w:rPr>
            <w:rStyle w:val="Hyperlink"/>
            <w:sz w:val="16"/>
          </w:rPr>
          <w:t>Europe</w:t>
        </w:r>
      </w:hyperlink>
      <w:r>
        <w:rPr>
          <w:sz w:val="16"/>
        </w:rPr>
        <w:t xml:space="preserve"> remains too dependent on Russian </w:t>
      </w:r>
      <w:hyperlink r:id="rId57" w:history="1">
        <w:r>
          <w:rPr>
            <w:rStyle w:val="Hyperlink"/>
            <w:sz w:val="16"/>
          </w:rPr>
          <w:t>oil</w:t>
        </w:r>
      </w:hyperlink>
      <w:r>
        <w:rPr>
          <w:sz w:val="16"/>
        </w:rPr>
        <w:t xml:space="preserve"> to act on its own.</w:t>
      </w:r>
      <w:r>
        <w:rPr>
          <w:sz w:val="12"/>
        </w:rPr>
        <w:t>¶</w:t>
      </w:r>
      <w:r>
        <w:rPr>
          <w:sz w:val="16"/>
        </w:rPr>
        <w:t xml:space="preserve"> Experts on the region say Putin is not off the hook yet and Obama could still use the horrific crash to pressure him to change, but they stress that he’ll need to act soon.</w:t>
      </w:r>
      <w:r>
        <w:rPr>
          <w:sz w:val="12"/>
        </w:rPr>
        <w:t>¶</w:t>
      </w:r>
      <w:r>
        <w:rPr>
          <w:sz w:val="16"/>
        </w:rPr>
        <w:t xml:space="preserve"> “The people who think Putin is backed in a corner are thinking wishfully,” said the John </w:t>
      </w:r>
      <w:proofErr w:type="spellStart"/>
      <w:r>
        <w:rPr>
          <w:sz w:val="16"/>
        </w:rPr>
        <w:t>Herbst</w:t>
      </w:r>
      <w:proofErr w:type="spellEnd"/>
      <w:r>
        <w:rPr>
          <w:sz w:val="16"/>
        </w:rPr>
        <w:t xml:space="preserve">, the director of the Atlantic Council's Eurasia Center and the U.S. ambassador to </w:t>
      </w:r>
      <w:hyperlink r:id="rId58" w:history="1">
        <w:r>
          <w:rPr>
            <w:rStyle w:val="Hyperlink"/>
            <w:sz w:val="16"/>
          </w:rPr>
          <w:t>Ukraine</w:t>
        </w:r>
      </w:hyperlink>
      <w:r>
        <w:rPr>
          <w:sz w:val="16"/>
        </w:rPr>
        <w:t xml:space="preserve"> from 2003 to 2006.</w:t>
      </w:r>
      <w:r>
        <w:rPr>
          <w:sz w:val="12"/>
        </w:rPr>
        <w:t>¶</w:t>
      </w:r>
      <w:r>
        <w:rPr>
          <w:sz w:val="16"/>
        </w:rPr>
        <w:t xml:space="preserve"> If in fact the U.S. and the Europeans were serious about isolating Putin, then the shoot-down of the commercial airliner would have been “a Rubicon for them -- they would have imposed serious </w:t>
      </w:r>
      <w:hyperlink r:id="rId59" w:history="1">
        <w:r>
          <w:rPr>
            <w:rStyle w:val="Hyperlink"/>
            <w:sz w:val="16"/>
          </w:rPr>
          <w:t>sanctions</w:t>
        </w:r>
      </w:hyperlink>
      <w:r>
        <w:rPr>
          <w:sz w:val="16"/>
        </w:rPr>
        <w:t>,” he said.</w:t>
      </w:r>
      <w:r>
        <w:rPr>
          <w:sz w:val="12"/>
        </w:rPr>
        <w:t>¶</w:t>
      </w:r>
      <w:r>
        <w:rPr>
          <w:sz w:val="16"/>
        </w:rPr>
        <w:t xml:space="preserve"> Instead, </w:t>
      </w:r>
      <w:hyperlink r:id="rId60" w:history="1">
        <w:r>
          <w:rPr>
            <w:rStyle w:val="Hyperlink"/>
            <w:sz w:val="16"/>
          </w:rPr>
          <w:t>European Union</w:t>
        </w:r>
      </w:hyperlink>
      <w:r>
        <w:rPr>
          <w:sz w:val="16"/>
        </w:rPr>
        <w:t xml:space="preserve"> ministers meeting at a summit in Brussels only agreed to concrete proposals to draw up a list </w:t>
      </w:r>
      <w:proofErr w:type="spellStart"/>
      <w:r>
        <w:rPr>
          <w:sz w:val="16"/>
        </w:rPr>
        <w:t>of</w:t>
      </w:r>
      <w:hyperlink r:id="rId61" w:history="1">
        <w:r>
          <w:rPr>
            <w:rStyle w:val="Hyperlink"/>
            <w:sz w:val="16"/>
          </w:rPr>
          <w:t>Russian</w:t>
        </w:r>
      </w:hyperlink>
      <w:r>
        <w:rPr>
          <w:sz w:val="16"/>
        </w:rPr>
        <w:t>s</w:t>
      </w:r>
      <w:proofErr w:type="spellEnd"/>
      <w:r>
        <w:rPr>
          <w:sz w:val="16"/>
        </w:rPr>
        <w:t xml:space="preserve"> who could be targeted by sanctions.</w:t>
      </w:r>
      <w:r>
        <w:rPr>
          <w:sz w:val="12"/>
        </w:rPr>
        <w:t>¶</w:t>
      </w:r>
      <w:r>
        <w:rPr>
          <w:sz w:val="16"/>
        </w:rPr>
        <w:t xml:space="preserve"> </w:t>
      </w:r>
      <w:r>
        <w:rPr>
          <w:rStyle w:val="StyleUnderline"/>
        </w:rPr>
        <w:t>Obama had some harsh words</w:t>
      </w:r>
      <w:r>
        <w:rPr>
          <w:sz w:val="16"/>
        </w:rPr>
        <w:t xml:space="preserve"> about the situation, saying that other world leaders were “in a state of outrage” over the downing of a commercial jetliner and offering condolences at the Dutch embassy in Washington.</w:t>
      </w:r>
      <w:r>
        <w:rPr>
          <w:sz w:val="12"/>
        </w:rPr>
        <w:t>¶</w:t>
      </w:r>
      <w:r>
        <w:rPr>
          <w:sz w:val="16"/>
        </w:rPr>
        <w:t xml:space="preserve"> </w:t>
      </w:r>
      <w:r>
        <w:rPr>
          <w:rStyle w:val="StyleUnderline"/>
        </w:rPr>
        <w:t>But he chose not to spend any direct political capital lobbying Europe to impose</w:t>
      </w:r>
      <w:r>
        <w:rPr>
          <w:sz w:val="16"/>
        </w:rPr>
        <w:t xml:space="preserve"> hard-hitting </w:t>
      </w:r>
      <w:r>
        <w:rPr>
          <w:rStyle w:val="StyleUnderline"/>
        </w:rPr>
        <w:t>new sanctions on Russia</w:t>
      </w:r>
      <w:r>
        <w:rPr>
          <w:sz w:val="16"/>
        </w:rPr>
        <w:t xml:space="preserve">, opting instead to head to the West Coast for a series of fundraisers. He was also noticeably absent from memorial events in </w:t>
      </w:r>
      <w:proofErr w:type="spellStart"/>
      <w:r>
        <w:rPr>
          <w:sz w:val="16"/>
        </w:rPr>
        <w:t>the</w:t>
      </w:r>
      <w:hyperlink r:id="rId62" w:history="1">
        <w:r>
          <w:rPr>
            <w:rStyle w:val="Hyperlink"/>
            <w:sz w:val="16"/>
          </w:rPr>
          <w:t>Netherlands</w:t>
        </w:r>
        <w:proofErr w:type="spellEnd"/>
      </w:hyperlink>
      <w:r>
        <w:rPr>
          <w:sz w:val="16"/>
        </w:rPr>
        <w:t>, where he could have stood shoulder-to-shoulder with the friends and families of the victims.</w:t>
      </w:r>
    </w:p>
    <w:p w14:paraId="1CAC7BCE" w14:textId="77777777" w:rsidR="00D86D24" w:rsidRPr="009C52C6" w:rsidRDefault="00D86D24" w:rsidP="00732707">
      <w:pPr>
        <w:rPr>
          <w:rStyle w:val="StyleUnderline"/>
        </w:rPr>
      </w:pPr>
    </w:p>
    <w:p w14:paraId="1CAC7BCF" w14:textId="77777777" w:rsidR="00EF62CE" w:rsidRDefault="00EF62CE" w:rsidP="00EF62CE">
      <w:pPr>
        <w:pStyle w:val="Heading2"/>
      </w:pPr>
      <w:r>
        <w:lastRenderedPageBreak/>
        <w:t>Internal links</w:t>
      </w:r>
    </w:p>
    <w:p w14:paraId="1CAC7BD0" w14:textId="77777777" w:rsidR="005A259A" w:rsidRPr="005A259A" w:rsidRDefault="005A259A" w:rsidP="005A259A"/>
    <w:p w14:paraId="1CAC7BD1" w14:textId="77777777" w:rsidR="00AA58E7" w:rsidRDefault="00AA58E7" w:rsidP="00AA58E7">
      <w:pPr>
        <w:pStyle w:val="Heading3"/>
      </w:pPr>
      <w:r>
        <w:lastRenderedPageBreak/>
        <w:t>Obama PC not key</w:t>
      </w:r>
    </w:p>
    <w:p w14:paraId="1CAC7BD2" w14:textId="77777777" w:rsidR="00AA58E7" w:rsidRDefault="00AA58E7" w:rsidP="0021316C">
      <w:pPr>
        <w:pStyle w:val="Heading4"/>
        <w:rPr>
          <w:lang w:eastAsia="ko-KR"/>
        </w:rPr>
      </w:pPr>
      <w:r>
        <w:rPr>
          <w:lang w:eastAsia="ko-KR"/>
        </w:rPr>
        <w:t>Currently, Obama doesn’t have the power to affect the Iran Sanctions</w:t>
      </w:r>
    </w:p>
    <w:p w14:paraId="1CAC7BD3" w14:textId="77777777" w:rsidR="00AA58E7" w:rsidRDefault="00AA58E7" w:rsidP="00AA58E7">
      <w:pPr>
        <w:rPr>
          <w:lang w:eastAsia="ko-KR"/>
        </w:rPr>
      </w:pPr>
      <w:r>
        <w:rPr>
          <w:lang w:eastAsia="ko-KR"/>
        </w:rPr>
        <w:t xml:space="preserve">BY PATRICIA </w:t>
      </w:r>
      <w:r>
        <w:rPr>
          <w:rStyle w:val="Style13ptBold"/>
        </w:rPr>
        <w:t>ZENGERLE</w:t>
      </w:r>
      <w:r>
        <w:rPr>
          <w:lang w:eastAsia="ko-KR"/>
        </w:rPr>
        <w:t xml:space="preserve"> Tuesday </w:t>
      </w:r>
      <w:r>
        <w:rPr>
          <w:rStyle w:val="Style13ptBold"/>
        </w:rPr>
        <w:t>July 15,</w:t>
      </w:r>
      <w:r>
        <w:rPr>
          <w:lang w:eastAsia="ko-KR"/>
        </w:rPr>
        <w:t xml:space="preserve"> 2014 ("Patricia </w:t>
      </w:r>
      <w:proofErr w:type="spellStart"/>
      <w:r>
        <w:rPr>
          <w:lang w:eastAsia="ko-KR"/>
        </w:rPr>
        <w:t>Zengerle</w:t>
      </w:r>
      <w:proofErr w:type="spellEnd"/>
      <w:r>
        <w:rPr>
          <w:lang w:eastAsia="ko-KR"/>
        </w:rPr>
        <w:t xml:space="preserve"> covers foreign policy and national security on Capitol Hill for Reuters. She recently covered the 2012 campaign and the White House and had been an editor in Washington, D.C., an editor in London, and a correspondent in Miami, Pittsburgh and New York. You can follow her on Twitter @</w:t>
      </w:r>
      <w:proofErr w:type="spellStart"/>
      <w:r>
        <w:rPr>
          <w:lang w:eastAsia="ko-KR"/>
        </w:rPr>
        <w:t>ReutersZengerle</w:t>
      </w:r>
      <w:proofErr w:type="spellEnd"/>
      <w:r>
        <w:rPr>
          <w:lang w:eastAsia="ko-KR"/>
        </w:rPr>
        <w:t>"“U.S. senators push for tough line in Iran nuclear talks” http://www.thestar.com.my/News/World/2014/07/15/US-senators-push-for-tough-line-in-Iran-nuclear-talks/)</w:t>
      </w:r>
    </w:p>
    <w:p w14:paraId="1CAC7BD4" w14:textId="77777777" w:rsidR="00AA58E7" w:rsidRDefault="00AA58E7" w:rsidP="00AA58E7">
      <w:pPr>
        <w:rPr>
          <w:lang w:eastAsia="ko-KR"/>
        </w:rPr>
      </w:pPr>
    </w:p>
    <w:p w14:paraId="1CAC7BD5" w14:textId="77777777" w:rsidR="00AA58E7" w:rsidRDefault="00AA58E7" w:rsidP="00AA58E7">
      <w:pPr>
        <w:rPr>
          <w:lang w:eastAsia="ko-KR"/>
        </w:rPr>
      </w:pPr>
      <w:r>
        <w:rPr>
          <w:lang w:eastAsia="ko-KR"/>
        </w:rPr>
        <w:t xml:space="preserve">WASHINGTON (Reuters) - Two influential U.S. senators have asked fellow lawmakers to support demands that Iran accept tough conditions in nuclear talks, including at least two decades of inspections, before Congress would agree to ease sanctions. The appeal was made as Iran and six major powers, including the United States, approach a deadline in talks in Vienna aimed at a deal in which Iran would curb its nuclear </w:t>
      </w:r>
      <w:proofErr w:type="spellStart"/>
      <w:r>
        <w:rPr>
          <w:lang w:eastAsia="ko-KR"/>
        </w:rPr>
        <w:t>programme</w:t>
      </w:r>
      <w:proofErr w:type="spellEnd"/>
      <w:r>
        <w:rPr>
          <w:lang w:eastAsia="ko-KR"/>
        </w:rPr>
        <w:t xml:space="preserve"> in exchange for gradual relief from crippling economic sanctions. </w:t>
      </w:r>
      <w:r>
        <w:rPr>
          <w:rStyle w:val="StyleUnderline"/>
        </w:rPr>
        <w:t>Democrat Robert Menendez and Republican Lindsey Graham</w:t>
      </w:r>
      <w:r>
        <w:rPr>
          <w:lang w:eastAsia="ko-KR"/>
        </w:rPr>
        <w:t xml:space="preserve">, who </w:t>
      </w:r>
      <w:r>
        <w:rPr>
          <w:rStyle w:val="StyleUnderline"/>
        </w:rPr>
        <w:t>believe President Barack Obama's administration should not act without Congressional backing</w:t>
      </w:r>
      <w:r>
        <w:rPr>
          <w:lang w:eastAsia="ko-KR"/>
        </w:rPr>
        <w:t xml:space="preserve">, distributed a letter among senators saying they want Iran to "come clean" about any military dimensions of its nuclear </w:t>
      </w:r>
      <w:proofErr w:type="spellStart"/>
      <w:r>
        <w:rPr>
          <w:lang w:eastAsia="ko-KR"/>
        </w:rPr>
        <w:t>programme</w:t>
      </w:r>
      <w:proofErr w:type="spellEnd"/>
      <w:r>
        <w:rPr>
          <w:lang w:eastAsia="ko-KR"/>
        </w:rPr>
        <w:t xml:space="preserve">. They accused Tehran of a "history of deception in its nuclear </w:t>
      </w:r>
      <w:proofErr w:type="spellStart"/>
      <w:r>
        <w:rPr>
          <w:lang w:eastAsia="ko-KR"/>
        </w:rPr>
        <w:t>programme</w:t>
      </w:r>
      <w:proofErr w:type="spellEnd"/>
      <w:r>
        <w:rPr>
          <w:lang w:eastAsia="ko-KR"/>
        </w:rPr>
        <w:t xml:space="preserve">," and said they feared long-term U.S. concerns would not be addressed in any agreement. Rather, a deal ending U.S. sanctions </w:t>
      </w:r>
      <w:proofErr w:type="gramStart"/>
      <w:r>
        <w:rPr>
          <w:lang w:eastAsia="ko-KR"/>
        </w:rPr>
        <w:t>may</w:t>
      </w:r>
      <w:proofErr w:type="gramEnd"/>
      <w:r>
        <w:rPr>
          <w:lang w:eastAsia="ko-KR"/>
        </w:rPr>
        <w:t xml:space="preserve"> "provide Iran a window for economic recovery </w:t>
      </w:r>
      <w:proofErr w:type="spellStart"/>
      <w:r>
        <w:rPr>
          <w:lang w:eastAsia="ko-KR"/>
        </w:rPr>
        <w:t>whereafter</w:t>
      </w:r>
      <w:proofErr w:type="spellEnd"/>
      <w:r>
        <w:rPr>
          <w:lang w:eastAsia="ko-KR"/>
        </w:rPr>
        <w:t xml:space="preserve"> it could resume its nuclear </w:t>
      </w:r>
      <w:proofErr w:type="spellStart"/>
      <w:r>
        <w:rPr>
          <w:lang w:eastAsia="ko-KR"/>
        </w:rPr>
        <w:t>programme</w:t>
      </w:r>
      <w:proofErr w:type="spellEnd"/>
      <w:r>
        <w:rPr>
          <w:lang w:eastAsia="ko-KR"/>
        </w:rPr>
        <w:t xml:space="preserve">," they said. It was unclear how much support the letter, a copy of which was obtained by Reuters on Monday, would attract among the 100 senators. </w:t>
      </w:r>
      <w:r>
        <w:rPr>
          <w:rStyle w:val="StyleUnderline"/>
        </w:rPr>
        <w:t xml:space="preserve">Menendez, chairman of the Senate Foreign Relations committee, and Graham, a member of the Senate Armed Services Committee, also called for immediate resumption of sanctions if Iran did not keep its commitments. </w:t>
      </w:r>
      <w:r>
        <w:rPr>
          <w:lang w:eastAsia="ko-KR"/>
        </w:rPr>
        <w:t xml:space="preserve">The letter sought signatures by Wednesday, four days before the July 20 deadline for an agreement </w:t>
      </w:r>
      <w:proofErr w:type="gramStart"/>
      <w:r>
        <w:rPr>
          <w:lang w:eastAsia="ko-KR"/>
        </w:rPr>
        <w:t>With</w:t>
      </w:r>
      <w:proofErr w:type="gramEnd"/>
      <w:r>
        <w:rPr>
          <w:lang w:eastAsia="ko-KR"/>
        </w:rPr>
        <w:t xml:space="preserve"> both sides complaining of scant progress, U.S. Secretary of State John Kerry met Iranian Foreign Minister Mohammad </w:t>
      </w:r>
      <w:proofErr w:type="spellStart"/>
      <w:r>
        <w:rPr>
          <w:lang w:eastAsia="ko-KR"/>
        </w:rPr>
        <w:t>Javad</w:t>
      </w:r>
      <w:proofErr w:type="spellEnd"/>
      <w:r>
        <w:rPr>
          <w:lang w:eastAsia="ko-KR"/>
        </w:rPr>
        <w:t xml:space="preserve"> </w:t>
      </w:r>
      <w:proofErr w:type="spellStart"/>
      <w:r>
        <w:rPr>
          <w:lang w:eastAsia="ko-KR"/>
        </w:rPr>
        <w:t>Zarif</w:t>
      </w:r>
      <w:proofErr w:type="spellEnd"/>
      <w:r>
        <w:rPr>
          <w:lang w:eastAsia="ko-KR"/>
        </w:rPr>
        <w:t xml:space="preserve"> in Vienna on Monday for a second day to push for "critical choices" on Tehran's nuclear </w:t>
      </w:r>
      <w:proofErr w:type="spellStart"/>
      <w:r>
        <w:rPr>
          <w:lang w:eastAsia="ko-KR"/>
        </w:rPr>
        <w:t>programme</w:t>
      </w:r>
      <w:proofErr w:type="spellEnd"/>
      <w:r>
        <w:rPr>
          <w:lang w:eastAsia="ko-KR"/>
        </w:rPr>
        <w:t xml:space="preserve">. </w:t>
      </w:r>
      <w:r>
        <w:rPr>
          <w:rStyle w:val="StyleUnderline"/>
        </w:rPr>
        <w:t>Some activists who advocate an agreement criticized the letter as an attempt by hawkish lawmakers to derail the talks. "The Senate should be careful not to unnecessarily complicate the process at this critical stage.</w:t>
      </w:r>
      <w:r>
        <w:rPr>
          <w:lang w:eastAsia="ko-KR"/>
        </w:rPr>
        <w:t xml:space="preserve"> Otherwise they may be the ones who get the blame for the consequences," said Daryl Kimball, executive director of the Arms Control Association. The Senate's Democratic leaders early this year blocked a bill from Menendez and Republican Mark Kirk that would have </w:t>
      </w:r>
      <w:r>
        <w:rPr>
          <w:rStyle w:val="StyleUnderline"/>
        </w:rPr>
        <w:t xml:space="preserve">cut Iran's oil exports to almost zero and reduced Obama's power to waive sanctions if Tehran violated an interim deal. </w:t>
      </w:r>
      <w:r>
        <w:rPr>
          <w:lang w:eastAsia="ko-KR"/>
        </w:rPr>
        <w:t>Lawmakers and congressional aides told Reuters last week they expected Senate leaders would step in again if hawkish lawmakers attempted to pass legislation deemed detrimental to the talks. Adam Sharon, a spokesman for Menendez, said the letter was not an attempt to derail the talks. "There is a role for Congress to play, and it's a role Congress has played for about a decade," he said, noting that U.S. lawmakers had pushed for the current sanctions regime, which helped bring Iran to the negotiating table. He would not say how many lawmakers had signed the letter, which was first distributed to senators on Friday.</w:t>
      </w:r>
    </w:p>
    <w:p w14:paraId="1CAC7BD6" w14:textId="77777777" w:rsidR="00AA58E7" w:rsidRPr="00D86D24" w:rsidRDefault="00AA58E7" w:rsidP="00AA58E7"/>
    <w:p w14:paraId="1CAC7BD7" w14:textId="77777777" w:rsidR="00EF62CE" w:rsidRDefault="00EF62CE" w:rsidP="00EF62CE">
      <w:pPr>
        <w:pStyle w:val="Heading3"/>
      </w:pPr>
      <w:r>
        <w:lastRenderedPageBreak/>
        <w:t>Iran sanctions don’t affect Iran negotiations</w:t>
      </w:r>
    </w:p>
    <w:p w14:paraId="1CAC7BD8" w14:textId="77777777" w:rsidR="00511C3F" w:rsidRDefault="00511C3F" w:rsidP="00511C3F">
      <w:pPr>
        <w:pStyle w:val="Heading3"/>
      </w:pPr>
      <w:r>
        <w:lastRenderedPageBreak/>
        <w:t>Lack of sanctions helps Iran get more leverage</w:t>
      </w:r>
    </w:p>
    <w:p w14:paraId="1CAC7BD9" w14:textId="77777777" w:rsidR="003629ED" w:rsidRPr="003629ED" w:rsidRDefault="003629ED" w:rsidP="003629ED">
      <w:pPr>
        <w:pStyle w:val="Heading4"/>
      </w:pPr>
      <w:r>
        <w:t>Stopping sanctions invigorates the Iranian economy-gives them more leverage in the coming negotiations</w:t>
      </w:r>
    </w:p>
    <w:p w14:paraId="1CAC7BDA" w14:textId="77777777" w:rsidR="00511C3F" w:rsidRPr="003629ED" w:rsidRDefault="003629ED" w:rsidP="003629ED">
      <w:r w:rsidRPr="003629ED">
        <w:rPr>
          <w:rStyle w:val="Style13ptBold"/>
        </w:rPr>
        <w:t>Lake 14</w:t>
      </w:r>
      <w:r w:rsidRPr="003629ED">
        <w:t xml:space="preserve"> (07.14.14, Eli Lake is the senior national-security correspondent for The Daily Beast, </w:t>
      </w:r>
      <w:hyperlink r:id="rId63" w:history="1">
        <w:r w:rsidRPr="003629ED">
          <w:rPr>
            <w:rStyle w:val="Hyperlink"/>
          </w:rPr>
          <w:t>http://www.thedailybeast.com/articles/2014/07/14/thank-obama-for-iran-s-growing-economy.html</w:t>
        </w:r>
      </w:hyperlink>
      <w:r w:rsidRPr="003629ED">
        <w:t>, “Thank Obama for Iran’s Growing Economy”, accessed 7/28/2014 PB)</w:t>
      </w:r>
    </w:p>
    <w:p w14:paraId="1CAC7BDB" w14:textId="77777777" w:rsidR="00511C3F" w:rsidRPr="00511C3F" w:rsidRDefault="00511C3F" w:rsidP="00511C3F">
      <w:r w:rsidRPr="003629ED">
        <w:rPr>
          <w:rStyle w:val="StyleUnderline"/>
        </w:rPr>
        <w:t>As U.S.</w:t>
      </w:r>
      <w:r w:rsidRPr="00511C3F">
        <w:t xml:space="preserve"> and allied negotiators </w:t>
      </w:r>
      <w:r w:rsidRPr="003629ED">
        <w:rPr>
          <w:rStyle w:val="StyleUnderline"/>
        </w:rPr>
        <w:t xml:space="preserve">try to hammer out a </w:t>
      </w:r>
      <w:r w:rsidRPr="003629ED">
        <w:t>nuclear</w:t>
      </w:r>
      <w:r w:rsidRPr="003629ED">
        <w:rPr>
          <w:rStyle w:val="StyleUnderline"/>
        </w:rPr>
        <w:t xml:space="preserve"> deal </w:t>
      </w:r>
      <w:r w:rsidRPr="00511C3F">
        <w:t xml:space="preserve">with Iran this week in Vienna, </w:t>
      </w:r>
      <w:r w:rsidRPr="003629ED">
        <w:rPr>
          <w:rStyle w:val="StyleUnderline"/>
        </w:rPr>
        <w:t xml:space="preserve">they will have less economic leverage on their Iranian counterparts </w:t>
      </w:r>
      <w:r w:rsidRPr="003629ED">
        <w:t>than they had a year ago</w:t>
      </w:r>
      <w:r w:rsidRPr="003629ED">
        <w:rPr>
          <w:rStyle w:val="StyleUnderline"/>
        </w:rPr>
        <w:t>.</w:t>
      </w:r>
      <w:r w:rsidR="003629ED">
        <w:t xml:space="preserve"> </w:t>
      </w:r>
      <w:r w:rsidRPr="00511C3F">
        <w:t xml:space="preserve">That is the </w:t>
      </w:r>
      <w:r w:rsidRPr="003629ED">
        <w:t xml:space="preserve">conclusion of a new study from </w:t>
      </w:r>
      <w:proofErr w:type="spellStart"/>
      <w:r w:rsidRPr="003629ED">
        <w:t>Roubini</w:t>
      </w:r>
      <w:proofErr w:type="spellEnd"/>
      <w:r w:rsidRPr="003629ED">
        <w:t xml:space="preserve"> Global Economics and the Foundation for the Defense of Democracies, two groups that have analyzed Iran’s economy</w:t>
      </w:r>
      <w:r w:rsidRPr="00511C3F">
        <w:t>—and the international sanctions imposed on the country’s banks, oil exports and leading regime figures.</w:t>
      </w:r>
      <w:r w:rsidR="003629ED">
        <w:t xml:space="preserve"> </w:t>
      </w:r>
      <w:r w:rsidRPr="003629ED">
        <w:rPr>
          <w:rStyle w:val="StyleUnderline"/>
        </w:rPr>
        <w:t>Their report concludes that in the last year as the United States and other Western countries have begun to ease some of the sanctions on Iran as an inducement to negotiate an end to the country’s nuclear weapons program, the Iranian economy has begun to recover</w:t>
      </w:r>
      <w:r w:rsidRPr="00511C3F">
        <w:t>.</w:t>
      </w:r>
      <w:r w:rsidR="003629ED">
        <w:t xml:space="preserve"> </w:t>
      </w:r>
      <w:r w:rsidRPr="00511C3F">
        <w:t>The recovery of Iran’s economy is a good thing for the Iranian people, who suffered a currency in free-fall, staggering inflation and a contraction of the country’s Gross Domestic Product. But at the same time, the economic sanctions that President Obama has credited with forcing Iran to begin these negotiations have appeared to lose their bite, according to the study that is scheduled to be released Monday.</w:t>
      </w:r>
      <w:r w:rsidR="003629ED">
        <w:t xml:space="preserve"> </w:t>
      </w:r>
      <w:r w:rsidRPr="00511C3F">
        <w:t xml:space="preserve">“In 2012 and early 2013 Iran’s economy was on its back. As a result of the administration’s decision to deescalate sanction pressure, </w:t>
      </w:r>
      <w:r w:rsidRPr="003629ED">
        <w:rPr>
          <w:rStyle w:val="StyleUnderline"/>
        </w:rPr>
        <w:t xml:space="preserve">the economy </w:t>
      </w:r>
      <w:r w:rsidRPr="003629ED">
        <w:t>has</w:t>
      </w:r>
      <w:r w:rsidRPr="00511C3F">
        <w:t xml:space="preserve"> gotten onto its knees and </w:t>
      </w:r>
      <w:r w:rsidRPr="003629ED">
        <w:rPr>
          <w:rStyle w:val="StyleUnderline"/>
        </w:rPr>
        <w:t xml:space="preserve">is </w:t>
      </w:r>
      <w:r w:rsidRPr="003629ED">
        <w:t>slowly</w:t>
      </w:r>
      <w:r w:rsidRPr="003629ED">
        <w:rPr>
          <w:rStyle w:val="StyleUnderline"/>
        </w:rPr>
        <w:t xml:space="preserve"> getting back on its feet</w:t>
      </w:r>
      <w:r w:rsidRPr="00511C3F">
        <w:t xml:space="preserve">,” Mark </w:t>
      </w:r>
      <w:proofErr w:type="spellStart"/>
      <w:r w:rsidRPr="00511C3F">
        <w:t>Dubowitz</w:t>
      </w:r>
      <w:proofErr w:type="spellEnd"/>
      <w:r w:rsidRPr="00511C3F">
        <w:t>, an author of the report and the executive director of the Foundation for the Defense of Democracies, told The Daily Beast on Sunday.</w:t>
      </w:r>
      <w:r w:rsidR="003629ED">
        <w:t xml:space="preserve"> </w:t>
      </w:r>
      <w:proofErr w:type="spellStart"/>
      <w:r w:rsidRPr="00511C3F">
        <w:t>Dubowitz</w:t>
      </w:r>
      <w:proofErr w:type="spellEnd"/>
      <w:r w:rsidRPr="00511C3F">
        <w:t xml:space="preserve"> and analysts from the </w:t>
      </w:r>
      <w:proofErr w:type="spellStart"/>
      <w:r w:rsidRPr="00511C3F">
        <w:t>Roubini</w:t>
      </w:r>
      <w:proofErr w:type="spellEnd"/>
      <w:r w:rsidRPr="00511C3F">
        <w:t xml:space="preserve"> Group—the consultancy formed by the often-prescient, sometimes controversial economist </w:t>
      </w:r>
      <w:proofErr w:type="spellStart"/>
      <w:r w:rsidRPr="00511C3F">
        <w:t>Nouriel</w:t>
      </w:r>
      <w:proofErr w:type="spellEnd"/>
      <w:r w:rsidRPr="00511C3F">
        <w:t xml:space="preserve"> </w:t>
      </w:r>
      <w:proofErr w:type="spellStart"/>
      <w:r w:rsidRPr="00511C3F">
        <w:t>Roubini</w:t>
      </w:r>
      <w:proofErr w:type="spellEnd"/>
      <w:r w:rsidRPr="00511C3F">
        <w:t xml:space="preserve">—concluded for example that </w:t>
      </w:r>
      <w:r w:rsidRPr="003629ED">
        <w:rPr>
          <w:rStyle w:val="StyleUnderline"/>
        </w:rPr>
        <w:t>Iran’s GDP in 2014 and 2015 is expected to grow at 2 percent.</w:t>
      </w:r>
      <w:r w:rsidRPr="00511C3F">
        <w:t xml:space="preserve"> That’s only modest growth—but it’s </w:t>
      </w:r>
      <w:r w:rsidRPr="003629ED">
        <w:rPr>
          <w:rStyle w:val="StyleUnderline"/>
        </w:rPr>
        <w:t xml:space="preserve">a huge improvement over Iran’s </w:t>
      </w:r>
      <w:r w:rsidRPr="003629ED">
        <w:t>economic</w:t>
      </w:r>
      <w:r w:rsidRPr="003629ED">
        <w:rPr>
          <w:rStyle w:val="StyleUnderline"/>
        </w:rPr>
        <w:t xml:space="preserve"> performance in </w:t>
      </w:r>
      <w:r w:rsidRPr="003629ED">
        <w:t>the</w:t>
      </w:r>
      <w:r w:rsidRPr="003629ED">
        <w:rPr>
          <w:rStyle w:val="StyleUnderline"/>
        </w:rPr>
        <w:t xml:space="preserve"> 2012/</w:t>
      </w:r>
      <w:r w:rsidRPr="003629ED">
        <w:t>2013 fiscal year,</w:t>
      </w:r>
      <w:r w:rsidRPr="003629ED">
        <w:rPr>
          <w:rStyle w:val="StyleUnderline"/>
        </w:rPr>
        <w:t xml:space="preserve"> when GDP contracted by 6.6 percent.</w:t>
      </w:r>
      <w:r w:rsidR="003629ED">
        <w:t xml:space="preserve"> </w:t>
      </w:r>
      <w:r w:rsidRPr="003629ED">
        <w:rPr>
          <w:rStyle w:val="StyleUnderline"/>
        </w:rPr>
        <w:t>Inflation is also beginning to go down</w:t>
      </w:r>
      <w:r w:rsidRPr="00511C3F">
        <w:t>. The first quarter of 2014 saw the rate of inflation dip below 20 percent, still a worrisome number, but less than half the rate of inflation for Iran in early 2013 when it was at 45 percent.</w:t>
      </w:r>
      <w:r w:rsidR="003629ED">
        <w:t xml:space="preserve"> </w:t>
      </w:r>
      <w:r w:rsidRPr="00511C3F">
        <w:t xml:space="preserve">By the end of 2012, 40,000 Iranian </w:t>
      </w:r>
      <w:proofErr w:type="spellStart"/>
      <w:r w:rsidRPr="00511C3F">
        <w:t>Rial</w:t>
      </w:r>
      <w:proofErr w:type="spellEnd"/>
      <w:r w:rsidRPr="00511C3F">
        <w:t xml:space="preserve"> was worth one dollar. As of June, it’s now 33,000 </w:t>
      </w:r>
      <w:proofErr w:type="spellStart"/>
      <w:r w:rsidRPr="00511C3F">
        <w:t>Rial</w:t>
      </w:r>
      <w:proofErr w:type="spellEnd"/>
      <w:r w:rsidRPr="00511C3F">
        <w:t xml:space="preserve"> to the dollar.</w:t>
      </w:r>
      <w:r w:rsidR="003629ED">
        <w:t xml:space="preserve"> </w:t>
      </w:r>
      <w:r w:rsidRPr="00511C3F">
        <w:t>More than a year ago, President Obama began to slowly</w:t>
      </w:r>
      <w:r w:rsidR="003629ED">
        <w:t xml:space="preserve"> </w:t>
      </w:r>
      <w:hyperlink r:id="rId64" w:history="1">
        <w:r w:rsidRPr="00511C3F">
          <w:rPr>
            <w:rStyle w:val="Hyperlink"/>
          </w:rPr>
          <w:t>ease</w:t>
        </w:r>
      </w:hyperlink>
      <w:r w:rsidR="003629ED">
        <w:t xml:space="preserve"> </w:t>
      </w:r>
      <w:r w:rsidRPr="00511C3F">
        <w:t xml:space="preserve">sanctions on Iran. At first, the Treasury Department eased the pace of designating front companies, banks and individuals the country used to work around existing sanctions to coincide with the June 2013 election of Hassan </w:t>
      </w:r>
      <w:proofErr w:type="spellStart"/>
      <w:r w:rsidRPr="00511C3F">
        <w:t>Rouhani</w:t>
      </w:r>
      <w:proofErr w:type="spellEnd"/>
      <w:r w:rsidRPr="00511C3F">
        <w:t>. In November, the United States and its allies eased the pressure even more, allowing Tehran to trade some of its oil and export some of its precious metals.</w:t>
      </w:r>
      <w:r w:rsidR="003629ED">
        <w:t xml:space="preserve"> </w:t>
      </w:r>
      <w:r w:rsidRPr="00511C3F">
        <w:t>President Obama’s top officials told Congress at the time that the sanctions relief on Iran would be limited. Secretary of State John Kerry, for example, said the economic relief offered Iran would be worth no more than $7 billion and that Iran’s concessions to allow more inspections of its nuclear facilities was worth whatever economic relief Iran would</w:t>
      </w:r>
      <w:r w:rsidR="003629ED">
        <w:t xml:space="preserve"> </w:t>
      </w:r>
      <w:hyperlink r:id="rId65" w:tgtFrame="_blank" w:history="1">
        <w:r w:rsidRPr="00511C3F">
          <w:rPr>
            <w:rStyle w:val="Hyperlink"/>
          </w:rPr>
          <w:t>receive.</w:t>
        </w:r>
      </w:hyperlink>
      <w:r w:rsidR="003629ED">
        <w:t xml:space="preserve"> </w:t>
      </w:r>
      <w:r w:rsidRPr="00511C3F">
        <w:t xml:space="preserve">According to the new study, </w:t>
      </w:r>
      <w:r w:rsidRPr="003629ED">
        <w:rPr>
          <w:rStyle w:val="StyleUnderline"/>
        </w:rPr>
        <w:t xml:space="preserve">the value of Obama’s economic relief tallies $11 billion </w:t>
      </w:r>
      <w:r w:rsidRPr="003629ED">
        <w:t>over the last six months</w:t>
      </w:r>
      <w:r w:rsidRPr="00511C3F">
        <w:t>. That figure accounts for $7 billion in additional earnings from petroleum products and other exports, plus access to $4.2 billion of Iran’s oil revenues parked in foreign banks that was effectively frozen under the prior sanctions regime.</w:t>
      </w:r>
      <w:r w:rsidR="003629ED">
        <w:t xml:space="preserve"> </w:t>
      </w:r>
      <w:proofErr w:type="spellStart"/>
      <w:r w:rsidRPr="00511C3F">
        <w:t>Dubowitz</w:t>
      </w:r>
      <w:proofErr w:type="spellEnd"/>
      <w:r w:rsidRPr="00511C3F">
        <w:t xml:space="preserve"> last year estimated the value of Obama's economic relief would be around $20 billion. He said Sunday that if anything, </w:t>
      </w:r>
      <w:r w:rsidRPr="003629ED">
        <w:rPr>
          <w:rStyle w:val="StyleUnderline"/>
        </w:rPr>
        <w:t>he underestimated the overall value of the economic relief provided to Iran</w:t>
      </w:r>
      <w:r w:rsidRPr="00511C3F">
        <w:t xml:space="preserve">. His study says the value of economic sanctions goes beyond the additional money Iran was permitted to access from its oil sales and the money released from global banks. “Since mid-2013, </w:t>
      </w:r>
      <w:r w:rsidRPr="003629ED">
        <w:rPr>
          <w:rStyle w:val="StyleUnderline"/>
        </w:rPr>
        <w:t xml:space="preserve">we have witnessed a de-escalation of sanctions pressure </w:t>
      </w:r>
      <w:r w:rsidRPr="003629ED">
        <w:t xml:space="preserve">and improvement in international and domestic sentiment towards the Iranian economy,” it says. This “improved sentiment” </w:t>
      </w:r>
      <w:r w:rsidRPr="003629ED">
        <w:lastRenderedPageBreak/>
        <w:t>created by</w:t>
      </w:r>
      <w:r w:rsidRPr="00511C3F">
        <w:t xml:space="preserve"> the loosening of some sanctions </w:t>
      </w:r>
      <w:r w:rsidRPr="003629ED">
        <w:rPr>
          <w:rStyle w:val="StyleUnderline"/>
        </w:rPr>
        <w:t>encourages investors and other banks to risk doing business with Iran</w:t>
      </w:r>
      <w:r w:rsidRPr="00511C3F">
        <w:t xml:space="preserve">, the report says. </w:t>
      </w:r>
      <w:proofErr w:type="spellStart"/>
      <w:r w:rsidRPr="00511C3F">
        <w:t>Dubowitz</w:t>
      </w:r>
      <w:proofErr w:type="spellEnd"/>
      <w:r w:rsidRPr="00511C3F">
        <w:t xml:space="preserve"> said when all of these factors are considered, the overall value of the relaxed sanctions exceeded the $20 billion he initially predicted.</w:t>
      </w:r>
      <w:r w:rsidR="003629ED">
        <w:t xml:space="preserve"> </w:t>
      </w:r>
    </w:p>
    <w:p w14:paraId="1CAC7BDC" w14:textId="77777777" w:rsidR="00511C3F" w:rsidRPr="00511C3F" w:rsidRDefault="00511C3F" w:rsidP="00511C3F"/>
    <w:p w14:paraId="1CAC7BDD" w14:textId="77777777" w:rsidR="005A259A" w:rsidRDefault="005A259A" w:rsidP="00EF62CE">
      <w:pPr>
        <w:pStyle w:val="Heading3"/>
      </w:pPr>
      <w:r>
        <w:lastRenderedPageBreak/>
        <w:t xml:space="preserve">Sanctions stop Iran </w:t>
      </w:r>
      <w:proofErr w:type="spellStart"/>
      <w:r>
        <w:t>prolif</w:t>
      </w:r>
      <w:proofErr w:type="spellEnd"/>
    </w:p>
    <w:p w14:paraId="1CAC7BDE" w14:textId="77777777" w:rsidR="00E51CFA" w:rsidRDefault="00E51CFA" w:rsidP="00E51CFA">
      <w:pPr>
        <w:pStyle w:val="Heading4"/>
        <w:rPr>
          <w:lang w:eastAsia="ko-KR"/>
        </w:rPr>
      </w:pPr>
      <w:r>
        <w:rPr>
          <w:rFonts w:hint="eastAsia"/>
          <w:lang w:eastAsia="ko-KR"/>
        </w:rPr>
        <w:t>Sanctions are necessary to prevent Iranian nuclear development</w:t>
      </w:r>
    </w:p>
    <w:p w14:paraId="1CAC7BDF" w14:textId="77777777" w:rsidR="00E51CFA" w:rsidRDefault="00E51CFA" w:rsidP="00E51CFA">
      <w:pPr>
        <w:rPr>
          <w:lang w:eastAsia="ko-KR"/>
        </w:rPr>
      </w:pPr>
      <w:r>
        <w:rPr>
          <w:lang w:eastAsia="ko-KR"/>
        </w:rPr>
        <w:t xml:space="preserve">Jennifer </w:t>
      </w:r>
      <w:r>
        <w:rPr>
          <w:rStyle w:val="Style13ptBold"/>
        </w:rPr>
        <w:t xml:space="preserve">Rubin July </w:t>
      </w:r>
      <w:r>
        <w:rPr>
          <w:rStyle w:val="Style13ptBold"/>
          <w:rFonts w:hint="eastAsia"/>
          <w:lang w:eastAsia="ko-KR"/>
        </w:rPr>
        <w:t>28</w:t>
      </w:r>
      <w:r w:rsidRPr="001749FB">
        <w:rPr>
          <w:rStyle w:val="Style13ptBold"/>
          <w:rFonts w:hint="eastAsia"/>
        </w:rPr>
        <w:t xml:space="preserve"> </w:t>
      </w:r>
      <w:r>
        <w:rPr>
          <w:rFonts w:hint="eastAsia"/>
          <w:lang w:eastAsia="ko-KR"/>
        </w:rPr>
        <w:t>2014 (</w:t>
      </w:r>
      <w:r>
        <w:rPr>
          <w:lang w:eastAsia="ko-KR"/>
        </w:rPr>
        <w:t>Jennifer Rubin writes the Right Turn blog for The Post, offering reported opinion from a conservative perspective.</w:t>
      </w:r>
      <w:r>
        <w:rPr>
          <w:rFonts w:hint="eastAsia"/>
          <w:lang w:eastAsia="ko-KR"/>
        </w:rPr>
        <w:t xml:space="preserve"> </w:t>
      </w:r>
      <w:r>
        <w:rPr>
          <w:lang w:eastAsia="ko-KR"/>
        </w:rPr>
        <w:t>“Bipartisan indictment of Iran and Gaza policies”</w:t>
      </w:r>
      <w:r>
        <w:rPr>
          <w:rFonts w:hint="eastAsia"/>
          <w:lang w:eastAsia="ko-KR"/>
        </w:rPr>
        <w:t xml:space="preserve"> </w:t>
      </w:r>
      <w:r>
        <w:rPr>
          <w:lang w:eastAsia="ko-KR"/>
        </w:rPr>
        <w:t>http://www.washingtonpost.com/blogs/right-turn/wp/2014/07/28/bipartisan-indictment-of-iran-and-gaza-policies/</w:t>
      </w:r>
      <w:r>
        <w:rPr>
          <w:rFonts w:hint="eastAsia"/>
          <w:lang w:eastAsia="ko-KR"/>
        </w:rPr>
        <w:t>)</w:t>
      </w:r>
    </w:p>
    <w:p w14:paraId="1CAC7BE0" w14:textId="77777777" w:rsidR="00E51CFA" w:rsidRDefault="00E51CFA" w:rsidP="00E51CFA">
      <w:pPr>
        <w:rPr>
          <w:lang w:eastAsia="ko-KR"/>
        </w:rPr>
      </w:pPr>
    </w:p>
    <w:p w14:paraId="1CAC7BE1" w14:textId="77777777" w:rsidR="00E51CFA" w:rsidRDefault="00E51CFA" w:rsidP="00E51CFA">
      <w:pPr>
        <w:rPr>
          <w:rStyle w:val="StyleUnderline"/>
          <w:lang w:eastAsia="ko-KR"/>
        </w:rPr>
      </w:pPr>
      <w:r>
        <w:rPr>
          <w:lang w:eastAsia="ko-KR"/>
        </w:rPr>
        <w:t xml:space="preserve">On Iran, Ross put it this way: “What can be different in the next 4 months? . . . </w:t>
      </w:r>
      <w:r w:rsidRPr="001E7C81">
        <w:rPr>
          <w:rStyle w:val="StyleUnderline"/>
        </w:rPr>
        <w:t>We need to find a way to put pressure on the Iranians.</w:t>
      </w:r>
      <w:r>
        <w:rPr>
          <w:lang w:eastAsia="ko-KR"/>
        </w:rPr>
        <w:t xml:space="preserve"> Based on what we saw in the first six months, </w:t>
      </w:r>
      <w:r w:rsidRPr="001E7C81">
        <w:rPr>
          <w:rStyle w:val="StyleUnderline"/>
        </w:rPr>
        <w:t>more has to happen than the [existing] sanctions.</w:t>
      </w:r>
      <w:r>
        <w:rPr>
          <w:lang w:eastAsia="ko-KR"/>
        </w:rPr>
        <w:t xml:space="preserve">” Council on Foreign Relations expert Ray </w:t>
      </w:r>
      <w:proofErr w:type="spellStart"/>
      <w:r>
        <w:rPr>
          <w:lang w:eastAsia="ko-KR"/>
        </w:rPr>
        <w:t>Takeyh</w:t>
      </w:r>
      <w:proofErr w:type="spellEnd"/>
      <w:r>
        <w:rPr>
          <w:lang w:eastAsia="ko-KR"/>
        </w:rPr>
        <w:t xml:space="preserve">, who has advised both Democrats and Republicans, agrees. He says, “Obviously we did not have the leverage. How do I know this? There was no deal.” And former ambassador Eric Edelman, who served in the Bush administration, concurred, arguing </w:t>
      </w:r>
      <w:r w:rsidRPr="001E7C81">
        <w:rPr>
          <w:rStyle w:val="StyleUnderline"/>
        </w:rPr>
        <w:t>that the focus must be on “what changes the dynamic” in order to do what the administration says it seeks to accomplish, a substantial rollback in Iran’s nuclear capacity.</w:t>
      </w:r>
      <w:r>
        <w:rPr>
          <w:rStyle w:val="StyleUnderline"/>
        </w:rPr>
        <w:t xml:space="preserve"> </w:t>
      </w:r>
      <w:r>
        <w:rPr>
          <w:lang w:eastAsia="ko-KR"/>
        </w:rPr>
        <w:t xml:space="preserve">There is widespread concern about several aspects of the interim agreement. First, </w:t>
      </w:r>
      <w:proofErr w:type="spellStart"/>
      <w:r>
        <w:rPr>
          <w:lang w:eastAsia="ko-KR"/>
        </w:rPr>
        <w:t>Takeyh</w:t>
      </w:r>
      <w:proofErr w:type="spellEnd"/>
      <w:r>
        <w:rPr>
          <w:lang w:eastAsia="ko-KR"/>
        </w:rPr>
        <w:t xml:space="preserve"> and others warned about the sunset clause that envisions a time when </w:t>
      </w:r>
      <w:r w:rsidRPr="00264292">
        <w:rPr>
          <w:rStyle w:val="StyleUnderline"/>
        </w:rPr>
        <w:t xml:space="preserve">Iran will be “like any other nation” and free to enrich with no sanctions or observers. </w:t>
      </w:r>
      <w:r w:rsidRPr="00264292">
        <w:t>Th</w:t>
      </w:r>
      <w:r>
        <w:rPr>
          <w:lang w:eastAsia="ko-KR"/>
        </w:rPr>
        <w:t xml:space="preserve">is, </w:t>
      </w:r>
      <w:proofErr w:type="gramStart"/>
      <w:r>
        <w:rPr>
          <w:lang w:eastAsia="ko-KR"/>
        </w:rPr>
        <w:t>to</w:t>
      </w:r>
      <w:proofErr w:type="gramEnd"/>
      <w:r>
        <w:rPr>
          <w:lang w:eastAsia="ko-KR"/>
        </w:rPr>
        <w:t xml:space="preserve"> many of us, seems mind boggling that </w:t>
      </w:r>
      <w:r w:rsidRPr="00264292">
        <w:rPr>
          <w:rStyle w:val="StyleUnderline"/>
        </w:rPr>
        <w:t>in 5 or 10 or even 15 years Iran could be going full tilt, putting its nuclear weapons on ICBM’s and be in violation of no agreement or sanctions regime.</w:t>
      </w:r>
      <w:r>
        <w:rPr>
          <w:lang w:eastAsia="ko-KR"/>
        </w:rPr>
        <w:t xml:space="preserve"> Former Bush State Department official for arms control and nonproliferation Stephen </w:t>
      </w:r>
      <w:proofErr w:type="spellStart"/>
      <w:r>
        <w:rPr>
          <w:lang w:eastAsia="ko-KR"/>
        </w:rPr>
        <w:t>Rademaker</w:t>
      </w:r>
      <w:proofErr w:type="spellEnd"/>
      <w:r>
        <w:rPr>
          <w:lang w:eastAsia="ko-KR"/>
        </w:rPr>
        <w:t xml:space="preserve"> says there is a misnomer that the terms of a final deal are underway. In fact, under the sunset clause, </w:t>
      </w:r>
      <w:r w:rsidRPr="00264292">
        <w:rPr>
          <w:rStyle w:val="StyleUnderline"/>
        </w:rPr>
        <w:t xml:space="preserve">“The final step is treating Iran like any other country.” If the attitude is let “bygones be bygones,” he says Iran need only wait out the current negotiations to have a nuclear arsenal accepted by the international community. </w:t>
      </w:r>
      <w:r>
        <w:rPr>
          <w:lang w:eastAsia="ko-KR"/>
        </w:rPr>
        <w:t xml:space="preserve">Moreover, if not explicitly saying that Iran has a right to enrich, </w:t>
      </w:r>
      <w:r w:rsidRPr="00264292">
        <w:rPr>
          <w:rStyle w:val="StyleUnderline"/>
        </w:rPr>
        <w:t xml:space="preserve">the interim deal envisions a time when Iran can operate with no sanctions. </w:t>
      </w:r>
      <w:proofErr w:type="spellStart"/>
      <w:r w:rsidRPr="00264292">
        <w:rPr>
          <w:rStyle w:val="StyleUnderline"/>
        </w:rPr>
        <w:t>Rademaker</w:t>
      </w:r>
      <w:proofErr w:type="spellEnd"/>
      <w:r w:rsidRPr="00264292">
        <w:rPr>
          <w:rStyle w:val="StyleUnderline"/>
        </w:rPr>
        <w:t xml:space="preserve"> says bluntly, “That is a huge victory for Iran.”</w:t>
      </w:r>
    </w:p>
    <w:p w14:paraId="1CAC7BE2" w14:textId="77777777" w:rsidR="00E51CFA" w:rsidRDefault="00E51CFA" w:rsidP="00E51CFA">
      <w:pPr>
        <w:rPr>
          <w:rStyle w:val="StyleUnderline"/>
          <w:lang w:eastAsia="ko-KR"/>
        </w:rPr>
      </w:pPr>
    </w:p>
    <w:p w14:paraId="1CAC7BE3" w14:textId="77777777" w:rsidR="00E51CFA" w:rsidRPr="00E51CFA" w:rsidRDefault="00E51CFA" w:rsidP="00E51CFA"/>
    <w:p w14:paraId="1CAC7BE4" w14:textId="77777777" w:rsidR="005A259A" w:rsidRDefault="005A259A" w:rsidP="005A259A">
      <w:pPr>
        <w:pStyle w:val="Heading4"/>
      </w:pPr>
      <w:r>
        <w:t xml:space="preserve">Talks failing; sanctions key to stop Iran </w:t>
      </w:r>
      <w:proofErr w:type="spellStart"/>
      <w:r>
        <w:t>prolif</w:t>
      </w:r>
      <w:proofErr w:type="spellEnd"/>
    </w:p>
    <w:p w14:paraId="1CAC7BE5" w14:textId="77777777" w:rsidR="005A259A" w:rsidRPr="00394959" w:rsidRDefault="005A259A" w:rsidP="005A259A">
      <w:pPr>
        <w:rPr>
          <w:sz w:val="18"/>
        </w:rPr>
      </w:pPr>
      <w:r>
        <w:rPr>
          <w:rStyle w:val="Style13ptBold"/>
        </w:rPr>
        <w:t xml:space="preserve">Rubin 7/14 </w:t>
      </w:r>
      <w:r>
        <w:rPr>
          <w:rStyle w:val="Style13ptBold"/>
          <w:sz w:val="18"/>
        </w:rPr>
        <w:t xml:space="preserve">Jennifer Rubin (Staff writer for Washington Post), “We’re at an impasse on an Iran deal, so it’s time for new sanctions”, Washington Post, July 14 2014, </w:t>
      </w:r>
      <w:hyperlink r:id="rId66" w:history="1">
        <w:r w:rsidRPr="00D369F8">
          <w:rPr>
            <w:sz w:val="18"/>
          </w:rPr>
          <w:t>http://www.washingtonpost.com/blogs/right-turn/wp/2014/07/14/were-at-an-impasse-on-an-iran-deal-so-its-time-for-new-sanctions/</w:t>
        </w:r>
      </w:hyperlink>
    </w:p>
    <w:p w14:paraId="1CAC7BE6" w14:textId="77777777" w:rsidR="005A259A" w:rsidRPr="00D01196" w:rsidRDefault="005A259A" w:rsidP="005A259A">
      <w:pPr>
        <w:rPr>
          <w:sz w:val="16"/>
        </w:rPr>
      </w:pPr>
      <w:r w:rsidRPr="00D01196">
        <w:rPr>
          <w:sz w:val="12"/>
        </w:rPr>
        <w:t>¶</w:t>
      </w:r>
      <w:r w:rsidRPr="00D01196">
        <w:rPr>
          <w:sz w:val="16"/>
        </w:rPr>
        <w:t xml:space="preserve"> News reports suggest that </w:t>
      </w:r>
      <w:r w:rsidRPr="00394959">
        <w:rPr>
          <w:rStyle w:val="StyleUnderline"/>
        </w:rPr>
        <w:t>the parties are nowhere near a deal</w:t>
      </w:r>
      <w:r w:rsidRPr="00D01196">
        <w:rPr>
          <w:sz w:val="16"/>
        </w:rPr>
        <w:t xml:space="preserve"> in Vienna </w:t>
      </w:r>
      <w:r w:rsidRPr="00394959">
        <w:rPr>
          <w:rStyle w:val="StyleUnderline"/>
        </w:rPr>
        <w:t>on Iran’s nuclear program</w:t>
      </w:r>
      <w:r w:rsidRPr="00D01196">
        <w:rPr>
          <w:sz w:val="16"/>
        </w:rPr>
        <w:t xml:space="preserve">. </w:t>
      </w:r>
      <w:r w:rsidRPr="00394959">
        <w:rPr>
          <w:rStyle w:val="StyleUnderline"/>
        </w:rPr>
        <w:t>That’s unremarkable given that the Iranians refuse to dismantle anything</w:t>
      </w:r>
      <w:r w:rsidRPr="00D01196">
        <w:rPr>
          <w:sz w:val="16"/>
        </w:rPr>
        <w:t xml:space="preserve"> and even this administration insists it must dismantle most of its program. Still, the fact that the administration for now is not folding should be reassuring to Congress and to our allies in the Middle East. The Wall Street Journal reports</w:t>
      </w:r>
      <w:proofErr w:type="gramStart"/>
      <w:r w:rsidRPr="00D01196">
        <w:rPr>
          <w:sz w:val="16"/>
        </w:rPr>
        <w:t>:</w:t>
      </w:r>
      <w:r w:rsidRPr="00D01196">
        <w:rPr>
          <w:sz w:val="12"/>
        </w:rPr>
        <w:t>¶</w:t>
      </w:r>
      <w:proofErr w:type="gramEnd"/>
      <w:r w:rsidRPr="00D01196">
        <w:rPr>
          <w:sz w:val="16"/>
        </w:rPr>
        <w:t>Iran’s suggestion is based on freezing the number of centrifuges it operates at its current level of 9,400. It will slightly reduce the fuel it produces from these old-generation machines by spinning them more slowly during the multiyear period of the agreement, according to an Iranian and a Western diplomat who spoke on condition of anonymity.</w:t>
      </w:r>
      <w:r w:rsidRPr="00D01196">
        <w:rPr>
          <w:sz w:val="12"/>
        </w:rPr>
        <w:t>¶</w:t>
      </w:r>
      <w:r w:rsidRPr="00D01196">
        <w:rPr>
          <w:sz w:val="16"/>
        </w:rPr>
        <w:t xml:space="preserve"> </w:t>
      </w:r>
      <w:r w:rsidRPr="00D01196">
        <w:rPr>
          <w:sz w:val="12"/>
        </w:rPr>
        <w:t>¶</w:t>
      </w:r>
      <w:r w:rsidRPr="00D01196">
        <w:rPr>
          <w:sz w:val="16"/>
        </w:rPr>
        <w:t xml:space="preserve"> According to one of the diplomats, Iran first aired the proposal to European diplomats several weeks ago.</w:t>
      </w:r>
      <w:r w:rsidRPr="00D01196">
        <w:rPr>
          <w:sz w:val="12"/>
        </w:rPr>
        <w:t>¶</w:t>
      </w:r>
      <w:r w:rsidRPr="00D01196">
        <w:rPr>
          <w:sz w:val="16"/>
        </w:rPr>
        <w:t xml:space="preserve"> </w:t>
      </w:r>
      <w:r w:rsidRPr="00D01196">
        <w:rPr>
          <w:sz w:val="12"/>
        </w:rPr>
        <w:t>¶</w:t>
      </w:r>
      <w:r w:rsidRPr="00D01196">
        <w:rPr>
          <w:sz w:val="16"/>
        </w:rPr>
        <w:t xml:space="preserve"> </w:t>
      </w:r>
      <w:r w:rsidRPr="00394959">
        <w:rPr>
          <w:rStyle w:val="StyleUnderline"/>
        </w:rPr>
        <w:t>The Iranian proposal wouldn’t amount to the significant reduction in the enrichment program</w:t>
      </w:r>
      <w:r w:rsidRPr="00D01196">
        <w:rPr>
          <w:sz w:val="16"/>
        </w:rPr>
        <w:t xml:space="preserve"> that has been demanded by the U.S. </w:t>
      </w:r>
      <w:r w:rsidRPr="00394959">
        <w:rPr>
          <w:rStyle w:val="StyleUnderline"/>
        </w:rPr>
        <w:t>and it would be easy for Tehran to quickly reverse the concession by increasing the centrifuges’ output agai</w:t>
      </w:r>
      <w:r w:rsidRPr="00D01196">
        <w:rPr>
          <w:sz w:val="16"/>
        </w:rPr>
        <w:t>n.</w:t>
      </w:r>
      <w:r w:rsidRPr="00D01196">
        <w:rPr>
          <w:sz w:val="12"/>
        </w:rPr>
        <w:t>¶</w:t>
      </w:r>
      <w:r w:rsidRPr="00D01196">
        <w:rPr>
          <w:sz w:val="16"/>
        </w:rPr>
        <w:t xml:space="preserve"> </w:t>
      </w:r>
      <w:r w:rsidRPr="00D01196">
        <w:rPr>
          <w:sz w:val="12"/>
        </w:rPr>
        <w:t>¶</w:t>
      </w:r>
      <w:r w:rsidRPr="00D01196">
        <w:rPr>
          <w:sz w:val="16"/>
        </w:rPr>
        <w:t xml:space="preserve"> </w:t>
      </w:r>
      <w:r w:rsidRPr="00394959">
        <w:rPr>
          <w:rStyle w:val="StyleUnderline"/>
        </w:rPr>
        <w:t>This is worthless</w:t>
      </w:r>
      <w:r w:rsidRPr="00D01196">
        <w:rPr>
          <w:sz w:val="16"/>
        </w:rPr>
        <w:t xml:space="preserve">, of course. The price for such a deal would be the lifting of sanctions. </w:t>
      </w:r>
      <w:r w:rsidRPr="00394959">
        <w:rPr>
          <w:rStyle w:val="StyleUnderline"/>
        </w:rPr>
        <w:t>Then Iran would simply have to evade inspectors, deny violations or just wait for the passage of time (if the Obama administration gives Iran a sunset clause on international oversight). The West would lose all leverage and Iran would be right where it wants to be — on the threshold of a nuclear state with no international restrictions</w:t>
      </w:r>
      <w:r w:rsidRPr="00D01196">
        <w:rPr>
          <w:sz w:val="16"/>
        </w:rPr>
        <w:t>. (“U.S. officials have made it clear that after the multiyear agreement expires, Iran will be free to operate a larger-scale enrichment program for peaceful purposes.”)</w:t>
      </w:r>
      <w:r w:rsidRPr="00D01196">
        <w:rPr>
          <w:sz w:val="12"/>
        </w:rPr>
        <w:t>¶</w:t>
      </w:r>
      <w:r w:rsidRPr="00D01196">
        <w:rPr>
          <w:sz w:val="16"/>
        </w:rPr>
        <w:t xml:space="preserve"> </w:t>
      </w:r>
      <w:r w:rsidRPr="00D01196">
        <w:rPr>
          <w:sz w:val="12"/>
        </w:rPr>
        <w:t>¶</w:t>
      </w:r>
      <w:r w:rsidRPr="00D01196">
        <w:rPr>
          <w:sz w:val="16"/>
        </w:rPr>
        <w:t xml:space="preserve"> </w:t>
      </w:r>
      <w:proofErr w:type="gramStart"/>
      <w:r w:rsidRPr="00D01196">
        <w:rPr>
          <w:sz w:val="16"/>
        </w:rPr>
        <w:t>If</w:t>
      </w:r>
      <w:proofErr w:type="gramEnd"/>
      <w:r w:rsidRPr="00D01196">
        <w:rPr>
          <w:sz w:val="16"/>
        </w:rPr>
        <w:t xml:space="preserve"> no final deal is struck by July 20, Congress will be under enormous pressure to act. It has repeatedly set forth the acceptable parameters for a final deal, which requires dismantling of Iran’s nuclear program, not freezing it in place to be thawed out for </w:t>
      </w:r>
      <w:r w:rsidRPr="00D01196">
        <w:rPr>
          <w:sz w:val="16"/>
        </w:rPr>
        <w:lastRenderedPageBreak/>
        <w:t xml:space="preserve">another day of Iran’s choosing. </w:t>
      </w:r>
      <w:r w:rsidRPr="00394959">
        <w:rPr>
          <w:rStyle w:val="StyleUnderline"/>
        </w:rPr>
        <w:t>The only acceptable course would be to make good on the bipartisan ultimatums and pass sanctions</w:t>
      </w:r>
      <w:r w:rsidRPr="00D01196">
        <w:rPr>
          <w:sz w:val="16"/>
        </w:rPr>
        <w:t xml:space="preserve"> conditioned to go into effect at a certain date without a final deal meeting internationally accepted criteria (e.g. dismantle centrifuges, ship out nuclear fuel, dismantle the heavy water plant, </w:t>
      </w:r>
      <w:proofErr w:type="gramStart"/>
      <w:r w:rsidRPr="00D01196">
        <w:rPr>
          <w:sz w:val="16"/>
        </w:rPr>
        <w:t>allow</w:t>
      </w:r>
      <w:proofErr w:type="gramEnd"/>
      <w:r w:rsidRPr="00D01196">
        <w:rPr>
          <w:sz w:val="16"/>
        </w:rPr>
        <w:t xml:space="preserve"> unfettered inspection). Congress should firmly resist the effort to lift any more sanctions as an “inducement” (i.e. bribe) for Iran to remain at the table (where it can continue to stall and develop its IBM program, the eventual delivery system for its nuclear weapons).</w:t>
      </w:r>
      <w:r w:rsidRPr="00D01196">
        <w:rPr>
          <w:sz w:val="12"/>
        </w:rPr>
        <w:t>¶</w:t>
      </w:r>
      <w:r w:rsidRPr="00D01196">
        <w:rPr>
          <w:sz w:val="16"/>
        </w:rPr>
        <w:t xml:space="preserve"> </w:t>
      </w:r>
      <w:r w:rsidRPr="00D01196">
        <w:rPr>
          <w:sz w:val="12"/>
        </w:rPr>
        <w:t>¶</w:t>
      </w:r>
      <w:r w:rsidRPr="00D01196">
        <w:rPr>
          <w:sz w:val="16"/>
        </w:rPr>
        <w:t xml:space="preserve"> Once </w:t>
      </w:r>
      <w:r w:rsidRPr="00394959">
        <w:rPr>
          <w:rStyle w:val="StyleUnderline"/>
        </w:rPr>
        <w:t>again the administration will claim all that is just an effort by “war mongers” to wreck the negotiations. Actually, it should be seen as an effort to wreck a deal that would give Iran what it wants</w:t>
      </w:r>
      <w:r w:rsidRPr="00D01196">
        <w:rPr>
          <w:sz w:val="16"/>
        </w:rPr>
        <w:t xml:space="preserve"> — the future as a nuclear state with a defanged international community — </w:t>
      </w:r>
      <w:r w:rsidRPr="00394959">
        <w:rPr>
          <w:rStyle w:val="StyleUnderline"/>
        </w:rPr>
        <w:t>without giving up anything of permanent value</w:t>
      </w:r>
      <w:r w:rsidRPr="00D01196">
        <w:rPr>
          <w:sz w:val="16"/>
        </w:rPr>
        <w:t>. Only when Iran is disabused of the idea that it could obtain that will it be possible to force a good deal, one that keeps Iran far away from the nuclear precipice, leaves some sanctions in place with regard to its domestic human rights abuses and international terrorism and does not permanently lift a sanctions and inspection framework. If this seems the exact opposite of what Iran wants, you now understand why both heightened sanctions and a credible use of force are necessities if we want to peacefully prevent a nuclear-armed Iranian state.</w:t>
      </w:r>
    </w:p>
    <w:p w14:paraId="1CAC7BE7" w14:textId="77777777" w:rsidR="005A259A" w:rsidRDefault="005A259A" w:rsidP="005A259A"/>
    <w:p w14:paraId="1CAC7BE8" w14:textId="77777777" w:rsidR="005A259A" w:rsidRDefault="005A259A" w:rsidP="005A259A">
      <w:pPr>
        <w:pStyle w:val="Heading4"/>
      </w:pPr>
      <w:r>
        <w:t>Talks will fail- sanctions needed</w:t>
      </w:r>
    </w:p>
    <w:p w14:paraId="1CAC7BE9" w14:textId="77777777" w:rsidR="005A259A" w:rsidRPr="002550CB" w:rsidRDefault="005A259A" w:rsidP="005A259A">
      <w:pPr>
        <w:rPr>
          <w:rStyle w:val="Style13ptBold"/>
          <w:b w:val="0"/>
          <w:sz w:val="18"/>
        </w:rPr>
      </w:pPr>
      <w:r>
        <w:rPr>
          <w:rStyle w:val="Style13ptBold"/>
        </w:rPr>
        <w:t xml:space="preserve">Rubin 7/18 </w:t>
      </w:r>
      <w:r>
        <w:rPr>
          <w:rStyle w:val="Style13ptBold"/>
          <w:sz w:val="18"/>
        </w:rPr>
        <w:t>Jennifer Rubin (Staff writer for Washington Post), “What now on Iran?</w:t>
      </w:r>
      <w:proofErr w:type="gramStart"/>
      <w:r>
        <w:rPr>
          <w:rStyle w:val="Style13ptBold"/>
          <w:sz w:val="18"/>
        </w:rPr>
        <w:t>”,</w:t>
      </w:r>
      <w:proofErr w:type="gramEnd"/>
      <w:r>
        <w:rPr>
          <w:rStyle w:val="Style13ptBold"/>
          <w:sz w:val="18"/>
        </w:rPr>
        <w:t xml:space="preserve"> Washington Post, July 18 2014, </w:t>
      </w:r>
      <w:r w:rsidRPr="002550CB">
        <w:rPr>
          <w:rStyle w:val="Style13ptBold"/>
          <w:sz w:val="18"/>
        </w:rPr>
        <w:t>http://www.washingtonpost.com/blogs/right-turn/wp/2014/07/18/what-now-on-iran/</w:t>
      </w:r>
    </w:p>
    <w:p w14:paraId="1CAC7BEA" w14:textId="77777777" w:rsidR="005A259A" w:rsidRDefault="005A259A" w:rsidP="005A259A">
      <w:pPr>
        <w:rPr>
          <w:sz w:val="16"/>
        </w:rPr>
      </w:pPr>
      <w:r w:rsidRPr="00294C7E">
        <w:rPr>
          <w:rStyle w:val="StyleUnderline"/>
        </w:rPr>
        <w:t>There are</w:t>
      </w:r>
      <w:r w:rsidRPr="002550CB">
        <w:rPr>
          <w:sz w:val="16"/>
        </w:rPr>
        <w:t xml:space="preserve"> also </w:t>
      </w:r>
      <w:r w:rsidRPr="00294C7E">
        <w:rPr>
          <w:rStyle w:val="StyleUnderline"/>
        </w:rPr>
        <w:t>great dangers if</w:t>
      </w:r>
      <w:r w:rsidRPr="002550CB">
        <w:rPr>
          <w:sz w:val="16"/>
        </w:rPr>
        <w:t xml:space="preserve"> the interim agreement under the Joint Plan of Action is succeeded by another interim agreement or even if </w:t>
      </w:r>
      <w:r w:rsidRPr="00294C7E">
        <w:rPr>
          <w:rStyle w:val="StyleUnderline"/>
        </w:rPr>
        <w:t xml:space="preserve">the current negotiating window is extended by another six months. The administration will </w:t>
      </w:r>
      <w:r w:rsidRPr="002550CB">
        <w:rPr>
          <w:sz w:val="16"/>
        </w:rPr>
        <w:t>be sorely tempted to</w:t>
      </w:r>
      <w:r w:rsidRPr="00294C7E">
        <w:rPr>
          <w:rStyle w:val="StyleUnderline"/>
        </w:rPr>
        <w:t xml:space="preserve"> let negotiations </w:t>
      </w:r>
      <w:r w:rsidRPr="002550CB">
        <w:rPr>
          <w:sz w:val="16"/>
        </w:rPr>
        <w:t>continue to</w:t>
      </w:r>
      <w:r w:rsidRPr="00294C7E">
        <w:rPr>
          <w:rStyle w:val="StyleUnderline"/>
        </w:rPr>
        <w:t xml:space="preserve"> drag on, hoping that the Iranians will relent </w:t>
      </w:r>
      <w:r w:rsidRPr="002550CB">
        <w:rPr>
          <w:sz w:val="16"/>
        </w:rPr>
        <w:t xml:space="preserve">and </w:t>
      </w:r>
      <w:r w:rsidRPr="00294C7E">
        <w:rPr>
          <w:rStyle w:val="StyleUnderline"/>
        </w:rPr>
        <w:t xml:space="preserve">drop their resistance to any </w:t>
      </w:r>
      <w:r w:rsidRPr="002550CB">
        <w:rPr>
          <w:sz w:val="16"/>
        </w:rPr>
        <w:t xml:space="preserve">meaningful </w:t>
      </w:r>
      <w:r w:rsidRPr="00294C7E">
        <w:rPr>
          <w:rStyle w:val="StyleUnderline"/>
        </w:rPr>
        <w:t>rollback of their nuclear program. But the current lull during the “freeze” on Iranian nuclear development limits only some nuclear activities; the Iranians continue to build other essential elements, such as improving the efficiency of centrifuges</w:t>
      </w:r>
      <w:r w:rsidRPr="002550CB">
        <w:rPr>
          <w:sz w:val="16"/>
        </w:rPr>
        <w:t xml:space="preserve">. As centrifuge-enrichment capacity increases, </w:t>
      </w:r>
      <w:r w:rsidRPr="00294C7E">
        <w:rPr>
          <w:rStyle w:val="StyleUnderline"/>
        </w:rPr>
        <w:t xml:space="preserve">Tehran’s ability to construct clandestine enrichment sites </w:t>
      </w:r>
      <w:r w:rsidRPr="002550CB">
        <w:rPr>
          <w:sz w:val="16"/>
        </w:rPr>
        <w:t xml:space="preserve">alarmingly </w:t>
      </w:r>
      <w:r w:rsidRPr="00294C7E">
        <w:rPr>
          <w:rStyle w:val="StyleUnderline"/>
        </w:rPr>
        <w:t>grows</w:t>
      </w:r>
      <w:r w:rsidRPr="002550CB">
        <w:rPr>
          <w:sz w:val="16"/>
        </w:rPr>
        <w:t xml:space="preserve">. (The lull also has let the Iranian economy improve; inflation is down and their currency has strengthened, further </w:t>
      </w:r>
      <w:r w:rsidRPr="00294C7E">
        <w:rPr>
          <w:rStyle w:val="StyleUnderline"/>
        </w:rPr>
        <w:t>reducing our leverage</w:t>
      </w:r>
      <w:r w:rsidRPr="002550CB">
        <w:rPr>
          <w:sz w:val="16"/>
        </w:rPr>
        <w:t xml:space="preserve">.) </w:t>
      </w:r>
      <w:r w:rsidRPr="00294C7E">
        <w:rPr>
          <w:rStyle w:val="StyleUnderline"/>
        </w:rPr>
        <w:t>Time is not on our side</w:t>
      </w:r>
      <w:r w:rsidRPr="002550CB">
        <w:rPr>
          <w:sz w:val="16"/>
        </w:rPr>
        <w:t>.</w:t>
      </w:r>
      <w:r w:rsidRPr="002550CB">
        <w:rPr>
          <w:sz w:val="12"/>
        </w:rPr>
        <w:t>¶</w:t>
      </w:r>
      <w:r w:rsidRPr="002550CB">
        <w:rPr>
          <w:sz w:val="16"/>
        </w:rPr>
        <w:t xml:space="preserve"> If the White House’s philosophy is that we can never increase our leverage or walk away from the table, then we will have effectively adopted a containment policy (although we don’t contain Iran anywhere in the Middle East these days).</w:t>
      </w:r>
      <w:r w:rsidRPr="002550CB">
        <w:rPr>
          <w:sz w:val="12"/>
        </w:rPr>
        <w:t>¶</w:t>
      </w:r>
      <w:r w:rsidRPr="002550CB">
        <w:rPr>
          <w:sz w:val="16"/>
        </w:rPr>
        <w:t xml:space="preserve"> Sen. Bob Corker (R-Tenn.), ranking member of the Senate Foreign Relations Committee, raised this same concern after a briefing, telling the media: “I had a long conversation yesterday with our lead negotiator. I shared the same concerns, that I just feel the moment slipping away from us. I think all of us want to see a diplomatic solution. I don’t think there is anybody on this floor that wants to see anything less than a great result diplomatically. </w:t>
      </w:r>
      <w:r w:rsidRPr="00294C7E">
        <w:rPr>
          <w:rStyle w:val="StyleUnderline"/>
        </w:rPr>
        <w:t>We are losing our leverage. Time is slipping away. The coalition is dissipating</w:t>
      </w:r>
      <w:r w:rsidRPr="002550CB">
        <w:rPr>
          <w:sz w:val="16"/>
        </w:rPr>
        <w:t>.” He’s right about that, especially given the economic recovery that Iran is making thanks to sanctions relief.</w:t>
      </w:r>
      <w:r w:rsidRPr="002550CB">
        <w:rPr>
          <w:sz w:val="12"/>
        </w:rPr>
        <w:t>¶</w:t>
      </w:r>
      <w:r w:rsidRPr="002550CB">
        <w:rPr>
          <w:sz w:val="16"/>
        </w:rPr>
        <w:t xml:space="preserve"> </w:t>
      </w:r>
      <w:proofErr w:type="gramStart"/>
      <w:r w:rsidRPr="002550CB">
        <w:rPr>
          <w:sz w:val="16"/>
        </w:rPr>
        <w:t>What</w:t>
      </w:r>
      <w:proofErr w:type="gramEnd"/>
      <w:r w:rsidRPr="002550CB">
        <w:rPr>
          <w:sz w:val="16"/>
        </w:rPr>
        <w:t xml:space="preserve"> is to be done? Kerry, frankly, can keep talking as long as he likes, but </w:t>
      </w:r>
      <w:r w:rsidRPr="00294C7E">
        <w:rPr>
          <w:rStyle w:val="StyleUnderline"/>
        </w:rPr>
        <w:t>what is key is what we do to make those negotiations more effective</w:t>
      </w:r>
      <w:r w:rsidRPr="002550CB">
        <w:rPr>
          <w:sz w:val="16"/>
        </w:rPr>
        <w:t xml:space="preserve"> and to stop a de facto containment policy from taking hold. JINSA, a pro-Israel foreign policy group, is out with </w:t>
      </w:r>
      <w:hyperlink r:id="rId67" w:history="1">
        <w:r w:rsidRPr="002550CB">
          <w:rPr>
            <w:sz w:val="16"/>
          </w:rPr>
          <w:t>a new Iran task force report</w:t>
        </w:r>
      </w:hyperlink>
      <w:r w:rsidRPr="002550CB">
        <w:rPr>
          <w:sz w:val="16"/>
        </w:rPr>
        <w:t>. Co-authored by Dennis Ross, the president’s former Iran adviser, it contains important counsel for lawmakers and the White House</w:t>
      </w:r>
      <w:proofErr w:type="gramStart"/>
      <w:r w:rsidRPr="002550CB">
        <w:rPr>
          <w:sz w:val="16"/>
        </w:rPr>
        <w:t>:</w:t>
      </w:r>
      <w:r w:rsidRPr="002550CB">
        <w:rPr>
          <w:sz w:val="12"/>
        </w:rPr>
        <w:t>¶</w:t>
      </w:r>
      <w:proofErr w:type="gramEnd"/>
      <w:r w:rsidRPr="002550CB">
        <w:rPr>
          <w:sz w:val="16"/>
        </w:rPr>
        <w:t xml:space="preserve"> While the impact of the Joint Plan of Action (JPA) on Iran’s calculus can be debated, the Iranian leadership today appears to be under less compulsion to compromise now than at the outset of the JPA interim period on January 20, leaving wide gaps between the two sides on the parameters for a comprehensive settlement. These </w:t>
      </w:r>
      <w:r w:rsidRPr="002550CB">
        <w:rPr>
          <w:rStyle w:val="StyleUnderline"/>
        </w:rPr>
        <w:t>gaps must be overcome quickly to secure a peaceful negotiated solution that prevents Iran from attaining nuclear weapons capability</w:t>
      </w:r>
      <w:r w:rsidRPr="002550CB">
        <w:rPr>
          <w:sz w:val="16"/>
        </w:rPr>
        <w:t>.</w:t>
      </w:r>
      <w:r w:rsidRPr="002550CB">
        <w:rPr>
          <w:sz w:val="12"/>
        </w:rPr>
        <w:t>¶</w:t>
      </w:r>
      <w:r w:rsidRPr="002550CB">
        <w:rPr>
          <w:sz w:val="16"/>
        </w:rPr>
        <w:t xml:space="preserve"> </w:t>
      </w:r>
      <w:r w:rsidRPr="002550CB">
        <w:rPr>
          <w:rStyle w:val="StyleUnderline"/>
        </w:rPr>
        <w:t>To achieve this, U.S. diplomatic engagement must be accompanied by greater pressure</w:t>
      </w:r>
      <w:r w:rsidRPr="002550CB">
        <w:rPr>
          <w:sz w:val="16"/>
        </w:rPr>
        <w:t>.</w:t>
      </w:r>
      <w:r w:rsidRPr="002550CB">
        <w:rPr>
          <w:sz w:val="12"/>
        </w:rPr>
        <w:t>¶</w:t>
      </w:r>
      <w:r w:rsidRPr="002550CB">
        <w:rPr>
          <w:sz w:val="16"/>
        </w:rPr>
        <w:t xml:space="preserve"> Iranian concessions will only come if Tehran believes it has more to lose than its counterparts, should negotiations fail. To peacefully prevent a nuclear Iran, American policymakers must use all available instruments of coercive diplomacy to restore credibility to their mantra that the United States is keeping all options on the table. They must do this promptly and resolutely.</w:t>
      </w:r>
      <w:r w:rsidRPr="002550CB">
        <w:rPr>
          <w:sz w:val="12"/>
        </w:rPr>
        <w:t>¶</w:t>
      </w:r>
      <w:r w:rsidRPr="002550CB">
        <w:rPr>
          <w:sz w:val="16"/>
        </w:rPr>
        <w:t xml:space="preserve"> </w:t>
      </w:r>
      <w:proofErr w:type="gramStart"/>
      <w:r w:rsidRPr="002550CB">
        <w:rPr>
          <w:sz w:val="16"/>
        </w:rPr>
        <w:t>This</w:t>
      </w:r>
      <w:proofErr w:type="gramEnd"/>
      <w:r w:rsidRPr="002550CB">
        <w:rPr>
          <w:sz w:val="16"/>
        </w:rPr>
        <w:t xml:space="preserve"> seems so elementary that one is tempted to ask whether the president and his advisers really want the talks to succeed. I believe they do — and that Kerry desperately wants a Nobel Peace Prize — but their collective vanity and ineptitude keep getting in the way. To get to where they want (a deal that Congress will accept, that will satisfy allies, that will send Kerry to Helsinki), Dennis Ross and the other task force members recommend a package of measures, all designed to turn up the heat on Iran:</w:t>
      </w:r>
      <w:r w:rsidRPr="002550CB">
        <w:rPr>
          <w:sz w:val="12"/>
        </w:rPr>
        <w:t>¶</w:t>
      </w:r>
      <w:r w:rsidRPr="002550CB">
        <w:rPr>
          <w:sz w:val="16"/>
        </w:rPr>
        <w:t xml:space="preserve"> On most key issues, Iran’s apparent parameters for a final deal would be unacceptable for the United States, including: maintaining its current level of centrifuges (and eventually expanding it); keeping its heavy water reactor at Arak; and insisting that any restrictions on its nuclear program begin to ease after only several years. Given Tehran’s need to remove remaining sanctions permanently, American diplomats could try to reduce Iran’s demands by insisting that such relief will occur only gradually and concomitant to concrete actions by Iran that irreversibly roll back its nuclear program and resolve critical questions about its past activities that triggered such sanctions in the first place.</w:t>
      </w:r>
      <w:r w:rsidRPr="002550CB">
        <w:rPr>
          <w:sz w:val="12"/>
        </w:rPr>
        <w:t>¶</w:t>
      </w:r>
      <w:r w:rsidRPr="002550CB">
        <w:rPr>
          <w:sz w:val="16"/>
        </w:rPr>
        <w:t xml:space="preserve"> Because Iran has a strong incentive for sanctions to be relieved, </w:t>
      </w:r>
      <w:r w:rsidRPr="002550CB">
        <w:rPr>
          <w:rStyle w:val="StyleUnderline"/>
        </w:rPr>
        <w:t>the U</w:t>
      </w:r>
      <w:r w:rsidRPr="002550CB">
        <w:rPr>
          <w:sz w:val="16"/>
        </w:rPr>
        <w:t xml:space="preserve">nited </w:t>
      </w:r>
      <w:r w:rsidRPr="002550CB">
        <w:rPr>
          <w:rStyle w:val="StyleUnderline"/>
        </w:rPr>
        <w:t>S</w:t>
      </w:r>
      <w:r w:rsidRPr="002550CB">
        <w:rPr>
          <w:sz w:val="16"/>
        </w:rPr>
        <w:t xml:space="preserve">tates </w:t>
      </w:r>
      <w:r w:rsidRPr="002550CB">
        <w:rPr>
          <w:rStyle w:val="StyleUnderline"/>
        </w:rPr>
        <w:t>should</w:t>
      </w:r>
      <w:r w:rsidRPr="002550CB">
        <w:rPr>
          <w:sz w:val="16"/>
        </w:rPr>
        <w:t xml:space="preserve"> also </w:t>
      </w:r>
      <w:r w:rsidRPr="002550CB">
        <w:rPr>
          <w:rStyle w:val="StyleUnderline"/>
        </w:rPr>
        <w:t>threaten</w:t>
      </w:r>
      <w:r w:rsidRPr="002550CB">
        <w:rPr>
          <w:sz w:val="16"/>
        </w:rPr>
        <w:t xml:space="preserve"> even </w:t>
      </w:r>
      <w:r w:rsidRPr="002550CB">
        <w:rPr>
          <w:rStyle w:val="StyleUnderline"/>
        </w:rPr>
        <w:t>deeper sanctions</w:t>
      </w:r>
      <w:r w:rsidRPr="002550CB">
        <w:rPr>
          <w:sz w:val="16"/>
        </w:rPr>
        <w:t xml:space="preserve"> against energy and other vital economic sectors that would take effect if an acceptable deal is not concluded by the interim deadline. Rather than threatening to veto such measures,</w:t>
      </w:r>
      <w:r w:rsidRPr="002550CB">
        <w:rPr>
          <w:rStyle w:val="StyleUnderline"/>
        </w:rPr>
        <w:t xml:space="preserve"> the White House should</w:t>
      </w:r>
      <w:r w:rsidRPr="002550CB">
        <w:rPr>
          <w:sz w:val="16"/>
        </w:rPr>
        <w:t xml:space="preserve"> instead </w:t>
      </w:r>
      <w:r w:rsidRPr="002550CB">
        <w:rPr>
          <w:rStyle w:val="StyleUnderline"/>
        </w:rPr>
        <w:t>capitalize on sanctions leverage</w:t>
      </w:r>
      <w:r w:rsidRPr="002550CB">
        <w:rPr>
          <w:sz w:val="16"/>
        </w:rPr>
        <w:t xml:space="preserve"> by making the case publicly for why such conditional measures do not violate the interim deal.</w:t>
      </w:r>
      <w:r w:rsidRPr="002550CB">
        <w:rPr>
          <w:sz w:val="12"/>
        </w:rPr>
        <w:t>¶</w:t>
      </w:r>
      <w:r w:rsidRPr="002550CB">
        <w:rPr>
          <w:sz w:val="16"/>
        </w:rPr>
        <w:t xml:space="preserve"> </w:t>
      </w:r>
    </w:p>
    <w:p w14:paraId="1CAC7BEB" w14:textId="77777777" w:rsidR="005A259A" w:rsidRPr="005A259A" w:rsidRDefault="005A259A" w:rsidP="005A259A"/>
    <w:p w14:paraId="1CAC7BEC" w14:textId="77777777" w:rsidR="00EF62CE" w:rsidRDefault="00433C02" w:rsidP="00EF62CE">
      <w:pPr>
        <w:pStyle w:val="Heading3"/>
      </w:pPr>
      <w:r>
        <w:lastRenderedPageBreak/>
        <w:t>No deal reached in the squo</w:t>
      </w:r>
    </w:p>
    <w:p w14:paraId="1CAC7BED" w14:textId="77777777" w:rsidR="00433C02" w:rsidRDefault="00433C02" w:rsidP="00433C02">
      <w:pPr>
        <w:pStyle w:val="Heading4"/>
        <w:rPr>
          <w:rStyle w:val="StyleUnderline"/>
          <w:szCs w:val="26"/>
        </w:rPr>
      </w:pPr>
      <w:r>
        <w:rPr>
          <w:rStyle w:val="StyleUnderline"/>
          <w:szCs w:val="26"/>
        </w:rPr>
        <w:t xml:space="preserve">Negotiations not successful </w:t>
      </w:r>
    </w:p>
    <w:p w14:paraId="1CAC7BEE" w14:textId="77777777" w:rsidR="00433C02" w:rsidRPr="00E33A2C" w:rsidRDefault="00433C02" w:rsidP="00433C02">
      <w:r>
        <w:rPr>
          <w:rStyle w:val="Style13ptBold"/>
        </w:rPr>
        <w:t xml:space="preserve">NY Times 7.16.14 – </w:t>
      </w:r>
      <w:r w:rsidRPr="00E33A2C">
        <w:t>July 16, 2014</w:t>
      </w:r>
      <w:proofErr w:type="gramStart"/>
      <w:r>
        <w:t xml:space="preserve">, </w:t>
      </w:r>
      <w:r w:rsidRPr="00E33A2C">
        <w:t xml:space="preserve"> The</w:t>
      </w:r>
      <w:proofErr w:type="gramEnd"/>
      <w:r w:rsidRPr="00E33A2C">
        <w:t xml:space="preserve"> Editorial Board, New York Times “Keep Negotiating on Iran’s Nukes” http://www.nytimes.com/2014/07/17/opinion/Keep-Negotiating-on-Irans-Nukes-.html</w:t>
      </w:r>
    </w:p>
    <w:p w14:paraId="1CAC7BEF" w14:textId="77777777" w:rsidR="00433C02" w:rsidRDefault="00433C02" w:rsidP="00433C02">
      <w:pPr>
        <w:rPr>
          <w:sz w:val="12"/>
        </w:rPr>
      </w:pPr>
      <w:r w:rsidRPr="002368BC">
        <w:rPr>
          <w:rStyle w:val="StyleUnderline"/>
          <w:highlight w:val="yellow"/>
        </w:rPr>
        <w:t>Despite six months of negotiations, it seems unlikely that Iran and the major powers will complete an agreement limiting Iran’s nuclear program</w:t>
      </w:r>
      <w:r w:rsidRPr="00761F78">
        <w:t xml:space="preserve"> by a self-imposed July 20 deadline. But they have left open the possibility of extending talks for up to six more months.</w:t>
      </w:r>
      <w:r w:rsidRPr="00761F78">
        <w:rPr>
          <w:sz w:val="12"/>
        </w:rPr>
        <w:t xml:space="preserve">¶ </w:t>
      </w:r>
      <w:proofErr w:type="gramStart"/>
      <w:r w:rsidRPr="00761F78">
        <w:t>They</w:t>
      </w:r>
      <w:proofErr w:type="gramEnd"/>
      <w:r w:rsidRPr="00761F78">
        <w:t xml:space="preserve"> should not hesitate to do so. </w:t>
      </w:r>
      <w:r w:rsidRPr="002368BC">
        <w:rPr>
          <w:rStyle w:val="StyleUnderline"/>
          <w:highlight w:val="yellow"/>
        </w:rPr>
        <w:t>The whole point of this exercise is to ensure that Iran cannot produce a nuclear weapon. That goal is within reach, and it would be irresponsible not to make the maximum effort to bridge the final gaps</w:t>
      </w:r>
      <w:r w:rsidRPr="00761F78">
        <w:t>.</w:t>
      </w:r>
      <w:r w:rsidRPr="00761F78">
        <w:rPr>
          <w:sz w:val="12"/>
        </w:rPr>
        <w:t xml:space="preserve">¶ </w:t>
      </w:r>
      <w:r w:rsidRPr="00761F78">
        <w:t>Continue reading the main story</w:t>
      </w:r>
      <w:r w:rsidRPr="00761F78">
        <w:rPr>
          <w:sz w:val="12"/>
        </w:rPr>
        <w:t xml:space="preserve">¶ </w:t>
      </w:r>
      <w:r w:rsidRPr="00761F78">
        <w:t>RELATED COVERAGE</w:t>
      </w:r>
      <w:r w:rsidRPr="00761F78">
        <w:rPr>
          <w:sz w:val="12"/>
        </w:rPr>
        <w:t xml:space="preserve">¶ </w:t>
      </w:r>
      <w:r w:rsidRPr="00761F78">
        <w:t xml:space="preserve">Speaking to air force commanders in Tehran on Thursday, Ayatollah Ali </w:t>
      </w:r>
      <w:proofErr w:type="spellStart"/>
      <w:r w:rsidRPr="00761F78">
        <w:t>Khameini</w:t>
      </w:r>
      <w:proofErr w:type="spellEnd"/>
      <w:r w:rsidRPr="00761F78">
        <w:t xml:space="preserve"> said Iran Obama Likely to Seek Additional Time for Nuclear Negotiations With </w:t>
      </w:r>
      <w:proofErr w:type="spellStart"/>
      <w:r w:rsidRPr="00761F78">
        <w:t>IranJULY</w:t>
      </w:r>
      <w:proofErr w:type="spellEnd"/>
      <w:r w:rsidRPr="00761F78">
        <w:t xml:space="preserve"> 16, 2014</w:t>
      </w:r>
      <w:r w:rsidRPr="00761F78">
        <w:rPr>
          <w:sz w:val="12"/>
        </w:rPr>
        <w:t xml:space="preserve">¶ </w:t>
      </w:r>
      <w:r w:rsidRPr="00761F78">
        <w:t xml:space="preserve">Weekend talks in Vienna involving Secretary of State John Kerry; the Iranian foreign minister, Mohammad </w:t>
      </w:r>
      <w:proofErr w:type="spellStart"/>
      <w:r w:rsidRPr="00761F78">
        <w:t>Javad</w:t>
      </w:r>
      <w:proofErr w:type="spellEnd"/>
      <w:r w:rsidRPr="00761F78">
        <w:t xml:space="preserve"> </w:t>
      </w:r>
      <w:proofErr w:type="spellStart"/>
      <w:r w:rsidRPr="00761F78">
        <w:t>Zarif</w:t>
      </w:r>
      <w:proofErr w:type="spellEnd"/>
      <w:r w:rsidRPr="00761F78">
        <w:t xml:space="preserve">; and their European counterparts suggested enough movement, so far, to justify an extension. This will enrage Iran’s fiercest critics in Congress. </w:t>
      </w:r>
      <w:r w:rsidRPr="002368BC">
        <w:rPr>
          <w:rStyle w:val="StyleUnderline"/>
          <w:highlight w:val="yellow"/>
        </w:rPr>
        <w:t xml:space="preserve">But if talks are allowed to collapse on Sunday, the interim agreement reached in November, with which Iran has complied, would dissolve. That would free Iran from temporary restraints on its nuclear activities and allow the United States and Europeans to </w:t>
      </w:r>
      <w:proofErr w:type="spellStart"/>
      <w:r w:rsidRPr="002368BC">
        <w:rPr>
          <w:rStyle w:val="StyleUnderline"/>
          <w:highlight w:val="yellow"/>
        </w:rPr>
        <w:t>reimpose</w:t>
      </w:r>
      <w:proofErr w:type="spellEnd"/>
      <w:r w:rsidRPr="002368BC">
        <w:rPr>
          <w:rStyle w:val="StyleUnderline"/>
          <w:highlight w:val="yellow"/>
        </w:rPr>
        <w:t xml:space="preserve"> the limited sanctions that are now suspended.¶</w:t>
      </w:r>
      <w:r w:rsidRPr="00761F78">
        <w:rPr>
          <w:sz w:val="12"/>
        </w:rPr>
        <w:t xml:space="preserve"> </w:t>
      </w:r>
    </w:p>
    <w:p w14:paraId="1CAC7BF0" w14:textId="77777777" w:rsidR="00433C02" w:rsidRPr="00433C02" w:rsidRDefault="00433C02" w:rsidP="00433C02"/>
    <w:p w14:paraId="1CAC7BF1" w14:textId="77777777" w:rsidR="00EF62CE" w:rsidRDefault="00EF62CE" w:rsidP="00EF62CE">
      <w:pPr>
        <w:pStyle w:val="Heading3"/>
      </w:pPr>
      <w:r>
        <w:lastRenderedPageBreak/>
        <w:t>Iran negotiations won’t work</w:t>
      </w:r>
    </w:p>
    <w:p w14:paraId="1CAC7BF2" w14:textId="77777777" w:rsidR="002E786B" w:rsidRDefault="002E786B" w:rsidP="002E786B">
      <w:pPr>
        <w:pStyle w:val="Heading4"/>
        <w:rPr>
          <w:lang w:eastAsia="ko-KR"/>
        </w:rPr>
      </w:pPr>
      <w:r>
        <w:rPr>
          <w:lang w:eastAsia="ko-KR"/>
        </w:rPr>
        <w:t>Iran negotiations are unsustainable in the long term</w:t>
      </w:r>
    </w:p>
    <w:p w14:paraId="1CAC7BF3" w14:textId="77777777" w:rsidR="002E786B" w:rsidRDefault="002E786B" w:rsidP="002E786B">
      <w:pPr>
        <w:rPr>
          <w:lang w:eastAsia="ko-KR"/>
        </w:rPr>
      </w:pPr>
      <w:r>
        <w:rPr>
          <w:lang w:eastAsia="ko-KR"/>
        </w:rPr>
        <w:t xml:space="preserve">Adam </w:t>
      </w:r>
      <w:proofErr w:type="spellStart"/>
      <w:r w:rsidRPr="00FE14D2">
        <w:rPr>
          <w:rStyle w:val="Style13ptBold"/>
        </w:rPr>
        <w:t>Ereli</w:t>
      </w:r>
      <w:proofErr w:type="spellEnd"/>
      <w:r w:rsidRPr="00FE14D2">
        <w:rPr>
          <w:rStyle w:val="Style13ptBold"/>
        </w:rPr>
        <w:t xml:space="preserve"> February 17</w:t>
      </w:r>
      <w:r>
        <w:rPr>
          <w:lang w:eastAsia="ko-KR"/>
        </w:rPr>
        <w:t xml:space="preserve"> 2014</w:t>
      </w:r>
      <w:r w:rsidRPr="001A5C15">
        <w:rPr>
          <w:lang w:eastAsia="ko-KR"/>
        </w:rPr>
        <w:t xml:space="preserve"> </w:t>
      </w:r>
      <w:r>
        <w:rPr>
          <w:rFonts w:hint="eastAsia"/>
          <w:lang w:eastAsia="ko-KR"/>
        </w:rPr>
        <w:t>(</w:t>
      </w:r>
      <w:r>
        <w:rPr>
          <w:lang w:eastAsia="ko-KR"/>
        </w:rPr>
        <w:t>“The Iranian Nuclear Deal: A Foreign Policy ‘Hail Mary’</w:t>
      </w:r>
      <w:r>
        <w:rPr>
          <w:rFonts w:hint="eastAsia"/>
          <w:lang w:eastAsia="ko-KR"/>
        </w:rPr>
        <w:t xml:space="preserve"> </w:t>
      </w:r>
      <w:r>
        <w:rPr>
          <w:lang w:eastAsia="ko-KR"/>
        </w:rPr>
        <w:t>”http://www.ibtimes.com/iranian-nuclear-deal-foreign-policy-hail-mary-1556004</w:t>
      </w:r>
      <w:r>
        <w:rPr>
          <w:rFonts w:hint="eastAsia"/>
          <w:lang w:eastAsia="ko-KR"/>
        </w:rPr>
        <w:t>)</w:t>
      </w:r>
    </w:p>
    <w:p w14:paraId="1CAC7BF4" w14:textId="77777777" w:rsidR="002E786B" w:rsidRDefault="002E786B" w:rsidP="002E786B">
      <w:pPr>
        <w:rPr>
          <w:lang w:eastAsia="ko-KR"/>
        </w:rPr>
      </w:pPr>
      <w:r w:rsidRPr="00D16B3A">
        <w:t xml:space="preserve">This is </w:t>
      </w:r>
      <w:r w:rsidRPr="00FA6AB7">
        <w:t>why the</w:t>
      </w:r>
      <w:r w:rsidRPr="001A5C15">
        <w:rPr>
          <w:rStyle w:val="StyleUnderline"/>
        </w:rPr>
        <w:t xml:space="preserve"> Obama </w:t>
      </w:r>
      <w:r w:rsidRPr="00FA6AB7">
        <w:t>administration</w:t>
      </w:r>
      <w:r w:rsidRPr="001A5C15">
        <w:rPr>
          <w:rStyle w:val="StyleUnderline"/>
        </w:rPr>
        <w:t xml:space="preserve"> is investing </w:t>
      </w:r>
      <w:r w:rsidRPr="00FA6AB7">
        <w:t xml:space="preserve">so much </w:t>
      </w:r>
      <w:r w:rsidRPr="001A5C15">
        <w:rPr>
          <w:rStyle w:val="StyleUnderline"/>
        </w:rPr>
        <w:t>political capital in its</w:t>
      </w:r>
      <w:r w:rsidRPr="00D16B3A">
        <w:t xml:space="preserve"> quixotic pursuit of a </w:t>
      </w:r>
      <w:r w:rsidRPr="00FA6AB7">
        <w:t>grand</w:t>
      </w:r>
      <w:r w:rsidRPr="001A5C15">
        <w:rPr>
          <w:rStyle w:val="StyleUnderline"/>
        </w:rPr>
        <w:t xml:space="preserve"> bargain with Iran. A comprehensive agreement</w:t>
      </w:r>
      <w:r w:rsidRPr="00D16B3A">
        <w:t xml:space="preserve"> would represent a real game-changer for the United States and the region. It </w:t>
      </w:r>
      <w:r w:rsidRPr="001A5C15">
        <w:rPr>
          <w:rStyle w:val="StyleUnderline"/>
        </w:rPr>
        <w:t>would save us from having to take military action to roll back their nuclear program</w:t>
      </w:r>
      <w:r w:rsidRPr="00D16B3A">
        <w:t xml:space="preserve"> -- a very real option and one </w:t>
      </w:r>
      <w:r w:rsidRPr="001A5C15">
        <w:rPr>
          <w:rStyle w:val="StyleUnderline"/>
        </w:rPr>
        <w:t xml:space="preserve">that </w:t>
      </w:r>
      <w:r w:rsidRPr="00D16B3A">
        <w:t xml:space="preserve">most reasonable analysts assess </w:t>
      </w:r>
      <w:r w:rsidRPr="001A5C15">
        <w:rPr>
          <w:rStyle w:val="StyleUnderline"/>
        </w:rPr>
        <w:t>would prove tragically costly to our long-term interests</w:t>
      </w:r>
      <w:r w:rsidRPr="00FE14D2">
        <w:rPr>
          <w:rStyle w:val="StyleUnderline"/>
        </w:rPr>
        <w:t>. The global sanctions regime that we have so skillfully put in place over the past decade will be increasingly difficult to sustain over the long term.</w:t>
      </w:r>
      <w:r w:rsidRPr="00D16B3A">
        <w:t xml:space="preserve"> It’s a far better bet to leverage our present advantage and cut a good deal now, rather than to lead a doomed effort to prevent a gradual disintegration of the stranglehold we currently enjoy over Iran’s economy. One of the principal reasons the U.S. took military action against Iraqi dictator Saddam Hussein in 2003 was because we were convinced that he was on the verge of breaking out of the sanctions box we had put him in.</w:t>
      </w:r>
      <w:r>
        <w:t xml:space="preserve"> </w:t>
      </w:r>
      <w:r w:rsidRPr="00D16B3A">
        <w:t xml:space="preserve">This diplomacy is unfortunately based more on wishful thinking than hard reality. Iran is not acting in good faith. </w:t>
      </w:r>
      <w:r w:rsidRPr="00FE14D2">
        <w:rPr>
          <w:rStyle w:val="StyleUnderline"/>
        </w:rPr>
        <w:t>It has no intention of giving up its nuclear weapons program.</w:t>
      </w:r>
      <w:r w:rsidRPr="00D16B3A">
        <w:t xml:space="preserve"> Possessing a nuclear weapons capability is an issue of national pride and one which the Iranian public strongly supports. The Middle East is a dangerous neighborhood: Iran has no shortage of enemies and </w:t>
      </w:r>
      <w:r w:rsidRPr="00FE14D2">
        <w:rPr>
          <w:rStyle w:val="StyleUnderline"/>
        </w:rPr>
        <w:t>Iranians believe a credible nuclear deterrent is vital to national survival.</w:t>
      </w:r>
      <w:r w:rsidRPr="00D16B3A">
        <w:t xml:space="preserve"> Although the clerical regime led by Supreme Leader Ayatollah Ali </w:t>
      </w:r>
      <w:proofErr w:type="spellStart"/>
      <w:r w:rsidRPr="00D16B3A">
        <w:t>Kahmenei</w:t>
      </w:r>
      <w:proofErr w:type="spellEnd"/>
      <w:r w:rsidRPr="00D16B3A">
        <w:t xml:space="preserve"> is increasingly unpopular – as evidenced by </w:t>
      </w:r>
      <w:r w:rsidRPr="00FE14D2">
        <w:rPr>
          <w:rStyle w:val="StyleUnderline"/>
        </w:rPr>
        <w:t>the government’s continuing ruthless suppression of internal dissent -- dismantling Iran’s nuclear weapons program would be a death blow to its legitimacy as the defender of Persian exceptionalism.</w:t>
      </w:r>
      <w:r w:rsidRPr="00D16B3A">
        <w:t xml:space="preserve"> </w:t>
      </w:r>
      <w:r w:rsidRPr="00FE14D2">
        <w:t>It is a step that Iran’s rulers cannot and will not take.</w:t>
      </w:r>
    </w:p>
    <w:p w14:paraId="1CAC7BF5" w14:textId="77777777" w:rsidR="002E786B" w:rsidRPr="002E786B" w:rsidRDefault="002E786B" w:rsidP="002E786B"/>
    <w:p w14:paraId="1CAC7BF6" w14:textId="77777777" w:rsidR="00EF62CE" w:rsidRPr="00EF62CE" w:rsidRDefault="00EF62CE" w:rsidP="00EF62CE"/>
    <w:p w14:paraId="1CAC7BF7" w14:textId="77777777" w:rsidR="00EF62CE" w:rsidRDefault="00EF62CE" w:rsidP="00EF62CE">
      <w:pPr>
        <w:pStyle w:val="Heading2"/>
      </w:pPr>
      <w:r>
        <w:lastRenderedPageBreak/>
        <w:t>Impact</w:t>
      </w:r>
    </w:p>
    <w:p w14:paraId="1CAC7BF8" w14:textId="77777777" w:rsidR="00EF62CE" w:rsidRDefault="008F1B6C" w:rsidP="00EF62CE">
      <w:pPr>
        <w:pStyle w:val="Heading3"/>
      </w:pPr>
      <w:r>
        <w:lastRenderedPageBreak/>
        <w:t>Israel Strike</w:t>
      </w:r>
    </w:p>
    <w:p w14:paraId="1CAC7BF9" w14:textId="77777777" w:rsidR="005A259A" w:rsidRDefault="005A259A" w:rsidP="0021316C">
      <w:pPr>
        <w:pStyle w:val="Heading4"/>
      </w:pPr>
      <w:r>
        <w:t xml:space="preserve">No risk of the impact - Iran is not irrational – it calculates risk &amp; values self-preservation </w:t>
      </w:r>
    </w:p>
    <w:p w14:paraId="1CAC7BFA" w14:textId="77777777" w:rsidR="005A259A" w:rsidRDefault="005A259A" w:rsidP="005A259A">
      <w:pPr>
        <w:rPr>
          <w:b/>
          <w:bCs/>
        </w:rPr>
      </w:pPr>
      <w:r>
        <w:rPr>
          <w:b/>
          <w:bCs/>
        </w:rPr>
        <w:t>Waltz ‘12</w:t>
      </w:r>
    </w:p>
    <w:p w14:paraId="1CAC7BFB" w14:textId="77777777" w:rsidR="005A259A" w:rsidRDefault="005A259A" w:rsidP="005A259A">
      <w:r>
        <w:t xml:space="preserve">[Kenneth, Professor of Political Science @ Columbia University; </w:t>
      </w:r>
      <w:r>
        <w:rPr>
          <w:i/>
        </w:rPr>
        <w:t>Foreign Affairs</w:t>
      </w:r>
      <w:r>
        <w:t>, July/August; p. 4]</w:t>
      </w:r>
    </w:p>
    <w:p w14:paraId="1CAC7BFC" w14:textId="77777777" w:rsidR="005A259A" w:rsidRDefault="005A259A" w:rsidP="005A259A">
      <w:r>
        <w:t xml:space="preserve">One reason </w:t>
      </w:r>
      <w:r w:rsidRPr="002368BC">
        <w:rPr>
          <w:b/>
          <w:bCs/>
          <w:highlight w:val="yellow"/>
          <w:u w:val="single"/>
        </w:rPr>
        <w:t>the danger of a nuclear Iran has been grossly exaggerated</w:t>
      </w:r>
      <w:r>
        <w:t xml:space="preserve"> is that the debate surrounding it has been distorted </w:t>
      </w:r>
      <w:r w:rsidRPr="002368BC">
        <w:rPr>
          <w:b/>
          <w:bCs/>
          <w:highlight w:val="yellow"/>
          <w:u w:val="single"/>
        </w:rPr>
        <w:t xml:space="preserve">by misplaced worries and </w:t>
      </w:r>
      <w:r w:rsidRPr="002368BC">
        <w:rPr>
          <w:b/>
          <w:iCs/>
          <w:highlight w:val="yellow"/>
          <w:u w:val="single"/>
          <w:bdr w:val="single" w:sz="18" w:space="0" w:color="auto" w:frame="1"/>
        </w:rPr>
        <w:t>fundamental misunderstandings</w:t>
      </w:r>
      <w:r>
        <w:rPr>
          <w:b/>
          <w:bCs/>
          <w:u w:val="single"/>
        </w:rPr>
        <w:t xml:space="preserve"> of how states generally behave in the international system</w:t>
      </w:r>
      <w:r>
        <w:t xml:space="preserve">. The first prominent concern, which undergirds many others, is that the Iranian regime is innately irrational. </w:t>
      </w:r>
      <w:r w:rsidRPr="002368BC">
        <w:rPr>
          <w:b/>
          <w:bCs/>
          <w:highlight w:val="yellow"/>
          <w:u w:val="single"/>
        </w:rPr>
        <w:t>Despite a widespread belief</w:t>
      </w:r>
      <w:r>
        <w:rPr>
          <w:b/>
          <w:bCs/>
          <w:u w:val="single"/>
        </w:rPr>
        <w:t xml:space="preserve"> to the contrary, </w:t>
      </w:r>
      <w:r w:rsidRPr="002368BC">
        <w:rPr>
          <w:b/>
          <w:bCs/>
          <w:highlight w:val="yellow"/>
          <w:u w:val="single"/>
        </w:rPr>
        <w:t>Iranian policy is</w:t>
      </w:r>
      <w:r>
        <w:rPr>
          <w:b/>
          <w:bCs/>
          <w:u w:val="single"/>
        </w:rPr>
        <w:t xml:space="preserve"> not </w:t>
      </w:r>
      <w:r w:rsidRPr="002368BC">
        <w:rPr>
          <w:b/>
          <w:bCs/>
          <w:highlight w:val="yellow"/>
          <w:u w:val="single"/>
        </w:rPr>
        <w:t>made by</w:t>
      </w:r>
      <w:r>
        <w:rPr>
          <w:b/>
          <w:bCs/>
          <w:u w:val="single"/>
        </w:rPr>
        <w:t xml:space="preserve"> “mad mullahs” but by </w:t>
      </w:r>
      <w:r w:rsidRPr="002368BC">
        <w:rPr>
          <w:b/>
          <w:bCs/>
          <w:highlight w:val="yellow"/>
          <w:u w:val="single"/>
        </w:rPr>
        <w:t>perfectly sane ayatollahs who want to survive just like any other leaders</w:t>
      </w:r>
      <w:r>
        <w:rPr>
          <w:b/>
          <w:bCs/>
          <w:u w:val="single"/>
        </w:rPr>
        <w:t>. Although Iran’s leaders indulge in inflammatory</w:t>
      </w:r>
      <w:r>
        <w:t xml:space="preserve"> and hateful </w:t>
      </w:r>
      <w:r>
        <w:rPr>
          <w:b/>
          <w:bCs/>
          <w:u w:val="single"/>
        </w:rPr>
        <w:t xml:space="preserve">rhetoric, </w:t>
      </w:r>
      <w:r w:rsidRPr="002368BC">
        <w:rPr>
          <w:b/>
          <w:bCs/>
          <w:highlight w:val="yellow"/>
          <w:u w:val="single"/>
        </w:rPr>
        <w:t xml:space="preserve">they show </w:t>
      </w:r>
      <w:r w:rsidRPr="002368BC">
        <w:rPr>
          <w:b/>
          <w:iCs/>
          <w:highlight w:val="yellow"/>
          <w:u w:val="single"/>
          <w:bdr w:val="single" w:sz="18" w:space="0" w:color="auto" w:frame="1"/>
        </w:rPr>
        <w:t>no propensity</w:t>
      </w:r>
      <w:r w:rsidRPr="002368BC">
        <w:rPr>
          <w:b/>
          <w:bCs/>
          <w:highlight w:val="yellow"/>
          <w:u w:val="single"/>
        </w:rPr>
        <w:t xml:space="preserve"> for self-destruction</w:t>
      </w:r>
      <w:r>
        <w:rPr>
          <w:b/>
          <w:bCs/>
          <w:u w:val="single"/>
        </w:rPr>
        <w:t>. It would be a grave error</w:t>
      </w:r>
      <w:r>
        <w:t xml:space="preserve"> for policymakers in the United States and Israel</w:t>
      </w:r>
      <w:r>
        <w:rPr>
          <w:b/>
          <w:bCs/>
          <w:u w:val="single"/>
        </w:rPr>
        <w:t xml:space="preserve"> to assume otherwise. </w:t>
      </w:r>
      <w:r>
        <w:t xml:space="preserve">Yet it is precisely what many U.S. and Israeli officials have done. Portraying Iran as irrational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it is far more likely that </w:t>
      </w:r>
      <w:r w:rsidRPr="002368BC">
        <w:rPr>
          <w:b/>
          <w:bCs/>
          <w:highlight w:val="yellow"/>
          <w:u w:val="single"/>
        </w:rPr>
        <w:t>if Iran desires nuclear weapons, it is for the purpose of providing for its own security, not to improve its offensive capabilities</w:t>
      </w:r>
      <w:r>
        <w:rPr>
          <w:b/>
          <w:bCs/>
          <w:u w:val="single"/>
        </w:rPr>
        <w:t xml:space="preserve"> (or destroy itself). Iran may be intransigent at the negotiating table</w:t>
      </w:r>
      <w:r>
        <w:t xml:space="preserve"> and defiant in the face of sanctions, </w:t>
      </w:r>
      <w:r>
        <w:rPr>
          <w:b/>
          <w:bCs/>
          <w:u w:val="single"/>
        </w:rPr>
        <w:t>but it still acts to secure its own preservation</w:t>
      </w:r>
      <w:r>
        <w:t xml:space="preserve">. Iran’s leaders did not, for example, attempt to close the Strait of Hormuz despite issuing blustery warnings that they might do so after the EU announced in its planned oil embargo in January. The Iranian regime clearly concluded that it did not want to provoke what would surely have been a swift and devastating American response to such a move. </w:t>
      </w:r>
    </w:p>
    <w:p w14:paraId="1CAC7BFD" w14:textId="77777777" w:rsidR="005A259A" w:rsidRDefault="005A259A" w:rsidP="005A259A"/>
    <w:p w14:paraId="1CAC7BFE" w14:textId="77777777" w:rsidR="005A259A" w:rsidRDefault="005A259A" w:rsidP="0021316C">
      <w:pPr>
        <w:pStyle w:val="Heading4"/>
      </w:pPr>
      <w:r>
        <w:t>No war and it won’t escalate---cooperation and no nuclear capability</w:t>
      </w:r>
    </w:p>
    <w:p w14:paraId="1CAC7BFF" w14:textId="77777777" w:rsidR="005A259A" w:rsidRDefault="005A259A" w:rsidP="005A259A">
      <w:r w:rsidRPr="0021316C">
        <w:rPr>
          <w:rStyle w:val="Style13ptBold"/>
        </w:rPr>
        <w:t>Gelb 12</w:t>
      </w:r>
      <w:r>
        <w:rPr>
          <w:rStyle w:val="Style13ptBold"/>
          <w:sz w:val="16"/>
        </w:rPr>
        <w:t xml:space="preserve"> </w:t>
      </w:r>
      <w:r>
        <w:t>2/24, *Leslie H. Gelb: President Emeritus and Board Senior Fellow, “Leslie H. Gelb: The Iran-Washington Conspiracy?” http://www.thedailybeast.com/articles/2012/02/24/leslie-h-gelb-the-iran-washington-conspiracy.html, AJ</w:t>
      </w:r>
    </w:p>
    <w:p w14:paraId="1CAC7C00" w14:textId="77777777" w:rsidR="005A259A" w:rsidRDefault="005A259A" w:rsidP="005A259A">
      <w:r w:rsidRPr="002368BC">
        <w:rPr>
          <w:highlight w:val="yellow"/>
          <w:u w:val="single"/>
        </w:rPr>
        <w:t>Tehran and Washington</w:t>
      </w:r>
      <w:r>
        <w:rPr>
          <w:u w:val="single"/>
        </w:rPr>
        <w:t xml:space="preserve"> have discovered a surprising common bond: to </w:t>
      </w:r>
      <w:r w:rsidRPr="002368BC">
        <w:rPr>
          <w:highlight w:val="yellow"/>
          <w:u w:val="single"/>
        </w:rPr>
        <w:t xml:space="preserve">pretend that they might be heading </w:t>
      </w:r>
      <w:r w:rsidRPr="002368BC">
        <w:rPr>
          <w:b/>
          <w:highlight w:val="yellow"/>
          <w:u w:val="single"/>
        </w:rPr>
        <w:t xml:space="preserve">toward </w:t>
      </w:r>
      <w:r w:rsidRPr="002368BC">
        <w:rPr>
          <w:b/>
          <w:highlight w:val="yellow"/>
          <w:u w:val="single"/>
          <w:bdr w:val="single" w:sz="4" w:space="0" w:color="auto" w:frame="1"/>
        </w:rPr>
        <w:t>serious negotiations</w:t>
      </w:r>
      <w:r w:rsidRPr="002368BC">
        <w:rPr>
          <w:b/>
          <w:highlight w:val="yellow"/>
          <w:u w:val="single"/>
        </w:rPr>
        <w:t xml:space="preserve"> to curb Iran’s nuclear capacity</w:t>
      </w:r>
      <w:r>
        <w:t xml:space="preserve">. What’s more, </w:t>
      </w:r>
      <w:r>
        <w:rPr>
          <w:u w:val="single"/>
        </w:rPr>
        <w:t xml:space="preserve">they are pretending for the same reason: </w:t>
      </w:r>
      <w:r w:rsidRPr="002368BC">
        <w:rPr>
          <w:b/>
          <w:highlight w:val="yellow"/>
          <w:u w:val="single"/>
        </w:rPr>
        <w:t>to ward off an Israeli attack on Iran</w:t>
      </w:r>
      <w:r>
        <w:t xml:space="preserve">. Their moves are barely noticeable—vague diplomatic pronouncements, op-eds, </w:t>
      </w:r>
      <w:proofErr w:type="gramStart"/>
      <w:r>
        <w:t>lots</w:t>
      </w:r>
      <w:proofErr w:type="gramEnd"/>
      <w:r>
        <w:t xml:space="preserve"> of behind-the-scenes orchestration by Russia. </w:t>
      </w:r>
      <w:r w:rsidRPr="002368BC">
        <w:rPr>
          <w:highlight w:val="yellow"/>
          <w:u w:val="single"/>
        </w:rPr>
        <w:t>They</w:t>
      </w:r>
      <w:r>
        <w:rPr>
          <w:u w:val="single"/>
        </w:rPr>
        <w:t xml:space="preserve"> don’t want much attention—just enough to </w:t>
      </w:r>
      <w:r w:rsidRPr="002368BC">
        <w:rPr>
          <w:b/>
          <w:highlight w:val="yellow"/>
          <w:u w:val="single"/>
        </w:rPr>
        <w:t>persuade Israel to wait on military action</w:t>
      </w:r>
      <w:r>
        <w:t xml:space="preserve">, to buy time. The American line is that the </w:t>
      </w:r>
      <w:r>
        <w:rPr>
          <w:u w:val="single"/>
        </w:rPr>
        <w:t>economic sanctions are working and weakening Tehran’s will. Iran’s line is we’re willing to compromise</w:t>
      </w:r>
      <w:r>
        <w:t xml:space="preserve">, but we’re not going to be pushovers. Of course, there is no actual collusion between Iran and the United States; they don’t trust each other. But </w:t>
      </w:r>
      <w:r>
        <w:rPr>
          <w:u w:val="single"/>
        </w:rPr>
        <w:t>both have reached the conclusion that war is worse than continued uncertainty</w:t>
      </w:r>
      <w:r>
        <w:t xml:space="preserve">—at least for the time being, as far as the United States is concerned.  Russian Foreign Minister Sergei </w:t>
      </w:r>
      <w:proofErr w:type="spellStart"/>
      <w:r>
        <w:t>Lavrov</w:t>
      </w:r>
      <w:proofErr w:type="spellEnd"/>
      <w:r>
        <w:t xml:space="preserve"> has been driving the process. </w:t>
      </w:r>
      <w:r>
        <w:rPr>
          <w:u w:val="single"/>
        </w:rPr>
        <w:t xml:space="preserve">Moscow is one of Tehran’s last reliable friends, which makes </w:t>
      </w:r>
      <w:r>
        <w:rPr>
          <w:b/>
          <w:u w:val="single"/>
          <w:bdr w:val="single" w:sz="4" w:space="0" w:color="auto" w:frame="1"/>
        </w:rPr>
        <w:t>Russia agreeable</w:t>
      </w:r>
      <w:r>
        <w:rPr>
          <w:b/>
          <w:u w:val="single"/>
        </w:rPr>
        <w:t xml:space="preserve"> to Iran</w:t>
      </w:r>
      <w:r>
        <w:t xml:space="preserve">, but suspect in the West. Nonetheless, </w:t>
      </w:r>
      <w:proofErr w:type="spellStart"/>
      <w:r>
        <w:t>Lavrov</w:t>
      </w:r>
      <w:proofErr w:type="spellEnd"/>
      <w:r>
        <w:t xml:space="preserve"> has presented Iran with an unpublished, and perhaps vague, step-by-step proposal with reciprocity at each step. </w:t>
      </w:r>
      <w:r>
        <w:rPr>
          <w:u w:val="single"/>
        </w:rPr>
        <w:t>The idea is for both sides to move gradually toward Iran’s limiting</w:t>
      </w:r>
      <w:r>
        <w:t xml:space="preserve"> (not eliminating) </w:t>
      </w:r>
      <w:proofErr w:type="gramStart"/>
      <w:r>
        <w:rPr>
          <w:u w:val="single"/>
        </w:rPr>
        <w:t>its</w:t>
      </w:r>
      <w:proofErr w:type="gramEnd"/>
      <w:r>
        <w:rPr>
          <w:u w:val="single"/>
        </w:rPr>
        <w:t xml:space="preserve"> nuclear capacity, plus extensive inspections and the West’s lifting economic sanctions</w:t>
      </w:r>
      <w:r>
        <w:t xml:space="preserve"> against Iran plus giving </w:t>
      </w:r>
      <w:r>
        <w:lastRenderedPageBreak/>
        <w:t xml:space="preserve">security guarantees. U.S. officials and other sources claim a breakthrough occurred in the Russian-Iranian talks last month. The big concessions, they said, were made by Tehran. </w:t>
      </w:r>
      <w:r w:rsidRPr="002368BC">
        <w:rPr>
          <w:b/>
          <w:highlight w:val="yellow"/>
          <w:u w:val="single"/>
        </w:rPr>
        <w:t xml:space="preserve">Iran would hold its uranium enrichment to 5 percent, </w:t>
      </w:r>
      <w:r w:rsidRPr="002368BC">
        <w:rPr>
          <w:b/>
          <w:highlight w:val="yellow"/>
          <w:u w:val="single"/>
          <w:bdr w:val="single" w:sz="4" w:space="0" w:color="auto" w:frame="1"/>
        </w:rPr>
        <w:t>well below the threshold needed to make nuclear weapons</w:t>
      </w:r>
      <w:r w:rsidRPr="002368BC">
        <w:rPr>
          <w:b/>
          <w:highlight w:val="yellow"/>
          <w:u w:val="single"/>
        </w:rPr>
        <w:t>, maintain only one uranium facility, and allow extensive inspections</w:t>
      </w:r>
      <w:r w:rsidRPr="002368BC">
        <w:rPr>
          <w:highlight w:val="yellow"/>
        </w:rPr>
        <w:t>.</w:t>
      </w:r>
      <w:r>
        <w:t xml:space="preserve"> These diplomatic mumblings were never spelled out in an official document. Instead, they were followed by a general and short letter sent from </w:t>
      </w:r>
      <w:proofErr w:type="spellStart"/>
      <w:r>
        <w:t>Saeed</w:t>
      </w:r>
      <w:proofErr w:type="spellEnd"/>
      <w:r>
        <w:t xml:space="preserve"> </w:t>
      </w:r>
      <w:proofErr w:type="spellStart"/>
      <w:r>
        <w:t>Jalili</w:t>
      </w:r>
      <w:proofErr w:type="spellEnd"/>
      <w:r>
        <w:t xml:space="preserve">, head of Iran’s Supreme National Security Council. The addressee was EU foreign policy </w:t>
      </w:r>
      <w:proofErr w:type="gramStart"/>
      <w:r>
        <w:t>chief</w:t>
      </w:r>
      <w:proofErr w:type="gramEnd"/>
      <w:r>
        <w:t xml:space="preserve"> Catherine Ashton, posting officer for the P-5+1 (the five permanent members of the U.N. Security Council plus Germany).</w:t>
      </w:r>
    </w:p>
    <w:p w14:paraId="1CAC7C01" w14:textId="77777777" w:rsidR="005A259A" w:rsidRDefault="005A259A" w:rsidP="005A259A"/>
    <w:p w14:paraId="1CAC7C02" w14:textId="77777777" w:rsidR="005A259A" w:rsidRDefault="005A259A" w:rsidP="0021316C">
      <w:pPr>
        <w:pStyle w:val="Heading4"/>
      </w:pPr>
      <w:r>
        <w:t xml:space="preserve">No Israel strike on Iran---even if it happens, no impact </w:t>
      </w:r>
    </w:p>
    <w:p w14:paraId="1CAC7C03" w14:textId="77777777" w:rsidR="005A259A" w:rsidRDefault="005A259A" w:rsidP="005A259A">
      <w:r>
        <w:rPr>
          <w:rStyle w:val="Style13ptBold"/>
        </w:rPr>
        <w:t>CNN 11</w:t>
      </w:r>
      <w:r>
        <w:t xml:space="preserve"> 12/9, “Israel remains unlikely to strike Iran,” http://globalpublicsquare.blogs.cnn.com/2011/12/09/israeli-remains-unlikely-to-strike-iran/, AJ</w:t>
      </w:r>
    </w:p>
    <w:p w14:paraId="1CAC7C04" w14:textId="77777777" w:rsidR="005A259A" w:rsidRDefault="005A259A" w:rsidP="005A259A">
      <w:r>
        <w:rPr>
          <w:u w:val="single"/>
        </w:rPr>
        <w:t>Increased international pressure on Iran following last month’s</w:t>
      </w:r>
      <w:r>
        <w:t xml:space="preserve"> International Atomic Energy Agency </w:t>
      </w:r>
      <w:r>
        <w:rPr>
          <w:u w:val="single"/>
        </w:rPr>
        <w:t>(</w:t>
      </w:r>
      <w:r w:rsidRPr="002368BC">
        <w:rPr>
          <w:highlight w:val="yellow"/>
          <w:u w:val="single"/>
        </w:rPr>
        <w:t>IAEA</w:t>
      </w:r>
      <w:r>
        <w:rPr>
          <w:u w:val="single"/>
        </w:rPr>
        <w:t xml:space="preserve">) report </w:t>
      </w:r>
      <w:r w:rsidRPr="002368BC">
        <w:rPr>
          <w:highlight w:val="yellow"/>
          <w:u w:val="single"/>
        </w:rPr>
        <w:t xml:space="preserve">has </w:t>
      </w:r>
      <w:r w:rsidRPr="002368BC">
        <w:rPr>
          <w:b/>
          <w:highlight w:val="yellow"/>
          <w:u w:val="single"/>
        </w:rPr>
        <w:t>reduced the likelihood of any imminent Israeli attack on Iran's nuclear program</w:t>
      </w:r>
      <w:r>
        <w:rPr>
          <w:u w:val="single"/>
        </w:rPr>
        <w:t xml:space="preserve">. </w:t>
      </w:r>
      <w:r w:rsidRPr="002368BC">
        <w:rPr>
          <w:highlight w:val="yellow"/>
          <w:u w:val="single"/>
        </w:rPr>
        <w:t>The overall risk</w:t>
      </w:r>
      <w:r>
        <w:rPr>
          <w:u w:val="single"/>
        </w:rPr>
        <w:t xml:space="preserve"> of an attack occurring before next year's U.S. presidential vote </w:t>
      </w:r>
      <w:r w:rsidRPr="002368BC">
        <w:rPr>
          <w:highlight w:val="yellow"/>
          <w:u w:val="single"/>
        </w:rPr>
        <w:t>remains low</w:t>
      </w:r>
      <w:r>
        <w:t xml:space="preserve">. However, </w:t>
      </w:r>
      <w:r>
        <w:rPr>
          <w:u w:val="single"/>
        </w:rPr>
        <w:t>t</w:t>
      </w:r>
      <w:r w:rsidRPr="002368BC">
        <w:rPr>
          <w:highlight w:val="yellow"/>
          <w:u w:val="single"/>
        </w:rPr>
        <w:t>he</w:t>
      </w:r>
      <w:r>
        <w:rPr>
          <w:u w:val="single"/>
        </w:rPr>
        <w:t xml:space="preserve"> renewed </w:t>
      </w:r>
      <w:r w:rsidRPr="002368BC">
        <w:rPr>
          <w:highlight w:val="yellow"/>
          <w:u w:val="single"/>
        </w:rPr>
        <w:t>prospect of unilateral Israeli action has raised concerns about</w:t>
      </w:r>
      <w:r>
        <w:rPr>
          <w:u w:val="single"/>
        </w:rPr>
        <w:t xml:space="preserve"> the start of a new conflict at a time of </w:t>
      </w:r>
      <w:r w:rsidRPr="002368BC">
        <w:rPr>
          <w:highlight w:val="yellow"/>
          <w:u w:val="single"/>
        </w:rPr>
        <w:t>heightened Middle East instability</w:t>
      </w:r>
      <w:r>
        <w:rPr>
          <w:u w:val="single"/>
        </w:rPr>
        <w:t xml:space="preserve">. The IAEA report contained the agency’s strongest warning to date of possible military dimensions to Iran's nuclear program; it suggested that Iran is now close to 'breakout' </w:t>
      </w:r>
      <w:r>
        <w:t xml:space="preserve">- the point </w:t>
      </w:r>
      <w:r>
        <w:rPr>
          <w:u w:val="single"/>
        </w:rPr>
        <w:t>at which it acquires all the skills and parts needed to build a nuclear weapon quickly</w:t>
      </w:r>
      <w:r>
        <w:t xml:space="preserve">. The IAEA suggested that </w:t>
      </w:r>
      <w:r>
        <w:rPr>
          <w:u w:val="single"/>
        </w:rPr>
        <w:t>Iran could obtain the crucial missing component</w:t>
      </w:r>
      <w:r>
        <w:t xml:space="preserve"> (weapons-grade, highly-enriched uranium) </w:t>
      </w:r>
      <w:r>
        <w:rPr>
          <w:u w:val="single"/>
        </w:rPr>
        <w:t>fairly readily through further enrichment of its low-grade stockpiles. The issue of a pre-emptive strike returned to Israel’s domestic agenda</w:t>
      </w:r>
      <w:r>
        <w:t xml:space="preserve"> ahead of the IAEA report. </w:t>
      </w:r>
      <w:proofErr w:type="spellStart"/>
      <w:r>
        <w:t>Defence</w:t>
      </w:r>
      <w:proofErr w:type="spellEnd"/>
      <w:r>
        <w:t xml:space="preserve"> Minister Ehud Barak hinted that Israel might need to take unilateral action; media reports suggested that he was working with Prime Minister Benjamin Netanyahu to win cabinet backing for this. </w:t>
      </w:r>
      <w:r>
        <w:rPr>
          <w:u w:val="single"/>
        </w:rPr>
        <w:t>The report did little to change the Israeli government's view of the Iran threat</w:t>
      </w:r>
      <w:r>
        <w:t xml:space="preserve">. What </w:t>
      </w:r>
      <w:r>
        <w:rPr>
          <w:u w:val="single"/>
        </w:rPr>
        <w:t>the report</w:t>
      </w:r>
      <w:r>
        <w:t xml:space="preserve"> did do </w:t>
      </w:r>
      <w:r>
        <w:rPr>
          <w:u w:val="single"/>
        </w:rPr>
        <w:t>was feed into Israeli debates about the timing of any action.  Israeli proponents of an early attack argue that sanctions and covert action have run their course, and that the window of opportunity for an effective attack is closing</w:t>
      </w:r>
      <w:r>
        <w:t xml:space="preserve">. Netanyahu and Barak have both said that </w:t>
      </w:r>
      <w:r>
        <w:rPr>
          <w:u w:val="single"/>
        </w:rPr>
        <w:t>given recent Iranian moves</w:t>
      </w:r>
      <w:r>
        <w:t xml:space="preserve"> (including to insulate facilities and defend them from aerial attack), </w:t>
      </w:r>
      <w:r>
        <w:rPr>
          <w:u w:val="single"/>
        </w:rPr>
        <w:t>Israel may only have months left to carry out an effective attack on Iranian nuclear facilities</w:t>
      </w:r>
      <w:r>
        <w:t xml:space="preserve">. Opponents of this view include former </w:t>
      </w:r>
      <w:proofErr w:type="spellStart"/>
      <w:r>
        <w:t>defence</w:t>
      </w:r>
      <w:proofErr w:type="spellEnd"/>
      <w:r>
        <w:t xml:space="preserve"> and intelligence chiefs, who argue that </w:t>
      </w:r>
      <w:r w:rsidRPr="002368BC">
        <w:rPr>
          <w:highlight w:val="yellow"/>
          <w:u w:val="single"/>
        </w:rPr>
        <w:t>containment and deterrence methods have not yet been exhausted</w:t>
      </w:r>
      <w:r>
        <w:t>. For this group</w:t>
      </w:r>
      <w:r w:rsidRPr="002368BC">
        <w:rPr>
          <w:highlight w:val="yellow"/>
        </w:rPr>
        <w:t xml:space="preserve">, </w:t>
      </w:r>
      <w:r w:rsidRPr="002368BC">
        <w:rPr>
          <w:highlight w:val="yellow"/>
          <w:u w:val="single"/>
        </w:rPr>
        <w:t>a strike must remain a last resort,</w:t>
      </w:r>
      <w:r>
        <w:rPr>
          <w:u w:val="single"/>
        </w:rPr>
        <w:t xml:space="preserve"> given the likelihood that Israel would suffer heavy blowback while gaining possibly no more than a three-year setback to Iran's nuclear capabilities. Increased international pressure on Iran has reduced Israel’s sense of isolation. Before the IAEA report, it saw itself as standing alone in its estimates of Iranian progress towards a deployable nuclear weapon. </w:t>
      </w:r>
      <w:r w:rsidRPr="002368BC">
        <w:rPr>
          <w:b/>
          <w:highlight w:val="yellow"/>
          <w:u w:val="single"/>
        </w:rPr>
        <w:t>Israel now sees the West acting with a greater sense of urgency</w:t>
      </w:r>
      <w:r>
        <w:t xml:space="preserve">. President </w:t>
      </w:r>
      <w:r w:rsidRPr="002368BC">
        <w:rPr>
          <w:highlight w:val="yellow"/>
          <w:u w:val="single"/>
        </w:rPr>
        <w:t>Obama</w:t>
      </w:r>
      <w:r>
        <w:t xml:space="preserve"> yesterday </w:t>
      </w:r>
      <w:r w:rsidRPr="002368BC">
        <w:rPr>
          <w:highlight w:val="yellow"/>
          <w:u w:val="single"/>
        </w:rPr>
        <w:t>reiterated that the U.S. would work with Israel and others to prevent Iran acquiring a nuclear weapon</w:t>
      </w:r>
      <w:r>
        <w:rPr>
          <w:u w:val="single"/>
        </w:rPr>
        <w:t>. The U.S., United Kingdom and Canada</w:t>
      </w:r>
      <w:r>
        <w:t xml:space="preserve"> responded to the IAEA report by </w:t>
      </w:r>
      <w:r>
        <w:rPr>
          <w:u w:val="single"/>
        </w:rPr>
        <w:t>introducing new sanctions on Iran</w:t>
      </w:r>
      <w:r>
        <w:t xml:space="preserve">'s central bank and oil industry. The EU added a further 39 people and 141 companies to its sanctions list, and is considering an oil embargo. </w:t>
      </w:r>
      <w:r w:rsidRPr="002368BC">
        <w:rPr>
          <w:b/>
          <w:highlight w:val="yellow"/>
          <w:u w:val="single"/>
        </w:rPr>
        <w:t>The reinvigorated international campaign has reduced the likelihood of an imminent strike</w:t>
      </w:r>
      <w:r w:rsidRPr="002368BC">
        <w:rPr>
          <w:highlight w:val="yellow"/>
          <w:u w:val="single"/>
        </w:rPr>
        <w:t>,</w:t>
      </w:r>
      <w:r>
        <w:rPr>
          <w:u w:val="single"/>
        </w:rPr>
        <w:t xml:space="preserve"> strengthening the case of those inside Israel favoring delaying action for now</w:t>
      </w:r>
      <w:r>
        <w:t xml:space="preserve">. Despite this, </w:t>
      </w:r>
      <w:r>
        <w:rPr>
          <w:u w:val="single"/>
        </w:rPr>
        <w:t>Israel's leadership has continued to assert the possibility of taking unilateral action</w:t>
      </w:r>
      <w:r>
        <w:t xml:space="preserve">. On December 5, </w:t>
      </w:r>
      <w:r>
        <w:rPr>
          <w:u w:val="single"/>
        </w:rPr>
        <w:t xml:space="preserve">Netanyahu hinted that an attack was still under consideration. It remains possible, but unlikely, that he would order a strike before the U.S. presidential election, </w:t>
      </w:r>
      <w:r>
        <w:rPr>
          <w:b/>
          <w:u w:val="single"/>
        </w:rPr>
        <w:t>gambling on a quick and successful strike with limited consequences</w:t>
      </w:r>
      <w:r>
        <w:t xml:space="preserve">, as happened after the 2007 attack on a Syrian nuclear site. </w:t>
      </w:r>
      <w:r>
        <w:rPr>
          <w:u w:val="single"/>
        </w:rPr>
        <w:t>The more probable scenario is that he will delay a decision</w:t>
      </w:r>
      <w:r>
        <w:t xml:space="preserve"> until after November next year. At home, Netanyahu faces possible early general elections in 2012, a social protest movement and threats to his coalition. </w:t>
      </w:r>
      <w:r>
        <w:lastRenderedPageBreak/>
        <w:t xml:space="preserve">Thus, </w:t>
      </w:r>
      <w:r>
        <w:rPr>
          <w:u w:val="single"/>
        </w:rPr>
        <w:t>even if he decides against an attack, he may maintain his rhetoric about one in order to strengthen his domestic position</w:t>
      </w:r>
      <w:r>
        <w:t xml:space="preserve">. This could backfire: </w:t>
      </w:r>
      <w:r>
        <w:rPr>
          <w:u w:val="single"/>
        </w:rPr>
        <w:t>Iran is increasingly isolated and preoccupied with its own internal struggles. A strategic misstep by players in Tehran could dramatically escalate the situation, forcing Netanyahu to carry out his threat ahead of schedule. What is clear is that domestic political factors in both Israel and Iran will have a decisive influence on the timing of any Israeli strike</w:t>
      </w:r>
      <w:r>
        <w:t>.</w:t>
      </w:r>
    </w:p>
    <w:p w14:paraId="1CAC7C05" w14:textId="77777777" w:rsidR="005A259A" w:rsidRDefault="005A259A" w:rsidP="005A259A"/>
    <w:p w14:paraId="1CAC7C06" w14:textId="77777777" w:rsidR="005A259A" w:rsidRPr="005B781E" w:rsidRDefault="005A259A" w:rsidP="008B2F78">
      <w:pPr>
        <w:rPr>
          <w:rStyle w:val="StyleUnderline"/>
        </w:rPr>
      </w:pPr>
    </w:p>
    <w:p w14:paraId="1CAC7C07" w14:textId="77777777" w:rsidR="002368BC" w:rsidRDefault="002368BC" w:rsidP="0021316C">
      <w:pPr>
        <w:pStyle w:val="Heading4"/>
      </w:pPr>
      <w:r>
        <w:t>Iran won’t first strike</w:t>
      </w:r>
    </w:p>
    <w:p w14:paraId="1CAC7C08" w14:textId="77777777" w:rsidR="002368BC" w:rsidRDefault="002368BC" w:rsidP="002368BC">
      <w:proofErr w:type="spellStart"/>
      <w:r>
        <w:rPr>
          <w:rStyle w:val="Style13ptBold"/>
        </w:rPr>
        <w:t>Capaccio</w:t>
      </w:r>
      <w:proofErr w:type="spellEnd"/>
      <w:r>
        <w:rPr>
          <w:rStyle w:val="Style13ptBold"/>
        </w:rPr>
        <w:t xml:space="preserve"> 12</w:t>
      </w:r>
      <w:r>
        <w:rPr>
          <w:b/>
        </w:rPr>
        <w:t xml:space="preserve"> </w:t>
      </w:r>
      <w:r>
        <w:t xml:space="preserve">2/17, *Tony </w:t>
      </w:r>
      <w:proofErr w:type="spellStart"/>
      <w:r>
        <w:t>Capaccio</w:t>
      </w:r>
      <w:proofErr w:type="spellEnd"/>
      <w:r>
        <w:t xml:space="preserve"> writes for Bloomberg </w:t>
      </w:r>
      <w:proofErr w:type="spellStart"/>
      <w:r>
        <w:t>Businessweek</w:t>
      </w:r>
      <w:proofErr w:type="spellEnd"/>
      <w:r>
        <w:t>, “Iran Unlikely to Strike First, U.S. Intelligence Official Says,” http://www.businessweek.com/news/2012-02-17/iran-unlikely-to-strike-first-u-s-intelligence-official-says.html, AJ</w:t>
      </w:r>
    </w:p>
    <w:p w14:paraId="1CAC7C09" w14:textId="77777777" w:rsidR="002368BC" w:rsidRDefault="002368BC" w:rsidP="002368BC">
      <w:r>
        <w:t xml:space="preserve">Feb. 16 (Bloomberg) -- </w:t>
      </w:r>
      <w:r w:rsidRPr="002368BC">
        <w:rPr>
          <w:highlight w:val="yellow"/>
          <w:u w:val="single"/>
        </w:rPr>
        <w:t xml:space="preserve">The Iranian military is </w:t>
      </w:r>
      <w:r w:rsidRPr="002368BC">
        <w:rPr>
          <w:b/>
          <w:highlight w:val="yellow"/>
          <w:u w:val="single"/>
        </w:rPr>
        <w:t>unlikely to</w:t>
      </w:r>
      <w:r>
        <w:rPr>
          <w:b/>
          <w:u w:val="single"/>
        </w:rPr>
        <w:t xml:space="preserve"> intentionally </w:t>
      </w:r>
      <w:r w:rsidRPr="002368BC">
        <w:rPr>
          <w:b/>
          <w:highlight w:val="yellow"/>
          <w:u w:val="single"/>
        </w:rPr>
        <w:t>provoke a conflict</w:t>
      </w:r>
      <w:r>
        <w:rPr>
          <w:u w:val="single"/>
        </w:rPr>
        <w:t xml:space="preserve"> with the West, the top U.S. military intelligence official said today</w:t>
      </w:r>
      <w:r>
        <w:t xml:space="preserve">.  Lieutenant General Ronald Burgess, director of the Defense Intelligence Agency, said </w:t>
      </w:r>
      <w:r>
        <w:rPr>
          <w:u w:val="single"/>
        </w:rPr>
        <w:t>Iran probably has the ability to “temporarily close the Strait of Hormuz with its naval</w:t>
      </w:r>
      <w:r>
        <w:t xml:space="preserve"> forces,” as some Iranian officials have threatened to do if attacked or in response to sanctions on its oil exports by the U.S. and European Union.  “</w:t>
      </w:r>
      <w:r w:rsidRPr="002368BC">
        <w:rPr>
          <w:highlight w:val="yellow"/>
          <w:u w:val="single"/>
        </w:rPr>
        <w:t>Iran has</w:t>
      </w:r>
      <w:r>
        <w:rPr>
          <w:u w:val="single"/>
        </w:rPr>
        <w:t xml:space="preserve"> also </w:t>
      </w:r>
      <w:r w:rsidRPr="002368BC">
        <w:rPr>
          <w:highlight w:val="yellow"/>
          <w:u w:val="single"/>
        </w:rPr>
        <w:t>threatened to launch missiles</w:t>
      </w:r>
      <w:r>
        <w:t xml:space="preserve"> against the United States and our allies in the region in response to an attack,” Burgess said in testimony prepared for a hearing today of the Senate Armed Services Committee. “It could also employ its terrorist surrogates worldwide. </w:t>
      </w:r>
      <w:r w:rsidRPr="002368BC">
        <w:rPr>
          <w:highlight w:val="yellow"/>
          <w:u w:val="single"/>
        </w:rPr>
        <w:t xml:space="preserve">However, </w:t>
      </w:r>
      <w:r w:rsidRPr="002368BC">
        <w:rPr>
          <w:b/>
          <w:highlight w:val="yellow"/>
          <w:u w:val="single"/>
        </w:rPr>
        <w:t>it is unlikely to initiate or intentionally provoke a conflict or launch a preemptive attack</w:t>
      </w:r>
      <w:r>
        <w:t xml:space="preserve">.” Iran’s Vice President Mohammad Reza </w:t>
      </w:r>
      <w:proofErr w:type="spellStart"/>
      <w:r>
        <w:rPr>
          <w:u w:val="single"/>
        </w:rPr>
        <w:t>Rahimi</w:t>
      </w:r>
      <w:proofErr w:type="spellEnd"/>
      <w:r>
        <w:rPr>
          <w:u w:val="single"/>
        </w:rPr>
        <w:t xml:space="preserve"> said</w:t>
      </w:r>
      <w:r>
        <w:t xml:space="preserve"> on Dec. 27 that </w:t>
      </w:r>
      <w:r>
        <w:rPr>
          <w:u w:val="single"/>
        </w:rPr>
        <w:t xml:space="preserve">his nation may close the Strait of Hormuz, the passageway for about one-fifth of globally traded oil, if the U.S. and its allies impose stricter economic sanctions in an effort to halt his country’s nuclear research. </w:t>
      </w:r>
      <w:r w:rsidRPr="002368BC">
        <w:rPr>
          <w:highlight w:val="yellow"/>
          <w:u w:val="single"/>
        </w:rPr>
        <w:t>U.S. officials</w:t>
      </w:r>
      <w:r>
        <w:rPr>
          <w:u w:val="single"/>
        </w:rPr>
        <w:t xml:space="preserve">, including Pentagon spokesman George </w:t>
      </w:r>
      <w:proofErr w:type="gramStart"/>
      <w:r>
        <w:rPr>
          <w:u w:val="single"/>
        </w:rPr>
        <w:t>Little</w:t>
      </w:r>
      <w:proofErr w:type="gramEnd"/>
      <w:r>
        <w:rPr>
          <w:u w:val="single"/>
        </w:rPr>
        <w:t xml:space="preserve">, have </w:t>
      </w:r>
      <w:r w:rsidRPr="002368BC">
        <w:rPr>
          <w:highlight w:val="yellow"/>
          <w:u w:val="single"/>
        </w:rPr>
        <w:t>said</w:t>
      </w:r>
      <w:r>
        <w:rPr>
          <w:u w:val="single"/>
        </w:rPr>
        <w:t xml:space="preserve"> since that threat </w:t>
      </w:r>
      <w:r w:rsidRPr="002368BC">
        <w:rPr>
          <w:b/>
          <w:highlight w:val="yellow"/>
          <w:u w:val="single"/>
        </w:rPr>
        <w:t>that they haven’t seen any Iranian moves</w:t>
      </w:r>
      <w:r>
        <w:rPr>
          <w:u w:val="single"/>
        </w:rPr>
        <w:t xml:space="preserve"> to close the waterway. “Our view on this is that it’s not terribly new and it’s not terribly impressive</w:t>
      </w:r>
      <w:r>
        <w:t xml:space="preserve">,” U.S. State Department spokeswoman Victoria </w:t>
      </w:r>
      <w:proofErr w:type="spellStart"/>
      <w:r>
        <w:t>Nuland</w:t>
      </w:r>
      <w:proofErr w:type="spellEnd"/>
      <w:r>
        <w:t xml:space="preserve"> told reporters in Washington yesterday. </w:t>
      </w:r>
      <w:r>
        <w:rPr>
          <w:u w:val="single"/>
        </w:rPr>
        <w:t>The announcement was “hyped” for a domestic audience</w:t>
      </w:r>
      <w:r>
        <w:t xml:space="preserve">, she said.  </w:t>
      </w:r>
    </w:p>
    <w:p w14:paraId="1CAC7C0A" w14:textId="77777777" w:rsidR="00EF62CE" w:rsidRDefault="00EF62CE" w:rsidP="00EF62CE">
      <w:pPr>
        <w:pStyle w:val="Heading3"/>
      </w:pPr>
      <w:proofErr w:type="spellStart"/>
      <w:r>
        <w:lastRenderedPageBreak/>
        <w:t>Prolif</w:t>
      </w:r>
      <w:proofErr w:type="spellEnd"/>
    </w:p>
    <w:p w14:paraId="1CAC7C0B" w14:textId="77777777" w:rsidR="00433C02" w:rsidRPr="00D576AB" w:rsidRDefault="002368BC" w:rsidP="00433C02">
      <w:pPr>
        <w:rPr>
          <w:rStyle w:val="Style13ptBold"/>
          <w:szCs w:val="26"/>
        </w:rPr>
      </w:pPr>
      <w:r>
        <w:rPr>
          <w:rStyle w:val="Style13ptBold"/>
          <w:szCs w:val="26"/>
        </w:rPr>
        <w:t xml:space="preserve">No threat of Middle </w:t>
      </w:r>
      <w:r w:rsidR="00433C02">
        <w:rPr>
          <w:rStyle w:val="Style13ptBold"/>
          <w:szCs w:val="26"/>
        </w:rPr>
        <w:t>East Arms Race</w:t>
      </w:r>
    </w:p>
    <w:p w14:paraId="1CAC7C0C" w14:textId="77777777" w:rsidR="00433C02" w:rsidRPr="00D576AB" w:rsidRDefault="00433C02" w:rsidP="00433C02">
      <w:r>
        <w:rPr>
          <w:rStyle w:val="Style13ptBold"/>
        </w:rPr>
        <w:t xml:space="preserve">Bryant 7/28/14- </w:t>
      </w:r>
      <w:r w:rsidRPr="00D576AB">
        <w:t>Christian Science Monitor “Why Gulf states seek status quo from Iran nuclear negotiations” Christa Case Bryant (staff writer) http://www.csmonitor.com/World/Middle-East/2014/0728/Why-Gulf-states-seek-status-quo-from-Iran-nuclear-negotiations</w:t>
      </w:r>
    </w:p>
    <w:p w14:paraId="1CAC7C0D" w14:textId="77777777" w:rsidR="00433C02" w:rsidRPr="009934C4" w:rsidRDefault="00433C02" w:rsidP="00433C02">
      <w:r w:rsidRPr="002368BC">
        <w:rPr>
          <w:rStyle w:val="StyleUnderline"/>
          <w:highlight w:val="yellow"/>
        </w:rPr>
        <w:t xml:space="preserve">Even if Gulf </w:t>
      </w:r>
      <w:proofErr w:type="gramStart"/>
      <w:r w:rsidRPr="002368BC">
        <w:rPr>
          <w:rStyle w:val="StyleUnderline"/>
          <w:highlight w:val="yellow"/>
        </w:rPr>
        <w:t>states</w:t>
      </w:r>
      <w:proofErr w:type="gramEnd"/>
      <w:r w:rsidRPr="002368BC">
        <w:rPr>
          <w:rStyle w:val="StyleUnderline"/>
          <w:highlight w:val="yellow"/>
        </w:rPr>
        <w:t xml:space="preserve"> decided they wanted nuclear weapons of their own, the task of building up an arsenal could take years. ¶ “Developing nuclear capabilities requires more than just the will of leadership. There is a whole infrastructure, a whole knowledge base that you need to develop,</w:t>
      </w:r>
      <w:r>
        <w:t xml:space="preserve">” says Abdullah </w:t>
      </w:r>
      <w:proofErr w:type="spellStart"/>
      <w:r>
        <w:t>Baabood</w:t>
      </w:r>
      <w:proofErr w:type="spellEnd"/>
      <w:r>
        <w:t>, director of the Gulf Studies program at Qatar University in Doha. “I think the best they could do ... is perhaps they can purchase some nuclear [warheads], either from Pakistan, where they have good relationship</w:t>
      </w:r>
      <w:proofErr w:type="gramStart"/>
      <w:r>
        <w:t>,...</w:t>
      </w:r>
      <w:proofErr w:type="gramEnd"/>
      <w:r>
        <w:t xml:space="preserve"> and maybe even North Korea.</w:t>
      </w:r>
      <w:r w:rsidRPr="008641BA">
        <w:rPr>
          <w:sz w:val="12"/>
        </w:rPr>
        <w:t xml:space="preserve">¶ </w:t>
      </w:r>
      <w:r>
        <w:t>“But even that is quite remote.... I think they realize that this is beyond them, at least for the time being.”</w:t>
      </w:r>
      <w:r w:rsidRPr="008641BA">
        <w:rPr>
          <w:sz w:val="12"/>
        </w:rPr>
        <w:t xml:space="preserve">¶ </w:t>
      </w:r>
      <w:proofErr w:type="gramStart"/>
      <w:r w:rsidRPr="002368BC">
        <w:rPr>
          <w:rStyle w:val="StyleUnderline"/>
          <w:highlight w:val="yellow"/>
        </w:rPr>
        <w:t>Many</w:t>
      </w:r>
      <w:proofErr w:type="gramEnd"/>
      <w:r w:rsidRPr="002368BC">
        <w:rPr>
          <w:rStyle w:val="StyleUnderline"/>
          <w:highlight w:val="yellow"/>
        </w:rPr>
        <w:t xml:space="preserve"> point out that Israel’s development of nuclear weapons decades ago never triggered a nuclear arms race in the region, despite Arab states’ enmity</w:t>
      </w:r>
      <w:r w:rsidRPr="003A0442">
        <w:rPr>
          <w:rStyle w:val="StyleUnderline"/>
        </w:rPr>
        <w:t xml:space="preserve"> </w:t>
      </w:r>
      <w:r>
        <w:t xml:space="preserve">toward the Jewish state and the threat it poses to their security. </w:t>
      </w:r>
      <w:r w:rsidRPr="008641BA">
        <w:rPr>
          <w:sz w:val="12"/>
        </w:rPr>
        <w:t xml:space="preserve">¶ </w:t>
      </w:r>
      <w:r>
        <w:t xml:space="preserve">While Iraq and Syria both built nuclear reactors, they were destroyed in Israeli airstrikes in 1981 and 2009 respectively, and no Sunni state in the Middle East is known to have a nuclear weapons program today. </w:t>
      </w:r>
      <w:r w:rsidRPr="008641BA">
        <w:rPr>
          <w:sz w:val="12"/>
        </w:rPr>
        <w:t xml:space="preserve">¶ </w:t>
      </w:r>
      <w:r>
        <w:t>Bigger threats</w:t>
      </w:r>
      <w:r w:rsidRPr="008641BA">
        <w:rPr>
          <w:sz w:val="12"/>
        </w:rPr>
        <w:t xml:space="preserve">¶ </w:t>
      </w:r>
      <w:r w:rsidRPr="002368BC">
        <w:rPr>
          <w:rStyle w:val="StyleUnderline"/>
          <w:highlight w:val="yellow"/>
        </w:rPr>
        <w:t xml:space="preserve">There are also bigger threats to Gulf security than Iran’s nuclear exploits, says Professor </w:t>
      </w:r>
      <w:proofErr w:type="spellStart"/>
      <w:r w:rsidRPr="002368BC">
        <w:rPr>
          <w:rStyle w:val="StyleUnderline"/>
          <w:highlight w:val="yellow"/>
        </w:rPr>
        <w:t>Kamrava</w:t>
      </w:r>
      <w:proofErr w:type="spellEnd"/>
      <w:r w:rsidRPr="002368BC">
        <w:rPr>
          <w:rStyle w:val="StyleUnderline"/>
          <w:highlight w:val="yellow"/>
        </w:rPr>
        <w:t>, such as the emergence of collapsed states.¶ “If we have an implosion of central authority in Iraq, along with an implosion of central authority in Syria, then we are looking at a completely fundamentally changed geostrategic situation in the Middle East,”</w:t>
      </w:r>
      <w:r w:rsidRPr="00D576AB">
        <w:rPr>
          <w:rStyle w:val="StyleUnderline"/>
        </w:rPr>
        <w:t xml:space="preserve"> </w:t>
      </w:r>
      <w:r>
        <w:t>he says, calling such weak states “petri dishes” for jihadist groups. “The centrifugal forces unleashed by the lack of central authority in Iraq and Syria will become extremely difficult to contain,” he says.</w:t>
      </w:r>
      <w:r w:rsidRPr="008641BA">
        <w:rPr>
          <w:sz w:val="12"/>
        </w:rPr>
        <w:t xml:space="preserve">¶ </w:t>
      </w:r>
      <w:r>
        <w:t xml:space="preserve">The chaos poses  threat to Iran, too, and thus could help bridge the divide with Gulf states. </w:t>
      </w:r>
      <w:r w:rsidRPr="008641BA">
        <w:rPr>
          <w:sz w:val="12"/>
        </w:rPr>
        <w:t xml:space="preserve">¶ </w:t>
      </w:r>
      <w:r>
        <w:t xml:space="preserve">“It appears as if there’s some tangible reason for all these different contentious parties to come together, set their differences aside, and cooperate over Iraq,” </w:t>
      </w:r>
      <w:proofErr w:type="spellStart"/>
      <w:r>
        <w:t>Kamrava</w:t>
      </w:r>
      <w:proofErr w:type="spellEnd"/>
      <w:r>
        <w:t xml:space="preserve"> says.</w:t>
      </w:r>
      <w:r w:rsidRPr="008641BA">
        <w:rPr>
          <w:sz w:val="12"/>
        </w:rPr>
        <w:t xml:space="preserve">¶ </w:t>
      </w:r>
    </w:p>
    <w:p w14:paraId="1CAC7C0E" w14:textId="77777777" w:rsidR="00433C02" w:rsidRPr="00433C02" w:rsidRDefault="00433C02" w:rsidP="00433C02"/>
    <w:p w14:paraId="1CAC7C0F" w14:textId="77777777" w:rsidR="005A259A" w:rsidRPr="00C8569C" w:rsidRDefault="005A259A" w:rsidP="005A259A">
      <w:pPr>
        <w:pStyle w:val="Heading4"/>
      </w:pPr>
      <w:r w:rsidRPr="00C8569C">
        <w:t>No risk of nuclear proliferation in the region – empirically proven</w:t>
      </w:r>
    </w:p>
    <w:p w14:paraId="1CAC7C10" w14:textId="77777777" w:rsidR="005A259A" w:rsidRPr="00A753B3" w:rsidRDefault="005A259A" w:rsidP="005A259A">
      <w:pPr>
        <w:rPr>
          <w:rStyle w:val="Style13ptBold"/>
        </w:rPr>
      </w:pPr>
      <w:r w:rsidRPr="00A753B3">
        <w:rPr>
          <w:rStyle w:val="Style13ptBold"/>
        </w:rPr>
        <w:t>Waltz ‘12</w:t>
      </w:r>
    </w:p>
    <w:p w14:paraId="1CAC7C11" w14:textId="77777777" w:rsidR="005A259A" w:rsidRPr="00C8569C" w:rsidRDefault="005A259A" w:rsidP="005A259A">
      <w:r w:rsidRPr="00C8569C">
        <w:t xml:space="preserve">[Kenneth, Professor of Political Science @ Columbia University; </w:t>
      </w:r>
      <w:r w:rsidRPr="00C8569C">
        <w:rPr>
          <w:i/>
        </w:rPr>
        <w:t>Foreign Affairs</w:t>
      </w:r>
      <w:r w:rsidRPr="00C8569C">
        <w:t>, July/August; p. 5]</w:t>
      </w:r>
    </w:p>
    <w:p w14:paraId="1CAC7C12" w14:textId="77777777" w:rsidR="005A259A" w:rsidRDefault="005A259A" w:rsidP="005A259A">
      <w:pPr>
        <w:rPr>
          <w:b/>
          <w:bCs/>
          <w:u w:val="single"/>
        </w:rPr>
      </w:pPr>
      <w:r w:rsidRPr="002368BC">
        <w:rPr>
          <w:b/>
          <w:bCs/>
          <w:highlight w:val="yellow"/>
          <w:u w:val="single"/>
        </w:rPr>
        <w:t>Another</w:t>
      </w:r>
      <w:r w:rsidRPr="00C8569C">
        <w:t xml:space="preserve"> oft-touted </w:t>
      </w:r>
      <w:r w:rsidRPr="002368BC">
        <w:rPr>
          <w:b/>
          <w:bCs/>
          <w:highlight w:val="yellow"/>
          <w:u w:val="single"/>
        </w:rPr>
        <w:t>worry is</w:t>
      </w:r>
      <w:r w:rsidRPr="00C8569C">
        <w:t xml:space="preserve"> that </w:t>
      </w:r>
      <w:r w:rsidRPr="002368BC">
        <w:rPr>
          <w:b/>
          <w:bCs/>
          <w:highlight w:val="yellow"/>
          <w:u w:val="single"/>
        </w:rPr>
        <w:t>if Iran obtains the bomb, other states in the region will follow</w:t>
      </w:r>
      <w:r w:rsidRPr="00C8569C">
        <w:t xml:space="preserve"> suit, leading to a nuclear arms race in the Middle East. </w:t>
      </w:r>
      <w:r w:rsidRPr="003E58CC">
        <w:rPr>
          <w:b/>
          <w:bCs/>
          <w:u w:val="single"/>
        </w:rPr>
        <w:t xml:space="preserve">But </w:t>
      </w:r>
      <w:r w:rsidRPr="002368BC">
        <w:rPr>
          <w:b/>
          <w:bCs/>
          <w:highlight w:val="yellow"/>
          <w:u w:val="single"/>
        </w:rPr>
        <w:t xml:space="preserve">the nuclear age is now almost 70 years old, and so far, fears of proliferation have proved to be </w:t>
      </w:r>
      <w:r w:rsidRPr="002368BC">
        <w:rPr>
          <w:b/>
          <w:iCs/>
          <w:highlight w:val="yellow"/>
          <w:u w:val="single"/>
          <w:bdr w:val="single" w:sz="18" w:space="0" w:color="auto"/>
        </w:rPr>
        <w:t>unfounded</w:t>
      </w:r>
      <w:r w:rsidRPr="003E58CC">
        <w:rPr>
          <w:b/>
          <w:iCs/>
          <w:u w:val="single"/>
          <w:bdr w:val="single" w:sz="18" w:space="0" w:color="auto"/>
        </w:rPr>
        <w:t>.</w:t>
      </w:r>
      <w:r w:rsidRPr="00C8569C">
        <w:t xml:space="preserve"> Properly defined, the term “proliferation” means a rapid and uncontrolled spread. Nothing like that has occurred; in fact, </w:t>
      </w:r>
      <w:r w:rsidRPr="003E58CC">
        <w:rPr>
          <w:b/>
          <w:bCs/>
          <w:u w:val="single"/>
        </w:rPr>
        <w:t xml:space="preserve">since 1970, there has been a marked slowdown in the emergence of nuclear states. </w:t>
      </w:r>
      <w:r w:rsidRPr="002368BC">
        <w:rPr>
          <w:b/>
          <w:bCs/>
          <w:highlight w:val="yellow"/>
          <w:u w:val="single"/>
        </w:rPr>
        <w:t xml:space="preserve">There is </w:t>
      </w:r>
      <w:r w:rsidRPr="002368BC">
        <w:rPr>
          <w:b/>
          <w:iCs/>
          <w:highlight w:val="yellow"/>
          <w:u w:val="single"/>
          <w:bdr w:val="single" w:sz="18" w:space="0" w:color="auto"/>
        </w:rPr>
        <w:t>no reason</w:t>
      </w:r>
      <w:r w:rsidRPr="002368BC">
        <w:rPr>
          <w:b/>
          <w:bCs/>
          <w:highlight w:val="yellow"/>
          <w:u w:val="single"/>
        </w:rPr>
        <w:t xml:space="preserve"> to expect that this pattern will change now. Should Iran become the second Middle Eastern nuclear power since 1945, it would hardly signal the start of a landslide</w:t>
      </w:r>
      <w:r w:rsidRPr="003E58CC">
        <w:rPr>
          <w:b/>
          <w:bCs/>
          <w:u w:val="single"/>
        </w:rPr>
        <w:t xml:space="preserve">. When Israel acquired the bomb in the 1960s, it was at war with many of its neighbors. Its nuclear arms were a </w:t>
      </w:r>
      <w:r w:rsidRPr="003E58CC">
        <w:rPr>
          <w:b/>
          <w:iCs/>
          <w:u w:val="single"/>
          <w:bdr w:val="single" w:sz="18" w:space="0" w:color="auto"/>
        </w:rPr>
        <w:t>much bigger</w:t>
      </w:r>
      <w:r w:rsidRPr="003E58CC">
        <w:rPr>
          <w:b/>
          <w:bCs/>
          <w:u w:val="single"/>
        </w:rPr>
        <w:t xml:space="preserve"> threat to the Arab world than Iran’s program is today. If an atomic Israel did not trigger an arms race then, there is </w:t>
      </w:r>
      <w:r w:rsidRPr="003E58CC">
        <w:rPr>
          <w:b/>
          <w:iCs/>
          <w:u w:val="single"/>
          <w:bdr w:val="single" w:sz="18" w:space="0" w:color="auto"/>
        </w:rPr>
        <w:t>no reason</w:t>
      </w:r>
      <w:r w:rsidRPr="003E58CC">
        <w:rPr>
          <w:b/>
          <w:bCs/>
          <w:u w:val="single"/>
        </w:rPr>
        <w:t xml:space="preserve"> a nuclear Iran should now.</w:t>
      </w:r>
    </w:p>
    <w:p w14:paraId="1CAC7C13" w14:textId="77777777" w:rsidR="005A259A" w:rsidRPr="005A259A" w:rsidRDefault="005A259A" w:rsidP="005A259A"/>
    <w:p w14:paraId="1CAC7C14" w14:textId="77777777" w:rsidR="00827EBB" w:rsidRPr="0021316C" w:rsidRDefault="008F1B6C" w:rsidP="0021316C">
      <w:pPr>
        <w:pStyle w:val="Heading4"/>
      </w:pPr>
      <w:r w:rsidRPr="0021316C">
        <w:lastRenderedPageBreak/>
        <w:t xml:space="preserve">Turn: </w:t>
      </w:r>
      <w:r w:rsidR="00827EBB" w:rsidRPr="0021316C">
        <w:t xml:space="preserve">Iran Sanctions key to National Security </w:t>
      </w:r>
    </w:p>
    <w:p w14:paraId="1CAC7C15" w14:textId="77777777" w:rsidR="00827EBB" w:rsidRPr="00D529B6" w:rsidRDefault="00827EBB" w:rsidP="00827EBB">
      <w:r w:rsidRPr="00D529B6">
        <w:rPr>
          <w:rStyle w:val="Style13ptBold"/>
        </w:rPr>
        <w:t>Everett 1/29/14 -</w:t>
      </w:r>
      <w:r>
        <w:t xml:space="preserve"> </w:t>
      </w:r>
      <w:r w:rsidRPr="00D529B6">
        <w:t xml:space="preserve">Politico </w:t>
      </w:r>
      <w:r>
        <w:t>“</w:t>
      </w:r>
      <w:r w:rsidRPr="008153AD">
        <w:t>Ted Cruz: Barack Obama Iran remarks ‘dangerous’</w:t>
      </w:r>
      <w:r>
        <w:t>” by :</w:t>
      </w:r>
      <w:proofErr w:type="gramStart"/>
      <w:r w:rsidRPr="00D529B6">
        <w:t>(Burgess</w:t>
      </w:r>
      <w:proofErr w:type="gramEnd"/>
      <w:r w:rsidRPr="00D529B6">
        <w:t xml:space="preserve"> Everett)- January 29, 2014 http://www.politico.com/story/2014/01/state-of-the-union-2014-ted-cruz-barack-obama-iran-102788.html</w:t>
      </w:r>
    </w:p>
    <w:p w14:paraId="1CAC7C16" w14:textId="77777777" w:rsidR="00827EBB" w:rsidRPr="00D529B6" w:rsidRDefault="00827EBB" w:rsidP="00827EBB"/>
    <w:p w14:paraId="1CAC7C17" w14:textId="77777777" w:rsidR="00827EBB" w:rsidRPr="00DD623C" w:rsidRDefault="00827EBB" w:rsidP="00827EBB">
      <w:pPr>
        <w:rPr>
          <w:u w:val="single"/>
        </w:rPr>
      </w:pPr>
      <w:r w:rsidRPr="002368BC">
        <w:rPr>
          <w:rStyle w:val="StyleUnderline"/>
          <w:highlight w:val="yellow"/>
        </w:rPr>
        <w:t>Sen. Ted Cruz said President Barack Obama’s veto threat of an Iran sanctions bill in the Senate “was perhaps the most dangerous line”</w:t>
      </w:r>
      <w:r>
        <w:t xml:space="preserve"> in his State of the Union address.</w:t>
      </w:r>
      <w:r w:rsidRPr="00446E7C">
        <w:rPr>
          <w:sz w:val="12"/>
        </w:rPr>
        <w:t xml:space="preserve">¶ </w:t>
      </w:r>
      <w:r>
        <w:t xml:space="preserve">The conservative Texan indicated that </w:t>
      </w:r>
      <w:r w:rsidRPr="002368BC">
        <w:rPr>
          <w:rStyle w:val="StyleUnderline"/>
          <w:highlight w:val="yellow"/>
        </w:rPr>
        <w:t>he</w:t>
      </w:r>
      <w:r w:rsidRPr="00DD623C">
        <w:rPr>
          <w:rStyle w:val="StyleUnderline"/>
        </w:rPr>
        <w:t xml:space="preserve"> </w:t>
      </w:r>
      <w:r w:rsidRPr="002368BC">
        <w:rPr>
          <w:rStyle w:val="StyleUnderline"/>
          <w:highlight w:val="yellow"/>
        </w:rPr>
        <w:t>believes the administration’s dealing with Iran is putting the Islamic Republic on a path toward acquiring a nuclear weapon that could threaten both Israel and the United States.¶</w:t>
      </w:r>
      <w:r w:rsidRPr="00446E7C">
        <w:rPr>
          <w:sz w:val="12"/>
        </w:rPr>
        <w:t xml:space="preserve"> </w:t>
      </w:r>
      <w:r>
        <w:t>Continue Reading</w:t>
      </w:r>
      <w:r w:rsidRPr="00446E7C">
        <w:rPr>
          <w:sz w:val="12"/>
        </w:rPr>
        <w:t xml:space="preserve">¶ </w:t>
      </w:r>
      <w:r>
        <w:t>Text Size</w:t>
      </w:r>
      <w:r w:rsidRPr="00446E7C">
        <w:rPr>
          <w:sz w:val="12"/>
        </w:rPr>
        <w:t xml:space="preserve">¶ </w:t>
      </w:r>
      <w:r>
        <w:t>-+reset</w:t>
      </w:r>
      <w:r w:rsidRPr="00446E7C">
        <w:rPr>
          <w:sz w:val="12"/>
        </w:rPr>
        <w:t xml:space="preserve">¶ </w:t>
      </w:r>
      <w:r>
        <w:t>What he said, what he meant</w:t>
      </w:r>
      <w:r w:rsidRPr="00446E7C">
        <w:rPr>
          <w:sz w:val="12"/>
        </w:rPr>
        <w:t>¶</w:t>
      </w:r>
      <w:r>
        <w:rPr>
          <w:sz w:val="12"/>
        </w:rPr>
        <w:t xml:space="preserve"> </w:t>
      </w:r>
      <w:r w:rsidRPr="00446E7C">
        <w:rPr>
          <w:sz w:val="12"/>
        </w:rPr>
        <w:t xml:space="preserve">¶ </w:t>
      </w:r>
      <w:r>
        <w:t>Latest on POLITICO</w:t>
      </w:r>
      <w:r w:rsidRPr="00446E7C">
        <w:rPr>
          <w:sz w:val="12"/>
        </w:rPr>
        <w:t xml:space="preserve">¶ </w:t>
      </w:r>
      <w:r>
        <w:t>McCain honored that ISIL hates him</w:t>
      </w:r>
      <w:r w:rsidRPr="00446E7C">
        <w:rPr>
          <w:sz w:val="12"/>
        </w:rPr>
        <w:t xml:space="preserve">¶ </w:t>
      </w:r>
      <w:r>
        <w:t>Cruz lifts hold on State nominees</w:t>
      </w:r>
      <w:r w:rsidRPr="00446E7C">
        <w:rPr>
          <w:sz w:val="12"/>
        </w:rPr>
        <w:t xml:space="preserve">¶ </w:t>
      </w:r>
      <w:r>
        <w:t>Medicare financial outlook brightens</w:t>
      </w:r>
      <w:r w:rsidRPr="00446E7C">
        <w:rPr>
          <w:sz w:val="12"/>
        </w:rPr>
        <w:t xml:space="preserve">¶ </w:t>
      </w:r>
      <w:r>
        <w:t xml:space="preserve">Cruz, </w:t>
      </w:r>
      <w:proofErr w:type="spellStart"/>
      <w:r>
        <w:t>Gillibrand</w:t>
      </w:r>
      <w:proofErr w:type="spellEnd"/>
      <w:r>
        <w:t xml:space="preserve"> team up on Hamas</w:t>
      </w:r>
      <w:r w:rsidRPr="00446E7C">
        <w:rPr>
          <w:sz w:val="12"/>
        </w:rPr>
        <w:t xml:space="preserve">¶ </w:t>
      </w:r>
      <w:r>
        <w:t xml:space="preserve">Poll: GOP, Dems divided </w:t>
      </w:r>
      <w:r w:rsidRPr="002368BC">
        <w:rPr>
          <w:rStyle w:val="StyleUnderline"/>
          <w:highlight w:val="yellow"/>
        </w:rPr>
        <w:t>on Israel¶ Reid: Israel may need more aid¶ “With North Korea we relaxed the sanctions in exchange for amorphous promises and the billions that North Korea received in relaxed sanctions, they used to develop nuclear weapons,</w:t>
      </w:r>
      <w:r w:rsidRPr="00DD623C">
        <w:rPr>
          <w:rStyle w:val="StyleUnderline"/>
        </w:rPr>
        <w:t>”</w:t>
      </w:r>
      <w:r>
        <w:t xml:space="preserve"> Cruz told reporters shortly before midnight on Tuesday. “</w:t>
      </w:r>
      <w:r w:rsidRPr="002368BC">
        <w:rPr>
          <w:rStyle w:val="StyleUnderline"/>
          <w:highlight w:val="yellow"/>
        </w:rPr>
        <w:t xml:space="preserve">By every indication, Iran is following the same pattern.”¶ But Cruz, </w:t>
      </w:r>
      <w:r w:rsidRPr="0044256D">
        <w:rPr>
          <w:rStyle w:val="StyleUnderline"/>
        </w:rPr>
        <w:t>a cosponsor of the Iran sanctions bill that President Barack Obama opposes</w:t>
      </w:r>
      <w:r w:rsidRPr="002368BC">
        <w:rPr>
          <w:rStyle w:val="StyleUnderline"/>
          <w:highlight w:val="yellow"/>
        </w:rPr>
        <w:t xml:space="preserve">, said that Iran is a less rational actor than North Korea.¶ “If Iran acquires a nuclear weapon, the risk is unacceptable that that weapon will be detonated </w:t>
      </w:r>
      <w:r w:rsidRPr="0044256D">
        <w:rPr>
          <w:rStyle w:val="StyleUnderline"/>
        </w:rPr>
        <w:t>over the skies of Tel Aviv or New York or Los Angeles. And the result could be hundreds of thousands of lives lost,” Cruz said.</w:t>
      </w:r>
      <w:r w:rsidRPr="002368BC">
        <w:rPr>
          <w:rStyle w:val="StyleUnderline"/>
          <w:highlight w:val="yellow"/>
        </w:rPr>
        <w:t xml:space="preserve"> “For the president to stand up and say he will oppose a large bipartisan majority in both houses of Congress because he so wants to cut a deal that’s going to endanger U.S. national security</w:t>
      </w:r>
      <w:r w:rsidRPr="00DD623C">
        <w:rPr>
          <w:rStyle w:val="StyleUnderline"/>
        </w:rPr>
        <w:t>,</w:t>
      </w:r>
      <w:r>
        <w:t xml:space="preserve"> I think that was perhaps the most dangerous line of the speech for the security of our nation.”</w:t>
      </w:r>
      <w:r w:rsidRPr="00446E7C">
        <w:rPr>
          <w:sz w:val="12"/>
        </w:rPr>
        <w:t xml:space="preserve">¶ </w:t>
      </w:r>
      <w:r>
        <w:t>Obama’s remarks on Iran elicited perhaps the lightest applause among lawmakers of any portion of his speech. While Obama insisted that he is “clear-eyed” about the mistrust between Iran and the United States, there remains bipartisan skepticism of the administration’s dealing with Tehran as 59 bipartisan cosponsors have lined up behind a sanctions bill in the Senate.</w:t>
      </w:r>
      <w:r w:rsidRPr="00446E7C">
        <w:rPr>
          <w:sz w:val="12"/>
        </w:rPr>
        <w:t xml:space="preserve">¶ </w:t>
      </w:r>
      <w:r>
        <w:t>Senate Majority Leader Harry Reid (D-Nev.) intends to hold off on that bill as global negotiators attempt to hammer out a deal with Iran. But given the pointed GOP response to Obama’s veto threat on Tuesday evening, Reid may be facing a new heat to bring the bill for a vote on the Senate floor, where it may even garner a filibuster-proof majority.</w:t>
      </w:r>
      <w:r w:rsidRPr="00446E7C">
        <w:rPr>
          <w:sz w:val="12"/>
        </w:rPr>
        <w:t xml:space="preserve">¶ </w:t>
      </w:r>
      <w:r>
        <w:t>Cruz was not alone in railing against the president’s comments. Sen. Mark Kirk (R-Ill.), a centrist Republican who often votes with Democrats, said that Obama’s veto threat comes after “the Iranians have already managed to veto any dismantlement of their nuclear infrastructure.”</w:t>
      </w:r>
      <w:r w:rsidRPr="00446E7C">
        <w:rPr>
          <w:sz w:val="12"/>
        </w:rPr>
        <w:t xml:space="preserve">¶ </w:t>
      </w:r>
      <w:r>
        <w:t>And Sen. Lindsey Graham (R-S.C.) pivoted quickly from praising Obama on his modest immigration rhetoric to ripping his remarks on Iran.</w:t>
      </w:r>
      <w:r w:rsidRPr="00446E7C">
        <w:rPr>
          <w:sz w:val="12"/>
        </w:rPr>
        <w:t xml:space="preserve">¶ </w:t>
      </w:r>
      <w:r>
        <w:t xml:space="preserve">“The president’s view of the Iranians, I’m completely off-script with him there. That was so disappointing. </w:t>
      </w:r>
      <w:r w:rsidRPr="002368BC">
        <w:rPr>
          <w:rStyle w:val="StyleUnderline"/>
          <w:highlight w:val="yellow"/>
        </w:rPr>
        <w:t>The world is literally about to blow up and our president did not really paint a fair picture of the threats</w:t>
      </w:r>
      <w:r w:rsidRPr="00DD623C">
        <w:rPr>
          <w:rStyle w:val="StyleUnderline"/>
        </w:rPr>
        <w:t>,”</w:t>
      </w:r>
      <w:r>
        <w:t xml:space="preserve"> Graham said.</w:t>
      </w:r>
      <w:r w:rsidRPr="00446E7C">
        <w:rPr>
          <w:sz w:val="12"/>
        </w:rPr>
        <w:t xml:space="preserve">¶ </w:t>
      </w:r>
      <w:proofErr w:type="spellStart"/>
      <w:r>
        <w:t>Seung</w:t>
      </w:r>
      <w:proofErr w:type="spellEnd"/>
      <w:r>
        <w:t xml:space="preserve"> Min Kim contributed to this report.</w:t>
      </w:r>
      <w:r w:rsidRPr="00446E7C">
        <w:rPr>
          <w:sz w:val="12"/>
        </w:rPr>
        <w:t xml:space="preserve">¶ </w:t>
      </w:r>
    </w:p>
    <w:p w14:paraId="1CAC7C18" w14:textId="77777777" w:rsidR="00433C02" w:rsidRPr="006068BA" w:rsidRDefault="00433C02" w:rsidP="00433C02">
      <w:pPr>
        <w:pStyle w:val="Heading4"/>
      </w:pPr>
      <w:r>
        <w:t>Prolifer</w:t>
      </w:r>
      <w:r w:rsidRPr="006068BA">
        <w:t xml:space="preserve">ation will be slow and non-threatening </w:t>
      </w:r>
      <w:r>
        <w:t>–</w:t>
      </w:r>
      <w:r w:rsidRPr="006068BA">
        <w:t xml:space="preserve"> </w:t>
      </w:r>
      <w:r>
        <w:t>their predictions have no empirical validity.</w:t>
      </w:r>
    </w:p>
    <w:p w14:paraId="1CAC7C19" w14:textId="77777777" w:rsidR="00433C02" w:rsidRPr="00433C02" w:rsidRDefault="00433C02" w:rsidP="00433C02">
      <w:bookmarkStart w:id="2" w:name="OLE_LINK23"/>
      <w:r w:rsidRPr="00433C02">
        <w:rPr>
          <w:rStyle w:val="Style13ptBold"/>
        </w:rPr>
        <w:t>Mueller</w:t>
      </w:r>
      <w:r w:rsidRPr="00433C02">
        <w:t xml:space="preserve">, Chair of National </w:t>
      </w:r>
      <w:proofErr w:type="spellStart"/>
      <w:r w:rsidRPr="00433C02">
        <w:t>Secuirty</w:t>
      </w:r>
      <w:proofErr w:type="spellEnd"/>
      <w:r w:rsidRPr="00433C02">
        <w:t xml:space="preserve"> Studies and Prof of </w:t>
      </w:r>
      <w:proofErr w:type="spellStart"/>
      <w:r w:rsidRPr="00433C02">
        <w:t>Poli</w:t>
      </w:r>
      <w:proofErr w:type="spellEnd"/>
      <w:r w:rsidRPr="00433C02">
        <w:t xml:space="preserve"> </w:t>
      </w:r>
      <w:proofErr w:type="spellStart"/>
      <w:r w:rsidRPr="00433C02">
        <w:t>Sci</w:t>
      </w:r>
      <w:proofErr w:type="spellEnd"/>
      <w:r w:rsidRPr="00433C02">
        <w:t xml:space="preserve"> at Ohio State, Winner of the </w:t>
      </w:r>
      <w:proofErr w:type="spellStart"/>
      <w:r w:rsidRPr="00433C02">
        <w:t>Lepgold</w:t>
      </w:r>
      <w:proofErr w:type="spellEnd"/>
      <w:r w:rsidRPr="00433C02">
        <w:t xml:space="preserve"> Prize for the best book on International Relations in 2004 awarded by </w:t>
      </w:r>
      <w:proofErr w:type="spellStart"/>
      <w:r w:rsidRPr="00433C02">
        <w:t>Gtown</w:t>
      </w:r>
      <w:proofErr w:type="spellEnd"/>
      <w:r w:rsidRPr="00433C02">
        <w:t xml:space="preserve">, </w:t>
      </w:r>
      <w:r w:rsidRPr="00433C02">
        <w:rPr>
          <w:rStyle w:val="Style13ptBold"/>
        </w:rPr>
        <w:t>‘9</w:t>
      </w:r>
      <w:r w:rsidRPr="00433C02">
        <w:t xml:space="preserve"> (John, Atomic Obsession: Nuclear Alarmism From Hiroshima To Al-Qaeda, p. xii-xiii)</w:t>
      </w:r>
    </w:p>
    <w:p w14:paraId="1CAC7C1A" w14:textId="77777777" w:rsidR="00433C02" w:rsidRPr="006401AB" w:rsidRDefault="00433C02" w:rsidP="00433C02">
      <w:pPr>
        <w:pStyle w:val="Nothing"/>
      </w:pPr>
    </w:p>
    <w:bookmarkEnd w:id="2"/>
    <w:p w14:paraId="1CAC7C1B" w14:textId="77777777" w:rsidR="00433C02" w:rsidRDefault="00433C02" w:rsidP="00433C02">
      <w:pPr>
        <w:pStyle w:val="Cards"/>
      </w:pPr>
      <w:r>
        <w:t xml:space="preserve">The second part of the book assesses </w:t>
      </w:r>
      <w:r w:rsidRPr="0098092C">
        <w:rPr>
          <w:rStyle w:val="DebateUnderline"/>
        </w:rPr>
        <w:t>the effects of the spread of nuclear weapons</w:t>
      </w:r>
      <w:r w:rsidRPr="0098092C">
        <w:t xml:space="preserve"> within and </w:t>
      </w:r>
      <w:r w:rsidRPr="0098092C">
        <w:rPr>
          <w:rStyle w:val="DebateUnderline"/>
        </w:rPr>
        <w:t>to states</w:t>
      </w:r>
      <w:r>
        <w:t xml:space="preserve">. </w:t>
      </w:r>
      <w:r w:rsidRPr="0098092C">
        <w:rPr>
          <w:rStyle w:val="DebateUnderline"/>
        </w:rPr>
        <w:t>A</w:t>
      </w:r>
      <w:r>
        <w:t xml:space="preserve"> prevailing </w:t>
      </w:r>
      <w:r w:rsidRPr="0098092C">
        <w:rPr>
          <w:rStyle w:val="DebateUnderline"/>
        </w:rPr>
        <w:t>technological fixation has inspired a</w:t>
      </w:r>
      <w:r>
        <w:t xml:space="preserve"> concomitant </w:t>
      </w:r>
      <w:r w:rsidRPr="0098092C">
        <w:rPr>
          <w:rStyle w:val="DebateUnderline"/>
        </w:rPr>
        <w:t>assumption</w:t>
      </w:r>
      <w:r>
        <w:t xml:space="preserve">, or assertion, </w:t>
      </w:r>
      <w:r w:rsidRPr="0098092C">
        <w:rPr>
          <w:rStyle w:val="DebateUnderline"/>
        </w:rPr>
        <w:t>that because</w:t>
      </w:r>
      <w:r>
        <w:t xml:space="preserve"> the </w:t>
      </w:r>
      <w:r w:rsidRPr="0098092C">
        <w:rPr>
          <w:rStyle w:val="DebateUnderline"/>
        </w:rPr>
        <w:t>weapons exist, war must inevitably follow, that it is weapons and arms races, not people, that</w:t>
      </w:r>
      <w:r>
        <w:t xml:space="preserve"> principally and inexorably </w:t>
      </w:r>
      <w:r w:rsidRPr="0098092C">
        <w:rPr>
          <w:rStyle w:val="DebateUnderline"/>
        </w:rPr>
        <w:t>cause war. This</w:t>
      </w:r>
      <w:r>
        <w:t xml:space="preserve"> perspective </w:t>
      </w:r>
      <w:r w:rsidRPr="0098092C">
        <w:rPr>
          <w:rStyle w:val="DebateUnderline"/>
        </w:rPr>
        <w:t>has led to</w:t>
      </w:r>
      <w:r>
        <w:t xml:space="preserve"> decades </w:t>
      </w:r>
      <w:r>
        <w:lastRenderedPageBreak/>
        <w:t xml:space="preserve">of </w:t>
      </w:r>
      <w:r w:rsidRPr="0098092C">
        <w:rPr>
          <w:rStyle w:val="DebateUnderline"/>
        </w:rPr>
        <w:t>intense</w:t>
      </w:r>
      <w:r>
        <w:t xml:space="preserve">, and mostly </w:t>
      </w:r>
      <w:r w:rsidRPr="0098092C">
        <w:rPr>
          <w:rStyle w:val="DebateUnderline"/>
        </w:rPr>
        <w:t>futile and unnecessary, anguish over arms control</w:t>
      </w:r>
      <w:r>
        <w:t xml:space="preserve"> and disarmament issues—or gimmicks. Moreover, </w:t>
      </w:r>
      <w:r w:rsidRPr="002368BC">
        <w:rPr>
          <w:rStyle w:val="DebateUnderline"/>
          <w:highlight w:val="yellow"/>
          <w:shd w:val="clear" w:color="auto" w:fill="00FFFF"/>
        </w:rPr>
        <w:t>despite endlessly repeated predictions</w:t>
      </w:r>
      <w:r w:rsidRPr="0098092C">
        <w:rPr>
          <w:rStyle w:val="DebateUnderline"/>
        </w:rPr>
        <w:t>, remarkably few countries have taken advantage of the opportunity to develop nuclear weapons</w:t>
      </w:r>
      <w:r>
        <w:t xml:space="preserve">, and the </w:t>
      </w:r>
      <w:r w:rsidRPr="002368BC">
        <w:rPr>
          <w:rStyle w:val="DebateUnderline"/>
          <w:highlight w:val="yellow"/>
          <w:shd w:val="clear" w:color="auto" w:fill="00FFFF"/>
        </w:rPr>
        <w:t>sporadic proliferation that has taken place has</w:t>
      </w:r>
      <w:r>
        <w:t xml:space="preserve">, contrary to urgent forecasts, </w:t>
      </w:r>
      <w:r w:rsidRPr="002368BC">
        <w:rPr>
          <w:rStyle w:val="DebateUnderline"/>
          <w:highlight w:val="yellow"/>
          <w:shd w:val="clear" w:color="auto" w:fill="00FFFF"/>
        </w:rPr>
        <w:t>been of very little consequence</w:t>
      </w:r>
      <w:r w:rsidRPr="0098092C">
        <w:rPr>
          <w:rStyle w:val="DebateUnderline"/>
        </w:rPr>
        <w:t>.</w:t>
      </w:r>
      <w:r>
        <w:t xml:space="preserve"> A key reason for this is that the </w:t>
      </w:r>
      <w:r w:rsidRPr="002368BC">
        <w:rPr>
          <w:rStyle w:val="DebateUnderline"/>
          <w:highlight w:val="yellow"/>
          <w:shd w:val="clear" w:color="auto" w:fill="00FFFF"/>
        </w:rPr>
        <w:t>possession of such</w:t>
      </w:r>
      <w:r w:rsidRPr="0098092C">
        <w:rPr>
          <w:rStyle w:val="DebateUnderline"/>
        </w:rPr>
        <w:t xml:space="preserve"> expensive </w:t>
      </w:r>
      <w:r w:rsidRPr="002368BC">
        <w:rPr>
          <w:rStyle w:val="DebateUnderline"/>
          <w:highlight w:val="yellow"/>
          <w:shd w:val="clear" w:color="auto" w:fill="00FFFF"/>
        </w:rPr>
        <w:t>armaments actually conveys</w:t>
      </w:r>
      <w:r>
        <w:t xml:space="preserve"> in almost all cases rather </w:t>
      </w:r>
      <w:r w:rsidRPr="002368BC">
        <w:rPr>
          <w:rStyle w:val="DebateUnderline"/>
          <w:highlight w:val="yellow"/>
          <w:shd w:val="clear" w:color="auto" w:fill="00FFFF"/>
        </w:rPr>
        <w:t>little advantage</w:t>
      </w:r>
      <w:r>
        <w:t xml:space="preserve"> to the possessor. In the main, </w:t>
      </w:r>
      <w:r w:rsidRPr="002368BC">
        <w:rPr>
          <w:rStyle w:val="DebateUnderline"/>
          <w:highlight w:val="yellow"/>
          <w:shd w:val="clear" w:color="auto" w:fill="00FFFF"/>
        </w:rPr>
        <w:t>they are difficult to obtain, militarily useless, and a spectacular waste of money and scientific talent</w:t>
      </w:r>
      <w:r w:rsidRPr="0098092C">
        <w:rPr>
          <w:rStyle w:val="DebateUnderline"/>
        </w:rPr>
        <w:t>.</w:t>
      </w:r>
      <w:r>
        <w:t xml:space="preserve"> Because of this, and </w:t>
      </w:r>
      <w:r w:rsidRPr="002368BC">
        <w:rPr>
          <w:rStyle w:val="DebateUnderline"/>
          <w:highlight w:val="yellow"/>
          <w:shd w:val="clear" w:color="auto" w:fill="00FFFF"/>
        </w:rPr>
        <w:t>contrary to the policy consensus, diffusion of the weapons is by no means inevitable, and</w:t>
      </w:r>
      <w:r w:rsidRPr="0098092C">
        <w:rPr>
          <w:rStyle w:val="DebateUnderline"/>
        </w:rPr>
        <w:t xml:space="preserve"> nuclear proliferation</w:t>
      </w:r>
      <w:r>
        <w:t xml:space="preserve">, while not necessarily desirable, </w:t>
      </w:r>
      <w:r w:rsidRPr="002368BC">
        <w:rPr>
          <w:rStyle w:val="DebateUnderline"/>
          <w:highlight w:val="yellow"/>
          <w:shd w:val="clear" w:color="auto" w:fill="00FFFF"/>
        </w:rPr>
        <w:t xml:space="preserve">is unlikely to </w:t>
      </w:r>
      <w:r w:rsidRPr="002368BC">
        <w:rPr>
          <w:rStyle w:val="DebateUnderline"/>
        </w:rPr>
        <w:t>accelerate</w:t>
      </w:r>
      <w:r w:rsidRPr="0098092C">
        <w:rPr>
          <w:rStyle w:val="DebateUnderline"/>
        </w:rPr>
        <w:t xml:space="preserve"> or </w:t>
      </w:r>
      <w:r w:rsidRPr="002368BC">
        <w:rPr>
          <w:rStyle w:val="DebateUnderline"/>
          <w:highlight w:val="yellow"/>
          <w:shd w:val="clear" w:color="auto" w:fill="00FFFF"/>
        </w:rPr>
        <w:t>prove</w:t>
      </w:r>
      <w:r>
        <w:t xml:space="preserve"> to be </w:t>
      </w:r>
      <w:r w:rsidRPr="002368BC">
        <w:rPr>
          <w:rStyle w:val="DebateUnderline"/>
          <w:highlight w:val="yellow"/>
          <w:shd w:val="clear" w:color="auto" w:fill="00FFFF"/>
        </w:rPr>
        <w:t>a major danger.</w:t>
      </w:r>
      <w:r>
        <w:t xml:space="preserve"> At the same time, </w:t>
      </w:r>
      <w:r w:rsidRPr="0098092C">
        <w:rPr>
          <w:rStyle w:val="DebateUnderline"/>
        </w:rPr>
        <w:t xml:space="preserve">anxious and ill-advised </w:t>
      </w:r>
      <w:proofErr w:type="spellStart"/>
      <w:r w:rsidRPr="0098092C">
        <w:rPr>
          <w:rStyle w:val="DebateUnderline"/>
        </w:rPr>
        <w:t>antiproliferation</w:t>
      </w:r>
      <w:proofErr w:type="spellEnd"/>
      <w:r w:rsidRPr="0098092C">
        <w:rPr>
          <w:rStyle w:val="DebateUnderline"/>
        </w:rPr>
        <w:t xml:space="preserve"> efforts have</w:t>
      </w:r>
      <w:r>
        <w:t xml:space="preserve"> actually enhanced the appeal of—or the desperate desire for—nuclear weapons for some regimes, and the </w:t>
      </w:r>
      <w:r w:rsidRPr="0098092C">
        <w:rPr>
          <w:rStyle w:val="DebateUnderline"/>
        </w:rPr>
        <w:t>wars and extreme sanctions</w:t>
      </w:r>
      <w:r>
        <w:t xml:space="preserve"> they have inspired </w:t>
      </w:r>
      <w:r w:rsidRPr="0098092C">
        <w:rPr>
          <w:rStyle w:val="DebateUnderline"/>
        </w:rPr>
        <w:t>have been a</w:t>
      </w:r>
      <w:r>
        <w:t xml:space="preserve"> necessary </w:t>
      </w:r>
      <w:r w:rsidRPr="0098092C">
        <w:rPr>
          <w:rStyle w:val="DebateUnderline"/>
        </w:rPr>
        <w:t>cause of far more deaths than</w:t>
      </w:r>
      <w:r>
        <w:t xml:space="preserve"> have been inflicted by </w:t>
      </w:r>
      <w:r w:rsidRPr="0098092C">
        <w:rPr>
          <w:rStyle w:val="DebateUnderline"/>
        </w:rPr>
        <w:t>all nuclear detonations</w:t>
      </w:r>
      <w:r>
        <w:t xml:space="preserve"> in all of history.</w:t>
      </w:r>
    </w:p>
    <w:p w14:paraId="1CAC7C1C" w14:textId="77777777" w:rsidR="00433C02" w:rsidRDefault="00433C02" w:rsidP="00433C02">
      <w:pPr>
        <w:pStyle w:val="Nothing"/>
      </w:pPr>
    </w:p>
    <w:p w14:paraId="1CAC7C1D" w14:textId="77777777" w:rsidR="00433C02" w:rsidRPr="00E11246" w:rsidRDefault="00433C02" w:rsidP="0021316C">
      <w:pPr>
        <w:rPr>
          <w:rStyle w:val="Author-Date"/>
          <w:b w:val="0"/>
        </w:rPr>
      </w:pPr>
      <w:bookmarkStart w:id="3" w:name="_GoBack"/>
      <w:bookmarkEnd w:id="3"/>
      <w:proofErr w:type="spellStart"/>
      <w:r w:rsidRPr="00E11246">
        <w:rPr>
          <w:rStyle w:val="Author-Date"/>
        </w:rPr>
        <w:t>Cant</w:t>
      </w:r>
      <w:proofErr w:type="spellEnd"/>
      <w:r w:rsidRPr="00E11246">
        <w:rPr>
          <w:rStyle w:val="Author-Date"/>
        </w:rPr>
        <w:t xml:space="preserve"> solve- States that will proliferate aren’t calculating</w:t>
      </w:r>
    </w:p>
    <w:p w14:paraId="1CAC7C1E" w14:textId="77777777" w:rsidR="00433C02" w:rsidRPr="00433C02" w:rsidRDefault="00433C02" w:rsidP="00433C02">
      <w:r w:rsidRPr="00433C02">
        <w:rPr>
          <w:rStyle w:val="Style13ptBold"/>
        </w:rPr>
        <w:t>Mueller</w:t>
      </w:r>
      <w:r w:rsidRPr="00433C02">
        <w:t xml:space="preserve">, Chair of National Security Studies and Prof of </w:t>
      </w:r>
      <w:proofErr w:type="spellStart"/>
      <w:r w:rsidRPr="00433C02">
        <w:t>Poli</w:t>
      </w:r>
      <w:proofErr w:type="spellEnd"/>
      <w:r w:rsidRPr="00433C02">
        <w:t xml:space="preserve"> </w:t>
      </w:r>
      <w:proofErr w:type="spellStart"/>
      <w:r w:rsidRPr="00433C02">
        <w:t>Sci</w:t>
      </w:r>
      <w:proofErr w:type="spellEnd"/>
      <w:r w:rsidRPr="00433C02">
        <w:t xml:space="preserve"> at Ohio State, Winner of the </w:t>
      </w:r>
      <w:proofErr w:type="spellStart"/>
      <w:r w:rsidRPr="00433C02">
        <w:t>Lepgold</w:t>
      </w:r>
      <w:proofErr w:type="spellEnd"/>
      <w:r w:rsidRPr="00433C02">
        <w:t xml:space="preserve"> Prize for the best book on International Relations in 2004 awarded by </w:t>
      </w:r>
      <w:proofErr w:type="spellStart"/>
      <w:r w:rsidRPr="00433C02">
        <w:t>Gtown</w:t>
      </w:r>
      <w:proofErr w:type="spellEnd"/>
      <w:r w:rsidRPr="00433C02">
        <w:t xml:space="preserve">, (Released for sale about 10-20-09, Publisher registered 11-5-‘9) </w:t>
      </w:r>
      <w:r w:rsidRPr="00433C02">
        <w:rPr>
          <w:rStyle w:val="Style13ptBold"/>
        </w:rPr>
        <w:t>’9</w:t>
      </w:r>
      <w:r w:rsidRPr="00433C02">
        <w:t xml:space="preserve"> (John, Atomic Obsession: Nuclear Alarmism From Hiroshima To Al-Qaeda, p.112-113)</w:t>
      </w:r>
    </w:p>
    <w:p w14:paraId="1CAC7C1F" w14:textId="77777777" w:rsidR="00433C02" w:rsidRPr="00F11C1A" w:rsidRDefault="00433C02" w:rsidP="00433C02">
      <w:pPr>
        <w:pStyle w:val="Cards"/>
      </w:pPr>
      <w:r>
        <w:t xml:space="preserve">Especially in the last four or five decades, </w:t>
      </w:r>
      <w:r w:rsidRPr="002368BC">
        <w:rPr>
          <w:rStyle w:val="DebateUnderline"/>
          <w:highlight w:val="yellow"/>
          <w:shd w:val="clear" w:color="auto" w:fill="00FFFF"/>
        </w:rPr>
        <w:t>the decision to go nuclear</w:t>
      </w:r>
      <w:r>
        <w:t xml:space="preserve"> or to abandon nuclear programs </w:t>
      </w:r>
      <w:r w:rsidRPr="002368BC">
        <w:rPr>
          <w:rStyle w:val="DebateUnderline"/>
          <w:highlight w:val="yellow"/>
          <w:shd w:val="clear" w:color="auto" w:fill="00FFFF"/>
        </w:rPr>
        <w:t>has been</w:t>
      </w:r>
      <w:r>
        <w:t xml:space="preserve"> a rather </w:t>
      </w:r>
      <w:r w:rsidRPr="002368BC">
        <w:rPr>
          <w:rStyle w:val="DebateUnderline"/>
          <w:highlight w:val="yellow"/>
          <w:shd w:val="clear" w:color="auto" w:fill="00FFFF"/>
        </w:rPr>
        <w:t>idiosyncrati</w:t>
      </w:r>
      <w:r w:rsidRPr="002368BC">
        <w:rPr>
          <w:rStyle w:val="DebateUnderline"/>
          <w:highlight w:val="yellow"/>
        </w:rPr>
        <w:t>c</w:t>
      </w:r>
      <w:r>
        <w:t xml:space="preserve"> one. Mostly, it has not been </w:t>
      </w:r>
      <w:r w:rsidRPr="002368BC">
        <w:rPr>
          <w:rStyle w:val="DebateUnderline"/>
          <w:highlight w:val="yellow"/>
          <w:shd w:val="clear" w:color="auto" w:fill="00FFFF"/>
        </w:rPr>
        <w:t>the product of</w:t>
      </w:r>
      <w:r>
        <w:t xml:space="preserve"> grander forces but rather of </w:t>
      </w:r>
      <w:r w:rsidRPr="009E415D">
        <w:rPr>
          <w:rStyle w:val="DebateUnderline"/>
        </w:rPr>
        <w:t>internal politics</w:t>
      </w:r>
      <w:r>
        <w:t xml:space="preserve"> stemming from the dedicated machinations, </w:t>
      </w:r>
      <w:r w:rsidRPr="009E415D">
        <w:rPr>
          <w:rStyle w:val="DebateUnderline"/>
        </w:rPr>
        <w:t>and</w:t>
      </w:r>
      <w:r>
        <w:t xml:space="preserve"> the </w:t>
      </w:r>
      <w:r w:rsidRPr="002368BC">
        <w:rPr>
          <w:rStyle w:val="DebateUnderline"/>
          <w:highlight w:val="yellow"/>
          <w:shd w:val="clear" w:color="auto" w:fill="00FFFF"/>
        </w:rPr>
        <w:t>peculiar</w:t>
      </w:r>
      <w:r>
        <w:t xml:space="preserve"> perspectives and </w:t>
      </w:r>
      <w:r w:rsidRPr="002368BC">
        <w:rPr>
          <w:rStyle w:val="DebateUnderline"/>
          <w:highlight w:val="yellow"/>
          <w:shd w:val="clear" w:color="auto" w:fill="00FFFF"/>
        </w:rPr>
        <w:t>personalities</w:t>
      </w:r>
      <w:r>
        <w:t xml:space="preserve">, of specific leaders or governing coalitions. Thus Hymans finds that </w:t>
      </w:r>
      <w:r w:rsidRPr="009E415D">
        <w:rPr>
          <w:rStyle w:val="DebateUnderline"/>
        </w:rPr>
        <w:t>leaders who have pursued weapons</w:t>
      </w:r>
      <w:r>
        <w:t xml:space="preserve"> in recent decades are "driven by fear and pride," must "</w:t>
      </w:r>
      <w:r w:rsidRPr="002368BC">
        <w:rPr>
          <w:rStyle w:val="DebateUnderline"/>
          <w:highlight w:val="yellow"/>
          <w:shd w:val="clear" w:color="auto" w:fill="00FFFF"/>
        </w:rPr>
        <w:t>develop a desire for nuclear weapons that goes beyond calculation, to self-expression," and are quite rare</w:t>
      </w:r>
      <w:r w:rsidRPr="002368BC">
        <w:rPr>
          <w:rStyle w:val="DebateUnderline"/>
          <w:highlight w:val="yellow"/>
        </w:rPr>
        <w:t>.</w:t>
      </w:r>
      <w:r w:rsidRPr="002368BC">
        <w:rPr>
          <w:highlight w:val="yellow"/>
        </w:rPr>
        <w:t xml:space="preserve"> </w:t>
      </w:r>
      <w:proofErr w:type="spellStart"/>
      <w:r w:rsidRPr="002368BC">
        <w:rPr>
          <w:rStyle w:val="DebateUnderline"/>
          <w:highlight w:val="yellow"/>
          <w:shd w:val="clear" w:color="auto" w:fill="00FFFF"/>
        </w:rPr>
        <w:t>Cascadology</w:t>
      </w:r>
      <w:proofErr w:type="spellEnd"/>
      <w:r>
        <w:t>, he stresses, "</w:t>
      </w:r>
      <w:r w:rsidRPr="002368BC">
        <w:rPr>
          <w:rStyle w:val="DebateUnderline"/>
          <w:highlight w:val="yellow"/>
          <w:shd w:val="clear" w:color="auto" w:fill="00FFFF"/>
        </w:rPr>
        <w:t>paints an exceedingly dark picture by lumping the truly dangerous leaders together with the merely self-assertive ones</w:t>
      </w:r>
      <w:r w:rsidRPr="002368BC">
        <w:rPr>
          <w:rStyle w:val="DebateUnderline"/>
          <w:highlight w:val="yellow"/>
        </w:rPr>
        <w:t>.</w:t>
      </w:r>
      <w:r w:rsidRPr="002368BC">
        <w:rPr>
          <w:highlight w:val="yellow"/>
        </w:rPr>
        <w:t>"31</w:t>
      </w:r>
    </w:p>
    <w:p w14:paraId="1CAC7C20" w14:textId="77777777" w:rsidR="00433C02" w:rsidRPr="004F4230" w:rsidRDefault="00433C02" w:rsidP="00433C02">
      <w:pPr>
        <w:pStyle w:val="Heading4"/>
      </w:pPr>
      <w:r>
        <w:t>Iran wouldn’t use a nuke to threaten other countries</w:t>
      </w:r>
    </w:p>
    <w:p w14:paraId="1CAC7C21" w14:textId="77777777" w:rsidR="00433C02" w:rsidRPr="00065EA5" w:rsidRDefault="00433C02" w:rsidP="00433C02">
      <w:proofErr w:type="spellStart"/>
      <w:r w:rsidRPr="00065EA5">
        <w:rPr>
          <w:rStyle w:val="Style13ptBold"/>
        </w:rPr>
        <w:t>Berenas</w:t>
      </w:r>
      <w:proofErr w:type="spellEnd"/>
      <w:r w:rsidRPr="00065EA5">
        <w:rPr>
          <w:rStyle w:val="Style13ptBold"/>
        </w:rPr>
        <w:t>, ’10</w:t>
      </w:r>
      <w:r>
        <w:t xml:space="preserve"> -</w:t>
      </w:r>
      <w:r w:rsidRPr="00065EA5">
        <w:t>Research Associate at Henry L. Stimson Center (Johan,</w:t>
      </w:r>
    </w:p>
    <w:p w14:paraId="1CAC7C22" w14:textId="77777777" w:rsidR="00433C02" w:rsidRPr="00065EA5" w:rsidRDefault="00433C02" w:rsidP="00433C02">
      <w:r w:rsidRPr="00065EA5">
        <w:t xml:space="preserve">Council of Foreign Affairs, “The Nuclear Domino Myth” August 31, 2010, </w:t>
      </w:r>
      <w:hyperlink r:id="rId68" w:history="1">
        <w:r w:rsidRPr="00065EA5">
          <w:t>http://www.foreignaffairs.com/articles/66738/johan-bergenas/the-nuclear-domino-myth?page=show</w:t>
        </w:r>
      </w:hyperlink>
      <w:r w:rsidRPr="00065EA5">
        <w:t>)//CC</w:t>
      </w:r>
    </w:p>
    <w:p w14:paraId="1CAC7C23" w14:textId="77777777" w:rsidR="00433C02" w:rsidRPr="00827D80" w:rsidRDefault="00433C02" w:rsidP="00433C02">
      <w:pPr>
        <w:rPr>
          <w:rFonts w:asciiTheme="minorHAnsi" w:hAnsiTheme="minorHAnsi"/>
        </w:rPr>
      </w:pPr>
    </w:p>
    <w:p w14:paraId="1CAC7C24" w14:textId="77777777" w:rsidR="00433C02" w:rsidRPr="004F4230" w:rsidRDefault="00433C02" w:rsidP="00433C02">
      <w:pPr>
        <w:rPr>
          <w:rFonts w:asciiTheme="minorHAnsi" w:hAnsiTheme="minorHAnsi"/>
          <w:sz w:val="24"/>
        </w:rPr>
      </w:pPr>
      <w:r w:rsidRPr="004F4230">
        <w:rPr>
          <w:rFonts w:asciiTheme="minorHAnsi" w:hAnsiTheme="minorHAnsi"/>
          <w:sz w:val="24"/>
        </w:rPr>
        <w:t xml:space="preserve">Other </w:t>
      </w:r>
      <w:r w:rsidRPr="00E82C8D">
        <w:rPr>
          <w:rStyle w:val="StyleUnderline"/>
        </w:rPr>
        <w:t>fears about a nuclear Iran are less convincing</w:t>
      </w:r>
      <w:r w:rsidRPr="004F4230">
        <w:rPr>
          <w:rFonts w:asciiTheme="minorHAnsi" w:hAnsiTheme="minorHAnsi"/>
          <w:sz w:val="24"/>
        </w:rPr>
        <w:t xml:space="preserve">. It is often said, for example, that Iran's neighbors will be held hostage to Tehran's atomic tyranny. Undoubtedly, a nuclear Iran will gain regional prestige and power, and the country would be able to exert increased pressure on other nations. But </w:t>
      </w:r>
      <w:r w:rsidRPr="00E82C8D">
        <w:rPr>
          <w:rStyle w:val="StyleUnderline"/>
        </w:rPr>
        <w:t xml:space="preserve">the offensive utility of nuclear weapons is questionable; they have not been used since Hiroshima and Nagasaki. All other nuclear powers have relied on their nuclear capabilities for deterrence, and there is no reason to believe that Iran would act differently. </w:t>
      </w:r>
      <w:r w:rsidRPr="004F4230">
        <w:rPr>
          <w:rFonts w:asciiTheme="minorHAnsi" w:hAnsiTheme="minorHAnsi"/>
          <w:sz w:val="24"/>
        </w:rPr>
        <w:t xml:space="preserve">Any </w:t>
      </w:r>
      <w:r w:rsidRPr="00E82C8D">
        <w:rPr>
          <w:rStyle w:val="StyleUnderline"/>
        </w:rPr>
        <w:t xml:space="preserve">Iranian threats to use nuclear weapons would simply not be credible. </w:t>
      </w:r>
      <w:r w:rsidRPr="004F4230">
        <w:rPr>
          <w:rFonts w:asciiTheme="minorHAnsi" w:hAnsiTheme="minorHAnsi"/>
          <w:sz w:val="24"/>
        </w:rPr>
        <w:t xml:space="preserve">And without credibility, </w:t>
      </w:r>
      <w:r w:rsidRPr="00E82C8D">
        <w:rPr>
          <w:rStyle w:val="StyleUnderline"/>
        </w:rPr>
        <w:t>Iran -- like any country -- would not be able to hold another country hostage</w:t>
      </w:r>
      <w:r w:rsidRPr="004F4230">
        <w:rPr>
          <w:rFonts w:asciiTheme="minorHAnsi" w:hAnsiTheme="minorHAnsi"/>
          <w:sz w:val="24"/>
        </w:rPr>
        <w:t>.</w:t>
      </w:r>
    </w:p>
    <w:p w14:paraId="1CAC7C25" w14:textId="77777777" w:rsidR="00433C02" w:rsidRPr="00827D80" w:rsidRDefault="00433C02" w:rsidP="00433C02">
      <w:pPr>
        <w:rPr>
          <w:rFonts w:asciiTheme="minorHAnsi" w:hAnsiTheme="minorHAnsi"/>
        </w:rPr>
      </w:pPr>
    </w:p>
    <w:p w14:paraId="1CAC7C26" w14:textId="77777777" w:rsidR="00433C02" w:rsidRPr="00D25101" w:rsidRDefault="00433C02" w:rsidP="00433C02">
      <w:pPr>
        <w:pStyle w:val="Heading4"/>
      </w:pPr>
      <w:r>
        <w:lastRenderedPageBreak/>
        <w:t xml:space="preserve">Iran won’t proliferate NPT checks </w:t>
      </w:r>
    </w:p>
    <w:p w14:paraId="1CAC7C27" w14:textId="77777777" w:rsidR="00433C02" w:rsidRPr="00065EA5" w:rsidRDefault="00433C02" w:rsidP="00433C02">
      <w:proofErr w:type="spellStart"/>
      <w:r w:rsidRPr="00065EA5">
        <w:rPr>
          <w:rStyle w:val="Style13ptBold"/>
        </w:rPr>
        <w:t>Berenas</w:t>
      </w:r>
      <w:proofErr w:type="spellEnd"/>
      <w:r w:rsidRPr="00065EA5">
        <w:rPr>
          <w:rStyle w:val="Style13ptBold"/>
        </w:rPr>
        <w:t>, ’10</w:t>
      </w:r>
      <w:r>
        <w:t xml:space="preserve"> -</w:t>
      </w:r>
      <w:r w:rsidRPr="00065EA5">
        <w:t>Research Associate at Henry L. Stimson Center (Johan,</w:t>
      </w:r>
    </w:p>
    <w:p w14:paraId="1CAC7C28" w14:textId="77777777" w:rsidR="00433C02" w:rsidRPr="00065EA5" w:rsidRDefault="00433C02" w:rsidP="00433C02">
      <w:r w:rsidRPr="00065EA5">
        <w:t xml:space="preserve">Council of Foreign Affairs, “The Nuclear Domino Myth” August 31, 2010, </w:t>
      </w:r>
      <w:hyperlink r:id="rId69" w:history="1">
        <w:r w:rsidRPr="00065EA5">
          <w:t>http://www.foreignaffairs.com/articles/66738/johan-bergenas/the-nuclear-domino-myth?page=show</w:t>
        </w:r>
      </w:hyperlink>
      <w:r w:rsidRPr="00065EA5">
        <w:t>)//CC</w:t>
      </w:r>
    </w:p>
    <w:p w14:paraId="1CAC7C29" w14:textId="77777777" w:rsidR="00433C02" w:rsidRPr="00827D80" w:rsidRDefault="00433C02" w:rsidP="00433C02">
      <w:pPr>
        <w:rPr>
          <w:rFonts w:asciiTheme="minorHAnsi" w:hAnsiTheme="minorHAnsi"/>
        </w:rPr>
      </w:pPr>
    </w:p>
    <w:p w14:paraId="1CAC7C2A" w14:textId="77777777" w:rsidR="00433C02" w:rsidRPr="00D25101" w:rsidRDefault="00433C02" w:rsidP="00433C02">
      <w:pPr>
        <w:rPr>
          <w:rFonts w:asciiTheme="minorHAnsi" w:hAnsiTheme="minorHAnsi"/>
        </w:rPr>
      </w:pPr>
      <w:r w:rsidRPr="00D25101">
        <w:rPr>
          <w:rFonts w:asciiTheme="minorHAnsi" w:hAnsiTheme="minorHAnsi"/>
        </w:rPr>
        <w:t xml:space="preserve">Others claim that </w:t>
      </w:r>
      <w:r w:rsidRPr="00D25101">
        <w:rPr>
          <w:rStyle w:val="StyleUnderline"/>
        </w:rPr>
        <w:t>the global nonproliferation regime would quickly crumble if Iran went nuclear</w:t>
      </w:r>
      <w:r w:rsidRPr="00D25101">
        <w:rPr>
          <w:rFonts w:asciiTheme="minorHAnsi" w:hAnsiTheme="minorHAnsi"/>
        </w:rPr>
        <w:t xml:space="preserve">. According to them, </w:t>
      </w:r>
      <w:r w:rsidRPr="00D25101">
        <w:rPr>
          <w:rStyle w:val="StyleUnderline"/>
        </w:rPr>
        <w:t>a nuclear Iran may damage the Nuclear Nonproliferation Treaty (NPT),</w:t>
      </w:r>
      <w:r w:rsidRPr="00D25101">
        <w:rPr>
          <w:rFonts w:asciiTheme="minorHAnsi" w:hAnsiTheme="minorHAnsi"/>
        </w:rPr>
        <w:t xml:space="preserve"> the agreement under which states endorse nuclear disarmament and pledge not to develop nuclear weapons. </w:t>
      </w:r>
      <w:r w:rsidRPr="00D25101">
        <w:rPr>
          <w:rStyle w:val="StyleUnderline"/>
        </w:rPr>
        <w:t>If Iran were to emerge as a nuclear weapons state</w:t>
      </w:r>
      <w:r w:rsidRPr="00D25101">
        <w:rPr>
          <w:rFonts w:asciiTheme="minorHAnsi" w:hAnsiTheme="minorHAnsi"/>
        </w:rPr>
        <w:t xml:space="preserve"> after cheating on its treaty obligations, </w:t>
      </w:r>
      <w:r w:rsidRPr="00D25101">
        <w:rPr>
          <w:rStyle w:val="StyleUnderline"/>
        </w:rPr>
        <w:t>the NPT's legitimacy would certainly suffer a blow</w:t>
      </w:r>
      <w:r w:rsidRPr="00D25101">
        <w:t xml:space="preserve">. It would take more than Iran cheating </w:t>
      </w:r>
      <w:r w:rsidRPr="00D25101">
        <w:rPr>
          <w:rFonts w:asciiTheme="minorHAnsi" w:hAnsiTheme="minorHAnsi"/>
        </w:rPr>
        <w:t>on the treaty, however, to nudge the NPT into the abyss of irrelevance</w:t>
      </w:r>
      <w:r w:rsidRPr="00D25101">
        <w:rPr>
          <w:rStyle w:val="StyleUnderline"/>
        </w:rPr>
        <w:t>. The NPT is one of the most successful international accords in history</w:t>
      </w:r>
      <w:r w:rsidRPr="00D25101">
        <w:rPr>
          <w:rFonts w:asciiTheme="minorHAnsi" w:hAnsiTheme="minorHAnsi"/>
        </w:rPr>
        <w:t xml:space="preserve">, currently enjoying almost universal membership. Its more than </w:t>
      </w:r>
      <w:r w:rsidRPr="00D25101">
        <w:rPr>
          <w:rStyle w:val="StyleUnderline"/>
        </w:rPr>
        <w:t>180 committed parties are unlikely to allow Iran's nuclear program to demolish an institution</w:t>
      </w:r>
      <w:r w:rsidRPr="00D25101">
        <w:rPr>
          <w:rFonts w:asciiTheme="minorHAnsi" w:hAnsiTheme="minorHAnsi"/>
        </w:rPr>
        <w:t xml:space="preserve"> </w:t>
      </w:r>
      <w:r w:rsidRPr="00D25101">
        <w:rPr>
          <w:rStyle w:val="StyleUnderline"/>
        </w:rPr>
        <w:t>that is</w:t>
      </w:r>
      <w:r w:rsidRPr="00D25101">
        <w:rPr>
          <w:rFonts w:asciiTheme="minorHAnsi" w:hAnsiTheme="minorHAnsi"/>
        </w:rPr>
        <w:t xml:space="preserve"> -- and has been for four decades </w:t>
      </w:r>
      <w:r w:rsidRPr="00D25101">
        <w:rPr>
          <w:rStyle w:val="StyleUnderline"/>
        </w:rPr>
        <w:t>-- the foundation of nonproliferation efforts.</w:t>
      </w:r>
      <w:r w:rsidRPr="00D25101">
        <w:rPr>
          <w:rFonts w:asciiTheme="minorHAnsi" w:hAnsiTheme="minorHAnsi"/>
        </w:rPr>
        <w:t xml:space="preserve"> And if Iran has the power to make the NPT collapse, it is questionable whether the treaty is worth preserving in the first place.</w:t>
      </w:r>
    </w:p>
    <w:p w14:paraId="1CAC7C2B" w14:textId="77777777" w:rsidR="00827EBB" w:rsidRPr="00827EBB" w:rsidRDefault="00827EBB" w:rsidP="00827EBB"/>
    <w:p w14:paraId="1CAC7C2C" w14:textId="77777777" w:rsidR="00EF62CE" w:rsidRDefault="00EF62CE" w:rsidP="00EF62CE">
      <w:pPr>
        <w:pStyle w:val="Heading3"/>
      </w:pPr>
      <w:r>
        <w:lastRenderedPageBreak/>
        <w:t>Terrorism</w:t>
      </w:r>
    </w:p>
    <w:p w14:paraId="1CAC7C2D" w14:textId="77777777" w:rsidR="00433C02" w:rsidRDefault="00433C02" w:rsidP="00433C02">
      <w:pPr>
        <w:pStyle w:val="Heading4"/>
      </w:pPr>
      <w:r>
        <w:t>Turn: Sanctions preventing Iran from supporting Hamas</w:t>
      </w:r>
    </w:p>
    <w:p w14:paraId="1CAC7C2E" w14:textId="77777777" w:rsidR="00433C02" w:rsidRPr="009934C4" w:rsidRDefault="00433C02" w:rsidP="00433C02">
      <w:pPr>
        <w:rPr>
          <w:rStyle w:val="Style13ptBold"/>
        </w:rPr>
      </w:pPr>
      <w:r>
        <w:rPr>
          <w:rStyle w:val="Style13ptBold"/>
        </w:rPr>
        <w:t xml:space="preserve">Solomon July 30, 2014- </w:t>
      </w:r>
      <w:r w:rsidRPr="009934C4">
        <w:t>Wall Street Journal “U.S., Israel Fear Pickup in Iranian Support of Hamas”- Jay Solomon, http://blogs.wsj.com/washwire/2014/07/30/u-s-israel-fear-pickup-in-iranian-support-of-hamas/</w:t>
      </w:r>
      <w:r>
        <w:rPr>
          <w:rStyle w:val="Style13ptBold"/>
        </w:rPr>
        <w:t xml:space="preserve"> </w:t>
      </w:r>
    </w:p>
    <w:p w14:paraId="1CAC7C2F" w14:textId="77777777" w:rsidR="00433C02" w:rsidRDefault="00433C02" w:rsidP="00433C02">
      <w:pPr>
        <w:rPr>
          <w:sz w:val="12"/>
        </w:rPr>
      </w:pPr>
      <w:r w:rsidRPr="009934C4">
        <w:t>TEL AVIV—</w:t>
      </w:r>
      <w:r w:rsidRPr="002368BC">
        <w:rPr>
          <w:rStyle w:val="StyleUnderline"/>
          <w:highlight w:val="yellow"/>
        </w:rPr>
        <w:t>Iran’s support for the Palestinian militant group Hamas has diminished significantly in the past three years, limiting Tehran’s influence over talks to end the war in the Gaza Strip, according to U.S. and Israeli officials</w:t>
      </w:r>
      <w:r w:rsidRPr="009934C4">
        <w:t>.</w:t>
      </w:r>
      <w:r w:rsidRPr="009934C4">
        <w:rPr>
          <w:sz w:val="12"/>
        </w:rPr>
        <w:t xml:space="preserve">¶ </w:t>
      </w:r>
      <w:r w:rsidRPr="009934C4">
        <w:t>But the longer the war between Israel and Hamas drags on, these officials said, there’s growing concern that Tehran could try to increase arms shipments to Hamas.</w:t>
      </w:r>
      <w:r w:rsidRPr="009934C4">
        <w:rPr>
          <w:sz w:val="12"/>
        </w:rPr>
        <w:t xml:space="preserve">¶ </w:t>
      </w:r>
      <w:r w:rsidRPr="009934C4">
        <w:t>On Tuesday, Iran’s Supreme Leader Ayatollah Ali Khamenei called for the replenishing of Hamas’s military arsenal. “The Muslim world has a duty to arm the Palestinian nation by all means,” he said in a speech ending the Muslim holy month of Ramadan.</w:t>
      </w:r>
      <w:r w:rsidRPr="009934C4">
        <w:rPr>
          <w:sz w:val="12"/>
        </w:rPr>
        <w:t xml:space="preserve">¶ </w:t>
      </w:r>
      <w:r w:rsidRPr="002368BC">
        <w:rPr>
          <w:rStyle w:val="StyleUnderline"/>
          <w:highlight w:val="yellow"/>
        </w:rPr>
        <w:t>Iran’s security services have historically been the largest supplier of arms and cash to Hamas,</w:t>
      </w:r>
      <w:r w:rsidRPr="009934C4">
        <w:t xml:space="preserve"> the Islamist group that gained control of Gaza in 2007 following an internal military conflict with the secular Palestinian party Fatah.</w:t>
      </w:r>
      <w:r w:rsidRPr="009934C4">
        <w:rPr>
          <w:sz w:val="12"/>
        </w:rPr>
        <w:t xml:space="preserve">¶ </w:t>
      </w:r>
      <w:r w:rsidRPr="009934C4">
        <w:t>Tehran is also the major backer of a second Palestinian militia, Islamic Jihad, which has joined Hamas in firing rockets into Israel from the Gaza Strip over the past three weeks</w:t>
      </w:r>
      <w:r w:rsidRPr="002368BC">
        <w:rPr>
          <w:rStyle w:val="StyleUnderline"/>
          <w:highlight w:val="yellow"/>
        </w:rPr>
        <w:t>.¶ Iran, however, has significantly scaled back its support for Hamas since 2011, due to both economic and political considerations, according</w:t>
      </w:r>
      <w:r w:rsidRPr="009934C4">
        <w:t xml:space="preserve"> to Israeli and American officials.</w:t>
      </w:r>
      <w:r w:rsidRPr="009934C4">
        <w:rPr>
          <w:sz w:val="12"/>
        </w:rPr>
        <w:t xml:space="preserve">¶ </w:t>
      </w:r>
      <w:r w:rsidRPr="009934C4">
        <w:t>Iran and Hamas split over their support for Syrian President Bashar al-Assad following the breakout of a civil war in Syria that year. Shiite-dominate Iran has since stepped-up its backing of the Syrian regime, while Hamas, a Sunni organization, pulled its leadership from its Damascus headquarters nearly three years ago after Mr. Assad began a violent crackdown on his largely Sunni opponents.</w:t>
      </w:r>
      <w:r w:rsidRPr="009934C4">
        <w:rPr>
          <w:sz w:val="12"/>
        </w:rPr>
        <w:t xml:space="preserve">¶ </w:t>
      </w:r>
      <w:r w:rsidRPr="009934C4">
        <w:t>“Hamas has lost friends, particularly military supplies and training” that Iran provided to the organization through Syria, said a senior Israeli defense official. “And Iranian funds were diverted to PIJ [Palestinian Islamic Jihad] from Hamas.”</w:t>
      </w:r>
      <w:r w:rsidRPr="009934C4">
        <w:rPr>
          <w:sz w:val="12"/>
        </w:rPr>
        <w:t xml:space="preserve">¶ </w:t>
      </w:r>
      <w:r w:rsidRPr="002368BC">
        <w:rPr>
          <w:rStyle w:val="StyleUnderline"/>
          <w:highlight w:val="yellow"/>
        </w:rPr>
        <w:t>U.S. officials believe pervasive international sanctions on Iran for its nuclear program have also limited Tehran’s ability to fund its proxies</w:t>
      </w:r>
      <w:r w:rsidRPr="009934C4">
        <w:t xml:space="preserve"> in the Palestinian territories, Lebanon and Syria.</w:t>
      </w:r>
      <w:r w:rsidRPr="009934C4">
        <w:rPr>
          <w:sz w:val="12"/>
        </w:rPr>
        <w:t xml:space="preserve">¶ </w:t>
      </w:r>
      <w:r w:rsidRPr="009934C4">
        <w:t>Some Iranian arms have continued to flow to Hamas in recent months, said U.S. and Israeli officials, through the Egyptian Sinai region. And Hamas’s weapons trade with Libya has flourished.</w:t>
      </w:r>
      <w:r w:rsidRPr="009934C4">
        <w:rPr>
          <w:sz w:val="12"/>
        </w:rPr>
        <w:t xml:space="preserve">¶ </w:t>
      </w:r>
      <w:r w:rsidRPr="009934C4">
        <w:t>Qatar and Turkey, however, have supplanted Iran as the biggest financial backers of Hamas in recent years, according to U.S. and Israeli officials. Qatar alone has pledged to fund the salaries of the Gaza Strip’s local, Hamas-dominated government.</w:t>
      </w:r>
      <w:r w:rsidRPr="009934C4">
        <w:rPr>
          <w:sz w:val="12"/>
        </w:rPr>
        <w:t xml:space="preserve">¶ </w:t>
      </w:r>
      <w:r w:rsidRPr="009934C4">
        <w:t>U.S. officials said this shift in Hamas’s support base explains why Qatari capital Doha and Turkish Capital Ankara have emerged as Secretary of State John Kerry‘s primary intermediaries with the Palestinian organization in recent days.</w:t>
      </w:r>
      <w:r w:rsidRPr="009934C4">
        <w:rPr>
          <w:sz w:val="12"/>
        </w:rPr>
        <w:t xml:space="preserve">¶ </w:t>
      </w:r>
      <w:r w:rsidRPr="009934C4">
        <w:t>Last week, Qatari Foreign Minister Khalid al-</w:t>
      </w:r>
      <w:proofErr w:type="spellStart"/>
      <w:r w:rsidRPr="009934C4">
        <w:t>Attiya</w:t>
      </w:r>
      <w:proofErr w:type="spellEnd"/>
      <w:r w:rsidRPr="009934C4">
        <w:t xml:space="preserve"> and Turkey’s chief diplomat, </w:t>
      </w:r>
      <w:proofErr w:type="spellStart"/>
      <w:r w:rsidRPr="009934C4">
        <w:t>Ahmet</w:t>
      </w:r>
      <w:proofErr w:type="spellEnd"/>
      <w:r w:rsidRPr="009934C4">
        <w:t xml:space="preserve"> </w:t>
      </w:r>
      <w:proofErr w:type="spellStart"/>
      <w:r w:rsidRPr="009934C4">
        <w:t>Davutoglu</w:t>
      </w:r>
      <w:proofErr w:type="spellEnd"/>
      <w:r w:rsidRPr="009934C4">
        <w:t xml:space="preserve">, were regularly ferrying messages to Hamas’s political chief, </w:t>
      </w:r>
      <w:proofErr w:type="spellStart"/>
      <w:r w:rsidRPr="009934C4">
        <w:t>Khaled</w:t>
      </w:r>
      <w:proofErr w:type="spellEnd"/>
      <w:r w:rsidRPr="009934C4">
        <w:t xml:space="preserve"> </w:t>
      </w:r>
      <w:proofErr w:type="spellStart"/>
      <w:r w:rsidRPr="009934C4">
        <w:t>Meshaal</w:t>
      </w:r>
      <w:proofErr w:type="spellEnd"/>
      <w:r w:rsidRPr="009934C4">
        <w:t>, at his base in Qatar’s capital during frantic cease-fire talks.</w:t>
      </w:r>
      <w:r w:rsidRPr="009934C4">
        <w:rPr>
          <w:sz w:val="12"/>
        </w:rPr>
        <w:t xml:space="preserve">¶ </w:t>
      </w:r>
      <w:r w:rsidRPr="009934C4">
        <w:t>“You barely hear Iran mentioned in relation to the talks,” said a senior U.S. official.</w:t>
      </w:r>
      <w:r w:rsidRPr="009934C4">
        <w:rPr>
          <w:sz w:val="12"/>
        </w:rPr>
        <w:t xml:space="preserve">¶ </w:t>
      </w:r>
    </w:p>
    <w:p w14:paraId="1CAC7C30" w14:textId="77777777" w:rsidR="00433C02" w:rsidRDefault="00433C02" w:rsidP="00433C02">
      <w:pPr>
        <w:pStyle w:val="Heading4"/>
      </w:pPr>
      <w:r>
        <w:t>No nuclear terror- no desire, no market, and locks check.</w:t>
      </w:r>
    </w:p>
    <w:p w14:paraId="1CAC7C31" w14:textId="77777777" w:rsidR="00433C02" w:rsidRPr="00433C02" w:rsidRDefault="00433C02" w:rsidP="00433C02">
      <w:r w:rsidRPr="00433C02">
        <w:rPr>
          <w:rStyle w:val="Style13ptBold"/>
        </w:rPr>
        <w:t>Mueller, Political Science at Ohio State, 11</w:t>
      </w:r>
      <w:r w:rsidRPr="00433C02">
        <w:t xml:space="preserve"> [John, Professor of Political Science at Ohio State, The Truth About Al-Qaeda, August 2, 2011, http://www.foreignaffairs.com/articles/68012/john-mueller/the-truth-about-al-qaeda?page=show]</w:t>
      </w:r>
    </w:p>
    <w:p w14:paraId="1CAC7C32" w14:textId="77777777" w:rsidR="00433C02" w:rsidRPr="00C942E9" w:rsidRDefault="00433C02" w:rsidP="00433C02">
      <w:pPr>
        <w:pStyle w:val="Nothing"/>
      </w:pPr>
    </w:p>
    <w:p w14:paraId="1CAC7C33" w14:textId="77777777" w:rsidR="00433C02" w:rsidRDefault="00433C02" w:rsidP="00433C02">
      <w:pPr>
        <w:pStyle w:val="Cards"/>
        <w:rPr>
          <w:lang w:bidi="en-US"/>
        </w:rPr>
      </w:pPr>
      <w:r w:rsidRPr="001936DA">
        <w:rPr>
          <w:lang w:bidi="en-US"/>
        </w:rPr>
        <w:t xml:space="preserve">Thus far </w:t>
      </w:r>
      <w:r w:rsidRPr="002368BC">
        <w:rPr>
          <w:rStyle w:val="DebateHighlighted"/>
          <w:highlight w:val="yellow"/>
        </w:rPr>
        <w:t>terrorist groups</w:t>
      </w:r>
      <w:r w:rsidRPr="007C5271">
        <w:rPr>
          <w:rStyle w:val="DebateUnderline"/>
        </w:rPr>
        <w:t xml:space="preserve"> seem to have </w:t>
      </w:r>
      <w:r w:rsidRPr="002368BC">
        <w:rPr>
          <w:rStyle w:val="DebateHighlighted"/>
          <w:highlight w:val="yellow"/>
        </w:rPr>
        <w:t>exhibit</w:t>
      </w:r>
      <w:r w:rsidRPr="002368BC">
        <w:rPr>
          <w:rStyle w:val="DebateUnderline"/>
          <w:highlight w:val="yellow"/>
        </w:rPr>
        <w:t>ed</w:t>
      </w:r>
      <w:r w:rsidRPr="001936DA">
        <w:rPr>
          <w:lang w:bidi="en-US"/>
        </w:rPr>
        <w:t xml:space="preserve"> only </w:t>
      </w:r>
      <w:r w:rsidRPr="002368BC">
        <w:rPr>
          <w:rStyle w:val="DebateHighlighted"/>
          <w:highlight w:val="yellow"/>
        </w:rPr>
        <w:t>limited desire and</w:t>
      </w:r>
      <w:r w:rsidRPr="001936DA">
        <w:rPr>
          <w:lang w:bidi="en-US"/>
        </w:rPr>
        <w:t xml:space="preserve"> even less </w:t>
      </w:r>
      <w:r w:rsidRPr="002368BC">
        <w:rPr>
          <w:rStyle w:val="DebateHighlighted"/>
          <w:highlight w:val="yellow"/>
        </w:rPr>
        <w:t>progress in going atomic</w:t>
      </w:r>
      <w:r w:rsidRPr="001936DA">
        <w:rPr>
          <w:lang w:bidi="en-US"/>
        </w:rPr>
        <w:t xml:space="preserve">. This may be because, after brief exploration of the possible routes, </w:t>
      </w:r>
      <w:r w:rsidRPr="001936DA">
        <w:rPr>
          <w:rStyle w:val="DebateUnderline"/>
        </w:rPr>
        <w:t>they</w:t>
      </w:r>
      <w:r w:rsidRPr="001936DA">
        <w:rPr>
          <w:lang w:bidi="en-US"/>
        </w:rPr>
        <w:t xml:space="preserve">, unlike generations of alarmists on the issue, </w:t>
      </w:r>
      <w:r w:rsidRPr="001936DA">
        <w:rPr>
          <w:rStyle w:val="DebateUnderline"/>
        </w:rPr>
        <w:t xml:space="preserve">have discovered </w:t>
      </w:r>
      <w:r w:rsidRPr="00A15D4C">
        <w:rPr>
          <w:rStyle w:val="DebateUnderline"/>
        </w:rPr>
        <w:t xml:space="preserve">that the tremendous effort required is scarcely likely to be successful. </w:t>
      </w:r>
      <w:r w:rsidRPr="002368BC">
        <w:rPr>
          <w:rStyle w:val="DebateHighlighted"/>
          <w:highlight w:val="yellow"/>
        </w:rPr>
        <w:t>It is highly improbable</w:t>
      </w:r>
      <w:r w:rsidRPr="00142719">
        <w:rPr>
          <w:rStyle w:val="DebateUnderline"/>
        </w:rPr>
        <w:t xml:space="preserve"> that</w:t>
      </w:r>
      <w:r w:rsidRPr="00D84240">
        <w:rPr>
          <w:rStyle w:val="DebateUnderline"/>
        </w:rPr>
        <w:t xml:space="preserve"> </w:t>
      </w:r>
      <w:r w:rsidRPr="002368BC">
        <w:rPr>
          <w:rStyle w:val="DebateHighlighted"/>
          <w:highlight w:val="yellow"/>
        </w:rPr>
        <w:t>a</w:t>
      </w:r>
      <w:r w:rsidRPr="001936DA">
        <w:rPr>
          <w:lang w:bidi="en-US"/>
        </w:rPr>
        <w:t xml:space="preserve"> would-be atomic </w:t>
      </w:r>
      <w:r w:rsidRPr="002368BC">
        <w:rPr>
          <w:rStyle w:val="DebateHighlighted"/>
          <w:highlight w:val="yellow"/>
        </w:rPr>
        <w:t xml:space="preserve">terrorist </w:t>
      </w:r>
      <w:r w:rsidRPr="002368BC">
        <w:rPr>
          <w:rStyle w:val="DebateHighlighted"/>
          <w:highlight w:val="yellow"/>
        </w:rPr>
        <w:lastRenderedPageBreak/>
        <w:t>would be given</w:t>
      </w:r>
      <w:r w:rsidRPr="001936DA">
        <w:rPr>
          <w:rStyle w:val="DebateUnderline"/>
        </w:rPr>
        <w:t xml:space="preserve"> or sold </w:t>
      </w:r>
      <w:r w:rsidRPr="002368BC">
        <w:rPr>
          <w:rStyle w:val="DebateHighlighted"/>
          <w:highlight w:val="yellow"/>
        </w:rPr>
        <w:t>a bomb</w:t>
      </w:r>
      <w:r w:rsidRPr="001936DA">
        <w:rPr>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1936DA">
        <w:rPr>
          <w:rStyle w:val="DebateUnderline"/>
        </w:rPr>
        <w:t xml:space="preserve">it seems likely that </w:t>
      </w:r>
      <w:r w:rsidRPr="002368BC">
        <w:rPr>
          <w:rStyle w:val="DebateHighlighted"/>
          <w:highlight w:val="yellow"/>
        </w:rPr>
        <w:t>neither “loose nukes” nor a market in illicit nuclear materials exists</w:t>
      </w:r>
      <w:r w:rsidRPr="001936DA">
        <w:rPr>
          <w:lang w:bidi="en-US"/>
        </w:rPr>
        <w:t xml:space="preserve">. Moreover, finished </w:t>
      </w:r>
      <w:r w:rsidRPr="002368BC">
        <w:rPr>
          <w:rStyle w:val="DebateHighlighted"/>
          <w:highlight w:val="yellow"/>
        </w:rPr>
        <w:t>bombs have been outfitted with an array of locks and safety devices</w:t>
      </w:r>
      <w:r w:rsidRPr="001936DA">
        <w:rPr>
          <w:lang w:bidi="en-US"/>
        </w:rPr>
        <w:t xml:space="preserve">. There could be dangers in the chaos that would emerge if a nuclear state were utterly to fail, collapsing in full disarray. However, even under those conditions, </w:t>
      </w:r>
      <w:r w:rsidRPr="002368BC">
        <w:rPr>
          <w:rStyle w:val="DebateHighlighted"/>
          <w:highlight w:val="yellow"/>
        </w:rPr>
        <w:t>nuclear weapons</w:t>
      </w:r>
      <w:r w:rsidRPr="00283F40">
        <w:rPr>
          <w:rStyle w:val="DebateUnderline"/>
        </w:rPr>
        <w:t xml:space="preserve"> would likely </w:t>
      </w:r>
      <w:r w:rsidRPr="002368BC">
        <w:rPr>
          <w:rStyle w:val="DebateHighlighted"/>
          <w:highlight w:val="yellow"/>
        </w:rPr>
        <w:t>remain under heavy guard</w:t>
      </w:r>
      <w:r w:rsidRPr="001936DA">
        <w:rPr>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1936DA">
        <w:rPr>
          <w:rStyle w:val="DebateUnderline"/>
        </w:rPr>
        <w:t>This task requires</w:t>
      </w:r>
      <w:r w:rsidRPr="001936DA">
        <w:rPr>
          <w:lang w:bidi="en-US"/>
        </w:rPr>
        <w:t xml:space="preserve"> that </w:t>
      </w:r>
      <w:r w:rsidRPr="001936DA">
        <w:rPr>
          <w:rStyle w:val="DebateUnderline"/>
        </w:rPr>
        <w:t>a considerable series of difficult hurdles</w:t>
      </w:r>
      <w:r w:rsidRPr="001936DA">
        <w:rPr>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2368BC">
        <w:rPr>
          <w:rStyle w:val="DebateHighlighted"/>
          <w:highlight w:val="yellow"/>
        </w:rPr>
        <w:t>financial costs</w:t>
      </w:r>
      <w:r w:rsidRPr="001936DA">
        <w:rPr>
          <w:lang w:bidi="en-US"/>
        </w:rPr>
        <w:t xml:space="preserve"> of the operation </w:t>
      </w:r>
      <w:r w:rsidRPr="002368BC">
        <w:rPr>
          <w:rStyle w:val="DebateHighlighted"/>
          <w:highlight w:val="yellow"/>
        </w:rPr>
        <w:t>could</w:t>
      </w:r>
      <w:r w:rsidRPr="001936DA">
        <w:rPr>
          <w:lang w:bidi="en-US"/>
        </w:rPr>
        <w:t xml:space="preserve"> easily </w:t>
      </w:r>
      <w:r w:rsidRPr="002368BC">
        <w:rPr>
          <w:rStyle w:val="DebateHighlighted"/>
          <w:highlight w:val="yellow"/>
        </w:rPr>
        <w:t>be</w:t>
      </w:r>
      <w:r w:rsidRPr="001936DA">
        <w:rPr>
          <w:rStyle w:val="DebateUnderline"/>
        </w:rPr>
        <w:t xml:space="preserve">come </w:t>
      </w:r>
      <w:r w:rsidRPr="002368BC">
        <w:rPr>
          <w:rStyle w:val="DebateHighlighted"/>
          <w:highlight w:val="yellow"/>
        </w:rPr>
        <w:t>monumental</w:t>
      </w:r>
      <w:r w:rsidRPr="001936DA">
        <w:rPr>
          <w:lang w:bidi="en-US"/>
        </w:rPr>
        <w:t xml:space="preserve">.  Moreover, the </w:t>
      </w:r>
      <w:r w:rsidRPr="002368BC">
        <w:rPr>
          <w:rStyle w:val="DebateHighlighted"/>
          <w:highlight w:val="yellow"/>
        </w:rPr>
        <w:t>difficulties are likely to increase because of enhanced protective</w:t>
      </w:r>
      <w:r w:rsidRPr="001936DA">
        <w:rPr>
          <w:rStyle w:val="DebateUnderline"/>
        </w:rPr>
        <w:t xml:space="preserve"> and </w:t>
      </w:r>
      <w:r w:rsidRPr="002368BC">
        <w:rPr>
          <w:rStyle w:val="DebateHighlighted"/>
          <w:highlight w:val="yellow"/>
        </w:rPr>
        <w:t>policing efforts by self-interested governments and because any foiled attempt would expose flaws in</w:t>
      </w:r>
      <w:r w:rsidRPr="002368BC">
        <w:rPr>
          <w:rStyle w:val="DebateUnderline"/>
          <w:highlight w:val="yellow"/>
        </w:rPr>
        <w:t xml:space="preserve"> the </w:t>
      </w:r>
      <w:r w:rsidRPr="002368BC">
        <w:rPr>
          <w:rStyle w:val="DebateHighlighted"/>
          <w:highlight w:val="yellow"/>
        </w:rPr>
        <w:t>defense</w:t>
      </w:r>
      <w:r w:rsidRPr="002368BC">
        <w:rPr>
          <w:rStyle w:val="DebateUnderline"/>
          <w:highlight w:val="yellow"/>
        </w:rPr>
        <w:t xml:space="preserve"> system</w:t>
      </w:r>
      <w:r w:rsidRPr="00747D3B">
        <w:rPr>
          <w:rStyle w:val="DebateUnderline"/>
        </w:rPr>
        <w:t xml:space="preserve">, </w:t>
      </w:r>
      <w:r w:rsidRPr="001936DA">
        <w:rPr>
          <w:lang w:bidi="en-US"/>
        </w:rPr>
        <w:t xml:space="preserve">holes the defenders would then plug. The </w:t>
      </w:r>
      <w:r w:rsidRPr="001936DA">
        <w:rPr>
          <w:rStyle w:val="DebateUnderline"/>
        </w:rPr>
        <w:t>evidence of al-Qaeda’s desire to go atomic</w:t>
      </w:r>
      <w:r w:rsidRPr="001936DA">
        <w:rPr>
          <w:lang w:bidi="en-US"/>
        </w:rPr>
        <w:t xml:space="preserve">, and about its progress in accomplishing this exceedingly difficult task, </w:t>
      </w:r>
      <w:r w:rsidRPr="001936DA">
        <w:rPr>
          <w:rStyle w:val="DebateUnderline"/>
        </w:rPr>
        <w:t>is</w:t>
      </w:r>
      <w:r w:rsidRPr="001936DA">
        <w:rPr>
          <w:lang w:bidi="en-US"/>
        </w:rPr>
        <w:t xml:space="preserve"> remarkably skimpy, if not completely </w:t>
      </w:r>
      <w:r w:rsidRPr="001936DA">
        <w:rPr>
          <w:rStyle w:val="DebateUnderline"/>
        </w:rPr>
        <w:t>negligible</w:t>
      </w:r>
      <w:r w:rsidRPr="001936DA">
        <w:rPr>
          <w:lang w:bidi="en-US"/>
        </w:rPr>
        <w:t xml:space="preserve">. The scariest stuff—a decade’s worth of </w:t>
      </w:r>
      <w:r w:rsidRPr="00F13A2D">
        <w:t>loose nuke rumor</w:t>
      </w:r>
      <w:r w:rsidRPr="001936DA">
        <w:rPr>
          <w:lang w:bidi="en-US"/>
        </w:rPr>
        <w:t>—seems t</w:t>
      </w:r>
      <w:r>
        <w:rPr>
          <w:lang w:bidi="en-US"/>
        </w:rPr>
        <w:t xml:space="preserve">o </w:t>
      </w:r>
      <w:r w:rsidRPr="00F13A2D">
        <w:rPr>
          <w:lang w:bidi="en-US"/>
        </w:rPr>
        <w:t>have no substance whatever</w:t>
      </w:r>
      <w:r w:rsidRPr="001936DA">
        <w:rPr>
          <w:lang w:bidi="en-US"/>
        </w:rPr>
        <w:t>.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w:t>
      </w:r>
      <w:r>
        <w:rPr>
          <w:lang w:bidi="en-US"/>
        </w:rPr>
        <w:t xml:space="preserve"> </w:t>
      </w:r>
      <w:r w:rsidRPr="00F13A2D">
        <w:rPr>
          <w:lang w:bidi="en-US"/>
        </w:rPr>
        <w:t xml:space="preserve">likelihood of success is vanishingly small. </w:t>
      </w:r>
      <w:r w:rsidRPr="001936DA">
        <w:rPr>
          <w:lang w:bidi="en-US"/>
        </w:rPr>
        <w:t>Efforts to further enhance this monumentality, if cost-effective and accompanied with only tolerable side effects, are generally desirable.</w:t>
      </w:r>
    </w:p>
    <w:p w14:paraId="1CAC7C34" w14:textId="77777777" w:rsidR="00433C02" w:rsidRPr="00740E26" w:rsidRDefault="00433C02" w:rsidP="00433C02">
      <w:pPr>
        <w:pStyle w:val="Nothing"/>
      </w:pPr>
    </w:p>
    <w:p w14:paraId="1CAC7C35" w14:textId="77777777" w:rsidR="00433C02" w:rsidRDefault="00433C02" w:rsidP="00433C02">
      <w:pPr>
        <w:pStyle w:val="Heading4"/>
      </w:pPr>
      <w:r>
        <w:t>Prefer conventional weapons.</w:t>
      </w:r>
    </w:p>
    <w:p w14:paraId="1CAC7C36" w14:textId="77777777" w:rsidR="00433C02" w:rsidRPr="00433C02" w:rsidRDefault="00433C02" w:rsidP="00433C02">
      <w:r w:rsidRPr="00433C02">
        <w:rPr>
          <w:rStyle w:val="Style13ptBold"/>
        </w:rPr>
        <w:t>Craig 11</w:t>
      </w:r>
      <w:r w:rsidRPr="00433C02">
        <w:t xml:space="preserve"> [Campbell, professor of international relations at the University of Southampton Special Issue: Bringing Critical Realism and Historical Materialism into Critical Terrorism Studies  Atomic obsession: nuclear alarmism from Hiroshima to al-Qaeda Critical Studies on Terrorism  Volume 4, Issue 1, 2011, April, pages 115-124]</w:t>
      </w:r>
    </w:p>
    <w:p w14:paraId="1CAC7C37" w14:textId="77777777" w:rsidR="00433C02" w:rsidRDefault="00433C02" w:rsidP="00433C02">
      <w:pPr>
        <w:pStyle w:val="Nothing"/>
      </w:pPr>
    </w:p>
    <w:p w14:paraId="1CAC7C38" w14:textId="77777777" w:rsidR="00433C02" w:rsidRPr="009D7FEA" w:rsidRDefault="00433C02" w:rsidP="00433C02">
      <w:pPr>
        <w:pStyle w:val="Cards"/>
      </w:pPr>
      <w:r>
        <w:t xml:space="preserve">Let us address each of his claims, in reverse order. Mueller suggests that </w:t>
      </w:r>
      <w:r w:rsidRPr="002368BC">
        <w:rPr>
          <w:rStyle w:val="DebateUnderline"/>
          <w:highlight w:val="yellow"/>
          <w:shd w:val="clear" w:color="auto" w:fill="00FFFF"/>
        </w:rPr>
        <w:t>the risk of</w:t>
      </w:r>
      <w:r>
        <w:t xml:space="preserve"> an act of major </w:t>
      </w:r>
      <w:r w:rsidRPr="002368BC">
        <w:rPr>
          <w:rStyle w:val="DebateUnderline"/>
          <w:highlight w:val="yellow"/>
          <w:shd w:val="clear" w:color="auto" w:fill="00FFFF"/>
        </w:rPr>
        <w:t xml:space="preserve">nuclear terrorism is </w:t>
      </w:r>
      <w:r w:rsidRPr="002368BC">
        <w:rPr>
          <w:rStyle w:val="DebateUnderline"/>
          <w:b/>
          <w:highlight w:val="yellow"/>
          <w:shd w:val="clear" w:color="auto" w:fill="00FFFF"/>
        </w:rPr>
        <w:t>exceptionally small</w:t>
      </w:r>
      <w:r w:rsidRPr="002368BC">
        <w:rPr>
          <w:rStyle w:val="DebateUnderline"/>
          <w:highlight w:val="yellow"/>
          <w:shd w:val="clear" w:color="auto" w:fill="00FFFF"/>
        </w:rPr>
        <w:t>, along the lines of an asteroid hitting</w:t>
      </w:r>
      <w:r w:rsidRPr="00BC7C86">
        <w:t xml:space="preserve"> the</w:t>
      </w:r>
      <w:r w:rsidRPr="008976E3">
        <w:t xml:space="preserve"> </w:t>
      </w:r>
      <w:r w:rsidRPr="002368BC">
        <w:rPr>
          <w:rStyle w:val="DebateUnderline"/>
          <w:highlight w:val="yellow"/>
          <w:shd w:val="clear" w:color="auto" w:fill="00FFFF"/>
        </w:rPr>
        <w:t>earth.</w:t>
      </w:r>
      <w:r>
        <w:t xml:space="preserve"> Drawing upon his powerful book against terrorism alarmism, </w:t>
      </w:r>
      <w:r>
        <w:rPr>
          <w:i/>
        </w:rPr>
        <w:t>Overblown</w:t>
      </w:r>
      <w:r>
        <w:t xml:space="preserve"> (2006), he shows that </w:t>
      </w:r>
      <w:r w:rsidRPr="002368BC">
        <w:rPr>
          <w:rStyle w:val="DebateUnderline"/>
          <w:highlight w:val="yellow"/>
          <w:shd w:val="clear" w:color="auto" w:fill="00FFFF"/>
        </w:rPr>
        <w:t>serious anti-Western terrorist groups are</w:t>
      </w:r>
      <w:r w:rsidRPr="00FD3746">
        <w:t xml:space="preserve"> today </w:t>
      </w:r>
      <w:r w:rsidRPr="002368BC">
        <w:rPr>
          <w:rStyle w:val="DebateUnderline"/>
          <w:b/>
          <w:highlight w:val="yellow"/>
          <w:shd w:val="clear" w:color="auto" w:fill="00FFFF"/>
        </w:rPr>
        <w:t>widely scattered and disorganized</w:t>
      </w:r>
      <w:r w:rsidRPr="00FD181F">
        <w:t xml:space="preserve"> – precisely </w:t>
      </w:r>
      <w:r w:rsidRPr="002368BC">
        <w:rPr>
          <w:rStyle w:val="DebateUnderline"/>
          <w:highlight w:val="yellow"/>
          <w:shd w:val="clear" w:color="auto" w:fill="00FFFF"/>
        </w:rPr>
        <w:t>the wrong</w:t>
      </w:r>
      <w:r>
        <w:t xml:space="preserve"> kind of </w:t>
      </w:r>
      <w:r w:rsidRPr="002368BC">
        <w:rPr>
          <w:rStyle w:val="DebateUnderline"/>
          <w:highlight w:val="yellow"/>
          <w:shd w:val="clear" w:color="auto" w:fill="00FFFF"/>
        </w:rPr>
        <w:t>arrangement for the sustained and centralized project of building an atomic bomb. Looking for immediate results, terrorist groups are likely to go with what works today, rather than committing to a long-term and likely futile project.</w:t>
      </w:r>
      <w:r>
        <w:t xml:space="preserve"> He points out, as have other </w:t>
      </w:r>
      <w:proofErr w:type="gramStart"/>
      <w:r w:rsidRPr="00B7108D">
        <w:t>authors, that</w:t>
      </w:r>
      <w:proofErr w:type="gramEnd"/>
      <w:r w:rsidRPr="00B7108D">
        <w:t xml:space="preserve"> so-called ‘rogue’ nations, even if they obtain a bomb, are never going to hand it over to terrorists: to do so would utterly negate everything they had worked so hard for. A nation such as Iran that somehow decided to give its bomb to al-Qaeda (leaving aide their completely different objectives) would not only be handing over a weapon that it had spent years and billions to build, and giving up the prestige and deterrence the bomb supposedly confers, it would also be putting itself at acute risk of being on the receiving end of a retaliatory strike once the terrorists did their work. By what rationale would any leader make such a move? The potential costs would be astronomical, the benefits non-existent.</w:t>
      </w:r>
    </w:p>
    <w:p w14:paraId="1CAC7C39" w14:textId="77777777" w:rsidR="00433C02" w:rsidRPr="00433C02" w:rsidRDefault="00433C02" w:rsidP="00433C02"/>
    <w:p w14:paraId="1CAC7C3A" w14:textId="77777777" w:rsidR="00F764C9" w:rsidRDefault="00F764C9" w:rsidP="00F764C9">
      <w:pPr>
        <w:pStyle w:val="Heading3"/>
      </w:pPr>
      <w:r>
        <w:lastRenderedPageBreak/>
        <w:t>US Econ</w:t>
      </w:r>
    </w:p>
    <w:p w14:paraId="1CAC7C3B" w14:textId="77777777" w:rsidR="00F764C9" w:rsidRDefault="00F764C9" w:rsidP="00F764C9">
      <w:pPr>
        <w:pStyle w:val="Heading4"/>
        <w:rPr>
          <w:lang w:eastAsia="ko-KR"/>
        </w:rPr>
      </w:pPr>
      <w:r>
        <w:rPr>
          <w:b w:val="0"/>
          <w:lang w:eastAsia="ko-KR"/>
        </w:rPr>
        <w:t>The Iran Sanctions have not hurt the economy significantly</w:t>
      </w:r>
    </w:p>
    <w:p w14:paraId="1CAC7C3C" w14:textId="77777777" w:rsidR="00F764C9" w:rsidRDefault="00F764C9" w:rsidP="00F764C9">
      <w:pPr>
        <w:rPr>
          <w:rFonts w:eastAsia="Malgun Gothic"/>
          <w:lang w:eastAsia="ko-KR"/>
        </w:rPr>
      </w:pPr>
      <w:r>
        <w:rPr>
          <w:rFonts w:eastAsia="Malgun Gothic"/>
          <w:lang w:eastAsia="ko-KR"/>
        </w:rPr>
        <w:t xml:space="preserve">Glenn </w:t>
      </w:r>
      <w:r>
        <w:rPr>
          <w:rStyle w:val="Style13ptBold"/>
        </w:rPr>
        <w:t xml:space="preserve">Kessler July </w:t>
      </w:r>
      <w:proofErr w:type="gramStart"/>
      <w:r>
        <w:rPr>
          <w:rStyle w:val="Style13ptBold"/>
        </w:rPr>
        <w:t>18</w:t>
      </w:r>
      <w:r>
        <w:rPr>
          <w:rFonts w:eastAsia="Malgun Gothic"/>
          <w:lang w:eastAsia="ko-KR"/>
        </w:rPr>
        <w:t xml:space="preserve">  (</w:t>
      </w:r>
      <w:proofErr w:type="gramEnd"/>
      <w:r>
        <w:rPr>
          <w:rFonts w:eastAsia="Malgun Gothic"/>
          <w:lang w:eastAsia="ko-KR"/>
        </w:rPr>
        <w:t>Kessler is a member of the Council on Foreign Relations and the author of The Confidante: Condoleezza Rice and the Creation of the Bush Legacy. The book, which revealed new details on the making of Bush administration’s foreign policy, was described as “brilliantly reported” by the New York Times Book Review and generated news articles and reviews in two dozen countries around the world. “The claim that sanctions on Iran have cost the U.S. $175 billion in lost exports”</w:t>
      </w:r>
      <w:r>
        <w:t xml:space="preserve"> </w:t>
      </w:r>
      <w:r>
        <w:rPr>
          <w:rFonts w:eastAsia="Malgun Gothic"/>
          <w:lang w:eastAsia="ko-KR"/>
        </w:rPr>
        <w:t>http://www.washingtonpost.com/blogs/fact-checker/wp/2014/07/18/the-claim-that-sanctions-on-iran-have-cost-the-u-s-175-billion-in-lost-exports/)</w:t>
      </w:r>
    </w:p>
    <w:p w14:paraId="1CAC7C3D" w14:textId="77777777" w:rsidR="00F764C9" w:rsidRDefault="00F764C9" w:rsidP="00F764C9">
      <w:pPr>
        <w:rPr>
          <w:rFonts w:eastAsia="Malgun Gothic"/>
          <w:lang w:eastAsia="ko-KR"/>
        </w:rPr>
      </w:pPr>
    </w:p>
    <w:p w14:paraId="1CAC7C3E" w14:textId="77777777" w:rsidR="00F764C9" w:rsidRDefault="00F764C9" w:rsidP="00F764C9">
      <w:pPr>
        <w:rPr>
          <w:rFonts w:eastAsia="Malgun Gothic"/>
          <w:lang w:eastAsia="ko-KR"/>
        </w:rPr>
      </w:pPr>
      <w:r>
        <w:rPr>
          <w:rFonts w:eastAsia="Malgun Gothic"/>
          <w:lang w:eastAsia="ko-KR"/>
        </w:rPr>
        <w:t>The National Iranian American Council (NIAC), a group that aims to foster better ties between the United States and Iran, has garnered a fair amount of publicity for a report titled, “Losing Billions: The Cost of Iran Sanctions to the U.S. Economy.” The cover of the report shows U.S. dollars disappearing in a black hole. There are two key data points in the report, reflected in the quote highlighted above: “</w:t>
      </w:r>
      <w:r>
        <w:rPr>
          <w:rStyle w:val="StyleUnderline"/>
        </w:rPr>
        <w:t>From 1995 to 2012, the U.S. sacrificed between $134.7 and $175.3 billion in potential export revenue to Iran</w:t>
      </w:r>
      <w:r>
        <w:rPr>
          <w:rFonts w:eastAsia="Malgun Gothic"/>
          <w:lang w:eastAsia="ko-KR"/>
        </w:rPr>
        <w:t xml:space="preserve">.” “On average, the lost export revenues translate into </w:t>
      </w:r>
      <w:r>
        <w:rPr>
          <w:rStyle w:val="StyleUnderline"/>
        </w:rPr>
        <w:t xml:space="preserve">between 51,043 and 66,436 lost job opportunities each year. In 2008, the number reaches as high as 214,657-279,389 lost job opportunities.” </w:t>
      </w:r>
      <w:r>
        <w:rPr>
          <w:rFonts w:eastAsia="Malgun Gothic"/>
          <w:lang w:eastAsia="ko-KR"/>
        </w:rPr>
        <w:t xml:space="preserve">But what does this mean? The Facts </w:t>
      </w:r>
      <w:proofErr w:type="gramStart"/>
      <w:r>
        <w:rPr>
          <w:rFonts w:eastAsia="Malgun Gothic"/>
          <w:lang w:eastAsia="ko-KR"/>
        </w:rPr>
        <w:t>The</w:t>
      </w:r>
      <w:proofErr w:type="gramEnd"/>
      <w:r>
        <w:rPr>
          <w:rFonts w:eastAsia="Malgun Gothic"/>
          <w:lang w:eastAsia="ko-KR"/>
        </w:rPr>
        <w:t xml:space="preserve"> report relies on a gravity model of trade, which aims to predict trade between countries based on measures such as the gross domestic product and the distance between countries. The writers of the report, which included </w:t>
      </w:r>
      <w:proofErr w:type="spellStart"/>
      <w:r>
        <w:rPr>
          <w:rFonts w:eastAsia="Malgun Gothic"/>
          <w:lang w:eastAsia="ko-KR"/>
        </w:rPr>
        <w:t>Parsi</w:t>
      </w:r>
      <w:proofErr w:type="spellEnd"/>
      <w:r>
        <w:rPr>
          <w:rFonts w:eastAsia="Malgun Gothic"/>
          <w:lang w:eastAsia="ko-KR"/>
        </w:rPr>
        <w:t xml:space="preserve">, relied especially on research done by Gary </w:t>
      </w:r>
      <w:proofErr w:type="spellStart"/>
      <w:r>
        <w:rPr>
          <w:rFonts w:eastAsia="Malgun Gothic"/>
          <w:lang w:eastAsia="ko-KR"/>
        </w:rPr>
        <w:t>Hufbauer</w:t>
      </w:r>
      <w:proofErr w:type="spellEnd"/>
      <w:r>
        <w:rPr>
          <w:rFonts w:eastAsia="Malgun Gothic"/>
          <w:lang w:eastAsia="ko-KR"/>
        </w:rPr>
        <w:t xml:space="preserve"> of the Peterson Institute for International Economics. </w:t>
      </w:r>
      <w:proofErr w:type="spellStart"/>
      <w:r>
        <w:rPr>
          <w:rFonts w:eastAsia="Malgun Gothic"/>
          <w:lang w:eastAsia="ko-KR"/>
        </w:rPr>
        <w:t>Hufbauer</w:t>
      </w:r>
      <w:proofErr w:type="spellEnd"/>
      <w:r>
        <w:rPr>
          <w:rFonts w:eastAsia="Malgun Gothic"/>
          <w:lang w:eastAsia="ko-KR"/>
        </w:rPr>
        <w:t xml:space="preserve"> said the methodology in the report is sound; </w:t>
      </w:r>
      <w:proofErr w:type="spellStart"/>
      <w:r>
        <w:rPr>
          <w:rFonts w:eastAsia="Malgun Gothic"/>
          <w:lang w:eastAsia="ko-KR"/>
        </w:rPr>
        <w:t>Parsi</w:t>
      </w:r>
      <w:proofErr w:type="spellEnd"/>
      <w:r>
        <w:rPr>
          <w:rFonts w:eastAsia="Malgun Gothic"/>
          <w:lang w:eastAsia="ko-KR"/>
        </w:rPr>
        <w:t xml:space="preserve"> shared an e-mail in which </w:t>
      </w:r>
      <w:proofErr w:type="spellStart"/>
      <w:r>
        <w:rPr>
          <w:rFonts w:eastAsia="Malgun Gothic"/>
          <w:lang w:eastAsia="ko-KR"/>
        </w:rPr>
        <w:t>Hufbauer</w:t>
      </w:r>
      <w:proofErr w:type="spellEnd"/>
      <w:r>
        <w:rPr>
          <w:rFonts w:eastAsia="Malgun Gothic"/>
          <w:lang w:eastAsia="ko-KR"/>
        </w:rPr>
        <w:t xml:space="preserve"> wrote that it is a “very good report.” But there is the issue of how the report is framed, as illustrated in the news release. First of all, note that the report carefully refers to “job opportunities,” not jobs. (</w:t>
      </w:r>
      <w:proofErr w:type="spellStart"/>
      <w:r>
        <w:rPr>
          <w:rFonts w:eastAsia="Malgun Gothic"/>
          <w:lang w:eastAsia="ko-KR"/>
        </w:rPr>
        <w:t>Parsi’s</w:t>
      </w:r>
      <w:proofErr w:type="spellEnd"/>
      <w:r>
        <w:rPr>
          <w:rFonts w:eastAsia="Malgun Gothic"/>
          <w:lang w:eastAsia="ko-KR"/>
        </w:rPr>
        <w:t xml:space="preserve"> quote in the news release is less careful.) That’s because one cannot assume that that people remain unemployed, year after year. You certainly cannot add up the job numbers over time, though that’s what some reporters did — perhaps misled by Table 4, which lists “job losses” year by year, though it correctly does not offer a total. “</w:t>
      </w:r>
      <w:r>
        <w:rPr>
          <w:rStyle w:val="StyleUnderline"/>
        </w:rPr>
        <w:t>The U.S. economy has lost more than $135 billion in export revenues and hundreds of thousands of potential jobs because of stringent economic sanctions against Iran,” an article in al-Monitor said.</w:t>
      </w:r>
      <w:r>
        <w:rPr>
          <w:rFonts w:eastAsia="Malgun Gothic"/>
          <w:lang w:eastAsia="ko-KR"/>
        </w:rPr>
        <w:t xml:space="preserve"> </w:t>
      </w:r>
      <w:proofErr w:type="spellStart"/>
      <w:r>
        <w:rPr>
          <w:rFonts w:eastAsia="Malgun Gothic"/>
          <w:lang w:eastAsia="ko-KR"/>
        </w:rPr>
        <w:t>Parsi</w:t>
      </w:r>
      <w:proofErr w:type="spellEnd"/>
      <w:r>
        <w:rPr>
          <w:rFonts w:eastAsia="Malgun Gothic"/>
          <w:lang w:eastAsia="ko-KR"/>
        </w:rPr>
        <w:t xml:space="preserve"> said the report very carefully referred to “job opportunities” but The Wall Street Journal, meanwhile, missed that nuance. “</w:t>
      </w:r>
      <w:r>
        <w:rPr>
          <w:rStyle w:val="StyleUnderline"/>
        </w:rPr>
        <w:t xml:space="preserve">Losing out on selling to Iran has cost the U.S. </w:t>
      </w:r>
      <w:proofErr w:type="gramStart"/>
      <w:r>
        <w:rPr>
          <w:rStyle w:val="StyleUnderline"/>
        </w:rPr>
        <w:t>an</w:t>
      </w:r>
      <w:proofErr w:type="gramEnd"/>
      <w:r>
        <w:rPr>
          <w:rStyle w:val="StyleUnderline"/>
        </w:rPr>
        <w:t xml:space="preserve"> average of between 51,043 and 66,436 jobs for every year between 1995 and 2012,” its article said. </w:t>
      </w:r>
      <w:r>
        <w:rPr>
          <w:rFonts w:eastAsia="Malgun Gothic"/>
          <w:lang w:eastAsia="ko-KR"/>
        </w:rPr>
        <w:t xml:space="preserve">There’s also a problem with the headline number of $175 billion in lost exports. </w:t>
      </w:r>
      <w:proofErr w:type="spellStart"/>
      <w:r>
        <w:rPr>
          <w:rFonts w:eastAsia="Malgun Gothic"/>
          <w:lang w:eastAsia="ko-KR"/>
        </w:rPr>
        <w:t>Hufbauer</w:t>
      </w:r>
      <w:proofErr w:type="spellEnd"/>
      <w:r>
        <w:rPr>
          <w:rFonts w:eastAsia="Malgun Gothic"/>
          <w:lang w:eastAsia="ko-KR"/>
        </w:rPr>
        <w:t xml:space="preserve"> says that this really should be expressed as an annual figure, or at the least make clear that it is over an 18-year period. (The report instead says “from 1995 to 2012.”) “The authors are trying to get as high a number as possible,” but he said an annual figure provides more context. NIAC here is playing a game with “big numbers.” </w:t>
      </w:r>
      <w:r>
        <w:rPr>
          <w:rStyle w:val="StyleUnderline"/>
        </w:rPr>
        <w:t>While $175 billion sounds like a lot, it is only 5/1,000th of the total U.S. exports over that 18-year period.</w:t>
      </w:r>
      <w:r>
        <w:rPr>
          <w:rFonts w:eastAsia="Malgun Gothic"/>
          <w:lang w:eastAsia="ko-KR"/>
        </w:rPr>
        <w:t xml:space="preserve"> In other words, </w:t>
      </w:r>
      <w:r>
        <w:rPr>
          <w:rStyle w:val="StyleUnderline"/>
        </w:rPr>
        <w:t>it’s barely a rounding error in the trillions of dollars of U.S. trade over nearly two decades.</w:t>
      </w:r>
      <w:r>
        <w:rPr>
          <w:rFonts w:eastAsia="Malgun Gothic"/>
          <w:lang w:eastAsia="ko-KR"/>
        </w:rPr>
        <w:t xml:space="preserve"> Yet the report asserts that “the negative impact of sanctions to the U.S. economy has been staggering…the human cost has been even greater.” Moreover, the number assumes that </w:t>
      </w:r>
      <w:r>
        <w:rPr>
          <w:rStyle w:val="StyleUnderline"/>
        </w:rPr>
        <w:t>American businesses simply sat on their hands when they lost access to the Iranian market—rather than search for other markets for their products.</w:t>
      </w:r>
      <w:r>
        <w:rPr>
          <w:rFonts w:eastAsia="Malgun Gothic"/>
          <w:lang w:eastAsia="ko-KR"/>
        </w:rPr>
        <w:t xml:space="preserve"> “What do companies do when a market is cut off?” said </w:t>
      </w:r>
      <w:proofErr w:type="spellStart"/>
      <w:r>
        <w:rPr>
          <w:rFonts w:eastAsia="Malgun Gothic"/>
          <w:lang w:eastAsia="ko-KR"/>
        </w:rPr>
        <w:t>Hufbauer</w:t>
      </w:r>
      <w:proofErr w:type="spellEnd"/>
      <w:r>
        <w:rPr>
          <w:rFonts w:eastAsia="Malgun Gothic"/>
          <w:lang w:eastAsia="ko-KR"/>
        </w:rPr>
        <w:t>. “They look for new markets.” “</w:t>
      </w:r>
      <w:r>
        <w:rPr>
          <w:rStyle w:val="StyleUnderline"/>
        </w:rPr>
        <w:t>We never claimed that it [sanctions on Iran] will collapse the U.S. economy</w:t>
      </w:r>
      <w:r>
        <w:rPr>
          <w:rFonts w:eastAsia="Malgun Gothic"/>
          <w:lang w:eastAsia="ko-KR"/>
        </w:rPr>
        <w:t xml:space="preserve">,” </w:t>
      </w:r>
      <w:proofErr w:type="spellStart"/>
      <w:r>
        <w:rPr>
          <w:rFonts w:eastAsia="Malgun Gothic"/>
          <w:lang w:eastAsia="ko-KR"/>
        </w:rPr>
        <w:t>Parsi</w:t>
      </w:r>
      <w:proofErr w:type="spellEnd"/>
      <w:r>
        <w:rPr>
          <w:rFonts w:eastAsia="Malgun Gothic"/>
          <w:lang w:eastAsia="ko-KR"/>
        </w:rPr>
        <w:t xml:space="preserve"> said. He said the purpose of the report is to highlight an impact of sanctions that is often neglected, since the focus is usually on the country being sanctioned. “It would be unfair to say we </w:t>
      </w:r>
      <w:r>
        <w:rPr>
          <w:rFonts w:eastAsia="Malgun Gothic"/>
          <w:lang w:eastAsia="ko-KR"/>
        </w:rPr>
        <w:lastRenderedPageBreak/>
        <w:t>have taken anything out of context,” he added. The Pinocchio Test The impact of U.S-led sanctions on the United States might be worthy subject for inquiry</w:t>
      </w:r>
      <w:r>
        <w:t>, but</w:t>
      </w:r>
      <w:r>
        <w:rPr>
          <w:rStyle w:val="StyleUnderline"/>
        </w:rPr>
        <w:t xml:space="preserve"> NIAC</w:t>
      </w:r>
      <w:r>
        <w:rPr>
          <w:rFonts w:eastAsia="Malgun Gothic"/>
          <w:lang w:eastAsia="ko-KR"/>
        </w:rPr>
        <w:t xml:space="preserve"> is gilding the lily here. The report does not do enough to make clear that there is a difference between “lost jobs” and “lost job opportunities” – and </w:t>
      </w:r>
      <w:r>
        <w:rPr>
          <w:rStyle w:val="StyleUnderline"/>
        </w:rPr>
        <w:t>should have expressed the export number on an annual basis, with a clear explanation of what that number means in the overall U.S. economy.</w:t>
      </w:r>
    </w:p>
    <w:p w14:paraId="1CAC7C3F" w14:textId="77777777" w:rsidR="00F764C9" w:rsidRPr="00F764C9" w:rsidRDefault="00F764C9" w:rsidP="00F764C9"/>
    <w:p w14:paraId="1CAC7C40" w14:textId="77777777" w:rsidR="00EF62CE" w:rsidRDefault="00433C02" w:rsidP="00433C02">
      <w:pPr>
        <w:pStyle w:val="Heading3"/>
      </w:pPr>
      <w:r>
        <w:lastRenderedPageBreak/>
        <w:t xml:space="preserve">Middle </w:t>
      </w:r>
      <w:proofErr w:type="gramStart"/>
      <w:r>
        <w:t>east</w:t>
      </w:r>
      <w:proofErr w:type="gramEnd"/>
      <w:r>
        <w:t xml:space="preserve"> war</w:t>
      </w:r>
    </w:p>
    <w:p w14:paraId="1CAC7C41" w14:textId="77777777" w:rsidR="00433C02" w:rsidRPr="006A7DF9" w:rsidRDefault="00433C02" w:rsidP="00433C02">
      <w:pPr>
        <w:pStyle w:val="Heading4"/>
      </w:pPr>
      <w:r w:rsidRPr="006A7DF9">
        <w:t>No Middle East war</w:t>
      </w:r>
    </w:p>
    <w:p w14:paraId="1CAC7C42" w14:textId="77777777" w:rsidR="00433C02" w:rsidRPr="006A7DF9" w:rsidRDefault="00433C02" w:rsidP="00433C02">
      <w:r w:rsidRPr="003A1300">
        <w:rPr>
          <w:rStyle w:val="Style13ptBold"/>
        </w:rPr>
        <w:t xml:space="preserve">Maloney and </w:t>
      </w:r>
      <w:proofErr w:type="spellStart"/>
      <w:r w:rsidRPr="003A1300">
        <w:rPr>
          <w:rStyle w:val="Style13ptBold"/>
        </w:rPr>
        <w:t>Takeyh</w:t>
      </w:r>
      <w:proofErr w:type="spellEnd"/>
      <w:r w:rsidRPr="003A1300">
        <w:rPr>
          <w:rStyle w:val="Style13ptBold"/>
        </w:rPr>
        <w:t xml:space="preserve"> 7</w:t>
      </w:r>
      <w:r>
        <w:t>—</w:t>
      </w:r>
      <w:r w:rsidRPr="0014010E">
        <w:t xml:space="preserve">*senior fellow for Middle East Policy at the </w:t>
      </w:r>
      <w:proofErr w:type="spellStart"/>
      <w:r w:rsidRPr="0014010E">
        <w:t>Saban</w:t>
      </w:r>
      <w:proofErr w:type="spellEnd"/>
      <w:r w:rsidRPr="0014010E">
        <w:t xml:space="preserve"> Center for Middle East Studies at the Brookings Institution AND **senior fellow for Middle East Studies at the Council on Foreign Relations (Susan and Ray, International Herald Tribune, 6/28, “Why the Ira</w:t>
      </w:r>
      <w:r>
        <w:t>q War Won't Engulf the Mideast</w:t>
      </w:r>
      <w:r w:rsidRPr="006A7DF9">
        <w:t xml:space="preserve">,” </w:t>
      </w:r>
    </w:p>
    <w:p w14:paraId="1CAC7C43" w14:textId="77777777" w:rsidR="00433C02" w:rsidRPr="006A7DF9" w:rsidRDefault="00433C02" w:rsidP="00433C02">
      <w:r w:rsidRPr="006A7DF9">
        <w:t>http://www.brookings.edu/opinions/2007/0628iraq_maloney.aspx)//NR</w:t>
      </w:r>
    </w:p>
    <w:p w14:paraId="1CAC7C44" w14:textId="77777777" w:rsidR="00433C02" w:rsidRPr="006A7DF9" w:rsidRDefault="00433C02" w:rsidP="00433C02">
      <w:r w:rsidRPr="006A7DF9">
        <w:t xml:space="preserve">Yet, </w:t>
      </w:r>
      <w:r w:rsidRPr="006A7DF9">
        <w:rPr>
          <w:rStyle w:val="StyleUnderline"/>
        </w:rPr>
        <w:t>the Saudis, Iranians, Jordanians, Syrians, and others are very unlikely to go to war</w:t>
      </w:r>
      <w:r w:rsidRPr="006A7DF9">
        <w:t xml:space="preserve"> either to protect their own sect or ethnic group or to prevent one country from gaining the upper hand in Iraq. The reasons are fairly straightforward. First, </w:t>
      </w:r>
      <w:r w:rsidRPr="006A7DF9">
        <w:rPr>
          <w:rStyle w:val="StyleUnderline"/>
        </w:rPr>
        <w:t>Middle Eastern leaders</w:t>
      </w:r>
      <w:r w:rsidRPr="006A7DF9">
        <w:t xml:space="preserve">, like politicians everywhere, </w:t>
      </w:r>
      <w:r w:rsidRPr="006A7DF9">
        <w:rPr>
          <w:rStyle w:val="StyleUnderline"/>
        </w:rPr>
        <w:t>are primarily interested in</w:t>
      </w:r>
      <w:r w:rsidRPr="006A7DF9">
        <w:t xml:space="preserve"> one thing: </w:t>
      </w:r>
      <w:r w:rsidRPr="006A7DF9">
        <w:rPr>
          <w:rStyle w:val="StyleUnderline"/>
        </w:rPr>
        <w:t>self-preservation. Committing forces</w:t>
      </w:r>
      <w:r w:rsidRPr="006A7DF9">
        <w:t xml:space="preserve"> to Iraq </w:t>
      </w:r>
      <w:r w:rsidRPr="006A7DF9">
        <w:rPr>
          <w:rStyle w:val="StyleUnderline"/>
        </w:rPr>
        <w:t>is an inherently risky proposition, which, if the conflict went badly, could threaten domestic political stability</w:t>
      </w:r>
      <w:r w:rsidRPr="006A7DF9">
        <w:t xml:space="preserve">. Moreover, </w:t>
      </w:r>
      <w:r w:rsidRPr="006A7DF9">
        <w:rPr>
          <w:rStyle w:val="StyleUnderline"/>
        </w:rPr>
        <w:t xml:space="preserve">most Arab armies are geared toward regime protection rather than projecting power and thus have little capability for sending troops//// </w:t>
      </w:r>
      <w:r w:rsidRPr="006A7DF9">
        <w:t xml:space="preserve">to Iraq. Second, </w:t>
      </w:r>
      <w:r w:rsidRPr="006A7DF9">
        <w:rPr>
          <w:rStyle w:val="StyleUnderline"/>
        </w:rPr>
        <w:t xml:space="preserve">there is cause for concern about </w:t>
      </w:r>
      <w:r w:rsidRPr="006A7DF9">
        <w:t xml:space="preserve">the so-called </w:t>
      </w:r>
      <w:r w:rsidRPr="006A7DF9">
        <w:rPr>
          <w:rStyle w:val="StyleUnderline"/>
        </w:rPr>
        <w:t>blowback</w:t>
      </w:r>
      <w:r w:rsidRPr="006A7DF9">
        <w:t xml:space="preserve"> scenario </w:t>
      </w:r>
      <w:r w:rsidRPr="006A7DF9">
        <w:rPr>
          <w:rStyle w:val="StyleUnderline"/>
        </w:rPr>
        <w:t xml:space="preserve">in which </w:t>
      </w:r>
      <w:proofErr w:type="spellStart"/>
      <w:r w:rsidRPr="006A7DF9">
        <w:rPr>
          <w:rStyle w:val="StyleUnderline"/>
        </w:rPr>
        <w:t>jihadis</w:t>
      </w:r>
      <w:proofErr w:type="spellEnd"/>
      <w:r w:rsidRPr="006A7DF9">
        <w:t xml:space="preserve"> returning from Iraq </w:t>
      </w:r>
      <w:r w:rsidRPr="006A7DF9">
        <w:rPr>
          <w:rStyle w:val="StyleUnderline"/>
        </w:rPr>
        <w:t>destabilize their home countries</w:t>
      </w:r>
      <w:r w:rsidRPr="006A7DF9">
        <w:t xml:space="preserve">, plunging the region into conflict. Middle Eastern leaders are preparing for this possibility. </w:t>
      </w:r>
      <w:r w:rsidRPr="006A7DF9">
        <w:rPr>
          <w:rStyle w:val="StyleUnderline"/>
        </w:rPr>
        <w:t>Unlike in the 1990s</w:t>
      </w:r>
      <w:r w:rsidRPr="006A7DF9">
        <w:t xml:space="preserve">, when Arab fighters in the Afghan jihad against the Soviet Union returned to Algeria, Egypt and Saudi Arabia and became a source of instability, </w:t>
      </w:r>
      <w:r w:rsidRPr="006A7DF9">
        <w:rPr>
          <w:rStyle w:val="StyleUnderline"/>
        </w:rPr>
        <w:t>Arab security services are being vigilant about who is coming in and going from their countries</w:t>
      </w:r>
      <w:r w:rsidRPr="006A7DF9">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6A7DF9">
        <w:rPr>
          <w:rStyle w:val="StyleUnderline"/>
        </w:rPr>
        <w:t>there is no precedent for Arab leaders to commit forces to conflicts in which they are not directly involved</w:t>
      </w:r>
      <w:r w:rsidRPr="006A7DF9">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6A7DF9">
        <w:rPr>
          <w:rStyle w:val="StyleUnderline"/>
        </w:rPr>
        <w:t>The civil war in Lebanon was regarded as someone else's fight</w:t>
      </w:r>
      <w:r w:rsidRPr="006A7DF9">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6A7DF9">
        <w:rPr>
          <w:rStyle w:val="StyleUnderline"/>
        </w:rPr>
        <w:t>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6A7DF9">
        <w:t>.</w:t>
      </w:r>
    </w:p>
    <w:p w14:paraId="1CAC7C45" w14:textId="77777777" w:rsidR="00433C02" w:rsidRPr="006A7DF9" w:rsidRDefault="00433C02" w:rsidP="00433C02"/>
    <w:p w14:paraId="1CAC7C46" w14:textId="77777777" w:rsidR="00433C02" w:rsidRPr="006A7DF9" w:rsidRDefault="00433C02" w:rsidP="00433C02">
      <w:pPr>
        <w:pStyle w:val="Heading4"/>
      </w:pPr>
      <w:r w:rsidRPr="006A7DF9">
        <w:t xml:space="preserve">De-escalation and global deterrence---best empirical cases prove no conflict despite heightened tensions, instability, and regional threats </w:t>
      </w:r>
    </w:p>
    <w:p w14:paraId="1CAC7C47" w14:textId="77777777" w:rsidR="00433C02" w:rsidRPr="006A7DF9" w:rsidRDefault="00433C02" w:rsidP="00433C02">
      <w:r w:rsidRPr="003A1300">
        <w:rPr>
          <w:rStyle w:val="Style13ptBold"/>
        </w:rPr>
        <w:t>Terrill 9</w:t>
      </w:r>
      <w:r w:rsidRPr="006A7DF9">
        <w:rPr>
          <w:b/>
        </w:rPr>
        <w:t xml:space="preserve">, </w:t>
      </w:r>
      <w:r w:rsidRPr="006A7DF9">
        <w:rPr>
          <w:sz w:val="18"/>
          <w:szCs w:val="18"/>
        </w:rPr>
        <w:t xml:space="preserve">member of Strategic Studies Institute (SSI) since October 2001; General Douglas MacArthur Professor of National Security Affairs; Middle East </w:t>
      </w:r>
      <w:proofErr w:type="spellStart"/>
      <w:r w:rsidRPr="006A7DF9">
        <w:rPr>
          <w:sz w:val="18"/>
          <w:szCs w:val="18"/>
        </w:rPr>
        <w:t>Nonprolif</w:t>
      </w:r>
      <w:proofErr w:type="spellEnd"/>
      <w:r w:rsidRPr="006A7DF9">
        <w:rPr>
          <w:sz w:val="18"/>
          <w:szCs w:val="18"/>
        </w:rPr>
        <w:t xml:space="preserve"> analyst for the International Assessments Division of the Lawrence Livermore National Laboratory (LLNL); Visiting Professor at the U.S. Air War College; former faculty member at Old Dominion University; retired U.S. Army Reserve lieutenant colonel and Foreign Area Officer (Middle East); published in numerous academic journals; participated in the Middle Eastern Arms Control and Regional Security (ACRS) Track 2 talks, which are part of the Middle East Peace Process; served as a member of the military and security working group of the Baker/Hamilton Iraq Study; holds a B.A. from California State Polytechnic University; M.A. from the University of California, Riverside, both in Political Science; holds a </w:t>
      </w:r>
      <w:r w:rsidRPr="006A7DF9">
        <w:rPr>
          <w:sz w:val="18"/>
          <w:szCs w:val="18"/>
        </w:rPr>
        <w:lastRenderedPageBreak/>
        <w:t xml:space="preserve">Ph.D. in International Relations from Claremont Graduate </w:t>
      </w:r>
      <w:proofErr w:type="spellStart"/>
      <w:r w:rsidRPr="006A7DF9">
        <w:rPr>
          <w:sz w:val="18"/>
          <w:szCs w:val="18"/>
        </w:rPr>
        <w:t>Universit</w:t>
      </w:r>
      <w:proofErr w:type="spellEnd"/>
      <w:r w:rsidRPr="006A7DF9">
        <w:rPr>
          <w:sz w:val="18"/>
          <w:szCs w:val="18"/>
        </w:rPr>
        <w:t>—(</w:t>
      </w:r>
      <w:r w:rsidRPr="006A7DF9">
        <w:t xml:space="preserve">W. Andrew Terrill, Escalation and </w:t>
      </w:r>
      <w:proofErr w:type="spellStart"/>
      <w:r w:rsidRPr="006A7DF9">
        <w:t>intrawar</w:t>
      </w:r>
      <w:proofErr w:type="spellEnd"/>
      <w:r w:rsidRPr="006A7DF9">
        <w:t xml:space="preserve"> deterrence During limited wars in the middle east,” September 2009, http://www.strategicstudiesinstitute.army.mil/pdffiles/pub941.pdf)//NR</w:t>
      </w:r>
    </w:p>
    <w:p w14:paraId="1CAC7C48" w14:textId="77777777" w:rsidR="00433C02" w:rsidRPr="006A7DF9" w:rsidRDefault="00433C02" w:rsidP="00433C02">
      <w:pPr>
        <w:rPr>
          <w:sz w:val="12"/>
        </w:rPr>
      </w:pPr>
    </w:p>
    <w:p w14:paraId="1CAC7C49" w14:textId="77777777" w:rsidR="00433C02" w:rsidRPr="006A7DF9" w:rsidRDefault="00433C02" w:rsidP="00433C02">
      <w:r w:rsidRPr="006A7DF9">
        <w:rPr>
          <w:u w:val="single"/>
        </w:rPr>
        <w:t>The number of declared nuclear powers has expanded significantly</w:t>
      </w:r>
      <w:r w:rsidRPr="006A7DF9">
        <w:rPr>
          <w:rFonts w:cs="Times"/>
        </w:rPr>
        <w:t xml:space="preserve"> in the last 20 years to include </w:t>
      </w:r>
      <w:r w:rsidRPr="006A7DF9">
        <w:rPr>
          <w:rFonts w:eastAsia="Times New Roman" w:cs="Times"/>
        </w:rPr>
        <w:t xml:space="preserve">Pakistan, India, and North Korea. Additionally, other </w:t>
      </w:r>
      <w:r w:rsidRPr="006A7DF9">
        <w:rPr>
          <w:rFonts w:eastAsia="Times New Roman" w:cs="Times"/>
          <w:u w:val="single"/>
        </w:rPr>
        <w:t xml:space="preserve">powers such as Iran are almost certainly striving for a nuclear weapons capability while a number of count- </w:t>
      </w:r>
      <w:proofErr w:type="spellStart"/>
      <w:r w:rsidRPr="006A7DF9">
        <w:rPr>
          <w:rFonts w:eastAsia="Times New Roman" w:cs="Times"/>
          <w:u w:val="single"/>
        </w:rPr>
        <w:t>ries</w:t>
      </w:r>
      <w:proofErr w:type="spellEnd"/>
      <w:r w:rsidRPr="006A7DF9">
        <w:rPr>
          <w:rFonts w:eastAsia="Times New Roman" w:cs="Times"/>
          <w:u w:val="single"/>
        </w:rPr>
        <w:t xml:space="preserve"> in the developing world possess or seek biological and chemical weapons</w:t>
      </w:r>
      <w:r w:rsidRPr="006A7DF9">
        <w:rPr>
          <w:rFonts w:eastAsia="Times New Roman" w:cs="Times"/>
        </w:rPr>
        <w:t xml:space="preserve">. In this milieu, a </w:t>
      </w:r>
      <w:r w:rsidRPr="006A7DF9">
        <w:rPr>
          <w:rFonts w:eastAsia="Times New Roman" w:cs="Times"/>
          <w:u w:val="single"/>
        </w:rPr>
        <w:t>central purpose of this monograph</w:t>
      </w:r>
      <w:r w:rsidRPr="006A7DF9">
        <w:rPr>
          <w:rFonts w:eastAsia="Times New Roman" w:cs="Times"/>
        </w:rPr>
        <w:t xml:space="preserve"> by W. Andrew Terrill </w:t>
      </w:r>
      <w:r w:rsidRPr="006A7DF9">
        <w:rPr>
          <w:rFonts w:eastAsia="Times New Roman" w:cs="Times"/>
          <w:u w:val="single"/>
        </w:rPr>
        <w:t>is to reexamine two earlier conflicts for insights that may be relevant for ongoing dangers during limited wars involving</w:t>
      </w:r>
      <w:r w:rsidRPr="006A7DF9">
        <w:rPr>
          <w:rFonts w:eastAsia="Times New Roman" w:cs="Times"/>
        </w:rPr>
        <w:t xml:space="preserve"> nations possessing </w:t>
      </w:r>
      <w:r w:rsidRPr="006A7DF9">
        <w:rPr>
          <w:u w:val="single"/>
          <w:bdr w:val="single" w:sz="4" w:space="0" w:color="auto"/>
        </w:rPr>
        <w:t>c</w:t>
      </w:r>
      <w:r w:rsidRPr="006A7DF9">
        <w:t>hemical</w:t>
      </w:r>
      <w:r w:rsidRPr="006A7DF9">
        <w:rPr>
          <w:rFonts w:eastAsia="Times New Roman" w:cs="Times"/>
        </w:rPr>
        <w:t xml:space="preserve"> or </w:t>
      </w:r>
      <w:r w:rsidRPr="006A7DF9">
        <w:rPr>
          <w:rFonts w:eastAsia="Times New Roman" w:cs="Times"/>
          <w:u w:val="single"/>
          <w:bdr w:val="single" w:sz="4" w:space="0" w:color="auto"/>
        </w:rPr>
        <w:t>b</w:t>
      </w:r>
      <w:r w:rsidRPr="006A7DF9">
        <w:rPr>
          <w:rFonts w:eastAsia="Times New Roman" w:cs="Times"/>
        </w:rPr>
        <w:t xml:space="preserve">iological </w:t>
      </w:r>
      <w:r w:rsidRPr="006A7DF9">
        <w:rPr>
          <w:rFonts w:eastAsia="Times New Roman" w:cs="Times"/>
          <w:u w:val="single"/>
          <w:bdr w:val="single" w:sz="4" w:space="0" w:color="auto"/>
        </w:rPr>
        <w:t>w</w:t>
      </w:r>
      <w:r w:rsidRPr="006A7DF9">
        <w:rPr>
          <w:rFonts w:eastAsia="Times New Roman" w:cs="Times"/>
        </w:rPr>
        <w:t xml:space="preserve">eapons </w:t>
      </w:r>
      <w:r w:rsidRPr="006A7DF9">
        <w:rPr>
          <w:rFonts w:eastAsia="Times New Roman" w:cs="Times"/>
          <w:u w:val="single"/>
        </w:rPr>
        <w:t>or emerging nuclear arsenals. Decision-makers</w:t>
      </w:r>
      <w:r w:rsidRPr="006A7DF9">
        <w:rPr>
          <w:rFonts w:eastAsia="Times New Roman" w:cs="Times"/>
        </w:rPr>
        <w:t xml:space="preserve"> from the United States and other countries </w:t>
      </w:r>
      <w:r w:rsidRPr="006A7DF9">
        <w:rPr>
          <w:rFonts w:eastAsia="Times New Roman" w:cs="Times"/>
          <w:u w:val="single"/>
        </w:rPr>
        <w:t>may have to consider the circumstances under which a smaller and weaker enemy will use nuclear weapon</w:t>
      </w:r>
      <w:r w:rsidRPr="006A7DF9">
        <w:rPr>
          <w:u w:val="single"/>
        </w:rPr>
        <w:t>s</w:t>
      </w:r>
      <w:r w:rsidRPr="006A7DF9">
        <w:t xml:space="preserve"> or other mass destruction weapons. Some of Dr. Terrill’s observations may be particularly useful for policymakers dealing with future crises involving developing nations that possess weapons of mass destruction (WMD</w:t>
      </w:r>
      <w:r w:rsidRPr="006A7DF9">
        <w:rPr>
          <w:rFonts w:eastAsia="Times New Roman" w:cs="Times"/>
        </w:rPr>
        <w:t xml:space="preserve">). Although it is possible that the United States could be a party to such a conflict, any crisis involving nuclear weapons states is expected to be of inherent concern to Washington, even if it is not a combatant. Dr. </w:t>
      </w:r>
      <w:r w:rsidRPr="006A7DF9">
        <w:rPr>
          <w:rFonts w:eastAsia="Times New Roman" w:cs="Times"/>
          <w:u w:val="single"/>
        </w:rPr>
        <w:t xml:space="preserve">Terrill has examined two important </w:t>
      </w:r>
      <w:r w:rsidRPr="002368BC">
        <w:rPr>
          <w:rFonts w:eastAsia="Times New Roman" w:cs="Times"/>
          <w:b/>
          <w:bCs/>
          <w:color w:val="000000"/>
          <w:u w:val="single"/>
          <w:shd w:val="clear" w:color="auto" w:fill="FFFF66"/>
        </w:rPr>
        <w:t>Mid</w:t>
      </w:r>
      <w:r w:rsidRPr="002368BC">
        <w:rPr>
          <w:rFonts w:eastAsia="Times New Roman" w:cs="Times"/>
          <w:u w:val="single"/>
        </w:rPr>
        <w:t>dle</w:t>
      </w:r>
      <w:r w:rsidRPr="006A7DF9">
        <w:rPr>
          <w:rFonts w:eastAsia="Times New Roman" w:cs="Times"/>
          <w:u w:val="single"/>
        </w:rPr>
        <w:t xml:space="preserve"> Eastern wars. These conflicts are</w:t>
      </w:r>
      <w:r w:rsidRPr="006A7DF9">
        <w:rPr>
          <w:rFonts w:eastAsia="Times New Roman" w:cs="Times"/>
        </w:rPr>
        <w:t xml:space="preserve"> the </w:t>
      </w:r>
      <w:r w:rsidRPr="006A7DF9">
        <w:rPr>
          <w:u w:val="single"/>
        </w:rPr>
        <w:t>19</w:t>
      </w:r>
      <w:r w:rsidRPr="006A7DF9">
        <w:rPr>
          <w:u w:val="single"/>
          <w:bdr w:val="single" w:sz="4" w:space="0" w:color="auto"/>
        </w:rPr>
        <w:t xml:space="preserve">73 </w:t>
      </w:r>
      <w:r w:rsidRPr="006A7DF9">
        <w:rPr>
          <w:u w:val="single"/>
        </w:rPr>
        <w:t>Arab- Israeli War and the 19</w:t>
      </w:r>
      <w:r w:rsidRPr="006A7DF9">
        <w:rPr>
          <w:u w:val="single"/>
          <w:bdr w:val="single" w:sz="4" w:space="0" w:color="auto"/>
        </w:rPr>
        <w:t>91</w:t>
      </w:r>
      <w:r w:rsidRPr="006A7DF9">
        <w:rPr>
          <w:u w:val="single"/>
        </w:rPr>
        <w:t xml:space="preserve"> Gulf War. </w:t>
      </w:r>
      <w:r w:rsidRPr="006A7DF9">
        <w:t>T</w:t>
      </w:r>
      <w:r w:rsidRPr="006A7DF9">
        <w:rPr>
          <w:rFonts w:eastAsia="Times New Roman" w:cs="Times"/>
        </w:rPr>
        <w:t xml:space="preserve">his monograph </w:t>
      </w:r>
      <w:r w:rsidRPr="006A7DF9">
        <w:rPr>
          <w:rFonts w:eastAsia="Times New Roman" w:cs="Times"/>
          <w:u w:val="single"/>
        </w:rPr>
        <w:t>may be particularly valuable in providing</w:t>
      </w:r>
      <w:r w:rsidRPr="006A7DF9">
        <w:rPr>
          <w:rFonts w:eastAsia="Times New Roman" w:cs="Times"/>
        </w:rPr>
        <w:t xml:space="preserve"> readers, including </w:t>
      </w:r>
      <w:r w:rsidRPr="006A7DF9">
        <w:rPr>
          <w:rFonts w:eastAsia="Times New Roman" w:cs="Times"/>
          <w:u w:val="single"/>
        </w:rPr>
        <w:t xml:space="preserve">senior military and political leaders, with a discussion of the implications of these historical case studies in which WMD-armed nations may have seriously </w:t>
      </w:r>
      <w:r w:rsidRPr="006A7DF9">
        <w:rPr>
          <w:rFonts w:eastAsia="Times New Roman" w:cs="Times"/>
          <w:b/>
          <w:u w:val="single"/>
        </w:rPr>
        <w:t>considered</w:t>
      </w:r>
      <w:r w:rsidRPr="006A7DF9">
        <w:rPr>
          <w:rFonts w:eastAsia="Times New Roman" w:cs="Times"/>
          <w:u w:val="single"/>
        </w:rPr>
        <w:t xml:space="preserve"> their use </w:t>
      </w:r>
      <w:r w:rsidRPr="006A7DF9">
        <w:rPr>
          <w:rFonts w:eastAsia="Times New Roman" w:cs="Times"/>
          <w:b/>
          <w:u w:val="single"/>
        </w:rPr>
        <w:t>but ultimately did not resort to them</w:t>
      </w:r>
      <w:r w:rsidRPr="006A7DF9">
        <w:rPr>
          <w:rFonts w:eastAsia="Times New Roman" w:cs="Times"/>
          <w:u w:val="single"/>
        </w:rPr>
        <w:t>. Both of these wars were fought at the conventional level, although the prospect of Israel using nuclear weapons (1973), Egypt</w:t>
      </w:r>
      <w:r w:rsidRPr="006A7DF9">
        <w:rPr>
          <w:rFonts w:eastAsia="Times New Roman" w:cs="Times"/>
        </w:rPr>
        <w:t xml:space="preserve"> using biological </w:t>
      </w:r>
      <w:r w:rsidRPr="006A7DF9">
        <w:t xml:space="preserve">weapons </w:t>
      </w:r>
      <w:r w:rsidRPr="006A7DF9">
        <w:rPr>
          <w:u w:val="single"/>
        </w:rPr>
        <w:t>(1973), or Iraq using</w:t>
      </w:r>
      <w:r w:rsidRPr="006A7DF9">
        <w:t xml:space="preserve"> chemical and biological </w:t>
      </w:r>
      <w:r w:rsidRPr="006A7DF9">
        <w:rPr>
          <w:u w:val="single"/>
        </w:rPr>
        <w:t>weapons (1991) were of serious concern at various points</w:t>
      </w:r>
      <w:r w:rsidRPr="006A7DF9">
        <w:t xml:space="preserve"> during the fighting. </w:t>
      </w:r>
      <w:r w:rsidRPr="006A7DF9">
        <w:rPr>
          <w:u w:val="single"/>
        </w:rPr>
        <w:t>The prospect of a U.S. war with WMD-armed opponents</w:t>
      </w:r>
      <w:r w:rsidRPr="006A7DF9">
        <w:t xml:space="preserve"> (such as occurred in 1991) </w:t>
      </w:r>
      <w:r w:rsidRPr="006A7DF9">
        <w:rPr>
          <w:u w:val="single"/>
        </w:rPr>
        <w:t xml:space="preserve">raises the question of how </w:t>
      </w:r>
      <w:r w:rsidRPr="006A7DF9">
        <w:rPr>
          <w:b/>
          <w:u w:val="single"/>
          <w:bdr w:val="single" w:sz="4" w:space="0" w:color="auto"/>
        </w:rPr>
        <w:t>escalation can be controlled</w:t>
      </w:r>
      <w:r w:rsidRPr="006A7DF9">
        <w:t xml:space="preserve"> in such circumstances and what are the most likely</w:t>
      </w:r>
      <w:r w:rsidRPr="006A7DF9">
        <w:rPr>
          <w:b/>
        </w:rPr>
        <w:t xml:space="preserve"> </w:t>
      </w:r>
      <w:r w:rsidRPr="006A7DF9">
        <w:t xml:space="preserve">ways that </w:t>
      </w:r>
      <w:proofErr w:type="spellStart"/>
      <w:r w:rsidRPr="006A7DF9">
        <w:t>intrawar</w:t>
      </w:r>
      <w:proofErr w:type="spellEnd"/>
      <w:r w:rsidRPr="006A7DF9">
        <w:t xml:space="preserve"> deterrence can break down. This monograph will consider why </w:t>
      </w:r>
      <w:r w:rsidRPr="006A7DF9">
        <w:rPr>
          <w:b/>
          <w:u w:val="single"/>
        </w:rPr>
        <w:t xml:space="preserve">efforts at </w:t>
      </w:r>
      <w:r w:rsidRPr="006A7DF9">
        <w:rPr>
          <w:b/>
          <w:u w:val="single"/>
          <w:bdr w:val="single" w:sz="4" w:space="0" w:color="auto"/>
        </w:rPr>
        <w:t>escalation control</w:t>
      </w:r>
      <w:r w:rsidRPr="006A7DF9">
        <w:rPr>
          <w:b/>
          <w:u w:val="single"/>
        </w:rPr>
        <w:t xml:space="preserve"> and </w:t>
      </w:r>
      <w:proofErr w:type="spellStart"/>
      <w:r w:rsidRPr="006A7DF9">
        <w:rPr>
          <w:b/>
          <w:u w:val="single"/>
          <w:bdr w:val="single" w:sz="4" w:space="0" w:color="auto"/>
        </w:rPr>
        <w:t>intrawar</w:t>
      </w:r>
      <w:proofErr w:type="spellEnd"/>
      <w:r w:rsidRPr="006A7DF9">
        <w:rPr>
          <w:b/>
          <w:u w:val="single"/>
          <w:bdr w:val="single" w:sz="4" w:space="0" w:color="auto"/>
        </w:rPr>
        <w:t xml:space="preserve"> deterrence</w:t>
      </w:r>
      <w:r w:rsidRPr="006A7DF9">
        <w:rPr>
          <w:b/>
          <w:u w:val="single"/>
        </w:rPr>
        <w:t xml:space="preserve"> were </w:t>
      </w:r>
      <w:r w:rsidRPr="006A7DF9">
        <w:rPr>
          <w:b/>
          <w:u w:val="single"/>
          <w:bdr w:val="single" w:sz="4" w:space="0" w:color="auto"/>
        </w:rPr>
        <w:t>successful</w:t>
      </w:r>
      <w:r w:rsidRPr="006A7DF9">
        <w:t xml:space="preserve"> in the two case studies and assess the points at which these efforts were under the most intensive stress that might have caused them to fail. Dr. </w:t>
      </w:r>
      <w:r w:rsidRPr="006A7DF9">
        <w:rPr>
          <w:u w:val="single"/>
        </w:rPr>
        <w:t xml:space="preserve">Terrill notes that </w:t>
      </w:r>
      <w:proofErr w:type="spellStart"/>
      <w:r w:rsidRPr="006A7DF9">
        <w:rPr>
          <w:u w:val="single"/>
        </w:rPr>
        <w:t>intrawar</w:t>
      </w:r>
      <w:proofErr w:type="spellEnd"/>
      <w:r w:rsidRPr="006A7DF9">
        <w:rPr>
          <w:u w:val="single"/>
        </w:rPr>
        <w:t xml:space="preserve"> deterrence is always difficult and usually based on a variety of factors that no combatant can control in all circumstances of an ongoing conflict. </w:t>
      </w:r>
      <w:r w:rsidRPr="006A7DF9">
        <w:t xml:space="preserve">The Strategic Studies Institute is pleased to offer this monograph as a contribution to the national </w:t>
      </w:r>
      <w:proofErr w:type="spellStart"/>
      <w:r w:rsidRPr="006A7DF9">
        <w:t>secur</w:t>
      </w:r>
      <w:proofErr w:type="spellEnd"/>
      <w:r w:rsidRPr="006A7DF9">
        <w:t xml:space="preserve">- </w:t>
      </w:r>
      <w:proofErr w:type="spellStart"/>
      <w:r w:rsidRPr="006A7DF9">
        <w:t>ity</w:t>
      </w:r>
      <w:proofErr w:type="spellEnd"/>
      <w:r w:rsidRPr="006A7DF9">
        <w:t xml:space="preserve"> debate on this important subject as our nation continues to grapple with a variety of problems associated with the proliferation of nuclear, biological, and chemical weapons. This analysis should be especially useful to U.S. strategic leaders and </w:t>
      </w:r>
      <w:proofErr w:type="spellStart"/>
      <w:r w:rsidRPr="006A7DF9">
        <w:t>intelli</w:t>
      </w:r>
      <w:proofErr w:type="spellEnd"/>
      <w:r w:rsidRPr="006A7DF9">
        <w:t xml:space="preserve">- </w:t>
      </w:r>
      <w:proofErr w:type="spellStart"/>
      <w:r w:rsidRPr="006A7DF9">
        <w:t>gence</w:t>
      </w:r>
      <w:proofErr w:type="spellEnd"/>
      <w:r w:rsidRPr="006A7DF9">
        <w:t xml:space="preserve"> professionals as they seek to address the complicated interplay of factors related to regional security issues and the support of local allies. </w:t>
      </w:r>
      <w:r w:rsidRPr="006A7DF9">
        <w:rPr>
          <w:u w:val="single"/>
        </w:rPr>
        <w:t>This work may also benefit those seeking greater understanding of long range issues of Middle Eastern and global security.</w:t>
      </w:r>
      <w:r w:rsidRPr="006A7DF9">
        <w:t xml:space="preserve"> We hope this work will be of benefit to officers of all services as well as other U.S. Government officials involved in military planning, and that it may cause them to reconsider some of the instances where </w:t>
      </w:r>
      <w:proofErr w:type="spellStart"/>
      <w:r w:rsidRPr="006A7DF9">
        <w:t>intrawar</w:t>
      </w:r>
      <w:proofErr w:type="spellEnd"/>
      <w:r w:rsidRPr="006A7DF9">
        <w:t xml:space="preserve"> deterrence seemed to work well but may have done so by a much closer margin than future planners can comfortably accept. In this regard, Dr. </w:t>
      </w:r>
      <w:r w:rsidRPr="006A7DF9">
        <w:rPr>
          <w:u w:val="single"/>
        </w:rPr>
        <w:t xml:space="preserve">Terrill’s work is important to understanding the </w:t>
      </w:r>
      <w:r w:rsidRPr="006A7DF9">
        <w:rPr>
          <w:b/>
          <w:u w:val="single"/>
        </w:rPr>
        <w:t>lessons</w:t>
      </w:r>
      <w:r w:rsidRPr="006A7DF9">
        <w:rPr>
          <w:u w:val="single"/>
        </w:rPr>
        <w:t xml:space="preserve"> of these conflicts which might </w:t>
      </w:r>
      <w:r w:rsidRPr="006A7DF9">
        <w:rPr>
          <w:b/>
          <w:u w:val="single"/>
        </w:rPr>
        <w:t>otherwise be forgotten or oversimplified</w:t>
      </w:r>
      <w:r w:rsidRPr="006A7DF9">
        <w:rPr>
          <w:u w:val="single"/>
        </w:rPr>
        <w:t xml:space="preserve">. Additionally, an understanding of the issues involved with </w:t>
      </w:r>
      <w:r w:rsidRPr="006A7DF9">
        <w:rPr>
          <w:b/>
          <w:u w:val="single"/>
        </w:rPr>
        <w:t>these earlier case studies</w:t>
      </w:r>
      <w:r w:rsidRPr="006A7DF9">
        <w:rPr>
          <w:u w:val="single"/>
        </w:rPr>
        <w:t xml:space="preserve"> may be </w:t>
      </w:r>
      <w:r w:rsidRPr="006A7DF9">
        <w:rPr>
          <w:b/>
          <w:u w:val="single"/>
          <w:bdr w:val="single" w:sz="4" w:space="0" w:color="auto"/>
        </w:rPr>
        <w:t>useful in future circumstances</w:t>
      </w:r>
      <w:r w:rsidRPr="006A7DF9">
        <w:rPr>
          <w:u w:val="single"/>
        </w:rPr>
        <w:t xml:space="preserve"> where the United States may seek to </w:t>
      </w:r>
      <w:r w:rsidRPr="006A7DF9">
        <w:rPr>
          <w:b/>
          <w:u w:val="single"/>
          <w:bdr w:val="single" w:sz="4" w:space="0" w:color="auto"/>
        </w:rPr>
        <w:t>deter wartime WMD</w:t>
      </w:r>
      <w:r w:rsidRPr="006A7DF9">
        <w:t xml:space="preserve"> use by potential adversaries such as Iran or North Korea. The two case studies may also point out the inherent difficulties in doing so and the need to enter into conflict with these states only if one is prepared to accept the strong possibility that any efforts to control escalation have a good chance of breaking down. This understanding is particularly important in a wartime environment in which all parties should rationally have an interest in controlling escalation, but may have trouble doing so due to both systemic and wartime misperceptions and mistakes that distort communications between adversaries and may cause </w:t>
      </w:r>
      <w:r w:rsidRPr="006A7DF9">
        <w:lastRenderedPageBreak/>
        <w:t>fundamental misunderstandings about the nature of the conflict in which these states may find themselves embroiled.</w:t>
      </w:r>
    </w:p>
    <w:p w14:paraId="1CAC7C4A" w14:textId="77777777" w:rsidR="00433C02" w:rsidRPr="006A7DF9" w:rsidRDefault="00433C02" w:rsidP="00433C02"/>
    <w:p w14:paraId="1CAC7C4B" w14:textId="77777777" w:rsidR="00433C02" w:rsidRPr="006A7DF9" w:rsidRDefault="00433C02" w:rsidP="00433C02">
      <w:pPr>
        <w:pStyle w:val="Heading4"/>
      </w:pPr>
      <w:r w:rsidRPr="006A7DF9">
        <w:t>No global escalation</w:t>
      </w:r>
    </w:p>
    <w:p w14:paraId="1CAC7C4C" w14:textId="77777777" w:rsidR="00433C02" w:rsidRPr="006A7DF9" w:rsidRDefault="00433C02" w:rsidP="00433C02">
      <w:pPr>
        <w:rPr>
          <w:b/>
          <w:sz w:val="50"/>
        </w:rPr>
      </w:pPr>
      <w:r w:rsidRPr="003A1300">
        <w:rPr>
          <w:rStyle w:val="Style13ptBold"/>
        </w:rPr>
        <w:t>Dyer, 02</w:t>
      </w:r>
      <w:r w:rsidRPr="006A7DF9">
        <w:rPr>
          <w:b/>
        </w:rPr>
        <w:t xml:space="preserve"> </w:t>
      </w:r>
      <w:r w:rsidRPr="006A7DF9">
        <w:t xml:space="preserve">– Ph.D. in Military and Middle Eastern History from the University of London and former professor at the Royal Military Academy </w:t>
      </w:r>
      <w:proofErr w:type="spellStart"/>
      <w:r w:rsidRPr="006A7DF9">
        <w:t>Sandhurst</w:t>
      </w:r>
      <w:proofErr w:type="spellEnd"/>
      <w:r w:rsidRPr="006A7DF9">
        <w:t xml:space="preserve"> and Oxford University (Gwynne, Queen’s Quarterly, “The coming war”, December, </w:t>
      </w:r>
      <w:proofErr w:type="spellStart"/>
      <w:r w:rsidRPr="006A7DF9">
        <w:t>questia</w:t>
      </w:r>
      <w:proofErr w:type="spellEnd"/>
      <w:r w:rsidRPr="006A7DF9">
        <w:t>)//NR</w:t>
      </w:r>
    </w:p>
    <w:p w14:paraId="1CAC7C4D" w14:textId="77777777" w:rsidR="00433C02" w:rsidRPr="001953A1" w:rsidRDefault="00433C02" w:rsidP="00433C02">
      <w:r w:rsidRPr="006A7DF9">
        <w:t xml:space="preserve">All of this indicates an extremely dangerous situation, with many variables that are impossible to assess fully. But there is one comforting reality here: this will not become World War III. </w:t>
      </w:r>
      <w:r w:rsidRPr="006A7DF9">
        <w:rPr>
          <w:u w:val="single"/>
        </w:rPr>
        <w:t>Not long ago, wars in the Middle East always went to the brink very quickly, with the Americans and Soviets deeply involved on opposite sides, bristling their nuclear weapons at one another</w:t>
      </w:r>
      <w:r w:rsidRPr="006A7DF9">
        <w:t xml:space="preserve">. And for quite some time we lived on the brink of oblivion. </w:t>
      </w:r>
      <w:r w:rsidRPr="006A7DF9">
        <w:rPr>
          <w:u w:val="single"/>
        </w:rPr>
        <w:t>But that is over. World War III has been cancelled,</w:t>
      </w:r>
      <w:r w:rsidRPr="006A7DF9">
        <w:t xml:space="preserve"> and I don't think we could pump it up again no matter how hard we tried. </w:t>
      </w:r>
      <w:r w:rsidRPr="006A7DF9">
        <w:rPr>
          <w:u w:val="single"/>
        </w:rPr>
        <w:t>The connections that once tied Middle Eastern confrontations to a global confrontation involving tens of thousands of nuclear weapons have all been undone</w:t>
      </w:r>
      <w:r w:rsidRPr="006A7DF9">
        <w:t>. The East-West Cold War is finished. The truly dangerous powers in the world today are the industrialized countries in general. We are the ones with the resources and the technology to churn out weapons of mass destruction like sausages. But the good news is: we are out of the business.</w:t>
      </w:r>
    </w:p>
    <w:p w14:paraId="1CAC7C4E" w14:textId="77777777" w:rsidR="00433C02" w:rsidRPr="00AC56FB" w:rsidRDefault="00433C02" w:rsidP="00433C02">
      <w:pPr>
        <w:pStyle w:val="Heading4"/>
        <w:rPr>
          <w:lang w:eastAsia="zh-CN"/>
        </w:rPr>
      </w:pPr>
      <w:r w:rsidRPr="00AC56FB">
        <w:rPr>
          <w:lang w:eastAsia="zh-CN"/>
        </w:rPr>
        <w:t xml:space="preserve">Non-proliferation treaty solves Middle </w:t>
      </w:r>
      <w:proofErr w:type="gramStart"/>
      <w:r w:rsidRPr="00AC56FB">
        <w:rPr>
          <w:lang w:eastAsia="zh-CN"/>
        </w:rPr>
        <w:t>eastern</w:t>
      </w:r>
      <w:proofErr w:type="gramEnd"/>
      <w:r w:rsidRPr="00AC56FB">
        <w:rPr>
          <w:lang w:eastAsia="zh-CN"/>
        </w:rPr>
        <w:t xml:space="preserve"> nukes</w:t>
      </w:r>
    </w:p>
    <w:p w14:paraId="1CAC7C4F" w14:textId="77777777" w:rsidR="00433C02" w:rsidRPr="00691E1D" w:rsidRDefault="00433C02" w:rsidP="00433C02">
      <w:r w:rsidRPr="00691E1D">
        <w:rPr>
          <w:rStyle w:val="Style13ptBold"/>
        </w:rPr>
        <w:t>Lewis 13</w:t>
      </w:r>
      <w:r w:rsidRPr="00AC56FB">
        <w:rPr>
          <w:rFonts w:ascii="Georgia" w:hAnsi="Georgia" w:cs="Times New Roman"/>
          <w:b/>
          <w:lang w:eastAsia="zh-CN"/>
        </w:rPr>
        <w:t xml:space="preserve"> </w:t>
      </w:r>
      <w:r w:rsidRPr="00691E1D">
        <w:rPr>
          <w:sz w:val="18"/>
        </w:rPr>
        <w:t>Research Director, International Security at Chatham House. Her former posts include Deputy Director and Scientist-in-Residence at the James Martin Center for Nonproliferation Studies at the Monterey Institute of International Studies, Director of UNIDIR, and Director of VERTIC in London (Patricia M. Lewis, “A Middle East free of nuclear weapons: possible, probable or pipe-dream?”, International Affairs Vol. 89 Is. 2, 2013, http://www.chathamhouse.org/sites/default/files/public/International%20Affairs/2013/89_2/89_2Lewis.pdf)//js</w:t>
      </w:r>
    </w:p>
    <w:p w14:paraId="1CAC7C50" w14:textId="77777777" w:rsidR="00433C02" w:rsidRPr="00AC56FB" w:rsidRDefault="00433C02" w:rsidP="00433C02">
      <w:pPr>
        <w:rPr>
          <w:rFonts w:ascii="Georgia" w:hAnsi="Georgia" w:cs="Times New Roman"/>
          <w:lang w:eastAsia="zh-CN"/>
        </w:rPr>
      </w:pPr>
      <w:r w:rsidRPr="00AC56FB">
        <w:rPr>
          <w:rFonts w:ascii="Georgia" w:hAnsi="Georgia" w:cs="Times New Roman"/>
          <w:u w:val="single"/>
          <w:lang w:eastAsia="zh-CN"/>
        </w:rPr>
        <w:t>The NPT was</w:t>
      </w:r>
      <w:r w:rsidRPr="00AC56FB">
        <w:rPr>
          <w:rFonts w:ascii="Georgia" w:hAnsi="Georgia" w:cs="Times New Roman"/>
          <w:lang w:eastAsia="zh-CN"/>
        </w:rPr>
        <w:t xml:space="preserve"> negotiated in 1968 and </w:t>
      </w:r>
      <w:r w:rsidRPr="00AC56FB">
        <w:rPr>
          <w:rFonts w:ascii="Georgia" w:hAnsi="Georgia" w:cs="Times New Roman"/>
          <w:u w:val="single"/>
          <w:lang w:eastAsia="zh-CN"/>
        </w:rPr>
        <w:t>entered into force in 1970. Egypt was one of the first countries to sign the treaty</w:t>
      </w:r>
      <w:r w:rsidRPr="00AC56FB">
        <w:rPr>
          <w:rFonts w:ascii="Georgia" w:hAnsi="Georgia" w:cs="Times New Roman"/>
          <w:lang w:eastAsia="zh-CN"/>
        </w:rPr>
        <w:t xml:space="preserve"> when it opened for signature on 1 July 1968 and ratified in 1981, </w:t>
      </w:r>
      <w:r w:rsidRPr="00AC56FB">
        <w:rPr>
          <w:rFonts w:ascii="Georgia" w:hAnsi="Georgia" w:cs="Times New Roman"/>
          <w:u w:val="single"/>
          <w:lang w:eastAsia="zh-CN"/>
        </w:rPr>
        <w:t>following the 1979 signing of the peace treaty with Israel. Other Arab states and Iran did likewise</w:t>
      </w:r>
      <w:r w:rsidRPr="00AC56FB">
        <w:rPr>
          <w:rFonts w:ascii="Georgia" w:hAnsi="Georgia" w:cs="Times New Roman"/>
          <w:lang w:eastAsia="zh-CN"/>
        </w:rPr>
        <w:t xml:space="preserve">, although it was not until 1997, and thanks to tireless advocacy by Egypt, that all Arab states had joined the NPT, leaving Israel alone in the region to remain outside the treaty. </w:t>
      </w:r>
      <w:r w:rsidRPr="00AC56FB">
        <w:rPr>
          <w:rFonts w:ascii="Georgia" w:hAnsi="Georgia" w:cs="Times New Roman"/>
          <w:u w:val="single"/>
          <w:lang w:eastAsia="zh-CN"/>
        </w:rPr>
        <w:t>Global membership of the NPT is nearly universal,</w:t>
      </w:r>
      <w:r w:rsidRPr="00AC56FB">
        <w:rPr>
          <w:rFonts w:ascii="Georgia" w:hAnsi="Georgia" w:cs="Times New Roman"/>
          <w:lang w:eastAsia="zh-CN"/>
        </w:rPr>
        <w:t xml:space="preserve"> with only India, Pakistan and Israel never having joined it. North Korea announced its withdrawal in 2003, although its legal status is in dispute. In the agreed review documents, </w:t>
      </w:r>
      <w:r w:rsidRPr="00AC56FB">
        <w:rPr>
          <w:rFonts w:ascii="Georgia" w:hAnsi="Georgia" w:cs="Times New Roman"/>
          <w:u w:val="single"/>
          <w:lang w:eastAsia="zh-CN"/>
        </w:rPr>
        <w:t>the states parties invariably call for universalization of the treaty</w:t>
      </w:r>
      <w:r w:rsidRPr="00AC56FB">
        <w:rPr>
          <w:rFonts w:ascii="Georgia" w:hAnsi="Georgia" w:cs="Times New Roman"/>
          <w:lang w:eastAsia="zh-CN"/>
        </w:rPr>
        <w:t xml:space="preserve"> and plead with India, Israel and Pakistan to accede as non-nuclear weapon states. </w:t>
      </w:r>
      <w:r w:rsidRPr="00AC56FB">
        <w:rPr>
          <w:rFonts w:ascii="Georgia" w:hAnsi="Georgia" w:cs="Times New Roman"/>
          <w:u w:val="single"/>
          <w:lang w:eastAsia="zh-CN"/>
        </w:rPr>
        <w:t>Article VII</w:t>
      </w:r>
      <w:r w:rsidRPr="00AC56FB">
        <w:rPr>
          <w:rFonts w:ascii="Georgia" w:hAnsi="Georgia" w:cs="Times New Roman"/>
          <w:lang w:eastAsia="zh-CN"/>
        </w:rPr>
        <w:t xml:space="preserve"> of the NPT </w:t>
      </w:r>
      <w:r w:rsidRPr="00AC56FB">
        <w:rPr>
          <w:rFonts w:ascii="Georgia" w:hAnsi="Georgia" w:cs="Times New Roman"/>
          <w:u w:val="single"/>
          <w:lang w:eastAsia="zh-CN"/>
        </w:rPr>
        <w:t>is specifically aimed at encouraging NWFZs</w:t>
      </w:r>
      <w:r w:rsidRPr="00AC56FB">
        <w:rPr>
          <w:rFonts w:ascii="Georgia" w:hAnsi="Georgia" w:cs="Times New Roman"/>
          <w:lang w:eastAsia="zh-CN"/>
        </w:rPr>
        <w:t xml:space="preserve">, </w:t>
      </w:r>
      <w:r w:rsidRPr="00AC56FB">
        <w:rPr>
          <w:rFonts w:ascii="Georgia" w:hAnsi="Georgia" w:cs="Times New Roman"/>
          <w:u w:val="single"/>
          <w:lang w:eastAsia="zh-CN"/>
        </w:rPr>
        <w:t>enshrining ‘the right of any group of States to conclude regional treaties</w:t>
      </w:r>
      <w:r w:rsidRPr="00AC56FB">
        <w:rPr>
          <w:rFonts w:ascii="Georgia" w:hAnsi="Georgia" w:cs="Times New Roman"/>
          <w:lang w:eastAsia="zh-CN"/>
        </w:rPr>
        <w:t xml:space="preserve"> in order to assure the total absence of nuclear weapons in their respective territories’.15 Indeed, the first NWFZ in Latin America—the 1967 Treaty of </w:t>
      </w:r>
      <w:proofErr w:type="spellStart"/>
      <w:r w:rsidRPr="00AC56FB">
        <w:rPr>
          <w:rFonts w:ascii="Georgia" w:hAnsi="Georgia" w:cs="Times New Roman"/>
          <w:lang w:eastAsia="zh-CN"/>
        </w:rPr>
        <w:t>Tlatelolco</w:t>
      </w:r>
      <w:proofErr w:type="spellEnd"/>
      <w:r w:rsidRPr="00AC56FB">
        <w:rPr>
          <w:rFonts w:ascii="Georgia" w:hAnsi="Georgia" w:cs="Times New Roman"/>
          <w:lang w:eastAsia="zh-CN"/>
        </w:rPr>
        <w:t xml:space="preserve">—predates the NPT, as do the 1959 Antarctic Treaty, which prohibits nuclear explosions and the disposal of radioactive waste material in Antarctica, and the 1967 Outer Space Treaty, which prohibits any objects carrying nuclear weapons or any other kinds of WMD being placed in orbit around the Earth or installed on celestial bodies, or in outer space in any other manner. </w:t>
      </w:r>
      <w:r w:rsidRPr="00AC56FB">
        <w:rPr>
          <w:rFonts w:ascii="Georgia" w:hAnsi="Georgia" w:cs="Times New Roman"/>
          <w:u w:val="single"/>
          <w:lang w:eastAsia="zh-CN"/>
        </w:rPr>
        <w:t>Since 1968, several NWFZ treaties have been negotiated</w:t>
      </w:r>
      <w:r w:rsidRPr="00AC56FB">
        <w:rPr>
          <w:rFonts w:ascii="Georgia" w:hAnsi="Georgia" w:cs="Times New Roman"/>
          <w:lang w:eastAsia="zh-CN"/>
        </w:rPr>
        <w:t xml:space="preserve">:16 the 1971 Sea-bed Treaty; the 1986 Treaty of </w:t>
      </w:r>
      <w:proofErr w:type="spellStart"/>
      <w:r w:rsidRPr="00AC56FB">
        <w:rPr>
          <w:rFonts w:ascii="Georgia" w:hAnsi="Georgia" w:cs="Times New Roman"/>
          <w:lang w:eastAsia="zh-CN"/>
        </w:rPr>
        <w:t>Rarotonga</w:t>
      </w:r>
      <w:proofErr w:type="spellEnd"/>
      <w:r w:rsidRPr="00AC56FB">
        <w:rPr>
          <w:rFonts w:ascii="Georgia" w:hAnsi="Georgia" w:cs="Times New Roman"/>
          <w:lang w:eastAsia="zh-CN"/>
        </w:rPr>
        <w:t xml:space="preserve"> (South Pacific); the 1995 Treaty of Bangkok (South-East Asia); the 1996 Treaty of </w:t>
      </w:r>
      <w:proofErr w:type="spellStart"/>
      <w:r w:rsidRPr="00AC56FB">
        <w:rPr>
          <w:rFonts w:ascii="Georgia" w:hAnsi="Georgia" w:cs="Times New Roman"/>
          <w:lang w:eastAsia="zh-CN"/>
        </w:rPr>
        <w:t>Pelindaba</w:t>
      </w:r>
      <w:proofErr w:type="spellEnd"/>
      <w:r w:rsidRPr="00AC56FB">
        <w:rPr>
          <w:rFonts w:ascii="Georgia" w:hAnsi="Georgia" w:cs="Times New Roman"/>
          <w:lang w:eastAsia="zh-CN"/>
        </w:rPr>
        <w:t xml:space="preserve"> (Africa); and the 2006 Central Asian Nuclear-Weapon-Free Zone Treaty (sometimes called the Treaty of Semipalatinsk).</w:t>
      </w:r>
      <w:r w:rsidRPr="00AC56FB">
        <w:rPr>
          <w:rFonts w:ascii="Georgia" w:hAnsi="Georgia" w:cs="Times New Roman"/>
          <w:u w:val="single"/>
          <w:lang w:eastAsia="zh-CN"/>
        </w:rPr>
        <w:t xml:space="preserve"> In addition, Mongolia accorded itself nuclear weapon-free status under national law in 2000, notifying the United Nations by a formal communiqué.17</w:t>
      </w:r>
    </w:p>
    <w:p w14:paraId="1CAC7C51" w14:textId="77777777" w:rsidR="00433C02" w:rsidRPr="00AC56FB" w:rsidRDefault="00433C02" w:rsidP="00433C02">
      <w:pPr>
        <w:rPr>
          <w:rFonts w:ascii="Georgia" w:hAnsi="Georgia" w:cs="Times New Roman"/>
          <w:lang w:eastAsia="zh-CN"/>
        </w:rPr>
      </w:pPr>
    </w:p>
    <w:p w14:paraId="1CAC7C52" w14:textId="77777777" w:rsidR="00433C02" w:rsidRPr="00AC56FB" w:rsidRDefault="00433C02" w:rsidP="00433C02">
      <w:pPr>
        <w:pStyle w:val="Heading4"/>
        <w:rPr>
          <w:lang w:eastAsia="zh-CN"/>
        </w:rPr>
      </w:pPr>
      <w:r w:rsidRPr="00AC56FB">
        <w:rPr>
          <w:lang w:eastAsia="zh-CN"/>
        </w:rPr>
        <w:lastRenderedPageBreak/>
        <w:t xml:space="preserve">Squo solves the impact – security meetings have the potential to transform the Middle East into a </w:t>
      </w:r>
      <w:proofErr w:type="gramStart"/>
      <w:r w:rsidRPr="00AC56FB">
        <w:rPr>
          <w:lang w:eastAsia="zh-CN"/>
        </w:rPr>
        <w:t>Nuclear</w:t>
      </w:r>
      <w:proofErr w:type="gramEnd"/>
      <w:r w:rsidRPr="00AC56FB">
        <w:rPr>
          <w:lang w:eastAsia="zh-CN"/>
        </w:rPr>
        <w:t xml:space="preserve"> free zone </w:t>
      </w:r>
    </w:p>
    <w:p w14:paraId="1CAC7C53" w14:textId="77777777" w:rsidR="00433C02" w:rsidRPr="00691E1D" w:rsidRDefault="00433C02" w:rsidP="00433C02">
      <w:r w:rsidRPr="00691E1D">
        <w:rPr>
          <w:rStyle w:val="Style13ptBold"/>
        </w:rPr>
        <w:t>Lewis 13</w:t>
      </w:r>
      <w:r w:rsidRPr="00AC56FB">
        <w:rPr>
          <w:rFonts w:ascii="Georgia" w:hAnsi="Georgia" w:cs="Times New Roman"/>
          <w:b/>
          <w:lang w:eastAsia="zh-CN"/>
        </w:rPr>
        <w:t xml:space="preserve"> </w:t>
      </w:r>
      <w:r w:rsidRPr="00691E1D">
        <w:rPr>
          <w:sz w:val="18"/>
        </w:rPr>
        <w:t>Research Director, International Security at Chatham House. Her former posts include Deputy Director and Scientist-in-Residence at the James Martin Center for Nonproliferation Studies at the Monterey Institute of International Studies, Director of UNIDIR, and Director of VERTIC in London (Patricia M. Lewis, “A Middle East free of nuclear weapons: possible, probable or pipe-dream?”, International Affairs Vol. 89 Is. 2, 2013, http://www.chathamhouse.org/sites/default/files/public/International%20Affairs/2013/89_2/89_2Lewis.pdf)//js</w:t>
      </w:r>
    </w:p>
    <w:p w14:paraId="1CAC7C54" w14:textId="77777777" w:rsidR="00433C02" w:rsidRPr="00AC56FB" w:rsidRDefault="00433C02" w:rsidP="00433C02">
      <w:pPr>
        <w:rPr>
          <w:rFonts w:ascii="Georgia" w:hAnsi="Georgia" w:cs="Times New Roman"/>
          <w:lang w:eastAsia="zh-CN"/>
        </w:rPr>
      </w:pPr>
      <w:r w:rsidRPr="00AC56FB">
        <w:rPr>
          <w:rFonts w:ascii="Georgia" w:hAnsi="Georgia" w:cs="Times New Roman"/>
          <w:u w:val="single"/>
          <w:lang w:eastAsia="zh-CN"/>
        </w:rPr>
        <w:t>A successful Helsinki meeting would include a political declaration</w:t>
      </w:r>
      <w:r w:rsidRPr="00AC56FB">
        <w:rPr>
          <w:rFonts w:ascii="Georgia" w:hAnsi="Georgia" w:cs="Times New Roman"/>
          <w:lang w:eastAsia="zh-CN"/>
        </w:rPr>
        <w:t xml:space="preserve"> from the conference </w:t>
      </w:r>
      <w:r w:rsidRPr="00AC56FB">
        <w:rPr>
          <w:rFonts w:ascii="Georgia" w:hAnsi="Georgia" w:cs="Times New Roman"/>
          <w:u w:val="single"/>
          <w:lang w:eastAsia="zh-CN"/>
        </w:rPr>
        <w:t>that confirms the commitment of all states in the region to a Middle East free of weapons of mass destruction.</w:t>
      </w:r>
      <w:r w:rsidRPr="00AC56FB">
        <w:rPr>
          <w:rFonts w:ascii="Georgia" w:hAnsi="Georgia" w:cs="Times New Roman"/>
          <w:lang w:eastAsia="zh-CN"/>
        </w:rPr>
        <w:t xml:space="preserve"> In addition, success requires a follow-on process addressing practical aspects, including a framework for the negotiation of the zone. A commitment to long-term political discussions addressing a broader regional security process is likely to be part of any outcome. </w:t>
      </w:r>
      <w:r w:rsidRPr="00AC56FB">
        <w:rPr>
          <w:rFonts w:ascii="Georgia" w:hAnsi="Georgia" w:cs="Times New Roman"/>
          <w:u w:val="single"/>
          <w:lang w:eastAsia="zh-CN"/>
        </w:rPr>
        <w:t>A set of technical track meetings</w:t>
      </w:r>
      <w:r w:rsidRPr="00AC56FB">
        <w:rPr>
          <w:rFonts w:ascii="Georgia" w:hAnsi="Georgia" w:cs="Times New Roman"/>
          <w:lang w:eastAsia="zh-CN"/>
        </w:rPr>
        <w:t xml:space="preserve"> comprising working groups focusing on specific, agreed issues, and taking place over a period of around two years, </w:t>
      </w:r>
      <w:r w:rsidRPr="00AC56FB">
        <w:rPr>
          <w:rFonts w:ascii="Georgia" w:hAnsi="Georgia" w:cs="Times New Roman"/>
          <w:u w:val="single"/>
          <w:lang w:eastAsia="zh-CN"/>
        </w:rPr>
        <w:t>could be established, along with an ‘umbrella committee’ to discuss overarching issues</w:t>
      </w:r>
      <w:r w:rsidRPr="00AC56FB">
        <w:rPr>
          <w:rFonts w:ascii="Georgia" w:hAnsi="Georgia" w:cs="Times New Roman"/>
          <w:lang w:eastAsia="zh-CN"/>
        </w:rPr>
        <w:t xml:space="preserve"> such as scope and consistency guidelines. </w:t>
      </w:r>
      <w:r w:rsidRPr="00AC56FB">
        <w:rPr>
          <w:rFonts w:ascii="Georgia" w:hAnsi="Georgia" w:cs="Times New Roman"/>
          <w:u w:val="single"/>
          <w:lang w:eastAsia="zh-CN"/>
        </w:rPr>
        <w:t>The umbrella committee</w:t>
      </w:r>
      <w:r w:rsidRPr="00AC56FB">
        <w:rPr>
          <w:rFonts w:ascii="Georgia" w:hAnsi="Georgia" w:cs="Times New Roman"/>
          <w:lang w:eastAsia="zh-CN"/>
        </w:rPr>
        <w:t xml:space="preserve"> (a committee of the whole) </w:t>
      </w:r>
      <w:r w:rsidRPr="00AC56FB">
        <w:rPr>
          <w:rFonts w:ascii="Georgia" w:hAnsi="Georgia" w:cs="Times New Roman"/>
          <w:u w:val="single"/>
          <w:lang w:eastAsia="zh-CN"/>
        </w:rPr>
        <w:t>could agree the mandates for the technical working groups and set their timetables</w:t>
      </w:r>
      <w:r w:rsidRPr="00AC56FB">
        <w:rPr>
          <w:rFonts w:ascii="Georgia" w:hAnsi="Georgia" w:cs="Times New Roman"/>
          <w:lang w:eastAsia="zh-CN"/>
        </w:rPr>
        <w:t xml:space="preserve">, and function as the body to which all the technical working groups would report. It could also deal with the declaratory aspects and the scope of a treaty in areas such as prohibitions on transit and transfer and stationing WMD on the territories of all states in the region; a prohibition on testing; and a prohibition on armed and </w:t>
      </w:r>
      <w:proofErr w:type="spellStart"/>
      <w:r w:rsidRPr="00AC56FB">
        <w:rPr>
          <w:rFonts w:ascii="Georgia" w:hAnsi="Georgia" w:cs="Times New Roman"/>
          <w:lang w:eastAsia="zh-CN"/>
        </w:rPr>
        <w:t>cyber attacks</w:t>
      </w:r>
      <w:proofErr w:type="spellEnd"/>
      <w:r w:rsidRPr="00AC56FB">
        <w:rPr>
          <w:rFonts w:ascii="Georgia" w:hAnsi="Georgia" w:cs="Times New Roman"/>
          <w:lang w:eastAsia="zh-CN"/>
        </w:rPr>
        <w:t xml:space="preserve"> on civil nuclear facilities. </w:t>
      </w:r>
      <w:r w:rsidRPr="00AC56FB">
        <w:rPr>
          <w:rFonts w:ascii="Georgia" w:hAnsi="Georgia" w:cs="Times New Roman"/>
          <w:u w:val="single"/>
          <w:lang w:eastAsia="zh-CN"/>
        </w:rPr>
        <w:t>The peaceful uses of the technologies and the right to peaceful applications could also be dealt with under the scope of the treaty</w:t>
      </w:r>
      <w:r w:rsidRPr="00AC56FB">
        <w:rPr>
          <w:rFonts w:ascii="Georgia" w:hAnsi="Georgia" w:cs="Times New Roman"/>
          <w:lang w:eastAsia="zh-CN"/>
        </w:rPr>
        <w:t xml:space="preserve">, as could such matters as prohibiting the dumping of radioactive waste and related materials, and measures to support nuclear security and safety. </w:t>
      </w:r>
      <w:r w:rsidRPr="00AC56FB">
        <w:rPr>
          <w:rFonts w:ascii="Georgia" w:hAnsi="Georgia" w:cs="Times New Roman"/>
          <w:u w:val="single"/>
          <w:lang w:eastAsia="zh-CN"/>
        </w:rPr>
        <w:t>A legal matters working group could be set up to consider the settlement of disputes arising from differing interpretations, reservations and the conditions for signature</w:t>
      </w:r>
      <w:r w:rsidRPr="00AC56FB">
        <w:rPr>
          <w:rFonts w:ascii="Georgia" w:hAnsi="Georgia" w:cs="Times New Roman"/>
          <w:lang w:eastAsia="zh-CN"/>
        </w:rPr>
        <w:t xml:space="preserve">; and issues such as the right to withdraw, amendments, ratification, depositaries, entry into force and duration. Working groups could be established to address the scientific and technical characteristics of nuclear, chemical and biological weapons. Subcommittees could address fissile material controls, verification, missiles and other means of delivery and their proliferation, and missile </w:t>
      </w:r>
      <w:proofErr w:type="spellStart"/>
      <w:r w:rsidRPr="00AC56FB">
        <w:rPr>
          <w:rFonts w:ascii="Georgia" w:hAnsi="Georgia" w:cs="Times New Roman"/>
          <w:lang w:eastAsia="zh-CN"/>
        </w:rPr>
        <w:t>defences</w:t>
      </w:r>
      <w:proofErr w:type="spellEnd"/>
      <w:r w:rsidRPr="00AC56FB">
        <w:rPr>
          <w:rFonts w:ascii="Georgia" w:hAnsi="Georgia" w:cs="Times New Roman"/>
          <w:lang w:eastAsia="zh-CN"/>
        </w:rPr>
        <w:t xml:space="preserve">. Addressing the full range of missiles within the zone may prove too big a task, but </w:t>
      </w:r>
      <w:r w:rsidRPr="00AC56FB">
        <w:rPr>
          <w:rFonts w:ascii="Georgia" w:hAnsi="Georgia" w:cs="Times New Roman"/>
          <w:u w:val="single"/>
          <w:lang w:eastAsia="zh-CN"/>
        </w:rPr>
        <w:t>it would be possible to agree measures to address and mitigate the fears they invoke</w:t>
      </w:r>
      <w:r w:rsidRPr="00AC56FB">
        <w:rPr>
          <w:rFonts w:ascii="Georgia" w:hAnsi="Georgia" w:cs="Times New Roman"/>
          <w:lang w:eastAsia="zh-CN"/>
        </w:rPr>
        <w:t xml:space="preserve">, such as a regional flight test notifications mechanism and hotlines for crisis management. </w:t>
      </w:r>
      <w:r w:rsidRPr="00AC56FB">
        <w:rPr>
          <w:rFonts w:ascii="Georgia" w:hAnsi="Georgia" w:cs="Times New Roman"/>
          <w:u w:val="single"/>
          <w:lang w:eastAsia="zh-CN"/>
        </w:rPr>
        <w:t>A scientific and technical working group would also negotiate the verification regim</w:t>
      </w:r>
      <w:r w:rsidRPr="00AC56FB">
        <w:rPr>
          <w:rFonts w:ascii="Georgia" w:hAnsi="Georgia" w:cs="Times New Roman"/>
          <w:lang w:eastAsia="zh-CN"/>
        </w:rPr>
        <w:t xml:space="preserve">e, developing regional approaches to verification and compliance measures. Generally, </w:t>
      </w:r>
      <w:r w:rsidRPr="00AC56FB">
        <w:rPr>
          <w:rFonts w:ascii="Georgia" w:hAnsi="Georgia" w:cs="Times New Roman"/>
          <w:u w:val="single"/>
          <w:lang w:eastAsia="zh-CN"/>
        </w:rPr>
        <w:t>NWFZs have included provisions for adherence to the full-scope safeguards agreement</w:t>
      </w:r>
      <w:proofErr w:type="gramStart"/>
      <w:r w:rsidRPr="00AC56FB">
        <w:rPr>
          <w:rFonts w:ascii="Georgia" w:hAnsi="Georgia" w:cs="Times New Roman"/>
          <w:lang w:eastAsia="zh-CN"/>
        </w:rPr>
        <w:t>,31</w:t>
      </w:r>
      <w:proofErr w:type="gramEnd"/>
      <w:r w:rsidRPr="00AC56FB">
        <w:rPr>
          <w:rFonts w:ascii="Georgia" w:hAnsi="Georgia" w:cs="Times New Roman"/>
          <w:lang w:eastAsia="zh-CN"/>
        </w:rPr>
        <w:t xml:space="preserve"> and more recent zones call for adherence to the Additional Protocol.32 Given the tensions and suspicions surrounding the nuclear issue within the region, it is likely that further, more revealing cooperative measures would be required. There are a number of models, ranging from extensive verification and compliance functions carried out by new standing institutions (as in the Treaty of </w:t>
      </w:r>
      <w:proofErr w:type="spellStart"/>
      <w:r w:rsidRPr="00AC56FB">
        <w:rPr>
          <w:rFonts w:ascii="Georgia" w:hAnsi="Georgia" w:cs="Times New Roman"/>
          <w:lang w:eastAsia="zh-CN"/>
        </w:rPr>
        <w:t>Tlatelolco</w:t>
      </w:r>
      <w:proofErr w:type="spellEnd"/>
      <w:r w:rsidRPr="00AC56FB">
        <w:rPr>
          <w:rFonts w:ascii="Georgia" w:hAnsi="Georgia" w:cs="Times New Roman"/>
          <w:lang w:eastAsia="zh-CN"/>
        </w:rPr>
        <w:t xml:space="preserve">) to or reliance on existing international verification instruments supplemented with added reporting requirements (as in the Treaty of </w:t>
      </w:r>
      <w:proofErr w:type="spellStart"/>
      <w:r w:rsidRPr="00AC56FB">
        <w:rPr>
          <w:rFonts w:ascii="Georgia" w:hAnsi="Georgia" w:cs="Times New Roman"/>
          <w:lang w:eastAsia="zh-CN"/>
        </w:rPr>
        <w:t>Rarotonga</w:t>
      </w:r>
      <w:proofErr w:type="spellEnd"/>
      <w:r w:rsidRPr="00AC56FB">
        <w:rPr>
          <w:rFonts w:ascii="Georgia" w:hAnsi="Georgia" w:cs="Times New Roman"/>
          <w:lang w:eastAsia="zh-CN"/>
        </w:rPr>
        <w:t xml:space="preserve">) or the establishment of a new commission for the purpose of ensuring compliance that would gather its own information, interact with and transmit reports to the IAEA, and be able to call independently on the IAEA for clarification, technical visits and inspections, reserving the right to establish its own inspection mechanisms should the need arise (as in the Treaty of </w:t>
      </w:r>
      <w:proofErr w:type="spellStart"/>
      <w:r w:rsidRPr="00AC56FB">
        <w:rPr>
          <w:rFonts w:ascii="Georgia" w:hAnsi="Georgia" w:cs="Times New Roman"/>
          <w:lang w:eastAsia="zh-CN"/>
        </w:rPr>
        <w:t>Pelindaba</w:t>
      </w:r>
      <w:proofErr w:type="spellEnd"/>
      <w:r w:rsidRPr="00AC56FB">
        <w:rPr>
          <w:rFonts w:ascii="Georgia" w:hAnsi="Georgia" w:cs="Times New Roman"/>
          <w:lang w:eastAsia="zh-CN"/>
        </w:rPr>
        <w:t xml:space="preserve">). In addition, states could also consider the possibility of joint inspections with the IAEA, as in the case of the Brazilian–Argentine Agency for Accounting and Control of Nuclear Materials. A technical working group on doctrines could be established to explore ways in which the role of WMD could be reduced, devalued and delegitimized in the region, paving the way for an effective zone. How states in the region can discuss a zone free of nuclear weapons without some basic transparency from Israel is hard to imagine. South Africa’s experience of dismantling its </w:t>
      </w:r>
      <w:r w:rsidRPr="00AC56FB">
        <w:rPr>
          <w:rFonts w:ascii="Georgia" w:hAnsi="Georgia" w:cs="Times New Roman"/>
          <w:lang w:eastAsia="zh-CN"/>
        </w:rPr>
        <w:lastRenderedPageBreak/>
        <w:t xml:space="preserve">nuclear weapons </w:t>
      </w:r>
      <w:proofErr w:type="spellStart"/>
      <w:r w:rsidRPr="00AC56FB">
        <w:rPr>
          <w:rFonts w:ascii="Georgia" w:hAnsi="Georgia" w:cs="Times New Roman"/>
          <w:lang w:eastAsia="zh-CN"/>
        </w:rPr>
        <w:t>programme</w:t>
      </w:r>
      <w:proofErr w:type="spellEnd"/>
      <w:r w:rsidRPr="00AC56FB">
        <w:rPr>
          <w:rFonts w:ascii="Georgia" w:hAnsi="Georgia" w:cs="Times New Roman"/>
          <w:lang w:eastAsia="zh-CN"/>
        </w:rPr>
        <w:t xml:space="preserve"> in 1989 and enabling the IAEA to confirm in 1993 that it was satisfied that South Africa’s nuclear </w:t>
      </w:r>
      <w:proofErr w:type="spellStart"/>
      <w:r w:rsidRPr="00AC56FB">
        <w:rPr>
          <w:rFonts w:ascii="Georgia" w:hAnsi="Georgia" w:cs="Times New Roman"/>
          <w:lang w:eastAsia="zh-CN"/>
        </w:rPr>
        <w:t>programme</w:t>
      </w:r>
      <w:proofErr w:type="spellEnd"/>
      <w:r w:rsidRPr="00AC56FB">
        <w:rPr>
          <w:rFonts w:ascii="Georgia" w:hAnsi="Georgia" w:cs="Times New Roman"/>
          <w:lang w:eastAsia="zh-CN"/>
        </w:rPr>
        <w:t xml:space="preserve"> was at that point solely for ‘commercial non-nuclear applications or peaceful nuclear usage’ could serve as a useful starting point.33 </w:t>
      </w:r>
      <w:r w:rsidRPr="00AC56FB">
        <w:rPr>
          <w:rFonts w:ascii="Georgia" w:hAnsi="Georgia" w:cs="Times New Roman"/>
          <w:u w:val="single"/>
          <w:lang w:eastAsia="zh-CN"/>
        </w:rPr>
        <w:t>Should the negotiations for a Middle East NWFZ bear fruit, this is a workable option for Israel to consider.</w:t>
      </w:r>
      <w:r w:rsidRPr="00AC56FB">
        <w:rPr>
          <w:rFonts w:ascii="Georgia" w:hAnsi="Georgia" w:cs="Times New Roman"/>
          <w:lang w:eastAsia="zh-CN"/>
        </w:rPr>
        <w:t xml:space="preserve"> This would also apply to any other capabilities in the region—whether they are embryonic or more advanced.</w:t>
      </w:r>
    </w:p>
    <w:p w14:paraId="1CAC7C55" w14:textId="77777777" w:rsidR="00433C02" w:rsidRPr="00433C02" w:rsidRDefault="00433C02" w:rsidP="00433C02"/>
    <w:p w14:paraId="1CAC7C56" w14:textId="77777777" w:rsidR="00EF62CE" w:rsidRPr="00EF62CE" w:rsidRDefault="00EF62CE" w:rsidP="00EF62CE"/>
    <w:sectPr w:rsidR="00EF62CE" w:rsidRPr="00EF6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 w:name="Times New RomanPMST">
    <w:altName w:val="Cambria"/>
    <w:panose1 w:val="00000000000000000000"/>
    <w:charset w:val="4D"/>
    <w:family w:val="roman"/>
    <w:notTrueType/>
    <w:pitch w:val="default"/>
    <w:sig w:usb0="00000003" w:usb1="00000000" w:usb2="00000000" w:usb3="00000000" w:csb0="00000001" w:csb1="00000000"/>
  </w:font>
  <w:font w:name="Times-Bold">
    <w:altName w:val="Times New Roman"/>
    <w:panose1 w:val="00000000000000000000"/>
    <w:charset w:val="4D"/>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Patrick Bender"/>
    <w:docVar w:name="RibbonPointer" w:val="204723772"/>
    <w:docVar w:name="VerbatimVersion" w:val="5.0"/>
  </w:docVars>
  <w:rsids>
    <w:rsidRoot w:val="00EF62CE"/>
    <w:rsid w:val="000139A3"/>
    <w:rsid w:val="000C1DC2"/>
    <w:rsid w:val="000D3B96"/>
    <w:rsid w:val="00100833"/>
    <w:rsid w:val="00104529"/>
    <w:rsid w:val="00117E49"/>
    <w:rsid w:val="00135318"/>
    <w:rsid w:val="00160C10"/>
    <w:rsid w:val="00177B7D"/>
    <w:rsid w:val="0018322D"/>
    <w:rsid w:val="001B5776"/>
    <w:rsid w:val="001F74BD"/>
    <w:rsid w:val="0021316C"/>
    <w:rsid w:val="00236036"/>
    <w:rsid w:val="002368BC"/>
    <w:rsid w:val="00251FC7"/>
    <w:rsid w:val="002855A7"/>
    <w:rsid w:val="00296F9A"/>
    <w:rsid w:val="002C177C"/>
    <w:rsid w:val="002E786B"/>
    <w:rsid w:val="00315690"/>
    <w:rsid w:val="00325646"/>
    <w:rsid w:val="0033176D"/>
    <w:rsid w:val="003629ED"/>
    <w:rsid w:val="00363518"/>
    <w:rsid w:val="003902BA"/>
    <w:rsid w:val="003A09E2"/>
    <w:rsid w:val="00407037"/>
    <w:rsid w:val="00433C02"/>
    <w:rsid w:val="004605D6"/>
    <w:rsid w:val="00461893"/>
    <w:rsid w:val="00493FFB"/>
    <w:rsid w:val="004C60E8"/>
    <w:rsid w:val="004E3579"/>
    <w:rsid w:val="004F39E0"/>
    <w:rsid w:val="00511C3F"/>
    <w:rsid w:val="00537BD5"/>
    <w:rsid w:val="005A259A"/>
    <w:rsid w:val="005B781E"/>
    <w:rsid w:val="005C2FB7"/>
    <w:rsid w:val="005F06A7"/>
    <w:rsid w:val="005F1F15"/>
    <w:rsid w:val="006065BD"/>
    <w:rsid w:val="00665003"/>
    <w:rsid w:val="006B3431"/>
    <w:rsid w:val="00716C66"/>
    <w:rsid w:val="00732707"/>
    <w:rsid w:val="00791338"/>
    <w:rsid w:val="007F5B66"/>
    <w:rsid w:val="00823A1C"/>
    <w:rsid w:val="00827EBB"/>
    <w:rsid w:val="00845B9D"/>
    <w:rsid w:val="00860984"/>
    <w:rsid w:val="008B2F78"/>
    <w:rsid w:val="008B3ECB"/>
    <w:rsid w:val="008C1B2E"/>
    <w:rsid w:val="008C4F76"/>
    <w:rsid w:val="008D24C4"/>
    <w:rsid w:val="008F1B6C"/>
    <w:rsid w:val="00914AB9"/>
    <w:rsid w:val="0091627E"/>
    <w:rsid w:val="00933DCA"/>
    <w:rsid w:val="009677FD"/>
    <w:rsid w:val="00977D00"/>
    <w:rsid w:val="00990053"/>
    <w:rsid w:val="009C3F01"/>
    <w:rsid w:val="009C52C6"/>
    <w:rsid w:val="009E1922"/>
    <w:rsid w:val="009E423E"/>
    <w:rsid w:val="00A41C35"/>
    <w:rsid w:val="00A73F23"/>
    <w:rsid w:val="00A8150E"/>
    <w:rsid w:val="00A8185E"/>
    <w:rsid w:val="00A9017D"/>
    <w:rsid w:val="00A93661"/>
    <w:rsid w:val="00A95652"/>
    <w:rsid w:val="00AA58E7"/>
    <w:rsid w:val="00AE578A"/>
    <w:rsid w:val="00B16A76"/>
    <w:rsid w:val="00B30149"/>
    <w:rsid w:val="00B33C6D"/>
    <w:rsid w:val="00B427AF"/>
    <w:rsid w:val="00B4508F"/>
    <w:rsid w:val="00B662C8"/>
    <w:rsid w:val="00B737FF"/>
    <w:rsid w:val="00B8057C"/>
    <w:rsid w:val="00BF593B"/>
    <w:rsid w:val="00C06BE3"/>
    <w:rsid w:val="00C533E8"/>
    <w:rsid w:val="00C83417"/>
    <w:rsid w:val="00CC6DD0"/>
    <w:rsid w:val="00CD736E"/>
    <w:rsid w:val="00CE161E"/>
    <w:rsid w:val="00CF59A8"/>
    <w:rsid w:val="00D06EE7"/>
    <w:rsid w:val="00D325A9"/>
    <w:rsid w:val="00D36A8A"/>
    <w:rsid w:val="00D71170"/>
    <w:rsid w:val="00D86D24"/>
    <w:rsid w:val="00D92A6D"/>
    <w:rsid w:val="00DA6538"/>
    <w:rsid w:val="00DC1071"/>
    <w:rsid w:val="00DE624D"/>
    <w:rsid w:val="00DF1D0D"/>
    <w:rsid w:val="00E12F32"/>
    <w:rsid w:val="00E352DE"/>
    <w:rsid w:val="00E51CFA"/>
    <w:rsid w:val="00E55A7C"/>
    <w:rsid w:val="00E855CD"/>
    <w:rsid w:val="00EA35D0"/>
    <w:rsid w:val="00ED30CF"/>
    <w:rsid w:val="00EF62CE"/>
    <w:rsid w:val="00F176EF"/>
    <w:rsid w:val="00F242ED"/>
    <w:rsid w:val="00F73CF0"/>
    <w:rsid w:val="00F764C9"/>
    <w:rsid w:val="00FD4BED"/>
    <w:rsid w:val="00FF419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C7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1316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131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1316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1316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1316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131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16C"/>
  </w:style>
  <w:style w:type="character" w:customStyle="1" w:styleId="Heading1Char">
    <w:name w:val="Heading 1 Char"/>
    <w:aliases w:val="Pocket Char"/>
    <w:basedOn w:val="DefaultParagraphFont"/>
    <w:link w:val="Heading1"/>
    <w:uiPriority w:val="1"/>
    <w:rsid w:val="0021316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1316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1316C"/>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21316C"/>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
    <w:basedOn w:val="DefaultParagraphFont"/>
    <w:uiPriority w:val="7"/>
    <w:qFormat/>
    <w:rsid w:val="0021316C"/>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21316C"/>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Title Char,Bold Cite Char,Citation Char Char Char,ci,c,Bo,B"/>
    <w:basedOn w:val="DefaultParagraphFont"/>
    <w:uiPriority w:val="6"/>
    <w:qFormat/>
    <w:rsid w:val="0021316C"/>
    <w:rPr>
      <w:b/>
      <w:bCs/>
      <w:sz w:val="22"/>
      <w:u w:val="single"/>
    </w:rPr>
  </w:style>
  <w:style w:type="character" w:styleId="Hyperlink">
    <w:name w:val="Hyperlink"/>
    <w:aliases w:val="Read,Important,heading 1 (block title),Card Text,Internet Link"/>
    <w:basedOn w:val="DefaultParagraphFont"/>
    <w:uiPriority w:val="99"/>
    <w:rsid w:val="0021316C"/>
    <w:rPr>
      <w:color w:val="auto"/>
      <w:u w:val="none"/>
    </w:rPr>
  </w:style>
  <w:style w:type="character" w:styleId="FollowedHyperlink">
    <w:name w:val="FollowedHyperlink"/>
    <w:basedOn w:val="DefaultParagraphFont"/>
    <w:uiPriority w:val="99"/>
    <w:semiHidden/>
    <w:rsid w:val="0021316C"/>
    <w:rPr>
      <w:color w:val="auto"/>
      <w:u w:val="none"/>
    </w:rPr>
  </w:style>
  <w:style w:type="paragraph" w:styleId="NormalWeb">
    <w:name w:val="Normal (Web)"/>
    <w:basedOn w:val="Normal"/>
    <w:uiPriority w:val="99"/>
    <w:semiHidden/>
    <w:unhideWhenUsed/>
    <w:rsid w:val="00A9017D"/>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9017D"/>
  </w:style>
  <w:style w:type="character" w:customStyle="1" w:styleId="Date1">
    <w:name w:val="Date1"/>
    <w:basedOn w:val="DefaultParagraphFont"/>
    <w:rsid w:val="00933DCA"/>
  </w:style>
  <w:style w:type="character" w:styleId="Strong">
    <w:name w:val="Strong"/>
    <w:basedOn w:val="DefaultParagraphFont"/>
    <w:uiPriority w:val="22"/>
    <w:qFormat/>
    <w:rsid w:val="009C52C6"/>
    <w:rPr>
      <w:b/>
      <w:bCs/>
    </w:rPr>
  </w:style>
  <w:style w:type="paragraph" w:customStyle="1" w:styleId="printable-text">
    <w:name w:val="printable-text"/>
    <w:basedOn w:val="Normal"/>
    <w:rsid w:val="008D24C4"/>
    <w:pPr>
      <w:spacing w:before="100" w:beforeAutospacing="1" w:after="100" w:afterAutospacing="1"/>
    </w:pPr>
    <w:rPr>
      <w:rFonts w:ascii="Times New Roman" w:eastAsia="Times New Roman" w:hAnsi="Times New Roman" w:cs="Times New Roman"/>
      <w:sz w:val="24"/>
      <w:szCs w:val="24"/>
    </w:rPr>
  </w:style>
  <w:style w:type="paragraph" w:customStyle="1" w:styleId="ng-scope">
    <w:name w:val="ng-scope"/>
    <w:basedOn w:val="Normal"/>
    <w:rsid w:val="00E855CD"/>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5A259A"/>
    <w:pPr>
      <w:ind w:left="288" w:right="288"/>
    </w:pPr>
    <w:rPr>
      <w:rFonts w:ascii="Times New Roman" w:eastAsia="Times New Roman" w:hAnsi="Times New Roman" w:cs="Times New Roman"/>
      <w:sz w:val="16"/>
    </w:rPr>
  </w:style>
  <w:style w:type="character" w:customStyle="1" w:styleId="cardChar">
    <w:name w:val="card Char"/>
    <w:link w:val="card"/>
    <w:rsid w:val="005A259A"/>
    <w:rPr>
      <w:rFonts w:ascii="Times New Roman" w:eastAsia="Times New Roman" w:hAnsi="Times New Roman" w:cs="Times New Roman"/>
      <w:sz w:val="16"/>
    </w:rPr>
  </w:style>
  <w:style w:type="paragraph" w:customStyle="1" w:styleId="Nothing">
    <w:name w:val="Nothing"/>
    <w:link w:val="NothingChar"/>
    <w:rsid w:val="00433C0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433C0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433C02"/>
    <w:rPr>
      <w:rFonts w:ascii="Times New Roman" w:hAnsi="Times New Roman"/>
      <w:sz w:val="24"/>
      <w:u w:val="thick"/>
    </w:rPr>
  </w:style>
  <w:style w:type="paragraph" w:customStyle="1" w:styleId="Cites">
    <w:name w:val="Cites"/>
    <w:next w:val="Cards"/>
    <w:link w:val="CitesChar"/>
    <w:qFormat/>
    <w:rsid w:val="00433C0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433C02"/>
    <w:rPr>
      <w:rFonts w:ascii="Times New Roman" w:eastAsia="Times New Roman" w:hAnsi="Times New Roman" w:cs="Times New Roman"/>
      <w:sz w:val="20"/>
      <w:szCs w:val="24"/>
    </w:rPr>
  </w:style>
  <w:style w:type="character" w:customStyle="1" w:styleId="NothingChar">
    <w:name w:val="Nothing Char"/>
    <w:link w:val="Nothing"/>
    <w:rsid w:val="00433C02"/>
    <w:rPr>
      <w:rFonts w:ascii="Times New Roman" w:eastAsia="Times New Roman" w:hAnsi="Times New Roman" w:cs="Times New Roman"/>
      <w:sz w:val="20"/>
      <w:szCs w:val="24"/>
    </w:rPr>
  </w:style>
  <w:style w:type="character" w:customStyle="1" w:styleId="CardsChar">
    <w:name w:val="Cards Char"/>
    <w:link w:val="Cards"/>
    <w:rsid w:val="00433C02"/>
    <w:rPr>
      <w:rFonts w:ascii="Times New Roman" w:eastAsia="Times New Roman" w:hAnsi="Times New Roman" w:cs="Times New Roman"/>
      <w:sz w:val="20"/>
      <w:szCs w:val="24"/>
    </w:rPr>
  </w:style>
  <w:style w:type="character" w:customStyle="1" w:styleId="DebateHighlighted">
    <w:name w:val="Debate Highlighted"/>
    <w:rsid w:val="00433C02"/>
    <w:rPr>
      <w:rFonts w:ascii="Times New Roman" w:hAnsi="Times New Roman"/>
      <w:sz w:val="24"/>
      <w:u w:val="thick"/>
      <w:bdr w:val="none" w:sz="0" w:space="0" w:color="auto"/>
      <w:shd w:val="clear" w:color="auto" w:fill="00FFFF"/>
    </w:rPr>
  </w:style>
  <w:style w:type="character" w:customStyle="1" w:styleId="Author-Date">
    <w:name w:val="Author-Date"/>
    <w:qFormat/>
    <w:rsid w:val="00433C02"/>
    <w:rPr>
      <w:b/>
      <w:sz w:val="24"/>
    </w:rPr>
  </w:style>
  <w:style w:type="character" w:customStyle="1" w:styleId="StyleBold">
    <w:name w:val="Style Bold"/>
    <w:basedOn w:val="DefaultParagraphFont"/>
    <w:uiPriority w:val="9"/>
    <w:semiHidden/>
    <w:rsid w:val="0021316C"/>
    <w:rPr>
      <w:b/>
      <w:bCs/>
    </w:rPr>
  </w:style>
  <w:style w:type="paragraph" w:styleId="Header">
    <w:name w:val="header"/>
    <w:basedOn w:val="Normal"/>
    <w:link w:val="HeaderChar"/>
    <w:uiPriority w:val="99"/>
    <w:semiHidden/>
    <w:rsid w:val="0021316C"/>
    <w:pPr>
      <w:tabs>
        <w:tab w:val="center" w:pos="4680"/>
        <w:tab w:val="right" w:pos="9360"/>
      </w:tabs>
    </w:pPr>
  </w:style>
  <w:style w:type="character" w:customStyle="1" w:styleId="HeaderChar">
    <w:name w:val="Header Char"/>
    <w:basedOn w:val="DefaultParagraphFont"/>
    <w:link w:val="Header"/>
    <w:uiPriority w:val="99"/>
    <w:semiHidden/>
    <w:rsid w:val="0021316C"/>
    <w:rPr>
      <w:rFonts w:ascii="Calibri" w:hAnsi="Calibri" w:cs="Calibri"/>
    </w:rPr>
  </w:style>
  <w:style w:type="paragraph" w:styleId="Footer">
    <w:name w:val="footer"/>
    <w:basedOn w:val="Normal"/>
    <w:link w:val="FooterChar"/>
    <w:uiPriority w:val="99"/>
    <w:semiHidden/>
    <w:rsid w:val="0021316C"/>
    <w:pPr>
      <w:tabs>
        <w:tab w:val="center" w:pos="4680"/>
        <w:tab w:val="right" w:pos="9360"/>
      </w:tabs>
    </w:pPr>
  </w:style>
  <w:style w:type="character" w:customStyle="1" w:styleId="FooterChar">
    <w:name w:val="Footer Char"/>
    <w:basedOn w:val="DefaultParagraphFont"/>
    <w:link w:val="Footer"/>
    <w:uiPriority w:val="99"/>
    <w:semiHidden/>
    <w:rsid w:val="0021316C"/>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1316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131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1316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1316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1316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131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16C"/>
  </w:style>
  <w:style w:type="character" w:customStyle="1" w:styleId="Heading1Char">
    <w:name w:val="Heading 1 Char"/>
    <w:aliases w:val="Pocket Char"/>
    <w:basedOn w:val="DefaultParagraphFont"/>
    <w:link w:val="Heading1"/>
    <w:uiPriority w:val="1"/>
    <w:rsid w:val="0021316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1316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1316C"/>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21316C"/>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
    <w:basedOn w:val="DefaultParagraphFont"/>
    <w:uiPriority w:val="7"/>
    <w:qFormat/>
    <w:rsid w:val="0021316C"/>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21316C"/>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Title Char,Bold Cite Char,Citation Char Char Char,ci,c,Bo,B"/>
    <w:basedOn w:val="DefaultParagraphFont"/>
    <w:uiPriority w:val="6"/>
    <w:qFormat/>
    <w:rsid w:val="0021316C"/>
    <w:rPr>
      <w:b/>
      <w:bCs/>
      <w:sz w:val="22"/>
      <w:u w:val="single"/>
    </w:rPr>
  </w:style>
  <w:style w:type="character" w:styleId="Hyperlink">
    <w:name w:val="Hyperlink"/>
    <w:aliases w:val="Read,Important,heading 1 (block title),Card Text,Internet Link"/>
    <w:basedOn w:val="DefaultParagraphFont"/>
    <w:uiPriority w:val="99"/>
    <w:rsid w:val="0021316C"/>
    <w:rPr>
      <w:color w:val="auto"/>
      <w:u w:val="none"/>
    </w:rPr>
  </w:style>
  <w:style w:type="character" w:styleId="FollowedHyperlink">
    <w:name w:val="FollowedHyperlink"/>
    <w:basedOn w:val="DefaultParagraphFont"/>
    <w:uiPriority w:val="99"/>
    <w:semiHidden/>
    <w:rsid w:val="0021316C"/>
    <w:rPr>
      <w:color w:val="auto"/>
      <w:u w:val="none"/>
    </w:rPr>
  </w:style>
  <w:style w:type="paragraph" w:styleId="NormalWeb">
    <w:name w:val="Normal (Web)"/>
    <w:basedOn w:val="Normal"/>
    <w:uiPriority w:val="99"/>
    <w:semiHidden/>
    <w:unhideWhenUsed/>
    <w:rsid w:val="00A9017D"/>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9017D"/>
  </w:style>
  <w:style w:type="character" w:customStyle="1" w:styleId="Date1">
    <w:name w:val="Date1"/>
    <w:basedOn w:val="DefaultParagraphFont"/>
    <w:rsid w:val="00933DCA"/>
  </w:style>
  <w:style w:type="character" w:styleId="Strong">
    <w:name w:val="Strong"/>
    <w:basedOn w:val="DefaultParagraphFont"/>
    <w:uiPriority w:val="22"/>
    <w:qFormat/>
    <w:rsid w:val="009C52C6"/>
    <w:rPr>
      <w:b/>
      <w:bCs/>
    </w:rPr>
  </w:style>
  <w:style w:type="paragraph" w:customStyle="1" w:styleId="printable-text">
    <w:name w:val="printable-text"/>
    <w:basedOn w:val="Normal"/>
    <w:rsid w:val="008D24C4"/>
    <w:pPr>
      <w:spacing w:before="100" w:beforeAutospacing="1" w:after="100" w:afterAutospacing="1"/>
    </w:pPr>
    <w:rPr>
      <w:rFonts w:ascii="Times New Roman" w:eastAsia="Times New Roman" w:hAnsi="Times New Roman" w:cs="Times New Roman"/>
      <w:sz w:val="24"/>
      <w:szCs w:val="24"/>
    </w:rPr>
  </w:style>
  <w:style w:type="paragraph" w:customStyle="1" w:styleId="ng-scope">
    <w:name w:val="ng-scope"/>
    <w:basedOn w:val="Normal"/>
    <w:rsid w:val="00E855CD"/>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5A259A"/>
    <w:pPr>
      <w:ind w:left="288" w:right="288"/>
    </w:pPr>
    <w:rPr>
      <w:rFonts w:ascii="Times New Roman" w:eastAsia="Times New Roman" w:hAnsi="Times New Roman" w:cs="Times New Roman"/>
      <w:sz w:val="16"/>
    </w:rPr>
  </w:style>
  <w:style w:type="character" w:customStyle="1" w:styleId="cardChar">
    <w:name w:val="card Char"/>
    <w:link w:val="card"/>
    <w:rsid w:val="005A259A"/>
    <w:rPr>
      <w:rFonts w:ascii="Times New Roman" w:eastAsia="Times New Roman" w:hAnsi="Times New Roman" w:cs="Times New Roman"/>
      <w:sz w:val="16"/>
    </w:rPr>
  </w:style>
  <w:style w:type="paragraph" w:customStyle="1" w:styleId="Nothing">
    <w:name w:val="Nothing"/>
    <w:link w:val="NothingChar"/>
    <w:rsid w:val="00433C0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433C0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433C02"/>
    <w:rPr>
      <w:rFonts w:ascii="Times New Roman" w:hAnsi="Times New Roman"/>
      <w:sz w:val="24"/>
      <w:u w:val="thick"/>
    </w:rPr>
  </w:style>
  <w:style w:type="paragraph" w:customStyle="1" w:styleId="Cites">
    <w:name w:val="Cites"/>
    <w:next w:val="Cards"/>
    <w:link w:val="CitesChar"/>
    <w:qFormat/>
    <w:rsid w:val="00433C0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433C02"/>
    <w:rPr>
      <w:rFonts w:ascii="Times New Roman" w:eastAsia="Times New Roman" w:hAnsi="Times New Roman" w:cs="Times New Roman"/>
      <w:sz w:val="20"/>
      <w:szCs w:val="24"/>
    </w:rPr>
  </w:style>
  <w:style w:type="character" w:customStyle="1" w:styleId="NothingChar">
    <w:name w:val="Nothing Char"/>
    <w:link w:val="Nothing"/>
    <w:rsid w:val="00433C02"/>
    <w:rPr>
      <w:rFonts w:ascii="Times New Roman" w:eastAsia="Times New Roman" w:hAnsi="Times New Roman" w:cs="Times New Roman"/>
      <w:sz w:val="20"/>
      <w:szCs w:val="24"/>
    </w:rPr>
  </w:style>
  <w:style w:type="character" w:customStyle="1" w:styleId="CardsChar">
    <w:name w:val="Cards Char"/>
    <w:link w:val="Cards"/>
    <w:rsid w:val="00433C02"/>
    <w:rPr>
      <w:rFonts w:ascii="Times New Roman" w:eastAsia="Times New Roman" w:hAnsi="Times New Roman" w:cs="Times New Roman"/>
      <w:sz w:val="20"/>
      <w:szCs w:val="24"/>
    </w:rPr>
  </w:style>
  <w:style w:type="character" w:customStyle="1" w:styleId="DebateHighlighted">
    <w:name w:val="Debate Highlighted"/>
    <w:rsid w:val="00433C02"/>
    <w:rPr>
      <w:rFonts w:ascii="Times New Roman" w:hAnsi="Times New Roman"/>
      <w:sz w:val="24"/>
      <w:u w:val="thick"/>
      <w:bdr w:val="none" w:sz="0" w:space="0" w:color="auto"/>
      <w:shd w:val="clear" w:color="auto" w:fill="00FFFF"/>
    </w:rPr>
  </w:style>
  <w:style w:type="character" w:customStyle="1" w:styleId="Author-Date">
    <w:name w:val="Author-Date"/>
    <w:qFormat/>
    <w:rsid w:val="00433C02"/>
    <w:rPr>
      <w:b/>
      <w:sz w:val="24"/>
    </w:rPr>
  </w:style>
  <w:style w:type="character" w:customStyle="1" w:styleId="StyleBold">
    <w:name w:val="Style Bold"/>
    <w:basedOn w:val="DefaultParagraphFont"/>
    <w:uiPriority w:val="9"/>
    <w:semiHidden/>
    <w:rsid w:val="0021316C"/>
    <w:rPr>
      <w:b/>
      <w:bCs/>
    </w:rPr>
  </w:style>
  <w:style w:type="paragraph" w:styleId="Header">
    <w:name w:val="header"/>
    <w:basedOn w:val="Normal"/>
    <w:link w:val="HeaderChar"/>
    <w:uiPriority w:val="99"/>
    <w:semiHidden/>
    <w:rsid w:val="0021316C"/>
    <w:pPr>
      <w:tabs>
        <w:tab w:val="center" w:pos="4680"/>
        <w:tab w:val="right" w:pos="9360"/>
      </w:tabs>
    </w:pPr>
  </w:style>
  <w:style w:type="character" w:customStyle="1" w:styleId="HeaderChar">
    <w:name w:val="Header Char"/>
    <w:basedOn w:val="DefaultParagraphFont"/>
    <w:link w:val="Header"/>
    <w:uiPriority w:val="99"/>
    <w:semiHidden/>
    <w:rsid w:val="0021316C"/>
    <w:rPr>
      <w:rFonts w:ascii="Calibri" w:hAnsi="Calibri" w:cs="Calibri"/>
    </w:rPr>
  </w:style>
  <w:style w:type="paragraph" w:styleId="Footer">
    <w:name w:val="footer"/>
    <w:basedOn w:val="Normal"/>
    <w:link w:val="FooterChar"/>
    <w:uiPriority w:val="99"/>
    <w:semiHidden/>
    <w:rsid w:val="0021316C"/>
    <w:pPr>
      <w:tabs>
        <w:tab w:val="center" w:pos="4680"/>
        <w:tab w:val="right" w:pos="9360"/>
      </w:tabs>
    </w:pPr>
  </w:style>
  <w:style w:type="character" w:customStyle="1" w:styleId="FooterChar">
    <w:name w:val="Footer Char"/>
    <w:basedOn w:val="DefaultParagraphFont"/>
    <w:link w:val="Footer"/>
    <w:uiPriority w:val="99"/>
    <w:semiHidden/>
    <w:rsid w:val="0021316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08578">
      <w:bodyDiv w:val="1"/>
      <w:marLeft w:val="0"/>
      <w:marRight w:val="0"/>
      <w:marTop w:val="0"/>
      <w:marBottom w:val="0"/>
      <w:divBdr>
        <w:top w:val="none" w:sz="0" w:space="0" w:color="auto"/>
        <w:left w:val="none" w:sz="0" w:space="0" w:color="auto"/>
        <w:bottom w:val="none" w:sz="0" w:space="0" w:color="auto"/>
        <w:right w:val="none" w:sz="0" w:space="0" w:color="auto"/>
      </w:divBdr>
    </w:div>
    <w:div w:id="26419189">
      <w:bodyDiv w:val="1"/>
      <w:marLeft w:val="0"/>
      <w:marRight w:val="0"/>
      <w:marTop w:val="0"/>
      <w:marBottom w:val="0"/>
      <w:divBdr>
        <w:top w:val="none" w:sz="0" w:space="0" w:color="auto"/>
        <w:left w:val="none" w:sz="0" w:space="0" w:color="auto"/>
        <w:bottom w:val="none" w:sz="0" w:space="0" w:color="auto"/>
        <w:right w:val="none" w:sz="0" w:space="0" w:color="auto"/>
      </w:divBdr>
    </w:div>
    <w:div w:id="38559312">
      <w:bodyDiv w:val="1"/>
      <w:marLeft w:val="0"/>
      <w:marRight w:val="0"/>
      <w:marTop w:val="0"/>
      <w:marBottom w:val="0"/>
      <w:divBdr>
        <w:top w:val="none" w:sz="0" w:space="0" w:color="auto"/>
        <w:left w:val="none" w:sz="0" w:space="0" w:color="auto"/>
        <w:bottom w:val="none" w:sz="0" w:space="0" w:color="auto"/>
        <w:right w:val="none" w:sz="0" w:space="0" w:color="auto"/>
      </w:divBdr>
    </w:div>
    <w:div w:id="42678532">
      <w:bodyDiv w:val="1"/>
      <w:marLeft w:val="0"/>
      <w:marRight w:val="0"/>
      <w:marTop w:val="0"/>
      <w:marBottom w:val="0"/>
      <w:divBdr>
        <w:top w:val="none" w:sz="0" w:space="0" w:color="auto"/>
        <w:left w:val="none" w:sz="0" w:space="0" w:color="auto"/>
        <w:bottom w:val="none" w:sz="0" w:space="0" w:color="auto"/>
        <w:right w:val="none" w:sz="0" w:space="0" w:color="auto"/>
      </w:divBdr>
    </w:div>
    <w:div w:id="101843829">
      <w:bodyDiv w:val="1"/>
      <w:marLeft w:val="0"/>
      <w:marRight w:val="0"/>
      <w:marTop w:val="0"/>
      <w:marBottom w:val="0"/>
      <w:divBdr>
        <w:top w:val="none" w:sz="0" w:space="0" w:color="auto"/>
        <w:left w:val="none" w:sz="0" w:space="0" w:color="auto"/>
        <w:bottom w:val="none" w:sz="0" w:space="0" w:color="auto"/>
        <w:right w:val="none" w:sz="0" w:space="0" w:color="auto"/>
      </w:divBdr>
    </w:div>
    <w:div w:id="156387112">
      <w:bodyDiv w:val="1"/>
      <w:marLeft w:val="0"/>
      <w:marRight w:val="0"/>
      <w:marTop w:val="0"/>
      <w:marBottom w:val="0"/>
      <w:divBdr>
        <w:top w:val="none" w:sz="0" w:space="0" w:color="auto"/>
        <w:left w:val="none" w:sz="0" w:space="0" w:color="auto"/>
        <w:bottom w:val="none" w:sz="0" w:space="0" w:color="auto"/>
        <w:right w:val="none" w:sz="0" w:space="0" w:color="auto"/>
      </w:divBdr>
    </w:div>
    <w:div w:id="172959986">
      <w:bodyDiv w:val="1"/>
      <w:marLeft w:val="0"/>
      <w:marRight w:val="0"/>
      <w:marTop w:val="0"/>
      <w:marBottom w:val="0"/>
      <w:divBdr>
        <w:top w:val="none" w:sz="0" w:space="0" w:color="auto"/>
        <w:left w:val="none" w:sz="0" w:space="0" w:color="auto"/>
        <w:bottom w:val="none" w:sz="0" w:space="0" w:color="auto"/>
        <w:right w:val="none" w:sz="0" w:space="0" w:color="auto"/>
      </w:divBdr>
    </w:div>
    <w:div w:id="244261802">
      <w:bodyDiv w:val="1"/>
      <w:marLeft w:val="0"/>
      <w:marRight w:val="0"/>
      <w:marTop w:val="0"/>
      <w:marBottom w:val="0"/>
      <w:divBdr>
        <w:top w:val="none" w:sz="0" w:space="0" w:color="auto"/>
        <w:left w:val="none" w:sz="0" w:space="0" w:color="auto"/>
        <w:bottom w:val="none" w:sz="0" w:space="0" w:color="auto"/>
        <w:right w:val="none" w:sz="0" w:space="0" w:color="auto"/>
      </w:divBdr>
    </w:div>
    <w:div w:id="246814717">
      <w:bodyDiv w:val="1"/>
      <w:marLeft w:val="0"/>
      <w:marRight w:val="0"/>
      <w:marTop w:val="0"/>
      <w:marBottom w:val="0"/>
      <w:divBdr>
        <w:top w:val="none" w:sz="0" w:space="0" w:color="auto"/>
        <w:left w:val="none" w:sz="0" w:space="0" w:color="auto"/>
        <w:bottom w:val="none" w:sz="0" w:space="0" w:color="auto"/>
        <w:right w:val="none" w:sz="0" w:space="0" w:color="auto"/>
      </w:divBdr>
    </w:div>
    <w:div w:id="402606085">
      <w:bodyDiv w:val="1"/>
      <w:marLeft w:val="0"/>
      <w:marRight w:val="0"/>
      <w:marTop w:val="0"/>
      <w:marBottom w:val="0"/>
      <w:divBdr>
        <w:top w:val="none" w:sz="0" w:space="0" w:color="auto"/>
        <w:left w:val="none" w:sz="0" w:space="0" w:color="auto"/>
        <w:bottom w:val="none" w:sz="0" w:space="0" w:color="auto"/>
        <w:right w:val="none" w:sz="0" w:space="0" w:color="auto"/>
      </w:divBdr>
    </w:div>
    <w:div w:id="437988465">
      <w:bodyDiv w:val="1"/>
      <w:marLeft w:val="0"/>
      <w:marRight w:val="0"/>
      <w:marTop w:val="0"/>
      <w:marBottom w:val="0"/>
      <w:divBdr>
        <w:top w:val="none" w:sz="0" w:space="0" w:color="auto"/>
        <w:left w:val="none" w:sz="0" w:space="0" w:color="auto"/>
        <w:bottom w:val="none" w:sz="0" w:space="0" w:color="auto"/>
        <w:right w:val="none" w:sz="0" w:space="0" w:color="auto"/>
      </w:divBdr>
    </w:div>
    <w:div w:id="497618520">
      <w:bodyDiv w:val="1"/>
      <w:marLeft w:val="0"/>
      <w:marRight w:val="0"/>
      <w:marTop w:val="0"/>
      <w:marBottom w:val="0"/>
      <w:divBdr>
        <w:top w:val="none" w:sz="0" w:space="0" w:color="auto"/>
        <w:left w:val="none" w:sz="0" w:space="0" w:color="auto"/>
        <w:bottom w:val="none" w:sz="0" w:space="0" w:color="auto"/>
        <w:right w:val="none" w:sz="0" w:space="0" w:color="auto"/>
      </w:divBdr>
    </w:div>
    <w:div w:id="514416635">
      <w:bodyDiv w:val="1"/>
      <w:marLeft w:val="0"/>
      <w:marRight w:val="0"/>
      <w:marTop w:val="0"/>
      <w:marBottom w:val="0"/>
      <w:divBdr>
        <w:top w:val="none" w:sz="0" w:space="0" w:color="auto"/>
        <w:left w:val="none" w:sz="0" w:space="0" w:color="auto"/>
        <w:bottom w:val="none" w:sz="0" w:space="0" w:color="auto"/>
        <w:right w:val="none" w:sz="0" w:space="0" w:color="auto"/>
      </w:divBdr>
    </w:div>
    <w:div w:id="527262025">
      <w:bodyDiv w:val="1"/>
      <w:marLeft w:val="0"/>
      <w:marRight w:val="0"/>
      <w:marTop w:val="0"/>
      <w:marBottom w:val="0"/>
      <w:divBdr>
        <w:top w:val="none" w:sz="0" w:space="0" w:color="auto"/>
        <w:left w:val="none" w:sz="0" w:space="0" w:color="auto"/>
        <w:bottom w:val="none" w:sz="0" w:space="0" w:color="auto"/>
        <w:right w:val="none" w:sz="0" w:space="0" w:color="auto"/>
      </w:divBdr>
    </w:div>
    <w:div w:id="573051229">
      <w:bodyDiv w:val="1"/>
      <w:marLeft w:val="0"/>
      <w:marRight w:val="0"/>
      <w:marTop w:val="0"/>
      <w:marBottom w:val="0"/>
      <w:divBdr>
        <w:top w:val="none" w:sz="0" w:space="0" w:color="auto"/>
        <w:left w:val="none" w:sz="0" w:space="0" w:color="auto"/>
        <w:bottom w:val="none" w:sz="0" w:space="0" w:color="auto"/>
        <w:right w:val="none" w:sz="0" w:space="0" w:color="auto"/>
      </w:divBdr>
    </w:div>
    <w:div w:id="697198739">
      <w:bodyDiv w:val="1"/>
      <w:marLeft w:val="0"/>
      <w:marRight w:val="0"/>
      <w:marTop w:val="0"/>
      <w:marBottom w:val="0"/>
      <w:divBdr>
        <w:top w:val="none" w:sz="0" w:space="0" w:color="auto"/>
        <w:left w:val="none" w:sz="0" w:space="0" w:color="auto"/>
        <w:bottom w:val="none" w:sz="0" w:space="0" w:color="auto"/>
        <w:right w:val="none" w:sz="0" w:space="0" w:color="auto"/>
      </w:divBdr>
    </w:div>
    <w:div w:id="731974390">
      <w:bodyDiv w:val="1"/>
      <w:marLeft w:val="0"/>
      <w:marRight w:val="0"/>
      <w:marTop w:val="0"/>
      <w:marBottom w:val="0"/>
      <w:divBdr>
        <w:top w:val="none" w:sz="0" w:space="0" w:color="auto"/>
        <w:left w:val="none" w:sz="0" w:space="0" w:color="auto"/>
        <w:bottom w:val="none" w:sz="0" w:space="0" w:color="auto"/>
        <w:right w:val="none" w:sz="0" w:space="0" w:color="auto"/>
      </w:divBdr>
    </w:div>
    <w:div w:id="775101837">
      <w:bodyDiv w:val="1"/>
      <w:marLeft w:val="0"/>
      <w:marRight w:val="0"/>
      <w:marTop w:val="0"/>
      <w:marBottom w:val="0"/>
      <w:divBdr>
        <w:top w:val="none" w:sz="0" w:space="0" w:color="auto"/>
        <w:left w:val="none" w:sz="0" w:space="0" w:color="auto"/>
        <w:bottom w:val="none" w:sz="0" w:space="0" w:color="auto"/>
        <w:right w:val="none" w:sz="0" w:space="0" w:color="auto"/>
      </w:divBdr>
    </w:div>
    <w:div w:id="798032845">
      <w:bodyDiv w:val="1"/>
      <w:marLeft w:val="0"/>
      <w:marRight w:val="0"/>
      <w:marTop w:val="0"/>
      <w:marBottom w:val="0"/>
      <w:divBdr>
        <w:top w:val="none" w:sz="0" w:space="0" w:color="auto"/>
        <w:left w:val="none" w:sz="0" w:space="0" w:color="auto"/>
        <w:bottom w:val="none" w:sz="0" w:space="0" w:color="auto"/>
        <w:right w:val="none" w:sz="0" w:space="0" w:color="auto"/>
      </w:divBdr>
    </w:div>
    <w:div w:id="858130332">
      <w:bodyDiv w:val="1"/>
      <w:marLeft w:val="0"/>
      <w:marRight w:val="0"/>
      <w:marTop w:val="0"/>
      <w:marBottom w:val="0"/>
      <w:divBdr>
        <w:top w:val="none" w:sz="0" w:space="0" w:color="auto"/>
        <w:left w:val="none" w:sz="0" w:space="0" w:color="auto"/>
        <w:bottom w:val="none" w:sz="0" w:space="0" w:color="auto"/>
        <w:right w:val="none" w:sz="0" w:space="0" w:color="auto"/>
      </w:divBdr>
    </w:div>
    <w:div w:id="963464908">
      <w:bodyDiv w:val="1"/>
      <w:marLeft w:val="0"/>
      <w:marRight w:val="0"/>
      <w:marTop w:val="0"/>
      <w:marBottom w:val="0"/>
      <w:divBdr>
        <w:top w:val="none" w:sz="0" w:space="0" w:color="auto"/>
        <w:left w:val="none" w:sz="0" w:space="0" w:color="auto"/>
        <w:bottom w:val="none" w:sz="0" w:space="0" w:color="auto"/>
        <w:right w:val="none" w:sz="0" w:space="0" w:color="auto"/>
      </w:divBdr>
    </w:div>
    <w:div w:id="1071469709">
      <w:bodyDiv w:val="1"/>
      <w:marLeft w:val="0"/>
      <w:marRight w:val="0"/>
      <w:marTop w:val="0"/>
      <w:marBottom w:val="0"/>
      <w:divBdr>
        <w:top w:val="none" w:sz="0" w:space="0" w:color="auto"/>
        <w:left w:val="none" w:sz="0" w:space="0" w:color="auto"/>
        <w:bottom w:val="none" w:sz="0" w:space="0" w:color="auto"/>
        <w:right w:val="none" w:sz="0" w:space="0" w:color="auto"/>
      </w:divBdr>
    </w:div>
    <w:div w:id="1116558625">
      <w:bodyDiv w:val="1"/>
      <w:marLeft w:val="0"/>
      <w:marRight w:val="0"/>
      <w:marTop w:val="0"/>
      <w:marBottom w:val="0"/>
      <w:divBdr>
        <w:top w:val="none" w:sz="0" w:space="0" w:color="auto"/>
        <w:left w:val="none" w:sz="0" w:space="0" w:color="auto"/>
        <w:bottom w:val="none" w:sz="0" w:space="0" w:color="auto"/>
        <w:right w:val="none" w:sz="0" w:space="0" w:color="auto"/>
      </w:divBdr>
    </w:div>
    <w:div w:id="1171023638">
      <w:bodyDiv w:val="1"/>
      <w:marLeft w:val="0"/>
      <w:marRight w:val="0"/>
      <w:marTop w:val="0"/>
      <w:marBottom w:val="0"/>
      <w:divBdr>
        <w:top w:val="none" w:sz="0" w:space="0" w:color="auto"/>
        <w:left w:val="none" w:sz="0" w:space="0" w:color="auto"/>
        <w:bottom w:val="none" w:sz="0" w:space="0" w:color="auto"/>
        <w:right w:val="none" w:sz="0" w:space="0" w:color="auto"/>
      </w:divBdr>
    </w:div>
    <w:div w:id="1194807224">
      <w:bodyDiv w:val="1"/>
      <w:marLeft w:val="0"/>
      <w:marRight w:val="0"/>
      <w:marTop w:val="0"/>
      <w:marBottom w:val="0"/>
      <w:divBdr>
        <w:top w:val="none" w:sz="0" w:space="0" w:color="auto"/>
        <w:left w:val="none" w:sz="0" w:space="0" w:color="auto"/>
        <w:bottom w:val="none" w:sz="0" w:space="0" w:color="auto"/>
        <w:right w:val="none" w:sz="0" w:space="0" w:color="auto"/>
      </w:divBdr>
    </w:div>
    <w:div w:id="1218516116">
      <w:bodyDiv w:val="1"/>
      <w:marLeft w:val="0"/>
      <w:marRight w:val="0"/>
      <w:marTop w:val="0"/>
      <w:marBottom w:val="0"/>
      <w:divBdr>
        <w:top w:val="none" w:sz="0" w:space="0" w:color="auto"/>
        <w:left w:val="none" w:sz="0" w:space="0" w:color="auto"/>
        <w:bottom w:val="none" w:sz="0" w:space="0" w:color="auto"/>
        <w:right w:val="none" w:sz="0" w:space="0" w:color="auto"/>
      </w:divBdr>
    </w:div>
    <w:div w:id="1236892403">
      <w:bodyDiv w:val="1"/>
      <w:marLeft w:val="0"/>
      <w:marRight w:val="0"/>
      <w:marTop w:val="0"/>
      <w:marBottom w:val="0"/>
      <w:divBdr>
        <w:top w:val="none" w:sz="0" w:space="0" w:color="auto"/>
        <w:left w:val="none" w:sz="0" w:space="0" w:color="auto"/>
        <w:bottom w:val="none" w:sz="0" w:space="0" w:color="auto"/>
        <w:right w:val="none" w:sz="0" w:space="0" w:color="auto"/>
      </w:divBdr>
    </w:div>
    <w:div w:id="1246916790">
      <w:bodyDiv w:val="1"/>
      <w:marLeft w:val="0"/>
      <w:marRight w:val="0"/>
      <w:marTop w:val="0"/>
      <w:marBottom w:val="0"/>
      <w:divBdr>
        <w:top w:val="none" w:sz="0" w:space="0" w:color="auto"/>
        <w:left w:val="none" w:sz="0" w:space="0" w:color="auto"/>
        <w:bottom w:val="none" w:sz="0" w:space="0" w:color="auto"/>
        <w:right w:val="none" w:sz="0" w:space="0" w:color="auto"/>
      </w:divBdr>
    </w:div>
    <w:div w:id="1295676852">
      <w:bodyDiv w:val="1"/>
      <w:marLeft w:val="0"/>
      <w:marRight w:val="0"/>
      <w:marTop w:val="0"/>
      <w:marBottom w:val="0"/>
      <w:divBdr>
        <w:top w:val="none" w:sz="0" w:space="0" w:color="auto"/>
        <w:left w:val="none" w:sz="0" w:space="0" w:color="auto"/>
        <w:bottom w:val="none" w:sz="0" w:space="0" w:color="auto"/>
        <w:right w:val="none" w:sz="0" w:space="0" w:color="auto"/>
      </w:divBdr>
    </w:div>
    <w:div w:id="1325819448">
      <w:bodyDiv w:val="1"/>
      <w:marLeft w:val="0"/>
      <w:marRight w:val="0"/>
      <w:marTop w:val="0"/>
      <w:marBottom w:val="0"/>
      <w:divBdr>
        <w:top w:val="none" w:sz="0" w:space="0" w:color="auto"/>
        <w:left w:val="none" w:sz="0" w:space="0" w:color="auto"/>
        <w:bottom w:val="none" w:sz="0" w:space="0" w:color="auto"/>
        <w:right w:val="none" w:sz="0" w:space="0" w:color="auto"/>
      </w:divBdr>
    </w:div>
    <w:div w:id="1501694758">
      <w:bodyDiv w:val="1"/>
      <w:marLeft w:val="0"/>
      <w:marRight w:val="0"/>
      <w:marTop w:val="0"/>
      <w:marBottom w:val="0"/>
      <w:divBdr>
        <w:top w:val="none" w:sz="0" w:space="0" w:color="auto"/>
        <w:left w:val="none" w:sz="0" w:space="0" w:color="auto"/>
        <w:bottom w:val="none" w:sz="0" w:space="0" w:color="auto"/>
        <w:right w:val="none" w:sz="0" w:space="0" w:color="auto"/>
      </w:divBdr>
    </w:div>
    <w:div w:id="1507817628">
      <w:bodyDiv w:val="1"/>
      <w:marLeft w:val="0"/>
      <w:marRight w:val="0"/>
      <w:marTop w:val="0"/>
      <w:marBottom w:val="0"/>
      <w:divBdr>
        <w:top w:val="none" w:sz="0" w:space="0" w:color="auto"/>
        <w:left w:val="none" w:sz="0" w:space="0" w:color="auto"/>
        <w:bottom w:val="none" w:sz="0" w:space="0" w:color="auto"/>
        <w:right w:val="none" w:sz="0" w:space="0" w:color="auto"/>
      </w:divBdr>
    </w:div>
    <w:div w:id="1581912728">
      <w:bodyDiv w:val="1"/>
      <w:marLeft w:val="0"/>
      <w:marRight w:val="0"/>
      <w:marTop w:val="0"/>
      <w:marBottom w:val="0"/>
      <w:divBdr>
        <w:top w:val="none" w:sz="0" w:space="0" w:color="auto"/>
        <w:left w:val="none" w:sz="0" w:space="0" w:color="auto"/>
        <w:bottom w:val="none" w:sz="0" w:space="0" w:color="auto"/>
        <w:right w:val="none" w:sz="0" w:space="0" w:color="auto"/>
      </w:divBdr>
    </w:div>
    <w:div w:id="1602688602">
      <w:bodyDiv w:val="1"/>
      <w:marLeft w:val="0"/>
      <w:marRight w:val="0"/>
      <w:marTop w:val="0"/>
      <w:marBottom w:val="0"/>
      <w:divBdr>
        <w:top w:val="none" w:sz="0" w:space="0" w:color="auto"/>
        <w:left w:val="none" w:sz="0" w:space="0" w:color="auto"/>
        <w:bottom w:val="none" w:sz="0" w:space="0" w:color="auto"/>
        <w:right w:val="none" w:sz="0" w:space="0" w:color="auto"/>
      </w:divBdr>
    </w:div>
    <w:div w:id="1614511605">
      <w:bodyDiv w:val="1"/>
      <w:marLeft w:val="0"/>
      <w:marRight w:val="0"/>
      <w:marTop w:val="0"/>
      <w:marBottom w:val="0"/>
      <w:divBdr>
        <w:top w:val="none" w:sz="0" w:space="0" w:color="auto"/>
        <w:left w:val="none" w:sz="0" w:space="0" w:color="auto"/>
        <w:bottom w:val="none" w:sz="0" w:space="0" w:color="auto"/>
        <w:right w:val="none" w:sz="0" w:space="0" w:color="auto"/>
      </w:divBdr>
    </w:div>
    <w:div w:id="1667898374">
      <w:bodyDiv w:val="1"/>
      <w:marLeft w:val="0"/>
      <w:marRight w:val="0"/>
      <w:marTop w:val="0"/>
      <w:marBottom w:val="0"/>
      <w:divBdr>
        <w:top w:val="none" w:sz="0" w:space="0" w:color="auto"/>
        <w:left w:val="none" w:sz="0" w:space="0" w:color="auto"/>
        <w:bottom w:val="none" w:sz="0" w:space="0" w:color="auto"/>
        <w:right w:val="none" w:sz="0" w:space="0" w:color="auto"/>
      </w:divBdr>
    </w:div>
    <w:div w:id="1691099894">
      <w:bodyDiv w:val="1"/>
      <w:marLeft w:val="0"/>
      <w:marRight w:val="0"/>
      <w:marTop w:val="0"/>
      <w:marBottom w:val="0"/>
      <w:divBdr>
        <w:top w:val="none" w:sz="0" w:space="0" w:color="auto"/>
        <w:left w:val="none" w:sz="0" w:space="0" w:color="auto"/>
        <w:bottom w:val="none" w:sz="0" w:space="0" w:color="auto"/>
        <w:right w:val="none" w:sz="0" w:space="0" w:color="auto"/>
      </w:divBdr>
    </w:div>
    <w:div w:id="1751538828">
      <w:bodyDiv w:val="1"/>
      <w:marLeft w:val="0"/>
      <w:marRight w:val="0"/>
      <w:marTop w:val="0"/>
      <w:marBottom w:val="0"/>
      <w:divBdr>
        <w:top w:val="none" w:sz="0" w:space="0" w:color="auto"/>
        <w:left w:val="none" w:sz="0" w:space="0" w:color="auto"/>
        <w:bottom w:val="none" w:sz="0" w:space="0" w:color="auto"/>
        <w:right w:val="none" w:sz="0" w:space="0" w:color="auto"/>
      </w:divBdr>
      <w:divsChild>
        <w:div w:id="1245993669">
          <w:blockQuote w:val="1"/>
          <w:marLeft w:val="0"/>
          <w:marRight w:val="465"/>
          <w:marTop w:val="135"/>
          <w:marBottom w:val="135"/>
          <w:divBdr>
            <w:top w:val="none" w:sz="0" w:space="0" w:color="auto"/>
            <w:left w:val="none" w:sz="0" w:space="0" w:color="auto"/>
            <w:bottom w:val="none" w:sz="0" w:space="0" w:color="auto"/>
            <w:right w:val="none" w:sz="0" w:space="0" w:color="auto"/>
          </w:divBdr>
          <w:divsChild>
            <w:div w:id="2013099235">
              <w:marLeft w:val="0"/>
              <w:marRight w:val="0"/>
              <w:marTop w:val="0"/>
              <w:marBottom w:val="0"/>
              <w:divBdr>
                <w:top w:val="none" w:sz="0" w:space="0" w:color="auto"/>
                <w:left w:val="none" w:sz="0" w:space="0" w:color="auto"/>
                <w:bottom w:val="none" w:sz="0" w:space="0" w:color="auto"/>
                <w:right w:val="none" w:sz="0" w:space="0" w:color="auto"/>
              </w:divBdr>
              <w:divsChild>
                <w:div w:id="6162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04180">
      <w:bodyDiv w:val="1"/>
      <w:marLeft w:val="0"/>
      <w:marRight w:val="0"/>
      <w:marTop w:val="0"/>
      <w:marBottom w:val="0"/>
      <w:divBdr>
        <w:top w:val="none" w:sz="0" w:space="0" w:color="auto"/>
        <w:left w:val="none" w:sz="0" w:space="0" w:color="auto"/>
        <w:bottom w:val="none" w:sz="0" w:space="0" w:color="auto"/>
        <w:right w:val="none" w:sz="0" w:space="0" w:color="auto"/>
      </w:divBdr>
    </w:div>
    <w:div w:id="1838881635">
      <w:bodyDiv w:val="1"/>
      <w:marLeft w:val="0"/>
      <w:marRight w:val="0"/>
      <w:marTop w:val="0"/>
      <w:marBottom w:val="0"/>
      <w:divBdr>
        <w:top w:val="none" w:sz="0" w:space="0" w:color="auto"/>
        <w:left w:val="none" w:sz="0" w:space="0" w:color="auto"/>
        <w:bottom w:val="none" w:sz="0" w:space="0" w:color="auto"/>
        <w:right w:val="none" w:sz="0" w:space="0" w:color="auto"/>
      </w:divBdr>
    </w:div>
    <w:div w:id="1852526343">
      <w:bodyDiv w:val="1"/>
      <w:marLeft w:val="0"/>
      <w:marRight w:val="0"/>
      <w:marTop w:val="0"/>
      <w:marBottom w:val="0"/>
      <w:divBdr>
        <w:top w:val="none" w:sz="0" w:space="0" w:color="auto"/>
        <w:left w:val="none" w:sz="0" w:space="0" w:color="auto"/>
        <w:bottom w:val="none" w:sz="0" w:space="0" w:color="auto"/>
        <w:right w:val="none" w:sz="0" w:space="0" w:color="auto"/>
      </w:divBdr>
    </w:div>
    <w:div w:id="1854489981">
      <w:bodyDiv w:val="1"/>
      <w:marLeft w:val="0"/>
      <w:marRight w:val="0"/>
      <w:marTop w:val="0"/>
      <w:marBottom w:val="0"/>
      <w:divBdr>
        <w:top w:val="none" w:sz="0" w:space="0" w:color="auto"/>
        <w:left w:val="none" w:sz="0" w:space="0" w:color="auto"/>
        <w:bottom w:val="none" w:sz="0" w:space="0" w:color="auto"/>
        <w:right w:val="none" w:sz="0" w:space="0" w:color="auto"/>
      </w:divBdr>
    </w:div>
    <w:div w:id="1974363387">
      <w:bodyDiv w:val="1"/>
      <w:marLeft w:val="0"/>
      <w:marRight w:val="0"/>
      <w:marTop w:val="0"/>
      <w:marBottom w:val="0"/>
      <w:divBdr>
        <w:top w:val="none" w:sz="0" w:space="0" w:color="auto"/>
        <w:left w:val="none" w:sz="0" w:space="0" w:color="auto"/>
        <w:bottom w:val="none" w:sz="0" w:space="0" w:color="auto"/>
        <w:right w:val="none" w:sz="0" w:space="0" w:color="auto"/>
      </w:divBdr>
    </w:div>
    <w:div w:id="2005552154">
      <w:bodyDiv w:val="1"/>
      <w:marLeft w:val="0"/>
      <w:marRight w:val="0"/>
      <w:marTop w:val="0"/>
      <w:marBottom w:val="0"/>
      <w:divBdr>
        <w:top w:val="none" w:sz="0" w:space="0" w:color="auto"/>
        <w:left w:val="none" w:sz="0" w:space="0" w:color="auto"/>
        <w:bottom w:val="none" w:sz="0" w:space="0" w:color="auto"/>
        <w:right w:val="none" w:sz="0" w:space="0" w:color="auto"/>
      </w:divBdr>
    </w:div>
    <w:div w:id="2017490756">
      <w:bodyDiv w:val="1"/>
      <w:marLeft w:val="0"/>
      <w:marRight w:val="0"/>
      <w:marTop w:val="0"/>
      <w:marBottom w:val="0"/>
      <w:divBdr>
        <w:top w:val="none" w:sz="0" w:space="0" w:color="auto"/>
        <w:left w:val="none" w:sz="0" w:space="0" w:color="auto"/>
        <w:bottom w:val="none" w:sz="0" w:space="0" w:color="auto"/>
        <w:right w:val="none" w:sz="0" w:space="0" w:color="auto"/>
      </w:divBdr>
    </w:div>
    <w:div w:id="2073770154">
      <w:bodyDiv w:val="1"/>
      <w:marLeft w:val="0"/>
      <w:marRight w:val="0"/>
      <w:marTop w:val="0"/>
      <w:marBottom w:val="0"/>
      <w:divBdr>
        <w:top w:val="none" w:sz="0" w:space="0" w:color="auto"/>
        <w:left w:val="none" w:sz="0" w:space="0" w:color="auto"/>
        <w:bottom w:val="none" w:sz="0" w:space="0" w:color="auto"/>
        <w:right w:val="none" w:sz="0" w:space="0" w:color="auto"/>
      </w:divBdr>
    </w:div>
    <w:div w:id="2097286074">
      <w:bodyDiv w:val="1"/>
      <w:marLeft w:val="0"/>
      <w:marRight w:val="0"/>
      <w:marTop w:val="0"/>
      <w:marBottom w:val="0"/>
      <w:divBdr>
        <w:top w:val="none" w:sz="0" w:space="0" w:color="auto"/>
        <w:left w:val="none" w:sz="0" w:space="0" w:color="auto"/>
        <w:bottom w:val="none" w:sz="0" w:space="0" w:color="auto"/>
        <w:right w:val="none" w:sz="0" w:space="0" w:color="auto"/>
      </w:divBdr>
    </w:div>
    <w:div w:id="2125415118">
      <w:bodyDiv w:val="1"/>
      <w:marLeft w:val="0"/>
      <w:marRight w:val="0"/>
      <w:marTop w:val="0"/>
      <w:marBottom w:val="0"/>
      <w:divBdr>
        <w:top w:val="none" w:sz="0" w:space="0" w:color="auto"/>
        <w:left w:val="none" w:sz="0" w:space="0" w:color="auto"/>
        <w:bottom w:val="none" w:sz="0" w:space="0" w:color="auto"/>
        <w:right w:val="none" w:sz="0" w:space="0" w:color="auto"/>
      </w:divBdr>
    </w:div>
    <w:div w:id="213139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ngordailynews.com/2014/07/12/news/nation/us-congress-seen-backing-extension-of-iran-nuclear-pact/" TargetMode="External"/><Relationship Id="rId18" Type="http://schemas.openxmlformats.org/officeDocument/2006/relationships/hyperlink" Target="http://www.al-monitor.com/pulse/originals/2014/07/us-congress-iran-nuclear-deal-sanctions.html" TargetMode="External"/><Relationship Id="rId26" Type="http://schemas.openxmlformats.org/officeDocument/2006/relationships/hyperlink" Target="http://www.al-monitor.com/pulse/originals/2014/07/congress-iran-deal-deadline-demands.html" TargetMode="External"/><Relationship Id="rId39" Type="http://schemas.openxmlformats.org/officeDocument/2006/relationships/hyperlink" Target="http://www.sun-sentinel.com/topic/crime-law-justice/international-atomic-energy-agency-ORGOV0000255.topic" TargetMode="External"/><Relationship Id="rId21" Type="http://schemas.openxmlformats.org/officeDocument/2006/relationships/hyperlink" Target="http://www.globalpost.com/dispatch/news/xinhua-news-agency/140730/us-sees-significant-steady-progress-iran-nuke-talks" TargetMode="External"/><Relationship Id="rId34" Type="http://schemas.openxmlformats.org/officeDocument/2006/relationships/hyperlink" Target="http://thehill.com/blogs/floor-action/senate/213180-senate-republicans-demand-deadline-for-iran-negotiations" TargetMode="External"/><Relationship Id="rId42" Type="http://schemas.openxmlformats.org/officeDocument/2006/relationships/hyperlink" Target="http://www.jpost.com/Iranian-Threat/News/Sanctions-law-poses-obstacle-in-final-diplomatic-push-with-Iran-362751" TargetMode="External"/><Relationship Id="rId47" Type="http://schemas.openxmlformats.org/officeDocument/2006/relationships/hyperlink" Target="http://thecable.foreignpolicy.com/posts/2014/01/09/pressure_mounts_on_reid_as_58_senators_back_iran_sanctions" TargetMode="External"/><Relationship Id="rId50" Type="http://schemas.openxmlformats.org/officeDocument/2006/relationships/hyperlink" Target="https://www.uschamber.com/blog/case-caution-unilateral-sanctions" TargetMode="External"/><Relationship Id="rId55" Type="http://schemas.openxmlformats.org/officeDocument/2006/relationships/hyperlink" Target="http://washingtonexaminer.com/section/vladimir-putin" TargetMode="External"/><Relationship Id="rId63" Type="http://schemas.openxmlformats.org/officeDocument/2006/relationships/hyperlink" Target="http://www.thedailybeast.com/articles/2014/07/14/thank-obama-for-iran-s-growing-economy.html" TargetMode="External"/><Relationship Id="rId68" Type="http://schemas.openxmlformats.org/officeDocument/2006/relationships/hyperlink" Target="http://www.foreignaffairs.com/articles/66738/johan-bergenas/the-nuclear-domino-myth?page=show"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al-monitor.com/pulse/originals/2014/07/iran-talks-sanctions-deadline-nuclear-deal.html" TargetMode="External"/><Relationship Id="rId29" Type="http://schemas.openxmlformats.org/officeDocument/2006/relationships/hyperlink" Target="http://www.jpost.com/Opinion/Op-Ed-Contributors/Irans-path-to-the-bomb-362191"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fr.org/israel/israeli-strike-iran/p20637" TargetMode="External"/><Relationship Id="rId24" Type="http://schemas.openxmlformats.org/officeDocument/2006/relationships/hyperlink" Target="http://www.breitbart.com/Big-Peace/2014/07/16/Oren-Israel-May-Take-on-Iran-when-Nuclear-Talks-Expire" TargetMode="External"/><Relationship Id="rId32" Type="http://schemas.openxmlformats.org/officeDocument/2006/relationships/hyperlink" Target="http://freebeacon.com/national-security/u-s-to-give-iran-another-2-8-billion-concedes-enrichment/" TargetMode="External"/><Relationship Id="rId37" Type="http://schemas.openxmlformats.org/officeDocument/2006/relationships/hyperlink" Target="http://www.sun-sentinel.com/topic/politics/government/john-kerry-PEPLT003513.topic" TargetMode="External"/><Relationship Id="rId40" Type="http://schemas.openxmlformats.org/officeDocument/2006/relationships/hyperlink" Target="http://www.sun-sentinel.com/topic/politics/government/hassan-rouhani-PEPLT0009041.topic" TargetMode="External"/><Relationship Id="rId45" Type="http://schemas.openxmlformats.org/officeDocument/2006/relationships/hyperlink" Target="http://www.timesofisrael.com/cruz-to-introduce-bill-to-renew-iran-sanctions/" TargetMode="External"/><Relationship Id="rId53" Type="http://schemas.openxmlformats.org/officeDocument/2006/relationships/hyperlink" Target="http://washingtonexaminer.com/section/president-obama" TargetMode="External"/><Relationship Id="rId58" Type="http://schemas.openxmlformats.org/officeDocument/2006/relationships/hyperlink" Target="http://washingtonexaminer.com/section/ukraine" TargetMode="External"/><Relationship Id="rId66" Type="http://schemas.openxmlformats.org/officeDocument/2006/relationships/hyperlink" Target="http://www.washingtonpost.com/blogs/right-turn/wp/2014/07/14/were-at-an-impasse-on-an-iran-deal-so-its-time-for-new-sanctions/" TargetMode="External"/><Relationship Id="rId5" Type="http://schemas.openxmlformats.org/officeDocument/2006/relationships/styles" Target="styles.xml"/><Relationship Id="rId15" Type="http://schemas.openxmlformats.org/officeDocument/2006/relationships/hyperlink" Target="http://freebeacon.com/national-security/u-s-to-give-iran-another-2-8-billion-concedes-enrichment/" TargetMode="External"/><Relationship Id="rId23" Type="http://schemas.openxmlformats.org/officeDocument/2006/relationships/hyperlink" Target="http://www.ft.com/intl/cms/s/0/af170df6-4d1c-11e3-bf32-00144feabdc0.html" TargetMode="External"/><Relationship Id="rId28" Type="http://schemas.openxmlformats.org/officeDocument/2006/relationships/hyperlink" Target="http://www.thedailybeast.com/articles/2014/07/26/why-you-should-blame-iran-for-the-gaza-conflict.html" TargetMode="External"/><Relationship Id="rId36" Type="http://schemas.openxmlformats.org/officeDocument/2006/relationships/hyperlink" Target="http://www.sun-sentinel.com/topic/politics/government/executive-branch/white-house-PLCUL000110.topic" TargetMode="External"/><Relationship Id="rId49" Type="http://schemas.openxmlformats.org/officeDocument/2006/relationships/hyperlink" Target="http://thecable.foreignpolicy.com/posts/2014/07/14/iran_lawmakers_nuclear_negotation_bob_menendez" TargetMode="External"/><Relationship Id="rId57" Type="http://schemas.openxmlformats.org/officeDocument/2006/relationships/hyperlink" Target="http://washingtonexaminer.com/section/oil" TargetMode="External"/><Relationship Id="rId61" Type="http://schemas.openxmlformats.org/officeDocument/2006/relationships/hyperlink" Target="http://washingtonexaminer.com/section/russia" TargetMode="External"/><Relationship Id="rId10" Type="http://schemas.openxmlformats.org/officeDocument/2006/relationships/hyperlink" Target="https://beta.congress.gov/bill/113th-congress/senate-bill/1881" TargetMode="External"/><Relationship Id="rId19" Type="http://schemas.openxmlformats.org/officeDocument/2006/relationships/hyperlink" Target="http://news.antiwar.com/2014/02/25/senate-gop-aims-to-force-vote-on-iran-sanctions/" TargetMode="External"/><Relationship Id="rId31" Type="http://schemas.openxmlformats.org/officeDocument/2006/relationships/hyperlink" Target="http://www.cnn.com/2014/07/19/world/meast/iran-nuclear-negotiations-extension/" TargetMode="External"/><Relationship Id="rId44" Type="http://schemas.openxmlformats.org/officeDocument/2006/relationships/hyperlink" Target="http://www.nytimes.com/2014/01/29/us/politics/executive-order-may-be-only-option-but-it-comes-with-limits.html" TargetMode="External"/><Relationship Id="rId52" Type="http://schemas.openxmlformats.org/officeDocument/2006/relationships/hyperlink" Target="http://foreignaffairs.house.gov/press-release/chairman-royce-statement-ongoing-nuclear-negotiations-iran" TargetMode="External"/><Relationship Id="rId60" Type="http://schemas.openxmlformats.org/officeDocument/2006/relationships/hyperlink" Target="http://washingtonexaminer.com/section/eu" TargetMode="External"/><Relationship Id="rId65" Type="http://schemas.openxmlformats.org/officeDocument/2006/relationships/hyperlink" Target="http://www.cnn.com/2013/12/10/politics/kerry-iran/" TargetMode="External"/><Relationship Id="rId4" Type="http://schemas.openxmlformats.org/officeDocument/2006/relationships/numbering" Target="numbering.xml"/><Relationship Id="rId9" Type="http://schemas.openxmlformats.org/officeDocument/2006/relationships/hyperlink" Target="http://thehill.com/policy/international/211340-obama-tested-by-iran" TargetMode="External"/><Relationship Id="rId14" Type="http://schemas.openxmlformats.org/officeDocument/2006/relationships/hyperlink" Target="http://thehill.com/policy/defense/211413-diplomats-little-progress-so-far-in-iran-nuke-talks" TargetMode="External"/><Relationship Id="rId22" Type="http://schemas.openxmlformats.org/officeDocument/2006/relationships/hyperlink" Target="http://www.jpost.com/Diplomacy-and-Politics/Kerry-Israels-security-at-the-top-of-US-agenda-in-Iran-nuclear-talks-334076" TargetMode="External"/><Relationship Id="rId27" Type="http://schemas.openxmlformats.org/officeDocument/2006/relationships/hyperlink" Target="http://jcpa.org/text/cold_war_deterrence_nuclear_iran.pdf" TargetMode="External"/><Relationship Id="rId30" Type="http://schemas.openxmlformats.org/officeDocument/2006/relationships/hyperlink" Target="http://www.presstv.ir/detail/2013/11/13/334544/global-nuclear-war-likely-if-iran-talks-fail/" TargetMode="External"/><Relationship Id="rId35" Type="http://schemas.openxmlformats.org/officeDocument/2006/relationships/hyperlink" Target="http://www.newsmax.com/Newsfront/iran-nuclear-talks-graham/2014/07/14/id/582584/" TargetMode="External"/><Relationship Id="rId43" Type="http://schemas.openxmlformats.org/officeDocument/2006/relationships/hyperlink" Target="http://www.nytimes.com/2014/07/30/world/middleeast/lawmakers-voice-skepticism-on-iran-nuclear-deal.html" TargetMode="External"/><Relationship Id="rId48" Type="http://schemas.openxmlformats.org/officeDocument/2006/relationships/hyperlink" Target="http://foreignaffairs.house.gov/press-release/chairman-royce-statement-ongoing-nuclear-negotiations-iran" TargetMode="External"/><Relationship Id="rId56" Type="http://schemas.openxmlformats.org/officeDocument/2006/relationships/hyperlink" Target="http://washingtonexaminer.com/section/europe" TargetMode="External"/><Relationship Id="rId64" Type="http://schemas.openxmlformats.org/officeDocument/2006/relationships/hyperlink" Target="http://www.thedailybeast.com/articles/2013/11/08/exclusive-obama-s-secret-iran-d-tente.html" TargetMode="External"/><Relationship Id="rId69" Type="http://schemas.openxmlformats.org/officeDocument/2006/relationships/hyperlink" Target="http://www.foreignaffairs.com/articles/66738/johan-bergenas/the-nuclear-domino-myth?page=show" TargetMode="External"/><Relationship Id="rId8" Type="http://schemas.openxmlformats.org/officeDocument/2006/relationships/webSettings" Target="webSettings.xml"/><Relationship Id="rId51" Type="http://schemas.openxmlformats.org/officeDocument/2006/relationships/hyperlink" Target="http://www.nam.org/~/media/0997C854147F4B2DA1689FE151E7D9B3/Iran_Sanctions_Study_and_letter.pdf" TargetMode="External"/><Relationship Id="rId3" Type="http://schemas.openxmlformats.org/officeDocument/2006/relationships/customXml" Target="../customXml/item3.xml"/><Relationship Id="rId12" Type="http://schemas.openxmlformats.org/officeDocument/2006/relationships/hyperlink" Target="http://www.state.gov/secretary/remarks/2014/07/229491.htm" TargetMode="External"/><Relationship Id="rId17" Type="http://schemas.openxmlformats.org/officeDocument/2006/relationships/hyperlink" Target="http://www.al-monitor.com/pulse/contents/authors/laura-rozen.html" TargetMode="External"/><Relationship Id="rId25" Type="http://schemas.openxmlformats.org/officeDocument/2006/relationships/hyperlink" Target="http://www.dailykos.com/story/2013/12/24/1265184/-Senate-sanctions-bill-could-let-Israel-take-U-S-to-war-against-Iran" TargetMode="External"/><Relationship Id="rId33" Type="http://schemas.openxmlformats.org/officeDocument/2006/relationships/hyperlink" Target="http://www.foreignpolicyi.org/files/uploads/images/RUSH%20TRANSCRIPT%20OF%20IRAN%20EVENT.pdf" TargetMode="External"/><Relationship Id="rId38" Type="http://schemas.openxmlformats.org/officeDocument/2006/relationships/hyperlink" Target="http://www.sun-sentinel.com/topic/politics/treaties/iranian-nuclear-talks-EVGAP00082.topic" TargetMode="External"/><Relationship Id="rId46" Type="http://schemas.openxmlformats.org/officeDocument/2006/relationships/hyperlink" Target="http://thecable.foreignpolicy.com/posts/2014/07/17/hawks_looking_to_sanction_iran_face_opposition_from_us_businesses" TargetMode="External"/><Relationship Id="rId59" Type="http://schemas.openxmlformats.org/officeDocument/2006/relationships/hyperlink" Target="http://washingtonexaminer.com/section/sanctions" TargetMode="External"/><Relationship Id="rId67" Type="http://schemas.openxmlformats.org/officeDocument/2006/relationships/hyperlink" Target="http://www.jinsa.org/files/ImprovingProspectsForAcceptableFinalDealWithIran.pdf" TargetMode="External"/><Relationship Id="rId20" Type="http://schemas.openxmlformats.org/officeDocument/2006/relationships/hyperlink" Target="http://www.thespec.com/opinion-story/4691139-extension-of-talks-a-good-thing/" TargetMode="External"/><Relationship Id="rId41" Type="http://schemas.openxmlformats.org/officeDocument/2006/relationships/hyperlink" Target="http://www.sun-sentinel.com/topic/politics/government/u.s.-congress-ORGOV0000131.topic" TargetMode="External"/><Relationship Id="rId54" Type="http://schemas.openxmlformats.org/officeDocument/2006/relationships/hyperlink" Target="http://washingtonexaminer.com/section/malaysian-airlines-disaster" TargetMode="External"/><Relationship Id="rId62" Type="http://schemas.openxmlformats.org/officeDocument/2006/relationships/hyperlink" Target="http://washingtonexaminer.com/section/netherlands"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C185F4-9A4C-4BF9-B553-701687B72E3F}"/>
</file>

<file path=customXml/itemProps2.xml><?xml version="1.0" encoding="utf-8"?>
<ds:datastoreItem xmlns:ds="http://schemas.openxmlformats.org/officeDocument/2006/customXml" ds:itemID="{03368B99-B63C-4B2E-B06A-7EF6E9A6F0D3}"/>
</file>

<file path=customXml/itemProps3.xml><?xml version="1.0" encoding="utf-8"?>
<ds:datastoreItem xmlns:ds="http://schemas.openxmlformats.org/officeDocument/2006/customXml" ds:itemID="{3CF7D251-5EF7-4366-AAA6-F2317D46D84D}"/>
</file>

<file path=docProps/app.xml><?xml version="1.0" encoding="utf-8"?>
<Properties xmlns="http://schemas.openxmlformats.org/officeDocument/2006/extended-properties" xmlns:vt="http://schemas.openxmlformats.org/officeDocument/2006/docPropsVTypes">
  <Template>Debate.dotm</Template>
  <TotalTime>0</TotalTime>
  <Pages>79</Pages>
  <Words>33636</Words>
  <Characters>191728</Characters>
  <Application>Microsoft Office Word</Application>
  <DocSecurity>0</DocSecurity>
  <Lines>1597</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keywords>5.0</cp:keywords>
  <cp:lastModifiedBy>KU Debate</cp:lastModifiedBy>
  <cp:revision>2</cp:revision>
  <dcterms:created xsi:type="dcterms:W3CDTF">2014-08-01T18:21:00Z</dcterms:created>
  <dcterms:modified xsi:type="dcterms:W3CDTF">2014-08-01T18:21:00Z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