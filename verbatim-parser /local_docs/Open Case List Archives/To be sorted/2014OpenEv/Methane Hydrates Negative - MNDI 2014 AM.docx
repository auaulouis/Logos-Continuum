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19C" w:rsidRPr="00502F71" w:rsidRDefault="00F4419C" w:rsidP="00F4419C">
      <w:pPr>
        <w:rPr>
          <w:b/>
        </w:rPr>
      </w:pPr>
    </w:p>
    <w:p w:rsidR="00F4419C" w:rsidRDefault="00F4419C" w:rsidP="00F4419C"/>
    <w:p w:rsidR="00F4419C" w:rsidRDefault="00F4419C" w:rsidP="00F4419C">
      <w:pPr>
        <w:pStyle w:val="Heading1"/>
      </w:pPr>
      <w:r>
        <w:t xml:space="preserve"> Methane Hydrates </w:t>
      </w:r>
      <w:proofErr w:type="spellStart"/>
      <w:r>
        <w:t>Neg</w:t>
      </w:r>
      <w:proofErr w:type="spellEnd"/>
    </w:p>
    <w:p w:rsidR="00F4419C" w:rsidRDefault="00F4419C" w:rsidP="00F4419C"/>
    <w:p w:rsidR="00F4419C" w:rsidRDefault="00F4419C" w:rsidP="00F4419C"/>
    <w:p w:rsidR="00753119" w:rsidRDefault="00753119" w:rsidP="00753119">
      <w:pPr>
        <w:pStyle w:val="Heading2"/>
      </w:pPr>
      <w:r>
        <w:t>On Case</w:t>
      </w:r>
    </w:p>
    <w:p w:rsidR="00F4419C" w:rsidRDefault="00F4419C" w:rsidP="00F4419C">
      <w:pPr>
        <w:pStyle w:val="Heading3"/>
      </w:pPr>
      <w:r>
        <w:t>AT: Inherency</w:t>
      </w:r>
    </w:p>
    <w:p w:rsidR="00F4419C" w:rsidRPr="003454CD" w:rsidRDefault="00F4419C" w:rsidP="00F4419C">
      <w:pPr>
        <w:pStyle w:val="Heading4"/>
      </w:pPr>
      <w:r w:rsidRPr="003454CD">
        <w:t>US is funding methane hydrate research now – grants prove</w:t>
      </w:r>
    </w:p>
    <w:p w:rsidR="00F4419C" w:rsidRPr="00EB73E7" w:rsidRDefault="00F4419C" w:rsidP="00F4419C">
      <w:pPr>
        <w:rPr>
          <w:sz w:val="16"/>
        </w:rPr>
      </w:pPr>
      <w:r w:rsidRPr="00CA4D4F">
        <w:rPr>
          <w:rStyle w:val="Style13ptBold"/>
        </w:rPr>
        <w:t>Targeted News Service ’12</w:t>
      </w:r>
      <w:r w:rsidRPr="00EB73E7">
        <w:rPr>
          <w:sz w:val="16"/>
        </w:rPr>
        <w:t xml:space="preserve"> [Announcement Modified for $40 Million Funding for Methane Hydrates Research and Development, Mary Grace </w:t>
      </w:r>
      <w:proofErr w:type="spellStart"/>
      <w:r w:rsidRPr="00EB73E7">
        <w:rPr>
          <w:sz w:val="16"/>
        </w:rPr>
        <w:t>Dejucos</w:t>
      </w:r>
      <w:proofErr w:type="spellEnd"/>
      <w:r w:rsidRPr="00EB73E7">
        <w:rPr>
          <w:sz w:val="16"/>
        </w:rPr>
        <w:t xml:space="preserve"> QUALS</w:t>
      </w:r>
      <w:proofErr w:type="gramStart"/>
      <w:r w:rsidRPr="00EB73E7">
        <w:rPr>
          <w:sz w:val="16"/>
        </w:rPr>
        <w:t>?,</w:t>
      </w:r>
      <w:proofErr w:type="gramEnd"/>
      <w:r w:rsidRPr="00EB73E7">
        <w:rPr>
          <w:sz w:val="16"/>
        </w:rPr>
        <w:t xml:space="preserve"> 3/31/2012, </w:t>
      </w:r>
      <w:hyperlink r:id="rId6" w:history="1">
        <w:proofErr w:type="spellStart"/>
        <w:r w:rsidRPr="00EB73E7">
          <w:rPr>
            <w:rStyle w:val="Hyperlink"/>
            <w:sz w:val="16"/>
          </w:rPr>
          <w:t>proquest</w:t>
        </w:r>
        <w:proofErr w:type="spellEnd"/>
      </w:hyperlink>
      <w:r w:rsidRPr="00EB73E7">
        <w:rPr>
          <w:sz w:val="16"/>
        </w:rPr>
        <w:t>, accessed 6/25/14. KC]</w:t>
      </w:r>
    </w:p>
    <w:p w:rsidR="00F4419C" w:rsidRPr="00EB73E7" w:rsidRDefault="00F4419C" w:rsidP="00F4419C">
      <w:pPr>
        <w:rPr>
          <w:sz w:val="16"/>
        </w:rPr>
      </w:pPr>
      <w:r w:rsidRPr="00EB73E7">
        <w:rPr>
          <w:sz w:val="16"/>
        </w:rPr>
        <w:t xml:space="preserve">WASHINGTON, March 30 -- </w:t>
      </w:r>
      <w:r w:rsidRPr="003454CD">
        <w:rPr>
          <w:u w:val="single"/>
        </w:rPr>
        <w:t>The U.S. National Energy Technology Laboratory</w:t>
      </w:r>
      <w:r w:rsidRPr="00EB73E7">
        <w:rPr>
          <w:sz w:val="16"/>
        </w:rPr>
        <w:t xml:space="preserve"> has modified its announcement that it </w:t>
      </w:r>
      <w:r w:rsidRPr="003454CD">
        <w:rPr>
          <w:u w:val="single"/>
        </w:rPr>
        <w:t>expects to award</w:t>
      </w:r>
      <w:r w:rsidRPr="00EB73E7">
        <w:rPr>
          <w:sz w:val="16"/>
        </w:rPr>
        <w:t xml:space="preserve"> a maximum of five cooperative agreement </w:t>
      </w:r>
      <w:r w:rsidRPr="003454CD">
        <w:rPr>
          <w:u w:val="single"/>
        </w:rPr>
        <w:t xml:space="preserve">grants for information and technologies that will assure sustainable, affordable and environmentally sound supplies of </w:t>
      </w:r>
      <w:r w:rsidRPr="00EB73E7">
        <w:rPr>
          <w:sz w:val="16"/>
        </w:rPr>
        <w:t>domestic oil and</w:t>
      </w:r>
      <w:r w:rsidRPr="003454CD">
        <w:rPr>
          <w:u w:val="single"/>
        </w:rPr>
        <w:t xml:space="preserve"> natural gas resources</w:t>
      </w:r>
      <w:r w:rsidRPr="00EB73E7">
        <w:rPr>
          <w:sz w:val="16"/>
        </w:rPr>
        <w:t xml:space="preserve">. It was modified on March 27 to reflect changes in the creation date and contact information. </w:t>
      </w:r>
      <w:r w:rsidRPr="003454CD">
        <w:rPr>
          <w:u w:val="single"/>
        </w:rPr>
        <w:t xml:space="preserve">The estimated total program funding available was cited as $40 million. </w:t>
      </w:r>
      <w:r w:rsidRPr="00EB73E7">
        <w:rPr>
          <w:sz w:val="16"/>
        </w:rPr>
        <w:t>This funding is open to any entity, such as state, county, city, township and special district governments; Native American tribal governments; institution of higher education; Historically Black Colleges and Universities; Tribally-Controlled Colleges and Universities; non-profits; for-profits; small businesses; eligible agencies of the federal government; and faith-based or community organizations. A funding opportunity notice from the National Energy Technology Laboratory states: "</w:t>
      </w:r>
      <w:r w:rsidRPr="003454CD">
        <w:rPr>
          <w:u w:val="single"/>
        </w:rPr>
        <w:t>The Strategic Center for Natural Gas and Oil (SCNGO) at the National Energy Technology Laboratory (NETL) integrates all elements</w:t>
      </w:r>
      <w:r w:rsidRPr="00EB73E7">
        <w:rPr>
          <w:sz w:val="16"/>
        </w:rPr>
        <w:t xml:space="preserve"> of FE's oil </w:t>
      </w:r>
      <w:r w:rsidRPr="003454CD">
        <w:rPr>
          <w:u w:val="single"/>
        </w:rPr>
        <w:t>and natural gas research</w:t>
      </w:r>
      <w:r w:rsidRPr="00EB73E7">
        <w:rPr>
          <w:sz w:val="16"/>
        </w:rPr>
        <w:t xml:space="preserve"> and is charged with implementing science and technology development through extramural research and via the coordination of on-site research activities. </w:t>
      </w:r>
      <w:r w:rsidRPr="003454CD">
        <w:rPr>
          <w:u w:val="single"/>
        </w:rPr>
        <w:t>Current program elements include: Methane Hydrates</w:t>
      </w:r>
      <w:r w:rsidRPr="00EB73E7">
        <w:rPr>
          <w:sz w:val="16"/>
        </w:rPr>
        <w:t>, Natural Gas Environmental, and Unconventional Fossil Energy Technology. In addition to managing research focused on these topics, SCNGO provides review and oversight of an oil and natural gas research and development (R&amp;D) program that is administered in part, by a non-profit consortium (The Research Partnership to Secure Energy for America (RPSEA)) under Title IX, Subtitle J, Section 999 (Section 999) of the Energy Policy Act of 2005. This program is focused on three areas, specified by the legislation: ultra-</w:t>
      </w:r>
      <w:proofErr w:type="spellStart"/>
      <w:r w:rsidRPr="00EB73E7">
        <w:rPr>
          <w:sz w:val="16"/>
        </w:rPr>
        <w:t>deepwater</w:t>
      </w:r>
      <w:proofErr w:type="spellEnd"/>
      <w:r w:rsidRPr="00EB73E7">
        <w:rPr>
          <w:sz w:val="16"/>
        </w:rPr>
        <w:t xml:space="preserve"> oil and natural gas development, unconventional natural gas and other petroleum resources, and the technology challenges for small producers in addition to complementary research conducted by NETL."</w:t>
      </w:r>
    </w:p>
    <w:p w:rsidR="00F4419C" w:rsidRPr="00690550" w:rsidRDefault="00F4419C" w:rsidP="00F4419C">
      <w:pPr>
        <w:pStyle w:val="Heading4"/>
      </w:pPr>
      <w:r w:rsidRPr="00690550">
        <w:t>Not Inherent, the government is already working on methane hydrate research</w:t>
      </w:r>
    </w:p>
    <w:p w:rsidR="00F4419C" w:rsidRPr="00EB73E7" w:rsidRDefault="00F4419C" w:rsidP="00F4419C">
      <w:pPr>
        <w:rPr>
          <w:sz w:val="16"/>
        </w:rPr>
      </w:pPr>
      <w:r w:rsidRPr="00BF3582">
        <w:rPr>
          <w:rStyle w:val="Style13ptBold"/>
        </w:rPr>
        <w:t xml:space="preserve">Pollution Solutions 2013 </w:t>
      </w:r>
      <w:r w:rsidRPr="00EB73E7">
        <w:rPr>
          <w:sz w:val="16"/>
        </w:rPr>
        <w:t xml:space="preserve">[Burning ice could make fracking wastewater drinkable </w:t>
      </w:r>
      <w:hyperlink r:id="rId7" w:history="1">
        <w:r w:rsidRPr="00EB73E7">
          <w:rPr>
            <w:rStyle w:val="Hyperlink"/>
            <w:sz w:val="16"/>
          </w:rPr>
          <w:t>http://www.pollutionsolutions-online.com/news/water-wastewater/17/breaking_news/burning_ice_could_make_fracking_wastewater_drinkable/26651/</w:t>
        </w:r>
      </w:hyperlink>
    </w:p>
    <w:p w:rsidR="00F4419C" w:rsidRPr="00EB73E7" w:rsidRDefault="00F4419C" w:rsidP="00F4419C">
      <w:pPr>
        <w:rPr>
          <w:sz w:val="16"/>
        </w:rPr>
      </w:pPr>
      <w:r w:rsidRPr="00690550">
        <w:rPr>
          <w:u w:val="single"/>
        </w:rPr>
        <w:t>Research programs focused on methane hydrate detection and extraction can be found in numerous nations</w:t>
      </w:r>
      <w:r w:rsidRPr="00EB73E7">
        <w:rPr>
          <w:sz w:val="16"/>
        </w:rPr>
        <w:t xml:space="preserve">, </w:t>
      </w:r>
      <w:r w:rsidRPr="00690550">
        <w:rPr>
          <w:u w:val="single"/>
        </w:rPr>
        <w:t>including</w:t>
      </w:r>
      <w:r w:rsidRPr="00EB73E7">
        <w:rPr>
          <w:sz w:val="16"/>
        </w:rPr>
        <w:t xml:space="preserve"> Japan, South Korea, India, China, Norway, the United Kingdom, Germany, </w:t>
      </w:r>
      <w:r w:rsidRPr="00690550">
        <w:rPr>
          <w:u w:val="single"/>
        </w:rPr>
        <w:t>the United States,</w:t>
      </w:r>
      <w:r w:rsidRPr="00EB73E7">
        <w:rPr>
          <w:sz w:val="16"/>
        </w:rPr>
        <w:t xml:space="preserve"> Canada, Russia, New Zealand, Brazil and Chile. </w:t>
      </w:r>
      <w:r w:rsidRPr="00690550">
        <w:rPr>
          <w:u w:val="single"/>
        </w:rPr>
        <w:t>Much of the initial research has been highly collaborative, with the government and private companies from the United States playing a prominent role. Most of these research programs are in the exploratory, experimental and laboratory phases, with expeditions seeking samples to determine the extent of deposits so as to direct further research</w:t>
      </w:r>
      <w:r w:rsidRPr="00EB73E7">
        <w:rPr>
          <w:sz w:val="16"/>
        </w:rPr>
        <w:t xml:space="preserve">. Last year, however, Japan completed a successful field test in Alaska in collaboration with Norway and ConocoPhillips, successfully producing natural gas through controlled dissociation via carbon dioxide injections. In recent weeks, Japan has also begun offshore production tests in the </w:t>
      </w:r>
      <w:proofErr w:type="spellStart"/>
      <w:r w:rsidRPr="00EB73E7">
        <w:rPr>
          <w:sz w:val="16"/>
        </w:rPr>
        <w:t>Nankai</w:t>
      </w:r>
      <w:proofErr w:type="spellEnd"/>
      <w:r w:rsidRPr="00EB73E7">
        <w:rPr>
          <w:sz w:val="16"/>
        </w:rPr>
        <w:t xml:space="preserve"> Trough off the coast of central Honshu.</w:t>
      </w:r>
    </w:p>
    <w:p w:rsidR="00F4419C" w:rsidRPr="001E1A51" w:rsidRDefault="00F4419C" w:rsidP="00F4419C">
      <w:pPr>
        <w:pStyle w:val="Heading4"/>
      </w:pPr>
      <w:r w:rsidRPr="001E1A51">
        <w:t>No inherency – the federal government is already committed to funding methane hydrate research</w:t>
      </w:r>
    </w:p>
    <w:p w:rsidR="00F4419C" w:rsidRPr="00EB73E7" w:rsidRDefault="00F4419C" w:rsidP="00F4419C">
      <w:pPr>
        <w:rPr>
          <w:sz w:val="16"/>
        </w:rPr>
      </w:pPr>
      <w:proofErr w:type="gramStart"/>
      <w:r w:rsidRPr="00BF3582">
        <w:rPr>
          <w:rStyle w:val="Style13ptBold"/>
        </w:rPr>
        <w:t>Congressional Documents and Publications 12</w:t>
      </w:r>
      <w:r w:rsidRPr="00EB73E7">
        <w:rPr>
          <w:sz w:val="16"/>
        </w:rPr>
        <w:t xml:space="preserve"> (Who is the author?</w:t>
      </w:r>
      <w:proofErr w:type="gramEnd"/>
      <w:r w:rsidRPr="00EB73E7">
        <w:rPr>
          <w:sz w:val="16"/>
        </w:rPr>
        <w:t xml:space="preserve"> </w:t>
      </w:r>
      <w:proofErr w:type="spellStart"/>
      <w:r w:rsidRPr="00EB73E7">
        <w:rPr>
          <w:sz w:val="16"/>
        </w:rPr>
        <w:t>CongDocPub</w:t>
      </w:r>
      <w:proofErr w:type="spellEnd"/>
      <w:r w:rsidRPr="00EB73E7">
        <w:rPr>
          <w:sz w:val="16"/>
        </w:rPr>
        <w:t xml:space="preserve"> is just the service. “Murkowski Comments on Success of Methane Hydrate Test: U.S. and Japan Complete Successful Field Trial of Methane Hydrate Production Technologies”, Congressional Documents and </w:t>
      </w:r>
      <w:proofErr w:type="spellStart"/>
      <w:r w:rsidRPr="00EB73E7">
        <w:rPr>
          <w:sz w:val="16"/>
        </w:rPr>
        <w:t>Publicantions</w:t>
      </w:r>
      <w:proofErr w:type="spellEnd"/>
      <w:r w:rsidRPr="00EB73E7">
        <w:rPr>
          <w:sz w:val="16"/>
        </w:rPr>
        <w:t>, 2 May 2012, Proquest, Accessed 26 June 2014) DZ</w:t>
      </w:r>
    </w:p>
    <w:p w:rsidR="00F4419C" w:rsidRPr="001E1A51" w:rsidRDefault="00F4419C" w:rsidP="00F4419C">
      <w:pPr>
        <w:rPr>
          <w:u w:val="single"/>
        </w:rPr>
      </w:pPr>
      <w:r w:rsidRPr="001E1A51">
        <w:rPr>
          <w:u w:val="single"/>
        </w:rPr>
        <w:t>Murkowski,</w:t>
      </w:r>
      <w:r w:rsidRPr="00EB73E7">
        <w:rPr>
          <w:sz w:val="16"/>
        </w:rPr>
        <w:t xml:space="preserve"> the ranking Republican on the Senate Energy and Natural Resources Committee and a member of the Energy and Water Appropriations Subcommittee, </w:t>
      </w:r>
      <w:r w:rsidRPr="001E1A51">
        <w:rPr>
          <w:u w:val="single"/>
        </w:rPr>
        <w:t xml:space="preserve">has been outspoken in her support of research to unlock the tremendous energy potential of methane hydrates. </w:t>
      </w:r>
      <w:r w:rsidRPr="00EB73E7">
        <w:rPr>
          <w:sz w:val="16"/>
        </w:rPr>
        <w:t xml:space="preserve">She sponsored </w:t>
      </w:r>
      <w:r w:rsidRPr="001E1A51">
        <w:rPr>
          <w:u w:val="single"/>
        </w:rPr>
        <w:t>the Methane Hydrate Research and Development Act in 2005</w:t>
      </w:r>
      <w:r w:rsidRPr="00EB73E7">
        <w:rPr>
          <w:sz w:val="16"/>
        </w:rPr>
        <w:t xml:space="preserve">, which </w:t>
      </w:r>
      <w:r w:rsidRPr="001E1A51">
        <w:rPr>
          <w:u w:val="single"/>
        </w:rPr>
        <w:t>is the foundation for today's federal research into unlocking the energy potential of the methane hydrates. Murkowski approved appropriation language to fund the DOE tests in the 2011 and 2012 budgets</w:t>
      </w:r>
      <w:r w:rsidRPr="00EB73E7">
        <w:rPr>
          <w:sz w:val="16"/>
        </w:rPr>
        <w:t>. During last week's markup of the Energy and Water appropriations bill for the coming fiscal year,</w:t>
      </w:r>
      <w:r w:rsidRPr="001E1A51">
        <w:rPr>
          <w:u w:val="single"/>
        </w:rPr>
        <w:t xml:space="preserve"> Murkowski won inclusion of an additional $5 million to fund methane hydrate research in 2013. Murkowski said she hopes news of the success of the latest round of DOE tests will result in additional funding for research prior to completion of the budget process. </w:t>
      </w:r>
      <w:r w:rsidRPr="00EB73E7">
        <w:rPr>
          <w:sz w:val="16"/>
        </w:rPr>
        <w:t xml:space="preserve">"Longer-term research is still needed to guarantee soil stability, but </w:t>
      </w:r>
      <w:r w:rsidRPr="001E1A51">
        <w:rPr>
          <w:u w:val="single"/>
        </w:rPr>
        <w:t>the results announced</w:t>
      </w:r>
      <w:r w:rsidRPr="00EB73E7">
        <w:rPr>
          <w:sz w:val="16"/>
        </w:rPr>
        <w:t xml:space="preserve"> today </w:t>
      </w:r>
      <w:r w:rsidRPr="001E1A51">
        <w:rPr>
          <w:u w:val="single"/>
        </w:rPr>
        <w:t>represent a major step toward unlocking America's, and especially Alaska's, nearly inexhaustible supply of methane hydrate energy</w:t>
      </w:r>
      <w:r w:rsidRPr="00EB73E7">
        <w:rPr>
          <w:sz w:val="16"/>
        </w:rPr>
        <w:t xml:space="preserve">," Murkowski said. </w:t>
      </w:r>
      <w:r w:rsidRPr="001E1A51">
        <w:rPr>
          <w:u w:val="single"/>
        </w:rPr>
        <w:t>Following the successful completion of the latest round of testing by a DOE partnership with ConocoPhillips and the Japan Oil, G</w:t>
      </w:r>
      <w:r w:rsidRPr="00EB73E7">
        <w:rPr>
          <w:sz w:val="16"/>
        </w:rPr>
        <w:t xml:space="preserve">as and </w:t>
      </w:r>
      <w:r w:rsidRPr="001E1A51">
        <w:rPr>
          <w:u w:val="single"/>
        </w:rPr>
        <w:t>M</w:t>
      </w:r>
      <w:r w:rsidRPr="00EB73E7">
        <w:rPr>
          <w:sz w:val="16"/>
        </w:rPr>
        <w:t xml:space="preserve">etals </w:t>
      </w:r>
      <w:r w:rsidRPr="001E1A51">
        <w:rPr>
          <w:u w:val="single"/>
        </w:rPr>
        <w:t>N</w:t>
      </w:r>
      <w:r w:rsidRPr="00EB73E7">
        <w:rPr>
          <w:sz w:val="16"/>
        </w:rPr>
        <w:t xml:space="preserve">ational </w:t>
      </w:r>
      <w:r w:rsidRPr="001E1A51">
        <w:rPr>
          <w:u w:val="single"/>
        </w:rPr>
        <w:t>C</w:t>
      </w:r>
      <w:r w:rsidRPr="00EB73E7">
        <w:rPr>
          <w:sz w:val="16"/>
        </w:rPr>
        <w:t>orp</w:t>
      </w:r>
      <w:r w:rsidRPr="001E1A51">
        <w:rPr>
          <w:u w:val="single"/>
        </w:rPr>
        <w:t>., DOE announced</w:t>
      </w:r>
      <w:r w:rsidRPr="00EB73E7">
        <w:rPr>
          <w:sz w:val="16"/>
        </w:rPr>
        <w:t xml:space="preserve"> Wednesday </w:t>
      </w:r>
      <w:r w:rsidRPr="001E1A51">
        <w:rPr>
          <w:u w:val="single"/>
        </w:rPr>
        <w:t xml:space="preserve">that it was launching long-term production tests in the Arctic, as well as research on additional technologies that could be used to locate and extract methane hydrates in the Gulf of Mexico. </w:t>
      </w:r>
    </w:p>
    <w:p w:rsidR="00F4419C" w:rsidRPr="001E1A51" w:rsidRDefault="00F4419C" w:rsidP="00F4419C">
      <w:pPr>
        <w:pStyle w:val="Heading4"/>
      </w:pPr>
      <w:r w:rsidRPr="001E1A51">
        <w:t>The US is already invested in long term methane hydrate research for development</w:t>
      </w:r>
    </w:p>
    <w:p w:rsidR="00F4419C" w:rsidRPr="00EB73E7" w:rsidRDefault="00F4419C" w:rsidP="00F4419C">
      <w:pPr>
        <w:rPr>
          <w:sz w:val="16"/>
        </w:rPr>
      </w:pPr>
      <w:r w:rsidRPr="00BF3582">
        <w:rPr>
          <w:rStyle w:val="Style13ptBold"/>
        </w:rPr>
        <w:t>Targeted News Service 12</w:t>
      </w:r>
      <w:r w:rsidRPr="00EB73E7">
        <w:rPr>
          <w:sz w:val="16"/>
        </w:rPr>
        <w:t xml:space="preserve"> (“U.S. and Japan Complete Successful Field Trial of Methane Hydrate Production Technologies”, Targeted News Service, 02 May 2012, Proquest, Accessed 28 June 2014) DZ</w:t>
      </w:r>
    </w:p>
    <w:p w:rsidR="00F4419C" w:rsidRPr="00EB73E7" w:rsidRDefault="00F4419C" w:rsidP="00F4419C">
      <w:pPr>
        <w:rPr>
          <w:sz w:val="16"/>
        </w:rPr>
      </w:pPr>
      <w:r w:rsidRPr="001E1A51">
        <w:rPr>
          <w:u w:val="single"/>
        </w:rPr>
        <w:t>U.S. Energy Secretary Steven Chu announced</w:t>
      </w:r>
      <w:r w:rsidRPr="00EB73E7">
        <w:rPr>
          <w:sz w:val="16"/>
        </w:rPr>
        <w:t xml:space="preserve"> today </w:t>
      </w:r>
      <w:r w:rsidRPr="001E1A51">
        <w:rPr>
          <w:u w:val="single"/>
        </w:rPr>
        <w:t>the completion of a successful, unprecedented test of technology in the North Slope of Alaska that was able to safely extract a steady flow of natural gas from methane hydrates - a vast, entirely untapped resource that holds enormous potential for U.S. economic and energy security.</w:t>
      </w:r>
      <w:r w:rsidRPr="00EB73E7">
        <w:rPr>
          <w:sz w:val="16"/>
        </w:rPr>
        <w:t xml:space="preserve"> </w:t>
      </w:r>
      <w:r w:rsidRPr="001E1A51">
        <w:rPr>
          <w:u w:val="single"/>
        </w:rPr>
        <w:t>Building upon this initial, small-scale test, the Department is launching a new research effort to conduct a long-term production test in the Arctic as well as research to test additional technologies that could be used to locate, characterize and safely extract methane hydrates on a larger scale in the U.S. Gulf Coast</w:t>
      </w:r>
      <w:r w:rsidRPr="00EB73E7">
        <w:rPr>
          <w:sz w:val="16"/>
        </w:rPr>
        <w:t>. "The Energy Department's long term investments in shale gas research during the 70s and 80s helped pave the way for today's boom in domestic natural gas production that is projected to cut the cost of natural gas by 30 percent by 2025 while creating thousands of American jobs," said Secretary Chu. "</w:t>
      </w:r>
      <w:r w:rsidRPr="001E1A51">
        <w:rPr>
          <w:u w:val="single"/>
        </w:rPr>
        <w:t>While this is just the beginning, this research could potentially yield significant new supplies of natural gas</w:t>
      </w:r>
      <w:r w:rsidRPr="00EB73E7">
        <w:rPr>
          <w:sz w:val="16"/>
        </w:rPr>
        <w:t>."</w:t>
      </w:r>
    </w:p>
    <w:p w:rsidR="00F4419C" w:rsidRPr="00A342E8" w:rsidRDefault="00F4419C" w:rsidP="00F4419C">
      <w:pPr>
        <w:pStyle w:val="Heading4"/>
      </w:pPr>
      <w:r w:rsidRPr="00A342E8">
        <w:t>US is already developing Hydrates with Japan</w:t>
      </w:r>
    </w:p>
    <w:p w:rsidR="00F4419C" w:rsidRPr="00EB73E7" w:rsidRDefault="00F4419C" w:rsidP="00F4419C">
      <w:pPr>
        <w:rPr>
          <w:sz w:val="16"/>
        </w:rPr>
      </w:pPr>
      <w:r w:rsidRPr="00BF3582">
        <w:rPr>
          <w:rStyle w:val="Style13ptBold"/>
        </w:rPr>
        <w:t>Anderson, 2014 – BBC Business Reporter</w:t>
      </w:r>
      <w:r w:rsidRPr="00EB73E7">
        <w:rPr>
          <w:sz w:val="16"/>
        </w:rPr>
        <w:t xml:space="preserve"> [Richard 16 April 2014 Last updated at 19:02 ET Methane hydrate: Dirty fuel or energy </w:t>
      </w:r>
      <w:proofErr w:type="spellStart"/>
      <w:r w:rsidRPr="00EB73E7">
        <w:rPr>
          <w:sz w:val="16"/>
        </w:rPr>
        <w:t>saviour</w:t>
      </w:r>
      <w:proofErr w:type="spellEnd"/>
      <w:r w:rsidRPr="00EB73E7">
        <w:rPr>
          <w:sz w:val="16"/>
        </w:rPr>
        <w:t xml:space="preserve">? BBC News </w:t>
      </w:r>
      <w:hyperlink r:id="rId8" w:history="1">
        <w:r w:rsidRPr="00EB73E7">
          <w:rPr>
            <w:rStyle w:val="Hyperlink"/>
            <w:sz w:val="16"/>
          </w:rPr>
          <w:t>http://www.bbc.com/news/business-27021610 Accessed June 20</w:t>
        </w:r>
      </w:hyperlink>
      <w:r w:rsidRPr="00EB73E7">
        <w:rPr>
          <w:sz w:val="16"/>
        </w:rPr>
        <w:t>, 2014] TA</w:t>
      </w:r>
    </w:p>
    <w:p w:rsidR="00F4419C" w:rsidRPr="00EB73E7" w:rsidRDefault="00F4419C" w:rsidP="00F4419C">
      <w:pPr>
        <w:rPr>
          <w:sz w:val="16"/>
        </w:rPr>
      </w:pPr>
      <w:r w:rsidRPr="00A342E8">
        <w:rPr>
          <w:u w:val="single"/>
        </w:rPr>
        <w:t>The US</w:t>
      </w:r>
      <w:r w:rsidRPr="00EB73E7">
        <w:rPr>
          <w:sz w:val="16"/>
        </w:rPr>
        <w:t xml:space="preserve">, </w:t>
      </w:r>
      <w:r w:rsidRPr="00A342E8">
        <w:rPr>
          <w:u w:val="single"/>
        </w:rPr>
        <w:t>Canada and Japan</w:t>
      </w:r>
      <w:r w:rsidRPr="00EB73E7">
        <w:rPr>
          <w:sz w:val="16"/>
        </w:rPr>
        <w:t xml:space="preserve"> </w:t>
      </w:r>
      <w:r w:rsidRPr="00A342E8">
        <w:rPr>
          <w:u w:val="single"/>
        </w:rPr>
        <w:t>have</w:t>
      </w:r>
      <w:r w:rsidRPr="00EB73E7">
        <w:rPr>
          <w:sz w:val="16"/>
        </w:rPr>
        <w:t xml:space="preserve"> all </w:t>
      </w:r>
      <w:r w:rsidRPr="00A342E8">
        <w:rPr>
          <w:u w:val="single"/>
        </w:rPr>
        <w:t>ploughed millions of dollars into research and</w:t>
      </w:r>
      <w:r w:rsidRPr="00EB73E7">
        <w:rPr>
          <w:sz w:val="16"/>
        </w:rPr>
        <w:t xml:space="preserve"> have </w:t>
      </w:r>
      <w:r w:rsidRPr="00A342E8">
        <w:rPr>
          <w:u w:val="single"/>
        </w:rPr>
        <w:t>carried out a number of test projects</w:t>
      </w:r>
      <w:r w:rsidRPr="00EB73E7">
        <w:rPr>
          <w:sz w:val="16"/>
        </w:rPr>
        <w:t xml:space="preserve">, while South Korea, India and China are also looking at developing their reserves. </w:t>
      </w:r>
      <w:r w:rsidRPr="00A342E8">
        <w:rPr>
          <w:u w:val="single"/>
        </w:rPr>
        <w:t xml:space="preserve">The US launched a national research and development </w:t>
      </w:r>
      <w:proofErr w:type="spellStart"/>
      <w:r w:rsidRPr="00A342E8">
        <w:rPr>
          <w:u w:val="single"/>
        </w:rPr>
        <w:t>programme</w:t>
      </w:r>
      <w:proofErr w:type="spellEnd"/>
      <w:r w:rsidRPr="00A342E8">
        <w:rPr>
          <w:u w:val="single"/>
        </w:rPr>
        <w:t xml:space="preserve"> as far back as </w:t>
      </w:r>
      <w:proofErr w:type="gramStart"/>
      <w:r w:rsidRPr="00A342E8">
        <w:rPr>
          <w:u w:val="single"/>
        </w:rPr>
        <w:t>1982</w:t>
      </w:r>
      <w:r w:rsidRPr="00EB73E7">
        <w:rPr>
          <w:sz w:val="16"/>
        </w:rPr>
        <w:t>,</w:t>
      </w:r>
      <w:proofErr w:type="gramEnd"/>
      <w:r w:rsidRPr="00EB73E7">
        <w:rPr>
          <w:sz w:val="16"/>
        </w:rPr>
        <w:t xml:space="preserve"> </w:t>
      </w:r>
      <w:r w:rsidRPr="00A342E8">
        <w:rPr>
          <w:u w:val="single"/>
        </w:rPr>
        <w:t>and</w:t>
      </w:r>
      <w:r w:rsidRPr="00EB73E7">
        <w:rPr>
          <w:sz w:val="16"/>
        </w:rPr>
        <w:t xml:space="preserve"> </w:t>
      </w:r>
      <w:r w:rsidRPr="00A342E8">
        <w:rPr>
          <w:u w:val="single"/>
        </w:rPr>
        <w:t>by 1995</w:t>
      </w:r>
      <w:r w:rsidRPr="00EB73E7">
        <w:rPr>
          <w:sz w:val="16"/>
        </w:rPr>
        <w:t xml:space="preserve"> </w:t>
      </w:r>
      <w:r w:rsidRPr="00A342E8">
        <w:rPr>
          <w:u w:val="single"/>
        </w:rPr>
        <w:t>had completed</w:t>
      </w:r>
      <w:r w:rsidRPr="00EB73E7">
        <w:rPr>
          <w:sz w:val="16"/>
        </w:rPr>
        <w:t xml:space="preserve"> </w:t>
      </w:r>
      <w:r w:rsidRPr="00A342E8">
        <w:rPr>
          <w:u w:val="single"/>
        </w:rPr>
        <w:t>its assessment</w:t>
      </w:r>
      <w:r w:rsidRPr="00EB73E7">
        <w:rPr>
          <w:sz w:val="16"/>
        </w:rPr>
        <w:t xml:space="preserve"> </w:t>
      </w:r>
      <w:r w:rsidRPr="00A342E8">
        <w:rPr>
          <w:u w:val="single"/>
        </w:rPr>
        <w:t>of</w:t>
      </w:r>
      <w:r w:rsidRPr="00EB73E7">
        <w:rPr>
          <w:sz w:val="16"/>
        </w:rPr>
        <w:t xml:space="preserve"> gas hydrate </w:t>
      </w:r>
      <w:r w:rsidRPr="00A342E8">
        <w:rPr>
          <w:u w:val="single"/>
        </w:rPr>
        <w:t>resources</w:t>
      </w:r>
      <w:r w:rsidRPr="00EB73E7">
        <w:rPr>
          <w:sz w:val="16"/>
        </w:rPr>
        <w:t xml:space="preserve">. </w:t>
      </w:r>
      <w:r w:rsidRPr="00A342E8">
        <w:rPr>
          <w:u w:val="single"/>
        </w:rPr>
        <w:t>It has</w:t>
      </w:r>
      <w:r w:rsidRPr="00EB73E7">
        <w:rPr>
          <w:sz w:val="16"/>
        </w:rPr>
        <w:t xml:space="preserve"> since </w:t>
      </w:r>
      <w:r w:rsidRPr="00A342E8">
        <w:rPr>
          <w:u w:val="single"/>
        </w:rPr>
        <w:t>instigated pilot projects</w:t>
      </w:r>
      <w:r w:rsidRPr="00EB73E7">
        <w:rPr>
          <w:sz w:val="16"/>
        </w:rPr>
        <w:t xml:space="preserve"> in the Blake Ridge area off the coast of South Carolina, on the Alaska North Slope and offshore in the Gulf of Mexico, </w:t>
      </w:r>
      <w:r w:rsidRPr="00A342E8">
        <w:rPr>
          <w:u w:val="single"/>
        </w:rPr>
        <w:t>with five projects still running</w:t>
      </w:r>
      <w:r w:rsidRPr="00EB73E7">
        <w:rPr>
          <w:sz w:val="16"/>
        </w:rPr>
        <w:t>. How methane hydrate is formed "</w:t>
      </w:r>
      <w:r w:rsidRPr="00A342E8">
        <w:rPr>
          <w:u w:val="single"/>
        </w:rPr>
        <w:t>The department continues to do research and development to better understand this domestic resource</w:t>
      </w:r>
      <w:r w:rsidRPr="00EB73E7">
        <w:rPr>
          <w:sz w:val="16"/>
        </w:rPr>
        <w:t xml:space="preserve">... [which we see] as an exciting opportunity with enormous potential," says Chris Smith of the US Department of Energy. </w:t>
      </w:r>
      <w:r w:rsidRPr="00A342E8">
        <w:rPr>
          <w:u w:val="single"/>
        </w:rPr>
        <w:t xml:space="preserve">The US has worked closely with </w:t>
      </w:r>
      <w:r w:rsidRPr="00EB73E7">
        <w:rPr>
          <w:sz w:val="16"/>
        </w:rPr>
        <w:t xml:space="preserve">Canada and </w:t>
      </w:r>
      <w:r w:rsidRPr="00A342E8">
        <w:rPr>
          <w:u w:val="single"/>
        </w:rPr>
        <w:t>Japan and there have been a number of successful production tests since 1998</w:t>
      </w:r>
      <w:r w:rsidRPr="00EB73E7">
        <w:rPr>
          <w:sz w:val="16"/>
        </w:rPr>
        <w:t xml:space="preserve">, </w:t>
      </w:r>
      <w:r w:rsidRPr="00A342E8">
        <w:rPr>
          <w:u w:val="single"/>
        </w:rPr>
        <w:t>most recently in Alaska in 2012</w:t>
      </w:r>
      <w:r w:rsidRPr="00EB73E7">
        <w:rPr>
          <w:sz w:val="16"/>
        </w:rPr>
        <w:t xml:space="preserve"> and, more significantly, in the </w:t>
      </w:r>
      <w:proofErr w:type="spellStart"/>
      <w:r w:rsidRPr="00EB73E7">
        <w:rPr>
          <w:sz w:val="16"/>
        </w:rPr>
        <w:t>Nankai</w:t>
      </w:r>
      <w:proofErr w:type="spellEnd"/>
      <w:r w:rsidRPr="00EB73E7">
        <w:rPr>
          <w:sz w:val="16"/>
        </w:rPr>
        <w:t xml:space="preserve"> Trough off the central coast of Japan in March last year - the first successful offshore extraction of natural gas from methane hydrate.</w:t>
      </w:r>
    </w:p>
    <w:p w:rsidR="00F4419C" w:rsidRPr="0030395A" w:rsidRDefault="00F4419C" w:rsidP="00F4419C">
      <w:pPr>
        <w:pStyle w:val="Heading4"/>
      </w:pPr>
      <w:r w:rsidRPr="0030395A">
        <w:t>The US is already funding Methane Hydrate research</w:t>
      </w:r>
    </w:p>
    <w:p w:rsidR="00F4419C" w:rsidRPr="00EB73E7" w:rsidRDefault="00F4419C" w:rsidP="00F4419C">
      <w:pPr>
        <w:rPr>
          <w:sz w:val="16"/>
        </w:rPr>
      </w:pPr>
      <w:proofErr w:type="gramStart"/>
      <w:r w:rsidRPr="00BF3582">
        <w:rPr>
          <w:rStyle w:val="Style13ptBold"/>
        </w:rPr>
        <w:t>Harris, 2011 – freelance writer</w:t>
      </w:r>
      <w:r w:rsidRPr="00EB73E7">
        <w:rPr>
          <w:sz w:val="16"/>
        </w:rPr>
        <w:t xml:space="preserve"> [William master's degree in science education from Florida State University.</w:t>
      </w:r>
      <w:proofErr w:type="gramEnd"/>
      <w:r w:rsidRPr="00EB73E7">
        <w:rPr>
          <w:sz w:val="16"/>
        </w:rPr>
        <w:t xml:space="preserve"> How Frozen Fuel Works http://science.howstuffworks.com/environmental/green-tech/energy-production/frozen-fuel.htm Mar 17, 2011 Accessed June 20, 2014] TA</w:t>
      </w:r>
    </w:p>
    <w:p w:rsidR="00F4419C" w:rsidRPr="00EB73E7" w:rsidRDefault="00F4419C" w:rsidP="00F4419C">
      <w:pPr>
        <w:rPr>
          <w:sz w:val="16"/>
        </w:rPr>
      </w:pPr>
      <w:r w:rsidRPr="00EB73E7">
        <w:rPr>
          <w:sz w:val="16"/>
        </w:rPr>
        <w:t xml:space="preserve">In 1997, </w:t>
      </w:r>
      <w:r w:rsidRPr="0030395A">
        <w:rPr>
          <w:rStyle w:val="StyleUnderline"/>
        </w:rPr>
        <w:t xml:space="preserve">the U.S. Department of Energy (DOE) initiated a research program that would ultimately allow commercial production of methane from gas hydrate deposits </w:t>
      </w:r>
      <w:r w:rsidRPr="00EB73E7">
        <w:rPr>
          <w:sz w:val="16"/>
        </w:rPr>
        <w:t xml:space="preserve">by 2015. </w:t>
      </w:r>
      <w:r w:rsidRPr="0030395A">
        <w:rPr>
          <w:rStyle w:val="StyleUnderline"/>
        </w:rPr>
        <w:t>Three years later, Congress authorized funding through the Methane Hydrate Research and Development Act of 2000. The Interagency Coordination Committee</w:t>
      </w:r>
      <w:r w:rsidRPr="00EB73E7">
        <w:rPr>
          <w:sz w:val="16"/>
        </w:rPr>
        <w:t xml:space="preserve"> (ICC), a coalition of six government agencies, </w:t>
      </w:r>
      <w:r w:rsidRPr="0030395A">
        <w:rPr>
          <w:rStyle w:val="StyleUnderline"/>
        </w:rPr>
        <w:t>has been advancing research on several fronts.</w:t>
      </w:r>
      <w:r w:rsidRPr="00EB73E7">
        <w:rPr>
          <w:sz w:val="16"/>
        </w:rPr>
        <w:t xml:space="preserve"> Much of what we know about the basic science of methane hydrate -- how it forms, where it forms and what role it plays, both in seafloor stabilization and global warming -- has come from the ICC's research.</w:t>
      </w:r>
    </w:p>
    <w:p w:rsidR="00F4419C" w:rsidRPr="00502F71" w:rsidRDefault="00F4419C" w:rsidP="00F4419C">
      <w:pPr>
        <w:pStyle w:val="Heading4"/>
      </w:pPr>
      <w:r w:rsidRPr="00502F71">
        <w:t>The federal government is funding methane hydrate research now – new grants are available</w:t>
      </w:r>
    </w:p>
    <w:p w:rsidR="00F4419C" w:rsidRPr="00EB73E7" w:rsidRDefault="00F4419C" w:rsidP="00F4419C">
      <w:pPr>
        <w:rPr>
          <w:sz w:val="16"/>
        </w:rPr>
      </w:pPr>
      <w:r w:rsidRPr="00BF3582">
        <w:rPr>
          <w:rStyle w:val="Style13ptBold"/>
        </w:rPr>
        <w:t>Targeted News Service ’13</w:t>
      </w:r>
      <w:r w:rsidRPr="00EB73E7">
        <w:rPr>
          <w:sz w:val="16"/>
        </w:rPr>
        <w:t xml:space="preserve"> [</w:t>
      </w:r>
      <w:proofErr w:type="spellStart"/>
      <w:r w:rsidRPr="00EB73E7">
        <w:rPr>
          <w:sz w:val="16"/>
        </w:rPr>
        <w:t>Varalakshmi</w:t>
      </w:r>
      <w:proofErr w:type="spellEnd"/>
      <w:r w:rsidRPr="00EB73E7">
        <w:rPr>
          <w:sz w:val="16"/>
        </w:rPr>
        <w:t xml:space="preserve"> </w:t>
      </w:r>
      <w:proofErr w:type="spellStart"/>
      <w:r w:rsidRPr="00EB73E7">
        <w:rPr>
          <w:sz w:val="16"/>
        </w:rPr>
        <w:t>Pulugurtha</w:t>
      </w:r>
      <w:proofErr w:type="spellEnd"/>
      <w:r w:rsidRPr="00EB73E7">
        <w:rPr>
          <w:sz w:val="16"/>
        </w:rPr>
        <w:t xml:space="preserve">, $20 Million Funding Available for Research on Methane Hydrates, 5/29/13, </w:t>
      </w:r>
      <w:hyperlink r:id="rId9" w:history="1">
        <w:r w:rsidRPr="00EB73E7">
          <w:rPr>
            <w:rStyle w:val="Hyperlink"/>
            <w:sz w:val="16"/>
          </w:rPr>
          <w:t>http://search.proquestcom.proxy.lib.umich.edu/pqrl/docview/1355774559/D6A77AEF34804E5CPQ/8?accountid=14667</w:t>
        </w:r>
      </w:hyperlink>
      <w:proofErr w:type="gramStart"/>
      <w:r w:rsidRPr="00EB73E7">
        <w:rPr>
          <w:sz w:val="16"/>
        </w:rPr>
        <w:t>,accessed</w:t>
      </w:r>
      <w:proofErr w:type="gramEnd"/>
      <w:r w:rsidRPr="00EB73E7">
        <w:rPr>
          <w:sz w:val="16"/>
        </w:rPr>
        <w:t xml:space="preserve"> 6/24/14] KC</w:t>
      </w:r>
    </w:p>
    <w:p w:rsidR="00F4419C" w:rsidRPr="00EB73E7" w:rsidRDefault="00F4419C" w:rsidP="00F4419C">
      <w:pPr>
        <w:rPr>
          <w:sz w:val="16"/>
        </w:rPr>
      </w:pPr>
      <w:r w:rsidRPr="00EB73E7">
        <w:rPr>
          <w:sz w:val="16"/>
        </w:rPr>
        <w:t xml:space="preserve">WASHINGTON, May 29, 2013 -- </w:t>
      </w:r>
      <w:r w:rsidRPr="00502F71">
        <w:rPr>
          <w:u w:val="single"/>
        </w:rPr>
        <w:t>The U.S. National Energy Technology Laborator</w:t>
      </w:r>
      <w:r w:rsidRPr="00EB73E7">
        <w:rPr>
          <w:sz w:val="16"/>
        </w:rPr>
        <w:t xml:space="preserve">y has announced that it expects to award a maximum 10 discretionary cooperative agreement grants to </w:t>
      </w:r>
      <w:r w:rsidRPr="00502F71">
        <w:rPr>
          <w:u w:val="single"/>
        </w:rPr>
        <w:t xml:space="preserve">support research that advances the current state of knowledge or technology with respect to methane hydrate </w:t>
      </w:r>
      <w:r w:rsidRPr="00EB73E7">
        <w:rPr>
          <w:sz w:val="16"/>
        </w:rPr>
        <w:t xml:space="preserve">science focusing on characterization of gas hydrate deposits, response of methane hydrate systems to natural environmental change and response of gas hydrate reservoirs to induced environmental change </w:t>
      </w:r>
      <w:r w:rsidRPr="00502F71">
        <w:rPr>
          <w:u w:val="single"/>
        </w:rPr>
        <w:t>to determine the potential of methane hydrates as a potential energy resource and their role in the natural environment</w:t>
      </w:r>
      <w:r w:rsidRPr="00EB73E7">
        <w:rPr>
          <w:sz w:val="16"/>
        </w:rPr>
        <w:t xml:space="preserve">. </w:t>
      </w:r>
      <w:r w:rsidRPr="00502F71">
        <w:rPr>
          <w:u w:val="single"/>
        </w:rPr>
        <w:t>The award ceiling for this funding opportunity is $20 million. This funding opportunity is open to any entity such as state, county, city, township and special district governments</w:t>
      </w:r>
      <w:r w:rsidRPr="00EB73E7">
        <w:rPr>
          <w:sz w:val="16"/>
        </w:rPr>
        <w:t xml:space="preserve">; Native American tribal governments and organizations; institutions of higher education; Historically Black Colleges and Universities; Tribally Controlled Colleges and Universities; nonprofits; for profit organizations; small businesses; eligible agencies of the federal government; and faith-based or community-based organizations. A funding opportunity notice from the National Energy Technology Laboratory states: </w:t>
      </w:r>
      <w:r w:rsidRPr="00502F71">
        <w:rPr>
          <w:u w:val="single"/>
        </w:rPr>
        <w:t xml:space="preserve">"The FOA [Funding Opportunity Announcement] includes three distinct technical topic areas: 1. Characterization of Gas </w:t>
      </w:r>
      <w:proofErr w:type="spellStart"/>
      <w:r w:rsidRPr="00502F71">
        <w:rPr>
          <w:u w:val="single"/>
        </w:rPr>
        <w:t>HydrateDeposits</w:t>
      </w:r>
      <w:proofErr w:type="spellEnd"/>
      <w:r w:rsidRPr="00502F71">
        <w:rPr>
          <w:u w:val="single"/>
        </w:rPr>
        <w:t>:</w:t>
      </w:r>
      <w:r w:rsidRPr="00EB73E7">
        <w:rPr>
          <w:sz w:val="16"/>
        </w:rPr>
        <w:t xml:space="preserve"> Projects are to utilize existing field data, and/or collect field data (including log, core, and remote sensing data) to evaluate the occurrence, nature, and behavior of gas hydrate geologic systems; 2. </w:t>
      </w:r>
      <w:r w:rsidRPr="00502F71">
        <w:rPr>
          <w:u w:val="single"/>
        </w:rPr>
        <w:t>Response of Gas Hydrate Reservoirs to Induced Change</w:t>
      </w:r>
      <w:r w:rsidRPr="00EB73E7">
        <w:rPr>
          <w:sz w:val="16"/>
        </w:rPr>
        <w:t xml:space="preserve">: Applications are sought that utilize data from past scientific field experiments (for example, the Mt. Elbert and </w:t>
      </w:r>
      <w:proofErr w:type="spellStart"/>
      <w:r w:rsidRPr="00EB73E7">
        <w:rPr>
          <w:sz w:val="16"/>
        </w:rPr>
        <w:t>Ignik</w:t>
      </w:r>
      <w:proofErr w:type="spellEnd"/>
      <w:r w:rsidRPr="00EB73E7">
        <w:rPr>
          <w:sz w:val="16"/>
        </w:rPr>
        <w:t xml:space="preserve"> </w:t>
      </w:r>
      <w:proofErr w:type="spellStart"/>
      <w:r w:rsidRPr="00EB73E7">
        <w:rPr>
          <w:sz w:val="16"/>
        </w:rPr>
        <w:t>Sikumi</w:t>
      </w:r>
      <w:proofErr w:type="spellEnd"/>
      <w:r w:rsidRPr="00EB73E7">
        <w:rPr>
          <w:sz w:val="16"/>
        </w:rPr>
        <w:t xml:space="preserve"> tests in Alaska; </w:t>
      </w:r>
      <w:proofErr w:type="spellStart"/>
      <w:r w:rsidRPr="00EB73E7">
        <w:rPr>
          <w:sz w:val="16"/>
        </w:rPr>
        <w:t>Mallik</w:t>
      </w:r>
      <w:proofErr w:type="spellEnd"/>
      <w:r w:rsidRPr="00EB73E7">
        <w:rPr>
          <w:sz w:val="16"/>
        </w:rPr>
        <w:t xml:space="preserve"> tests in Canada) to (1) provide insight into the design of future field production experiments and (2) elucidate the nature of gas-hydrate-bearing sediments and their response to induced changes in physical and/or chemical environmental conditions; and 3. </w:t>
      </w:r>
      <w:r w:rsidRPr="00502F71">
        <w:rPr>
          <w:u w:val="single"/>
        </w:rPr>
        <w:t>Response of Methane Hydrate Systems to Environmental Change:</w:t>
      </w:r>
      <w:r w:rsidRPr="00EB73E7">
        <w:rPr>
          <w:sz w:val="16"/>
        </w:rPr>
        <w:t xml:space="preserve"> Applications are sought for research to clarify gas hydrate's role in the global natural environment, with specific emphasis on research that synthesizes existing insights and information to clarify the potential for significant feedbacks to warming climates (and attendant implications for ocean and atmospheric chemistry and </w:t>
      </w:r>
      <w:proofErr w:type="spellStart"/>
      <w:r w:rsidRPr="00EB73E7">
        <w:rPr>
          <w:sz w:val="16"/>
        </w:rPr>
        <w:t>geohazards</w:t>
      </w:r>
      <w:proofErr w:type="spellEnd"/>
      <w:r w:rsidRPr="00EB73E7">
        <w:rPr>
          <w:sz w:val="16"/>
        </w:rPr>
        <w:t>) from climate-driven gas hydrate dissociation."</w:t>
      </w:r>
    </w:p>
    <w:p w:rsidR="00F4419C" w:rsidRPr="00502F71" w:rsidRDefault="00F4419C" w:rsidP="00F4419C">
      <w:pPr>
        <w:pStyle w:val="Heading4"/>
      </w:pPr>
      <w:r w:rsidRPr="00502F71">
        <w:t>Methane hydrate research funding is increasing now</w:t>
      </w:r>
    </w:p>
    <w:p w:rsidR="00F4419C" w:rsidRPr="00EB73E7" w:rsidRDefault="00945E1B" w:rsidP="00F4419C">
      <w:pPr>
        <w:rPr>
          <w:sz w:val="16"/>
        </w:rPr>
      </w:pPr>
      <w:hyperlink r:id="rId10" w:tooltip="Click to search for more items from this journal" w:history="1">
        <w:r w:rsidR="00F4419C" w:rsidRPr="00BF3582">
          <w:rPr>
            <w:rStyle w:val="Style13ptBold"/>
          </w:rPr>
          <w:t>Targeted News Service</w:t>
        </w:r>
      </w:hyperlink>
      <w:r w:rsidR="00F4419C" w:rsidRPr="00BF3582">
        <w:rPr>
          <w:rStyle w:val="Style13ptBold"/>
        </w:rPr>
        <w:t> ’12</w:t>
      </w:r>
      <w:r w:rsidR="00F4419C" w:rsidRPr="00EB73E7">
        <w:rPr>
          <w:sz w:val="16"/>
        </w:rPr>
        <w:t xml:space="preserve"> </w:t>
      </w:r>
      <w:proofErr w:type="gramStart"/>
      <w:r w:rsidR="00F4419C" w:rsidRPr="00EB73E7">
        <w:rPr>
          <w:sz w:val="16"/>
        </w:rPr>
        <w:t>[ 31</w:t>
      </w:r>
      <w:proofErr w:type="gramEnd"/>
      <w:r w:rsidR="00F4419C" w:rsidRPr="00EB73E7">
        <w:rPr>
          <w:sz w:val="16"/>
        </w:rPr>
        <w:t xml:space="preserve"> Aug 2012. Energy Department Advances Research on Methane Hydrates - the World's Largest Untapped Fossil Energy Resource, accessed 6/24/14]</w:t>
      </w:r>
    </w:p>
    <w:p w:rsidR="00F4419C" w:rsidRPr="00502F71" w:rsidRDefault="00F4419C" w:rsidP="00F4419C">
      <w:pPr>
        <w:rPr>
          <w:u w:val="single"/>
        </w:rPr>
      </w:pPr>
      <w:r w:rsidRPr="00502F71">
        <w:rPr>
          <w:u w:val="single"/>
        </w:rPr>
        <w:t>The Energy Department</w:t>
      </w:r>
      <w:r w:rsidRPr="00EB73E7">
        <w:rPr>
          <w:sz w:val="16"/>
        </w:rPr>
        <w:t xml:space="preserve"> today </w:t>
      </w:r>
      <w:r w:rsidRPr="00502F71">
        <w:rPr>
          <w:u w:val="single"/>
        </w:rPr>
        <w:t>announced the selection of 14 new research projects</w:t>
      </w:r>
      <w:r w:rsidRPr="00EB73E7">
        <w:rPr>
          <w:sz w:val="16"/>
        </w:rPr>
        <w:t xml:space="preserve"> across 11 states that will be a part of an expanding portfolio of projects designed </w:t>
      </w:r>
      <w:r w:rsidRPr="00502F71">
        <w:rPr>
          <w:u w:val="single"/>
        </w:rPr>
        <w:t>to increase our understanding of</w:t>
      </w:r>
      <w:r>
        <w:rPr>
          <w:u w:val="single"/>
        </w:rPr>
        <w:t xml:space="preserve"> </w:t>
      </w:r>
      <w:r w:rsidRPr="00502F71">
        <w:rPr>
          <w:u w:val="single"/>
        </w:rPr>
        <w:t>methane hydrates' potential as a future energy supply.</w:t>
      </w:r>
      <w:r w:rsidRPr="00EB73E7">
        <w:rPr>
          <w:sz w:val="16"/>
        </w:rPr>
        <w:t xml:space="preserve"> Methane hydrates are 3D ice-lattice structures with natural gas locked inside, and </w:t>
      </w:r>
      <w:proofErr w:type="gramStart"/>
      <w:r w:rsidRPr="00EB73E7">
        <w:rPr>
          <w:sz w:val="16"/>
        </w:rPr>
        <w:t>are</w:t>
      </w:r>
      <w:proofErr w:type="gramEnd"/>
      <w:r w:rsidRPr="00EB73E7">
        <w:rPr>
          <w:sz w:val="16"/>
        </w:rPr>
        <w:t xml:space="preserve"> found both onshore and offshore - including under the Arctic permafrost and in ocean sediments along nearly every continental shelf in the world. Today's projects build on the completion of a successful, unprecedented test http://energy.gov/articles/us-and-japan-complete-successful-field-trial-methane-hydrate-production-technologies earlier this year that was able to safely extract a steady flow of natural gas </w:t>
      </w:r>
      <w:proofErr w:type="spellStart"/>
      <w:r w:rsidRPr="00EB73E7">
        <w:rPr>
          <w:sz w:val="16"/>
        </w:rPr>
        <w:t>frommethane</w:t>
      </w:r>
      <w:proofErr w:type="spellEnd"/>
      <w:r w:rsidRPr="00EB73E7">
        <w:rPr>
          <w:sz w:val="16"/>
        </w:rPr>
        <w:t xml:space="preserve"> hydrates on the North Slope of Alaska. Find more information on methane hydratesHERE.http://www.netl.doe.gov/technologies/oil-gas/publications/Hydrates/2011Reports/MH_Primer2011.pdf "The Energy Department's long term investments in shale gas research during the 70s and 80s helped pave the way for today's boom in domestic natural gas production that is strengthening U.S. energy security while creating thousands of American jobs," said Secretary Ch</w:t>
      </w:r>
      <w:r w:rsidRPr="00502F71">
        <w:rPr>
          <w:u w:val="single"/>
        </w:rPr>
        <w:t>u. "While research on</w:t>
      </w:r>
      <w:r>
        <w:rPr>
          <w:u w:val="single"/>
        </w:rPr>
        <w:t xml:space="preserve"> </w:t>
      </w:r>
      <w:r w:rsidRPr="00502F71">
        <w:rPr>
          <w:u w:val="single"/>
        </w:rPr>
        <w:t>methane hydrates</w:t>
      </w:r>
      <w:r>
        <w:rPr>
          <w:u w:val="single"/>
        </w:rPr>
        <w:t xml:space="preserve"> </w:t>
      </w:r>
      <w:r w:rsidRPr="00502F71">
        <w:rPr>
          <w:u w:val="single"/>
        </w:rPr>
        <w:t>is still in the early stages, these research efforts as part of President Obama's all-of-the-above energy strategy could potentially yield significant new supplies of natural gas and further expand U.S. energy supplies."</w:t>
      </w:r>
    </w:p>
    <w:p w:rsidR="00F4419C" w:rsidRPr="00C924AC" w:rsidRDefault="00F4419C" w:rsidP="00F4419C">
      <w:pPr>
        <w:pStyle w:val="Heading4"/>
      </w:pPr>
      <w:r w:rsidRPr="00C924AC">
        <w:t>No Inherency – the US is already committed to methane hydrates</w:t>
      </w:r>
    </w:p>
    <w:p w:rsidR="00F4419C" w:rsidRPr="00EB73E7" w:rsidRDefault="00F4419C" w:rsidP="00F4419C">
      <w:pPr>
        <w:rPr>
          <w:sz w:val="16"/>
        </w:rPr>
      </w:pPr>
      <w:r w:rsidRPr="00BF3582">
        <w:rPr>
          <w:rStyle w:val="Style13ptBold"/>
        </w:rPr>
        <w:t>Anderson 14 – BBC News Business Reporter</w:t>
      </w:r>
      <w:r w:rsidRPr="00EB73E7">
        <w:rPr>
          <w:sz w:val="16"/>
        </w:rPr>
        <w:t xml:space="preserve"> (Richard BBC News, Published April 16, 2014 “Methane Hydrate: Dirty Fuel or Energy </w:t>
      </w:r>
      <w:proofErr w:type="spellStart"/>
      <w:r w:rsidRPr="00EB73E7">
        <w:rPr>
          <w:sz w:val="16"/>
        </w:rPr>
        <w:t>Saviour</w:t>
      </w:r>
      <w:proofErr w:type="spellEnd"/>
      <w:r w:rsidRPr="00EB73E7">
        <w:rPr>
          <w:sz w:val="16"/>
        </w:rPr>
        <w:t xml:space="preserve">” </w:t>
      </w:r>
      <w:hyperlink r:id="rId11" w:history="1">
        <w:r w:rsidRPr="00EB73E7">
          <w:rPr>
            <w:rStyle w:val="Hyperlink"/>
            <w:sz w:val="16"/>
          </w:rPr>
          <w:t>http://www.bbc.com/news/business-27021610</w:t>
        </w:r>
      </w:hyperlink>
      <w:r w:rsidRPr="00EB73E7">
        <w:rPr>
          <w:sz w:val="16"/>
        </w:rPr>
        <w:t>) RF</w:t>
      </w:r>
    </w:p>
    <w:p w:rsidR="00F4419C" w:rsidRPr="00EB73E7" w:rsidRDefault="00F4419C" w:rsidP="00F4419C">
      <w:pPr>
        <w:rPr>
          <w:sz w:val="16"/>
        </w:rPr>
      </w:pPr>
      <w:r w:rsidRPr="00EB73E7">
        <w:rPr>
          <w:sz w:val="16"/>
        </w:rPr>
        <w:t xml:space="preserve">The </w:t>
      </w:r>
      <w:r w:rsidRPr="00C924AC">
        <w:rPr>
          <w:u w:val="single"/>
        </w:rPr>
        <w:t>US, Canada and Japan have all ploughed millions of dollars into research and have carried out a number of test projects</w:t>
      </w:r>
      <w:r w:rsidRPr="00EB73E7">
        <w:rPr>
          <w:sz w:val="16"/>
        </w:rPr>
        <w:t xml:space="preserve">, while South Korea, India and China are also looking at developing their reserves. The </w:t>
      </w:r>
      <w:r w:rsidRPr="00C924AC">
        <w:rPr>
          <w:u w:val="single"/>
        </w:rPr>
        <w:t>US launched a national research</w:t>
      </w:r>
      <w:r w:rsidRPr="00EB73E7">
        <w:rPr>
          <w:sz w:val="16"/>
        </w:rPr>
        <w:t xml:space="preserve"> </w:t>
      </w:r>
      <w:r w:rsidRPr="00C924AC">
        <w:rPr>
          <w:u w:val="single"/>
        </w:rPr>
        <w:t xml:space="preserve">and development </w:t>
      </w:r>
      <w:proofErr w:type="spellStart"/>
      <w:r w:rsidRPr="00C924AC">
        <w:rPr>
          <w:u w:val="single"/>
        </w:rPr>
        <w:t>programme</w:t>
      </w:r>
      <w:proofErr w:type="spellEnd"/>
      <w:r w:rsidRPr="00C924AC">
        <w:rPr>
          <w:u w:val="single"/>
        </w:rPr>
        <w:t xml:space="preserve"> </w:t>
      </w:r>
      <w:r w:rsidRPr="00EB73E7">
        <w:rPr>
          <w:sz w:val="16"/>
        </w:rPr>
        <w:t xml:space="preserve">as far back as </w:t>
      </w:r>
      <w:proofErr w:type="gramStart"/>
      <w:r w:rsidRPr="00EB73E7">
        <w:rPr>
          <w:sz w:val="16"/>
        </w:rPr>
        <w:t>1982,</w:t>
      </w:r>
      <w:proofErr w:type="gramEnd"/>
      <w:r w:rsidRPr="00EB73E7">
        <w:rPr>
          <w:sz w:val="16"/>
        </w:rPr>
        <w:t xml:space="preserve"> and by 1995 had completed its assessment of gas hydrate resources. </w:t>
      </w:r>
      <w:r w:rsidRPr="00C924AC">
        <w:rPr>
          <w:u w:val="single"/>
        </w:rPr>
        <w:t>It has since instigated</w:t>
      </w:r>
      <w:r w:rsidRPr="00EB73E7">
        <w:rPr>
          <w:sz w:val="16"/>
        </w:rPr>
        <w:t xml:space="preserve"> </w:t>
      </w:r>
      <w:r w:rsidRPr="00C924AC">
        <w:rPr>
          <w:u w:val="single"/>
        </w:rPr>
        <w:t xml:space="preserve">pilot projects </w:t>
      </w:r>
      <w:r w:rsidRPr="00EB73E7">
        <w:rPr>
          <w:sz w:val="16"/>
        </w:rPr>
        <w:t>in the Blake Ridge area off the coast of South Carolina, on the Alaska North Slope and</w:t>
      </w:r>
      <w:r w:rsidRPr="00C924AC">
        <w:rPr>
          <w:u w:val="single"/>
        </w:rPr>
        <w:t xml:space="preserve"> offshore in the Gulf of Mexico, with five projects still running</w:t>
      </w:r>
      <w:r w:rsidRPr="00EB73E7">
        <w:rPr>
          <w:sz w:val="16"/>
        </w:rPr>
        <w:t>. "</w:t>
      </w:r>
      <w:r w:rsidRPr="00C924AC">
        <w:rPr>
          <w:u w:val="single"/>
        </w:rPr>
        <w:t xml:space="preserve">The department continues to do research and </w:t>
      </w:r>
      <w:proofErr w:type="gramStart"/>
      <w:r w:rsidRPr="00C924AC">
        <w:rPr>
          <w:u w:val="single"/>
        </w:rPr>
        <w:t>development to better understand</w:t>
      </w:r>
      <w:proofErr w:type="gramEnd"/>
      <w:r w:rsidRPr="00C924AC">
        <w:rPr>
          <w:u w:val="single"/>
        </w:rPr>
        <w:t xml:space="preserve"> this domestic resource... </w:t>
      </w:r>
      <w:r w:rsidRPr="00EB73E7">
        <w:rPr>
          <w:sz w:val="16"/>
        </w:rPr>
        <w:t>[which we see] as an exciting opportunity with enormous potential,"</w:t>
      </w:r>
      <w:r w:rsidRPr="00C924AC">
        <w:rPr>
          <w:u w:val="single"/>
        </w:rPr>
        <w:t xml:space="preserve"> says Chris Smith of the US Department of Energy.</w:t>
      </w:r>
      <w:r w:rsidRPr="00EB73E7">
        <w:rPr>
          <w:sz w:val="16"/>
        </w:rPr>
        <w:t xml:space="preserve"> The </w:t>
      </w:r>
      <w:r w:rsidRPr="00C924AC">
        <w:rPr>
          <w:u w:val="single"/>
        </w:rPr>
        <w:t xml:space="preserve">US has worked closely with </w:t>
      </w:r>
      <w:r w:rsidRPr="00EB73E7">
        <w:rPr>
          <w:sz w:val="16"/>
        </w:rPr>
        <w:t>Canada and</w:t>
      </w:r>
      <w:r w:rsidRPr="00C924AC">
        <w:rPr>
          <w:u w:val="single"/>
        </w:rPr>
        <w:t xml:space="preserve"> Japan and there have been a number of successful production tests since 1998, most recently in Alaska in 2012</w:t>
      </w:r>
      <w:r w:rsidRPr="00EB73E7">
        <w:rPr>
          <w:sz w:val="16"/>
        </w:rPr>
        <w:t xml:space="preserve"> and, more significantly, in the </w:t>
      </w:r>
      <w:proofErr w:type="spellStart"/>
      <w:r w:rsidRPr="00C924AC">
        <w:rPr>
          <w:u w:val="single"/>
        </w:rPr>
        <w:t>Nankai</w:t>
      </w:r>
      <w:proofErr w:type="spellEnd"/>
      <w:r w:rsidRPr="00C924AC">
        <w:rPr>
          <w:u w:val="single"/>
        </w:rPr>
        <w:t xml:space="preserve"> Trough off the central coast of Japan in March last year - </w:t>
      </w:r>
      <w:r w:rsidRPr="00EB73E7">
        <w:rPr>
          <w:sz w:val="16"/>
        </w:rPr>
        <w:t>the first successful offshore extraction of natural gas from methane hydrate.</w:t>
      </w:r>
    </w:p>
    <w:p w:rsidR="00F4419C" w:rsidRPr="00502F71" w:rsidRDefault="00F4419C" w:rsidP="00F4419C">
      <w:pPr>
        <w:rPr>
          <w:b/>
        </w:rPr>
      </w:pPr>
    </w:p>
    <w:p w:rsidR="00F4419C" w:rsidRDefault="00F4419C" w:rsidP="00F4419C">
      <w:pPr>
        <w:pStyle w:val="Heading3"/>
      </w:pPr>
    </w:p>
    <w:p w:rsidR="00F4419C" w:rsidRDefault="00F4419C" w:rsidP="00F4419C">
      <w:pPr>
        <w:pStyle w:val="Heading3"/>
      </w:pPr>
      <w:r>
        <w:t>AT: Oil Dependence</w:t>
      </w:r>
    </w:p>
    <w:p w:rsidR="00F4419C" w:rsidRPr="00614C61" w:rsidRDefault="00F4419C" w:rsidP="00F4419C">
      <w:pPr>
        <w:pStyle w:val="Heading4"/>
        <w:rPr>
          <w:rFonts w:eastAsia="Cambria"/>
        </w:rPr>
      </w:pPr>
      <w:r w:rsidRPr="00614C61">
        <w:rPr>
          <w:rFonts w:eastAsia="Cambria"/>
        </w:rPr>
        <w:t>Shale oil solves oil dependence now – we will become independent and it preserves the US economy</w:t>
      </w:r>
    </w:p>
    <w:p w:rsidR="00F4419C" w:rsidRPr="00EB73E7" w:rsidRDefault="00F4419C" w:rsidP="00F4419C">
      <w:pPr>
        <w:rPr>
          <w:rFonts w:eastAsia="Cambria" w:cs="Times New Roman"/>
          <w:sz w:val="16"/>
        </w:rPr>
      </w:pPr>
      <w:proofErr w:type="gramStart"/>
      <w:r w:rsidRPr="00BF3582">
        <w:rPr>
          <w:rStyle w:val="Style13ptBold"/>
        </w:rPr>
        <w:t>Nye ’14 - Professor and former Dean of Harvard’s Kennedy School of Business</w:t>
      </w:r>
      <w:r w:rsidRPr="00EB73E7">
        <w:rPr>
          <w:rFonts w:eastAsia="Cambria" w:cs="Times New Roman"/>
          <w:b/>
          <w:bCs/>
          <w:sz w:val="16"/>
        </w:rPr>
        <w:t>.</w:t>
      </w:r>
      <w:proofErr w:type="gramEnd"/>
      <w:r w:rsidRPr="00EB73E7">
        <w:rPr>
          <w:rFonts w:eastAsia="Cambria" w:cs="Times New Roman"/>
          <w:sz w:val="16"/>
        </w:rPr>
        <w:t xml:space="preserve"> [Joseph “Shale Gas Is America's Geopolitical Trump Card” Wall Street Journal June 8, 2014, Accessed June 27, 2014. </w:t>
      </w:r>
      <w:hyperlink r:id="rId12" w:history="1">
        <w:r w:rsidRPr="00EB73E7">
          <w:rPr>
            <w:rFonts w:eastAsia="Cambria" w:cs="Times New Roman"/>
            <w:sz w:val="16"/>
          </w:rPr>
          <w:t>http://online.wsj.com/articles/joseph-nye-shale-gas-is-americas-geopolitical-trump-card-1402266357</w:t>
        </w:r>
      </w:hyperlink>
      <w:r w:rsidRPr="00EB73E7">
        <w:rPr>
          <w:rFonts w:eastAsia="Cambria" w:cs="Times New Roman"/>
          <w:sz w:val="16"/>
        </w:rPr>
        <w:t>] RF</w:t>
      </w:r>
    </w:p>
    <w:p w:rsidR="00F4419C" w:rsidRPr="003239A1" w:rsidRDefault="00F4419C" w:rsidP="00F4419C">
      <w:pPr>
        <w:rPr>
          <w:rStyle w:val="StyleUnderline"/>
        </w:rPr>
      </w:pPr>
      <w:r w:rsidRPr="00972072">
        <w:rPr>
          <w:rStyle w:val="StyleUnderline"/>
        </w:rPr>
        <w:t xml:space="preserve">The real geopolitical shift is the shale-energy revolution that took off in the past decade. While the technologies of horizontal drilling and hydraulic fracturing </w:t>
      </w:r>
      <w:proofErr w:type="gramStart"/>
      <w:r w:rsidRPr="00972072">
        <w:rPr>
          <w:rStyle w:val="StyleUnderline"/>
        </w:rPr>
        <w:t>are</w:t>
      </w:r>
      <w:proofErr w:type="gramEnd"/>
      <w:r w:rsidRPr="00972072">
        <w:rPr>
          <w:rStyle w:val="StyleUnderline"/>
        </w:rPr>
        <w:t xml:space="preserve"> not new, their pioneering application to shale rock is largely a product of American entrepreneurship in the past decade. Ten years ago, many experts were speaking of "peak oil"</w:t>
      </w:r>
      <w:r w:rsidRPr="00EB73E7">
        <w:rPr>
          <w:rFonts w:eastAsia="Cambria" w:cs="Times New Roman"/>
          <w:sz w:val="16"/>
        </w:rPr>
        <w:t xml:space="preserve">—the idea that even reserves in Saudi Arabia had topped off. </w:t>
      </w:r>
      <w:r w:rsidRPr="00972072">
        <w:rPr>
          <w:rStyle w:val="StyleUnderline"/>
        </w:rPr>
        <w:t>The U.S. was regarded as increasingly dependent on energy imports</w:t>
      </w:r>
      <w:r w:rsidRPr="00EB73E7">
        <w:rPr>
          <w:rFonts w:eastAsia="Cambria" w:cs="Times New Roman"/>
          <w:sz w:val="16"/>
        </w:rPr>
        <w:t xml:space="preserve"> and was building terminals to import high-priced liquefied natural gas. </w:t>
      </w:r>
      <w:r w:rsidRPr="00972072">
        <w:rPr>
          <w:rStyle w:val="StyleUnderline"/>
        </w:rPr>
        <w:t>Instead, North America is now building terminals to export its low-cost LNG, and the continent is expected to be self-sufficient in energy in the 2020s, according to a broad consensus of energy experts</w:t>
      </w:r>
      <w:r w:rsidRPr="00EB73E7">
        <w:rPr>
          <w:rFonts w:eastAsia="Cambria" w:cs="Times New Roman"/>
          <w:sz w:val="16"/>
        </w:rPr>
        <w:t xml:space="preserve">. The Energy Department estimates that the country has 25 trillion cubic meters of technically recoverable resources of shale gas, which when combined with other oil-and-gas resources could last for two centuries. </w:t>
      </w:r>
      <w:r w:rsidRPr="00972072">
        <w:rPr>
          <w:rStyle w:val="StyleUnderline"/>
        </w:rPr>
        <w:t>The shale revolution has a number of implications for American foreign policy. Shale-energy production boosts the economy and produces more jobs. Reducing imports helps the balance of payments</w:t>
      </w:r>
      <w:r w:rsidRPr="00EB73E7">
        <w:rPr>
          <w:rFonts w:eastAsia="Cambria" w:cs="Times New Roman"/>
          <w:sz w:val="16"/>
        </w:rPr>
        <w:t xml:space="preserve">. New tax revenues ease government budgets. Cheaper energy makes industry more competitive internationally, particularly energy-intensive industries like petrochemicals, aluminum, steel and others. There are also domestic political effects. One is psychological. For some time, many people at home and abroad have bought into the myth of American decline. Increasing dependence on energy imports was often cited as evidence. </w:t>
      </w:r>
      <w:r w:rsidRPr="003239A1">
        <w:rPr>
          <w:rStyle w:val="StyleUnderline"/>
        </w:rPr>
        <w:t>The shale revolution changes that dependence and demonstrates the combination of entrepreneurship, property rights and capital markets that are this country's underlying strength.</w:t>
      </w:r>
    </w:p>
    <w:p w:rsidR="00F4419C" w:rsidRPr="00614C61" w:rsidRDefault="00F4419C" w:rsidP="00F4419C">
      <w:pPr>
        <w:pStyle w:val="Heading4"/>
        <w:rPr>
          <w:rFonts w:eastAsia="Cambria"/>
        </w:rPr>
      </w:pPr>
      <w:r>
        <w:rPr>
          <w:rFonts w:eastAsia="Cambria"/>
        </w:rPr>
        <w:t xml:space="preserve">Turn – </w:t>
      </w:r>
      <w:proofErr w:type="spellStart"/>
      <w:r>
        <w:rPr>
          <w:rFonts w:eastAsia="Cambria"/>
        </w:rPr>
        <w:t>Downstreaming</w:t>
      </w:r>
      <w:proofErr w:type="spellEnd"/>
      <w:r>
        <w:rPr>
          <w:rFonts w:eastAsia="Cambria"/>
        </w:rPr>
        <w:t xml:space="preserve"> - </w:t>
      </w:r>
      <w:r w:rsidRPr="00614C61">
        <w:rPr>
          <w:rFonts w:eastAsia="Cambria"/>
        </w:rPr>
        <w:t>Oil dependence is key to oil security – steady demand is key to investments in secure supply</w:t>
      </w:r>
    </w:p>
    <w:p w:rsidR="00F4419C" w:rsidRPr="00EB73E7" w:rsidRDefault="00F4419C" w:rsidP="00F4419C">
      <w:pPr>
        <w:rPr>
          <w:rFonts w:eastAsia="Cambria" w:cs="Times New Roman"/>
          <w:sz w:val="16"/>
        </w:rPr>
      </w:pPr>
      <w:proofErr w:type="spellStart"/>
      <w:proofErr w:type="gramStart"/>
      <w:r w:rsidRPr="00BF3582">
        <w:rPr>
          <w:rStyle w:val="Style13ptBold"/>
        </w:rPr>
        <w:t>Alamri</w:t>
      </w:r>
      <w:proofErr w:type="spellEnd"/>
      <w:r w:rsidRPr="00BF3582">
        <w:rPr>
          <w:rStyle w:val="Style13ptBold"/>
        </w:rPr>
        <w:t xml:space="preserve"> ’14 – head of State Oil Marketing Organization in Iraq</w:t>
      </w:r>
      <w:r w:rsidRPr="00EB73E7">
        <w:rPr>
          <w:rFonts w:eastAsia="Cambria" w:cs="Times New Roman"/>
          <w:b/>
          <w:sz w:val="16"/>
        </w:rPr>
        <w:t xml:space="preserve"> - </w:t>
      </w:r>
      <w:r w:rsidRPr="00EB73E7">
        <w:rPr>
          <w:rFonts w:eastAsia="Cambria" w:cs="Times New Roman"/>
          <w:sz w:val="16"/>
        </w:rPr>
        <w:t>[</w:t>
      </w:r>
      <w:proofErr w:type="spellStart"/>
      <w:r w:rsidRPr="00EB73E7">
        <w:rPr>
          <w:rFonts w:eastAsia="Cambria" w:cs="Times New Roman"/>
          <w:sz w:val="16"/>
        </w:rPr>
        <w:t>Falah</w:t>
      </w:r>
      <w:proofErr w:type="spellEnd"/>
      <w:r w:rsidRPr="00EB73E7">
        <w:rPr>
          <w:rFonts w:eastAsia="Cambria" w:cs="Times New Roman"/>
          <w:sz w:val="16"/>
        </w:rPr>
        <w:t xml:space="preserve"> – interviewed by Pavel </w:t>
      </w:r>
      <w:proofErr w:type="spellStart"/>
      <w:r w:rsidRPr="00EB73E7">
        <w:rPr>
          <w:rFonts w:eastAsia="Cambria" w:cs="Times New Roman"/>
          <w:sz w:val="16"/>
        </w:rPr>
        <w:t>Koshkin</w:t>
      </w:r>
      <w:proofErr w:type="spellEnd"/>
      <w:r w:rsidRPr="00EB73E7">
        <w:rPr>
          <w:rFonts w:eastAsia="Cambria" w:cs="Times New Roman"/>
          <w:sz w:val="16"/>
        </w:rPr>
        <w:t xml:space="preserve"> editor of Russia Direct “Does the U.S. shale gas revolution threaten Russia and OPEC?”</w:t>
      </w:r>
      <w:proofErr w:type="gramEnd"/>
      <w:r w:rsidRPr="00EB73E7">
        <w:rPr>
          <w:rFonts w:eastAsia="Cambria" w:cs="Times New Roman"/>
          <w:sz w:val="16"/>
        </w:rPr>
        <w:t xml:space="preserve"> May 22, 2014, Accessed June 27, 2014. </w:t>
      </w:r>
      <w:hyperlink r:id="rId13" w:history="1">
        <w:r w:rsidRPr="00EB73E7">
          <w:rPr>
            <w:rFonts w:eastAsia="Cambria" w:cs="Times New Roman"/>
            <w:sz w:val="16"/>
          </w:rPr>
          <w:t>http://www.russia-direct.org/content/does-us-shale-gas-revolution-threaten-russia-and-opec</w:t>
        </w:r>
      </w:hyperlink>
      <w:r w:rsidRPr="00EB73E7">
        <w:rPr>
          <w:rFonts w:eastAsia="Cambria" w:cs="Times New Roman"/>
          <w:sz w:val="16"/>
        </w:rPr>
        <w:t>] RF</w:t>
      </w:r>
    </w:p>
    <w:p w:rsidR="00F4419C" w:rsidRPr="00EB73E7" w:rsidRDefault="00F4419C" w:rsidP="00F4419C">
      <w:pPr>
        <w:rPr>
          <w:rFonts w:eastAsia="Cambria" w:cs="Times New Roman"/>
          <w:sz w:val="16"/>
        </w:rPr>
      </w:pPr>
      <w:r w:rsidRPr="00EB73E7">
        <w:rPr>
          <w:rFonts w:eastAsia="Cambria" w:cs="Times New Roman"/>
          <w:sz w:val="16"/>
        </w:rPr>
        <w:t xml:space="preserve">Russia Direct: From your point of view, what are the major challenges for global energy security today? </w:t>
      </w:r>
      <w:proofErr w:type="spellStart"/>
      <w:r w:rsidRPr="00EB73E7">
        <w:rPr>
          <w:rFonts w:eastAsia="Cambria" w:cs="Times New Roman"/>
          <w:sz w:val="16"/>
        </w:rPr>
        <w:t>Falah</w:t>
      </w:r>
      <w:proofErr w:type="spellEnd"/>
      <w:r w:rsidRPr="00EB73E7">
        <w:rPr>
          <w:rFonts w:eastAsia="Cambria" w:cs="Times New Roman"/>
          <w:sz w:val="16"/>
        </w:rPr>
        <w:t xml:space="preserve"> </w:t>
      </w:r>
      <w:proofErr w:type="spellStart"/>
      <w:r w:rsidRPr="00EB73E7">
        <w:rPr>
          <w:rFonts w:eastAsia="Cambria" w:cs="Times New Roman"/>
          <w:sz w:val="16"/>
        </w:rPr>
        <w:t>Alamri</w:t>
      </w:r>
      <w:proofErr w:type="spellEnd"/>
      <w:r w:rsidRPr="003239A1">
        <w:rPr>
          <w:rStyle w:val="StyleUnderline"/>
        </w:rPr>
        <w:t>: Global energy security is a matter of supply and demand. What needs to be tackled is secure demand. After all, if producers want to meet demand, they need the security to invest over the medium-term and long-term. In this context, they need to be sure that the supply is also secure.</w:t>
      </w:r>
      <w:r w:rsidRPr="00EB73E7">
        <w:rPr>
          <w:rFonts w:eastAsia="Cambria" w:cs="Times New Roman"/>
          <w:sz w:val="16"/>
        </w:rPr>
        <w:t xml:space="preserve"> They want to spend a lot of money for it, seeking the balance between demand and supply. So, </w:t>
      </w:r>
      <w:r w:rsidRPr="003239A1">
        <w:rPr>
          <w:rStyle w:val="StyleUnderline"/>
        </w:rPr>
        <w:t>we cannot invest billions of dollars to create this supply of energy if there is no demand for it at all:</w:t>
      </w:r>
      <w:r w:rsidRPr="00EB73E7">
        <w:rPr>
          <w:rFonts w:eastAsia="Cambria" w:cs="Times New Roman"/>
          <w:sz w:val="16"/>
        </w:rPr>
        <w:t xml:space="preserve"> Consumers will go elsewhere.</w:t>
      </w:r>
    </w:p>
    <w:p w:rsidR="00F4419C" w:rsidRPr="007449B8" w:rsidRDefault="00F4419C" w:rsidP="00F4419C">
      <w:pPr>
        <w:pStyle w:val="Heading4"/>
      </w:pPr>
      <w:r w:rsidRPr="007449B8">
        <w:t>No proof methane hydrates can solve for dependence – reserves are hypothetical and not economical to recover</w:t>
      </w:r>
    </w:p>
    <w:p w:rsidR="00F4419C" w:rsidRPr="00EB73E7" w:rsidRDefault="00F4419C" w:rsidP="00F4419C">
      <w:pPr>
        <w:rPr>
          <w:sz w:val="16"/>
        </w:rPr>
      </w:pPr>
      <w:proofErr w:type="spellStart"/>
      <w:r w:rsidRPr="00BF3582">
        <w:rPr>
          <w:rStyle w:val="Style13ptBold"/>
        </w:rPr>
        <w:t>Ruppel</w:t>
      </w:r>
      <w:proofErr w:type="spellEnd"/>
      <w:r w:rsidRPr="00BF3582">
        <w:rPr>
          <w:rStyle w:val="Style13ptBold"/>
        </w:rPr>
        <w:t>, 11, Coordinator of the Georgia Tech Focused Research Program on Methane Hydrates</w:t>
      </w:r>
      <w:r w:rsidRPr="00EB73E7">
        <w:rPr>
          <w:sz w:val="16"/>
        </w:rPr>
        <w:t xml:space="preserve"> [Methane Hydrates and the Future of Natural Gas </w:t>
      </w:r>
      <w:hyperlink r:id="rId14" w:history="1">
        <w:r w:rsidRPr="00EB73E7">
          <w:rPr>
            <w:rStyle w:val="Hyperlink"/>
            <w:sz w:val="16"/>
          </w:rPr>
          <w:t>http://www.circleofblue.org/waternews/wp-content/uploads/2013/09/Supplementary_Paper_SP_2_4_Hydrates.pdf</w:t>
        </w:r>
      </w:hyperlink>
      <w:r w:rsidRPr="00EB73E7">
        <w:rPr>
          <w:sz w:val="16"/>
        </w:rPr>
        <w:t>] SALH</w:t>
      </w:r>
    </w:p>
    <w:p w:rsidR="00F4419C" w:rsidRPr="00EB73E7" w:rsidRDefault="00F4419C" w:rsidP="00F4419C">
      <w:pPr>
        <w:rPr>
          <w:sz w:val="16"/>
        </w:rPr>
      </w:pPr>
      <w:r w:rsidRPr="007449B8">
        <w:rPr>
          <w:u w:val="single"/>
        </w:rPr>
        <w:t xml:space="preserve">The amount of methane trapped in gas hydrates remains uncertain. </w:t>
      </w:r>
      <w:r w:rsidRPr="00EB73E7">
        <w:rPr>
          <w:sz w:val="16"/>
        </w:rPr>
        <w:t>In pre-1990 studies, estimates of the amount of methane trapped in global gas hydrate deposits varied by many orders of magnitude from ~1017 ft3 or 105 trillion cubic feet (TCF; McIver, 1981) to 108 TCF (</w:t>
      </w:r>
      <w:proofErr w:type="spellStart"/>
      <w:r w:rsidRPr="00EB73E7">
        <w:rPr>
          <w:sz w:val="16"/>
        </w:rPr>
        <w:t>Trofimuk</w:t>
      </w:r>
      <w:proofErr w:type="spellEnd"/>
      <w:r w:rsidRPr="00EB73E7">
        <w:rPr>
          <w:sz w:val="16"/>
        </w:rPr>
        <w:t xml:space="preserve">, 1973). During the same period, </w:t>
      </w:r>
      <w:proofErr w:type="spellStart"/>
      <w:r w:rsidRPr="00EB73E7">
        <w:rPr>
          <w:sz w:val="16"/>
        </w:rPr>
        <w:t>Kvenvolden</w:t>
      </w:r>
      <w:proofErr w:type="spellEnd"/>
      <w:r w:rsidRPr="00EB73E7">
        <w:rPr>
          <w:sz w:val="16"/>
        </w:rPr>
        <w:t xml:space="preserve"> (1988), </w:t>
      </w:r>
      <w:proofErr w:type="spellStart"/>
      <w:r w:rsidRPr="00EB73E7">
        <w:rPr>
          <w:sz w:val="16"/>
        </w:rPr>
        <w:t>Gornitz</w:t>
      </w:r>
      <w:proofErr w:type="spellEnd"/>
      <w:r w:rsidRPr="00EB73E7">
        <w:rPr>
          <w:sz w:val="16"/>
        </w:rPr>
        <w:t xml:space="preserve"> and Fung (1994), and Harvey and Huang (1995) produced oft-cited and independently-determined intermediate values. </w:t>
      </w:r>
      <w:r w:rsidRPr="007449B8">
        <w:rPr>
          <w:u w:val="single"/>
        </w:rPr>
        <w:t>Even with the substantial increase in data about gas hydrate occurrences since the mid-1990s and more</w:t>
      </w:r>
      <w:r w:rsidRPr="00EB73E7">
        <w:rPr>
          <w:sz w:val="16"/>
        </w:rPr>
        <w:t xml:space="preserve"> </w:t>
      </w:r>
      <w:proofErr w:type="spellStart"/>
      <w:r w:rsidRPr="00EB73E7">
        <w:rPr>
          <w:sz w:val="16"/>
        </w:rPr>
        <w:t>Ruppel</w:t>
      </w:r>
      <w:proofErr w:type="spellEnd"/>
      <w:r w:rsidRPr="00EB73E7">
        <w:rPr>
          <w:sz w:val="16"/>
        </w:rPr>
        <w:t xml:space="preserve">: MITEI Natural Gas Report, Supplementary Paper on Methane Hydrates, 2011 5 sophisticated numerical modeling, </w:t>
      </w:r>
      <w:r w:rsidRPr="007449B8">
        <w:rPr>
          <w:u w:val="single"/>
        </w:rPr>
        <w:t>estimates of the total volume of gas sequestered in gas hydrates have continued to var</w:t>
      </w:r>
      <w:r w:rsidRPr="00EB73E7">
        <w:rPr>
          <w:sz w:val="16"/>
        </w:rPr>
        <w:t>y, ranging from 1.4 to 1.7x105 TCF (</w:t>
      </w:r>
      <w:proofErr w:type="spellStart"/>
      <w:r w:rsidRPr="00EB73E7">
        <w:rPr>
          <w:sz w:val="16"/>
        </w:rPr>
        <w:t>Milkov</w:t>
      </w:r>
      <w:proofErr w:type="spellEnd"/>
      <w:r w:rsidRPr="00EB73E7">
        <w:rPr>
          <w:sz w:val="16"/>
        </w:rPr>
        <w:t>, 2004; Buffett and Archer, 2004) to 4.2x106 TCF (</w:t>
      </w:r>
      <w:proofErr w:type="spellStart"/>
      <w:r w:rsidRPr="00EB73E7">
        <w:rPr>
          <w:sz w:val="16"/>
        </w:rPr>
        <w:t>Klauda</w:t>
      </w:r>
      <w:proofErr w:type="spellEnd"/>
      <w:r w:rsidRPr="00EB73E7">
        <w:rPr>
          <w:sz w:val="16"/>
        </w:rPr>
        <w:t xml:space="preserve"> and Sandler, 2003) with some intermediate estimates (1.4x106 TCF; Wood and Jung, 2008) over the past decade. In the most recent review of this subject, Boswell and </w:t>
      </w:r>
      <w:proofErr w:type="spellStart"/>
      <w:r w:rsidRPr="00EB73E7">
        <w:rPr>
          <w:sz w:val="16"/>
        </w:rPr>
        <w:t>Collett</w:t>
      </w:r>
      <w:proofErr w:type="spellEnd"/>
      <w:r w:rsidRPr="00EB73E7">
        <w:rPr>
          <w:sz w:val="16"/>
        </w:rPr>
        <w:t xml:space="preserve"> (2011) concluded that an estimate of 105 TCF of methane trapped in gas hydrates (gas-in-place or GIP) is a reasonable figure, but they strongly emphasize that </w:t>
      </w:r>
      <w:r w:rsidRPr="007449B8">
        <w:rPr>
          <w:u w:val="single"/>
        </w:rPr>
        <w:t>the GIP number is not meaningful for resource-based studies</w:t>
      </w:r>
      <w:r w:rsidRPr="00EB73E7">
        <w:rPr>
          <w:sz w:val="16"/>
        </w:rPr>
        <w:t xml:space="preserve">. </w:t>
      </w:r>
      <w:r w:rsidRPr="007449B8">
        <w:rPr>
          <w:u w:val="single"/>
        </w:rPr>
        <w:t>Most of the methane included in the GIP estimate is probably trapped in gas hydrates that are present in low saturations</w:t>
      </w:r>
      <w:r w:rsidRPr="00EB73E7">
        <w:rPr>
          <w:sz w:val="16"/>
        </w:rPr>
        <w:t xml:space="preserve"> (&lt;10% of pore space) </w:t>
      </w:r>
      <w:r w:rsidRPr="007449B8">
        <w:rPr>
          <w:u w:val="single"/>
        </w:rPr>
        <w:t>in fine-grained, low permeability marine sediments. Such disseminated, low-saturation gas hydrate is nearly impossible to detect without drilling and is unlikely to ever produce commercial quantities of gas</w:t>
      </w:r>
      <w:r w:rsidRPr="00EB73E7">
        <w:rPr>
          <w:sz w:val="16"/>
        </w:rPr>
        <w:t xml:space="preserve">. From an energy perspective, a more important figure is the amount of methane trapped in resource-grade deposits, estimated at 104 TCF in marine settings and several hundred TCF in permafrost-associated deposits (Boswell and </w:t>
      </w:r>
      <w:proofErr w:type="spellStart"/>
      <w:r w:rsidRPr="00EB73E7">
        <w:rPr>
          <w:sz w:val="16"/>
        </w:rPr>
        <w:t>Collett</w:t>
      </w:r>
      <w:proofErr w:type="spellEnd"/>
      <w:r w:rsidRPr="00EB73E7">
        <w:rPr>
          <w:sz w:val="16"/>
        </w:rPr>
        <w:t xml:space="preserve">, 2011). This estimate of GIP in resource-grade methane hydrates is ~35% more than the 2010 estimate for global natural gas reserves (~6600 TCF; EIA, 2010) and nearly 100 times greater than the annual global consumption of gas. </w:t>
      </w:r>
      <w:r w:rsidRPr="007449B8">
        <w:rPr>
          <w:u w:val="single"/>
        </w:rPr>
        <w:t>It is important to note that there are as yet no proved reserves of gas hydrate since gas has never been produced from gas hydrate for more than a few days in research tests</w:t>
      </w:r>
      <w:r w:rsidRPr="00EB73E7">
        <w:rPr>
          <w:sz w:val="16"/>
        </w:rPr>
        <w:t>.</w:t>
      </w:r>
    </w:p>
    <w:p w:rsidR="00F4419C" w:rsidRPr="00E326AB" w:rsidRDefault="00F4419C" w:rsidP="00F4419C">
      <w:pPr>
        <w:pStyle w:val="Heading4"/>
      </w:pPr>
      <w:r w:rsidRPr="00E326AB">
        <w:t>US is not dependent on oil – will be world’s largest producer in a decade</w:t>
      </w:r>
    </w:p>
    <w:p w:rsidR="00F4419C" w:rsidRPr="00EB73E7" w:rsidRDefault="00F4419C" w:rsidP="00F4419C">
      <w:pPr>
        <w:rPr>
          <w:b/>
          <w:bCs/>
          <w:sz w:val="16"/>
        </w:rPr>
      </w:pPr>
      <w:r w:rsidRPr="00BF3582">
        <w:rPr>
          <w:rStyle w:val="Style13ptBold"/>
        </w:rPr>
        <w:t>Smith 2013 - A reporter for Bloomberg news</w:t>
      </w:r>
      <w:r w:rsidRPr="00EB73E7">
        <w:rPr>
          <w:b/>
          <w:bCs/>
          <w:sz w:val="16"/>
        </w:rPr>
        <w:t xml:space="preserve"> </w:t>
      </w:r>
      <w:r w:rsidRPr="00EB73E7">
        <w:rPr>
          <w:bCs/>
          <w:sz w:val="16"/>
        </w:rPr>
        <w:t xml:space="preserve">[Grant U.S. to be top energy producer by 2015 on shale </w:t>
      </w:r>
      <w:proofErr w:type="spellStart"/>
      <w:r w:rsidRPr="00EB73E7">
        <w:rPr>
          <w:bCs/>
          <w:sz w:val="16"/>
        </w:rPr>
        <w:t>iea</w:t>
      </w:r>
      <w:proofErr w:type="spellEnd"/>
      <w:r w:rsidRPr="00EB73E7">
        <w:rPr>
          <w:bCs/>
          <w:sz w:val="16"/>
        </w:rPr>
        <w:t xml:space="preserve"> says</w:t>
      </w:r>
      <w:r w:rsidRPr="00EB73E7">
        <w:rPr>
          <w:b/>
          <w:sz w:val="16"/>
        </w:rPr>
        <w:t xml:space="preserve"> </w:t>
      </w:r>
      <w:r w:rsidRPr="00EB73E7">
        <w:rPr>
          <w:bCs/>
          <w:sz w:val="16"/>
        </w:rPr>
        <w:t>http://www.bloomberg.com/news/2013-11-12/u-s-nears-energy-independence-by-2035-on-shale-boom-iea-says.html]</w:t>
      </w:r>
    </w:p>
    <w:p w:rsidR="00F4419C" w:rsidRPr="00E326AB" w:rsidRDefault="00F4419C" w:rsidP="00F4419C">
      <w:pPr>
        <w:rPr>
          <w:u w:val="single"/>
        </w:rPr>
      </w:pPr>
      <w:r w:rsidRPr="00E326AB">
        <w:rPr>
          <w:u w:val="single"/>
        </w:rPr>
        <w:t xml:space="preserve">The U.S. will surpass Russia and Saudi Arabia as the world’s top oil producer by 2015, and be close to energy self-sufficiency in the next two decades, amid booming output from shale formations, the IEA said. </w:t>
      </w:r>
      <w:r w:rsidRPr="00EB73E7">
        <w:rPr>
          <w:sz w:val="16"/>
        </w:rPr>
        <w:t xml:space="preserve">Crude prices will advance to $128 a barrel by 2035 with a 16 percent increase in consumption supporting the development of so-called tight oil in the U.S. and a tripling in output from Brazil, the International Energy Agency said today in its annual World Energy Outlook. The role of the Organization of Petroleum Exporting Countries will recover in the middle of the next decade as other nations struggle to repeat North America’s success with exploiting shale deposits, the agency predicted. “As production goes up and imports go down, it does have positive macroeconomic effects for the U.S.,” said Mike </w:t>
      </w:r>
      <w:proofErr w:type="spellStart"/>
      <w:r w:rsidRPr="00EB73E7">
        <w:rPr>
          <w:sz w:val="16"/>
        </w:rPr>
        <w:t>Wittner</w:t>
      </w:r>
      <w:proofErr w:type="spellEnd"/>
      <w:r w:rsidRPr="00EB73E7">
        <w:rPr>
          <w:sz w:val="16"/>
        </w:rPr>
        <w:t xml:space="preserve">, head of oil research at </w:t>
      </w:r>
      <w:proofErr w:type="spellStart"/>
      <w:r w:rsidRPr="00EB73E7">
        <w:rPr>
          <w:sz w:val="16"/>
        </w:rPr>
        <w:t>Societe</w:t>
      </w:r>
      <w:proofErr w:type="spellEnd"/>
      <w:r w:rsidRPr="00EB73E7">
        <w:rPr>
          <w:sz w:val="16"/>
        </w:rPr>
        <w:t xml:space="preserve"> </w:t>
      </w:r>
      <w:proofErr w:type="spellStart"/>
      <w:r w:rsidRPr="00EB73E7">
        <w:rPr>
          <w:sz w:val="16"/>
        </w:rPr>
        <w:t>Generale</w:t>
      </w:r>
      <w:proofErr w:type="spellEnd"/>
      <w:r w:rsidRPr="00EB73E7">
        <w:rPr>
          <w:sz w:val="16"/>
        </w:rPr>
        <w:t xml:space="preserve"> SA in New York. “It’s good for the balance of payments, good for the dollar, good for jobs, for other heavy industries. But it doesn’t equate to being insulated from world oil markets.” </w:t>
      </w:r>
      <w:r w:rsidRPr="00E326AB">
        <w:rPr>
          <w:u w:val="single"/>
        </w:rPr>
        <w:t>Soaring shale output in the U.S. is helping the world’s largest oil consumer achieve its highest level of energy independence in two decades, cushioning it against disruptions in Africa and the Middle East. The boom threatens revenues for OPEC’s 12 members, whose production is at its lowest in two years amid political unrest in Libya and theft in Nigeria.</w:t>
      </w:r>
    </w:p>
    <w:p w:rsidR="00F4419C" w:rsidRPr="007449B8" w:rsidRDefault="00F4419C" w:rsidP="00F4419C"/>
    <w:p w:rsidR="00F4419C" w:rsidRPr="001E1A51" w:rsidRDefault="00F4419C" w:rsidP="00F4419C">
      <w:pPr>
        <w:pStyle w:val="Heading3"/>
      </w:pPr>
      <w:r>
        <w:t>--Ext – Shale Oil Solves Dependence</w:t>
      </w:r>
    </w:p>
    <w:p w:rsidR="00F4419C" w:rsidRPr="00006650" w:rsidRDefault="00F4419C" w:rsidP="00F4419C">
      <w:pPr>
        <w:pStyle w:val="Heading4"/>
      </w:pPr>
      <w:r w:rsidRPr="00006650">
        <w:t>Oil Dependence is decreasing – Obama is committed to substitutes and domestic production</w:t>
      </w:r>
    </w:p>
    <w:p w:rsidR="00F4419C" w:rsidRPr="00EB73E7" w:rsidRDefault="00F4419C" w:rsidP="00F4419C">
      <w:pPr>
        <w:rPr>
          <w:sz w:val="16"/>
        </w:rPr>
      </w:pPr>
      <w:r w:rsidRPr="00BF3582">
        <w:rPr>
          <w:rStyle w:val="Style13ptBold"/>
        </w:rPr>
        <w:t>Furman 13 -- Chairman of the Council of Economic Advisors</w:t>
      </w:r>
      <w:r w:rsidRPr="00EB73E7">
        <w:rPr>
          <w:b/>
          <w:sz w:val="16"/>
        </w:rPr>
        <w:t xml:space="preserve"> </w:t>
      </w:r>
      <w:r w:rsidRPr="00EB73E7">
        <w:rPr>
          <w:sz w:val="16"/>
        </w:rPr>
        <w:t xml:space="preserve">(Jason, Gene </w:t>
      </w:r>
      <w:proofErr w:type="spellStart"/>
      <w:r w:rsidRPr="00EB73E7">
        <w:rPr>
          <w:sz w:val="16"/>
        </w:rPr>
        <w:t>Sperling</w:t>
      </w:r>
      <w:proofErr w:type="spellEnd"/>
      <w:r w:rsidRPr="00EB73E7">
        <w:rPr>
          <w:sz w:val="16"/>
        </w:rPr>
        <w:t xml:space="preserve">, Chairman of the Council of Economic Advisors, Reducing America’s Dependence on Foreign Oil As a Strategy to Increase Economic Growth and Reduce Economic Vulnerability, August 29, 2013, </w:t>
      </w:r>
      <w:hyperlink r:id="rId15" w:history="1">
        <w:r w:rsidRPr="00EB73E7">
          <w:rPr>
            <w:rStyle w:val="Hyperlink"/>
            <w:sz w:val="16"/>
          </w:rPr>
          <w:t>http://www.whitehouse.gov/blog/2013/08/29/reducing-america-s-dependence-foreign-oil-strategy-increase-economic-growth-and-redu</w:t>
        </w:r>
      </w:hyperlink>
      <w:r w:rsidRPr="00EB73E7">
        <w:rPr>
          <w:sz w:val="16"/>
        </w:rPr>
        <w:t>, 6/24/14) HL</w:t>
      </w:r>
    </w:p>
    <w:p w:rsidR="00F4419C" w:rsidRPr="00EB73E7" w:rsidRDefault="00F4419C" w:rsidP="00F4419C">
      <w:pPr>
        <w:rPr>
          <w:sz w:val="16"/>
        </w:rPr>
      </w:pPr>
      <w:r w:rsidRPr="00006650">
        <w:rPr>
          <w:u w:val="single"/>
        </w:rPr>
        <w:t xml:space="preserve">The President established a national goal in 2011 to reduce oil imports by one third by 2020 and elevated the goal in 2012 to reduce them by one half by 2020. We are currently on track to meet this ambitious goal if we continue to follow through on the policies that are critical to achieving it. </w:t>
      </w:r>
      <w:r w:rsidRPr="00EB73E7">
        <w:rPr>
          <w:sz w:val="16"/>
        </w:rPr>
        <w:t>There are three basic elements to achieving this goal: Increasing domestic production of oil</w:t>
      </w:r>
      <w:r w:rsidRPr="00006650">
        <w:rPr>
          <w:u w:val="single"/>
        </w:rPr>
        <w:t>. Government funded research supplemented private industry’s work to develop the technology that sparked the boom</w:t>
      </w:r>
      <w:r w:rsidRPr="00EB73E7">
        <w:rPr>
          <w:sz w:val="16"/>
        </w:rPr>
        <w:t xml:space="preserve"> in oil and </w:t>
      </w:r>
      <w:r w:rsidRPr="00006650">
        <w:rPr>
          <w:u w:val="single"/>
        </w:rPr>
        <w:t>gas production</w:t>
      </w:r>
      <w:r w:rsidRPr="00EB73E7">
        <w:rPr>
          <w:sz w:val="16"/>
        </w:rPr>
        <w:t xml:space="preserve">. Crude oil production has grown each year the President has been in office to its highest level in 17 years in 2012 (see chart above). In fact, over the past four years, domestic oil supply growth has accounted for over one-third of global oil production growth. </w:t>
      </w:r>
      <w:proofErr w:type="gramStart"/>
      <w:r w:rsidRPr="00EB73E7">
        <w:rPr>
          <w:sz w:val="16"/>
        </w:rPr>
        <w:t>Developing substitutes for oil.</w:t>
      </w:r>
      <w:proofErr w:type="gramEnd"/>
      <w:r w:rsidRPr="00EB73E7">
        <w:rPr>
          <w:sz w:val="16"/>
        </w:rPr>
        <w:t xml:space="preserve"> This includes almost doubling the production of biofuels since 2007 – to a near all-time high – and </w:t>
      </w:r>
      <w:r w:rsidRPr="00006650">
        <w:rPr>
          <w:u w:val="single"/>
        </w:rPr>
        <w:t xml:space="preserve">the substitution as a transportation fuel of oil with natural gas, production of which increased by 25% to an all-time high in 2012. </w:t>
      </w:r>
      <w:proofErr w:type="gramStart"/>
      <w:r w:rsidRPr="00EB73E7">
        <w:rPr>
          <w:sz w:val="16"/>
        </w:rPr>
        <w:t>Increase energy efficiency to reduce the use of oil overall.</w:t>
      </w:r>
      <w:proofErr w:type="gramEnd"/>
      <w:r w:rsidRPr="00EB73E7">
        <w:rPr>
          <w:sz w:val="16"/>
        </w:rPr>
        <w:t xml:space="preserve"> </w:t>
      </w:r>
      <w:r w:rsidRPr="00006650">
        <w:rPr>
          <w:u w:val="single"/>
        </w:rPr>
        <w:t>With</w:t>
      </w:r>
      <w:r w:rsidRPr="00EB73E7">
        <w:rPr>
          <w:sz w:val="16"/>
        </w:rPr>
        <w:t xml:space="preserve"> a combination of the stronger fuel efficiency standards and </w:t>
      </w:r>
      <w:r w:rsidRPr="00006650">
        <w:rPr>
          <w:u w:val="single"/>
        </w:rPr>
        <w:t>investments in cutting edge technologies</w:t>
      </w:r>
      <w:r w:rsidRPr="00EB73E7">
        <w:rPr>
          <w:sz w:val="16"/>
        </w:rPr>
        <w:t>, we currently have the most fuel efficient light-duty vehicle fleet ever, and we are working to increase the efficiency of the medium- and heavy-duty fleet as well. As a result of these changes, in 2012, net petroleum imports had fallen by one-third since 2008 to the lowest level in 20 years. And imports are continuing to fall this year as well. We will shortly be at the point where domestic crude oil production exceeds imports on a sustained basis for the first time since the early 1990s. The increased domestic supply combined with increased oil efficiency of the economy reduces vulnerability to global supply disruptions and price shocks, enhancing our national security.</w:t>
      </w:r>
    </w:p>
    <w:p w:rsidR="00F4419C" w:rsidRPr="00006650" w:rsidRDefault="00F4419C" w:rsidP="00F4419C">
      <w:pPr>
        <w:pStyle w:val="Heading4"/>
      </w:pPr>
      <w:r w:rsidRPr="00006650">
        <w:t>Oil dependence is decreasing – shifting to alternative energy sources</w:t>
      </w:r>
    </w:p>
    <w:p w:rsidR="00F4419C" w:rsidRPr="00EB73E7" w:rsidRDefault="00F4419C" w:rsidP="00F4419C">
      <w:pPr>
        <w:rPr>
          <w:sz w:val="16"/>
        </w:rPr>
      </w:pPr>
      <w:proofErr w:type="spellStart"/>
      <w:r w:rsidRPr="00BF3582">
        <w:rPr>
          <w:rStyle w:val="Style13ptBold"/>
        </w:rPr>
        <w:t>Lapine</w:t>
      </w:r>
      <w:proofErr w:type="spellEnd"/>
      <w:r w:rsidRPr="00BF3582">
        <w:rPr>
          <w:rStyle w:val="Style13ptBold"/>
        </w:rPr>
        <w:t xml:space="preserve"> 12 – Author for </w:t>
      </w:r>
      <w:proofErr w:type="gramStart"/>
      <w:r w:rsidRPr="00BF3582">
        <w:rPr>
          <w:rStyle w:val="Style13ptBold"/>
        </w:rPr>
        <w:t>How</w:t>
      </w:r>
      <w:proofErr w:type="gramEnd"/>
      <w:r w:rsidRPr="00BF3582">
        <w:rPr>
          <w:rStyle w:val="Style13ptBold"/>
        </w:rPr>
        <w:t xml:space="preserve"> stuff works science portion</w:t>
      </w:r>
      <w:r w:rsidRPr="00EB73E7">
        <w:rPr>
          <w:sz w:val="16"/>
        </w:rPr>
        <w:t>. (</w:t>
      </w:r>
      <w:proofErr w:type="spellStart"/>
      <w:r w:rsidRPr="00EB73E7">
        <w:rPr>
          <w:sz w:val="16"/>
        </w:rPr>
        <w:t>Cherise</w:t>
      </w:r>
      <w:proofErr w:type="spellEnd"/>
      <w:r w:rsidRPr="00EB73E7">
        <w:rPr>
          <w:sz w:val="16"/>
        </w:rPr>
        <w:t>, Author for How stuff works science portion, Will we ever cut our dependence on foreign oil</w:t>
      </w:r>
      <w:proofErr w:type="gramStart"/>
      <w:r w:rsidRPr="00EB73E7">
        <w:rPr>
          <w:sz w:val="16"/>
        </w:rPr>
        <w:t>?,</w:t>
      </w:r>
      <w:proofErr w:type="gramEnd"/>
      <w:r w:rsidRPr="00EB73E7">
        <w:rPr>
          <w:sz w:val="16"/>
        </w:rPr>
        <w:t xml:space="preserve"> How stuff works, 29 August 2012.  HowStuffWorks.com. &lt;http://science.howstuffworks.com/environmental/energy/cut-dependence-foreign-oil.htm</w:t>
      </w:r>
      <w:proofErr w:type="gramStart"/>
      <w:r w:rsidRPr="00EB73E7">
        <w:rPr>
          <w:sz w:val="16"/>
        </w:rPr>
        <w:t>&gt;  24</w:t>
      </w:r>
      <w:proofErr w:type="gramEnd"/>
      <w:r w:rsidRPr="00EB73E7">
        <w:rPr>
          <w:sz w:val="16"/>
        </w:rPr>
        <w:t xml:space="preserve"> June 2014.)</w:t>
      </w:r>
    </w:p>
    <w:p w:rsidR="00F4419C" w:rsidRDefault="00F4419C" w:rsidP="00F4419C">
      <w:pPr>
        <w:rPr>
          <w:u w:val="single"/>
        </w:rPr>
      </w:pPr>
      <w:r w:rsidRPr="00006650">
        <w:rPr>
          <w:u w:val="single"/>
        </w:rPr>
        <w:t xml:space="preserve">Reducing our dependence on foreign oil also helps the U.S. economy by removing some of the volatility of global oil prices. </w:t>
      </w:r>
      <w:proofErr w:type="gramStart"/>
      <w:r w:rsidRPr="00EB73E7">
        <w:rPr>
          <w:sz w:val="16"/>
        </w:rPr>
        <w:t>When oil is trading at a steep price (or even when prices are simply expected to rise), the price of gasoline immediately skyrockets.</w:t>
      </w:r>
      <w:proofErr w:type="gramEnd"/>
      <w:r w:rsidRPr="00EB73E7">
        <w:rPr>
          <w:sz w:val="16"/>
        </w:rPr>
        <w:t xml:space="preserve"> When it costs more to fill up a car, consumers spend less money overall, and the economy suffers. However in this case, consumers aren't spending less money and saving more; they're simply being forced to reallocate their funds. The good news is technology in the energy industry is constantly improving. New oil deposits are still being discovered, with some experts estimating there are about 1.7 trillion barrels of reasonably accessible oil in the ground worldwide. </w:t>
      </w:r>
      <w:proofErr w:type="gramStart"/>
      <w:r w:rsidRPr="00EB73E7">
        <w:rPr>
          <w:sz w:val="16"/>
        </w:rPr>
        <w:t>And deposits of oil that were previously deemed inaccessible or economically unfeasible to drill, are now more easily developed, even deposits in the U.S., which has seen production increase 10 percent since 2008.</w:t>
      </w:r>
      <w:proofErr w:type="gramEnd"/>
      <w:r w:rsidRPr="00EB73E7">
        <w:rPr>
          <w:sz w:val="16"/>
        </w:rPr>
        <w:t xml:space="preserve"> But the truth remains that oil is a finite resource, and supply depends on a lot of factors that can't be controlled or predicted. Increasing domestic production is helpful, but it isn't the whole solution. </w:t>
      </w:r>
      <w:r w:rsidRPr="00006650">
        <w:rPr>
          <w:u w:val="single"/>
        </w:rPr>
        <w:t>To cut our dependence on foreign oil, we have to cut our dependence on oil</w:t>
      </w:r>
      <w:r w:rsidRPr="00EB73E7">
        <w:rPr>
          <w:sz w:val="16"/>
        </w:rPr>
        <w:t xml:space="preserve">. So even as oil production continues, other new technological developments, such as </w:t>
      </w:r>
      <w:r w:rsidRPr="00006650">
        <w:rPr>
          <w:u w:val="single"/>
        </w:rPr>
        <w:t>more efficient vehicles, will continue to reduce the United States' reliance on petroleum-based fuels. Experts believe that we will achieve a reduction in dependency,</w:t>
      </w:r>
      <w:r w:rsidRPr="00EB73E7">
        <w:rPr>
          <w:sz w:val="16"/>
        </w:rPr>
        <w:t xml:space="preserve"> but the process will be gradual. </w:t>
      </w:r>
      <w:r w:rsidRPr="00006650">
        <w:rPr>
          <w:u w:val="single"/>
        </w:rPr>
        <w:t>The U.S. Department of Energy and the Energy Information Administration predict that we are on track to reduce our dependence on foreign oil, as a result of a shift to other energy sources, such as biofuels. By 2035, the U.S. is expected to reduce oil importation to about 45 percent.</w:t>
      </w:r>
    </w:p>
    <w:p w:rsidR="00F4419C" w:rsidRPr="00E326AB" w:rsidRDefault="00F4419C" w:rsidP="00F4419C">
      <w:pPr>
        <w:pStyle w:val="Heading4"/>
      </w:pPr>
      <w:r w:rsidRPr="00E326AB">
        <w:t>Shale gas solves for oil dependence now</w:t>
      </w:r>
    </w:p>
    <w:p w:rsidR="00F4419C" w:rsidRPr="00EB73E7" w:rsidRDefault="00F4419C" w:rsidP="00F4419C">
      <w:pPr>
        <w:rPr>
          <w:b/>
          <w:bCs/>
          <w:sz w:val="16"/>
        </w:rPr>
      </w:pPr>
      <w:proofErr w:type="spellStart"/>
      <w:r w:rsidRPr="00BF3582">
        <w:rPr>
          <w:rStyle w:val="Style13ptBold"/>
        </w:rPr>
        <w:t>Yergin</w:t>
      </w:r>
      <w:proofErr w:type="spellEnd"/>
      <w:r w:rsidRPr="00BF3582">
        <w:rPr>
          <w:rStyle w:val="Style13ptBold"/>
        </w:rPr>
        <w:t xml:space="preserve"> 2013 – Cambridge Energy Research Group</w:t>
      </w:r>
      <w:r w:rsidRPr="00EB73E7">
        <w:rPr>
          <w:b/>
          <w:bCs/>
          <w:sz w:val="16"/>
        </w:rPr>
        <w:t xml:space="preserve"> </w:t>
      </w:r>
      <w:r w:rsidRPr="00EB73E7">
        <w:rPr>
          <w:bCs/>
          <w:sz w:val="16"/>
        </w:rPr>
        <w:t>[Daniel Author for politico magazine Congratulations America, you’re almost energy independent</w:t>
      </w:r>
      <w:r w:rsidRPr="00EB73E7">
        <w:rPr>
          <w:b/>
          <w:sz w:val="16"/>
        </w:rPr>
        <w:t xml:space="preserve"> </w:t>
      </w:r>
      <w:r w:rsidRPr="00EB73E7">
        <w:rPr>
          <w:bCs/>
          <w:sz w:val="16"/>
        </w:rPr>
        <w:t>http://www.politico.com/magazine/story/2013/11/congratulations-america-youre-almost-energy-independent-now-what-98985.html#.U7Grg_ldX6Z]</w:t>
      </w:r>
      <w:r w:rsidRPr="00EB73E7">
        <w:rPr>
          <w:b/>
          <w:bCs/>
          <w:sz w:val="16"/>
        </w:rPr>
        <w:t xml:space="preserve"> </w:t>
      </w:r>
    </w:p>
    <w:p w:rsidR="00F4419C" w:rsidRPr="00EB73E7" w:rsidRDefault="00F4419C" w:rsidP="00F4419C">
      <w:pPr>
        <w:rPr>
          <w:sz w:val="16"/>
        </w:rPr>
      </w:pPr>
      <w:r w:rsidRPr="00EB73E7">
        <w:rPr>
          <w:sz w:val="16"/>
        </w:rPr>
        <w:t xml:space="preserve">That conversation is over. And </w:t>
      </w:r>
      <w:r w:rsidRPr="00E326AB">
        <w:rPr>
          <w:u w:val="single"/>
        </w:rPr>
        <w:t xml:space="preserve">now the unconventional energy revolution—newly accessible </w:t>
      </w:r>
      <w:proofErr w:type="gramStart"/>
      <w:r w:rsidRPr="00E326AB">
        <w:rPr>
          <w:u w:val="single"/>
        </w:rPr>
        <w:t>supplies of shale gas and oil—is</w:t>
      </w:r>
      <w:proofErr w:type="gramEnd"/>
      <w:r w:rsidRPr="00E326AB">
        <w:rPr>
          <w:u w:val="single"/>
        </w:rPr>
        <w:t xml:space="preserve"> creating a new discourse on energy that is changing politics and policies.</w:t>
      </w:r>
      <w:r w:rsidRPr="00EB73E7">
        <w:rPr>
          <w:sz w:val="16"/>
        </w:rPr>
        <w:t xml:space="preserve"> All of this represents what Energy Secretary Ernest Moniz calls a “new mentality” about America’s energy position, with a new political language to match. Exactly 40 years ago, in November 1973, President Richard Nixon went on television to promise the American people energy “independence” within 10 years. Just three weeks earlier, on Oct. 17, 1973, Arab petroleum exporters had instituted an oil embargo to punish the West and, in particular, the United States, for its support of Israel during the Yom Kippur War. Americans were shocked by the embargo—and by the quadrupling of oil prices that followed. Six years later, the Iranian Revolution toppled the shah, one of America’s closest allies in the Middle East, further disrupting the global oil supply. All this was completely at odds with the pervasive American assumption of abundance that had been shaped by decades and decades of ample supply. As late as World War II, six out of every seven barrels of oil used by the Allies had been exported from the continental United States. In 1973, most Americans did not even know that the United States imported any oil. Given that, many assumed that the price increases caused by the embargo had to be the result of manipulation. It was just hard to accept that global markets could become so vulnerable to disruptions that could send prices spiraling up. The shortage theory certainly seemed to be borne out by what happened in the decades after 1973. When Nixon made his energy independence speech, the United States was importing 35 percent of its oil. By 2005, it was importing 60 percent. Over the same period, U.S. oil production fell by more than a third. Natural gas output also declined. By 2005, it looked as though the United States was going to become a huge importer not only of oil but also of natural gas in the form of more costly liquefied natural gas (LNG). Nixon’s promise of energy independence became a standard pledge of every succeeding president, but with imports rising, it seemed an ever more distant hope—indeed, even fodder for late-night comedians—not the stuff of political reality. </w:t>
      </w:r>
      <w:r w:rsidRPr="00E326AB">
        <w:rPr>
          <w:u w:val="single"/>
        </w:rPr>
        <w:t xml:space="preserve">Then </w:t>
      </w:r>
      <w:proofErr w:type="gramStart"/>
      <w:r w:rsidRPr="00E326AB">
        <w:rPr>
          <w:u w:val="single"/>
        </w:rPr>
        <w:t>came</w:t>
      </w:r>
      <w:proofErr w:type="gramEnd"/>
      <w:r w:rsidRPr="00E326AB">
        <w:rPr>
          <w:u w:val="single"/>
        </w:rPr>
        <w:t xml:space="preserve"> shale gas and tight oil. Although the technological breakthroughs enabling this production boom occurred from 1998 to 2003, the results did not show up in the numbers until 2008. But it’s now clear that a revolution has occurred: U.S. crude oil production is up 50 percent</w:t>
      </w:r>
      <w:r w:rsidRPr="00EB73E7">
        <w:rPr>
          <w:sz w:val="16"/>
        </w:rPr>
        <w:t xml:space="preserve"> since 2008. Thanks to that increase, as well as more efficient automobiles, petroleum imports </w:t>
      </w:r>
      <w:r w:rsidRPr="00E326AB">
        <w:rPr>
          <w:u w:val="single"/>
        </w:rPr>
        <w:t>have fallen from their high</w:t>
      </w:r>
      <w:r w:rsidRPr="00EB73E7">
        <w:rPr>
          <w:sz w:val="16"/>
        </w:rPr>
        <w:t xml:space="preserve"> of 60 percent in 2005 to 35 percent today—</w:t>
      </w:r>
      <w:r w:rsidRPr="00E326AB">
        <w:rPr>
          <w:u w:val="single"/>
        </w:rPr>
        <w:t>exactly what they were in 1973</w:t>
      </w:r>
      <w:r w:rsidRPr="00EB73E7">
        <w:rPr>
          <w:sz w:val="16"/>
        </w:rPr>
        <w:t xml:space="preserve">! And as domestic production increases and gasoline mileage improves, imports will continue to go down. North Dakota, the center of the now-famous </w:t>
      </w:r>
      <w:proofErr w:type="spellStart"/>
      <w:r w:rsidRPr="00EB73E7">
        <w:rPr>
          <w:sz w:val="16"/>
        </w:rPr>
        <w:t>Bakken</w:t>
      </w:r>
      <w:proofErr w:type="spellEnd"/>
      <w:r w:rsidRPr="00EB73E7">
        <w:rPr>
          <w:sz w:val="16"/>
        </w:rPr>
        <w:t xml:space="preserve"> Formation shale, has overtaken Alaska and California to become the second-largest oil-producing state in the country, outpaced only by Texas. U.S. natural gas production has increased by nearly a third since 2005, and shale gas has gone from 2 percent of output in 2000 to 44 percent today.</w:t>
      </w:r>
    </w:p>
    <w:p w:rsidR="00F4419C" w:rsidRPr="00E326AB" w:rsidRDefault="00F4419C" w:rsidP="00F4419C">
      <w:pPr>
        <w:pStyle w:val="Heading4"/>
      </w:pPr>
      <w:r w:rsidRPr="00E326AB">
        <w:t>Only Shale Oil solves for energy dependence</w:t>
      </w:r>
    </w:p>
    <w:p w:rsidR="00F4419C" w:rsidRPr="00EB73E7" w:rsidRDefault="00F4419C" w:rsidP="00F4419C">
      <w:pPr>
        <w:rPr>
          <w:b/>
          <w:bCs/>
          <w:sz w:val="16"/>
        </w:rPr>
      </w:pPr>
      <w:r w:rsidRPr="00BF3582">
        <w:rPr>
          <w:rStyle w:val="Style13ptBold"/>
        </w:rPr>
        <w:t>Anderson 2014 - business reporter for the BBC</w:t>
      </w:r>
      <w:r w:rsidRPr="00EB73E7">
        <w:rPr>
          <w:b/>
          <w:bCs/>
          <w:sz w:val="16"/>
        </w:rPr>
        <w:t xml:space="preserve"> </w:t>
      </w:r>
      <w:r w:rsidRPr="00EB73E7">
        <w:rPr>
          <w:bCs/>
          <w:sz w:val="16"/>
        </w:rPr>
        <w:t>[Richard How American energy independence could change the world</w:t>
      </w:r>
      <w:r w:rsidRPr="00EB73E7">
        <w:rPr>
          <w:b/>
          <w:sz w:val="16"/>
        </w:rPr>
        <w:t xml:space="preserve"> </w:t>
      </w:r>
      <w:r w:rsidRPr="00EB73E7">
        <w:rPr>
          <w:bCs/>
          <w:sz w:val="16"/>
        </w:rPr>
        <w:t>http://www.bbc.com/news/business-23151813]</w:t>
      </w:r>
    </w:p>
    <w:p w:rsidR="00F4419C" w:rsidRPr="00E326AB" w:rsidRDefault="00F4419C" w:rsidP="00F4419C">
      <w:pPr>
        <w:rPr>
          <w:u w:val="single"/>
        </w:rPr>
      </w:pPr>
      <w:r w:rsidRPr="00E326AB">
        <w:rPr>
          <w:u w:val="single"/>
        </w:rPr>
        <w:t>Energy independence will come about only through cheap and abundant shale oil and gas, which could help spark a golden age for US manufacturing. US energy prices are far lower than those in Europe and Japan,</w:t>
      </w:r>
      <w:r w:rsidRPr="00EB73E7">
        <w:rPr>
          <w:sz w:val="16"/>
        </w:rPr>
        <w:t xml:space="preserve"> and this fact - together with rising wages in China and the increasing productivity of US factories - </w:t>
      </w:r>
      <w:r w:rsidRPr="00E326AB">
        <w:rPr>
          <w:u w:val="single"/>
        </w:rPr>
        <w:t xml:space="preserve">means a number of US firms are looking to bring production back home - a process known as </w:t>
      </w:r>
      <w:proofErr w:type="spellStart"/>
      <w:r w:rsidRPr="00E326AB">
        <w:rPr>
          <w:u w:val="single"/>
        </w:rPr>
        <w:t>reshoring</w:t>
      </w:r>
      <w:proofErr w:type="spellEnd"/>
      <w:r w:rsidRPr="00E326AB">
        <w:rPr>
          <w:u w:val="single"/>
        </w:rPr>
        <w:t xml:space="preserve">. </w:t>
      </w:r>
      <w:r w:rsidRPr="00EB73E7">
        <w:rPr>
          <w:sz w:val="16"/>
        </w:rPr>
        <w:t xml:space="preserve">Several companies, including Dow Chemical, General Electric, Ford and Caterpillar, have announced hundreds of millions of dollars of investment, either in new plants or in re-opening shutdown facilities. Even Apple has announced a new factory in Arizona more than a decade after closing its last US plant. In fact, between 2010 and the end of March 2013, almost 100 chemical industry projects valued at around $72bn were announced, according to the American Chemistry Council. </w:t>
      </w:r>
      <w:r w:rsidRPr="00E326AB">
        <w:rPr>
          <w:u w:val="single"/>
        </w:rPr>
        <w:t>Indeed a study by accountancy firm PricewaterhouseCoopers estimates that one million manufacturing jobs could be created by 2025 thanks to low energy prices and demand from the shale gas industry. Further analysis by the Boston Consulting Group points to a surge in US exports of manufactured goods.</w:t>
      </w:r>
    </w:p>
    <w:p w:rsidR="00F4419C" w:rsidRDefault="00F4419C" w:rsidP="00F4419C">
      <w:pPr>
        <w:pStyle w:val="Heading3"/>
      </w:pPr>
      <w:r>
        <w:t>--Ext – No Dependence</w:t>
      </w:r>
    </w:p>
    <w:p w:rsidR="00F4419C" w:rsidRPr="00E326AB" w:rsidRDefault="00F4419C" w:rsidP="00F4419C">
      <w:pPr>
        <w:pStyle w:val="Heading4"/>
      </w:pPr>
      <w:r w:rsidRPr="00E326AB">
        <w:t>No Harm - the United States will soon be energy independent</w:t>
      </w:r>
    </w:p>
    <w:p w:rsidR="00F4419C" w:rsidRPr="00EB73E7" w:rsidRDefault="00F4419C" w:rsidP="00F4419C">
      <w:pPr>
        <w:rPr>
          <w:b/>
          <w:bCs/>
          <w:sz w:val="16"/>
        </w:rPr>
      </w:pPr>
      <w:r w:rsidRPr="00BF3582">
        <w:rPr>
          <w:rStyle w:val="Style13ptBold"/>
        </w:rPr>
        <w:t xml:space="preserve">Thompson 2012 </w:t>
      </w:r>
      <w:proofErr w:type="gramStart"/>
      <w:r w:rsidRPr="00BF3582">
        <w:rPr>
          <w:rStyle w:val="Style13ptBold"/>
        </w:rPr>
        <w:t>-  reporter</w:t>
      </w:r>
      <w:proofErr w:type="gramEnd"/>
      <w:r w:rsidRPr="00BF3582">
        <w:rPr>
          <w:rStyle w:val="Style13ptBold"/>
        </w:rPr>
        <w:t xml:space="preserve"> for CNN</w:t>
      </w:r>
      <w:r w:rsidRPr="00EB73E7">
        <w:rPr>
          <w:b/>
          <w:bCs/>
          <w:sz w:val="16"/>
        </w:rPr>
        <w:t xml:space="preserve"> </w:t>
      </w:r>
      <w:r w:rsidRPr="00EB73E7">
        <w:rPr>
          <w:bCs/>
          <w:sz w:val="16"/>
        </w:rPr>
        <w:t>[Mark U.S. to become biggest oil producer-IEA http://money.cnn.com/2012/11/12/news/economy/us-oil-production-energy/]</w:t>
      </w:r>
    </w:p>
    <w:p w:rsidR="00F4419C" w:rsidRPr="00EB73E7" w:rsidRDefault="00F4419C" w:rsidP="00F4419C">
      <w:pPr>
        <w:rPr>
          <w:sz w:val="16"/>
        </w:rPr>
      </w:pPr>
      <w:r w:rsidRPr="00E326AB">
        <w:rPr>
          <w:u w:val="single"/>
        </w:rPr>
        <w:t>The United States will overtake Saudi Arabia to become the world's biggest oil producer before 2020</w:t>
      </w:r>
      <w:r w:rsidRPr="00EB73E7">
        <w:rPr>
          <w:sz w:val="16"/>
        </w:rPr>
        <w:t xml:space="preserve">, </w:t>
      </w:r>
      <w:r w:rsidRPr="00E326AB">
        <w:rPr>
          <w:u w:val="single"/>
        </w:rPr>
        <w:t>and will be energy independent 10 years later, according to a new forecast by the International Energy Agency</w:t>
      </w:r>
      <w:r w:rsidRPr="00EB73E7">
        <w:rPr>
          <w:sz w:val="16"/>
        </w:rPr>
        <w:t>.</w:t>
      </w:r>
      <w:r w:rsidRPr="00E326AB">
        <w:rPr>
          <w:u w:val="single"/>
        </w:rPr>
        <w:t xml:space="preserve"> The recent resurgence in oil and gas production, and efforts to make the transport sector more efficient, are radically reshaping the nation's energy marke</w:t>
      </w:r>
      <w:r w:rsidRPr="00EB73E7">
        <w:rPr>
          <w:sz w:val="16"/>
        </w:rPr>
        <w:t xml:space="preserve">t, reported Paris-based IEA in its World Energy Outlook. </w:t>
      </w:r>
      <w:r w:rsidRPr="00E326AB">
        <w:rPr>
          <w:u w:val="single"/>
        </w:rPr>
        <w:t>North America would become a net exporter of oil around 2030</w:t>
      </w:r>
      <w:r w:rsidRPr="00EB73E7">
        <w:rPr>
          <w:sz w:val="16"/>
        </w:rPr>
        <w:t xml:space="preserve">, the global organization said Monday. </w:t>
      </w:r>
      <w:r w:rsidRPr="00E326AB">
        <w:rPr>
          <w:u w:val="single"/>
        </w:rPr>
        <w:t xml:space="preserve">"The United States, which currently imports around 20% of its total energy needs, becomes all but </w:t>
      </w:r>
      <w:proofErr w:type="spellStart"/>
      <w:r w:rsidRPr="00E326AB">
        <w:rPr>
          <w:u w:val="single"/>
        </w:rPr>
        <w:t>self sufficient</w:t>
      </w:r>
      <w:proofErr w:type="spellEnd"/>
      <w:r w:rsidRPr="00E326AB">
        <w:rPr>
          <w:u w:val="single"/>
        </w:rPr>
        <w:t xml:space="preserve"> in net terms</w:t>
      </w:r>
      <w:r w:rsidRPr="00EB73E7">
        <w:rPr>
          <w:sz w:val="16"/>
        </w:rPr>
        <w:t xml:space="preserve"> -- a dramatic reversal of the trend seen in most other energy importing countries," the IEA stated. </w:t>
      </w:r>
      <w:r w:rsidRPr="00E326AB">
        <w:rPr>
          <w:u w:val="single"/>
        </w:rPr>
        <w:t>The U.S. is experiencing an oil boom, in large part thanks to high world prices and new technolo</w:t>
      </w:r>
      <w:r w:rsidRPr="00EB73E7">
        <w:rPr>
          <w:sz w:val="16"/>
        </w:rPr>
        <w:t xml:space="preserve">gies, including hydraulic </w:t>
      </w:r>
      <w:proofErr w:type="gramStart"/>
      <w:r w:rsidRPr="00EB73E7">
        <w:rPr>
          <w:sz w:val="16"/>
        </w:rPr>
        <w:t>fracking, that</w:t>
      </w:r>
      <w:proofErr w:type="gramEnd"/>
      <w:r w:rsidRPr="00EB73E7">
        <w:rPr>
          <w:sz w:val="16"/>
        </w:rPr>
        <w:t xml:space="preserve"> have made the extraction of oil and gas from shale rock commercially viable. </w:t>
      </w:r>
      <w:r w:rsidRPr="00E326AB">
        <w:rPr>
          <w:u w:val="single"/>
        </w:rPr>
        <w:t>From 2008 to 2011, U.S. crude oil production jumped 14%,</w:t>
      </w:r>
      <w:r w:rsidRPr="00EB73E7">
        <w:rPr>
          <w:sz w:val="16"/>
        </w:rPr>
        <w:t xml:space="preserve"> according to the U.S. Energy Information Administration. Natural gas production is up by about 10% over the same period.</w:t>
      </w:r>
    </w:p>
    <w:p w:rsidR="00F4419C" w:rsidRPr="002B4BF8" w:rsidRDefault="00F4419C" w:rsidP="00F4419C"/>
    <w:p w:rsidR="00F4419C" w:rsidRDefault="00F4419C" w:rsidP="00F4419C">
      <w:pPr>
        <w:pStyle w:val="Heading3"/>
      </w:pPr>
      <w:r>
        <w:t>AT: Energy Wars</w:t>
      </w:r>
    </w:p>
    <w:p w:rsidR="00F4419C" w:rsidRPr="00A64FB8" w:rsidRDefault="00F4419C" w:rsidP="00F4419C">
      <w:pPr>
        <w:pStyle w:val="Heading4"/>
      </w:pPr>
      <w:r w:rsidRPr="00A64FB8">
        <w:t>Turn - Methane hydrates increase resource conflicts – Asian nations would fight over mining hotspots</w:t>
      </w:r>
    </w:p>
    <w:p w:rsidR="00F4419C" w:rsidRPr="00EB73E7" w:rsidRDefault="00F4419C" w:rsidP="00F4419C">
      <w:pPr>
        <w:rPr>
          <w:b/>
          <w:sz w:val="16"/>
        </w:rPr>
      </w:pPr>
      <w:r w:rsidRPr="00BF3582">
        <w:rPr>
          <w:rStyle w:val="Style13ptBold"/>
        </w:rPr>
        <w:t>India Times 2013</w:t>
      </w:r>
      <w:r w:rsidRPr="00EB73E7">
        <w:rPr>
          <w:b/>
          <w:sz w:val="16"/>
        </w:rPr>
        <w:t xml:space="preserve"> </w:t>
      </w:r>
      <w:r w:rsidRPr="00EB73E7">
        <w:rPr>
          <w:sz w:val="16"/>
        </w:rPr>
        <w:t xml:space="preserve">[A news publication, CHINA DISCOVERS MAJOR METHANE HYDRATE RESERVE IN SOUTH CHINA SEA </w:t>
      </w:r>
      <w:hyperlink r:id="rId16" w:history="1">
        <w:r w:rsidRPr="00EB73E7">
          <w:rPr>
            <w:rStyle w:val="Hyperlink"/>
            <w:sz w:val="16"/>
          </w:rPr>
          <w:t>http://www.thegwpf.org/china-discovers-major-methane-hydrate-reserve-south-china-sea/</w:t>
        </w:r>
      </w:hyperlink>
      <w:r w:rsidRPr="00EB73E7">
        <w:rPr>
          <w:sz w:val="16"/>
        </w:rPr>
        <w:t>]</w:t>
      </w:r>
    </w:p>
    <w:p w:rsidR="00F4419C" w:rsidRPr="00EB73E7" w:rsidRDefault="00F4419C" w:rsidP="00F4419C">
      <w:pPr>
        <w:rPr>
          <w:sz w:val="16"/>
        </w:rPr>
      </w:pPr>
      <w:r w:rsidRPr="00A64FB8">
        <w:rPr>
          <w:u w:val="single"/>
        </w:rPr>
        <w:t>Even if the commercial development of gas hydrates is a generation away, they could still elbow their way into Asia's messy disputes over who owns what in the South China Sea and the East China Sea, where China has faced off with countries such as the Philippines and Japan over territorial rights.</w:t>
      </w:r>
      <w:r w:rsidRPr="00EB73E7">
        <w:rPr>
          <w:sz w:val="16"/>
        </w:rPr>
        <w:t xml:space="preserve"> That's because </w:t>
      </w:r>
      <w:r w:rsidRPr="00A64FB8">
        <w:rPr>
          <w:u w:val="single"/>
        </w:rPr>
        <w:t xml:space="preserve">methane hydrate potential comes on top of the conventional oil and gas riches that are believed to lie underneath those waters. While some experts estimate that the sheer size of the potential energy resources will serve to tamp down tensions in the region </w:t>
      </w:r>
      <w:r w:rsidRPr="00EB73E7">
        <w:rPr>
          <w:sz w:val="16"/>
        </w:rPr>
        <w:t xml:space="preserve">-- who needs to fight over a few oil and gas fields when there's so much in gas hydrates to go around? </w:t>
      </w:r>
      <w:r w:rsidRPr="00A64FB8">
        <w:rPr>
          <w:u w:val="single"/>
        </w:rPr>
        <w:t xml:space="preserve">-- </w:t>
      </w:r>
      <w:proofErr w:type="gramStart"/>
      <w:r w:rsidRPr="00A64FB8">
        <w:rPr>
          <w:u w:val="single"/>
        </w:rPr>
        <w:t>others</w:t>
      </w:r>
      <w:proofErr w:type="gramEnd"/>
      <w:r w:rsidRPr="00A64FB8">
        <w:rPr>
          <w:u w:val="single"/>
        </w:rPr>
        <w:t xml:space="preserve"> worry that it will just add fuel to the fire</w:t>
      </w:r>
      <w:r w:rsidRPr="00EB73E7">
        <w:rPr>
          <w:sz w:val="16"/>
        </w:rPr>
        <w:t>. "</w:t>
      </w:r>
      <w:r w:rsidRPr="00A64FB8">
        <w:rPr>
          <w:u w:val="single"/>
        </w:rPr>
        <w:t>Abundance in and of itself won't remove the deeply political dimensions of these disputes," which tend to revolve around knotty problems of sovereignty over barren chunks of land, said Ely Ratner, deputy director of the Asia-Pacific Security Program at the Center for a New American Security</w:t>
      </w:r>
      <w:r w:rsidRPr="00EB73E7">
        <w:rPr>
          <w:sz w:val="16"/>
        </w:rPr>
        <w:t>.</w:t>
      </w:r>
    </w:p>
    <w:p w:rsidR="00F4419C" w:rsidRPr="001E1A51" w:rsidRDefault="00F4419C" w:rsidP="00F4419C">
      <w:pPr>
        <w:pStyle w:val="Heading4"/>
      </w:pPr>
      <w:r w:rsidRPr="001E1A51">
        <w:t>No Peak Oil – new sources of fossil fuels have put off energy shortages</w:t>
      </w:r>
    </w:p>
    <w:p w:rsidR="00F4419C" w:rsidRPr="00EB73E7" w:rsidRDefault="00F4419C" w:rsidP="00F4419C">
      <w:pPr>
        <w:rPr>
          <w:sz w:val="16"/>
        </w:rPr>
      </w:pPr>
      <w:r w:rsidRPr="00BF3582">
        <w:rPr>
          <w:rStyle w:val="Style13ptBold"/>
        </w:rPr>
        <w:t>Foster 13-- professor of sociology at the University of Oregon</w:t>
      </w:r>
      <w:r w:rsidRPr="00EB73E7">
        <w:rPr>
          <w:sz w:val="16"/>
        </w:rPr>
        <w:t xml:space="preserve"> (John Bellamy, editor of Monthly Review, “The Fossil Fuels War”, Monthly Review, Sep 2013, Proquest, Accessed 27 June 2014) DZ</w:t>
      </w:r>
    </w:p>
    <w:p w:rsidR="00F4419C" w:rsidRPr="00EB73E7" w:rsidRDefault="00F4419C" w:rsidP="00F4419C">
      <w:pPr>
        <w:rPr>
          <w:sz w:val="16"/>
        </w:rPr>
      </w:pPr>
      <w:r w:rsidRPr="001E1A51">
        <w:rPr>
          <w:u w:val="single"/>
        </w:rPr>
        <w:t>Only a few years ago governments, corporations, and energy analysts were fixated on the problem of "the end of cheap oil" or "peak oil," pointing to growing shortages of conventional crude oil due to the depletion of known reserves.</w:t>
      </w:r>
      <w:r w:rsidRPr="00EB73E7">
        <w:rPr>
          <w:sz w:val="16"/>
        </w:rPr>
        <w:t xml:space="preserve"> The International Energy Agency's 2010 report devoted a whole section to peak oil.1 </w:t>
      </w:r>
      <w:proofErr w:type="gramStart"/>
      <w:r w:rsidRPr="00EB73E7">
        <w:rPr>
          <w:sz w:val="16"/>
        </w:rPr>
        <w:t>Some</w:t>
      </w:r>
      <w:proofErr w:type="gramEnd"/>
      <w:r w:rsidRPr="00EB73E7">
        <w:rPr>
          <w:sz w:val="16"/>
        </w:rPr>
        <w:t xml:space="preserve"> climate scientists saw the peaking of conventional crude oil as a silver-lining opportunity to stabilize the climate-provided that countries did not turn to dirtier forms of energy such as coal and "unconventional fossil fuels."2 </w:t>
      </w:r>
      <w:r w:rsidRPr="001E1A51">
        <w:rPr>
          <w:u w:val="single"/>
        </w:rPr>
        <w:t>Today all of this has changed radically with the advent of what some are calling a new energy revolution based on the production of unconventional fossil fuels</w:t>
      </w:r>
      <w:r w:rsidRPr="00EB73E7">
        <w:rPr>
          <w:sz w:val="16"/>
        </w:rPr>
        <w:t>.3 The emergence in North America-but increasingly elsewhere as well-of what is now termed the "</w:t>
      </w:r>
      <w:proofErr w:type="spellStart"/>
      <w:r w:rsidRPr="00EB73E7">
        <w:rPr>
          <w:sz w:val="16"/>
        </w:rPr>
        <w:t>Unconventionals</w:t>
      </w:r>
      <w:proofErr w:type="spellEnd"/>
      <w:r w:rsidRPr="00EB73E7">
        <w:rPr>
          <w:sz w:val="16"/>
        </w:rPr>
        <w:t xml:space="preserve"> Era" has meant </w:t>
      </w:r>
      <w:r w:rsidRPr="001E1A51">
        <w:rPr>
          <w:u w:val="single"/>
        </w:rPr>
        <w:t>that suddenly the world is awash in new and prospective fossil-fuel supplies</w:t>
      </w:r>
      <w:r w:rsidRPr="00EB73E7">
        <w:rPr>
          <w:sz w:val="16"/>
        </w:rPr>
        <w:t xml:space="preserve">.4 As journalist and climate activist Bill </w:t>
      </w:r>
      <w:proofErr w:type="spellStart"/>
      <w:r w:rsidRPr="00EB73E7">
        <w:rPr>
          <w:sz w:val="16"/>
        </w:rPr>
        <w:t>McKibben</w:t>
      </w:r>
      <w:proofErr w:type="spellEnd"/>
      <w:r w:rsidRPr="00EB73E7">
        <w:rPr>
          <w:sz w:val="16"/>
        </w:rPr>
        <w:t xml:space="preserve"> warns, </w:t>
      </w:r>
      <w:r w:rsidRPr="001E1A51">
        <w:rPr>
          <w:u w:val="single"/>
        </w:rPr>
        <w:t>Right now the fossil-fuel industry is mostly winning. In the past few years, they've proved "peak-oil" theorists wrong-as the price rose for hydrocarbons, companies found a lot of new sources,</w:t>
      </w:r>
      <w:r w:rsidRPr="00EB73E7">
        <w:rPr>
          <w:sz w:val="16"/>
        </w:rPr>
        <w:t xml:space="preserve"> though mostly by scraping the bottom of the barrel, spending even more money to get even-cruddier energy. They've learned to </w:t>
      </w:r>
      <w:proofErr w:type="spellStart"/>
      <w:r w:rsidRPr="00EB73E7">
        <w:rPr>
          <w:sz w:val="16"/>
        </w:rPr>
        <w:t>frack</w:t>
      </w:r>
      <w:proofErr w:type="spellEnd"/>
      <w:r w:rsidRPr="00EB73E7">
        <w:rPr>
          <w:sz w:val="16"/>
        </w:rPr>
        <w:t xml:space="preserve"> (in essence, explode a pipe bomb a few thousand feet beneath the surface, fracturing the surrounding rock). They've figured out how to take the sludgy tar sands and heat them with natural gas till the oil flows. They've managed to drill miles beneath the ocean's surface.5 </w:t>
      </w:r>
    </w:p>
    <w:p w:rsidR="00F4419C" w:rsidRPr="00614C61" w:rsidRDefault="00F4419C" w:rsidP="00F4419C">
      <w:pPr>
        <w:pStyle w:val="Heading4"/>
        <w:rPr>
          <w:rFonts w:eastAsia="Cambria"/>
        </w:rPr>
      </w:pPr>
      <w:r w:rsidRPr="00614C61">
        <w:rPr>
          <w:rFonts w:eastAsia="Cambria"/>
        </w:rPr>
        <w:t xml:space="preserve">Shale oil </w:t>
      </w:r>
      <w:r>
        <w:rPr>
          <w:rFonts w:eastAsia="Cambria"/>
        </w:rPr>
        <w:t>peak oil</w:t>
      </w:r>
      <w:r w:rsidRPr="00614C61">
        <w:rPr>
          <w:rFonts w:eastAsia="Cambria"/>
        </w:rPr>
        <w:t xml:space="preserve"> now – we will become independent and it preserves the US economy</w:t>
      </w:r>
    </w:p>
    <w:p w:rsidR="00F4419C" w:rsidRPr="00EB73E7" w:rsidRDefault="00F4419C" w:rsidP="00F4419C">
      <w:pPr>
        <w:rPr>
          <w:rFonts w:eastAsia="Cambria" w:cs="Times New Roman"/>
          <w:sz w:val="16"/>
        </w:rPr>
      </w:pPr>
      <w:proofErr w:type="gramStart"/>
      <w:r w:rsidRPr="00BF3582">
        <w:rPr>
          <w:rStyle w:val="Style13ptBold"/>
        </w:rPr>
        <w:t>Nye ’14 - Professor and former Dean of Harvard’s Kennedy School of Business</w:t>
      </w:r>
      <w:r w:rsidRPr="00EB73E7">
        <w:rPr>
          <w:rFonts w:eastAsia="Cambria" w:cs="Times New Roman"/>
          <w:b/>
          <w:bCs/>
          <w:sz w:val="16"/>
        </w:rPr>
        <w:t>.</w:t>
      </w:r>
      <w:proofErr w:type="gramEnd"/>
      <w:r w:rsidRPr="00EB73E7">
        <w:rPr>
          <w:rFonts w:eastAsia="Cambria" w:cs="Times New Roman"/>
          <w:sz w:val="16"/>
        </w:rPr>
        <w:t xml:space="preserve"> [Joseph “Shale Gas Is America's Geopolitical Trump Card” Wall Street Journal June 8, 2014, Accessed June 27, 2014. </w:t>
      </w:r>
      <w:hyperlink r:id="rId17" w:history="1">
        <w:r w:rsidRPr="00EB73E7">
          <w:rPr>
            <w:rFonts w:eastAsia="Cambria" w:cs="Times New Roman"/>
            <w:sz w:val="16"/>
          </w:rPr>
          <w:t>http://online.wsj.com/articles/joseph-nye-shale-gas-is-americas-geopolitical-trump-card-1402266357</w:t>
        </w:r>
      </w:hyperlink>
      <w:r w:rsidRPr="00EB73E7">
        <w:rPr>
          <w:rFonts w:eastAsia="Cambria" w:cs="Times New Roman"/>
          <w:sz w:val="16"/>
        </w:rPr>
        <w:t>] RF</w:t>
      </w:r>
    </w:p>
    <w:p w:rsidR="00F4419C" w:rsidRPr="003239A1" w:rsidRDefault="00F4419C" w:rsidP="00F4419C">
      <w:pPr>
        <w:rPr>
          <w:rStyle w:val="StyleUnderline"/>
        </w:rPr>
      </w:pPr>
      <w:r w:rsidRPr="00972072">
        <w:rPr>
          <w:rStyle w:val="StyleUnderline"/>
        </w:rPr>
        <w:t xml:space="preserve">The real geopolitical shift is the shale-energy revolution that took off in the past decade. While the technologies of horizontal drilling and hydraulic fracturing </w:t>
      </w:r>
      <w:proofErr w:type="gramStart"/>
      <w:r w:rsidRPr="00972072">
        <w:rPr>
          <w:rStyle w:val="StyleUnderline"/>
        </w:rPr>
        <w:t>are</w:t>
      </w:r>
      <w:proofErr w:type="gramEnd"/>
      <w:r w:rsidRPr="00972072">
        <w:rPr>
          <w:rStyle w:val="StyleUnderline"/>
        </w:rPr>
        <w:t xml:space="preserve"> not new, their pioneering application to shale rock is largely a product of American entrepreneurship in the past decade. Ten years ago, many experts were speaking of "peak oil"</w:t>
      </w:r>
      <w:r w:rsidRPr="00EB73E7">
        <w:rPr>
          <w:rFonts w:eastAsia="Cambria" w:cs="Times New Roman"/>
          <w:sz w:val="16"/>
        </w:rPr>
        <w:t xml:space="preserve">—the idea that even reserves in Saudi Arabia had topped off. </w:t>
      </w:r>
      <w:r w:rsidRPr="00972072">
        <w:rPr>
          <w:rStyle w:val="StyleUnderline"/>
        </w:rPr>
        <w:t>The U.S. was regarded as increasingly dependent on energy imports</w:t>
      </w:r>
      <w:r w:rsidRPr="00EB73E7">
        <w:rPr>
          <w:rFonts w:eastAsia="Cambria" w:cs="Times New Roman"/>
          <w:sz w:val="16"/>
        </w:rPr>
        <w:t xml:space="preserve"> and was building terminals to import high-priced liquefied natural gas. </w:t>
      </w:r>
      <w:r w:rsidRPr="00972072">
        <w:rPr>
          <w:rStyle w:val="StyleUnderline"/>
        </w:rPr>
        <w:t>Instead, North America is now building terminals to export its low-cost LNG, and the continent is expected to be self-sufficient in energy in the 2020s, according to a broad consensus of energy experts</w:t>
      </w:r>
      <w:r w:rsidRPr="00EB73E7">
        <w:rPr>
          <w:rFonts w:eastAsia="Cambria" w:cs="Times New Roman"/>
          <w:sz w:val="16"/>
        </w:rPr>
        <w:t xml:space="preserve">. The Energy Department estimates that the country has 25 trillion cubic meters of technically recoverable resources of shale gas, which when combined with other oil-and-gas resources could last for two centuries. </w:t>
      </w:r>
      <w:r w:rsidRPr="00972072">
        <w:rPr>
          <w:rStyle w:val="StyleUnderline"/>
        </w:rPr>
        <w:t>The shale revolution has a number of implications for American foreign policy. Shale-energy production boosts the economy and produces more jobs. Reducing imports helps the balance of payments</w:t>
      </w:r>
      <w:r w:rsidRPr="00EB73E7">
        <w:rPr>
          <w:rFonts w:eastAsia="Cambria" w:cs="Times New Roman"/>
          <w:sz w:val="16"/>
        </w:rPr>
        <w:t xml:space="preserve">. New tax revenues ease government budgets. Cheaper energy makes industry more competitive internationally, particularly energy-intensive industries like petrochemicals, aluminum, steel and others. There are also domestic political effects. One is psychological. For some time, many people at home and abroad have bought into the myth of American decline. Increasing dependence on energy imports was often cited as evidence. </w:t>
      </w:r>
      <w:r w:rsidRPr="003239A1">
        <w:rPr>
          <w:rStyle w:val="StyleUnderline"/>
        </w:rPr>
        <w:t>The shale revolution changes that dependence and demonstrates the combination of entrepreneurship, property rights and capital markets that are this country's underlying strength.</w:t>
      </w:r>
    </w:p>
    <w:p w:rsidR="00F4419C" w:rsidRPr="00006650" w:rsidRDefault="00F4419C" w:rsidP="00F4419C"/>
    <w:p w:rsidR="00F4419C" w:rsidRPr="00006650" w:rsidRDefault="00F4419C" w:rsidP="00F4419C"/>
    <w:p w:rsidR="00F4419C" w:rsidRPr="00A64FB8" w:rsidRDefault="00F4419C" w:rsidP="00F4419C">
      <w:pPr>
        <w:rPr>
          <w:b/>
        </w:rPr>
      </w:pPr>
    </w:p>
    <w:p w:rsidR="00F4419C" w:rsidRDefault="00F4419C" w:rsidP="00F4419C">
      <w:pPr>
        <w:pStyle w:val="Heading3"/>
      </w:pPr>
    </w:p>
    <w:p w:rsidR="00F4419C" w:rsidRDefault="00F4419C" w:rsidP="00F4419C">
      <w:pPr>
        <w:pStyle w:val="Heading3"/>
      </w:pPr>
      <w:r>
        <w:t>AT: Methane Bursts</w:t>
      </w:r>
    </w:p>
    <w:p w:rsidR="00F4419C" w:rsidRPr="003F1938" w:rsidRDefault="00F4419C" w:rsidP="00F4419C">
      <w:pPr>
        <w:pStyle w:val="Heading4"/>
      </w:pPr>
      <w:r>
        <w:t>N</w:t>
      </w:r>
      <w:r w:rsidRPr="003F1938">
        <w:t>o risk of methane bursts – hydrates are stable and won’t reach atmosphere – recent research proves</w:t>
      </w:r>
    </w:p>
    <w:p w:rsidR="00F4419C" w:rsidRPr="00EB73E7" w:rsidRDefault="00F4419C" w:rsidP="00F4419C">
      <w:pPr>
        <w:rPr>
          <w:sz w:val="16"/>
        </w:rPr>
      </w:pPr>
      <w:proofErr w:type="spellStart"/>
      <w:r w:rsidRPr="00BF3582">
        <w:rPr>
          <w:rStyle w:val="Style13ptBold"/>
        </w:rPr>
        <w:t>Ruppel</w:t>
      </w:r>
      <w:proofErr w:type="spellEnd"/>
      <w:r w:rsidRPr="00BF3582">
        <w:rPr>
          <w:rStyle w:val="Style13ptBold"/>
        </w:rPr>
        <w:t xml:space="preserve"> 12</w:t>
      </w:r>
      <w:r w:rsidRPr="00EB73E7">
        <w:rPr>
          <w:sz w:val="16"/>
        </w:rPr>
        <w:t xml:space="preserve"> (Carolyn, US geological service, Gas Hydrates and Climate Warming—Why a Methane Catastrophe Is Unlikely, May / June 2012, </w:t>
      </w:r>
      <w:hyperlink r:id="rId18" w:history="1">
        <w:r w:rsidRPr="00EB73E7">
          <w:rPr>
            <w:rStyle w:val="Hyperlink"/>
            <w:sz w:val="16"/>
          </w:rPr>
          <w:t>http://soundwaves.usgs.gov/2012/06/</w:t>
        </w:r>
      </w:hyperlink>
      <w:r w:rsidRPr="00EB73E7">
        <w:rPr>
          <w:sz w:val="16"/>
        </w:rPr>
        <w:t>, 6/26/14) HL</w:t>
      </w:r>
    </w:p>
    <w:p w:rsidR="00F4419C" w:rsidRPr="00EB73E7" w:rsidRDefault="00F4419C" w:rsidP="00F4419C">
      <w:pPr>
        <w:rPr>
          <w:sz w:val="16"/>
        </w:rPr>
      </w:pPr>
      <w:r w:rsidRPr="00EB73E7">
        <w:rPr>
          <w:sz w:val="16"/>
        </w:rPr>
        <w:t xml:space="preserve">News stories and Web postings have raised concerns that climate warming will release large volumes of methane from gas hydrates, kicking off a chain reaction of warming and methane releases. But </w:t>
      </w:r>
      <w:r w:rsidRPr="003F1938">
        <w:rPr>
          <w:u w:val="single"/>
        </w:rPr>
        <w:t xml:space="preserve">recent research indicates that most of the world’s gas hydrate deposits should remain stable for the next few thousand years. Of the gas hydrates likely to become unstable, few are likely to release methane that could reach the atmosphere and intensify climate warming. </w:t>
      </w:r>
      <w:r w:rsidRPr="00EB73E7">
        <w:rPr>
          <w:sz w:val="16"/>
        </w:rPr>
        <w:t xml:space="preserve">For the most part, </w:t>
      </w:r>
      <w:r w:rsidRPr="003F1938">
        <w:rPr>
          <w:u w:val="single"/>
        </w:rPr>
        <w:t>warming at rates documented by the Intergovernmental Panel on Climate Change for the 20th century should not lead to catastrophic breakdown of methane hydrates or major leakage of methane to the ocean-atmosphere system from gas hydrates that dissociate</w:t>
      </w:r>
      <w:r w:rsidRPr="00EB73E7">
        <w:rPr>
          <w:sz w:val="16"/>
        </w:rPr>
        <w:t xml:space="preserve">. </w:t>
      </w:r>
    </w:p>
    <w:p w:rsidR="00F4419C" w:rsidRPr="00A342E8" w:rsidRDefault="00F4419C" w:rsidP="00F4419C">
      <w:pPr>
        <w:pStyle w:val="Heading4"/>
      </w:pPr>
      <w:r>
        <w:t>Turn – Mining causes methane bursts</w:t>
      </w:r>
      <w:r w:rsidRPr="00A342E8">
        <w:t xml:space="preserve"> </w:t>
      </w:r>
      <w:r>
        <w:t xml:space="preserve">- </w:t>
      </w:r>
      <w:r w:rsidRPr="00A342E8">
        <w:t>landslides, and accidental release</w:t>
      </w:r>
    </w:p>
    <w:p w:rsidR="00F4419C" w:rsidRPr="00EB73E7" w:rsidRDefault="00F4419C" w:rsidP="00F4419C">
      <w:pPr>
        <w:rPr>
          <w:sz w:val="16"/>
        </w:rPr>
      </w:pPr>
      <w:r w:rsidRPr="00BF3582">
        <w:rPr>
          <w:rStyle w:val="Style13ptBold"/>
        </w:rPr>
        <w:t>Anderson, 2014 – BBC Business Reporter</w:t>
      </w:r>
      <w:r w:rsidRPr="00EB73E7">
        <w:rPr>
          <w:sz w:val="16"/>
        </w:rPr>
        <w:t xml:space="preserve"> [Richard 16 April 2014 Last updated at 19:02 ET Methane hydrate: Dirty fuel or energy </w:t>
      </w:r>
      <w:proofErr w:type="spellStart"/>
      <w:r w:rsidRPr="00EB73E7">
        <w:rPr>
          <w:sz w:val="16"/>
        </w:rPr>
        <w:t>saviour</w:t>
      </w:r>
      <w:proofErr w:type="spellEnd"/>
      <w:r w:rsidRPr="00EB73E7">
        <w:rPr>
          <w:sz w:val="16"/>
        </w:rPr>
        <w:t xml:space="preserve">? BBC News </w:t>
      </w:r>
      <w:hyperlink r:id="rId19" w:history="1">
        <w:r w:rsidRPr="00EB73E7">
          <w:rPr>
            <w:rStyle w:val="Hyperlink"/>
            <w:sz w:val="16"/>
          </w:rPr>
          <w:t>http://www.bbc.com/news/business-27021610 Accessed June 20</w:t>
        </w:r>
      </w:hyperlink>
      <w:r w:rsidRPr="00EB73E7">
        <w:rPr>
          <w:sz w:val="16"/>
        </w:rPr>
        <w:t>, 2014] TA</w:t>
      </w:r>
    </w:p>
    <w:p w:rsidR="00F4419C" w:rsidRPr="00EB73E7" w:rsidRDefault="00F4419C" w:rsidP="00F4419C">
      <w:pPr>
        <w:rPr>
          <w:sz w:val="16"/>
        </w:rPr>
      </w:pPr>
      <w:r w:rsidRPr="00EB73E7">
        <w:rPr>
          <w:sz w:val="16"/>
        </w:rPr>
        <w:t xml:space="preserve">Technical challenges </w:t>
      </w:r>
      <w:proofErr w:type="gramStart"/>
      <w:r w:rsidRPr="00A342E8">
        <w:rPr>
          <w:u w:val="single"/>
        </w:rPr>
        <w:t>The</w:t>
      </w:r>
      <w:proofErr w:type="gramEnd"/>
      <w:r w:rsidRPr="00A342E8">
        <w:rPr>
          <w:u w:val="single"/>
        </w:rPr>
        <w:t xml:space="preserve"> problem</w:t>
      </w:r>
      <w:r w:rsidRPr="00EB73E7">
        <w:rPr>
          <w:sz w:val="16"/>
        </w:rPr>
        <w:t xml:space="preserve">, however, </w:t>
      </w:r>
      <w:r w:rsidRPr="00A342E8">
        <w:rPr>
          <w:u w:val="single"/>
        </w:rPr>
        <w:t>is accessing the hydrates</w:t>
      </w:r>
      <w:r w:rsidRPr="00EB73E7">
        <w:rPr>
          <w:sz w:val="16"/>
        </w:rPr>
        <w:t xml:space="preserve">. Quite apart from reaching them at the bottom of deep ocean shelves, </w:t>
      </w:r>
      <w:r w:rsidRPr="00A342E8">
        <w:rPr>
          <w:u w:val="single"/>
        </w:rPr>
        <w:t>not to mention operating at low temperatures and</w:t>
      </w:r>
      <w:r w:rsidRPr="00EB73E7">
        <w:rPr>
          <w:sz w:val="16"/>
        </w:rPr>
        <w:t xml:space="preserve"> </w:t>
      </w:r>
      <w:r w:rsidRPr="00A342E8">
        <w:rPr>
          <w:u w:val="single"/>
        </w:rPr>
        <w:t>extremely high pressure</w:t>
      </w:r>
      <w:r w:rsidRPr="00EB73E7">
        <w:rPr>
          <w:sz w:val="16"/>
        </w:rPr>
        <w:t xml:space="preserve">, </w:t>
      </w:r>
      <w:r w:rsidRPr="00A342E8">
        <w:rPr>
          <w:u w:val="single"/>
        </w:rPr>
        <w:t>there is the</w:t>
      </w:r>
      <w:r w:rsidRPr="00EB73E7">
        <w:rPr>
          <w:sz w:val="16"/>
        </w:rPr>
        <w:t xml:space="preserve"> </w:t>
      </w:r>
      <w:r w:rsidRPr="00A342E8">
        <w:rPr>
          <w:u w:val="single"/>
        </w:rPr>
        <w:t>potentially serious issue</w:t>
      </w:r>
      <w:r w:rsidRPr="00EB73E7">
        <w:rPr>
          <w:sz w:val="16"/>
        </w:rPr>
        <w:t xml:space="preserve"> </w:t>
      </w:r>
      <w:r w:rsidRPr="00A342E8">
        <w:rPr>
          <w:u w:val="single"/>
        </w:rPr>
        <w:t xml:space="preserve">of </w:t>
      </w:r>
      <w:proofErr w:type="spellStart"/>
      <w:r w:rsidRPr="00A342E8">
        <w:rPr>
          <w:u w:val="single"/>
        </w:rPr>
        <w:t>destabilising</w:t>
      </w:r>
      <w:proofErr w:type="spellEnd"/>
      <w:r w:rsidRPr="00EB73E7">
        <w:rPr>
          <w:sz w:val="16"/>
        </w:rPr>
        <w:t xml:space="preserve"> </w:t>
      </w:r>
      <w:r w:rsidRPr="00A342E8">
        <w:rPr>
          <w:u w:val="single"/>
        </w:rPr>
        <w:t>the seabed</w:t>
      </w:r>
      <w:r w:rsidRPr="00EB73E7">
        <w:rPr>
          <w:sz w:val="16"/>
        </w:rPr>
        <w:t xml:space="preserve">, </w:t>
      </w:r>
      <w:r w:rsidRPr="00A342E8">
        <w:rPr>
          <w:u w:val="single"/>
        </w:rPr>
        <w:t>which</w:t>
      </w:r>
      <w:r w:rsidRPr="00EB73E7">
        <w:rPr>
          <w:sz w:val="16"/>
        </w:rPr>
        <w:t xml:space="preserve"> </w:t>
      </w:r>
      <w:r w:rsidRPr="00A342E8">
        <w:rPr>
          <w:u w:val="single"/>
        </w:rPr>
        <w:t>can lead to submarine landslides</w:t>
      </w:r>
      <w:r w:rsidRPr="00EB73E7">
        <w:rPr>
          <w:sz w:val="16"/>
        </w:rPr>
        <w:t xml:space="preserve">. </w:t>
      </w:r>
      <w:r w:rsidRPr="00A342E8">
        <w:rPr>
          <w:u w:val="single"/>
        </w:rPr>
        <w:t>A greater potential</w:t>
      </w:r>
      <w:r w:rsidRPr="00EB73E7">
        <w:rPr>
          <w:sz w:val="16"/>
        </w:rPr>
        <w:t xml:space="preserve"> threat </w:t>
      </w:r>
      <w:r w:rsidRPr="00A342E8">
        <w:rPr>
          <w:u w:val="single"/>
        </w:rPr>
        <w:t>is methane escape</w:t>
      </w:r>
      <w:r w:rsidRPr="00EB73E7">
        <w:rPr>
          <w:sz w:val="16"/>
        </w:rPr>
        <w:t xml:space="preserve">. Extracting the gas from a </w:t>
      </w:r>
      <w:proofErr w:type="spellStart"/>
      <w:r w:rsidRPr="00EB73E7">
        <w:rPr>
          <w:sz w:val="16"/>
        </w:rPr>
        <w:t>localised</w:t>
      </w:r>
      <w:proofErr w:type="spellEnd"/>
      <w:r w:rsidRPr="00EB73E7">
        <w:rPr>
          <w:sz w:val="16"/>
        </w:rPr>
        <w:t xml:space="preserve"> area of hydrates does not present too many difficulties, but </w:t>
      </w:r>
      <w:r w:rsidRPr="00A342E8">
        <w:rPr>
          <w:u w:val="single"/>
        </w:rPr>
        <w:t>preventing the breakdown of hydrates and subsequent release of methane</w:t>
      </w:r>
      <w:r w:rsidRPr="00EB73E7">
        <w:rPr>
          <w:sz w:val="16"/>
        </w:rPr>
        <w:t xml:space="preserve"> in surrounding structures </w:t>
      </w:r>
      <w:r w:rsidRPr="00A342E8">
        <w:rPr>
          <w:u w:val="single"/>
        </w:rPr>
        <w:t>is</w:t>
      </w:r>
      <w:r w:rsidRPr="00EB73E7">
        <w:rPr>
          <w:sz w:val="16"/>
        </w:rPr>
        <w:t xml:space="preserve"> more </w:t>
      </w:r>
      <w:r w:rsidRPr="00A342E8">
        <w:rPr>
          <w:u w:val="single"/>
        </w:rPr>
        <w:t>difficult</w:t>
      </w:r>
      <w:r w:rsidRPr="00EB73E7">
        <w:rPr>
          <w:sz w:val="16"/>
        </w:rPr>
        <w:t xml:space="preserve">. And </w:t>
      </w:r>
      <w:r w:rsidRPr="00A342E8">
        <w:rPr>
          <w:u w:val="single"/>
        </w:rPr>
        <w:t>escaping methane</w:t>
      </w:r>
      <w:r w:rsidRPr="00EB73E7">
        <w:rPr>
          <w:sz w:val="16"/>
        </w:rPr>
        <w:t xml:space="preserve"> </w:t>
      </w:r>
      <w:r w:rsidRPr="00A342E8">
        <w:rPr>
          <w:u w:val="single"/>
        </w:rPr>
        <w:t>has serious consequences</w:t>
      </w:r>
      <w:r w:rsidRPr="00EB73E7">
        <w:rPr>
          <w:sz w:val="16"/>
        </w:rPr>
        <w:t xml:space="preserve"> </w:t>
      </w:r>
      <w:r w:rsidRPr="00A342E8">
        <w:rPr>
          <w:u w:val="single"/>
        </w:rPr>
        <w:t>for global warming</w:t>
      </w:r>
      <w:r w:rsidRPr="00EB73E7">
        <w:rPr>
          <w:sz w:val="16"/>
        </w:rPr>
        <w:t xml:space="preserve"> - recent studies suggest </w:t>
      </w:r>
      <w:r w:rsidRPr="00A342E8">
        <w:rPr>
          <w:u w:val="single"/>
        </w:rPr>
        <w:t>the gas is 30 times more damaging than CO2</w:t>
      </w:r>
      <w:r w:rsidRPr="00EB73E7">
        <w:rPr>
          <w:sz w:val="16"/>
        </w:rPr>
        <w:t>. These technical challenges are the reason why, as yet, there is no commercial-scale production of methane hydrate anywhere in the world. But a number of countries are getting close.</w:t>
      </w:r>
    </w:p>
    <w:p w:rsidR="00F4419C" w:rsidRPr="00A342E8" w:rsidRDefault="00F4419C" w:rsidP="00F4419C"/>
    <w:p w:rsidR="00F4419C" w:rsidRPr="00DF6214" w:rsidRDefault="00F4419C" w:rsidP="00F4419C">
      <w:pPr>
        <w:pStyle w:val="Heading4"/>
      </w:pPr>
      <w:r w:rsidRPr="00DF6214">
        <w:t>Cannot solve alternate causes of methane bursts – permafrost is melting due to warming</w:t>
      </w:r>
    </w:p>
    <w:p w:rsidR="00F4419C" w:rsidRPr="00EB73E7" w:rsidRDefault="00F4419C" w:rsidP="00F4419C">
      <w:pPr>
        <w:rPr>
          <w:bCs/>
          <w:sz w:val="16"/>
        </w:rPr>
      </w:pPr>
      <w:r w:rsidRPr="00BF3582">
        <w:rPr>
          <w:rStyle w:val="Style13ptBold"/>
        </w:rPr>
        <w:t xml:space="preserve">Lavelle 12—climate science writer at The Daily Climate </w:t>
      </w:r>
      <w:r w:rsidRPr="00EB73E7">
        <w:rPr>
          <w:bCs/>
          <w:sz w:val="16"/>
        </w:rPr>
        <w:t>(Marianne, “GOOD GAS BAD GAS”, National Geographic, Dec 2012, Proquest, Accessed 25 June 2014) DZ</w:t>
      </w:r>
    </w:p>
    <w:p w:rsidR="00F4419C" w:rsidRPr="00EB73E7" w:rsidRDefault="00F4419C" w:rsidP="00F4419C">
      <w:pPr>
        <w:rPr>
          <w:sz w:val="16"/>
        </w:rPr>
      </w:pPr>
      <w:r w:rsidRPr="00EB73E7">
        <w:rPr>
          <w:sz w:val="16"/>
        </w:rPr>
        <w:t xml:space="preserve">The flames confirm that the bubbles are methane, the main component of natural gas. By counting and measuring them, Walter Anthony is trying to gauge how much methane is rising from </w:t>
      </w:r>
      <w:proofErr w:type="spellStart"/>
      <w:r w:rsidRPr="00EB73E7">
        <w:rPr>
          <w:sz w:val="16"/>
        </w:rPr>
        <w:t>Goldstream</w:t>
      </w:r>
      <w:proofErr w:type="spellEnd"/>
      <w:r w:rsidRPr="00EB73E7">
        <w:rPr>
          <w:sz w:val="16"/>
        </w:rPr>
        <w:t xml:space="preserve"> Lake - and from the millions of similar lakes that now occupy nearly a third of the Arctic region. </w:t>
      </w:r>
      <w:r w:rsidRPr="00DF6214">
        <w:rPr>
          <w:u w:val="single"/>
        </w:rPr>
        <w:t>The Arctic has warmed much faster than the rest of the planet in recent decades, and as the permafrost has melted, old lakes have grown and new ones have formed.</w:t>
      </w:r>
      <w:r w:rsidRPr="00EB73E7">
        <w:rPr>
          <w:sz w:val="16"/>
        </w:rPr>
        <w:t xml:space="preserve"> </w:t>
      </w:r>
      <w:r w:rsidRPr="00DF6214">
        <w:rPr>
          <w:u w:val="single"/>
        </w:rPr>
        <w:t>Methane bubbles from their muddy depths in a way that is hard to quantify</w:t>
      </w:r>
      <w:r w:rsidRPr="00EB73E7">
        <w:rPr>
          <w:sz w:val="16"/>
        </w:rPr>
        <w:t xml:space="preserve"> - until the first clear ice of fall captures a snapshot of the emissions from an entire lake. Sometimes as Walter Anthony walks that ice, in Alaska, Greenland, or Siberia, a stamp of her boot is enough to release an audible sigh. </w:t>
      </w:r>
      <w:r w:rsidRPr="00DF6214">
        <w:rPr>
          <w:u w:val="single"/>
        </w:rPr>
        <w:t>Some lakes</w:t>
      </w:r>
      <w:r w:rsidRPr="00EB73E7">
        <w:rPr>
          <w:sz w:val="16"/>
        </w:rPr>
        <w:t xml:space="preserve">, she says, </w:t>
      </w:r>
      <w:r w:rsidRPr="00DF6214">
        <w:rPr>
          <w:u w:val="single"/>
        </w:rPr>
        <w:t>have "hot spots" where the methane bubbling is so strong that ice never forms, leaving open holes big enough to spot from an airplane.</w:t>
      </w:r>
      <w:r w:rsidRPr="00EB73E7">
        <w:rPr>
          <w:sz w:val="16"/>
        </w:rPr>
        <w:t xml:space="preserve"> "It could be 10 or 30 liters of methane per day from one little hole, and it does that all year," she says. "And then you realize there are hundreds of spots like mat and millions of lakes." </w:t>
      </w:r>
      <w:r w:rsidRPr="00DF6214">
        <w:rPr>
          <w:u w:val="single"/>
        </w:rPr>
        <w:t xml:space="preserve">By venting methane into the atmosphere, the lakes are amplifying the global warming that created them: Methane is a potent greenhouse gas. Carbon dioxide is the main one, because the atmosphere holds 200 times as much of it. But a given amount of methane traps at least 25 times as much heat- unless you burn it first. Then it enters the atmosphere as C02. </w:t>
      </w:r>
      <w:r w:rsidRPr="00EB73E7">
        <w:rPr>
          <w:sz w:val="16"/>
        </w:rPr>
        <w:t xml:space="preserve">That's the other side of this Jekyll-and-Hyde story: A lot of methane is being burned these days. In the past decade the technology called hydraulic fracturing, "fracking" for short, has enabled drillers in the United States to extract natural gas from deeply buried </w:t>
      </w:r>
      <w:proofErr w:type="spellStart"/>
      <w:r w:rsidRPr="00EB73E7">
        <w:rPr>
          <w:sz w:val="16"/>
        </w:rPr>
        <w:t>shales</w:t>
      </w:r>
      <w:proofErr w:type="spellEnd"/>
      <w:r w:rsidRPr="00EB73E7">
        <w:rPr>
          <w:sz w:val="16"/>
        </w:rPr>
        <w:t xml:space="preserve"> they couldn't tap before. Natural gas supplies have surged; prices have plummeted. Fracking is now spreading around the world, and it's controversial. The gas boom has degraded landscapes and polluted water. But it has also had environmental benefits. Natural gas burns much cleaner than coal. In part because American power plants have been switching from coal to cheap gas, U.S. emissions of C02 from fossil fuels fell last year, even as the world set another record. The catch is, </w:t>
      </w:r>
      <w:r w:rsidRPr="00DF6214">
        <w:rPr>
          <w:u w:val="single"/>
        </w:rPr>
        <w:t xml:space="preserve">methane emissions are </w:t>
      </w:r>
      <w:proofErr w:type="gramStart"/>
      <w:r w:rsidRPr="00DF6214">
        <w:rPr>
          <w:u w:val="single"/>
        </w:rPr>
        <w:t>rising</w:t>
      </w:r>
      <w:proofErr w:type="gramEnd"/>
      <w:r w:rsidRPr="00DF6214">
        <w:rPr>
          <w:u w:val="single"/>
        </w:rPr>
        <w:t>. What's coming out of Arctic lakes is troubling, Walter Anthony says, because some of it seems to be coming not from bottom mud but from deeper geologic reservoirs that had hitherto been securely capped by permafrost- and that contain hundreds of times more methane than is in the atmosphere now.</w:t>
      </w:r>
      <w:r w:rsidRPr="00EB73E7">
        <w:rPr>
          <w:sz w:val="16"/>
        </w:rPr>
        <w:t xml:space="preserve"> Still, most methane emissions today come from lower latitudes, and most are related more directly to human activities. A growing amount seems to be leaking, for instance, from gas wells and pipelines. Just how warm Earth gets this century will hinge in part on how we balance the good and bad of methane - on how much of it we capture and burn, and how much we inadvertently let loose.</w:t>
      </w:r>
    </w:p>
    <w:p w:rsidR="00F4419C" w:rsidRPr="00A848ED" w:rsidRDefault="00F4419C" w:rsidP="00F4419C">
      <w:pPr>
        <w:pStyle w:val="Heading4"/>
      </w:pPr>
      <w:r w:rsidRPr="00A848ED">
        <w:t>No impact, Methane melting won’t cause warming—Geological survey proves</w:t>
      </w:r>
    </w:p>
    <w:p w:rsidR="00F4419C" w:rsidRPr="00EB73E7" w:rsidRDefault="00F4419C" w:rsidP="00F4419C">
      <w:pPr>
        <w:rPr>
          <w:sz w:val="16"/>
        </w:rPr>
      </w:pPr>
      <w:r w:rsidRPr="00BF3582">
        <w:rPr>
          <w:rStyle w:val="Style13ptBold"/>
        </w:rPr>
        <w:t>Petersen 2014 - environmental issues reporter</w:t>
      </w:r>
      <w:r w:rsidRPr="00EB73E7">
        <w:rPr>
          <w:sz w:val="16"/>
        </w:rPr>
        <w:t xml:space="preserve"> [Bo Methane hydrate offshore is tempting, perilous natural gas Jan 5 </w:t>
      </w:r>
      <w:hyperlink r:id="rId20" w:history="1">
        <w:r w:rsidRPr="00EB73E7">
          <w:rPr>
            <w:rStyle w:val="Hyperlink"/>
            <w:sz w:val="16"/>
          </w:rPr>
          <w:t>http://www.postandcourier.com/article/20140105/PC16/140109725 Accessed June 20</w:t>
        </w:r>
      </w:hyperlink>
      <w:r w:rsidRPr="00EB73E7">
        <w:rPr>
          <w:sz w:val="16"/>
        </w:rPr>
        <w:t>, 2014] TA</w:t>
      </w:r>
    </w:p>
    <w:p w:rsidR="00F4419C" w:rsidRPr="00EB73E7" w:rsidRDefault="00F4419C" w:rsidP="00F4419C">
      <w:pPr>
        <w:rPr>
          <w:sz w:val="16"/>
        </w:rPr>
      </w:pPr>
      <w:r w:rsidRPr="00EB73E7">
        <w:rPr>
          <w:sz w:val="16"/>
        </w:rPr>
        <w:t xml:space="preserve">Releasing gas into the atmosphere </w:t>
      </w:r>
      <w:proofErr w:type="gramStart"/>
      <w:r w:rsidRPr="00A848ED">
        <w:rPr>
          <w:u w:val="single"/>
        </w:rPr>
        <w:t>The</w:t>
      </w:r>
      <w:proofErr w:type="gramEnd"/>
      <w:r w:rsidRPr="00A848ED">
        <w:rPr>
          <w:u w:val="single"/>
        </w:rPr>
        <w:t xml:space="preserve"> end of the world is </w:t>
      </w:r>
      <w:r w:rsidRPr="00EB73E7">
        <w:rPr>
          <w:sz w:val="16"/>
        </w:rPr>
        <w:t>just one</w:t>
      </w:r>
      <w:r w:rsidRPr="00A848ED">
        <w:rPr>
          <w:u w:val="single"/>
        </w:rPr>
        <w:t xml:space="preserve"> doomsday </w:t>
      </w:r>
      <w:r w:rsidRPr="00EB73E7">
        <w:rPr>
          <w:sz w:val="16"/>
        </w:rPr>
        <w:t>scenario floated</w:t>
      </w:r>
      <w:r w:rsidRPr="00A848ED">
        <w:rPr>
          <w:u w:val="single"/>
        </w:rPr>
        <w:t xml:space="preserve"> about messing with methane hydrate deposits offshore</w:t>
      </w:r>
      <w:r w:rsidRPr="00EB73E7">
        <w:rPr>
          <w:sz w:val="16"/>
        </w:rPr>
        <w:t xml:space="preserve">. As </w:t>
      </w:r>
      <w:r w:rsidRPr="00A848ED">
        <w:rPr>
          <w:u w:val="single"/>
        </w:rPr>
        <w:t>oceans warm,</w:t>
      </w:r>
      <w:r w:rsidRPr="00EB73E7">
        <w:rPr>
          <w:sz w:val="16"/>
        </w:rPr>
        <w:t xml:space="preserve"> </w:t>
      </w:r>
      <w:r w:rsidRPr="00A848ED">
        <w:rPr>
          <w:u w:val="single"/>
        </w:rPr>
        <w:t>the theory goes</w:t>
      </w:r>
      <w:r w:rsidRPr="00EB73E7">
        <w:rPr>
          <w:sz w:val="16"/>
        </w:rPr>
        <w:t xml:space="preserve">, </w:t>
      </w:r>
      <w:r w:rsidRPr="00A848ED">
        <w:rPr>
          <w:u w:val="single"/>
        </w:rPr>
        <w:t>the ice holding the gas will start to melt, triggering</w:t>
      </w:r>
      <w:r w:rsidRPr="00EB73E7">
        <w:rPr>
          <w:sz w:val="16"/>
        </w:rPr>
        <w:t xml:space="preserve"> a sequence of e</w:t>
      </w:r>
      <w:r w:rsidRPr="00A848ED">
        <w:rPr>
          <w:u w:val="single"/>
        </w:rPr>
        <w:t xml:space="preserve">vents that causes </w:t>
      </w:r>
      <w:r w:rsidRPr="00EB73E7">
        <w:rPr>
          <w:sz w:val="16"/>
        </w:rPr>
        <w:t xml:space="preserve">more </w:t>
      </w:r>
      <w:r w:rsidRPr="00A848ED">
        <w:rPr>
          <w:u w:val="single"/>
        </w:rPr>
        <w:t>melting, undersea landslides, eruptions and the release of large volumes of</w:t>
      </w:r>
      <w:r w:rsidRPr="00EB73E7">
        <w:rPr>
          <w:sz w:val="16"/>
        </w:rPr>
        <w:t xml:space="preserve"> the </w:t>
      </w:r>
      <w:r w:rsidRPr="00A848ED">
        <w:rPr>
          <w:u w:val="single"/>
        </w:rPr>
        <w:t>lethal gas into the atmosphere</w:t>
      </w:r>
      <w:r w:rsidRPr="00EB73E7">
        <w:rPr>
          <w:sz w:val="16"/>
        </w:rPr>
        <w:t xml:space="preserve">. "That essentially fries the planet," said Richard Charter, senior fellow at the Ocean Foundation, a nonprofit ocean conservation advocate. There's some scary support for the idea, including the collapse of a huge undersea cliff about 8,000 years ago, apparently caused by the release of methane hydrates; and that lava flows occasionally cause methane gas explosions. </w:t>
      </w:r>
      <w:r w:rsidRPr="00A848ED">
        <w:rPr>
          <w:u w:val="single"/>
        </w:rPr>
        <w:t>But</w:t>
      </w:r>
      <w:r w:rsidRPr="00EB73E7">
        <w:rPr>
          <w:sz w:val="16"/>
        </w:rPr>
        <w:t xml:space="preserve"> </w:t>
      </w:r>
      <w:r w:rsidRPr="00A848ED">
        <w:rPr>
          <w:u w:val="single"/>
        </w:rPr>
        <w:t>a catastrophic melting is not very likely</w:t>
      </w:r>
      <w:r w:rsidRPr="00EB73E7">
        <w:rPr>
          <w:sz w:val="16"/>
        </w:rPr>
        <w:t>, the</w:t>
      </w:r>
      <w:r w:rsidRPr="00A848ED">
        <w:rPr>
          <w:u w:val="single"/>
        </w:rPr>
        <w:t xml:space="preserve"> U</w:t>
      </w:r>
      <w:r w:rsidRPr="00EB73E7">
        <w:rPr>
          <w:sz w:val="16"/>
        </w:rPr>
        <w:t xml:space="preserve">nited </w:t>
      </w:r>
      <w:r w:rsidRPr="00A848ED">
        <w:rPr>
          <w:u w:val="single"/>
        </w:rPr>
        <w:t>S</w:t>
      </w:r>
      <w:r w:rsidRPr="00EB73E7">
        <w:rPr>
          <w:sz w:val="16"/>
        </w:rPr>
        <w:t xml:space="preserve">tates </w:t>
      </w:r>
      <w:r w:rsidRPr="00A848ED">
        <w:rPr>
          <w:u w:val="single"/>
        </w:rPr>
        <w:t>Geological Survey</w:t>
      </w:r>
      <w:r w:rsidRPr="00EB73E7">
        <w:rPr>
          <w:sz w:val="16"/>
        </w:rPr>
        <w:t xml:space="preserve"> has </w:t>
      </w:r>
      <w:r w:rsidRPr="00A848ED">
        <w:rPr>
          <w:u w:val="single"/>
        </w:rPr>
        <w:t>concluded,</w:t>
      </w:r>
      <w:r w:rsidRPr="00EB73E7">
        <w:rPr>
          <w:sz w:val="16"/>
        </w:rPr>
        <w:t xml:space="preserve"> according to Geoscience News.</w:t>
      </w:r>
    </w:p>
    <w:p w:rsidR="00F4419C" w:rsidRPr="00A64FB8" w:rsidRDefault="00F4419C" w:rsidP="00F4419C">
      <w:pPr>
        <w:pStyle w:val="Heading4"/>
      </w:pPr>
      <w:r w:rsidRPr="00A64FB8">
        <w:t>Drilling releases massive methane bursts, which cause mass extinctions</w:t>
      </w:r>
    </w:p>
    <w:p w:rsidR="00F4419C" w:rsidRPr="00EB73E7" w:rsidRDefault="00F4419C" w:rsidP="00F4419C">
      <w:pPr>
        <w:rPr>
          <w:sz w:val="16"/>
        </w:rPr>
      </w:pPr>
      <w:proofErr w:type="spellStart"/>
      <w:r w:rsidRPr="00BF3582">
        <w:rPr>
          <w:rStyle w:val="Style13ptBold"/>
        </w:rPr>
        <w:t>Aym</w:t>
      </w:r>
      <w:proofErr w:type="spellEnd"/>
      <w:r w:rsidRPr="00BF3582">
        <w:rPr>
          <w:rStyle w:val="Style13ptBold"/>
        </w:rPr>
        <w:t xml:space="preserve"> 2010</w:t>
      </w:r>
      <w:r w:rsidRPr="00EB73E7">
        <w:rPr>
          <w:b/>
          <w:sz w:val="16"/>
        </w:rPr>
        <w:t xml:space="preserve"> </w:t>
      </w:r>
      <w:r w:rsidRPr="00EB73E7">
        <w:rPr>
          <w:sz w:val="16"/>
        </w:rPr>
        <w:t xml:space="preserve">[Terrence </w:t>
      </w:r>
      <w:hyperlink r:id="rId21" w:history="1">
        <w:r w:rsidRPr="00EB73E7">
          <w:rPr>
            <w:rStyle w:val="Hyperlink"/>
            <w:sz w:val="16"/>
          </w:rPr>
          <w:t>http://www.globalresearch.ca/doomsday-methane-bubble-rupture-how-the-bp-gulf-disaster-may-have-triggered-a-world-killing-event/20131</w:t>
        </w:r>
      </w:hyperlink>
      <w:r w:rsidRPr="00EB73E7">
        <w:rPr>
          <w:sz w:val="16"/>
        </w:rPr>
        <w:t xml:space="preserve"> Doomsday Methane Bubble Rupture</w:t>
      </w:r>
      <w:proofErr w:type="gramStart"/>
      <w:r w:rsidRPr="00EB73E7">
        <w:rPr>
          <w:sz w:val="16"/>
        </w:rPr>
        <w:t>?:</w:t>
      </w:r>
      <w:proofErr w:type="gramEnd"/>
      <w:r w:rsidRPr="00EB73E7">
        <w:rPr>
          <w:sz w:val="16"/>
        </w:rPr>
        <w:t xml:space="preserve"> How the BP Gulf Disaster May Have Triggered a ‘World-Killing’ Event</w:t>
      </w:r>
    </w:p>
    <w:p w:rsidR="00F4419C" w:rsidRPr="00A64FB8" w:rsidRDefault="00F4419C" w:rsidP="00F4419C">
      <w:pPr>
        <w:rPr>
          <w:u w:val="single"/>
        </w:rPr>
      </w:pPr>
      <w:r w:rsidRPr="00A64FB8">
        <w:rPr>
          <w:u w:val="single"/>
        </w:rPr>
        <w:t>251 million years ago a mammoth undersea methane bubble caused massive explosions, poisoned the atmosphere and destroyed more than 96 percent of all life on Earth.</w:t>
      </w:r>
      <w:r w:rsidRPr="00EB73E7">
        <w:rPr>
          <w:sz w:val="16"/>
        </w:rPr>
        <w:t xml:space="preserve"> [1</w:t>
      </w:r>
      <w:r w:rsidRPr="00A64FB8">
        <w:rPr>
          <w:u w:val="single"/>
        </w:rPr>
        <w:t>] Experts agree that</w:t>
      </w:r>
      <w:r w:rsidRPr="00EB73E7">
        <w:rPr>
          <w:sz w:val="16"/>
        </w:rPr>
        <w:t xml:space="preserve"> what is known as </w:t>
      </w:r>
      <w:r w:rsidRPr="00A64FB8">
        <w:rPr>
          <w:u w:val="single"/>
        </w:rPr>
        <w:t>the</w:t>
      </w:r>
      <w:r w:rsidRPr="00EB73E7">
        <w:rPr>
          <w:sz w:val="16"/>
        </w:rPr>
        <w:t xml:space="preserve"> Permian </w:t>
      </w:r>
      <w:r w:rsidRPr="00A64FB8">
        <w:rPr>
          <w:u w:val="single"/>
        </w:rPr>
        <w:t>extinction event was the greatest mass extinction event in the history of the world.</w:t>
      </w:r>
      <w:r w:rsidRPr="00EB73E7">
        <w:rPr>
          <w:sz w:val="16"/>
        </w:rPr>
        <w:t xml:space="preserve"> [2] </w:t>
      </w:r>
      <w:r w:rsidRPr="00A64FB8">
        <w:rPr>
          <w:u w:val="single"/>
        </w:rPr>
        <w:t>55 million years later another methane bubble ruptured causing more mass extinctions</w:t>
      </w:r>
      <w:r w:rsidRPr="00EB73E7">
        <w:rPr>
          <w:sz w:val="16"/>
        </w:rPr>
        <w:t xml:space="preserve"> during the Late Paleocene Thermal Maximum (LPTM). The LPTM lasted 100,000 years. [3] Those subterranean seas of methane virtually reshaped the planet when they explosively blew from deep beneath the waters of what is today called the Gulf of Mexico. </w:t>
      </w:r>
      <w:r w:rsidRPr="00A64FB8">
        <w:rPr>
          <w:u w:val="single"/>
        </w:rPr>
        <w:t xml:space="preserve">Now, worried scientists are increasingly concerned the same series of catastrophic events that led to worldwide death back then may be happening again-and no known technology can stop it. </w:t>
      </w:r>
      <w:r w:rsidRPr="00EB73E7">
        <w:rPr>
          <w:sz w:val="16"/>
        </w:rPr>
        <w:t xml:space="preserve">The bottom line: BP’s Deepwater Horizon </w:t>
      </w:r>
      <w:r w:rsidRPr="00A64FB8">
        <w:rPr>
          <w:u w:val="single"/>
        </w:rPr>
        <w:t>drilling operation may have triggered an irreversible, cascading geological Apocalypse that will culminate with the first mass extinction of life on Earth in many millions of years. The oil giant drilled down miles into a geologically unstable region and may have set the stage for the eventual premature release of a methane mega-bubble.</w:t>
      </w:r>
    </w:p>
    <w:p w:rsidR="00F4419C" w:rsidRPr="003E4CB3" w:rsidRDefault="00F4419C" w:rsidP="00F4419C"/>
    <w:p w:rsidR="00F4419C" w:rsidRPr="00502F71" w:rsidRDefault="00F4419C" w:rsidP="00F4419C">
      <w:pPr>
        <w:pStyle w:val="Heading3"/>
      </w:pPr>
      <w:r>
        <w:t>--Ext – No Methane Bursts Now</w:t>
      </w:r>
    </w:p>
    <w:p w:rsidR="00F4419C" w:rsidRPr="00451739" w:rsidRDefault="00F4419C" w:rsidP="00F4419C">
      <w:pPr>
        <w:pStyle w:val="Heading4"/>
      </w:pPr>
      <w:r w:rsidRPr="00451739">
        <w:t>No risk of methane bursts – they are natural phenomena</w:t>
      </w:r>
    </w:p>
    <w:p w:rsidR="00F4419C" w:rsidRPr="00EB73E7" w:rsidRDefault="00F4419C" w:rsidP="00F4419C">
      <w:pPr>
        <w:rPr>
          <w:b/>
          <w:sz w:val="16"/>
        </w:rPr>
      </w:pPr>
      <w:r w:rsidRPr="00D100D0">
        <w:rPr>
          <w:rStyle w:val="Style13ptBold"/>
        </w:rPr>
        <w:t xml:space="preserve">Helmholtz Association of German Research Centres ’14 </w:t>
      </w:r>
      <w:r w:rsidRPr="00EB73E7">
        <w:rPr>
          <w:sz w:val="16"/>
        </w:rPr>
        <w:t xml:space="preserve">[is a union of 15 </w:t>
      </w:r>
      <w:proofErr w:type="gramStart"/>
      <w:r w:rsidRPr="00EB73E7">
        <w:rPr>
          <w:sz w:val="16"/>
        </w:rPr>
        <w:t>science</w:t>
      </w:r>
      <w:proofErr w:type="gramEnd"/>
      <w:r w:rsidRPr="00EB73E7">
        <w:rPr>
          <w:sz w:val="16"/>
        </w:rPr>
        <w:t>, technical, biologic, and medical research centers within Germany. Collectively, the association employs more than 27,200 professionals.  “Methane hydrates and global warming” Jan 02, 2014 Science Daily http://www.sciencedaily.com/releases/2014/01/</w:t>
      </w:r>
      <w:proofErr w:type="gramStart"/>
      <w:r w:rsidRPr="00EB73E7">
        <w:rPr>
          <w:sz w:val="16"/>
        </w:rPr>
        <w:t>140102142008.htm ]</w:t>
      </w:r>
      <w:proofErr w:type="gramEnd"/>
    </w:p>
    <w:p w:rsidR="00F4419C" w:rsidRDefault="00F4419C" w:rsidP="00F4419C">
      <w:pPr>
        <w:rPr>
          <w:u w:val="single"/>
        </w:rPr>
      </w:pPr>
      <w:r w:rsidRPr="00EB73E7">
        <w:rPr>
          <w:sz w:val="16"/>
        </w:rPr>
        <w:t xml:space="preserve">Methane hydrates are fragile. At the sea floor the ice-like solid fuel composed of water and methane is only stable at high pressure and low temperature. In some areas, for instance in the North Atlantic off the coast of Svalbard, scientists have detected gas flares regularly. The reasons for their occurrence were still unclear but </w:t>
      </w:r>
      <w:r w:rsidRPr="00451739">
        <w:rPr>
          <w:u w:val="single"/>
        </w:rPr>
        <w:t>one hypothesis was that global warming might cause the dissolution of gas hydrates.</w:t>
      </w:r>
      <w:r w:rsidRPr="00EB73E7">
        <w:rPr>
          <w:sz w:val="16"/>
        </w:rPr>
        <w:t xml:space="preserve"> </w:t>
      </w:r>
      <w:r w:rsidRPr="00451739">
        <w:rPr>
          <w:u w:val="single"/>
        </w:rPr>
        <w:t>Over the past years, comprehensive investigations by an international team of researchers led by scientists from GEOMAR Helmholtz Centre for Ocean Research Kiel have now shown that it is very likely that the gas flares are caused by natural processes. In 2008, when we observed the outgassing of methane for the first time, we were alarmed", reports Professor Christian Berndt,</w:t>
      </w:r>
      <w:r w:rsidRPr="00EB73E7">
        <w:rPr>
          <w:sz w:val="16"/>
        </w:rPr>
        <w:t xml:space="preserve"> lead author of the study from GEOMAR. "The gas originates from depths where the hydrates should normally be stable. But we knew that a relatively small warming might melt the hydrates", Berndt explains. Thus, the key question was to find out what causes the outgassing. Step by step, several expeditions that took place in the following years helped to solve the mystery. One of the most obvious assumptions was that the increasing global warming has already extended into these regions of the North Atlantic. </w:t>
      </w:r>
      <w:r w:rsidRPr="00451739">
        <w:rPr>
          <w:u w:val="single"/>
        </w:rPr>
        <w:t xml:space="preserve">However, the investigations partly carried out with the German research submersible JAGO, pointed clearly </w:t>
      </w:r>
      <w:proofErr w:type="gramStart"/>
      <w:r w:rsidRPr="00451739">
        <w:rPr>
          <w:u w:val="single"/>
        </w:rPr>
        <w:t>to</w:t>
      </w:r>
      <w:proofErr w:type="gramEnd"/>
      <w:r w:rsidRPr="00451739">
        <w:rPr>
          <w:u w:val="single"/>
        </w:rPr>
        <w:t xml:space="preserve"> natural causes</w:t>
      </w:r>
      <w:r w:rsidRPr="00EB73E7">
        <w:rPr>
          <w:sz w:val="16"/>
        </w:rPr>
        <w:t xml:space="preserve">. "On one hand, we have found that the seasonal variations in temperature in this region are sufficient to push the stability zone of gas hydrates more than a </w:t>
      </w:r>
      <w:proofErr w:type="spellStart"/>
      <w:r w:rsidRPr="00EB73E7">
        <w:rPr>
          <w:sz w:val="16"/>
        </w:rPr>
        <w:t>kilometre</w:t>
      </w:r>
      <w:proofErr w:type="spellEnd"/>
      <w:r w:rsidRPr="00EB73E7">
        <w:rPr>
          <w:sz w:val="16"/>
        </w:rPr>
        <w:t xml:space="preserve"> up and down the slope," Professor Berndt explains. "Additionally, we discovered carbonate structures in the vicinity of methane seeps at the seafloor", Dr. Tom </w:t>
      </w:r>
      <w:proofErr w:type="spellStart"/>
      <w:r w:rsidRPr="00EB73E7">
        <w:rPr>
          <w:sz w:val="16"/>
        </w:rPr>
        <w:t>Feseker</w:t>
      </w:r>
      <w:proofErr w:type="spellEnd"/>
      <w:r w:rsidRPr="00EB73E7">
        <w:rPr>
          <w:sz w:val="16"/>
        </w:rPr>
        <w:t xml:space="preserve"> from MARUM adds. "</w:t>
      </w:r>
      <w:r w:rsidRPr="00451739">
        <w:rPr>
          <w:u w:val="single"/>
        </w:rPr>
        <w:t xml:space="preserve">These are clear indicators that the outgassing likely takes place over very long time periods, presumably for several thousand years", </w:t>
      </w:r>
      <w:proofErr w:type="spellStart"/>
      <w:r w:rsidRPr="00451739">
        <w:rPr>
          <w:u w:val="single"/>
        </w:rPr>
        <w:t>Feseker</w:t>
      </w:r>
      <w:proofErr w:type="spellEnd"/>
      <w:r w:rsidRPr="00451739">
        <w:rPr>
          <w:u w:val="single"/>
        </w:rPr>
        <w:t xml:space="preserve"> continues.</w:t>
      </w:r>
    </w:p>
    <w:p w:rsidR="00F4419C" w:rsidRPr="001E1A51" w:rsidRDefault="00F4419C" w:rsidP="00F4419C">
      <w:pPr>
        <w:pStyle w:val="Heading4"/>
      </w:pPr>
      <w:r w:rsidRPr="001E1A51">
        <w:t>No risk of methane bursts now – too long of a time frame and no empirical proof</w:t>
      </w:r>
    </w:p>
    <w:p w:rsidR="00F4419C" w:rsidRPr="00EB73E7" w:rsidRDefault="00F4419C" w:rsidP="00F4419C">
      <w:pPr>
        <w:rPr>
          <w:sz w:val="16"/>
        </w:rPr>
      </w:pPr>
      <w:proofErr w:type="spellStart"/>
      <w:r w:rsidRPr="00D100D0">
        <w:rPr>
          <w:rStyle w:val="Style13ptBold"/>
        </w:rPr>
        <w:t>Yarett</w:t>
      </w:r>
      <w:proofErr w:type="spellEnd"/>
      <w:r w:rsidRPr="00D100D0">
        <w:rPr>
          <w:rStyle w:val="Style13ptBold"/>
        </w:rPr>
        <w:t xml:space="preserve"> ’10 - assistant editor at Newsweek</w:t>
      </w:r>
      <w:r w:rsidRPr="00EB73E7">
        <w:rPr>
          <w:sz w:val="16"/>
        </w:rPr>
        <w:t xml:space="preserve"> </w:t>
      </w:r>
      <w:proofErr w:type="gramStart"/>
      <w:r w:rsidRPr="00EB73E7">
        <w:rPr>
          <w:sz w:val="16"/>
        </w:rPr>
        <w:t>[ (</w:t>
      </w:r>
      <w:proofErr w:type="gramEnd"/>
      <w:r w:rsidRPr="00EB73E7">
        <w:rPr>
          <w:sz w:val="16"/>
        </w:rPr>
        <w:t xml:space="preserve">2010, May 12). </w:t>
      </w:r>
      <w:proofErr w:type="gramStart"/>
      <w:r w:rsidRPr="00EB73E7">
        <w:rPr>
          <w:sz w:val="16"/>
        </w:rPr>
        <w:t>Trouble at the bottom of the ocean.</w:t>
      </w:r>
      <w:proofErr w:type="gramEnd"/>
      <w:r w:rsidRPr="00EB73E7">
        <w:rPr>
          <w:sz w:val="16"/>
        </w:rPr>
        <w:t xml:space="preserve"> </w:t>
      </w:r>
      <w:proofErr w:type="gramStart"/>
      <w:r w:rsidRPr="00EB73E7">
        <w:rPr>
          <w:sz w:val="16"/>
        </w:rPr>
        <w:t xml:space="preserve">Newsweek Web Exclusives, </w:t>
      </w:r>
      <w:proofErr w:type="spellStart"/>
      <w:r w:rsidRPr="00EB73E7">
        <w:rPr>
          <w:sz w:val="16"/>
        </w:rPr>
        <w:t>Yarett</w:t>
      </w:r>
      <w:proofErr w:type="spellEnd"/>
      <w:r w:rsidRPr="00EB73E7">
        <w:rPr>
          <w:sz w:val="16"/>
        </w:rPr>
        <w:t>, Ian.</w:t>
      </w:r>
      <w:proofErr w:type="gramEnd"/>
      <w:r w:rsidRPr="00EB73E7">
        <w:rPr>
          <w:sz w:val="16"/>
        </w:rPr>
        <w:t xml:space="preserve"> Proquest //Accessed June 28, 2014] LJ</w:t>
      </w:r>
    </w:p>
    <w:p w:rsidR="00F4419C" w:rsidRPr="00EB73E7" w:rsidRDefault="00F4419C" w:rsidP="00F4419C">
      <w:pPr>
        <w:rPr>
          <w:sz w:val="16"/>
        </w:rPr>
      </w:pPr>
      <w:r w:rsidRPr="00EB73E7">
        <w:rPr>
          <w:sz w:val="16"/>
        </w:rPr>
        <w:t xml:space="preserve">Beyond just the oil industry, methane hydrates could potentially exacerbate global warming, given that huge amounts of methane (a greenhouse gas 20 times more potent than CO2) could be released if some or all of the </w:t>
      </w:r>
      <w:proofErr w:type="gramStart"/>
      <w:r w:rsidRPr="00EB73E7">
        <w:rPr>
          <w:sz w:val="16"/>
        </w:rPr>
        <w:t>world's</w:t>
      </w:r>
      <w:proofErr w:type="gramEnd"/>
      <w:r w:rsidRPr="00EB73E7">
        <w:rPr>
          <w:sz w:val="16"/>
        </w:rPr>
        <w:t xml:space="preserve"> hydrates melted</w:t>
      </w:r>
      <w:r w:rsidRPr="001E1A51">
        <w:rPr>
          <w:u w:val="single"/>
        </w:rPr>
        <w:t>. Some climate scientists fear that our already warming climate could trigger massive releases of methane from hydrate, speeding along climate change</w:t>
      </w:r>
      <w:r w:rsidRPr="00EB73E7">
        <w:rPr>
          <w:sz w:val="16"/>
        </w:rPr>
        <w:t xml:space="preserve"> at an unprecedented rate. </w:t>
      </w:r>
      <w:r w:rsidRPr="001E1A51">
        <w:rPr>
          <w:u w:val="single"/>
        </w:rPr>
        <w:t xml:space="preserve">But there is little evidence to suggest something like this could happen anytime soon. "There's a lot of catastrophism in this area," says USGS research geophysicist Carolyn </w:t>
      </w:r>
      <w:proofErr w:type="spellStart"/>
      <w:r w:rsidRPr="001E1A51">
        <w:rPr>
          <w:u w:val="single"/>
        </w:rPr>
        <w:t>Ruppel</w:t>
      </w:r>
      <w:proofErr w:type="spellEnd"/>
      <w:r w:rsidRPr="001E1A51">
        <w:rPr>
          <w:u w:val="single"/>
        </w:rPr>
        <w:t>. It takes a long time for temperature changes to reach the depth where hydrates are, so atmospheric temperatures on the time frame of hundreds of years probably don't have that much effect on patterns of hydrate dissociation</w:t>
      </w:r>
      <w:r w:rsidRPr="00EB73E7">
        <w:rPr>
          <w:sz w:val="16"/>
        </w:rPr>
        <w:t xml:space="preserve">. </w:t>
      </w:r>
      <w:r w:rsidRPr="001E1A51">
        <w:rPr>
          <w:u w:val="single"/>
        </w:rPr>
        <w:t>Furthermore, the latest science suggests that relatively little, if any, methane hydrate is currently degassing,</w:t>
      </w:r>
      <w:r w:rsidRPr="00EB73E7">
        <w:rPr>
          <w:sz w:val="16"/>
        </w:rPr>
        <w:t xml:space="preserve"> amounting to at most 2 percent of global methane emissions</w:t>
      </w:r>
      <w:r w:rsidRPr="001E1A51">
        <w:rPr>
          <w:u w:val="single"/>
        </w:rPr>
        <w:t xml:space="preserve">, and much of that may not even be entering the atmosphere. </w:t>
      </w:r>
      <w:r w:rsidRPr="00EB73E7">
        <w:rPr>
          <w:sz w:val="16"/>
        </w:rPr>
        <w:t>Most of the degassing hydrate would be deep underwater, so the methane that's released can get dissolved in the water or chewed up by certain microbes before it reaches the surface.</w:t>
      </w:r>
    </w:p>
    <w:p w:rsidR="00F4419C" w:rsidRPr="00502F71" w:rsidRDefault="00F4419C" w:rsidP="00F4419C">
      <w:pPr>
        <w:rPr>
          <w:b/>
          <w:iCs/>
        </w:rPr>
      </w:pPr>
    </w:p>
    <w:p w:rsidR="00F4419C" w:rsidRPr="00C02BF1" w:rsidRDefault="00F4419C" w:rsidP="00F4419C">
      <w:pPr>
        <w:pStyle w:val="Heading3"/>
      </w:pPr>
      <w:r>
        <w:t>--Ext – Alt Cause - Permafrost</w:t>
      </w:r>
    </w:p>
    <w:p w:rsidR="00F4419C" w:rsidRPr="00781B54" w:rsidRDefault="00F4419C" w:rsidP="00F4419C">
      <w:pPr>
        <w:pStyle w:val="Heading4"/>
      </w:pPr>
      <w:r>
        <w:t xml:space="preserve">Alternative Causality - </w:t>
      </w:r>
      <w:r w:rsidRPr="00781B54">
        <w:t xml:space="preserve">Permafrost methane melting would trigger </w:t>
      </w:r>
      <w:r>
        <w:t>the Aff</w:t>
      </w:r>
      <w:r w:rsidRPr="00781B54">
        <w:t xml:space="preserve"> – historical records prove</w:t>
      </w:r>
    </w:p>
    <w:p w:rsidR="00F4419C" w:rsidRPr="00EB73E7" w:rsidRDefault="00F4419C" w:rsidP="00F4419C">
      <w:pPr>
        <w:rPr>
          <w:bCs/>
          <w:sz w:val="16"/>
        </w:rPr>
      </w:pPr>
      <w:proofErr w:type="spellStart"/>
      <w:r w:rsidRPr="00D100D0">
        <w:rPr>
          <w:rStyle w:val="Style13ptBold"/>
        </w:rPr>
        <w:t>Atcheson</w:t>
      </w:r>
      <w:proofErr w:type="spellEnd"/>
      <w:r w:rsidRPr="00D100D0">
        <w:rPr>
          <w:rStyle w:val="Style13ptBold"/>
        </w:rPr>
        <w:t xml:space="preserve"> 2004</w:t>
      </w:r>
      <w:r w:rsidRPr="00EB73E7">
        <w:rPr>
          <w:b/>
          <w:bCs/>
          <w:sz w:val="16"/>
        </w:rPr>
        <w:t xml:space="preserve"> </w:t>
      </w:r>
      <w:r w:rsidRPr="00EB73E7">
        <w:rPr>
          <w:bCs/>
          <w:sz w:val="16"/>
        </w:rPr>
        <w:t xml:space="preserve">(John, geologist, s, Methane burps: ticking time bomb, Baltimore Sun, Dec 15, 2004, </w:t>
      </w:r>
      <w:hyperlink r:id="rId22" w:history="1">
        <w:r w:rsidRPr="00EB73E7">
          <w:rPr>
            <w:rStyle w:val="Hyperlink"/>
            <w:sz w:val="16"/>
          </w:rPr>
          <w:t>http://www.resilience.org/stories/2004-12-15/methane-burps-ticking-time-bomb</w:t>
        </w:r>
      </w:hyperlink>
      <w:r w:rsidRPr="00EB73E7">
        <w:rPr>
          <w:bCs/>
          <w:sz w:val="16"/>
        </w:rPr>
        <w:t>, 6/28/14)     HL</w:t>
      </w:r>
    </w:p>
    <w:p w:rsidR="00F4419C" w:rsidRPr="00781B54" w:rsidRDefault="00F4419C" w:rsidP="00F4419C">
      <w:pPr>
        <w:rPr>
          <w:u w:val="single"/>
        </w:rPr>
      </w:pPr>
      <w:r w:rsidRPr="00781B54">
        <w:rPr>
          <w:u w:val="single"/>
        </w:rPr>
        <w:t>There are enormous quantities of naturally occurring greenhouse gasses trapped in ice-like structures in the cold northern muds and at the bottom of the seas.</w:t>
      </w:r>
      <w:r w:rsidRPr="00EB73E7">
        <w:rPr>
          <w:sz w:val="16"/>
        </w:rPr>
        <w:t xml:space="preserve"> These ices, called </w:t>
      </w:r>
      <w:proofErr w:type="spellStart"/>
      <w:r w:rsidRPr="00EB73E7">
        <w:rPr>
          <w:sz w:val="16"/>
        </w:rPr>
        <w:t>clathrates</w:t>
      </w:r>
      <w:proofErr w:type="spellEnd"/>
      <w:r w:rsidRPr="00EB73E7">
        <w:rPr>
          <w:sz w:val="16"/>
        </w:rPr>
        <w:t xml:space="preserve">, contain </w:t>
      </w:r>
      <w:proofErr w:type="gramStart"/>
      <w:r w:rsidRPr="00EB73E7">
        <w:rPr>
          <w:sz w:val="16"/>
        </w:rPr>
        <w:t>3,000 times as much methane</w:t>
      </w:r>
      <w:proofErr w:type="gramEnd"/>
      <w:r w:rsidRPr="00EB73E7">
        <w:rPr>
          <w:sz w:val="16"/>
        </w:rPr>
        <w:t xml:space="preserve"> as is in the atmosphere. Methane is more than 20 times as strong a greenhouse gas as carbon dioxide. Now here's the scary part</w:t>
      </w:r>
      <w:r w:rsidRPr="00781B54">
        <w:rPr>
          <w:u w:val="single"/>
        </w:rPr>
        <w:t>. A temperature increase of merely a few degrees would cause these gases to volatilize and "burp" into the atmosphere, which would further raise temperatures, which would release yet more methane, heating the Earth and seas further, and so on.</w:t>
      </w:r>
      <w:r w:rsidRPr="00EB73E7">
        <w:rPr>
          <w:sz w:val="16"/>
        </w:rPr>
        <w:t xml:space="preserve"> </w:t>
      </w:r>
      <w:r w:rsidRPr="00781B54">
        <w:rPr>
          <w:u w:val="single"/>
        </w:rPr>
        <w:t xml:space="preserve">There's 400 </w:t>
      </w:r>
      <w:proofErr w:type="spellStart"/>
      <w:r w:rsidRPr="00781B54">
        <w:rPr>
          <w:u w:val="single"/>
        </w:rPr>
        <w:t>gigatons</w:t>
      </w:r>
      <w:proofErr w:type="spellEnd"/>
      <w:r w:rsidRPr="00781B54">
        <w:rPr>
          <w:u w:val="single"/>
        </w:rPr>
        <w:t xml:space="preserve"> of methane locked in the frozen arctic tundra</w:t>
      </w:r>
      <w:r w:rsidRPr="00EB73E7">
        <w:rPr>
          <w:sz w:val="16"/>
        </w:rPr>
        <w:t xml:space="preserve"> - enough to start this chain reaction - and the kind of warming the Arctic Council predicts is sufficient to melt the </w:t>
      </w:r>
      <w:proofErr w:type="spellStart"/>
      <w:r w:rsidRPr="00EB73E7">
        <w:rPr>
          <w:sz w:val="16"/>
        </w:rPr>
        <w:t>clathrates</w:t>
      </w:r>
      <w:proofErr w:type="spellEnd"/>
      <w:r w:rsidRPr="00EB73E7">
        <w:rPr>
          <w:sz w:val="16"/>
        </w:rPr>
        <w:t xml:space="preserve"> and release these greenhouse gases into the atmosphere. Once triggered, </w:t>
      </w:r>
      <w:r w:rsidRPr="00781B54">
        <w:rPr>
          <w:u w:val="single"/>
        </w:rPr>
        <w:t>this cycle could result in runaway global warming the likes of which even the most pessimistic doomsayers aren't talking about</w:t>
      </w:r>
      <w:r w:rsidRPr="00EB73E7">
        <w:rPr>
          <w:sz w:val="16"/>
        </w:rPr>
        <w:t xml:space="preserve">. An apocalyptic fantasy concocted by hysterical environmentalists? </w:t>
      </w:r>
      <w:proofErr w:type="gramStart"/>
      <w:r w:rsidRPr="00EB73E7">
        <w:rPr>
          <w:sz w:val="16"/>
        </w:rPr>
        <w:t>Unfortunately, no.</w:t>
      </w:r>
      <w:proofErr w:type="gramEnd"/>
      <w:r w:rsidRPr="00EB73E7">
        <w:rPr>
          <w:sz w:val="16"/>
        </w:rPr>
        <w:t xml:space="preserve"> </w:t>
      </w:r>
      <w:r w:rsidRPr="00781B54">
        <w:rPr>
          <w:u w:val="single"/>
        </w:rPr>
        <w:t>Strong geologic evidence suggests something similar has happened at least twice before</w:t>
      </w:r>
      <w:r w:rsidRPr="00EB73E7">
        <w:rPr>
          <w:sz w:val="16"/>
        </w:rPr>
        <w:t xml:space="preserve">. </w:t>
      </w:r>
      <w:r w:rsidRPr="00781B54">
        <w:rPr>
          <w:u w:val="single"/>
        </w:rPr>
        <w:t>The most recent</w:t>
      </w:r>
      <w:r w:rsidRPr="00EB73E7">
        <w:rPr>
          <w:sz w:val="16"/>
        </w:rPr>
        <w:t xml:space="preserve"> of these catastrophes </w:t>
      </w:r>
      <w:r w:rsidRPr="00781B54">
        <w:rPr>
          <w:u w:val="single"/>
        </w:rPr>
        <w:t>occurred about 55 million years ago</w:t>
      </w:r>
      <w:r w:rsidRPr="00EB73E7">
        <w:rPr>
          <w:sz w:val="16"/>
        </w:rPr>
        <w:t xml:space="preserve"> in what geologists call the Paleocene-Eocene Thermal Maximum (PETM), when </w:t>
      </w:r>
      <w:r w:rsidRPr="00781B54">
        <w:rPr>
          <w:u w:val="single"/>
        </w:rPr>
        <w:t>methane burps caused rapid warming and massive die-offs, disrupting the climate for more than 100,000 years</w:t>
      </w:r>
      <w:r w:rsidRPr="00EB73E7">
        <w:rPr>
          <w:sz w:val="16"/>
        </w:rPr>
        <w:t xml:space="preserve">. </w:t>
      </w:r>
      <w:r w:rsidRPr="00781B54">
        <w:rPr>
          <w:u w:val="single"/>
        </w:rPr>
        <w:t>The granddaddy of these catastrophes occurred 251 million years ago</w:t>
      </w:r>
      <w:r w:rsidRPr="00EB73E7">
        <w:rPr>
          <w:sz w:val="16"/>
        </w:rPr>
        <w:t xml:space="preserve">, at the end of the Permian period, </w:t>
      </w:r>
      <w:r w:rsidRPr="00781B54">
        <w:rPr>
          <w:u w:val="single"/>
        </w:rPr>
        <w:t>when a series of methane burps came close to wiping out all life on Earth</w:t>
      </w:r>
      <w:r w:rsidRPr="00EB73E7">
        <w:rPr>
          <w:sz w:val="16"/>
        </w:rPr>
        <w:t xml:space="preserve">. </w:t>
      </w:r>
      <w:r w:rsidRPr="00781B54">
        <w:rPr>
          <w:u w:val="single"/>
        </w:rPr>
        <w:t>More than 94 percent of the marine species present in the fossil record disappeared suddenly as oxygen levels plummeted and life teetered on the verge of extinction. Over the ensuing 500,000 years, a few species struggled to gain a foothold in the hostile environment. It took 20 million to 30 million years for even rudimentary coral reefs to re-establish themselves and for forests to regrow. In some areas, it took more than 100 million years for ecosystems to reach their former healthy diversity.</w:t>
      </w:r>
    </w:p>
    <w:p w:rsidR="00F4419C" w:rsidRPr="00781B54" w:rsidRDefault="00F4419C" w:rsidP="00F4419C">
      <w:pPr>
        <w:pStyle w:val="Heading4"/>
      </w:pPr>
      <w:r w:rsidRPr="00781B54">
        <w:t xml:space="preserve">Permafrost methane release will trigger </w:t>
      </w:r>
      <w:r>
        <w:t>the Aff impacts too</w:t>
      </w:r>
    </w:p>
    <w:p w:rsidR="00F4419C" w:rsidRPr="00EB73E7" w:rsidRDefault="00F4419C" w:rsidP="00F4419C">
      <w:pPr>
        <w:rPr>
          <w:bCs/>
          <w:sz w:val="16"/>
        </w:rPr>
      </w:pPr>
      <w:r w:rsidRPr="00D100D0">
        <w:rPr>
          <w:rStyle w:val="Style13ptBold"/>
        </w:rPr>
        <w:t>Kennedy, 2008 - Department of Earth Science at the University of California</w:t>
      </w:r>
      <w:r w:rsidRPr="00EB73E7">
        <w:rPr>
          <w:b/>
          <w:bCs/>
          <w:sz w:val="16"/>
        </w:rPr>
        <w:t xml:space="preserve"> </w:t>
      </w:r>
      <w:r w:rsidRPr="00EB73E7">
        <w:rPr>
          <w:bCs/>
          <w:sz w:val="16"/>
        </w:rPr>
        <w:t xml:space="preserve">[Martin, David </w:t>
      </w:r>
      <w:proofErr w:type="spellStart"/>
      <w:r w:rsidRPr="00EB73E7">
        <w:rPr>
          <w:bCs/>
          <w:sz w:val="16"/>
        </w:rPr>
        <w:t>Mrofka</w:t>
      </w:r>
      <w:proofErr w:type="spellEnd"/>
      <w:r w:rsidRPr="00EB73E7">
        <w:rPr>
          <w:bCs/>
          <w:sz w:val="16"/>
        </w:rPr>
        <w:t xml:space="preserve"> &amp; Chris von der </w:t>
      </w:r>
      <w:proofErr w:type="spellStart"/>
      <w:r w:rsidRPr="00EB73E7">
        <w:rPr>
          <w:bCs/>
          <w:sz w:val="16"/>
        </w:rPr>
        <w:t>Borch</w:t>
      </w:r>
      <w:proofErr w:type="spellEnd"/>
      <w:r w:rsidRPr="00EB73E7">
        <w:rPr>
          <w:bCs/>
          <w:sz w:val="16"/>
        </w:rPr>
        <w:t xml:space="preserve">, Professor at the Department of Earth Science at the University of California, Snowball Earth termination by destabilization of equatorial permafrost methane </w:t>
      </w:r>
      <w:proofErr w:type="spellStart"/>
      <w:r w:rsidRPr="00EB73E7">
        <w:rPr>
          <w:bCs/>
          <w:sz w:val="16"/>
        </w:rPr>
        <w:t>clathrate</w:t>
      </w:r>
      <w:proofErr w:type="spellEnd"/>
      <w:proofErr w:type="gramStart"/>
      <w:r w:rsidRPr="00EB73E7">
        <w:rPr>
          <w:bCs/>
          <w:sz w:val="16"/>
        </w:rPr>
        <w:t>,  Nature</w:t>
      </w:r>
      <w:proofErr w:type="gramEnd"/>
      <w:r w:rsidRPr="00EB73E7">
        <w:rPr>
          <w:bCs/>
          <w:sz w:val="16"/>
        </w:rPr>
        <w:t>: International weekly journal of science, 29 May 2008, http://www.nature.com/nature/journal/v453/n7195/full/nature06961.html#a1, Acc. Jun. 28 2014] LS</w:t>
      </w:r>
    </w:p>
    <w:p w:rsidR="00F4419C" w:rsidRPr="00EB73E7" w:rsidRDefault="00F4419C" w:rsidP="00F4419C">
      <w:pPr>
        <w:rPr>
          <w:sz w:val="16"/>
        </w:rPr>
      </w:pPr>
      <w:r w:rsidRPr="00781B54">
        <w:rPr>
          <w:u w:val="single"/>
        </w:rPr>
        <w:t>The extension of a</w:t>
      </w:r>
      <w:r w:rsidRPr="00EB73E7">
        <w:rPr>
          <w:sz w:val="16"/>
        </w:rPr>
        <w:t xml:space="preserve"> volatile </w:t>
      </w:r>
      <w:r w:rsidRPr="00781B54">
        <w:rPr>
          <w:u w:val="single"/>
        </w:rPr>
        <w:t>permafrost</w:t>
      </w:r>
      <w:r w:rsidRPr="00EB73E7">
        <w:rPr>
          <w:sz w:val="16"/>
        </w:rPr>
        <w:t xml:space="preserve"> </w:t>
      </w:r>
      <w:proofErr w:type="spellStart"/>
      <w:r w:rsidRPr="00EB73E7">
        <w:rPr>
          <w:sz w:val="16"/>
        </w:rPr>
        <w:t>clathrate</w:t>
      </w:r>
      <w:proofErr w:type="spellEnd"/>
      <w:r w:rsidRPr="00EB73E7">
        <w:rPr>
          <w:sz w:val="16"/>
        </w:rPr>
        <w:t xml:space="preserve"> </w:t>
      </w:r>
      <w:r w:rsidRPr="00781B54">
        <w:rPr>
          <w:u w:val="single"/>
        </w:rPr>
        <w:t>pool</w:t>
      </w:r>
      <w:r w:rsidRPr="00EB73E7">
        <w:rPr>
          <w:sz w:val="16"/>
        </w:rPr>
        <w:t xml:space="preserve"> to equatorial </w:t>
      </w:r>
      <w:proofErr w:type="spellStart"/>
      <w:r w:rsidRPr="00EB73E7">
        <w:rPr>
          <w:sz w:val="16"/>
        </w:rPr>
        <w:t>palaeolatitudes</w:t>
      </w:r>
      <w:proofErr w:type="spellEnd"/>
      <w:r w:rsidRPr="00EB73E7">
        <w:rPr>
          <w:sz w:val="16"/>
        </w:rPr>
        <w:t xml:space="preserve"> </w:t>
      </w:r>
      <w:r w:rsidRPr="00781B54">
        <w:rPr>
          <w:u w:val="single"/>
        </w:rPr>
        <w:t>has important implications</w:t>
      </w:r>
      <w:r w:rsidRPr="00EB73E7">
        <w:rPr>
          <w:sz w:val="16"/>
        </w:rPr>
        <w:t xml:space="preserve"> </w:t>
      </w:r>
      <w:r w:rsidRPr="00781B54">
        <w:rPr>
          <w:u w:val="single"/>
        </w:rPr>
        <w:t>for</w:t>
      </w:r>
      <w:r w:rsidRPr="00EB73E7">
        <w:rPr>
          <w:sz w:val="16"/>
        </w:rPr>
        <w:t xml:space="preserve"> the role of </w:t>
      </w:r>
      <w:r w:rsidRPr="00781B54">
        <w:rPr>
          <w:u w:val="single"/>
        </w:rPr>
        <w:t>methane in the climate system</w:t>
      </w:r>
      <w:r w:rsidRPr="00EB73E7">
        <w:rPr>
          <w:sz w:val="16"/>
        </w:rPr>
        <w:t xml:space="preserve">. </w:t>
      </w:r>
      <w:r w:rsidRPr="00781B54">
        <w:rPr>
          <w:u w:val="single"/>
        </w:rPr>
        <w:t>Initial warming</w:t>
      </w:r>
      <w:r w:rsidRPr="00EB73E7">
        <w:rPr>
          <w:sz w:val="16"/>
        </w:rPr>
        <w:t xml:space="preserve"> or, more simply, inherent ice-sheet instability27, </w:t>
      </w:r>
      <w:r w:rsidRPr="00781B54">
        <w:rPr>
          <w:u w:val="single"/>
        </w:rPr>
        <w:t>might have been enough to trigger local methane destabilization</w:t>
      </w:r>
      <w:r w:rsidRPr="00EB73E7">
        <w:rPr>
          <w:sz w:val="16"/>
        </w:rPr>
        <w:t xml:space="preserve"> through meteoric flushing of the permafrost </w:t>
      </w:r>
      <w:proofErr w:type="spellStart"/>
      <w:r w:rsidRPr="00EB73E7">
        <w:rPr>
          <w:sz w:val="16"/>
        </w:rPr>
        <w:t>clathrate</w:t>
      </w:r>
      <w:proofErr w:type="spellEnd"/>
      <w:r w:rsidRPr="00EB73E7">
        <w:rPr>
          <w:sz w:val="16"/>
        </w:rPr>
        <w:t xml:space="preserve"> field on the </w:t>
      </w:r>
      <w:proofErr w:type="spellStart"/>
      <w:r w:rsidRPr="00EB73E7">
        <w:rPr>
          <w:sz w:val="16"/>
        </w:rPr>
        <w:t>Marinoan</w:t>
      </w:r>
      <w:proofErr w:type="spellEnd"/>
      <w:r w:rsidRPr="00EB73E7">
        <w:rPr>
          <w:sz w:val="16"/>
        </w:rPr>
        <w:t xml:space="preserve"> shelf, particularly in this low-latitude setting2 where it was most sensitive to subtle external forcing. </w:t>
      </w:r>
      <w:r w:rsidRPr="00781B54">
        <w:rPr>
          <w:u w:val="single"/>
        </w:rPr>
        <w:t>Once initiated</w:t>
      </w:r>
      <w:r w:rsidRPr="00EB73E7">
        <w:rPr>
          <w:sz w:val="16"/>
        </w:rPr>
        <w:t xml:space="preserve">, </w:t>
      </w:r>
      <w:proofErr w:type="spellStart"/>
      <w:r w:rsidRPr="00EB73E7">
        <w:rPr>
          <w:sz w:val="16"/>
        </w:rPr>
        <w:t>clathrate</w:t>
      </w:r>
      <w:proofErr w:type="spellEnd"/>
      <w:r w:rsidRPr="00EB73E7">
        <w:rPr>
          <w:sz w:val="16"/>
        </w:rPr>
        <w:t xml:space="preserve"> </w:t>
      </w:r>
      <w:r w:rsidRPr="00781B54">
        <w:rPr>
          <w:u w:val="single"/>
        </w:rPr>
        <w:t>destabilization</w:t>
      </w:r>
      <w:r w:rsidRPr="00EB73E7">
        <w:rPr>
          <w:sz w:val="16"/>
        </w:rPr>
        <w:t xml:space="preserve"> </w:t>
      </w:r>
      <w:r w:rsidRPr="00781B54">
        <w:rPr>
          <w:u w:val="single"/>
        </w:rPr>
        <w:t>provides a positive feedback through greenhouse warming caused by methane</w:t>
      </w:r>
      <w:r w:rsidRPr="00EB73E7">
        <w:rPr>
          <w:sz w:val="16"/>
        </w:rPr>
        <w:t xml:space="preserve"> and CO2, </w:t>
      </w:r>
      <w:r w:rsidRPr="00781B54">
        <w:rPr>
          <w:u w:val="single"/>
        </w:rPr>
        <w:t>and is amplified by further destabilization</w:t>
      </w:r>
      <w:r w:rsidRPr="00EB73E7">
        <w:rPr>
          <w:sz w:val="16"/>
        </w:rPr>
        <w:t xml:space="preserve"> </w:t>
      </w:r>
      <w:r w:rsidRPr="00781B54">
        <w:rPr>
          <w:u w:val="single"/>
        </w:rPr>
        <w:t>in</w:t>
      </w:r>
      <w:r w:rsidRPr="00EB73E7">
        <w:rPr>
          <w:sz w:val="16"/>
        </w:rPr>
        <w:t xml:space="preserve"> progressively higher latitudes9, 11 of </w:t>
      </w:r>
      <w:r w:rsidRPr="00781B54">
        <w:rPr>
          <w:u w:val="single"/>
        </w:rPr>
        <w:t>permafrost</w:t>
      </w:r>
      <w:r w:rsidRPr="00EB73E7">
        <w:rPr>
          <w:sz w:val="16"/>
        </w:rPr>
        <w:t xml:space="preserve"> and eventually marine </w:t>
      </w:r>
      <w:proofErr w:type="spellStart"/>
      <w:r w:rsidRPr="00EB73E7">
        <w:rPr>
          <w:sz w:val="16"/>
        </w:rPr>
        <w:t>clathrates</w:t>
      </w:r>
      <w:proofErr w:type="spellEnd"/>
      <w:r w:rsidRPr="00EB73E7">
        <w:rPr>
          <w:sz w:val="16"/>
        </w:rPr>
        <w:t xml:space="preserve">. </w:t>
      </w:r>
      <w:r w:rsidRPr="00781B54">
        <w:rPr>
          <w:u w:val="single"/>
        </w:rPr>
        <w:t>Extension of the</w:t>
      </w:r>
      <w:r w:rsidRPr="00EB73E7">
        <w:rPr>
          <w:sz w:val="16"/>
        </w:rPr>
        <w:t xml:space="preserve"> Holocene </w:t>
      </w:r>
      <w:r w:rsidRPr="00781B54">
        <w:rPr>
          <w:u w:val="single"/>
        </w:rPr>
        <w:t>permafrost reservoir</w:t>
      </w:r>
      <w:r w:rsidRPr="00EB73E7">
        <w:rPr>
          <w:sz w:val="16"/>
        </w:rPr>
        <w:t xml:space="preserve">, </w:t>
      </w:r>
      <w:r w:rsidRPr="00781B54">
        <w:rPr>
          <w:u w:val="single"/>
        </w:rPr>
        <w:t>occurring over</w:t>
      </w:r>
      <w:r w:rsidRPr="00EB73E7">
        <w:rPr>
          <w:sz w:val="16"/>
        </w:rPr>
        <w:t xml:space="preserve"> the </w:t>
      </w:r>
      <w:r w:rsidRPr="00781B54">
        <w:rPr>
          <w:u w:val="single"/>
        </w:rPr>
        <w:t>Arctic shelves</w:t>
      </w:r>
      <w:r w:rsidRPr="00EB73E7">
        <w:rPr>
          <w:sz w:val="16"/>
        </w:rPr>
        <w:t xml:space="preserve"> and estimated25 at 400 </w:t>
      </w:r>
      <w:proofErr w:type="spellStart"/>
      <w:r w:rsidRPr="00EB73E7">
        <w:rPr>
          <w:sz w:val="16"/>
        </w:rPr>
        <w:t>gigatonnes</w:t>
      </w:r>
      <w:proofErr w:type="spellEnd"/>
      <w:r w:rsidRPr="00EB73E7">
        <w:rPr>
          <w:sz w:val="16"/>
        </w:rPr>
        <w:t xml:space="preserve">, </w:t>
      </w:r>
      <w:r w:rsidRPr="00781B54">
        <w:rPr>
          <w:u w:val="single"/>
        </w:rPr>
        <w:t>to total present-day shelf area</w:t>
      </w:r>
      <w:r w:rsidRPr="00EB73E7">
        <w:rPr>
          <w:sz w:val="16"/>
        </w:rPr>
        <w:t xml:space="preserve"> (including low latitudes) </w:t>
      </w:r>
      <w:r w:rsidRPr="00781B54">
        <w:rPr>
          <w:u w:val="single"/>
        </w:rPr>
        <w:t>could increase the potential size</w:t>
      </w:r>
      <w:r w:rsidRPr="00EB73E7">
        <w:rPr>
          <w:sz w:val="16"/>
        </w:rPr>
        <w:t xml:space="preserve"> </w:t>
      </w:r>
      <w:r w:rsidRPr="00781B54">
        <w:rPr>
          <w:u w:val="single"/>
        </w:rPr>
        <w:t>to</w:t>
      </w:r>
      <w:r w:rsidRPr="00EB73E7">
        <w:rPr>
          <w:sz w:val="16"/>
        </w:rPr>
        <w:t xml:space="preserve"> </w:t>
      </w:r>
      <w:r w:rsidRPr="00781B54">
        <w:rPr>
          <w:u w:val="single"/>
        </w:rPr>
        <w:t>3,000 Gt</w:t>
      </w:r>
      <w:r w:rsidRPr="00EB73E7">
        <w:rPr>
          <w:sz w:val="16"/>
        </w:rPr>
        <w:t xml:space="preserve"> (see Supplementary Information). </w:t>
      </w:r>
      <w:r w:rsidRPr="00781B54">
        <w:rPr>
          <w:u w:val="single"/>
        </w:rPr>
        <w:t>This estimate is conservative</w:t>
      </w:r>
      <w:r w:rsidRPr="00EB73E7">
        <w:rPr>
          <w:sz w:val="16"/>
        </w:rPr>
        <w:t xml:space="preserve"> because it does not include the extensive </w:t>
      </w:r>
      <w:proofErr w:type="spellStart"/>
      <w:r w:rsidRPr="00EB73E7">
        <w:rPr>
          <w:sz w:val="16"/>
        </w:rPr>
        <w:t>intracratonic</w:t>
      </w:r>
      <w:proofErr w:type="spellEnd"/>
      <w:r w:rsidRPr="00EB73E7">
        <w:rPr>
          <w:sz w:val="16"/>
        </w:rPr>
        <w:t xml:space="preserve"> </w:t>
      </w:r>
      <w:proofErr w:type="spellStart"/>
      <w:r w:rsidRPr="00EB73E7">
        <w:rPr>
          <w:sz w:val="16"/>
        </w:rPr>
        <w:t>basinal</w:t>
      </w:r>
      <w:proofErr w:type="spellEnd"/>
      <w:r w:rsidRPr="00EB73E7">
        <w:rPr>
          <w:sz w:val="16"/>
        </w:rPr>
        <w:t xml:space="preserve"> areas characteristic of the Neoproterozoic (for example9), nor does it consider destabilization of the more conventional and tenfold larger marine </w:t>
      </w:r>
      <w:proofErr w:type="spellStart"/>
      <w:r w:rsidRPr="00EB73E7">
        <w:rPr>
          <w:sz w:val="16"/>
        </w:rPr>
        <w:t>clathrate</w:t>
      </w:r>
      <w:proofErr w:type="spellEnd"/>
      <w:r w:rsidRPr="00EB73E7">
        <w:rPr>
          <w:sz w:val="16"/>
        </w:rPr>
        <w:t xml:space="preserve"> reservoir25. </w:t>
      </w:r>
      <w:r w:rsidRPr="00781B54">
        <w:rPr>
          <w:u w:val="single"/>
        </w:rPr>
        <w:t>It is</w:t>
      </w:r>
      <w:r w:rsidRPr="00EB73E7">
        <w:rPr>
          <w:sz w:val="16"/>
        </w:rPr>
        <w:t xml:space="preserve">, however, </w:t>
      </w:r>
      <w:r w:rsidRPr="00781B54">
        <w:rPr>
          <w:u w:val="single"/>
        </w:rPr>
        <w:t>comparable to past gas hydrate events</w:t>
      </w:r>
      <w:r w:rsidRPr="00EB73E7">
        <w:rPr>
          <w:sz w:val="16"/>
        </w:rPr>
        <w:t xml:space="preserve"> with estimated releases of approx5,000 Gt </w:t>
      </w:r>
      <w:r w:rsidRPr="00781B54">
        <w:rPr>
          <w:u w:val="single"/>
        </w:rPr>
        <w:t xml:space="preserve">in the </w:t>
      </w:r>
      <w:proofErr w:type="spellStart"/>
      <w:r w:rsidRPr="00781B54">
        <w:rPr>
          <w:u w:val="single"/>
        </w:rPr>
        <w:t>Toarcian</w:t>
      </w:r>
      <w:proofErr w:type="spellEnd"/>
      <w:r w:rsidRPr="00EB73E7">
        <w:rPr>
          <w:sz w:val="16"/>
        </w:rPr>
        <w:t xml:space="preserve"> </w:t>
      </w:r>
      <w:r w:rsidRPr="00781B54">
        <w:rPr>
          <w:u w:val="single"/>
        </w:rPr>
        <w:t>or</w:t>
      </w:r>
      <w:r w:rsidRPr="00EB73E7">
        <w:rPr>
          <w:sz w:val="16"/>
        </w:rPr>
        <w:t xml:space="preserve"> approx1,000–2,100 Gt in the </w:t>
      </w:r>
      <w:proofErr w:type="spellStart"/>
      <w:r w:rsidRPr="00781B54">
        <w:rPr>
          <w:u w:val="single"/>
        </w:rPr>
        <w:t>Palaeocene</w:t>
      </w:r>
      <w:proofErr w:type="spellEnd"/>
      <w:r w:rsidRPr="00EB73E7">
        <w:rPr>
          <w:sz w:val="16"/>
        </w:rPr>
        <w:t xml:space="preserve"> estimated from marine excursions of –7permil and –3permil delta13C, respectively. Permafrost </w:t>
      </w:r>
      <w:proofErr w:type="spellStart"/>
      <w:r w:rsidRPr="00EB73E7">
        <w:rPr>
          <w:sz w:val="16"/>
        </w:rPr>
        <w:t>clathrate</w:t>
      </w:r>
      <w:proofErr w:type="spellEnd"/>
      <w:r w:rsidRPr="00EB73E7">
        <w:rPr>
          <w:sz w:val="16"/>
        </w:rPr>
        <w:t xml:space="preserve"> destabilization could readily provide a trigger for feedbacks to </w:t>
      </w:r>
      <w:proofErr w:type="spellStart"/>
      <w:r w:rsidRPr="00EB73E7">
        <w:rPr>
          <w:sz w:val="16"/>
        </w:rPr>
        <w:t>deglaciation</w:t>
      </w:r>
      <w:proofErr w:type="spellEnd"/>
      <w:r w:rsidRPr="00EB73E7">
        <w:rPr>
          <w:sz w:val="16"/>
        </w:rPr>
        <w:t xml:space="preserve"> such as albedo, marine </w:t>
      </w:r>
      <w:proofErr w:type="spellStart"/>
      <w:r w:rsidRPr="00EB73E7">
        <w:rPr>
          <w:sz w:val="16"/>
        </w:rPr>
        <w:t>clathrate</w:t>
      </w:r>
      <w:proofErr w:type="spellEnd"/>
      <w:r w:rsidRPr="00EB73E7">
        <w:rPr>
          <w:sz w:val="16"/>
        </w:rPr>
        <w:t xml:space="preserve"> destabilization or carbonate reallocation3, 28.</w:t>
      </w:r>
    </w:p>
    <w:p w:rsidR="00F4419C" w:rsidRPr="00DF6214" w:rsidRDefault="00F4419C" w:rsidP="00F4419C">
      <w:pPr>
        <w:pStyle w:val="Heading4"/>
      </w:pPr>
      <w:r>
        <w:t xml:space="preserve">Alternative Cause - Permafrost </w:t>
      </w:r>
      <w:r w:rsidRPr="00DF6214">
        <w:t>Methane outgassing inevitable</w:t>
      </w:r>
    </w:p>
    <w:p w:rsidR="00F4419C" w:rsidRPr="00EB73E7" w:rsidRDefault="00F4419C" w:rsidP="00F4419C">
      <w:pPr>
        <w:rPr>
          <w:b/>
          <w:bCs/>
          <w:sz w:val="16"/>
        </w:rPr>
      </w:pPr>
      <w:r w:rsidRPr="00D100D0">
        <w:rPr>
          <w:rStyle w:val="Style13ptBold"/>
        </w:rPr>
        <w:t>Wong 13 - editorial intern at the Alternatives Journal</w:t>
      </w:r>
      <w:r w:rsidRPr="00EB73E7">
        <w:rPr>
          <w:b/>
          <w:bCs/>
          <w:sz w:val="16"/>
        </w:rPr>
        <w:t xml:space="preserve"> </w:t>
      </w:r>
      <w:r w:rsidRPr="00EB73E7">
        <w:rPr>
          <w:bCs/>
          <w:sz w:val="16"/>
        </w:rPr>
        <w:t>(Andrew, “Rising Giant”, Alternatives Journal, Jan/Feb 2013, Proquest, Accessed 25 June 2013) DZ</w:t>
      </w:r>
    </w:p>
    <w:p w:rsidR="00F4419C" w:rsidRDefault="00F4419C" w:rsidP="00F4419C">
      <w:pPr>
        <w:rPr>
          <w:u w:val="single"/>
        </w:rPr>
      </w:pPr>
      <w:r w:rsidRPr="00DF6214">
        <w:rPr>
          <w:u w:val="single"/>
        </w:rPr>
        <w:t>Erratic and increasingly turbulent weather is perhaps the most visible impact of a melting Arctic so far.</w:t>
      </w:r>
      <w:r w:rsidRPr="00EB73E7">
        <w:rPr>
          <w:sz w:val="16"/>
        </w:rPr>
        <w:t xml:space="preserve"> As sea ice continues to decline, the jet stream will likely keep slowing down and shifting further north, "bringing wild temperature swings and greater numbers of extreme events," according to University of Washington oceanographer James Overland. Others have corroborated this alarming theory. Research published in March 2012 by Jennifer Francis and Stephen </w:t>
      </w:r>
      <w:proofErr w:type="spellStart"/>
      <w:r w:rsidRPr="00EB73E7">
        <w:rPr>
          <w:sz w:val="16"/>
        </w:rPr>
        <w:t>Vavrus</w:t>
      </w:r>
      <w:proofErr w:type="spellEnd"/>
      <w:r w:rsidRPr="00EB73E7">
        <w:rPr>
          <w:sz w:val="16"/>
        </w:rPr>
        <w:t xml:space="preserve"> links Arctic climate change to recent natural disasters in the US and Europe. Their study says the jet stream is becoming "wavier" and slower, increasing the probability of prolonged extreme weather events in the mid-latitudes, including drought, flooding, cold spells and heat waves. Block Gold Rush </w:t>
      </w:r>
      <w:proofErr w:type="gramStart"/>
      <w:r w:rsidRPr="00EB73E7">
        <w:rPr>
          <w:sz w:val="16"/>
        </w:rPr>
        <w:t>The</w:t>
      </w:r>
      <w:proofErr w:type="gramEnd"/>
      <w:r w:rsidRPr="00EB73E7">
        <w:rPr>
          <w:sz w:val="16"/>
        </w:rPr>
        <w:t xml:space="preserve"> Arctic contains approximately 22 per cent of the planet's untapped petroleum resources, plus mineral riches like diamond and nickel. And because 40 per cent of the Arctic Ocean's ice cover has melted, the </w:t>
      </w:r>
      <w:proofErr w:type="spellStart"/>
      <w:r w:rsidRPr="00EB73E7">
        <w:rPr>
          <w:sz w:val="16"/>
        </w:rPr>
        <w:t>onceinconceivable</w:t>
      </w:r>
      <w:proofErr w:type="spellEnd"/>
      <w:r w:rsidRPr="00EB73E7">
        <w:rPr>
          <w:sz w:val="16"/>
        </w:rPr>
        <w:t xml:space="preserve"> prospect of industrial-scale commercial fishing is now possible. The </w:t>
      </w:r>
      <w:proofErr w:type="spellStart"/>
      <w:r w:rsidRPr="00EB73E7">
        <w:rPr>
          <w:sz w:val="16"/>
        </w:rPr>
        <w:t>Ccnbon</w:t>
      </w:r>
      <w:proofErr w:type="spellEnd"/>
      <w:r w:rsidRPr="00EB73E7">
        <w:rPr>
          <w:sz w:val="16"/>
        </w:rPr>
        <w:t xml:space="preserve"> </w:t>
      </w:r>
      <w:proofErr w:type="spellStart"/>
      <w:r w:rsidRPr="00EB73E7">
        <w:rPr>
          <w:sz w:val="16"/>
        </w:rPr>
        <w:t>Krcdcen</w:t>
      </w:r>
      <w:proofErr w:type="spellEnd"/>
      <w:r w:rsidRPr="00EB73E7">
        <w:rPr>
          <w:sz w:val="16"/>
        </w:rPr>
        <w:t xml:space="preserve"> The prospect of a thawing Antarctic is uncertain. Records show that total sea ice surrounding the continent has increased at about one per cent per decade since 1979. However, recent studies indicate that Antarctica's ice shelves are melting from underneath because the ocean is warming. </w:t>
      </w:r>
      <w:r w:rsidRPr="00DF6214">
        <w:rPr>
          <w:u w:val="single"/>
        </w:rPr>
        <w:t>Beneath the West Antarctic ice sheet</w:t>
      </w:r>
      <w:r w:rsidRPr="00EB73E7">
        <w:rPr>
          <w:sz w:val="16"/>
        </w:rPr>
        <w:t xml:space="preserve"> (one million km2) </w:t>
      </w:r>
      <w:r w:rsidRPr="00DF6214">
        <w:rPr>
          <w:u w:val="single"/>
        </w:rPr>
        <w:t>and the East Antarctic ice sheet</w:t>
      </w:r>
      <w:r w:rsidRPr="00EB73E7">
        <w:rPr>
          <w:sz w:val="16"/>
        </w:rPr>
        <w:t xml:space="preserve"> (2.5 million km2) </w:t>
      </w:r>
      <w:r w:rsidRPr="00DF6214">
        <w:rPr>
          <w:u w:val="single"/>
        </w:rPr>
        <w:t>are pre-glacial sedimentary basins that contain, 2 trillion tons of carbon.</w:t>
      </w:r>
      <w:r w:rsidRPr="00EB73E7">
        <w:rPr>
          <w:sz w:val="16"/>
        </w:rPr>
        <w:t xml:space="preserve"> Scientists also say that </w:t>
      </w:r>
      <w:r w:rsidRPr="00DF6214">
        <w:rPr>
          <w:u w:val="single"/>
        </w:rPr>
        <w:t>another four billion tons of methane could potentially be released into the atmosphere if Antarctica's ice sheets melt. Furthermore, there are substantial quantities of methane hydrate</w:t>
      </w:r>
      <w:r w:rsidRPr="00EB73E7">
        <w:rPr>
          <w:sz w:val="16"/>
        </w:rPr>
        <w:t xml:space="preserve"> - an ice-like substance formed by high pressures and cold temperatures - </w:t>
      </w:r>
      <w:r w:rsidRPr="00DF6214">
        <w:rPr>
          <w:u w:val="single"/>
        </w:rPr>
        <w:t>at the bottom of the Antarctic Ocean.</w:t>
      </w:r>
      <w:r w:rsidRPr="00EB73E7">
        <w:rPr>
          <w:sz w:val="16"/>
        </w:rPr>
        <w:t xml:space="preserve"> The Big Melt Only 3.41 million km2 of Arctic sea ice remained intact this summer. That's 18 per cent less ice cover than in 2007 (the previous record-low year), and half the area that was frozen in the 1970s. Although it's been about 14 million years since the North Pole was ice-free, a 2007 assessment based on IPCC models predicted that the entire Arctic Ocean could be completely uncovered for a short portion of the summer by mid-century. Some scientists now say that collapse could happen within four years. Methane Plumes of Doom </w:t>
      </w:r>
      <w:r w:rsidRPr="00DF6214">
        <w:rPr>
          <w:u w:val="single"/>
        </w:rPr>
        <w:t xml:space="preserve">Although it dissipates much more quickly, methane is 25 times more powerful than carbon dioxide in terms of </w:t>
      </w:r>
      <w:proofErr w:type="spellStart"/>
      <w:r w:rsidRPr="00DF6214">
        <w:rPr>
          <w:u w:val="single"/>
        </w:rPr>
        <w:t>itsglobal</w:t>
      </w:r>
      <w:proofErr w:type="spellEnd"/>
      <w:r w:rsidRPr="00DF6214">
        <w:rPr>
          <w:u w:val="single"/>
        </w:rPr>
        <w:t xml:space="preserve"> warming potential, making it like a sleeping giant's temper.</w:t>
      </w:r>
      <w:r w:rsidRPr="00EB73E7">
        <w:rPr>
          <w:sz w:val="16"/>
        </w:rPr>
        <w:t xml:space="preserve"> </w:t>
      </w:r>
      <w:r w:rsidRPr="00DF6214">
        <w:rPr>
          <w:u w:val="single"/>
        </w:rPr>
        <w:t xml:space="preserve">Off the coast of Eastern Siberia, scientists have spent two decades observing vast methane plumes that bubble up to the Arctic Ocean surface before entering the atmosphere. Many are tens of </w:t>
      </w:r>
      <w:proofErr w:type="spellStart"/>
      <w:r w:rsidRPr="00DF6214">
        <w:rPr>
          <w:u w:val="single"/>
        </w:rPr>
        <w:t>metres</w:t>
      </w:r>
      <w:proofErr w:type="spellEnd"/>
      <w:r w:rsidRPr="00DF6214">
        <w:rPr>
          <w:u w:val="single"/>
        </w:rPr>
        <w:t xml:space="preserve"> wide, but in 2012, researchers witnessed plumes that were more than a </w:t>
      </w:r>
      <w:proofErr w:type="spellStart"/>
      <w:r w:rsidRPr="00DF6214">
        <w:rPr>
          <w:u w:val="single"/>
        </w:rPr>
        <w:t>kilometre</w:t>
      </w:r>
      <w:proofErr w:type="spellEnd"/>
      <w:r w:rsidRPr="00DF6214">
        <w:rPr>
          <w:u w:val="single"/>
        </w:rPr>
        <w:t xml:space="preserve"> in diameter. Other scientists have discovered that retreating glaciers and thawing permafrost in Alaska are releasing 50 to 70 per cent more methane than previously believed.</w:t>
      </w:r>
    </w:p>
    <w:p w:rsidR="00F4419C" w:rsidRPr="00A64FB8" w:rsidRDefault="00F4419C" w:rsidP="00F4419C">
      <w:pPr>
        <w:pStyle w:val="Heading4"/>
      </w:pPr>
      <w:r w:rsidRPr="00A64FB8">
        <w:t>No Solvency for Alternate causes – permafrost methane bursts will increase warming</w:t>
      </w:r>
    </w:p>
    <w:p w:rsidR="00F4419C" w:rsidRPr="00EB73E7" w:rsidRDefault="00F4419C" w:rsidP="00F4419C">
      <w:pPr>
        <w:rPr>
          <w:sz w:val="16"/>
        </w:rPr>
      </w:pPr>
      <w:r w:rsidRPr="00D100D0">
        <w:rPr>
          <w:rStyle w:val="Style13ptBold"/>
        </w:rPr>
        <w:t>Barnet 2008</w:t>
      </w:r>
      <w:r w:rsidRPr="00EB73E7">
        <w:rPr>
          <w:b/>
          <w:sz w:val="16"/>
        </w:rPr>
        <w:t xml:space="preserve"> [</w:t>
      </w:r>
      <w:r w:rsidRPr="00EB73E7">
        <w:rPr>
          <w:sz w:val="16"/>
        </w:rPr>
        <w:t>Anna Barnet Methane Bursts from frozen tundra</w:t>
      </w:r>
      <w:r w:rsidRPr="00EB73E7">
        <w:rPr>
          <w:b/>
          <w:sz w:val="16"/>
        </w:rPr>
        <w:t xml:space="preserve"> </w:t>
      </w:r>
      <w:r w:rsidRPr="00EB73E7">
        <w:rPr>
          <w:sz w:val="16"/>
        </w:rPr>
        <w:t>http://www.nature.com/news/2008/081203/full/news.2008.1275.html</w:t>
      </w:r>
      <w:r w:rsidRPr="00EB73E7">
        <w:rPr>
          <w:b/>
          <w:sz w:val="16"/>
        </w:rPr>
        <w:t>]</w:t>
      </w:r>
    </w:p>
    <w:p w:rsidR="00F4419C" w:rsidRPr="00EB73E7" w:rsidRDefault="00F4419C" w:rsidP="00F4419C">
      <w:pPr>
        <w:rPr>
          <w:sz w:val="16"/>
        </w:rPr>
      </w:pPr>
      <w:r w:rsidRPr="00A64FB8">
        <w:rPr>
          <w:u w:val="single"/>
        </w:rPr>
        <w:t>As the autumn cold begins to bite in the Arctic tundra, the freezing ground releases a large and unexpected burst of methane into the air</w:t>
      </w:r>
      <w:r w:rsidRPr="00EB73E7">
        <w:rPr>
          <w:sz w:val="16"/>
        </w:rPr>
        <w:t xml:space="preserve">. </w:t>
      </w:r>
      <w:r w:rsidRPr="00A64FB8">
        <w:rPr>
          <w:u w:val="single"/>
        </w:rPr>
        <w:t>The emissions, thought to be squeezed out by the growth of surface frost, match up with an atmospheric methane surge that had previously gone unexplained.</w:t>
      </w:r>
      <w:r>
        <w:rPr>
          <w:u w:val="single"/>
        </w:rPr>
        <w:t xml:space="preserve"> </w:t>
      </w:r>
      <w:r w:rsidRPr="00EB73E7">
        <w:rPr>
          <w:sz w:val="16"/>
        </w:rPr>
        <w:t xml:space="preserve">Scientists already knew that microbes breaking down organic debris in the northern wetlands emit considerable amounts of the greenhouse gas methane, a process that has been carefully measured for decades during the growing season. But it was widely assumed that methane production drops to nearly nothing over the winter, because colder soil can absorb more methane and falling temperatures slow the decay processes. So the research teams that maintain automated methane-monitoring stations in high northern latitudes tended to abandon them around September, explains </w:t>
      </w:r>
      <w:proofErr w:type="spellStart"/>
      <w:r w:rsidRPr="00EB73E7">
        <w:rPr>
          <w:sz w:val="16"/>
        </w:rPr>
        <w:t>Torben</w:t>
      </w:r>
      <w:proofErr w:type="spellEnd"/>
      <w:r w:rsidRPr="00EB73E7">
        <w:rPr>
          <w:sz w:val="16"/>
        </w:rPr>
        <w:t xml:space="preserve"> Christensen, a </w:t>
      </w:r>
      <w:proofErr w:type="spellStart"/>
      <w:r w:rsidRPr="00EB73E7">
        <w:rPr>
          <w:sz w:val="16"/>
        </w:rPr>
        <w:t>biogeochemist</w:t>
      </w:r>
      <w:proofErr w:type="spellEnd"/>
      <w:r w:rsidRPr="00EB73E7">
        <w:rPr>
          <w:sz w:val="16"/>
        </w:rPr>
        <w:t xml:space="preserve"> at Lund University in Sweden. But last year, as part of the research push for the International Polar Year, a field station in northeastern Greenland stayed open two months later than usual. In those months, Christensen and his colleagues measured </w:t>
      </w:r>
      <w:r w:rsidRPr="00A64FB8">
        <w:rPr>
          <w:u w:val="single"/>
        </w:rPr>
        <w:t>cumulative emissions as large as those recorded over the summer – with peak rates at some collection points higher than had ever been seen in tundra</w:t>
      </w:r>
      <w:r w:rsidRPr="00EB73E7">
        <w:rPr>
          <w:sz w:val="16"/>
        </w:rPr>
        <w:t xml:space="preserve"> (see 'A sudden surge of methane'). "I would have predicted the exact opposite finding," says Merritt </w:t>
      </w:r>
      <w:proofErr w:type="spellStart"/>
      <w:r w:rsidRPr="00EB73E7">
        <w:rPr>
          <w:sz w:val="16"/>
        </w:rPr>
        <w:t>Turetsky</w:t>
      </w:r>
      <w:proofErr w:type="spellEnd"/>
      <w:r w:rsidRPr="00EB73E7">
        <w:rPr>
          <w:sz w:val="16"/>
        </w:rPr>
        <w:t xml:space="preserve">, a tundra expert from the University </w:t>
      </w:r>
      <w:proofErr w:type="gramStart"/>
      <w:r w:rsidRPr="00EB73E7">
        <w:rPr>
          <w:sz w:val="16"/>
        </w:rPr>
        <w:t>of</w:t>
      </w:r>
      <w:proofErr w:type="gramEnd"/>
      <w:r w:rsidRPr="00EB73E7">
        <w:rPr>
          <w:sz w:val="16"/>
        </w:rPr>
        <w:t xml:space="preserve"> Guelph, Canada, who was not involved in the study.</w:t>
      </w:r>
    </w:p>
    <w:p w:rsidR="00F4419C" w:rsidRPr="00F61AC3" w:rsidRDefault="00F4419C" w:rsidP="00F4419C">
      <w:pPr>
        <w:pStyle w:val="Heading3"/>
      </w:pPr>
      <w:r>
        <w:t>--Ext – No Impact</w:t>
      </w:r>
    </w:p>
    <w:p w:rsidR="00F4419C" w:rsidRPr="00502F71" w:rsidRDefault="00F4419C" w:rsidP="00F4419C">
      <w:pPr>
        <w:pStyle w:val="Heading4"/>
      </w:pPr>
      <w:r w:rsidRPr="00502F71">
        <w:t>Methane bubbles will not speed global warming – past methane bursts prove they are too slow</w:t>
      </w:r>
    </w:p>
    <w:p w:rsidR="00F4419C" w:rsidRPr="00EB73E7" w:rsidRDefault="00F4419C" w:rsidP="00F4419C">
      <w:pPr>
        <w:rPr>
          <w:sz w:val="16"/>
        </w:rPr>
      </w:pPr>
      <w:r w:rsidRPr="00D100D0">
        <w:rPr>
          <w:rStyle w:val="Style13ptBold"/>
        </w:rPr>
        <w:t xml:space="preserve">Berndt and </w:t>
      </w:r>
      <w:proofErr w:type="spellStart"/>
      <w:r w:rsidRPr="00D100D0">
        <w:rPr>
          <w:rStyle w:val="Style13ptBold"/>
        </w:rPr>
        <w:t>Ruppel</w:t>
      </w:r>
      <w:proofErr w:type="spellEnd"/>
      <w:r w:rsidRPr="00D100D0">
        <w:rPr>
          <w:rStyle w:val="Style13ptBold"/>
        </w:rPr>
        <w:t xml:space="preserve"> 14 - Professor in Economic Geography at the University of Zurich and US Geological Survey</w:t>
      </w:r>
      <w:r w:rsidRPr="00EB73E7">
        <w:rPr>
          <w:sz w:val="16"/>
        </w:rPr>
        <w:t xml:space="preserve"> [Christian and Carolyn </w:t>
      </w:r>
      <w:proofErr w:type="spellStart"/>
      <w:r w:rsidRPr="00EB73E7">
        <w:rPr>
          <w:sz w:val="16"/>
        </w:rPr>
        <w:t>proquest</w:t>
      </w:r>
      <w:proofErr w:type="spellEnd"/>
      <w:r w:rsidRPr="00EB73E7">
        <w:rPr>
          <w:sz w:val="16"/>
        </w:rPr>
        <w:t>, 1/6/14, Christian, Arctic Methane Bubbles Not As Foreboding As Once Feared All Things Considered, National Public Radio, accessed 6/24/14, KC]</w:t>
      </w:r>
    </w:p>
    <w:p w:rsidR="00F4419C" w:rsidRPr="00EB73E7" w:rsidRDefault="00F4419C" w:rsidP="00F4419C">
      <w:pPr>
        <w:rPr>
          <w:sz w:val="16"/>
        </w:rPr>
      </w:pPr>
      <w:r w:rsidRPr="00EB73E7">
        <w:rPr>
          <w:sz w:val="16"/>
        </w:rPr>
        <w:t xml:space="preserve">AUDIE CORNISH: A few years ago, European </w:t>
      </w:r>
      <w:r w:rsidRPr="00502F71">
        <w:rPr>
          <w:u w:val="single"/>
        </w:rPr>
        <w:t>researchers</w:t>
      </w:r>
      <w:r w:rsidRPr="00EB73E7">
        <w:rPr>
          <w:sz w:val="16"/>
        </w:rPr>
        <w:t xml:space="preserve"> caused a stir when they </w:t>
      </w:r>
      <w:r w:rsidRPr="00502F71">
        <w:rPr>
          <w:u w:val="single"/>
        </w:rPr>
        <w:t>discovered streams of methane bubbles rising from the Arctic seabed. The bubbles were caused by an ice-like material breaking apart as the seawater warmed up. Scientists fear that the warming of the oceans could be triggering the release of methane gas.</w:t>
      </w:r>
      <w:r w:rsidRPr="00EB73E7">
        <w:rPr>
          <w:sz w:val="16"/>
        </w:rPr>
        <w:t xml:space="preserve"> </w:t>
      </w:r>
      <w:proofErr w:type="gramStart"/>
      <w:r w:rsidRPr="00EB73E7">
        <w:rPr>
          <w:sz w:val="16"/>
        </w:rPr>
        <w:t>The problem?</w:t>
      </w:r>
      <w:proofErr w:type="gramEnd"/>
      <w:r w:rsidRPr="00EB73E7">
        <w:rPr>
          <w:sz w:val="16"/>
        </w:rPr>
        <w:t xml:space="preserve"> </w:t>
      </w:r>
      <w:r w:rsidRPr="00502F71">
        <w:rPr>
          <w:u w:val="single"/>
        </w:rPr>
        <w:t>Methane can actually speed up global warming</w:t>
      </w:r>
      <w:r w:rsidRPr="00EB73E7">
        <w:rPr>
          <w:sz w:val="16"/>
        </w:rPr>
        <w:t xml:space="preserve">. NPR's Richard Harris has the latest on this story. RICHARD HARRIS: </w:t>
      </w:r>
      <w:r w:rsidRPr="00502F71">
        <w:rPr>
          <w:u w:val="single"/>
        </w:rPr>
        <w:t>The biggest worry about climate change is some natural system can reach a tipping point, where something stable like methane locked up in an ice-like material on the seafloor suddenly becomes unstable.</w:t>
      </w:r>
      <w:r w:rsidRPr="00EB73E7">
        <w:rPr>
          <w:sz w:val="16"/>
        </w:rPr>
        <w:t xml:space="preserve"> </w:t>
      </w:r>
      <w:r w:rsidRPr="00502F71">
        <w:rPr>
          <w:u w:val="single"/>
        </w:rPr>
        <w:t>Christian Berndt and his colleagues discovered</w:t>
      </w:r>
      <w:r w:rsidRPr="00EB73E7">
        <w:rPr>
          <w:sz w:val="16"/>
        </w:rPr>
        <w:t xml:space="preserve"> worrisome</w:t>
      </w:r>
      <w:r w:rsidRPr="00502F71">
        <w:rPr>
          <w:u w:val="single"/>
        </w:rPr>
        <w:t xml:space="preserve"> streams of methane gas erupting from ice-like material called gas hydrate</w:t>
      </w:r>
      <w:r w:rsidRPr="00EB73E7">
        <w:rPr>
          <w:sz w:val="16"/>
        </w:rPr>
        <w:t xml:space="preserve">s off the coast of Norway's Svalbard Islands in 2008, so they knew they had to go back for a closer look. In 2012, they explored the area with a two-person mini-sub. CHRISTIAN BERNDT: First, we did some reconnaissance dives to look at nature of the sediments and at the site where the gas was coming out. HARRIS: And during those dives, they discovered some mineral deposits on the sea floor. They pulled up samples and realized that </w:t>
      </w:r>
      <w:r w:rsidRPr="00502F71">
        <w:rPr>
          <w:u w:val="single"/>
        </w:rPr>
        <w:t xml:space="preserve">they had been formed by previous bursts of escaping methane, including releases 8,000 </w:t>
      </w:r>
      <w:proofErr w:type="spellStart"/>
      <w:r w:rsidRPr="00502F71">
        <w:rPr>
          <w:u w:val="single"/>
        </w:rPr>
        <w:t>yeas</w:t>
      </w:r>
      <w:proofErr w:type="spellEnd"/>
      <w:r w:rsidRPr="00502F71">
        <w:rPr>
          <w:u w:val="single"/>
        </w:rPr>
        <w:t xml:space="preserve"> ago, 3,000 years ago and 500 years ago</w:t>
      </w:r>
      <w:r w:rsidRPr="00EB73E7">
        <w:rPr>
          <w:sz w:val="16"/>
        </w:rPr>
        <w:t xml:space="preserve">. BERNDT: </w:t>
      </w:r>
      <w:r w:rsidRPr="00502F71">
        <w:rPr>
          <w:u w:val="single"/>
        </w:rPr>
        <w:t>We can see that this bubbling at that site must have been active for a long time. So that means this bubbling cannot be just caused by new climate change.</w:t>
      </w:r>
      <w:r>
        <w:rPr>
          <w:u w:val="single"/>
        </w:rPr>
        <w:t xml:space="preserve"> </w:t>
      </w:r>
      <w:r w:rsidRPr="00EB73E7">
        <w:rPr>
          <w:sz w:val="16"/>
        </w:rPr>
        <w:t xml:space="preserve">HARRIS: Berndt, in Kiel, Germany, is the lead author of a paper in the latest Science magazine that details their discoveries. It's reassuring news because it means that the bubbles near Svalbard aren't signs of a tipping point. But Carolyn </w:t>
      </w:r>
      <w:proofErr w:type="spellStart"/>
      <w:r w:rsidRPr="00EB73E7">
        <w:rPr>
          <w:sz w:val="16"/>
        </w:rPr>
        <w:t>Ruppel</w:t>
      </w:r>
      <w:proofErr w:type="spellEnd"/>
      <w:r w:rsidRPr="00EB73E7">
        <w:rPr>
          <w:sz w:val="16"/>
        </w:rPr>
        <w:t xml:space="preserve">, who heads research on gas hydrates for the U.S. Geological Survey, says </w:t>
      </w:r>
      <w:r w:rsidRPr="00502F71">
        <w:rPr>
          <w:u w:val="single"/>
        </w:rPr>
        <w:t>there's a huge amount of methane locked up in these hydrates around the world.</w:t>
      </w:r>
      <w:r w:rsidRPr="00EB73E7">
        <w:rPr>
          <w:sz w:val="16"/>
        </w:rPr>
        <w:t xml:space="preserve"> </w:t>
      </w:r>
      <w:r w:rsidRPr="00502F71">
        <w:rPr>
          <w:u w:val="single"/>
        </w:rPr>
        <w:t>There's no sign now of a runaway meltdown as the ocean gradually warms</w:t>
      </w:r>
      <w:r w:rsidRPr="00EB73E7">
        <w:rPr>
          <w:sz w:val="16"/>
        </w:rPr>
        <w:t xml:space="preserve">. But still, she says, these </w:t>
      </w:r>
      <w:r w:rsidRPr="00502F71">
        <w:rPr>
          <w:u w:val="single"/>
        </w:rPr>
        <w:t>icy materials are sensitive to temperature change</w:t>
      </w:r>
      <w:r w:rsidRPr="00EB73E7">
        <w:rPr>
          <w:sz w:val="16"/>
        </w:rPr>
        <w:t xml:space="preserve">. CAROLYN RUPPEL: Any time those waters may warm a little bit, you can break those down and potentially produce methane that then can come out of the seafloor. HARRIS: In fact, </w:t>
      </w:r>
      <w:proofErr w:type="spellStart"/>
      <w:r w:rsidRPr="00EB73E7">
        <w:rPr>
          <w:sz w:val="16"/>
        </w:rPr>
        <w:t>Ruppel</w:t>
      </w:r>
      <w:proofErr w:type="spellEnd"/>
      <w:r w:rsidRPr="00EB73E7">
        <w:rPr>
          <w:sz w:val="16"/>
        </w:rPr>
        <w:t xml:space="preserve"> says small amounts of methane are emerging from hydrates along the continental shelves worldwide. As it turns out, though, most of the methane dissolves in the seawater long before it can bubble up to the surface. RUPPEL: Our theory right now is that </w:t>
      </w:r>
      <w:r w:rsidRPr="00502F71">
        <w:rPr>
          <w:u w:val="single"/>
        </w:rPr>
        <w:t>very little of that methane actually makes it to the atmosphere</w:t>
      </w:r>
      <w:r w:rsidRPr="00EB73E7">
        <w:rPr>
          <w:sz w:val="16"/>
        </w:rPr>
        <w:t xml:space="preserve">. So we're not talking necessarily here about a direct input of methane from the sea to the atmosphere. HARRIS: The methane can alter ocean chemistry in a way that can affect sea life, so there are still consequences. And </w:t>
      </w:r>
      <w:proofErr w:type="spellStart"/>
      <w:r w:rsidRPr="00EB73E7">
        <w:rPr>
          <w:sz w:val="16"/>
        </w:rPr>
        <w:t>Ruppel</w:t>
      </w:r>
      <w:proofErr w:type="spellEnd"/>
      <w:r w:rsidRPr="00EB73E7">
        <w:rPr>
          <w:sz w:val="16"/>
        </w:rPr>
        <w:t xml:space="preserve"> now has her eyes on some areas in the Arctic where methane deposits are in shallow water. If those deposits were to break down, the gas could well make its way into the air. And scientists are trying to figure out just how stable those deposits are, so we haven't heard the last word on this subject. Richard Harris, NPR News. Word count: 534 ((c) 2014 National Public Radio, Inc. All Rights Reserved.)</w:t>
      </w:r>
    </w:p>
    <w:p w:rsidR="00F4419C" w:rsidRDefault="00F4419C" w:rsidP="00F4419C">
      <w:pPr>
        <w:pStyle w:val="Heading4"/>
      </w:pPr>
      <w:r w:rsidRPr="00A64FB8">
        <w:t xml:space="preserve">We are not near the threshold for runaway methane, despite the potential </w:t>
      </w:r>
    </w:p>
    <w:p w:rsidR="00F4419C" w:rsidRPr="00EB73E7" w:rsidRDefault="00F4419C" w:rsidP="00F4419C">
      <w:pPr>
        <w:rPr>
          <w:sz w:val="16"/>
        </w:rPr>
      </w:pPr>
      <w:r w:rsidRPr="00D100D0">
        <w:rPr>
          <w:rStyle w:val="Style13ptBold"/>
        </w:rPr>
        <w:t>Clarke Jr., 2010 – Former Aide to president Carter</w:t>
      </w:r>
      <w:r w:rsidRPr="00EB73E7">
        <w:rPr>
          <w:sz w:val="16"/>
        </w:rPr>
        <w:t xml:space="preserve"> [Thomas, Environmental lawyer and Former aide to president carter, Arctic seafloor is leaking methane http://www.lexisnexis.com/legalnewsroom/environmental/b/environmental-law-blog/archive/2011/04/11/natural-gas-development-poses-a-risk-of-enhancing-ghg-emissions-due-to-quot-leakage-quot-note-new-studies.aspx A.S.</w:t>
      </w:r>
    </w:p>
    <w:p w:rsidR="00F4419C" w:rsidRPr="00EB73E7" w:rsidRDefault="00F4419C" w:rsidP="00F4419C">
      <w:pPr>
        <w:rPr>
          <w:sz w:val="16"/>
        </w:rPr>
      </w:pPr>
      <w:r w:rsidRPr="00A64FB8">
        <w:rPr>
          <w:u w:val="single"/>
        </w:rPr>
        <w:t>Although the Siberian seafloor sediments are spewing much more methane than previously thought, they are still only providing a small fraction of the estimated 440 million tons of methane gas emitted to the atmosphere each year</w:t>
      </w:r>
      <w:r w:rsidRPr="00EB73E7">
        <w:rPr>
          <w:sz w:val="16"/>
        </w:rPr>
        <w:t>. Nevertheless, the release of a sizeable fraction of the carbon trapped in these sediments would lead to warmer atmospheric temperatures, which would in turn cause more methane to be released. Even though we are far from the disaster that visited the Earth during the Permian extinction, the best scientific evaluation of that event was that the coup d' grace was administered by the sublimation of the methane hydrates in the oceans, which drove the average temperature up to the point where most life of Earth was extinguished</w:t>
      </w:r>
      <w:r w:rsidRPr="00A64FB8">
        <w:rPr>
          <w:u w:val="single"/>
        </w:rPr>
        <w:t>.  Thus, many climate scientists are very concerned that if temperature increases to a point where the existing methane hydrates begin to defrost, then the</w:t>
      </w:r>
      <w:r w:rsidRPr="00EB73E7">
        <w:rPr>
          <w:sz w:val="16"/>
        </w:rPr>
        <w:t xml:space="preserve"> </w:t>
      </w:r>
      <w:r w:rsidRPr="00A64FB8">
        <w:rPr>
          <w:u w:val="single"/>
        </w:rPr>
        <w:t>Earth is in for a true disaster of Biblical proportion.  We are far from that point at present</w:t>
      </w:r>
      <w:r w:rsidRPr="00EB73E7">
        <w:rPr>
          <w:sz w:val="16"/>
        </w:rPr>
        <w:t>, but anytime one sees seafloor methane starting to gasify, there is cause for concern.</w:t>
      </w:r>
    </w:p>
    <w:p w:rsidR="00F4419C" w:rsidRPr="00C65151" w:rsidRDefault="00F4419C" w:rsidP="00F4419C">
      <w:pPr>
        <w:pStyle w:val="Heading4"/>
      </w:pPr>
      <w:r w:rsidRPr="00C65151">
        <w:t>No solid proof initial extinction was caused by methane</w:t>
      </w:r>
    </w:p>
    <w:p w:rsidR="00F4419C" w:rsidRPr="00EB73E7" w:rsidRDefault="00F4419C" w:rsidP="00F4419C">
      <w:pPr>
        <w:rPr>
          <w:sz w:val="16"/>
        </w:rPr>
      </w:pPr>
      <w:proofErr w:type="spellStart"/>
      <w:r w:rsidRPr="00D100D0">
        <w:rPr>
          <w:rStyle w:val="Style13ptBold"/>
        </w:rPr>
        <w:t>Kristof</w:t>
      </w:r>
      <w:proofErr w:type="spellEnd"/>
      <w:r w:rsidRPr="00D100D0">
        <w:rPr>
          <w:rStyle w:val="Style13ptBold"/>
        </w:rPr>
        <w:t>, 2006 – columnist for New York Times</w:t>
      </w:r>
      <w:r w:rsidRPr="00EB73E7">
        <w:rPr>
          <w:sz w:val="16"/>
        </w:rPr>
        <w:t xml:space="preserve"> [Nicholas April 18, 2006 The Big Burp Theory of the Apocalypse - New York Times http://select.nytimes.com/mem/tnt.html?tntget=2006/04/18...nion/18kristof.html&amp;tntemail0=y&amp;emc=tnt&amp;pagewanted=print (2 of 3)4/18/2006 6:13:35 </w:t>
      </w:r>
      <w:proofErr w:type="spellStart"/>
      <w:r w:rsidRPr="00EB73E7">
        <w:rPr>
          <w:sz w:val="16"/>
        </w:rPr>
        <w:t>AMThe</w:t>
      </w:r>
      <w:proofErr w:type="spellEnd"/>
      <w:r w:rsidRPr="00EB73E7">
        <w:rPr>
          <w:sz w:val="16"/>
        </w:rPr>
        <w:t xml:space="preserve"> Big Burp Theory of the Apocalypse - New York Times</w:t>
      </w:r>
    </w:p>
    <w:p w:rsidR="00F4419C" w:rsidRPr="00C65151" w:rsidRDefault="00F4419C" w:rsidP="00F4419C">
      <w:pPr>
        <w:rPr>
          <w:u w:val="single"/>
        </w:rPr>
      </w:pPr>
      <w:r w:rsidRPr="00C65151">
        <w:rPr>
          <w:u w:val="single"/>
        </w:rPr>
        <w:t xml:space="preserve">To be sure, some experts are skeptical. Daniel </w:t>
      </w:r>
      <w:proofErr w:type="spellStart"/>
      <w:r w:rsidRPr="00C65151">
        <w:rPr>
          <w:u w:val="single"/>
        </w:rPr>
        <w:t>Schrag</w:t>
      </w:r>
      <w:proofErr w:type="spellEnd"/>
      <w:r w:rsidRPr="00C65151">
        <w:rPr>
          <w:u w:val="single"/>
        </w:rPr>
        <w:t>, a geochemist at Harvard, doubts that methane hydrates were the culprit</w:t>
      </w:r>
      <w:r w:rsidRPr="00EB73E7">
        <w:rPr>
          <w:sz w:val="16"/>
        </w:rPr>
        <w:t xml:space="preserve"> 55 million years ago. </w:t>
      </w:r>
      <w:r w:rsidRPr="00C65151">
        <w:rPr>
          <w:u w:val="single"/>
        </w:rPr>
        <w:t>For starters, he says, the theory doesn't offer a good explanation of the initial change that melted the methane hydrates.</w:t>
      </w:r>
      <w:r w:rsidRPr="00EB73E7">
        <w:rPr>
          <w:sz w:val="16"/>
        </w:rPr>
        <w:t xml:space="preserve"> For all the uncertainty, there is an important point here: The history of climate shows that it does not evolve slowly and gracefully, it lurches. </w:t>
      </w:r>
      <w:r w:rsidRPr="00C65151">
        <w:rPr>
          <w:u w:val="single"/>
        </w:rPr>
        <w:t>There are tipping points, and if we trigger certain chain reactions, then our leaders cannot claim a mulligan. They could set back our planet for, say, 10 million years.</w:t>
      </w:r>
    </w:p>
    <w:p w:rsidR="00F4419C" w:rsidRPr="00C65151" w:rsidRDefault="00F4419C" w:rsidP="00F4419C">
      <w:pPr>
        <w:pStyle w:val="Heading4"/>
      </w:pPr>
      <w:r w:rsidRPr="00C65151">
        <w:t>Methane bursts will not cause warming – the best studies prove</w:t>
      </w:r>
    </w:p>
    <w:p w:rsidR="00F4419C" w:rsidRPr="00EB73E7" w:rsidRDefault="00F4419C" w:rsidP="00F4419C">
      <w:pPr>
        <w:rPr>
          <w:bCs/>
          <w:sz w:val="16"/>
        </w:rPr>
      </w:pPr>
      <w:proofErr w:type="spellStart"/>
      <w:r w:rsidRPr="00D100D0">
        <w:rPr>
          <w:rStyle w:val="Style13ptBold"/>
        </w:rPr>
        <w:t>Lutter</w:t>
      </w:r>
      <w:proofErr w:type="spellEnd"/>
      <w:r w:rsidRPr="00D100D0">
        <w:rPr>
          <w:rStyle w:val="Style13ptBold"/>
        </w:rPr>
        <w:t>, 2010 -- ecologist, zoologist, and contributor to the World Ocean Review</w:t>
      </w:r>
      <w:r w:rsidRPr="00EB73E7">
        <w:rPr>
          <w:b/>
          <w:bCs/>
          <w:sz w:val="16"/>
        </w:rPr>
        <w:t xml:space="preserve"> </w:t>
      </w:r>
      <w:r w:rsidRPr="00EB73E7">
        <w:rPr>
          <w:bCs/>
          <w:sz w:val="16"/>
        </w:rPr>
        <w:t xml:space="preserve">[Stephan </w:t>
      </w:r>
      <w:proofErr w:type="spellStart"/>
      <w:r w:rsidRPr="00EB73E7">
        <w:rPr>
          <w:bCs/>
          <w:sz w:val="16"/>
        </w:rPr>
        <w:t>Lutter</w:t>
      </w:r>
      <w:proofErr w:type="spellEnd"/>
      <w:r w:rsidRPr="00EB73E7">
        <w:rPr>
          <w:bCs/>
          <w:sz w:val="16"/>
        </w:rPr>
        <w:t>, 2010, Climate Change Impacts on Methane Hydrates -- The World Ocean Review Company] http://worldoceanreview.com/en/wor-1/ocean-chemistry/climate-change-and-methane-hydrates/</w:t>
      </w:r>
    </w:p>
    <w:p w:rsidR="00F4419C" w:rsidRPr="00EB73E7" w:rsidRDefault="00F4419C" w:rsidP="00F4419C">
      <w:pPr>
        <w:rPr>
          <w:sz w:val="16"/>
        </w:rPr>
      </w:pPr>
      <w:r w:rsidRPr="00C65151">
        <w:rPr>
          <w:u w:val="single"/>
        </w:rPr>
        <w:t>Other, more sensitive models predict that methane hydrates at great water depths are not threatened by warming.</w:t>
      </w:r>
      <w:r w:rsidRPr="00EB73E7">
        <w:rPr>
          <w:sz w:val="16"/>
        </w:rPr>
        <w:t xml:space="preserve"> According to these models, </w:t>
      </w:r>
      <w:r w:rsidRPr="00C65151">
        <w:rPr>
          <w:u w:val="single"/>
        </w:rPr>
        <w:t>only the methane hydrates that are located directly at the boundaries of the stability zones would be primarily affected</w:t>
      </w:r>
      <w:r w:rsidRPr="00EB73E7">
        <w:rPr>
          <w:sz w:val="16"/>
        </w:rPr>
        <w:t xml:space="preserve">. At these locations, a temperature increase of only 1 degree </w:t>
      </w:r>
      <w:r w:rsidRPr="00EB73E7">
        <w:rPr>
          <w:sz w:val="16"/>
        </w:rPr>
        <w:softHyphen/>
        <w:t xml:space="preserve">Celsius would be sufficient to release large amounts of methane from the hydrates. The methane hydrates in the open ocean at around 500 </w:t>
      </w:r>
      <w:proofErr w:type="spellStart"/>
      <w:r w:rsidRPr="00EB73E7">
        <w:rPr>
          <w:sz w:val="16"/>
        </w:rPr>
        <w:t>metres</w:t>
      </w:r>
      <w:proofErr w:type="spellEnd"/>
      <w:r w:rsidRPr="00EB73E7">
        <w:rPr>
          <w:sz w:val="16"/>
        </w:rPr>
        <w:t xml:space="preserve"> of water depth, and deposits in the shallow regions of the Arctic would mainly be affected. In the course of the Earth’s warming, it is also expected that sea level will rise due to melting of the polar ice caps and glacial ice. This inevitably results in greater pressure at the sea floor</w:t>
      </w:r>
      <w:r w:rsidRPr="00C65151">
        <w:rPr>
          <w:u w:val="single"/>
        </w:rPr>
        <w:t xml:space="preserve">. The increase in pressure, however, would not be sufficient to counteract the effect of increasing temperature to dissolve the methane hydrates. According to the latest calculations, a sea-level rise of ten </w:t>
      </w:r>
      <w:proofErr w:type="spellStart"/>
      <w:r w:rsidRPr="00C65151">
        <w:rPr>
          <w:u w:val="single"/>
        </w:rPr>
        <w:t>metres</w:t>
      </w:r>
      <w:proofErr w:type="spellEnd"/>
      <w:r w:rsidRPr="00C65151">
        <w:rPr>
          <w:u w:val="single"/>
        </w:rPr>
        <w:t xml:space="preserve"> could slow down the methane-hydrate dissolution caused by a warming of one degree Celsius only by a few decades.</w:t>
      </w:r>
      <w:r w:rsidRPr="00EB73E7">
        <w:rPr>
          <w:sz w:val="16"/>
        </w:rPr>
        <w:t xml:space="preserve"> </w:t>
      </w:r>
      <w:r w:rsidRPr="00C65151">
        <w:rPr>
          <w:u w:val="single"/>
        </w:rPr>
        <w:t>A wide variety of mathematical models are used to predict the consequences of global warming. The results of the simulations are likewise very variable. It is therefore difficult to precisely evaluate the consequences of global warming for the gas hydrate deposits, not least of all because of the large differences in the calculations of the size of the present-day gas hydrate deposits.</w:t>
      </w:r>
      <w:r w:rsidRPr="00EB73E7">
        <w:rPr>
          <w:sz w:val="16"/>
        </w:rPr>
        <w:t xml:space="preserve"> One major goal of the current gas hydrate research is to </w:t>
      </w:r>
      <w:r w:rsidRPr="00EB73E7">
        <w:rPr>
          <w:sz w:val="16"/>
        </w:rPr>
        <w:softHyphen/>
        <w:t xml:space="preserve">optimize these models by using ever more precise input parameters. In order to achieve this, further measurements, expeditions, drilling and analyses are essential.  </w:t>
      </w:r>
    </w:p>
    <w:p w:rsidR="00F4419C" w:rsidRDefault="00F4419C" w:rsidP="00F4419C">
      <w:pPr>
        <w:pStyle w:val="Heading3"/>
      </w:pPr>
    </w:p>
    <w:p w:rsidR="00F4419C" w:rsidRDefault="00F4419C" w:rsidP="00F4419C">
      <w:pPr>
        <w:pStyle w:val="Heading3"/>
      </w:pPr>
      <w:r>
        <w:t>AT: Japan Cooperation</w:t>
      </w:r>
    </w:p>
    <w:p w:rsidR="00F4419C" w:rsidRPr="008E11B0" w:rsidRDefault="00F4419C" w:rsidP="00F4419C">
      <w:pPr>
        <w:pStyle w:val="Heading4"/>
      </w:pPr>
      <w:r w:rsidRPr="008E11B0">
        <w:t>US action cannot preserve the alliance – Japan must act to remain a world leader</w:t>
      </w:r>
    </w:p>
    <w:p w:rsidR="00F4419C" w:rsidRPr="00EB73E7" w:rsidRDefault="00F4419C" w:rsidP="00F4419C">
      <w:pPr>
        <w:rPr>
          <w:bCs/>
          <w:sz w:val="16"/>
        </w:rPr>
      </w:pPr>
      <w:proofErr w:type="gramStart"/>
      <w:r w:rsidRPr="00D100D0">
        <w:rPr>
          <w:rStyle w:val="Style13ptBold"/>
        </w:rPr>
        <w:t>Armitage and Nye.</w:t>
      </w:r>
      <w:proofErr w:type="gramEnd"/>
      <w:r w:rsidRPr="00D100D0">
        <w:rPr>
          <w:rStyle w:val="Style13ptBold"/>
        </w:rPr>
        <w:t xml:space="preserve"> 12. President of Armitage International and Dean emeritus of the Kennedy School of Government at Harvard</w:t>
      </w:r>
      <w:r w:rsidRPr="00EB73E7">
        <w:rPr>
          <w:b/>
          <w:bCs/>
          <w:sz w:val="16"/>
        </w:rPr>
        <w:t>.</w:t>
      </w:r>
      <w:r w:rsidRPr="00EB73E7">
        <w:rPr>
          <w:bCs/>
          <w:sz w:val="16"/>
        </w:rPr>
        <w:t xml:space="preserve"> [August 2012 http://project2049.net/documents/120810_armitage_usjapanalliance_web.pdf] SALH</w:t>
      </w:r>
    </w:p>
    <w:p w:rsidR="00F4419C" w:rsidRPr="00EB73E7" w:rsidRDefault="00F4419C" w:rsidP="00F4419C">
      <w:pPr>
        <w:rPr>
          <w:bCs/>
          <w:sz w:val="16"/>
        </w:rPr>
      </w:pPr>
      <w:r w:rsidRPr="00EB73E7">
        <w:rPr>
          <w:bCs/>
          <w:sz w:val="16"/>
        </w:rPr>
        <w:t xml:space="preserve">Introduction </w:t>
      </w:r>
      <w:proofErr w:type="gramStart"/>
      <w:r w:rsidRPr="008E11B0">
        <w:rPr>
          <w:u w:val="single"/>
        </w:rPr>
        <w:t>This</w:t>
      </w:r>
      <w:proofErr w:type="gramEnd"/>
      <w:r w:rsidRPr="008E11B0">
        <w:rPr>
          <w:u w:val="single"/>
        </w:rPr>
        <w:t xml:space="preserve"> report on the U.S.-Japan alliance comes at a time of drift in the relationship</w:t>
      </w:r>
      <w:r w:rsidRPr="00EB73E7">
        <w:rPr>
          <w:bCs/>
          <w:sz w:val="16"/>
        </w:rPr>
        <w:t xml:space="preserve">. As leaders in both the United States and Japan face a myriad of other challenges, the health and welfare of one of the world’s most important alliances is endangered. Although the arduous efforts of Assistant Secretary of State Kurt Campbell and his colleagues in both governments have largely kept the alliance stable, today’s challenges and opportunities in the region and beyond demand more. Together, we face the re-rise of China and its attendant uncertainties, North Korea with its nuclear capabilities and hostile intentions, and the promise of Asia’s dynamism. Elsewhere, there are the many challenges of a globalized world and an increasingly complex security environment. A stronger and more equal alliance is required to adequately address these and other great issues of the day. </w:t>
      </w:r>
      <w:r w:rsidRPr="008E11B0">
        <w:rPr>
          <w:u w:val="single"/>
        </w:rPr>
        <w:t>For such an alliance to exist, the United States and Japan will need to come to it from the perspective, and as the embodiment, of tier-one nations.</w:t>
      </w:r>
      <w:r w:rsidRPr="00EB73E7">
        <w:rPr>
          <w:bCs/>
          <w:sz w:val="16"/>
        </w:rPr>
        <w:t xml:space="preserve"> In our view, tier-one nations have significant economic weight, capable military forces, global vision, and demonstrated leadership on international concerns. Although there are areas in which the United States can better support the alliance, we have no doubt of the United States’ continuing tier-one status</w:t>
      </w:r>
      <w:r w:rsidRPr="008E11B0">
        <w:rPr>
          <w:u w:val="single"/>
        </w:rPr>
        <w:t>. For Japan, however, there is a decision to be made. Does Japan desire to continue to be a tier-one nation, or is she content to drift into tier-two status?</w:t>
      </w:r>
      <w:r w:rsidRPr="00EB73E7">
        <w:rPr>
          <w:bCs/>
          <w:sz w:val="16"/>
        </w:rPr>
        <w:t xml:space="preserve"> If tier-two status is good enough for the Japanese people and their government, this report will not be of interest</w:t>
      </w:r>
      <w:r w:rsidRPr="008E11B0">
        <w:rPr>
          <w:u w:val="single"/>
        </w:rPr>
        <w:t>. Our assessment of, and recommendations for, the alliance depend on Japan being a full partner on the world stage where she has much to contribute.</w:t>
      </w:r>
      <w:r>
        <w:rPr>
          <w:u w:val="single"/>
        </w:rPr>
        <w:t xml:space="preserve"> </w:t>
      </w:r>
      <w:r w:rsidRPr="00EB73E7">
        <w:rPr>
          <w:bCs/>
          <w:sz w:val="16"/>
        </w:rPr>
        <w:t xml:space="preserve">In posing this question, </w:t>
      </w:r>
      <w:r w:rsidRPr="008E11B0">
        <w:rPr>
          <w:u w:val="single"/>
        </w:rPr>
        <w:t>we are cognizant of the problems confounding Japan’s influence and role in the world today. Japan has a dramatically aging population and declining birth rate. Her debt-to-GDP ratio is over 200 percent. The Japanese people have been served by six different prime ministers in six years. And, there is a growing sense of pessimism</w:t>
      </w:r>
      <w:r w:rsidRPr="00EB73E7">
        <w:rPr>
          <w:bCs/>
          <w:sz w:val="16"/>
        </w:rPr>
        <w:t xml:space="preserve"> and inward focus among many young Japanese. But, Japan is not destined to see her importance wane. Japan is fully capable of remaining a tier-one nation. It is only a question of her disposition.</w:t>
      </w:r>
    </w:p>
    <w:p w:rsidR="00F4419C" w:rsidRPr="00690550" w:rsidRDefault="00F4419C" w:rsidP="00F4419C">
      <w:pPr>
        <w:pStyle w:val="Heading4"/>
      </w:pPr>
      <w:r w:rsidRPr="00690550">
        <w:t>Turn – increasing methane hydrate exploration increases territorial conflicts</w:t>
      </w:r>
    </w:p>
    <w:p w:rsidR="00F4419C" w:rsidRPr="00EB73E7" w:rsidRDefault="00F4419C" w:rsidP="00F4419C">
      <w:pPr>
        <w:rPr>
          <w:sz w:val="16"/>
        </w:rPr>
      </w:pPr>
      <w:r w:rsidRPr="00D100D0">
        <w:rPr>
          <w:rStyle w:val="Style13ptBold"/>
        </w:rPr>
        <w:t>Pollution Solutions 2013</w:t>
      </w:r>
      <w:r w:rsidRPr="00EB73E7">
        <w:rPr>
          <w:sz w:val="16"/>
        </w:rPr>
        <w:t xml:space="preserve">[Burning ice could make fracking wastewater drinkable </w:t>
      </w:r>
      <w:hyperlink r:id="rId23" w:history="1">
        <w:r w:rsidRPr="00EB73E7">
          <w:rPr>
            <w:rStyle w:val="Hyperlink"/>
            <w:sz w:val="16"/>
          </w:rPr>
          <w:t>http://www.pollutionsolutions-online.com/news/water-wastewater/17/breaking_news/burning_ice_could_make_fracking_wastewater_drinkable/26651/</w:t>
        </w:r>
      </w:hyperlink>
    </w:p>
    <w:p w:rsidR="00F4419C" w:rsidRDefault="00F4419C" w:rsidP="00F4419C">
      <w:pPr>
        <w:rPr>
          <w:u w:val="single"/>
        </w:rPr>
      </w:pPr>
      <w:r w:rsidRPr="00690550">
        <w:rPr>
          <w:u w:val="single"/>
        </w:rPr>
        <w:t>While initial offshore exploration has occurred near the coast, often within a given country's exclusive economic zone, future exploration will likely continue offshore. This exploration could happen in contentious waters</w:t>
      </w:r>
      <w:r w:rsidRPr="00EB73E7">
        <w:rPr>
          <w:sz w:val="16"/>
        </w:rPr>
        <w:t xml:space="preserve">, especially in East Asia. </w:t>
      </w:r>
      <w:r w:rsidRPr="00690550">
        <w:rPr>
          <w:u w:val="single"/>
        </w:rPr>
        <w:t>As technology continues to advance, a new dimension to pre-existing territorial frictions could emerge as nations switch from competing for potential resources to actual resources. Exploration for this resource is a tool competing nations could use to claim sovereignty over disputed waters. Whether or not the technical hurdles of extracting methane hydrates are overcome, short- and medium-term exploration efforts could help countries in their attempts to establish a presence in international or disputed waters. Japan's lead in the development of methane hydrate extraction could give it an edge in the competition for future resources in the region.</w:t>
      </w:r>
    </w:p>
    <w:p w:rsidR="00F4419C" w:rsidRPr="001957B2" w:rsidRDefault="00F4419C" w:rsidP="00F4419C">
      <w:pPr>
        <w:pStyle w:val="Heading4"/>
      </w:pPr>
      <w:r w:rsidRPr="001957B2">
        <w:t>Japan</w:t>
      </w:r>
      <w:r>
        <w:t>’s economy</w:t>
      </w:r>
      <w:r w:rsidRPr="001957B2">
        <w:t xml:space="preserve"> is resilien</w:t>
      </w:r>
      <w:r>
        <w:t>t – the Central Bank keeps demand steady</w:t>
      </w:r>
    </w:p>
    <w:p w:rsidR="00F4419C" w:rsidRPr="00EB73E7" w:rsidRDefault="00F4419C" w:rsidP="00F4419C">
      <w:pPr>
        <w:rPr>
          <w:sz w:val="16"/>
        </w:rPr>
      </w:pPr>
      <w:r w:rsidRPr="001957B2">
        <w:rPr>
          <w:rStyle w:val="Style13ptBold"/>
        </w:rPr>
        <w:t>Reuters, ‘14</w:t>
      </w:r>
      <w:r w:rsidRPr="00EB73E7">
        <w:rPr>
          <w:b/>
          <w:sz w:val="16"/>
        </w:rPr>
        <w:t xml:space="preserve"> </w:t>
      </w:r>
      <w:r w:rsidRPr="00EB73E7">
        <w:rPr>
          <w:sz w:val="16"/>
        </w:rPr>
        <w:t>[</w:t>
      </w:r>
      <w:proofErr w:type="spellStart"/>
      <w:r w:rsidRPr="00EB73E7">
        <w:rPr>
          <w:sz w:val="16"/>
        </w:rPr>
        <w:t>Kajimoto</w:t>
      </w:r>
      <w:proofErr w:type="spellEnd"/>
      <w:r w:rsidRPr="00EB73E7">
        <w:rPr>
          <w:sz w:val="16"/>
        </w:rPr>
        <w:t xml:space="preserve">, </w:t>
      </w:r>
      <w:proofErr w:type="spellStart"/>
      <w:r w:rsidRPr="00EB73E7">
        <w:rPr>
          <w:sz w:val="16"/>
        </w:rPr>
        <w:t>Tetsushi</w:t>
      </w:r>
      <w:proofErr w:type="spellEnd"/>
      <w:r w:rsidRPr="00EB73E7">
        <w:rPr>
          <w:sz w:val="16"/>
        </w:rPr>
        <w:t>—Journalist, “Japan business mood suggests economy resilient after sales tax hike - Reuters Tankan”, Wed Jun 18, 2014, http://www.reuters.com/article/2014/06/18/japan-economy-tankan-idUST9N0OU05P20140618, Accessed 06/30/14</w:t>
      </w:r>
      <w:proofErr w:type="gramStart"/>
      <w:r w:rsidRPr="00EB73E7">
        <w:rPr>
          <w:sz w:val="16"/>
        </w:rPr>
        <w:t>]AC</w:t>
      </w:r>
      <w:proofErr w:type="gramEnd"/>
    </w:p>
    <w:p w:rsidR="00F4419C" w:rsidRPr="00CF4DC0" w:rsidRDefault="00F4419C" w:rsidP="00F4419C">
      <w:pPr>
        <w:rPr>
          <w:rStyle w:val="StyleUnderline"/>
        </w:rPr>
      </w:pPr>
      <w:r w:rsidRPr="00EB73E7">
        <w:rPr>
          <w:sz w:val="16"/>
        </w:rPr>
        <w:t xml:space="preserve">Confidence of </w:t>
      </w:r>
      <w:r w:rsidRPr="001957B2">
        <w:rPr>
          <w:rStyle w:val="StyleUnderline"/>
        </w:rPr>
        <w:t>Japanese manufacturers held steady</w:t>
      </w:r>
      <w:r w:rsidRPr="00EB73E7">
        <w:rPr>
          <w:sz w:val="16"/>
        </w:rPr>
        <w:t xml:space="preserve"> in June </w:t>
      </w:r>
      <w:r w:rsidRPr="001957B2">
        <w:rPr>
          <w:rStyle w:val="StyleUnderline"/>
        </w:rPr>
        <w:t>while the service-sector</w:t>
      </w:r>
      <w:r w:rsidRPr="00EB73E7">
        <w:rPr>
          <w:sz w:val="16"/>
        </w:rPr>
        <w:t xml:space="preserve"> mood </w:t>
      </w:r>
      <w:r w:rsidRPr="001957B2">
        <w:rPr>
          <w:rStyle w:val="StyleUnderline"/>
        </w:rPr>
        <w:t>rebounded</w:t>
      </w:r>
      <w:r w:rsidRPr="00EB73E7">
        <w:rPr>
          <w:sz w:val="16"/>
        </w:rPr>
        <w:t xml:space="preserve"> from the prior month, a Reuters poll showed, </w:t>
      </w:r>
      <w:r w:rsidRPr="001957B2">
        <w:rPr>
          <w:rStyle w:val="StyleUnderline"/>
        </w:rPr>
        <w:t>further signs of resilience in the economy</w:t>
      </w:r>
      <w:r w:rsidRPr="00EB73E7">
        <w:rPr>
          <w:sz w:val="16"/>
        </w:rPr>
        <w:t xml:space="preserve"> </w:t>
      </w:r>
      <w:r w:rsidRPr="002323F9">
        <w:rPr>
          <w:rStyle w:val="StyleUnderline"/>
        </w:rPr>
        <w:t>despite the pain of a sales tax hike that took effect weeks ago</w:t>
      </w:r>
      <w:r w:rsidRPr="00EB73E7">
        <w:rPr>
          <w:sz w:val="16"/>
        </w:rPr>
        <w:t xml:space="preserve">. The Reuters Tankan - which strongly correlates with the Bank of Japan's key tankan quarterly survey - showed </w:t>
      </w:r>
      <w:r w:rsidRPr="001957B2">
        <w:rPr>
          <w:rStyle w:val="StyleUnderline"/>
        </w:rPr>
        <w:t>manufacturers' morale is seen improving</w:t>
      </w:r>
      <w:r w:rsidRPr="00EB73E7">
        <w:rPr>
          <w:sz w:val="16"/>
        </w:rPr>
        <w:t xml:space="preserve"> in September, while the service-sector mood is expected to worsen but hover at relatively high levels. The monthly poll of 400 major manufacturers and service-sector firms, of which 260 replied during the June 2-16 period, suggests that the BOJ's tankan due July 1 may show the impact of the April sales tax hike could be limited. </w:t>
      </w:r>
      <w:r w:rsidRPr="002323F9">
        <w:rPr>
          <w:rStyle w:val="StyleUnderline"/>
        </w:rPr>
        <w:t xml:space="preserve">That would be encouraging to the central bank, which argues Japan can overcome a drop in domestic demand after the sales tax rose </w:t>
      </w:r>
      <w:r w:rsidRPr="00EB73E7">
        <w:rPr>
          <w:sz w:val="16"/>
        </w:rPr>
        <w:t xml:space="preserve">to 8 percent from 5 percent. </w:t>
      </w:r>
      <w:r w:rsidRPr="006C2EAF">
        <w:rPr>
          <w:rStyle w:val="StyleUnderline"/>
        </w:rPr>
        <w:t>It expects the economy to resume a moderate recovery</w:t>
      </w:r>
      <w:r w:rsidRPr="00EB73E7">
        <w:rPr>
          <w:sz w:val="16"/>
        </w:rPr>
        <w:t xml:space="preserve"> from around summer as exports </w:t>
      </w:r>
      <w:r w:rsidRPr="002321FF">
        <w:rPr>
          <w:rStyle w:val="StyleUnderline"/>
        </w:rPr>
        <w:t>- a weak spot in the economy - gradually recover.</w:t>
      </w:r>
      <w:r w:rsidRPr="00EB73E7">
        <w:rPr>
          <w:sz w:val="16"/>
        </w:rPr>
        <w:t xml:space="preserve"> Compared with three months ago, the Reuters Tankan's sentiment index for manufacturers inched up and that for service-sector firms fell slightly, pointing to relatively steady readings in the BOJ's quarterly tankan. While companies face a decline in domestic demand after the tax hike, some also complained about lack of strength in external demand, particularly China and other emerging Asia. "The expansionary trend is continuing for our business as a decline in demand after the tax hike has been smaller than expected. However, demand from Asia and China has been slow," a transport equipment firm said in the Reuters Tankan. A retailer said: "Our business condition has worsened due to the pullback in demand after the sales tax hike, although the decline was within expectations." </w:t>
      </w:r>
      <w:r w:rsidRPr="00CF4DC0">
        <w:rPr>
          <w:rStyle w:val="StyleUnderline"/>
        </w:rPr>
        <w:t xml:space="preserve">The BOJ left monetary policy steady last week and offered a more upbeat view on overseas growth, </w:t>
      </w:r>
      <w:proofErr w:type="spellStart"/>
      <w:r w:rsidRPr="00CF4DC0">
        <w:rPr>
          <w:rStyle w:val="StyleUnderline"/>
        </w:rPr>
        <w:t>signalling</w:t>
      </w:r>
      <w:proofErr w:type="spellEnd"/>
      <w:r w:rsidRPr="00CF4DC0">
        <w:rPr>
          <w:rStyle w:val="StyleUnderline"/>
        </w:rPr>
        <w:t xml:space="preserve"> confidence that the economy is on track to meet its inflation target next year without additional stimulus.</w:t>
      </w:r>
    </w:p>
    <w:p w:rsidR="00F4419C" w:rsidRPr="00781B54" w:rsidRDefault="00F4419C" w:rsidP="00F4419C">
      <w:pPr>
        <w:pStyle w:val="Heading4"/>
      </w:pPr>
      <w:r w:rsidRPr="00781B54">
        <w:t>Japanese energy dependence decreasing due to declining demand</w:t>
      </w:r>
    </w:p>
    <w:p w:rsidR="00F4419C" w:rsidRPr="00EB73E7" w:rsidRDefault="00F4419C" w:rsidP="00F4419C">
      <w:pPr>
        <w:rPr>
          <w:sz w:val="16"/>
        </w:rPr>
      </w:pPr>
      <w:r w:rsidRPr="00D100D0">
        <w:rPr>
          <w:rStyle w:val="Style13ptBold"/>
        </w:rPr>
        <w:t>McCann, 2012 - Senior Advisor at Department of Defense of Australia</w:t>
      </w:r>
      <w:r w:rsidRPr="00EB73E7">
        <w:rPr>
          <w:b/>
          <w:sz w:val="16"/>
        </w:rPr>
        <w:t xml:space="preserve"> </w:t>
      </w:r>
      <w:r w:rsidRPr="00EB73E7">
        <w:rPr>
          <w:sz w:val="16"/>
        </w:rPr>
        <w:t>[Linda, Japan’s Energy Security Challenges: the world is watching</w:t>
      </w:r>
      <w:proofErr w:type="gramStart"/>
      <w:r w:rsidRPr="00EB73E7">
        <w:rPr>
          <w:sz w:val="16"/>
        </w:rPr>
        <w:t>,  Australian</w:t>
      </w:r>
      <w:proofErr w:type="gramEnd"/>
      <w:r w:rsidRPr="00EB73E7">
        <w:rPr>
          <w:sz w:val="16"/>
        </w:rPr>
        <w:t xml:space="preserve"> Defense College, October 2012, http://www.defence.gov.au/adc/docs/Publications2012/08_SAP%20Linda%20McCann%20-%20Japan.pdf, Acc. Jun 26 2014] LS</w:t>
      </w:r>
    </w:p>
    <w:p w:rsidR="00F4419C" w:rsidRPr="00EB73E7" w:rsidRDefault="00F4419C" w:rsidP="00F4419C">
      <w:pPr>
        <w:rPr>
          <w:sz w:val="16"/>
        </w:rPr>
      </w:pPr>
      <w:r w:rsidRPr="00EB73E7">
        <w:rPr>
          <w:sz w:val="16"/>
        </w:rPr>
        <w:t xml:space="preserve">Although Japan remains the world’s second largest energy importer, </w:t>
      </w:r>
      <w:r w:rsidRPr="00781B54">
        <w:rPr>
          <w:u w:val="single"/>
        </w:rPr>
        <w:t>Japan’s energy demand is expected to plateau before FY2030</w:t>
      </w:r>
      <w:r w:rsidRPr="00EB73E7">
        <w:rPr>
          <w:sz w:val="16"/>
        </w:rPr>
        <w:t xml:space="preserve">, </w:t>
      </w:r>
      <w:r w:rsidRPr="00781B54">
        <w:rPr>
          <w:u w:val="single"/>
        </w:rPr>
        <w:t>due to depopulation and changes in socioeconomic structure</w:t>
      </w:r>
      <w:r w:rsidRPr="00EB73E7">
        <w:rPr>
          <w:sz w:val="16"/>
        </w:rPr>
        <w:t xml:space="preserve">. </w:t>
      </w:r>
      <w:r w:rsidRPr="00781B54">
        <w:rPr>
          <w:u w:val="single"/>
        </w:rPr>
        <w:t>Japan’s population peaked in 2008</w:t>
      </w:r>
      <w:r w:rsidRPr="00EB73E7">
        <w:rPr>
          <w:sz w:val="16"/>
        </w:rPr>
        <w:t xml:space="preserve"> </w:t>
      </w:r>
      <w:r w:rsidRPr="00781B54">
        <w:rPr>
          <w:u w:val="single"/>
        </w:rPr>
        <w:t>and</w:t>
      </w:r>
      <w:r w:rsidRPr="00EB73E7">
        <w:rPr>
          <w:sz w:val="16"/>
        </w:rPr>
        <w:t xml:space="preserve"> </w:t>
      </w:r>
      <w:r w:rsidRPr="00781B54">
        <w:rPr>
          <w:u w:val="single"/>
        </w:rPr>
        <w:t>has already started to decline</w:t>
      </w:r>
      <w:r w:rsidRPr="00EB73E7">
        <w:rPr>
          <w:sz w:val="16"/>
        </w:rPr>
        <w:t xml:space="preserve"> </w:t>
      </w:r>
      <w:r w:rsidRPr="00781B54">
        <w:rPr>
          <w:u w:val="single"/>
        </w:rPr>
        <w:t>so</w:t>
      </w:r>
      <w:r w:rsidRPr="00EB73E7">
        <w:rPr>
          <w:sz w:val="16"/>
        </w:rPr>
        <w:t xml:space="preserve"> unless there are periods of very high economic growth in the future, </w:t>
      </w:r>
      <w:r w:rsidRPr="00781B54">
        <w:rPr>
          <w:u w:val="single"/>
        </w:rPr>
        <w:t>Japan’s overall energy requirement should decrease</w:t>
      </w:r>
      <w:r w:rsidRPr="00EB73E7">
        <w:rPr>
          <w:sz w:val="16"/>
        </w:rPr>
        <w:t xml:space="preserve">. </w:t>
      </w:r>
      <w:r w:rsidRPr="00781B54">
        <w:rPr>
          <w:u w:val="single"/>
        </w:rPr>
        <w:t>In fact, Japan experienced a decline in energy consumption in 201120</w:t>
      </w:r>
      <w:r w:rsidRPr="00EB73E7">
        <w:rPr>
          <w:sz w:val="16"/>
        </w:rPr>
        <w:t xml:space="preserve"> </w:t>
      </w:r>
    </w:p>
    <w:p w:rsidR="00F4419C" w:rsidRPr="007449B8" w:rsidRDefault="00F4419C" w:rsidP="00F4419C">
      <w:pPr>
        <w:pStyle w:val="Heading4"/>
      </w:pPr>
      <w:r w:rsidRPr="007449B8">
        <w:t>No solvency for alternate causalities</w:t>
      </w:r>
      <w:r>
        <w:t xml:space="preserve"> that kill cooperation</w:t>
      </w:r>
      <w:r w:rsidRPr="007449B8">
        <w:t xml:space="preserve"> – Okinawa bases and Japanese political weakness</w:t>
      </w:r>
    </w:p>
    <w:p w:rsidR="00F4419C" w:rsidRPr="00EB73E7" w:rsidRDefault="00F4419C" w:rsidP="00F4419C">
      <w:pPr>
        <w:rPr>
          <w:sz w:val="16"/>
        </w:rPr>
      </w:pPr>
      <w:proofErr w:type="spellStart"/>
      <w:proofErr w:type="gramStart"/>
      <w:r w:rsidRPr="00D100D0">
        <w:rPr>
          <w:rStyle w:val="Style13ptBold"/>
        </w:rPr>
        <w:t>Chanlett</w:t>
      </w:r>
      <w:proofErr w:type="spellEnd"/>
      <w:r w:rsidRPr="00D100D0">
        <w:rPr>
          <w:rStyle w:val="Style13ptBold"/>
        </w:rPr>
        <w:t>-Avery et al. 13.</w:t>
      </w:r>
      <w:proofErr w:type="gramEnd"/>
      <w:r w:rsidRPr="00D100D0">
        <w:rPr>
          <w:rStyle w:val="Style13ptBold"/>
        </w:rPr>
        <w:t xml:space="preserve"> </w:t>
      </w:r>
      <w:proofErr w:type="gramStart"/>
      <w:r w:rsidRPr="00D100D0">
        <w:rPr>
          <w:rStyle w:val="Style13ptBold"/>
        </w:rPr>
        <w:t>Specialist in Asian Affairs.</w:t>
      </w:r>
      <w:proofErr w:type="gramEnd"/>
      <w:r w:rsidRPr="00EB73E7">
        <w:rPr>
          <w:sz w:val="16"/>
        </w:rPr>
        <w:t xml:space="preserve"> [Emma, Mark E. </w:t>
      </w:r>
      <w:proofErr w:type="spellStart"/>
      <w:r w:rsidRPr="00EB73E7">
        <w:rPr>
          <w:sz w:val="16"/>
        </w:rPr>
        <w:t>Manyin</w:t>
      </w:r>
      <w:proofErr w:type="spellEnd"/>
      <w:r w:rsidRPr="00EB73E7">
        <w:rPr>
          <w:sz w:val="16"/>
        </w:rPr>
        <w:t xml:space="preserve"> Specialist in Asian Affairs, William H. Cooper Specialist in International Trade and Finance, Ian E. Rinehart Analyst in Asian Affairs. February 15, 2013</w:t>
      </w:r>
      <w:hyperlink r:id="rId24" w:history="1">
        <w:r w:rsidRPr="00EB73E7">
          <w:rPr>
            <w:rStyle w:val="Hyperlink"/>
            <w:sz w:val="16"/>
          </w:rPr>
          <w:t>http://oai.dtic.mil/oai/oai?verb=getRecord&amp;metadataPrefix=html&amp;identifier=ADA577937</w:t>
        </w:r>
      </w:hyperlink>
      <w:r w:rsidRPr="00EB73E7">
        <w:rPr>
          <w:sz w:val="16"/>
        </w:rPr>
        <w:t>] SALH</w:t>
      </w:r>
    </w:p>
    <w:p w:rsidR="00F4419C" w:rsidRPr="00EB73E7" w:rsidRDefault="00F4419C" w:rsidP="00F4419C">
      <w:pPr>
        <w:rPr>
          <w:sz w:val="16"/>
        </w:rPr>
      </w:pPr>
      <w:r w:rsidRPr="007449B8">
        <w:rPr>
          <w:u w:val="single"/>
        </w:rPr>
        <w:t>The U.S.-Japan relationship is broad, deep-seated, and stable but has been handicapped by the political paralysis in Tokyo. The annual replacement of prime ministers since 2006 has made long-term planning with Japan complicated, particularly as the United States seeks reliable partners in the Obama Administration’s rebalancing to Asia strateg</w:t>
      </w:r>
      <w:r w:rsidRPr="00EB73E7">
        <w:rPr>
          <w:sz w:val="16"/>
        </w:rPr>
        <w:t xml:space="preserve">y, also known as the “Pacific Pivot.” Both Tokyo and Washington seek to manage relations with a rising China, as well as address the North Korean threat. Alliance cooperation at the working level has been strong, driven closer by assertive Chinese behavior and North Korean provocations. Although </w:t>
      </w:r>
      <w:r w:rsidRPr="007449B8">
        <w:rPr>
          <w:u w:val="single"/>
        </w:rPr>
        <w:t>major basing issues in Okinawa remain stubbornly unresolved</w:t>
      </w:r>
      <w:r w:rsidRPr="00EB73E7">
        <w:rPr>
          <w:sz w:val="16"/>
        </w:rPr>
        <w:t xml:space="preserve">, other security matters such as ballistic missile defense cooperation have progressed under both the DPJ and LDP governments. The joint response to the March 2011 disasters remains a vivid reminder to both sides of the underlying strength of the alliance. </w:t>
      </w:r>
      <w:r w:rsidRPr="007449B8">
        <w:rPr>
          <w:u w:val="single"/>
        </w:rPr>
        <w:t>It remains uncertain how Prime Minister Abe will fare as a steward of the relationship.</w:t>
      </w:r>
      <w:r w:rsidRPr="00EB73E7">
        <w:rPr>
          <w:sz w:val="16"/>
        </w:rPr>
        <w:t xml:space="preserve"> On the one hand, he is known as a strong supporter of the U.S. alliance and promotes a number of security positions that align with the United States. He is an advocate of building relations with fellow democracies, particularly advancing security ties with Australia and India. On the other hand, </w:t>
      </w:r>
      <w:r w:rsidRPr="007449B8">
        <w:rPr>
          <w:u w:val="single"/>
        </w:rPr>
        <w:t>Abe faces questions about his ability to steer foreign policy away from divisive regional issues that could hurt U.S. interests</w:t>
      </w:r>
      <w:r w:rsidRPr="00EB73E7">
        <w:rPr>
          <w:sz w:val="16"/>
        </w:rPr>
        <w:t xml:space="preserve">. (See section below for discussion.) In addition, </w:t>
      </w:r>
      <w:r w:rsidRPr="007449B8">
        <w:rPr>
          <w:u w:val="single"/>
        </w:rPr>
        <w:t>domestic political divisions mean that major U.S. priorities such as Japan joining negotiations for the Trans-Pacific Partnership</w:t>
      </w:r>
      <w:r w:rsidRPr="00EB73E7">
        <w:rPr>
          <w:sz w:val="16"/>
        </w:rPr>
        <w:t xml:space="preserve"> (see “Economic Issues” section for more) and allowing for more advanced defense cooperation (see “Alliance Issues” section for more) </w:t>
      </w:r>
      <w:r w:rsidRPr="007449B8">
        <w:rPr>
          <w:u w:val="single"/>
        </w:rPr>
        <w:t>will likely remain on hold</w:t>
      </w:r>
      <w:r w:rsidRPr="00EB73E7">
        <w:rPr>
          <w:sz w:val="16"/>
        </w:rPr>
        <w:t xml:space="preserve"> until after the July 2013 Upper House elections.</w:t>
      </w:r>
    </w:p>
    <w:p w:rsidR="00F4419C" w:rsidRPr="00A64FB8" w:rsidRDefault="00F4419C" w:rsidP="00F4419C">
      <w:pPr>
        <w:rPr>
          <w:u w:val="single"/>
        </w:rPr>
      </w:pPr>
    </w:p>
    <w:p w:rsidR="00F4419C" w:rsidRPr="00115E15" w:rsidRDefault="00F4419C" w:rsidP="00F4419C"/>
    <w:p w:rsidR="00F4419C" w:rsidRPr="00C924AC" w:rsidRDefault="00F4419C" w:rsidP="00F4419C">
      <w:pPr>
        <w:pStyle w:val="Heading3"/>
      </w:pPr>
      <w:r>
        <w:t xml:space="preserve">--Ext – Japan not </w:t>
      </w:r>
      <w:proofErr w:type="gramStart"/>
      <w:r>
        <w:t>Committed</w:t>
      </w:r>
      <w:proofErr w:type="gramEnd"/>
    </w:p>
    <w:p w:rsidR="00F4419C" w:rsidRPr="00C924AC" w:rsidRDefault="00F4419C" w:rsidP="00F4419C">
      <w:pPr>
        <w:pStyle w:val="Heading4"/>
      </w:pPr>
      <w:r w:rsidRPr="00C924AC">
        <w:t>Japan is not spending a substantial amount on Methane Hydrate research</w:t>
      </w:r>
    </w:p>
    <w:p w:rsidR="00F4419C" w:rsidRPr="00EB73E7" w:rsidRDefault="00F4419C" w:rsidP="00F4419C">
      <w:pPr>
        <w:rPr>
          <w:sz w:val="16"/>
        </w:rPr>
      </w:pPr>
      <w:r w:rsidRPr="00D100D0">
        <w:rPr>
          <w:rStyle w:val="Style13ptBold"/>
        </w:rPr>
        <w:t>Anderson 14 – BBC News Business Reporter</w:t>
      </w:r>
      <w:r w:rsidRPr="00EB73E7">
        <w:rPr>
          <w:sz w:val="16"/>
        </w:rPr>
        <w:t xml:space="preserve"> (Richard BBC News, Published April 16, 2014 “Methane Hydrate: Dirty Fuel or Energy </w:t>
      </w:r>
      <w:proofErr w:type="spellStart"/>
      <w:r w:rsidRPr="00EB73E7">
        <w:rPr>
          <w:sz w:val="16"/>
        </w:rPr>
        <w:t>Saviour</w:t>
      </w:r>
      <w:proofErr w:type="spellEnd"/>
      <w:r w:rsidRPr="00EB73E7">
        <w:rPr>
          <w:sz w:val="16"/>
        </w:rPr>
        <w:t xml:space="preserve">” </w:t>
      </w:r>
      <w:hyperlink r:id="rId25" w:history="1">
        <w:r w:rsidRPr="00EB73E7">
          <w:rPr>
            <w:rStyle w:val="Hyperlink"/>
            <w:sz w:val="16"/>
          </w:rPr>
          <w:t>http://www.bbc.com/news/business-27021610</w:t>
        </w:r>
      </w:hyperlink>
      <w:r w:rsidRPr="00EB73E7">
        <w:rPr>
          <w:sz w:val="16"/>
        </w:rPr>
        <w:t>) RF</w:t>
      </w:r>
    </w:p>
    <w:p w:rsidR="00F4419C" w:rsidRPr="00EB73E7" w:rsidRDefault="00F4419C" w:rsidP="00F4419C">
      <w:pPr>
        <w:rPr>
          <w:sz w:val="16"/>
        </w:rPr>
      </w:pPr>
      <w:r w:rsidRPr="00EB73E7">
        <w:rPr>
          <w:sz w:val="16"/>
        </w:rPr>
        <w:t xml:space="preserve">Of all the countries actively researching methane hydrate, </w:t>
      </w:r>
      <w:r w:rsidRPr="00C924AC">
        <w:rPr>
          <w:u w:val="single"/>
        </w:rPr>
        <w:t>Japan has the greatest incentive</w:t>
      </w:r>
      <w:r w:rsidRPr="00EB73E7">
        <w:rPr>
          <w:sz w:val="16"/>
        </w:rPr>
        <w:t xml:space="preserve">. As </w:t>
      </w:r>
      <w:r w:rsidRPr="00C924AC">
        <w:rPr>
          <w:u w:val="single"/>
        </w:rPr>
        <w:t xml:space="preserve">Stephen O'Rourke, of energy consultants Wood </w:t>
      </w:r>
      <w:proofErr w:type="gramStart"/>
      <w:r w:rsidRPr="00C924AC">
        <w:rPr>
          <w:u w:val="single"/>
        </w:rPr>
        <w:t>Mackenzie</w:t>
      </w:r>
      <w:r w:rsidRPr="00EB73E7">
        <w:rPr>
          <w:sz w:val="16"/>
        </w:rPr>
        <w:t>,</w:t>
      </w:r>
      <w:proofErr w:type="gramEnd"/>
      <w:r w:rsidRPr="00EB73E7">
        <w:rPr>
          <w:sz w:val="16"/>
        </w:rPr>
        <w:t xml:space="preserve"> says: "It is the </w:t>
      </w:r>
      <w:r w:rsidRPr="00C924AC">
        <w:rPr>
          <w:u w:val="single"/>
        </w:rPr>
        <w:t>biggest importer of gas in the world and has the highest gas import bill as a result</w:t>
      </w:r>
      <w:r w:rsidRPr="00EB73E7">
        <w:rPr>
          <w:sz w:val="16"/>
        </w:rPr>
        <w:t xml:space="preserve">." However, he points out that at </w:t>
      </w:r>
      <w:r w:rsidRPr="00C924AC">
        <w:rPr>
          <w:u w:val="single"/>
        </w:rPr>
        <w:t>just $120m (£71m; 87m euros) a year</w:t>
      </w:r>
      <w:r w:rsidRPr="00EB73E7">
        <w:rPr>
          <w:sz w:val="16"/>
        </w:rPr>
        <w:t xml:space="preserve">, the Japanese government's </w:t>
      </w:r>
      <w:r w:rsidRPr="00C924AC">
        <w:rPr>
          <w:u w:val="single"/>
        </w:rPr>
        <w:t>annual budget for research into gas hydrates is relatively low.</w:t>
      </w:r>
      <w:r w:rsidRPr="00EB73E7">
        <w:rPr>
          <w:sz w:val="16"/>
        </w:rPr>
        <w:t xml:space="preserve"> </w:t>
      </w:r>
      <w:r w:rsidRPr="00C924AC">
        <w:rPr>
          <w:u w:val="single"/>
        </w:rPr>
        <w:t xml:space="preserve">The energy content of methane occurring in hydrate form is immense </w:t>
      </w:r>
      <w:r w:rsidRPr="00EB73E7">
        <w:rPr>
          <w:sz w:val="16"/>
        </w:rPr>
        <w:t>In the Gulf of Mexico, gas hydrate resources have recently been assessed at more than 6,000 trillion cubic feet Source: US Department of Energy.</w:t>
      </w:r>
    </w:p>
    <w:p w:rsidR="00F4419C" w:rsidRDefault="00F4419C" w:rsidP="00F4419C"/>
    <w:p w:rsidR="00F4419C" w:rsidRDefault="00F4419C" w:rsidP="00F4419C">
      <w:pPr>
        <w:pStyle w:val="Heading3"/>
      </w:pPr>
      <w:r>
        <w:t>--Ext – Turn – Hotspots</w:t>
      </w:r>
    </w:p>
    <w:p w:rsidR="00F4419C" w:rsidRPr="00A64FB8" w:rsidRDefault="00F4419C" w:rsidP="00F4419C">
      <w:pPr>
        <w:pStyle w:val="Heading4"/>
      </w:pPr>
      <w:r w:rsidRPr="00A64FB8">
        <w:t xml:space="preserve">Japanese methane hydrate mining causes regional conflicts with China and Korea over territory </w:t>
      </w:r>
    </w:p>
    <w:p w:rsidR="00F4419C" w:rsidRPr="00EB73E7" w:rsidRDefault="00F4419C" w:rsidP="00F4419C">
      <w:pPr>
        <w:rPr>
          <w:b/>
          <w:sz w:val="16"/>
        </w:rPr>
      </w:pPr>
      <w:r w:rsidRPr="00D100D0">
        <w:rPr>
          <w:rStyle w:val="Style13ptBold"/>
        </w:rPr>
        <w:t>India Times 2013</w:t>
      </w:r>
      <w:r w:rsidRPr="00EB73E7">
        <w:rPr>
          <w:b/>
          <w:sz w:val="16"/>
        </w:rPr>
        <w:t xml:space="preserve"> [</w:t>
      </w:r>
      <w:r w:rsidRPr="00EB73E7">
        <w:rPr>
          <w:sz w:val="16"/>
        </w:rPr>
        <w:t xml:space="preserve">A news publication, CHINA DISCOVERS MAJOR METHANE HYDRATE RESERVE IN SOUTH CHINA SEA </w:t>
      </w:r>
      <w:hyperlink r:id="rId26" w:history="1">
        <w:r w:rsidRPr="00EB73E7">
          <w:rPr>
            <w:rStyle w:val="Hyperlink"/>
            <w:sz w:val="16"/>
          </w:rPr>
          <w:t>http://www.thegwpf.org/china-discovers-major-methane-hydrate-reserve-south-china-sea/</w:t>
        </w:r>
      </w:hyperlink>
      <w:r w:rsidRPr="00EB73E7">
        <w:rPr>
          <w:b/>
          <w:sz w:val="16"/>
        </w:rPr>
        <w:t>]</w:t>
      </w:r>
    </w:p>
    <w:p w:rsidR="00F4419C" w:rsidRDefault="00F4419C" w:rsidP="00F4419C">
      <w:pPr>
        <w:rPr>
          <w:u w:val="single"/>
        </w:rPr>
      </w:pPr>
      <w:r w:rsidRPr="00EB73E7">
        <w:rPr>
          <w:sz w:val="16"/>
        </w:rPr>
        <w:t xml:space="preserve">During their three-day meeting this week, Japanese Prime Minister </w:t>
      </w:r>
      <w:proofErr w:type="spellStart"/>
      <w:r w:rsidRPr="00EB73E7">
        <w:rPr>
          <w:sz w:val="16"/>
        </w:rPr>
        <w:t>Shinzo</w:t>
      </w:r>
      <w:proofErr w:type="spellEnd"/>
      <w:r w:rsidRPr="00EB73E7">
        <w:rPr>
          <w:sz w:val="16"/>
        </w:rPr>
        <w:t xml:space="preserve"> Abe again asked U.S. President Barack Obama to speed up exports of American natural gas to help his beleaguered and energy-poor economy. But </w:t>
      </w:r>
      <w:r w:rsidRPr="00A64FB8">
        <w:rPr>
          <w:u w:val="single"/>
        </w:rPr>
        <w:t>the big energy revolution that could ride to Tokyo's rescue may not come on tankers from U.S. ports, but rather from deep underneath the sandy seabed off Japan's own shores.</w:t>
      </w:r>
      <w:r>
        <w:rPr>
          <w:u w:val="single"/>
        </w:rPr>
        <w:t xml:space="preserve"> </w:t>
      </w:r>
      <w:proofErr w:type="gramStart"/>
      <w:r w:rsidRPr="00A64FB8">
        <w:rPr>
          <w:u w:val="single"/>
        </w:rPr>
        <w:t>Methane hydrates, which are chunky packets of ice that trap huge amounts of natural gas in the form of methane, are looming ever larger in Japan's plans</w:t>
      </w:r>
      <w:r w:rsidRPr="00EB73E7">
        <w:rPr>
          <w:sz w:val="16"/>
        </w:rPr>
        <w:t xml:space="preserve"> to meet its needs for energy in the wake of the Fukushima nuclear disaster and skyrocketing bills for imported fuel.</w:t>
      </w:r>
      <w:proofErr w:type="gramEnd"/>
      <w:r w:rsidRPr="00EB73E7">
        <w:rPr>
          <w:sz w:val="16"/>
        </w:rPr>
        <w:t xml:space="preserve"> </w:t>
      </w:r>
      <w:r w:rsidRPr="00A64FB8">
        <w:rPr>
          <w:u w:val="single"/>
        </w:rPr>
        <w:t>Other Asian countries facing an energy crunch, including South Korea, China, and India, are also hoping to tap into the apparently abundant reserves of methane hydrates, also known as "fire ice." That could help fuel growing economies -- but it could also fuel further tensions in regional seas that are already the stage for geopolitical saber rattling and brinkmanship over natural resources.</w:t>
      </w:r>
    </w:p>
    <w:p w:rsidR="00F4419C" w:rsidRPr="00690550" w:rsidRDefault="00F4419C" w:rsidP="00F4419C">
      <w:pPr>
        <w:pStyle w:val="Heading4"/>
      </w:pPr>
      <w:r w:rsidRPr="00690550">
        <w:t>Japanese exploitation of methane hydrates sparks tensions over the South China Seas</w:t>
      </w:r>
    </w:p>
    <w:p w:rsidR="00F4419C" w:rsidRPr="00EB73E7" w:rsidRDefault="00F4419C" w:rsidP="00F4419C">
      <w:pPr>
        <w:rPr>
          <w:sz w:val="16"/>
        </w:rPr>
      </w:pPr>
      <w:r w:rsidRPr="00D100D0">
        <w:rPr>
          <w:rStyle w:val="Style13ptBold"/>
        </w:rPr>
        <w:t>Fitzpatrick, 2010 – Science reporter for the BBC</w:t>
      </w:r>
      <w:r w:rsidRPr="00EB73E7">
        <w:rPr>
          <w:b/>
          <w:sz w:val="16"/>
        </w:rPr>
        <w:t xml:space="preserve"> </w:t>
      </w:r>
      <w:r w:rsidRPr="00EB73E7">
        <w:rPr>
          <w:sz w:val="16"/>
        </w:rPr>
        <w:t>[Michael, methane release looks stronger, http://news.bbc.co.uk/2/hi/science/nature/8437703.stm]</w:t>
      </w:r>
    </w:p>
    <w:p w:rsidR="00F4419C" w:rsidRPr="00EB73E7" w:rsidRDefault="00F4419C" w:rsidP="00F4419C">
      <w:pPr>
        <w:rPr>
          <w:sz w:val="16"/>
        </w:rPr>
      </w:pPr>
      <w:r w:rsidRPr="00EB73E7">
        <w:rPr>
          <w:sz w:val="16"/>
        </w:rPr>
        <w:t xml:space="preserve">Thus, Japan   </w:t>
      </w:r>
      <w:r w:rsidRPr="00EB73E7">
        <w:rPr>
          <w:rStyle w:val="StyleTimesNewRoman"/>
          <w:rFonts w:ascii="Times New Roman" w:hAnsi="Times New Roman" w:cs="Times New Roman"/>
          <w:sz w:val="16"/>
        </w:rPr>
        <w:t>̶</w:t>
      </w:r>
      <w:r w:rsidRPr="00EB73E7">
        <w:rPr>
          <w:sz w:val="16"/>
        </w:rPr>
        <w:t xml:space="preserve"> and perhaps, for similar reasons, South Korea   </w:t>
      </w:r>
      <w:proofErr w:type="gramStart"/>
      <w:r w:rsidRPr="00EB73E7">
        <w:rPr>
          <w:rStyle w:val="StyleTimesNewRoman"/>
          <w:rFonts w:ascii="Times New Roman" w:hAnsi="Times New Roman" w:cs="Times New Roman"/>
          <w:sz w:val="16"/>
        </w:rPr>
        <w:t>̶</w:t>
      </w:r>
      <w:r w:rsidRPr="00EB73E7">
        <w:rPr>
          <w:sz w:val="16"/>
        </w:rPr>
        <w:t xml:space="preserve">  seems</w:t>
      </w:r>
      <w:proofErr w:type="gramEnd"/>
      <w:r w:rsidRPr="00EB73E7">
        <w:rPr>
          <w:sz w:val="16"/>
        </w:rPr>
        <w:t xml:space="preserve"> bound to be the flag-bearer of this revolution in the making. </w:t>
      </w:r>
      <w:r w:rsidRPr="00690550">
        <w:rPr>
          <w:u w:val="single"/>
        </w:rPr>
        <w:t>Others will certainly follow if Japan is successful</w:t>
      </w:r>
      <w:r w:rsidRPr="00EB73E7">
        <w:rPr>
          <w:sz w:val="16"/>
        </w:rPr>
        <w:t xml:space="preserve"> (Japanese-Indian and </w:t>
      </w:r>
      <w:r w:rsidRPr="00690550">
        <w:rPr>
          <w:u w:val="single"/>
        </w:rPr>
        <w:t xml:space="preserve">Japanese-American cooperation </w:t>
      </w:r>
      <w:proofErr w:type="spellStart"/>
      <w:r w:rsidRPr="00690550">
        <w:rPr>
          <w:u w:val="single"/>
        </w:rPr>
        <w:t>programmes</w:t>
      </w:r>
      <w:proofErr w:type="spellEnd"/>
      <w:r w:rsidRPr="00690550">
        <w:rPr>
          <w:u w:val="single"/>
        </w:rPr>
        <w:t xml:space="preserve"> have already been initiated</w:t>
      </w:r>
      <w:r w:rsidRPr="00EB73E7">
        <w:rPr>
          <w:sz w:val="16"/>
        </w:rPr>
        <w:t xml:space="preserve">). Clearly, </w:t>
      </w:r>
      <w:r w:rsidRPr="00690550">
        <w:rPr>
          <w:u w:val="single"/>
        </w:rPr>
        <w:t>East Asia’s emergence as a world-leading gas producer would have tremendous market ramifications. It</w:t>
      </w:r>
      <w:r w:rsidRPr="00EB73E7">
        <w:rPr>
          <w:sz w:val="16"/>
        </w:rPr>
        <w:t xml:space="preserve"> is not, however, the object of this article to depict them in detail. No doubt that the IEA and other energy world-class energy institutions are re-evaluating their forecasts in this new light as we speak. As a foretaste, think diversion of massive amounts of LNG away from Asia, doubts over the EU’s ability (and willingness) to absorb them, </w:t>
      </w:r>
      <w:r w:rsidRPr="00690550">
        <w:rPr>
          <w:u w:val="single"/>
        </w:rPr>
        <w:t>drops in prices and heightened tensions over territorial disputes in the hydrates-rich South and East China seas (involving not only China and Japan, but also certainly South Korea, the Philippines, Vietnam and Taiwan</w:t>
      </w:r>
      <w:r w:rsidRPr="00EB73E7">
        <w:rPr>
          <w:sz w:val="16"/>
        </w:rPr>
        <w:t>), not to mention the impact on the US and Russian global export strategies (America’s intention to become an LNG exporter and Russia’s long-term plan to re-orient its exports from Europe to East Asia).</w:t>
      </w:r>
    </w:p>
    <w:p w:rsidR="00F4419C" w:rsidRPr="007449B8" w:rsidRDefault="00F4419C" w:rsidP="00F4419C">
      <w:pPr>
        <w:pStyle w:val="Heading4"/>
      </w:pPr>
      <w:r w:rsidRPr="007449B8">
        <w:t>Japan and China conflict over Senkaku Islands due to Natural Gas</w:t>
      </w:r>
    </w:p>
    <w:p w:rsidR="00F4419C" w:rsidRPr="00EB73E7" w:rsidRDefault="00F4419C" w:rsidP="00F4419C">
      <w:pPr>
        <w:rPr>
          <w:sz w:val="16"/>
        </w:rPr>
      </w:pPr>
      <w:proofErr w:type="spellStart"/>
      <w:proofErr w:type="gramStart"/>
      <w:r w:rsidRPr="00D100D0">
        <w:rPr>
          <w:rStyle w:val="Style13ptBold"/>
        </w:rPr>
        <w:t>Chanlett</w:t>
      </w:r>
      <w:proofErr w:type="spellEnd"/>
      <w:r w:rsidRPr="00D100D0">
        <w:rPr>
          <w:rStyle w:val="Style13ptBold"/>
        </w:rPr>
        <w:t>-Avery et al. 13.</w:t>
      </w:r>
      <w:proofErr w:type="gramEnd"/>
      <w:r w:rsidRPr="00D100D0">
        <w:rPr>
          <w:rStyle w:val="Style13ptBold"/>
        </w:rPr>
        <w:t xml:space="preserve"> </w:t>
      </w:r>
      <w:proofErr w:type="gramStart"/>
      <w:r w:rsidRPr="00D100D0">
        <w:rPr>
          <w:rStyle w:val="Style13ptBold"/>
        </w:rPr>
        <w:t>Specialist in Asian Affairs.</w:t>
      </w:r>
      <w:proofErr w:type="gramEnd"/>
      <w:r w:rsidRPr="00EB73E7">
        <w:rPr>
          <w:sz w:val="16"/>
        </w:rPr>
        <w:t xml:space="preserve"> [Emma, Mark E. </w:t>
      </w:r>
      <w:proofErr w:type="spellStart"/>
      <w:r w:rsidRPr="00EB73E7">
        <w:rPr>
          <w:sz w:val="16"/>
        </w:rPr>
        <w:t>Manyin</w:t>
      </w:r>
      <w:proofErr w:type="spellEnd"/>
      <w:r w:rsidRPr="00EB73E7">
        <w:rPr>
          <w:sz w:val="16"/>
        </w:rPr>
        <w:t xml:space="preserve"> Specialist in Asian Affairs, William H. Cooper Specialist in International Trade and Finance, Ian E. Rinehart Analyst in Asian Affairs. February 15, 2013</w:t>
      </w:r>
      <w:hyperlink r:id="rId27" w:history="1">
        <w:r w:rsidRPr="00EB73E7">
          <w:rPr>
            <w:rStyle w:val="Hyperlink"/>
            <w:sz w:val="16"/>
          </w:rPr>
          <w:t>http://oai.dtic.mil/oai/oai?verb=getRecord&amp;metadataPrefix=html&amp;identifier=ADA577937</w:t>
        </w:r>
      </w:hyperlink>
      <w:r w:rsidRPr="00EB73E7">
        <w:rPr>
          <w:sz w:val="16"/>
        </w:rPr>
        <w:t>] SALH</w:t>
      </w:r>
    </w:p>
    <w:p w:rsidR="00F4419C" w:rsidRPr="007449B8" w:rsidRDefault="00F4419C" w:rsidP="00F4419C">
      <w:pPr>
        <w:rPr>
          <w:u w:val="single"/>
        </w:rPr>
      </w:pPr>
      <w:r w:rsidRPr="007449B8">
        <w:rPr>
          <w:u w:val="single"/>
        </w:rPr>
        <w:t>Japan, China, and Taiwan all claim sovereignty over a small group of uninhabited islets located about 120 miles northeast of Taipei, known as the Senkakus in Japan, the Diaoyu in China, and the Diaoyutai in Taiwan. China considers the islets to be part of Taiwan, over which it claims sovereignty. Geologists believe that the waters surrounding them may be rich in oil and natural gas deposits.</w:t>
      </w:r>
      <w:r w:rsidRPr="00EB73E7">
        <w:rPr>
          <w:sz w:val="16"/>
        </w:rPr>
        <w:t xml:space="preserve"> The disputed claims are long-standing, but the episodes in early 2013 escalated beyond previous incidents. </w:t>
      </w:r>
      <w:r w:rsidRPr="007449B8">
        <w:rPr>
          <w:u w:val="single"/>
        </w:rPr>
        <w:t xml:space="preserve">In April 2012, Tokyo governor </w:t>
      </w:r>
      <w:proofErr w:type="spellStart"/>
      <w:r w:rsidRPr="007449B8">
        <w:rPr>
          <w:u w:val="single"/>
        </w:rPr>
        <w:t>Shintaro</w:t>
      </w:r>
      <w:proofErr w:type="spellEnd"/>
      <w:r w:rsidRPr="007449B8">
        <w:rPr>
          <w:u w:val="single"/>
        </w:rPr>
        <w:t xml:space="preserve"> Ishihara announced in Washington, DC, that he intended to purchase three of the five islets from their private Japanese owner. </w:t>
      </w:r>
      <w:r w:rsidRPr="00EB73E7">
        <w:rPr>
          <w:sz w:val="16"/>
        </w:rPr>
        <w:t xml:space="preserve">Ishihara, who is known for expressing nationalist views, called for </w:t>
      </w:r>
      <w:r w:rsidRPr="007449B8">
        <w:rPr>
          <w:u w:val="single"/>
        </w:rPr>
        <w:t>demonstrating Japan’s control over the islets by building installations on the island and raised nearly $20 million in private donations for the purchase</w:t>
      </w:r>
      <w:r w:rsidRPr="00EB73E7">
        <w:rPr>
          <w:sz w:val="16"/>
        </w:rPr>
        <w:t xml:space="preserve">. </w:t>
      </w:r>
      <w:r w:rsidRPr="007449B8">
        <w:rPr>
          <w:u w:val="single"/>
        </w:rPr>
        <w:t>In September, the central government purchased the three islets for ¥2.05 billion (about $26 million at an exchange rate of ¥78:$1) to block Ishihara’s move and reduce tension with China. Protests, sometimes violent, erupted across China in response.</w:t>
      </w:r>
    </w:p>
    <w:p w:rsidR="00F4419C" w:rsidRPr="003454CD" w:rsidRDefault="00F4419C" w:rsidP="00F4419C">
      <w:pPr>
        <w:pStyle w:val="Heading4"/>
      </w:pPr>
      <w:r w:rsidRPr="003454CD">
        <w:t>Methane hydrate development leads Japan to the South China Seas</w:t>
      </w:r>
    </w:p>
    <w:p w:rsidR="00F4419C" w:rsidRPr="00EB73E7" w:rsidRDefault="00945E1B" w:rsidP="00F4419C">
      <w:pPr>
        <w:rPr>
          <w:sz w:val="16"/>
        </w:rPr>
      </w:pPr>
      <w:hyperlink r:id="rId28" w:tooltip="Click to search for more items by this author" w:history="1">
        <w:r w:rsidR="00F4419C" w:rsidRPr="00EB73E7">
          <w:rPr>
            <w:rStyle w:val="Style13ptBold"/>
            <w:sz w:val="16"/>
          </w:rPr>
          <w:t>Pfeifer ’14</w:t>
        </w:r>
        <w:r w:rsidR="00F4419C" w:rsidRPr="00EB73E7">
          <w:rPr>
            <w:rStyle w:val="Hyperlink"/>
            <w:b/>
            <w:sz w:val="16"/>
          </w:rPr>
          <w:t xml:space="preserve"> </w:t>
        </w:r>
        <w:r w:rsidR="00F4419C" w:rsidRPr="00EB73E7">
          <w:rPr>
            <w:rStyle w:val="Hyperlink"/>
            <w:sz w:val="16"/>
          </w:rPr>
          <w:t>[Sylvia</w:t>
        </w:r>
      </w:hyperlink>
      <w:r w:rsidR="00F4419C" w:rsidRPr="00EB73E7">
        <w:rPr>
          <w:sz w:val="16"/>
        </w:rPr>
        <w:t xml:space="preserve">, </w:t>
      </w:r>
      <w:hyperlink r:id="rId29" w:tooltip="Click to search for more items from this journal" w:history="1">
        <w:r w:rsidR="00F4419C" w:rsidRPr="00EB73E7">
          <w:rPr>
            <w:rStyle w:val="Hyperlink"/>
            <w:sz w:val="16"/>
          </w:rPr>
          <w:t>FT.com</w:t>
        </w:r>
      </w:hyperlink>
      <w:r w:rsidR="00F4419C" w:rsidRPr="00EB73E7">
        <w:rPr>
          <w:sz w:val="16"/>
        </w:rPr>
        <w:t xml:space="preserve">, Jan 17, 2014, Methane hydrates could be energy of the future, </w:t>
      </w:r>
      <w:hyperlink r:id="rId30" w:history="1">
        <w:proofErr w:type="spellStart"/>
        <w:r w:rsidR="00F4419C" w:rsidRPr="00EB73E7">
          <w:rPr>
            <w:rStyle w:val="Hyperlink"/>
            <w:sz w:val="16"/>
          </w:rPr>
          <w:t>proquest</w:t>
        </w:r>
        <w:proofErr w:type="spellEnd"/>
      </w:hyperlink>
      <w:r w:rsidR="00F4419C" w:rsidRPr="00EB73E7">
        <w:rPr>
          <w:sz w:val="16"/>
        </w:rPr>
        <w:t>, accessed 6/25/14, KC]</w:t>
      </w:r>
    </w:p>
    <w:p w:rsidR="00F4419C" w:rsidRPr="003454CD" w:rsidRDefault="00F4419C" w:rsidP="00F4419C">
      <w:pPr>
        <w:rPr>
          <w:u w:val="single"/>
        </w:rPr>
      </w:pPr>
      <w:r w:rsidRPr="00EB73E7">
        <w:rPr>
          <w:sz w:val="16"/>
        </w:rPr>
        <w:t xml:space="preserve">Forget the shale gas revolution that has transformed North America's energy landscape. The energy of the future could </w:t>
      </w:r>
      <w:proofErr w:type="gramStart"/>
      <w:r w:rsidRPr="00EB73E7">
        <w:rPr>
          <w:sz w:val="16"/>
        </w:rPr>
        <w:t>lie</w:t>
      </w:r>
      <w:proofErr w:type="gramEnd"/>
      <w:r w:rsidRPr="00EB73E7">
        <w:rPr>
          <w:sz w:val="16"/>
        </w:rPr>
        <w:t xml:space="preserve"> buried deep underneath the world's oceans and the Arctic permafrost: giant reservoirs of gas trapped in ice crystals. Sometimes called flammable ice, these </w:t>
      </w:r>
      <w:r w:rsidRPr="003454CD">
        <w:rPr>
          <w:u w:val="single"/>
        </w:rPr>
        <w:t>methane hydrates</w:t>
      </w:r>
      <w:r w:rsidRPr="00EB73E7">
        <w:rPr>
          <w:sz w:val="16"/>
        </w:rPr>
        <w:t xml:space="preserve"> also </w:t>
      </w:r>
      <w:r w:rsidRPr="003454CD">
        <w:rPr>
          <w:u w:val="single"/>
        </w:rPr>
        <w:t>hold out the potential to alter trade flows and the geopolitics of energy. Countries such as Japan and India, which have no indigenous sources of conventional oil and gas, could suddenly find themselves important energy suppliers. Late last year, China announced it had identified a big gas hydrate reserve in the northern part of the South China Sea.</w:t>
      </w:r>
    </w:p>
    <w:p w:rsidR="00F4419C" w:rsidRDefault="00F4419C" w:rsidP="00F4419C"/>
    <w:p w:rsidR="00F4419C" w:rsidRPr="00690550" w:rsidRDefault="00F4419C" w:rsidP="00F4419C">
      <w:pPr>
        <w:pStyle w:val="Heading3"/>
      </w:pPr>
      <w:r>
        <w:t>--Ext – Japanese Dependence Decreasing</w:t>
      </w:r>
    </w:p>
    <w:p w:rsidR="00F4419C" w:rsidRPr="00781B54" w:rsidRDefault="00F4419C" w:rsidP="00F4419C">
      <w:pPr>
        <w:pStyle w:val="Heading4"/>
      </w:pPr>
      <w:r w:rsidRPr="00781B54">
        <w:t>Japan is solving its energy security through upstream investments</w:t>
      </w:r>
    </w:p>
    <w:p w:rsidR="00F4419C" w:rsidRPr="00EB73E7" w:rsidRDefault="00F4419C" w:rsidP="00F4419C">
      <w:pPr>
        <w:rPr>
          <w:sz w:val="16"/>
        </w:rPr>
      </w:pPr>
      <w:r w:rsidRPr="00D100D0">
        <w:rPr>
          <w:rStyle w:val="Style13ptBold"/>
        </w:rPr>
        <w:t>U.S. Energy Information Administration, 2013</w:t>
      </w:r>
      <w:r w:rsidRPr="00EB73E7">
        <w:rPr>
          <w:sz w:val="16"/>
        </w:rPr>
        <w:t xml:space="preserve"> </w:t>
      </w:r>
      <w:proofErr w:type="gramStart"/>
      <w:r w:rsidRPr="00EB73E7">
        <w:rPr>
          <w:sz w:val="16"/>
        </w:rPr>
        <w:t>[ Japan</w:t>
      </w:r>
      <w:proofErr w:type="gramEnd"/>
      <w:r w:rsidRPr="00EB73E7">
        <w:rPr>
          <w:sz w:val="16"/>
        </w:rPr>
        <w:t xml:space="preserve"> Energy: Overview,  October 29, 2013, http://www.eia.gov/countries/cab.cfm?fips=ja, Acc. Jun 26 2014] LS</w:t>
      </w:r>
    </w:p>
    <w:p w:rsidR="00F4419C" w:rsidRPr="00EB73E7" w:rsidRDefault="00F4419C" w:rsidP="00F4419C">
      <w:pPr>
        <w:rPr>
          <w:bCs/>
          <w:sz w:val="16"/>
        </w:rPr>
      </w:pPr>
      <w:r w:rsidRPr="00EB73E7">
        <w:rPr>
          <w:sz w:val="16"/>
        </w:rPr>
        <w:t xml:space="preserve">Overseas exploration and production </w:t>
      </w:r>
      <w:r w:rsidRPr="00781B54">
        <w:rPr>
          <w:u w:val="single"/>
        </w:rPr>
        <w:t>Japan's limited hydrocarbon reserves and its need to secure energy imports are the incentives the government uses to support upstream Japanese companies in their quest to purchase overseas oil and natural gas equity. Japanese oil companies have sought participation in exploration and production projects overseas with government backing because of the country's lack of domestic oil resources.</w:t>
      </w:r>
      <w:r w:rsidRPr="00EB73E7">
        <w:rPr>
          <w:sz w:val="16"/>
        </w:rPr>
        <w:t xml:space="preserve"> The government's energy strategy plan encourages Japanese companies to increase energy exploration and development projects around the world to secure a stable supply of oil and natural gas. </w:t>
      </w:r>
      <w:r w:rsidRPr="00781B54">
        <w:rPr>
          <w:u w:val="single"/>
        </w:rPr>
        <w:t>The Japan Bank for International Cooperation supports upstream companies by offering loans at favorable rates, thereby allowing Japanese companies to bid effectively for projects in key producing countries.</w:t>
      </w:r>
      <w:r w:rsidRPr="00EB73E7">
        <w:rPr>
          <w:bCs/>
          <w:sz w:val="16"/>
        </w:rPr>
        <w:t xml:space="preserve"> </w:t>
      </w:r>
      <w:r w:rsidRPr="00781B54">
        <w:rPr>
          <w:u w:val="single"/>
        </w:rPr>
        <w:t>Such financial support helps Japanese companies to purchase stakes in oil and gas fields around the world, reinforcing national supply security while guaranteeing their own financial stability</w:t>
      </w:r>
      <w:r w:rsidRPr="00EB73E7">
        <w:rPr>
          <w:bCs/>
          <w:sz w:val="16"/>
        </w:rPr>
        <w:t>. The government's goal in the 2010 Strategic Energy Plan is to import 40% of the country's total crude oil imports from Japanese-owned concessions by 2030, up from an estimated 23% in 2010. As a result of the 2011 earthquake and a pressing need to secure energy supplies, Japan is promoting even more investment in overseas oil and gas operations as well as technology exchanges with various countries.</w:t>
      </w:r>
    </w:p>
    <w:p w:rsidR="00F4419C" w:rsidRPr="00C924AC" w:rsidRDefault="00F4419C" w:rsidP="00F4419C">
      <w:pPr>
        <w:pStyle w:val="Heading4"/>
      </w:pPr>
      <w:r w:rsidRPr="00C924AC">
        <w:t>Methane Hydrates aren’t needed to solve Japanese energy – they are focusing on renewables</w:t>
      </w:r>
    </w:p>
    <w:p w:rsidR="00F4419C" w:rsidRPr="00EB73E7" w:rsidRDefault="00F4419C" w:rsidP="00F4419C">
      <w:pPr>
        <w:rPr>
          <w:sz w:val="16"/>
        </w:rPr>
      </w:pPr>
      <w:proofErr w:type="spellStart"/>
      <w:r w:rsidRPr="00D100D0">
        <w:rPr>
          <w:rStyle w:val="Style13ptBold"/>
        </w:rPr>
        <w:t>Plumer</w:t>
      </w:r>
      <w:proofErr w:type="spellEnd"/>
      <w:r w:rsidRPr="00D100D0">
        <w:rPr>
          <w:rStyle w:val="Style13ptBold"/>
        </w:rPr>
        <w:t xml:space="preserve"> 13 – Washington Post Reporter</w:t>
      </w:r>
      <w:r w:rsidRPr="00EB73E7">
        <w:rPr>
          <w:sz w:val="16"/>
        </w:rPr>
        <w:t xml:space="preserve"> (Brad Washington Post, March 12, 2013 “Are methane hydrates the next big energy source? Japan hope so.” http://www.washingtonpost.com/blogs/wonkblog/wp/2013/03/12/japan-tries-to-unlock-the-worlds-biggest-source-of-carbon-based-fuel/))RF</w:t>
      </w:r>
    </w:p>
    <w:p w:rsidR="00F4419C" w:rsidRPr="00EB73E7" w:rsidRDefault="00F4419C" w:rsidP="00F4419C">
      <w:pPr>
        <w:rPr>
          <w:sz w:val="16"/>
        </w:rPr>
      </w:pPr>
      <w:r w:rsidRPr="00EB73E7">
        <w:rPr>
          <w:sz w:val="16"/>
        </w:rPr>
        <w:t xml:space="preserve">Does </w:t>
      </w:r>
      <w:r w:rsidRPr="00C924AC">
        <w:rPr>
          <w:u w:val="single"/>
        </w:rPr>
        <w:t>Japan have any other, cleaner options for energy</w:t>
      </w:r>
      <w:r w:rsidRPr="00EB73E7">
        <w:rPr>
          <w:sz w:val="16"/>
        </w:rPr>
        <w:t xml:space="preserve">? Potentially, yes. </w:t>
      </w:r>
      <w:r w:rsidRPr="00C924AC">
        <w:rPr>
          <w:u w:val="single"/>
        </w:rPr>
        <w:t>The legislature introduced new incentives for renewable energy last July</w:t>
      </w:r>
      <w:r w:rsidRPr="00EB73E7">
        <w:rPr>
          <w:sz w:val="16"/>
        </w:rPr>
        <w:t xml:space="preserve">, and already </w:t>
      </w:r>
      <w:r w:rsidRPr="00C924AC">
        <w:rPr>
          <w:u w:val="single"/>
        </w:rPr>
        <w:t>wind and solar installations are surging</w:t>
      </w:r>
      <w:r w:rsidRPr="00EB73E7">
        <w:rPr>
          <w:sz w:val="16"/>
        </w:rPr>
        <w:t xml:space="preserve">. Meanwhile, Japan has </w:t>
      </w:r>
      <w:r w:rsidRPr="00C924AC">
        <w:rPr>
          <w:u w:val="single"/>
        </w:rPr>
        <w:t>the third-largest geothermal resources in the world</w:t>
      </w:r>
      <w:r w:rsidRPr="00EB73E7">
        <w:rPr>
          <w:sz w:val="16"/>
        </w:rPr>
        <w:t xml:space="preserve">, with enough to </w:t>
      </w:r>
      <w:r w:rsidRPr="00C924AC">
        <w:rPr>
          <w:u w:val="single"/>
        </w:rPr>
        <w:t>satisfy nearly 10 percent of the nation's energy needs</w:t>
      </w:r>
      <w:r w:rsidRPr="00EB73E7">
        <w:rPr>
          <w:sz w:val="16"/>
        </w:rPr>
        <w:t xml:space="preserve">. There's also the possibility that Japan will </w:t>
      </w:r>
      <w:r w:rsidRPr="00C924AC">
        <w:rPr>
          <w:u w:val="single"/>
        </w:rPr>
        <w:t>restart many of its currently shuttered nuclear reactors.</w:t>
      </w:r>
    </w:p>
    <w:p w:rsidR="00F4419C" w:rsidRDefault="00F4419C" w:rsidP="00F4419C"/>
    <w:p w:rsidR="00F4419C" w:rsidRDefault="00F4419C" w:rsidP="00F4419C"/>
    <w:p w:rsidR="00F4419C" w:rsidRPr="00781B54" w:rsidRDefault="00F4419C" w:rsidP="00F4419C">
      <w:pPr>
        <w:pStyle w:val="Heading3"/>
      </w:pPr>
      <w:r>
        <w:t>AT: Japanese Nuclear Power</w:t>
      </w:r>
    </w:p>
    <w:p w:rsidR="00F4419C" w:rsidRPr="00781B54" w:rsidRDefault="00F4419C" w:rsidP="00F4419C">
      <w:pPr>
        <w:pStyle w:val="Heading4"/>
      </w:pPr>
      <w:r w:rsidRPr="00781B54">
        <w:t>Japan won’t restart nuclear power – public and political opposition</w:t>
      </w:r>
    </w:p>
    <w:p w:rsidR="00F4419C" w:rsidRPr="00EB73E7" w:rsidRDefault="00F4419C" w:rsidP="00F4419C">
      <w:pPr>
        <w:rPr>
          <w:sz w:val="16"/>
        </w:rPr>
      </w:pPr>
      <w:proofErr w:type="spellStart"/>
      <w:r w:rsidRPr="00D100D0">
        <w:rPr>
          <w:rStyle w:val="Style13ptBold"/>
        </w:rPr>
        <w:t>Vivoda</w:t>
      </w:r>
      <w:proofErr w:type="spellEnd"/>
      <w:r w:rsidRPr="00D100D0">
        <w:rPr>
          <w:rStyle w:val="Style13ptBold"/>
        </w:rPr>
        <w:t xml:space="preserve">, 2012 - Research Fellow </w:t>
      </w:r>
      <w:proofErr w:type="gramStart"/>
      <w:r w:rsidRPr="00D100D0">
        <w:rPr>
          <w:rStyle w:val="Style13ptBold"/>
        </w:rPr>
        <w:t>at  Griffith</w:t>
      </w:r>
      <w:proofErr w:type="gramEnd"/>
      <w:r w:rsidRPr="00D100D0">
        <w:rPr>
          <w:rStyle w:val="Style13ptBold"/>
        </w:rPr>
        <w:t xml:space="preserve"> Asia Institute</w:t>
      </w:r>
      <w:r w:rsidRPr="00EB73E7">
        <w:rPr>
          <w:b/>
          <w:sz w:val="16"/>
        </w:rPr>
        <w:t xml:space="preserve"> </w:t>
      </w:r>
      <w:r w:rsidRPr="00EB73E7">
        <w:rPr>
          <w:sz w:val="16"/>
        </w:rPr>
        <w:t>[</w:t>
      </w:r>
      <w:proofErr w:type="spellStart"/>
      <w:r w:rsidRPr="00EB73E7">
        <w:rPr>
          <w:sz w:val="16"/>
        </w:rPr>
        <w:t>Vlado</w:t>
      </w:r>
      <w:proofErr w:type="spellEnd"/>
      <w:r w:rsidRPr="00EB73E7">
        <w:rPr>
          <w:sz w:val="16"/>
        </w:rPr>
        <w:t>, , Japan’s Energy Security Predicament post-Fukushima,  Griffith Asia Institute, http://www98.griffith.edu.au/dspace/bitstream/handle/10072/46411/78410_1.pdf?sequence=1, Acc. Jun 26 2014] LS</w:t>
      </w:r>
    </w:p>
    <w:p w:rsidR="00F4419C" w:rsidRPr="00EB73E7" w:rsidRDefault="00F4419C" w:rsidP="00F4419C">
      <w:pPr>
        <w:rPr>
          <w:sz w:val="16"/>
        </w:rPr>
      </w:pPr>
      <w:r w:rsidRPr="00781B54">
        <w:rPr>
          <w:u w:val="single"/>
        </w:rPr>
        <w:t>There is a strong commitment in Japan that a move from nuclear power and towards other sources of energy is desired, both in terms of public opinion and government policy. While public opposition to nuclear energy is not a new phenomenon, the change of government policy is.</w:t>
      </w:r>
      <w:r w:rsidRPr="00EB73E7">
        <w:rPr>
          <w:sz w:val="16"/>
        </w:rPr>
        <w:t xml:space="preserve"> Driven by high dependency on imported fossil fuels and negative impact of the two oil crises, the government has been committed to nuclear power as a preferable energy source because it is domestically produced, and thereby more secure. As outlined in Japan’s New National Energy Strategy of 2006, the aim has been to increase the share of nuclear from approximately 30% to up to 50% by 2030 (ANRE, 2006). </w:t>
      </w:r>
      <w:r w:rsidRPr="00781B54">
        <w:rPr>
          <w:u w:val="single"/>
        </w:rPr>
        <w:t>At the same time, the Japanese public has been opposed to nuclear power since a series of nuclear accidents in the 1990s, and the public has also been opposed to Japan’s ambitious nuclear expansion policy (</w:t>
      </w:r>
      <w:proofErr w:type="spellStart"/>
      <w:r w:rsidRPr="00EB73E7">
        <w:rPr>
          <w:sz w:val="16"/>
        </w:rPr>
        <w:t>Fesharaki</w:t>
      </w:r>
      <w:proofErr w:type="spellEnd"/>
      <w:r w:rsidRPr="00EB73E7">
        <w:rPr>
          <w:sz w:val="16"/>
        </w:rPr>
        <w:t xml:space="preserve"> and </w:t>
      </w:r>
      <w:proofErr w:type="spellStart"/>
      <w:r w:rsidRPr="00EB73E7">
        <w:rPr>
          <w:sz w:val="16"/>
        </w:rPr>
        <w:t>Hosoe</w:t>
      </w:r>
      <w:proofErr w:type="spellEnd"/>
      <w:r w:rsidRPr="00EB73E7">
        <w:rPr>
          <w:sz w:val="16"/>
        </w:rPr>
        <w:t xml:space="preserve">, 2011). </w:t>
      </w:r>
      <w:r w:rsidRPr="00781B54">
        <w:rPr>
          <w:u w:val="single"/>
        </w:rPr>
        <w:t xml:space="preserve">The 3/11 nuclear disaster, although most severe, has not been the only nuclear accident in Japan. In fact, several reactor accidents occurred during the 1990s </w:t>
      </w:r>
      <w:r w:rsidRPr="00EB73E7">
        <w:rPr>
          <w:sz w:val="16"/>
        </w:rPr>
        <w:t xml:space="preserve">(documented in </w:t>
      </w:r>
      <w:proofErr w:type="spellStart"/>
      <w:r w:rsidRPr="00EB73E7">
        <w:rPr>
          <w:sz w:val="16"/>
        </w:rPr>
        <w:t>Beder</w:t>
      </w:r>
      <w:proofErr w:type="spellEnd"/>
      <w:r w:rsidRPr="00EB73E7">
        <w:rPr>
          <w:sz w:val="16"/>
        </w:rPr>
        <w:t xml:space="preserve">, 2003; World Nuclear Association, 2011a), the most serious of which was the 1999 accident in </w:t>
      </w:r>
      <w:proofErr w:type="spellStart"/>
      <w:r w:rsidRPr="00EB73E7">
        <w:rPr>
          <w:sz w:val="16"/>
        </w:rPr>
        <w:t>Tokaimura</w:t>
      </w:r>
      <w:proofErr w:type="spellEnd"/>
      <w:r w:rsidRPr="00EB73E7">
        <w:rPr>
          <w:sz w:val="16"/>
        </w:rPr>
        <w:t xml:space="preserve">, which killed two workers. These accidents have contributed greatly to negative public confidence in government and corporate nuclear oversight. The share of Japanese people feeling “very uneasy” about nuclear power grew from 21% before the 1999 </w:t>
      </w:r>
      <w:proofErr w:type="spellStart"/>
      <w:r w:rsidRPr="00EB73E7">
        <w:rPr>
          <w:sz w:val="16"/>
        </w:rPr>
        <w:t>Tokaimura</w:t>
      </w:r>
      <w:proofErr w:type="spellEnd"/>
      <w:r w:rsidRPr="00EB73E7">
        <w:rPr>
          <w:sz w:val="16"/>
        </w:rPr>
        <w:t xml:space="preserve"> accident to 52% afterwards. In an October 1999 Japan Public Opinion Company survey, only 11% supported government plans to increase the share of nuclear power, 51% favored maintenance of current plans, while another 33% wanted to see a reduction in, or end to, nuclear power. Given a choice, the public preferred non-nuclear options (solar/wind generation 62%, conservation 55%, compared to 20% for nuclear power). In a survey released in March 2000 by the Japan Productivity Center for Socio-Economic Development (JPC-SED), 64% of energy experts surveyed expressed strong concerns about the risk to energy security posed by limitations to 8 securing sites for nuclear power plants; and 49% about risks posed by large accidents at nuclear power facilities (JPC-SED, 2000; Kotler and Hillman, 2000). This survey data shows that both the public and the experts did not accept the government’s argument that nuclear power is safe well before 3/11. However, </w:t>
      </w:r>
      <w:r w:rsidRPr="00781B54">
        <w:rPr>
          <w:u w:val="single"/>
        </w:rPr>
        <w:t>after 3/11, this opposition has become even more pronounced. In the Asahi Shimbun poll in June 2011, 74% of Japanese respondents favored a gradual phase-out of nuclear energy and only 14% were against such a gradual reduction</w:t>
      </w:r>
      <w:r w:rsidRPr="00EB73E7">
        <w:rPr>
          <w:sz w:val="16"/>
        </w:rPr>
        <w:t xml:space="preserve">. The poll also showed 64% of respondents believed “natural energy”, such as wind and solar power, would replace nuclear power in the future (The Australian, 2011). Over the months since the accident there have also been several public protests against nuclear power. Mirroring public opinion, in early July 2011, former PM </w:t>
      </w:r>
      <w:proofErr w:type="spellStart"/>
      <w:r w:rsidRPr="00EB73E7">
        <w:rPr>
          <w:sz w:val="16"/>
        </w:rPr>
        <w:t>Kan</w:t>
      </w:r>
      <w:proofErr w:type="spellEnd"/>
      <w:r w:rsidRPr="00EB73E7">
        <w:rPr>
          <w:sz w:val="16"/>
        </w:rPr>
        <w:t xml:space="preserve"> has urged a nuclear-free future for Japan, stating that the country should aim to develop alternative energy sources such as solar, wind and biomass (BBC News, 2011). More recently, the new PM Noda backpedaled from such a strong commitment to nuclear-free future, yet suggested reduction in future dependence on nuclear power. Nevertheless, this is a significant policy shift and a clear indication that the Japanese government and key policy-makers are starting to judge the future of nuclear energy in Japan dispassionately, rather than primarily on supply security grounds.</w:t>
      </w:r>
    </w:p>
    <w:p w:rsidR="00F4419C" w:rsidRPr="008E11B0" w:rsidRDefault="00F4419C" w:rsidP="00F4419C">
      <w:pPr>
        <w:pStyle w:val="Heading4"/>
      </w:pPr>
      <w:r w:rsidRPr="008E11B0">
        <w:t>Turn – Japanese nuclear restart is necessary to prevent proliferation and warming – it models responsible nuclear development</w:t>
      </w:r>
    </w:p>
    <w:p w:rsidR="00F4419C" w:rsidRPr="00EB73E7" w:rsidRDefault="00F4419C" w:rsidP="00F4419C">
      <w:pPr>
        <w:rPr>
          <w:bCs/>
          <w:sz w:val="16"/>
        </w:rPr>
      </w:pPr>
      <w:proofErr w:type="gramStart"/>
      <w:r w:rsidRPr="00D100D0">
        <w:rPr>
          <w:rStyle w:val="Style13ptBold"/>
        </w:rPr>
        <w:t>Armitage and Nye.</w:t>
      </w:r>
      <w:proofErr w:type="gramEnd"/>
      <w:r w:rsidRPr="00D100D0">
        <w:rPr>
          <w:rStyle w:val="Style13ptBold"/>
        </w:rPr>
        <w:t xml:space="preserve"> 12. President of Armitage International and Dean emeritus of the Kennedy School of Government at Harvard</w:t>
      </w:r>
      <w:r w:rsidRPr="00EB73E7">
        <w:rPr>
          <w:b/>
          <w:bCs/>
          <w:sz w:val="16"/>
        </w:rPr>
        <w:t>.</w:t>
      </w:r>
      <w:r w:rsidRPr="00EB73E7">
        <w:rPr>
          <w:bCs/>
          <w:sz w:val="16"/>
        </w:rPr>
        <w:t xml:space="preserve"> [August 2012 http://project2049.net/documents/120810_armitage_usjapanalliance_web.pdf] SALH</w:t>
      </w:r>
    </w:p>
    <w:p w:rsidR="00F4419C" w:rsidRPr="00EB73E7" w:rsidRDefault="00F4419C" w:rsidP="00F4419C">
      <w:pPr>
        <w:rPr>
          <w:bCs/>
          <w:sz w:val="16"/>
        </w:rPr>
      </w:pPr>
      <w:r w:rsidRPr="00EB73E7">
        <w:rPr>
          <w:bCs/>
          <w:sz w:val="16"/>
        </w:rPr>
        <w:t xml:space="preserve">Japan has made tremendous progress in boosting energy efficiency and is a world leader in energy research and development. While the people of Japan have demonstrated remarkable national unity in reducing energy consumption and setting the world’s highest standards for energy efficiency, a lack of nuclear energy in the near term will have serious repercussions for Japan. </w:t>
      </w:r>
      <w:r w:rsidRPr="008E11B0">
        <w:rPr>
          <w:u w:val="single"/>
        </w:rPr>
        <w:t>Without a restart of nuclear power plants, Japan will not be able to make meaningful progress toward her goal of cutting carbon dioxide (CO2) emissions by 25 percent by 2020</w:t>
      </w:r>
      <w:r w:rsidRPr="00EB73E7">
        <w:rPr>
          <w:bCs/>
          <w:sz w:val="16"/>
        </w:rPr>
        <w:t xml:space="preserve">. Nuclear power is and will remain the only substantial source of emissions-free, base load electricity generation. Environment Ministry data reportedly shows that without a nuclear restart, Japan’s emissions can fall at most by 11 percent by 2020; but </w:t>
      </w:r>
      <w:r w:rsidRPr="008E11B0">
        <w:rPr>
          <w:u w:val="single"/>
        </w:rPr>
        <w:t xml:space="preserve">with a restart, emissions reductions could approach 20 percent.1 </w:t>
      </w:r>
      <w:proofErr w:type="gramStart"/>
      <w:r w:rsidRPr="008E11B0">
        <w:rPr>
          <w:u w:val="single"/>
        </w:rPr>
        <w:t>A</w:t>
      </w:r>
      <w:proofErr w:type="gramEnd"/>
      <w:r w:rsidRPr="008E11B0">
        <w:rPr>
          <w:u w:val="single"/>
        </w:rPr>
        <w:t xml:space="preserve"> permanent shutdown would boost Japan’s consumption of imported oil, natural gas, and coal. Moreover, postponing a decision on national energy policy has the potential to drive vital, energy-dependent industries out of Japan</w:t>
      </w:r>
      <w:r w:rsidRPr="00EB73E7">
        <w:rPr>
          <w:bCs/>
          <w:sz w:val="16"/>
        </w:rPr>
        <w:t xml:space="preserve"> and may threaten national productivity. </w:t>
      </w:r>
      <w:r w:rsidRPr="008E11B0">
        <w:rPr>
          <w:u w:val="single"/>
        </w:rPr>
        <w:t>A permanent shutdown will also stymie responsible international nuclear development, as developing countries will continue to build nuclear reactors. China, which suspended reactor approvals for over a year following Fukushima</w:t>
      </w:r>
      <w:r w:rsidRPr="00EB73E7">
        <w:rPr>
          <w:bCs/>
          <w:sz w:val="16"/>
        </w:rPr>
        <w:t xml:space="preserve"> (but did not suspend progress on ongoing projects), </w:t>
      </w:r>
      <w:r w:rsidRPr="008E11B0">
        <w:rPr>
          <w:u w:val="single"/>
        </w:rPr>
        <w:t>is restarting domestic construction of new projects and could eventually emerge as a significant international vendor</w:t>
      </w:r>
      <w:r w:rsidRPr="00EB73E7">
        <w:rPr>
          <w:bCs/>
          <w:sz w:val="16"/>
        </w:rPr>
        <w:t xml:space="preserve">. </w:t>
      </w:r>
      <w:r w:rsidRPr="008E11B0">
        <w:rPr>
          <w:u w:val="single"/>
        </w:rPr>
        <w:t xml:space="preserve">As China plans to join Russia, South Korea, and France in the major leagues of global development in civilian nuclear power, Japan cannot afford to fall behind if the world is to benefit from efficient, reliable, and safe reactors and nuclear services. </w:t>
      </w:r>
      <w:r w:rsidRPr="00EB73E7">
        <w:rPr>
          <w:bCs/>
          <w:sz w:val="16"/>
        </w:rPr>
        <w:t>For its part</w:t>
      </w:r>
      <w:r w:rsidRPr="008E11B0">
        <w:rPr>
          <w:bCs/>
          <w:u w:val="single"/>
        </w:rPr>
        <w:t>,</w:t>
      </w:r>
      <w:r w:rsidRPr="00EB73E7">
        <w:rPr>
          <w:sz w:val="16"/>
        </w:rPr>
        <w:t xml:space="preserve"> the United States needs to remove uncertainty surrounding disposal of spent nuclear waste and implement clear permitting processes. While we are fully cognizant of the need to learn from Fukushima and implement corrective safeguards, nuclear power still holds tremendous potential in the areas of energy security, economic growth, and environmental benefits.</w:t>
      </w:r>
      <w:r w:rsidRPr="00EB73E7">
        <w:rPr>
          <w:bCs/>
          <w:sz w:val="16"/>
        </w:rPr>
        <w:t xml:space="preserve"> </w:t>
      </w:r>
      <w:r w:rsidRPr="008E11B0">
        <w:rPr>
          <w:u w:val="single"/>
        </w:rPr>
        <w:t>Japan and the United States have common political and commercial interests in promoting safe and reliable civilian nuclear power domestically and internationally</w:t>
      </w:r>
      <w:r w:rsidRPr="00EB73E7">
        <w:rPr>
          <w:bCs/>
          <w:sz w:val="16"/>
        </w:rPr>
        <w:t xml:space="preserve">. </w:t>
      </w:r>
      <w:r w:rsidRPr="008E11B0">
        <w:rPr>
          <w:bCs/>
          <w:u w:val="single"/>
        </w:rPr>
        <w:t>Tokyo and Washington must revitalize their alliance in this area</w:t>
      </w:r>
      <w:r w:rsidRPr="00EB73E7">
        <w:rPr>
          <w:sz w:val="16"/>
        </w:rPr>
        <w:t>, taking on board lessons from Fukushima, and resume a leadership role in promoting safe reactor designs and sound regulatory practices globally. The 3-11 tragedy should not become the basis for a greater economic and environmental decline.</w:t>
      </w:r>
      <w:r w:rsidRPr="00EB73E7">
        <w:rPr>
          <w:bCs/>
          <w:sz w:val="16"/>
        </w:rPr>
        <w:t xml:space="preserve"> </w:t>
      </w:r>
      <w:r w:rsidRPr="008E11B0">
        <w:rPr>
          <w:u w:val="single"/>
        </w:rPr>
        <w:t>Safe, clean, responsibly developed and utilized nuclear power constitutes an essential element in Japan’s comprehensive security.</w:t>
      </w:r>
      <w:r w:rsidRPr="00EB73E7">
        <w:rPr>
          <w:bCs/>
          <w:sz w:val="16"/>
        </w:rPr>
        <w:t xml:space="preserve"> </w:t>
      </w:r>
      <w:r w:rsidRPr="008E11B0">
        <w:rPr>
          <w:bCs/>
          <w:u w:val="single"/>
        </w:rPr>
        <w:t>In this regard, U.S.-Japan cooperation on nuclear research and development is essential.</w:t>
      </w:r>
    </w:p>
    <w:p w:rsidR="00F4419C" w:rsidRPr="008E11B0" w:rsidRDefault="00F4419C" w:rsidP="00F4419C">
      <w:pPr>
        <w:pStyle w:val="Heading4"/>
      </w:pPr>
      <w:r w:rsidRPr="008E11B0">
        <w:t>Japanese nuclear power leadership is key to preventing North Korean proliferation – transparency is critical</w:t>
      </w:r>
    </w:p>
    <w:p w:rsidR="00F4419C" w:rsidRPr="00EB73E7" w:rsidRDefault="00F4419C" w:rsidP="00F4419C">
      <w:pPr>
        <w:rPr>
          <w:bCs/>
          <w:sz w:val="16"/>
        </w:rPr>
      </w:pPr>
      <w:proofErr w:type="gramStart"/>
      <w:r w:rsidRPr="00D100D0">
        <w:rPr>
          <w:rStyle w:val="Style13ptBold"/>
        </w:rPr>
        <w:t>Armitage and Nye.</w:t>
      </w:r>
      <w:proofErr w:type="gramEnd"/>
      <w:r w:rsidRPr="00D100D0">
        <w:rPr>
          <w:rStyle w:val="Style13ptBold"/>
        </w:rPr>
        <w:t xml:space="preserve"> 12. President of Armitage International and Dean emeritus of the Kennedy School of Government at Harvard</w:t>
      </w:r>
      <w:r w:rsidRPr="00EB73E7">
        <w:rPr>
          <w:b/>
          <w:bCs/>
          <w:sz w:val="16"/>
        </w:rPr>
        <w:t>.</w:t>
      </w:r>
      <w:r w:rsidRPr="00EB73E7">
        <w:rPr>
          <w:bCs/>
          <w:sz w:val="16"/>
        </w:rPr>
        <w:t xml:space="preserve"> [August 2012 http://project2049.net/documents/120810_armitage_usjapanalliance_web.pdf] SALH</w:t>
      </w:r>
    </w:p>
    <w:p w:rsidR="00F4419C" w:rsidRPr="008E11B0" w:rsidRDefault="00F4419C" w:rsidP="00F4419C">
      <w:pPr>
        <w:rPr>
          <w:bCs/>
          <w:u w:val="single"/>
        </w:rPr>
      </w:pPr>
      <w:r w:rsidRPr="008E11B0">
        <w:rPr>
          <w:bCs/>
          <w:u w:val="single"/>
        </w:rPr>
        <w:t>An area where all three nations have deep interests in defining the future rules of the international system is nuclear energy.</w:t>
      </w:r>
      <w:r w:rsidRPr="00EB73E7">
        <w:rPr>
          <w:bCs/>
          <w:sz w:val="16"/>
        </w:rPr>
        <w:t xml:space="preserve"> </w:t>
      </w:r>
      <w:r w:rsidRPr="008E11B0">
        <w:rPr>
          <w:bCs/>
          <w:u w:val="single"/>
        </w:rPr>
        <w:t xml:space="preserve">As China rises among the ranks of nuclear powers, it will become crucial for allies like Japan </w:t>
      </w:r>
      <w:r w:rsidRPr="00EB73E7">
        <w:rPr>
          <w:bCs/>
          <w:sz w:val="16"/>
        </w:rPr>
        <w:t>and ROK—both</w:t>
      </w:r>
      <w:r w:rsidRPr="008E11B0">
        <w:rPr>
          <w:bCs/>
          <w:u w:val="single"/>
        </w:rPr>
        <w:t xml:space="preserve"> important actors in the global market—to ensure proper safeguards, nonproliferation practices, and high standards of transparency in the production of nuclear energy</w:t>
      </w:r>
      <w:r w:rsidRPr="00EB73E7">
        <w:rPr>
          <w:bCs/>
          <w:sz w:val="16"/>
        </w:rPr>
        <w:t>. With the United States’ footprint in the nuclear energy sector receding due to policy uncertainty, unfavorable economics (mainly due to low natural gas prices), and the absence of a renewed 123 agreement with ROK</w:t>
      </w:r>
      <w:r w:rsidRPr="008E11B0">
        <w:rPr>
          <w:bCs/>
          <w:u w:val="single"/>
        </w:rPr>
        <w:t xml:space="preserve">, it is especially timely for Tokyo </w:t>
      </w:r>
      <w:r w:rsidRPr="00EB73E7">
        <w:rPr>
          <w:sz w:val="16"/>
        </w:rPr>
        <w:t>and Seoul</w:t>
      </w:r>
      <w:r w:rsidRPr="008E11B0">
        <w:rPr>
          <w:bCs/>
          <w:u w:val="single"/>
        </w:rPr>
        <w:t xml:space="preserve"> to assume a greater role in defining the standards for global nuclear energy generation. Japan’s recommitment to safe nuclear energy and ROK’s commitment to the highest standards of transparency and nonproliferation as a global nuclear energy supplier will be critical to ensuring the future of this regime.</w:t>
      </w:r>
    </w:p>
    <w:p w:rsidR="00F4419C" w:rsidRDefault="00F4419C" w:rsidP="00F4419C">
      <w:pPr>
        <w:rPr>
          <w:u w:val="single"/>
        </w:rPr>
      </w:pPr>
    </w:p>
    <w:p w:rsidR="00F4419C" w:rsidRPr="00A64FB8" w:rsidRDefault="00F4419C" w:rsidP="00F4419C">
      <w:pPr>
        <w:rPr>
          <w:b/>
        </w:rPr>
      </w:pPr>
    </w:p>
    <w:p w:rsidR="00F4419C" w:rsidRDefault="00F4419C" w:rsidP="00F4419C">
      <w:pPr>
        <w:pStyle w:val="Heading3"/>
      </w:pPr>
    </w:p>
    <w:p w:rsidR="00F4419C" w:rsidRDefault="00F4419C" w:rsidP="00F4419C">
      <w:pPr>
        <w:pStyle w:val="Heading3"/>
      </w:pPr>
      <w:r>
        <w:t xml:space="preserve">AT: Desalination </w:t>
      </w:r>
      <w:proofErr w:type="spellStart"/>
      <w:r>
        <w:t>Adv</w:t>
      </w:r>
      <w:proofErr w:type="spellEnd"/>
    </w:p>
    <w:p w:rsidR="00F4419C" w:rsidRPr="001C748D" w:rsidRDefault="00F4419C" w:rsidP="00F4419C">
      <w:pPr>
        <w:pStyle w:val="Heading4"/>
      </w:pPr>
      <w:r w:rsidRPr="001C748D">
        <w:t>Water wars empirically denied – cooperation and virtual water</w:t>
      </w:r>
    </w:p>
    <w:p w:rsidR="00F4419C" w:rsidRPr="00EB73E7" w:rsidRDefault="00F4419C" w:rsidP="00F4419C">
      <w:pPr>
        <w:rPr>
          <w:b/>
          <w:bCs/>
          <w:sz w:val="16"/>
        </w:rPr>
      </w:pPr>
      <w:proofErr w:type="spellStart"/>
      <w:r w:rsidRPr="00D100D0">
        <w:rPr>
          <w:rStyle w:val="Style13ptBold"/>
        </w:rPr>
        <w:t>Turton</w:t>
      </w:r>
      <w:proofErr w:type="spellEnd"/>
      <w:r w:rsidRPr="00D100D0">
        <w:rPr>
          <w:rStyle w:val="Style13ptBold"/>
        </w:rPr>
        <w:t xml:space="preserve"> 2008 - South African Researcher at the Institute for Security Studies</w:t>
      </w:r>
      <w:r w:rsidRPr="00EB73E7">
        <w:rPr>
          <w:sz w:val="16"/>
        </w:rPr>
        <w:t xml:space="preserve"> [Anthony Interviewed by Miriam </w:t>
      </w:r>
      <w:proofErr w:type="spellStart"/>
      <w:r w:rsidRPr="00EB73E7">
        <w:rPr>
          <w:sz w:val="16"/>
        </w:rPr>
        <w:t>Mannak</w:t>
      </w:r>
      <w:proofErr w:type="spellEnd"/>
      <w:r w:rsidRPr="00EB73E7">
        <w:rPr>
          <w:sz w:val="16"/>
        </w:rPr>
        <w:t xml:space="preserve"> Freelance Journalist "Q&amp;A-AFRICA: WATER SCARCITY WILL NOT LEAD TO WAR, ANALYST SAYS." </w:t>
      </w:r>
      <w:proofErr w:type="gramStart"/>
      <w:r w:rsidRPr="00EB73E7">
        <w:rPr>
          <w:sz w:val="16"/>
        </w:rPr>
        <w:t>Global Information Network, Jul 21, Proquest (accessed June 27, 2014).</w:t>
      </w:r>
      <w:proofErr w:type="gramEnd"/>
      <w:r w:rsidRPr="00EB73E7">
        <w:rPr>
          <w:sz w:val="16"/>
        </w:rPr>
        <w:t xml:space="preserve"> LJ</w:t>
      </w:r>
    </w:p>
    <w:p w:rsidR="00F4419C" w:rsidRPr="00EB73E7" w:rsidRDefault="00F4419C" w:rsidP="00F4419C">
      <w:pPr>
        <w:rPr>
          <w:sz w:val="16"/>
        </w:rPr>
      </w:pPr>
      <w:r w:rsidRPr="00EB73E7">
        <w:rPr>
          <w:sz w:val="16"/>
        </w:rPr>
        <w:t xml:space="preserve">IPS: You reject the idea that there could be water wars in Southern Africa. Could you elaborate on this? Anthony </w:t>
      </w:r>
      <w:proofErr w:type="spellStart"/>
      <w:r w:rsidRPr="00EB73E7">
        <w:rPr>
          <w:sz w:val="16"/>
        </w:rPr>
        <w:t>Turton</w:t>
      </w:r>
      <w:proofErr w:type="spellEnd"/>
      <w:r w:rsidRPr="00EB73E7">
        <w:rPr>
          <w:sz w:val="16"/>
        </w:rPr>
        <w:t xml:space="preserve">: </w:t>
      </w:r>
      <w:r w:rsidRPr="001C748D">
        <w:rPr>
          <w:u w:val="single"/>
        </w:rPr>
        <w:t xml:space="preserve">There is no evidence that there will be water wars in Africa. The only region where water has led to conflict is the Middle East, but this certainly cannot be applied to the rest of the world. </w:t>
      </w:r>
      <w:r w:rsidRPr="00EB73E7">
        <w:rPr>
          <w:sz w:val="16"/>
        </w:rPr>
        <w:t xml:space="preserve">So no, </w:t>
      </w:r>
      <w:r w:rsidRPr="001C748D">
        <w:rPr>
          <w:u w:val="single"/>
        </w:rPr>
        <w:t xml:space="preserve">there will be no water conflicts in terms of Country A versus country B. </w:t>
      </w:r>
      <w:r w:rsidRPr="00EB73E7">
        <w:rPr>
          <w:sz w:val="16"/>
        </w:rPr>
        <w:t>In Southern Africa</w:t>
      </w:r>
      <w:r w:rsidRPr="001C748D">
        <w:rPr>
          <w:u w:val="single"/>
        </w:rPr>
        <w:t xml:space="preserve">, water has actually triggered closer cooperation among the different states, instead of animosity. </w:t>
      </w:r>
      <w:r w:rsidRPr="00EB73E7">
        <w:rPr>
          <w:sz w:val="16"/>
        </w:rPr>
        <w:t xml:space="preserve">Research has shown however, that the level of conflict intensity does increase the closer you get to the level of the individual, and the further you go from the level of the state. For instance: </w:t>
      </w:r>
      <w:r w:rsidRPr="001C748D">
        <w:rPr>
          <w:u w:val="single"/>
        </w:rPr>
        <w:t xml:space="preserve">an individual farmer is more likely to pick up a Kalashnikov to "solve" his perceived water problem than a government is, because the government has recourse to a wider range of remedies. </w:t>
      </w:r>
      <w:r w:rsidRPr="00EB73E7">
        <w:rPr>
          <w:sz w:val="16"/>
        </w:rPr>
        <w:t xml:space="preserve">One remedy is the trade in virtual water. Virtual water is the amount of water that is needed for the production of food and other products. For example, the production of 1 kilogram of wheat requires about 1,000 liters of water. This is the amount of the virtual water. </w:t>
      </w:r>
      <w:r w:rsidRPr="001C748D">
        <w:rPr>
          <w:u w:val="single"/>
        </w:rPr>
        <w:t>With the trade of commodities, there is a flow of virtual water. It is in general better for a water-scarce country to import products containing a lot of virtual water instead of producing these goods locally</w:t>
      </w:r>
      <w:r w:rsidRPr="00EB73E7">
        <w:rPr>
          <w:sz w:val="16"/>
        </w:rPr>
        <w:t xml:space="preserve">. </w:t>
      </w:r>
      <w:r w:rsidRPr="001C748D">
        <w:rPr>
          <w:u w:val="single"/>
        </w:rPr>
        <w:t>This relieves the pressure on these countries' local water resources</w:t>
      </w:r>
      <w:r w:rsidRPr="00EB73E7">
        <w:rPr>
          <w:sz w:val="16"/>
        </w:rPr>
        <w:t>. In this way water, which would be used to produce these goods, can now be used for other means.</w:t>
      </w:r>
    </w:p>
    <w:p w:rsidR="00F4419C" w:rsidRPr="001C748D" w:rsidRDefault="00F4419C" w:rsidP="00F4419C">
      <w:pPr>
        <w:pStyle w:val="Heading4"/>
      </w:pPr>
      <w:r w:rsidRPr="001C748D">
        <w:t>Water supply not key to shortages - distribution is the root cause of the conflict and treaties solve.</w:t>
      </w:r>
    </w:p>
    <w:p w:rsidR="00F4419C" w:rsidRPr="00EB73E7" w:rsidRDefault="00F4419C" w:rsidP="00F4419C">
      <w:pPr>
        <w:rPr>
          <w:sz w:val="16"/>
        </w:rPr>
      </w:pPr>
      <w:r w:rsidRPr="00D100D0">
        <w:rPr>
          <w:rStyle w:val="Style13ptBold"/>
        </w:rPr>
        <w:t xml:space="preserve">Khalid 2014 - Professor of Political Science @ University of the Punjab </w:t>
      </w:r>
      <w:r w:rsidRPr="00EB73E7">
        <w:rPr>
          <w:sz w:val="16"/>
        </w:rPr>
        <w:t xml:space="preserve">[Journal of Political Studies, Vol. 21, Issue - 1, 259:280 </w:t>
      </w:r>
      <w:proofErr w:type="spellStart"/>
      <w:r w:rsidRPr="00EB73E7">
        <w:rPr>
          <w:sz w:val="16"/>
        </w:rPr>
        <w:t>Iram</w:t>
      </w:r>
      <w:proofErr w:type="spellEnd"/>
      <w:r w:rsidRPr="00EB73E7">
        <w:rPr>
          <w:sz w:val="16"/>
        </w:rPr>
        <w:t xml:space="preserve"> Khalid; Asia </w:t>
      </w:r>
      <w:proofErr w:type="spellStart"/>
      <w:r w:rsidRPr="00EB73E7">
        <w:rPr>
          <w:sz w:val="16"/>
        </w:rPr>
        <w:t>Mukhtar</w:t>
      </w:r>
      <w:proofErr w:type="spellEnd"/>
      <w:r w:rsidRPr="00EB73E7">
        <w:rPr>
          <w:sz w:val="16"/>
        </w:rPr>
        <w:t xml:space="preserve"> &amp; </w:t>
      </w:r>
      <w:proofErr w:type="spellStart"/>
      <w:r w:rsidRPr="00EB73E7">
        <w:rPr>
          <w:sz w:val="16"/>
        </w:rPr>
        <w:t>Zanib</w:t>
      </w:r>
      <w:proofErr w:type="spellEnd"/>
      <w:r w:rsidRPr="00EB73E7">
        <w:rPr>
          <w:sz w:val="16"/>
        </w:rPr>
        <w:t xml:space="preserve"> Ahmed*; Ph.D. Scholar &amp; </w:t>
      </w:r>
      <w:proofErr w:type="spellStart"/>
      <w:r w:rsidRPr="00EB73E7">
        <w:rPr>
          <w:sz w:val="16"/>
        </w:rPr>
        <w:t>M.Phil</w:t>
      </w:r>
      <w:proofErr w:type="spellEnd"/>
      <w:r w:rsidRPr="00EB73E7">
        <w:rPr>
          <w:sz w:val="16"/>
        </w:rPr>
        <w:t xml:space="preserve"> Student of Department of Political Science, Water Scarcity in South Asia: A Potential Conflict of Future Decades URL? Accessed on June 27, 2014//LJ</w:t>
      </w:r>
    </w:p>
    <w:p w:rsidR="00F4419C" w:rsidRPr="00EB73E7" w:rsidRDefault="00F4419C" w:rsidP="00F4419C">
      <w:pPr>
        <w:rPr>
          <w:sz w:val="16"/>
        </w:rPr>
      </w:pPr>
      <w:r w:rsidRPr="00EB73E7">
        <w:rPr>
          <w:sz w:val="16"/>
        </w:rPr>
        <w:t>“Troubled waters-Climate Change, Hydro politics and Trans boundary resources” edited by David Michael and Amit Pandya is a research work on global water issue. It tries to examine the relationship of Climate Change and water issues globally</w:t>
      </w:r>
      <w:r w:rsidRPr="001C748D">
        <w:rPr>
          <w:u w:val="single"/>
        </w:rPr>
        <w:t xml:space="preserve">. Among all the regions of the world South Asia faces most severe crisis being heavily populated and concentration of population around river basins. The issue’s root cause is mal-administration of water resources, both fresh water and ground aquifers. </w:t>
      </w:r>
      <w:r w:rsidRPr="00EB73E7">
        <w:rPr>
          <w:sz w:val="16"/>
        </w:rPr>
        <w:t xml:space="preserve">South Asia being water scarce microcosm region depicts the volatility of the issue. </w:t>
      </w:r>
      <w:r w:rsidRPr="001C748D">
        <w:rPr>
          <w:u w:val="single"/>
        </w:rPr>
        <w:t>But there are prospects of resolution of water issue as the issues on two great rivers of the region</w:t>
      </w:r>
      <w:r w:rsidRPr="00EB73E7">
        <w:rPr>
          <w:sz w:val="16"/>
        </w:rPr>
        <w:t xml:space="preserve"> </w:t>
      </w:r>
      <w:proofErr w:type="spellStart"/>
      <w:r w:rsidRPr="00EB73E7">
        <w:rPr>
          <w:sz w:val="16"/>
        </w:rPr>
        <w:t>i</w:t>
      </w:r>
      <w:proofErr w:type="spellEnd"/>
      <w:r w:rsidRPr="00EB73E7">
        <w:rPr>
          <w:sz w:val="16"/>
        </w:rPr>
        <w:t>-</w:t>
      </w:r>
      <w:proofErr w:type="gramStart"/>
      <w:r w:rsidRPr="00EB73E7">
        <w:rPr>
          <w:sz w:val="16"/>
        </w:rPr>
        <w:t>e,</w:t>
      </w:r>
      <w:proofErr w:type="gramEnd"/>
      <w:r w:rsidRPr="00EB73E7">
        <w:rPr>
          <w:sz w:val="16"/>
        </w:rPr>
        <w:t xml:space="preserve"> Indus and Brahmaputra </w:t>
      </w:r>
      <w:r w:rsidRPr="001C748D">
        <w:rPr>
          <w:u w:val="single"/>
        </w:rPr>
        <w:t>were somehow resolved through treaties. Indus Water Treaty 1960, between India and Pakistan and Brahmaputra Agreement, 1977 between Bangladesh and India are two glaring examples</w:t>
      </w:r>
      <w:r w:rsidRPr="00EB73E7">
        <w:rPr>
          <w:sz w:val="16"/>
        </w:rPr>
        <w:t xml:space="preserve">. Water issue and security are deeply linked. </w:t>
      </w:r>
      <w:r w:rsidRPr="001C748D">
        <w:rPr>
          <w:u w:val="single"/>
        </w:rPr>
        <w:t xml:space="preserve">The solution to the problem lies in ‘Water Governance’ and deliberation of matter at global level seeking a mutual policy framework </w:t>
      </w:r>
      <w:r w:rsidRPr="00EB73E7">
        <w:rPr>
          <w:sz w:val="16"/>
        </w:rPr>
        <w:t xml:space="preserve">(Michael &amp; Pandya, 2009) </w:t>
      </w:r>
    </w:p>
    <w:p w:rsidR="00F4419C" w:rsidRPr="001C748D" w:rsidRDefault="00F4419C" w:rsidP="00F4419C">
      <w:pPr>
        <w:pStyle w:val="Heading4"/>
      </w:pPr>
      <w:r w:rsidRPr="001C748D">
        <w:t>Status quo solves water shortages - $1</w:t>
      </w:r>
      <w:r>
        <w:t xml:space="preserve"> </w:t>
      </w:r>
      <w:r w:rsidRPr="001C748D">
        <w:t>billion in aid.</w:t>
      </w:r>
    </w:p>
    <w:p w:rsidR="00F4419C" w:rsidRPr="00EB73E7" w:rsidRDefault="00F4419C" w:rsidP="00F4419C">
      <w:pPr>
        <w:rPr>
          <w:b/>
          <w:bCs/>
          <w:sz w:val="16"/>
        </w:rPr>
      </w:pPr>
      <w:r w:rsidRPr="00D100D0">
        <w:rPr>
          <w:rStyle w:val="Style13ptBold"/>
        </w:rPr>
        <w:t>Targeted News Service ’11</w:t>
      </w:r>
      <w:r w:rsidRPr="00EB73E7">
        <w:rPr>
          <w:b/>
          <w:bCs/>
          <w:sz w:val="16"/>
        </w:rPr>
        <w:t xml:space="preserve"> </w:t>
      </w:r>
      <w:r w:rsidRPr="00EB73E7">
        <w:rPr>
          <w:sz w:val="16"/>
        </w:rPr>
        <w:t>[“Renewed Momentum for Tackling Water Scarcity and Conflict in Darfur.</w:t>
      </w:r>
      <w:proofErr w:type="gramStart"/>
      <w:r w:rsidRPr="00EB73E7">
        <w:rPr>
          <w:sz w:val="16"/>
        </w:rPr>
        <w:t>",</w:t>
      </w:r>
      <w:proofErr w:type="gramEnd"/>
      <w:r w:rsidRPr="00EB73E7">
        <w:rPr>
          <w:sz w:val="16"/>
        </w:rPr>
        <w:t xml:space="preserve"> Jul 04, 2011, Proquest//(accessed June 27, 2014). LJ]</w:t>
      </w:r>
    </w:p>
    <w:p w:rsidR="00F4419C" w:rsidRPr="00EB73E7" w:rsidRDefault="00F4419C" w:rsidP="00F4419C">
      <w:pPr>
        <w:rPr>
          <w:sz w:val="16"/>
        </w:rPr>
      </w:pPr>
      <w:r w:rsidRPr="001C748D">
        <w:rPr>
          <w:u w:val="single"/>
        </w:rPr>
        <w:t>Political commitment, donor interest and increased awareness of the need to manage Darfur's scarce water resources sustainably were among the key outcomes of a two-day international conference</w:t>
      </w:r>
      <w:r w:rsidRPr="00EB73E7">
        <w:rPr>
          <w:sz w:val="16"/>
        </w:rPr>
        <w:t xml:space="preserve"> organized by the Sudanese Government and its international partners in Khartoum last week. </w:t>
      </w:r>
      <w:r w:rsidRPr="001C748D">
        <w:rPr>
          <w:u w:val="single"/>
        </w:rPr>
        <w:t>Central to the</w:t>
      </w:r>
      <w:r w:rsidRPr="00EB73E7">
        <w:rPr>
          <w:sz w:val="16"/>
        </w:rPr>
        <w:t xml:space="preserve"> event was the launch of </w:t>
      </w:r>
      <w:r w:rsidRPr="001C748D">
        <w:rPr>
          <w:u w:val="single"/>
        </w:rPr>
        <w:t>a US$1 billion global appeal for 65 inter-related water projects over the next 6 years</w:t>
      </w:r>
      <w:r w:rsidRPr="00EB73E7">
        <w:rPr>
          <w:sz w:val="16"/>
        </w:rPr>
        <w:t xml:space="preserve"> to meet the rapidly increasing demand for water across Darfur and in doing so, tackle one of the key factors contributing to local-level conflict in the region. Major </w:t>
      </w:r>
      <w:r w:rsidRPr="001C748D">
        <w:rPr>
          <w:u w:val="single"/>
        </w:rPr>
        <w:t>pledges</w:t>
      </w:r>
      <w:r w:rsidRPr="00EB73E7">
        <w:rPr>
          <w:sz w:val="16"/>
        </w:rPr>
        <w:t xml:space="preserve"> made at the conference </w:t>
      </w:r>
      <w:r w:rsidRPr="001C748D">
        <w:rPr>
          <w:u w:val="single"/>
        </w:rPr>
        <w:t>include a US$100 million commitment from the Arab League and</w:t>
      </w:r>
      <w:r w:rsidRPr="00EB73E7">
        <w:rPr>
          <w:sz w:val="16"/>
        </w:rPr>
        <w:t xml:space="preserve"> a contribution of </w:t>
      </w:r>
      <w:r w:rsidRPr="001C748D">
        <w:rPr>
          <w:u w:val="single"/>
        </w:rPr>
        <w:t>US$216 million from the Government of Sudan</w:t>
      </w:r>
      <w:r w:rsidRPr="00EB73E7">
        <w:rPr>
          <w:sz w:val="16"/>
        </w:rPr>
        <w:t xml:space="preserve">, </w:t>
      </w:r>
      <w:r w:rsidRPr="001C748D">
        <w:rPr>
          <w:u w:val="single"/>
        </w:rPr>
        <w:t>with</w:t>
      </w:r>
      <w:r w:rsidRPr="00EB73E7">
        <w:rPr>
          <w:sz w:val="16"/>
        </w:rPr>
        <w:t xml:space="preserve"> expressions of </w:t>
      </w:r>
      <w:r w:rsidRPr="001C748D">
        <w:rPr>
          <w:u w:val="single"/>
        </w:rPr>
        <w:t>interest from Turkey, Japan and the United States of America. Some 500 Sudanese and international water and development experts, Sudanese state and federal officials, and representatives from international organizations and donor countries participated in the event,</w:t>
      </w:r>
      <w:r w:rsidRPr="00EB73E7">
        <w:rPr>
          <w:sz w:val="16"/>
        </w:rPr>
        <w:t xml:space="preserve"> which was sponsored by the Sudanese Government, UN agencies in Sudan - including the UN Environment </w:t>
      </w:r>
      <w:proofErr w:type="spellStart"/>
      <w:r w:rsidRPr="00EB73E7">
        <w:rPr>
          <w:sz w:val="16"/>
        </w:rPr>
        <w:t>Programme</w:t>
      </w:r>
      <w:proofErr w:type="spellEnd"/>
      <w:r w:rsidRPr="00EB73E7">
        <w:rPr>
          <w:sz w:val="16"/>
        </w:rPr>
        <w:t xml:space="preserve"> (UNEP) - and the UN and African Union Mission in Darfur (UNAMID).</w:t>
      </w:r>
    </w:p>
    <w:p w:rsidR="00F4419C" w:rsidRPr="009A6F3B" w:rsidRDefault="00F4419C" w:rsidP="00F4419C"/>
    <w:p w:rsidR="00F4419C" w:rsidRPr="0028158B" w:rsidRDefault="00F4419C" w:rsidP="00F4419C">
      <w:pPr>
        <w:pStyle w:val="Heading3"/>
      </w:pPr>
      <w:r>
        <w:t>--Ext – No Water Wars</w:t>
      </w:r>
    </w:p>
    <w:p w:rsidR="00F4419C" w:rsidRPr="001C748D" w:rsidRDefault="00F4419C" w:rsidP="00F4419C">
      <w:pPr>
        <w:pStyle w:val="Heading4"/>
      </w:pPr>
      <w:r w:rsidRPr="001C748D">
        <w:t>Water wars won’t happen - treaties and international frameworks.</w:t>
      </w:r>
    </w:p>
    <w:p w:rsidR="00F4419C" w:rsidRPr="00EB73E7" w:rsidRDefault="00F4419C" w:rsidP="00F4419C">
      <w:pPr>
        <w:rPr>
          <w:sz w:val="16"/>
        </w:rPr>
      </w:pPr>
      <w:proofErr w:type="spellStart"/>
      <w:r w:rsidRPr="00D100D0">
        <w:rPr>
          <w:rStyle w:val="Style13ptBold"/>
        </w:rPr>
        <w:t>Turton</w:t>
      </w:r>
      <w:proofErr w:type="spellEnd"/>
      <w:r w:rsidRPr="00D100D0">
        <w:rPr>
          <w:rStyle w:val="Style13ptBold"/>
        </w:rPr>
        <w:t xml:space="preserve"> 2008 - South African Researcher at the Institute for Security Studies</w:t>
      </w:r>
      <w:r w:rsidRPr="00EB73E7">
        <w:rPr>
          <w:sz w:val="16"/>
        </w:rPr>
        <w:t xml:space="preserve"> [Anthony Interviewed by Miriam </w:t>
      </w:r>
      <w:proofErr w:type="spellStart"/>
      <w:r w:rsidRPr="00EB73E7">
        <w:rPr>
          <w:sz w:val="16"/>
        </w:rPr>
        <w:t>Mannak</w:t>
      </w:r>
      <w:proofErr w:type="spellEnd"/>
      <w:r w:rsidRPr="00EB73E7">
        <w:rPr>
          <w:sz w:val="16"/>
        </w:rPr>
        <w:t xml:space="preserve"> Freelance Journalist "Q&amp;A-AFRICA: WATER SCARCITY WILL NOT LEAD TO WAR, ANALYST SAYS." </w:t>
      </w:r>
      <w:proofErr w:type="gramStart"/>
      <w:r w:rsidRPr="00EB73E7">
        <w:rPr>
          <w:sz w:val="16"/>
        </w:rPr>
        <w:t>Global Information Network, Jul 21, Proquest (accessed June 27, 2014).</w:t>
      </w:r>
      <w:proofErr w:type="gramEnd"/>
      <w:r w:rsidRPr="00EB73E7">
        <w:rPr>
          <w:sz w:val="16"/>
        </w:rPr>
        <w:t xml:space="preserve"> LJ</w:t>
      </w:r>
    </w:p>
    <w:p w:rsidR="00F4419C" w:rsidRDefault="00F4419C" w:rsidP="00F4419C">
      <w:pPr>
        <w:rPr>
          <w:u w:val="single"/>
        </w:rPr>
      </w:pPr>
      <w:r w:rsidRPr="00EB73E7">
        <w:rPr>
          <w:sz w:val="16"/>
        </w:rPr>
        <w:t xml:space="preserve">IPS: How is the Southern Africa Development Community (SADC) dealing with issues related to water scarcity? AT: Water and water security are being treated as a priority within the region. It might not be done this way elsewhere in Africa, but within the Southern Africa Development Community, water is certainly a main concern. </w:t>
      </w:r>
      <w:r w:rsidRPr="001C748D">
        <w:rPr>
          <w:u w:val="single"/>
        </w:rPr>
        <w:t>Southern Africa has probably the most sophisticated level of inter-state water management treaties in the world.</w:t>
      </w:r>
      <w:r w:rsidRPr="00EB73E7">
        <w:rPr>
          <w:sz w:val="16"/>
        </w:rPr>
        <w:t xml:space="preserve"> Furthermore</w:t>
      </w:r>
      <w:r w:rsidRPr="001C748D">
        <w:rPr>
          <w:u w:val="single"/>
        </w:rPr>
        <w:t xml:space="preserve">, it is the only region on the continent that has mainstreamed the key elements of U.N. watercourse Convention via the SADC Protocol on Shared Waters. This document is the foundation for coordinated and integrated development of trans-boundary water resources in the region. </w:t>
      </w:r>
      <w:r w:rsidRPr="00EB73E7">
        <w:rPr>
          <w:sz w:val="16"/>
        </w:rPr>
        <w:t xml:space="preserve">On top of that, </w:t>
      </w:r>
      <w:r w:rsidRPr="001C748D">
        <w:rPr>
          <w:u w:val="single"/>
        </w:rPr>
        <w:t>almost all basins in the SADC region are managed by multilateral agreements between the riparian states of that specific basin.</w:t>
      </w:r>
    </w:p>
    <w:p w:rsidR="00F4419C" w:rsidRPr="001C748D" w:rsidRDefault="00F4419C" w:rsidP="00F4419C">
      <w:pPr>
        <w:pStyle w:val="Heading3"/>
      </w:pPr>
      <w:r>
        <w:t>--Ext – Status Quo Solves</w:t>
      </w:r>
    </w:p>
    <w:p w:rsidR="00F4419C" w:rsidRPr="00690550" w:rsidRDefault="00F4419C" w:rsidP="00F4419C">
      <w:pPr>
        <w:pStyle w:val="Heading4"/>
      </w:pPr>
      <w:r w:rsidRPr="00690550">
        <w:t>Current desalination programs solve Middle East shortages</w:t>
      </w:r>
    </w:p>
    <w:p w:rsidR="00F4419C" w:rsidRPr="00EB73E7" w:rsidRDefault="00F4419C" w:rsidP="00F4419C">
      <w:pPr>
        <w:rPr>
          <w:sz w:val="16"/>
        </w:rPr>
      </w:pPr>
      <w:r w:rsidRPr="00D100D0">
        <w:rPr>
          <w:rStyle w:val="Style13ptBold"/>
        </w:rPr>
        <w:t>Israel Business 2014 [</w:t>
      </w:r>
      <w:r w:rsidRPr="00EB73E7">
        <w:rPr>
          <w:sz w:val="16"/>
        </w:rPr>
        <w:t>Israel solves water woes with desalination http://www.ynetnews.com/articles/0</w:t>
      </w:r>
      <w:proofErr w:type="gramStart"/>
      <w:r w:rsidRPr="00EB73E7">
        <w:rPr>
          <w:sz w:val="16"/>
        </w:rPr>
        <w:t>,7340,L</w:t>
      </w:r>
      <w:proofErr w:type="gramEnd"/>
      <w:r w:rsidRPr="00EB73E7">
        <w:rPr>
          <w:sz w:val="16"/>
        </w:rPr>
        <w:t>-4525537,00.html]</w:t>
      </w:r>
    </w:p>
    <w:p w:rsidR="00F4419C" w:rsidRPr="00EB73E7" w:rsidRDefault="00F4419C" w:rsidP="00F4419C">
      <w:pPr>
        <w:rPr>
          <w:sz w:val="16"/>
        </w:rPr>
      </w:pPr>
      <w:r w:rsidRPr="00690550">
        <w:rPr>
          <w:u w:val="single"/>
        </w:rPr>
        <w:t>After experiencing its driest winter on record, Israel is responding as never before — by doing nothing.</w:t>
      </w:r>
      <w:r>
        <w:rPr>
          <w:u w:val="single"/>
        </w:rPr>
        <w:t xml:space="preserve"> </w:t>
      </w:r>
      <w:r w:rsidRPr="00EB73E7">
        <w:rPr>
          <w:sz w:val="16"/>
        </w:rPr>
        <w:t>While previous droughts have been accompanied by impassioned public service advertisements to conserve</w:t>
      </w:r>
      <w:r w:rsidRPr="00690550">
        <w:rPr>
          <w:u w:val="single"/>
        </w:rPr>
        <w:t xml:space="preserve">, this time around it has been greeted with a shrug — thanks in large part to an aggressive desalination program that has transformed this perennially parched land into perhaps the </w:t>
      </w:r>
      <w:proofErr w:type="gramStart"/>
      <w:r w:rsidRPr="00690550">
        <w:rPr>
          <w:u w:val="single"/>
        </w:rPr>
        <w:t>most well</w:t>
      </w:r>
      <w:proofErr w:type="gramEnd"/>
      <w:r w:rsidRPr="00690550">
        <w:rPr>
          <w:u w:val="single"/>
        </w:rPr>
        <w:t>-hydrated country in the region.</w:t>
      </w:r>
      <w:r>
        <w:rPr>
          <w:u w:val="single"/>
        </w:rPr>
        <w:t xml:space="preserve"> </w:t>
      </w:r>
      <w:r w:rsidRPr="00EB73E7">
        <w:rPr>
          <w:sz w:val="16"/>
        </w:rPr>
        <w:t>"</w:t>
      </w:r>
      <w:r w:rsidRPr="00690550">
        <w:rPr>
          <w:u w:val="single"/>
        </w:rPr>
        <w:t xml:space="preserve">We have all the water we need, even in the year which was the worst year ever regarding precipitation," said Avraham </w:t>
      </w:r>
      <w:proofErr w:type="spellStart"/>
      <w:r w:rsidRPr="00690550">
        <w:rPr>
          <w:u w:val="single"/>
        </w:rPr>
        <w:t>Tenne</w:t>
      </w:r>
      <w:proofErr w:type="spellEnd"/>
      <w:r w:rsidRPr="00690550">
        <w:rPr>
          <w:u w:val="single"/>
        </w:rPr>
        <w:t>, head of the desalination division of Israel's Water Authority. "This is a huge revolution."</w:t>
      </w:r>
      <w:r>
        <w:rPr>
          <w:u w:val="single"/>
        </w:rPr>
        <w:t xml:space="preserve"> </w:t>
      </w:r>
      <w:r w:rsidRPr="00EB73E7">
        <w:rPr>
          <w:sz w:val="16"/>
        </w:rPr>
        <w:t xml:space="preserve">By solving its water woes, </w:t>
      </w:r>
      <w:r w:rsidRPr="00690550">
        <w:rPr>
          <w:u w:val="single"/>
        </w:rPr>
        <w:t>Israel has created the possibility of transforming the region in ways that were unthinkable just a few years ago</w:t>
      </w:r>
      <w:r w:rsidRPr="00EB73E7">
        <w:rPr>
          <w:sz w:val="16"/>
        </w:rPr>
        <w:t>. But reliance on this technology also carries some risks, including the danger of leaving a key element of the country's infrastructure vulnerable to attack.</w:t>
      </w:r>
    </w:p>
    <w:p w:rsidR="00F4419C" w:rsidRDefault="00F4419C" w:rsidP="00F4419C"/>
    <w:p w:rsidR="00F4419C" w:rsidRPr="001C748D" w:rsidRDefault="00F4419C" w:rsidP="00F4419C">
      <w:pPr>
        <w:pStyle w:val="Heading3"/>
      </w:pPr>
      <w:r>
        <w:t>--Ext – No Solvency</w:t>
      </w:r>
    </w:p>
    <w:p w:rsidR="00F4419C" w:rsidRPr="00690550" w:rsidRDefault="00F4419C" w:rsidP="00F4419C">
      <w:pPr>
        <w:pStyle w:val="Heading4"/>
      </w:pPr>
      <w:r w:rsidRPr="00690550">
        <w:t>Ocean desalination is currently impractical – too expensive</w:t>
      </w:r>
    </w:p>
    <w:p w:rsidR="00F4419C" w:rsidRPr="00EB73E7" w:rsidRDefault="00F4419C" w:rsidP="00F4419C">
      <w:pPr>
        <w:rPr>
          <w:sz w:val="16"/>
        </w:rPr>
      </w:pPr>
      <w:r w:rsidRPr="00D100D0">
        <w:rPr>
          <w:rStyle w:val="Style13ptBold"/>
        </w:rPr>
        <w:t>Food and water watch 2009</w:t>
      </w:r>
      <w:r w:rsidRPr="00EB73E7">
        <w:rPr>
          <w:sz w:val="16"/>
        </w:rPr>
        <w:t xml:space="preserve"> [Desalination, an ocean of problems http://documents.foodandwaterwatch.org/doc/Desal-Feb2009.pdf]</w:t>
      </w:r>
    </w:p>
    <w:p w:rsidR="00F4419C" w:rsidRPr="00EB73E7" w:rsidRDefault="00F4419C" w:rsidP="00F4419C">
      <w:pPr>
        <w:rPr>
          <w:sz w:val="16"/>
        </w:rPr>
      </w:pPr>
      <w:r w:rsidRPr="00690550">
        <w:rPr>
          <w:u w:val="single"/>
        </w:rPr>
        <w:t>Ocean Desalination is expensive</w:t>
      </w:r>
      <w:r>
        <w:rPr>
          <w:u w:val="single"/>
        </w:rPr>
        <w:t xml:space="preserve"> </w:t>
      </w:r>
      <w:r w:rsidRPr="00EB73E7">
        <w:rPr>
          <w:sz w:val="16"/>
        </w:rPr>
        <w:t xml:space="preserve">Desalination proponents argue that ocean desalination is more affordable than ever before. This is true. Reverse </w:t>
      </w:r>
      <w:proofErr w:type="spellStart"/>
      <w:r w:rsidRPr="00EB73E7">
        <w:rPr>
          <w:sz w:val="16"/>
        </w:rPr>
        <w:t>os</w:t>
      </w:r>
      <w:proofErr w:type="spellEnd"/>
      <w:r w:rsidRPr="00EB73E7">
        <w:rPr>
          <w:sz w:val="16"/>
        </w:rPr>
        <w:t xml:space="preserve">- </w:t>
      </w:r>
      <w:proofErr w:type="spellStart"/>
      <w:r w:rsidRPr="00EB73E7">
        <w:rPr>
          <w:sz w:val="16"/>
        </w:rPr>
        <w:t>mosis</w:t>
      </w:r>
      <w:proofErr w:type="spellEnd"/>
      <w:r w:rsidRPr="00EB73E7">
        <w:rPr>
          <w:sz w:val="16"/>
        </w:rPr>
        <w:t xml:space="preserve"> is less expensive than distillation, and recent invest- </w:t>
      </w:r>
      <w:proofErr w:type="spellStart"/>
      <w:r w:rsidRPr="00EB73E7">
        <w:rPr>
          <w:sz w:val="16"/>
        </w:rPr>
        <w:t>ments</w:t>
      </w:r>
      <w:proofErr w:type="spellEnd"/>
      <w:r w:rsidRPr="00EB73E7">
        <w:rPr>
          <w:sz w:val="16"/>
        </w:rPr>
        <w:t xml:space="preserve"> have decreased the price of membranes consider- ably. Moreover, in some regions, the cost of desalination is beginning to look comparable to that of other water supply options, especially as the costs of these sources have gone up. For example, in Southern California, desalinated water cost 30 times as much as delivered water in the 1990s. By 2004, with delivered water prices skyrocketing, the </w:t>
      </w:r>
      <w:proofErr w:type="spellStart"/>
      <w:r w:rsidRPr="00EB73E7">
        <w:rPr>
          <w:sz w:val="16"/>
        </w:rPr>
        <w:t>desali</w:t>
      </w:r>
      <w:proofErr w:type="spellEnd"/>
      <w:r w:rsidRPr="00EB73E7">
        <w:rPr>
          <w:sz w:val="16"/>
        </w:rPr>
        <w:t xml:space="preserve">- </w:t>
      </w:r>
      <w:proofErr w:type="spellStart"/>
      <w:r w:rsidRPr="00EB73E7">
        <w:rPr>
          <w:sz w:val="16"/>
        </w:rPr>
        <w:t>nated</w:t>
      </w:r>
      <w:proofErr w:type="spellEnd"/>
      <w:r w:rsidRPr="00EB73E7">
        <w:rPr>
          <w:sz w:val="16"/>
        </w:rPr>
        <w:t xml:space="preserve"> water seemed to cost only twice as much</w:t>
      </w:r>
      <w:proofErr w:type="gramStart"/>
      <w:r w:rsidRPr="00EB73E7">
        <w:rPr>
          <w:sz w:val="16"/>
        </w:rPr>
        <w:t>,23</w:t>
      </w:r>
      <w:proofErr w:type="gramEnd"/>
      <w:r w:rsidRPr="00EB73E7">
        <w:rPr>
          <w:sz w:val="16"/>
        </w:rPr>
        <w:t xml:space="preserve"> although this calculation did not consider the additional cost of </w:t>
      </w:r>
      <w:proofErr w:type="spellStart"/>
      <w:r w:rsidRPr="00EB73E7">
        <w:rPr>
          <w:sz w:val="16"/>
        </w:rPr>
        <w:t>deliv</w:t>
      </w:r>
      <w:proofErr w:type="spellEnd"/>
      <w:r w:rsidRPr="00EB73E7">
        <w:rPr>
          <w:sz w:val="16"/>
        </w:rPr>
        <w:t xml:space="preserve">- </w:t>
      </w:r>
      <w:proofErr w:type="spellStart"/>
      <w:r w:rsidRPr="00EB73E7">
        <w:rPr>
          <w:sz w:val="16"/>
        </w:rPr>
        <w:t>ering</w:t>
      </w:r>
      <w:proofErr w:type="spellEnd"/>
      <w:r w:rsidRPr="00EB73E7">
        <w:rPr>
          <w:sz w:val="16"/>
        </w:rPr>
        <w:t xml:space="preserve"> the desalinated water. So the desalted water was still significantly more expensive, but the difference seemed less astronomical. </w:t>
      </w:r>
      <w:r w:rsidRPr="00690550">
        <w:rPr>
          <w:u w:val="single"/>
        </w:rPr>
        <w:t>Further, desalination is often presented as more affordable than it really is because, as the National Research Council explains, “many estimates, especially in the lower range, include subsidies or do not account fully for all costs.”24 For</w:t>
      </w:r>
      <w:r>
        <w:rPr>
          <w:u w:val="single"/>
        </w:rPr>
        <w:t xml:space="preserve"> </w:t>
      </w:r>
      <w:r w:rsidRPr="00EB73E7">
        <w:rPr>
          <w:sz w:val="16"/>
        </w:rPr>
        <w:t xml:space="preserve">Federal support for Desalination19 1952: Saline Water Act of 1952 created the Office of Sa- line Water in the Department of the Interior. 1950s to early 1970s: OSW spent $1.5 billion leading the world in membrane technology research. 1974: OSW became the Office of Water Research and Technology. 1980s: Government limited its efforts to a small amount of research in the U.S. Geological Survey, sponsored by the Water Resources Act of 1984. 1996: After a 12-year break, the Water Desalination Act of 1996 revived federal funding in desalination projects with the Desalination and Water Purification Research and Development Program (DWPR). 1998-2006: $13 million went towards DWPR, while ad- </w:t>
      </w:r>
      <w:proofErr w:type="spellStart"/>
      <w:r w:rsidRPr="00EB73E7">
        <w:rPr>
          <w:sz w:val="16"/>
        </w:rPr>
        <w:t>ditional</w:t>
      </w:r>
      <w:proofErr w:type="spellEnd"/>
      <w:r w:rsidRPr="00EB73E7">
        <w:rPr>
          <w:sz w:val="16"/>
        </w:rPr>
        <w:t xml:space="preserve"> funds were spent on a Water Quality Improvement Center. Congressional earmarks allocated an additional $20 million for a Brackish Groundwater National Desalination Research Facility in New Mexico. 2003: Sandia National Laboratories and the Bureau of Reclamation created the Desalination and Water </w:t>
      </w:r>
      <w:proofErr w:type="spellStart"/>
      <w:r w:rsidRPr="00EB73E7">
        <w:rPr>
          <w:sz w:val="16"/>
        </w:rPr>
        <w:t>Purifica</w:t>
      </w:r>
      <w:proofErr w:type="spellEnd"/>
      <w:r w:rsidRPr="00EB73E7">
        <w:rPr>
          <w:sz w:val="16"/>
        </w:rPr>
        <w:t xml:space="preserve">- </w:t>
      </w:r>
      <w:proofErr w:type="spellStart"/>
      <w:r w:rsidRPr="00EB73E7">
        <w:rPr>
          <w:sz w:val="16"/>
        </w:rPr>
        <w:t>tion</w:t>
      </w:r>
      <w:proofErr w:type="spellEnd"/>
      <w:r w:rsidRPr="00EB73E7">
        <w:rPr>
          <w:sz w:val="16"/>
        </w:rPr>
        <w:t xml:space="preserve"> Technology Roadmap to incorporate desalination into a national water strategy. 2005-2007: The National Research Council estimates that the federal government spent $23.6 million in 2005, $24.2 million in 2006 and $10.1 million in 2007 on </w:t>
      </w:r>
      <w:proofErr w:type="spellStart"/>
      <w:r w:rsidRPr="00EB73E7">
        <w:rPr>
          <w:sz w:val="16"/>
        </w:rPr>
        <w:t>desali</w:t>
      </w:r>
      <w:proofErr w:type="spellEnd"/>
      <w:r w:rsidRPr="00EB73E7">
        <w:rPr>
          <w:sz w:val="16"/>
        </w:rPr>
        <w:t xml:space="preserve">- nation. 2008-present: There is no clear coordinated federal desalination program. Most federal funding for desalination comes from the U.S. Bureau of Reclamation, although San- </w:t>
      </w:r>
      <w:proofErr w:type="spellStart"/>
      <w:r w:rsidRPr="00EB73E7">
        <w:rPr>
          <w:sz w:val="16"/>
        </w:rPr>
        <w:t>dia</w:t>
      </w:r>
      <w:proofErr w:type="spellEnd"/>
      <w:r w:rsidRPr="00EB73E7">
        <w:rPr>
          <w:sz w:val="16"/>
        </w:rPr>
        <w:t xml:space="preserve"> National Laboratories and the National Science </w:t>
      </w:r>
      <w:proofErr w:type="spellStart"/>
      <w:r w:rsidRPr="00EB73E7">
        <w:rPr>
          <w:sz w:val="16"/>
        </w:rPr>
        <w:t>Founda</w:t>
      </w:r>
      <w:proofErr w:type="spellEnd"/>
      <w:r w:rsidRPr="00EB73E7">
        <w:rPr>
          <w:sz w:val="16"/>
        </w:rPr>
        <w:t xml:space="preserve">- </w:t>
      </w:r>
      <w:proofErr w:type="spellStart"/>
      <w:r w:rsidRPr="00EB73E7">
        <w:rPr>
          <w:sz w:val="16"/>
        </w:rPr>
        <w:t>tion</w:t>
      </w:r>
      <w:proofErr w:type="spellEnd"/>
      <w:r w:rsidRPr="00EB73E7">
        <w:rPr>
          <w:sz w:val="16"/>
        </w:rPr>
        <w:t xml:space="preserve"> also contribute, and the Department of Energy, the U.S. Army and the Office of Naval Research have carried out their own studies. The National Research Council rec- </w:t>
      </w:r>
      <w:proofErr w:type="spellStart"/>
      <w:r w:rsidRPr="00EB73E7">
        <w:rPr>
          <w:sz w:val="16"/>
        </w:rPr>
        <w:t>ommends</w:t>
      </w:r>
      <w:proofErr w:type="spellEnd"/>
      <w:r w:rsidRPr="00EB73E7">
        <w:rPr>
          <w:sz w:val="16"/>
        </w:rPr>
        <w:t xml:space="preserve"> that the federal </w:t>
      </w:r>
      <w:proofErr w:type="gramStart"/>
      <w:r w:rsidRPr="00EB73E7">
        <w:rPr>
          <w:sz w:val="16"/>
        </w:rPr>
        <w:t>government continue</w:t>
      </w:r>
      <w:proofErr w:type="gramEnd"/>
      <w:r w:rsidRPr="00EB73E7">
        <w:rPr>
          <w:sz w:val="16"/>
        </w:rPr>
        <w:t xml:space="preserve"> to spend $25 million a year, out of a total water research budget of $700 million, on desalination research. </w:t>
      </w:r>
      <w:r w:rsidRPr="00690550">
        <w:rPr>
          <w:u w:val="single"/>
        </w:rPr>
        <w:t>As people around the world are becoming more desperate for fresh water, global corporations are setting themselves up to sell water for a substantial profit.</w:t>
      </w:r>
      <w:r>
        <w:rPr>
          <w:u w:val="single"/>
        </w:rPr>
        <w:t xml:space="preserve"> </w:t>
      </w:r>
      <w:r w:rsidRPr="00EB73E7">
        <w:rPr>
          <w:sz w:val="16"/>
        </w:rPr>
        <w:t xml:space="preserve">Desalination: An Ocean of Problems 4 example, in Tampa Bay, Florida, the companies that bid to build a desalination plant promised unthinkably low prices largely because the Southwest Florida Management District promised $110 million — 90 percent of the estimated </w:t>
      </w:r>
      <w:proofErr w:type="spellStart"/>
      <w:r w:rsidRPr="00EB73E7">
        <w:rPr>
          <w:sz w:val="16"/>
        </w:rPr>
        <w:t>capi</w:t>
      </w:r>
      <w:proofErr w:type="spellEnd"/>
      <w:r w:rsidRPr="00EB73E7">
        <w:rPr>
          <w:sz w:val="16"/>
        </w:rPr>
        <w:t xml:space="preserve">- </w:t>
      </w:r>
      <w:proofErr w:type="spellStart"/>
      <w:r w:rsidRPr="00EB73E7">
        <w:rPr>
          <w:sz w:val="16"/>
        </w:rPr>
        <w:t>tal</w:t>
      </w:r>
      <w:proofErr w:type="spellEnd"/>
      <w:r w:rsidRPr="00EB73E7">
        <w:rPr>
          <w:sz w:val="16"/>
        </w:rPr>
        <w:t xml:space="preserve"> costs.26 Likewise, five projects proposed in Southern California could qualify for subsidies from the Metropolitan Water District of Southern California.27 So the quoted prices seem like a better deal than before, but citizens still end up paying for the more expensive projects through their taxes. </w:t>
      </w:r>
      <w:r w:rsidRPr="00690550">
        <w:rPr>
          <w:u w:val="single"/>
        </w:rPr>
        <w:t xml:space="preserve">Still, the price has not come down enough to make ocean desalination affordable for the public water supply. As stat- </w:t>
      </w:r>
      <w:proofErr w:type="spellStart"/>
      <w:proofErr w:type="gramStart"/>
      <w:r w:rsidRPr="00690550">
        <w:rPr>
          <w:u w:val="single"/>
        </w:rPr>
        <w:t>ed</w:t>
      </w:r>
      <w:proofErr w:type="spellEnd"/>
      <w:proofErr w:type="gramEnd"/>
      <w:r w:rsidRPr="00690550">
        <w:rPr>
          <w:u w:val="single"/>
        </w:rPr>
        <w:t xml:space="preserve"> in a National Research Council report, the costs of </w:t>
      </w:r>
      <w:proofErr w:type="spellStart"/>
      <w:r w:rsidRPr="00690550">
        <w:rPr>
          <w:u w:val="single"/>
        </w:rPr>
        <w:t>desal</w:t>
      </w:r>
      <w:proofErr w:type="spellEnd"/>
      <w:r w:rsidRPr="00690550">
        <w:rPr>
          <w:u w:val="single"/>
        </w:rPr>
        <w:t xml:space="preserve">- </w:t>
      </w:r>
      <w:proofErr w:type="spellStart"/>
      <w:r w:rsidRPr="00690550">
        <w:rPr>
          <w:u w:val="single"/>
        </w:rPr>
        <w:t>ination</w:t>
      </w:r>
      <w:proofErr w:type="spellEnd"/>
      <w:r w:rsidRPr="00690550">
        <w:rPr>
          <w:u w:val="single"/>
        </w:rPr>
        <w:t xml:space="preserve"> are still “quite high when compared with the costs of alternatives in most locales.” 28 And of all desalination options, ocean desalination is the most expensive. The pro- desalination American Membrane Technology Association stated that existing traditional supplies cost $0.90 to $2.50 per 1,000 gallons produced.</w:t>
      </w:r>
      <w:r w:rsidRPr="00EB73E7">
        <w:rPr>
          <w:sz w:val="16"/>
        </w:rPr>
        <w:t xml:space="preserve"> The cost of brackish </w:t>
      </w:r>
      <w:proofErr w:type="spellStart"/>
      <w:r w:rsidRPr="00EB73E7">
        <w:rPr>
          <w:sz w:val="16"/>
        </w:rPr>
        <w:t>desalina</w:t>
      </w:r>
      <w:proofErr w:type="spellEnd"/>
      <w:r w:rsidRPr="00EB73E7">
        <w:rPr>
          <w:sz w:val="16"/>
        </w:rPr>
        <w:t xml:space="preserve">- </w:t>
      </w:r>
      <w:proofErr w:type="spellStart"/>
      <w:r w:rsidRPr="00EB73E7">
        <w:rPr>
          <w:sz w:val="16"/>
        </w:rPr>
        <w:t>tion</w:t>
      </w:r>
      <w:proofErr w:type="spellEnd"/>
      <w:r w:rsidRPr="00EB73E7">
        <w:rPr>
          <w:sz w:val="16"/>
        </w:rPr>
        <w:t xml:space="preserve"> technologies, on the other hand, ranged from $1.50 to $3.00 for the same amount of water, and seawater </w:t>
      </w:r>
      <w:proofErr w:type="spellStart"/>
      <w:r w:rsidRPr="00EB73E7">
        <w:rPr>
          <w:sz w:val="16"/>
        </w:rPr>
        <w:t>desali</w:t>
      </w:r>
      <w:proofErr w:type="spellEnd"/>
      <w:r w:rsidRPr="00EB73E7">
        <w:rPr>
          <w:sz w:val="16"/>
        </w:rPr>
        <w:t xml:space="preserve">- nation ranged from $3.00 to as much as $8.00 per 1,000 gallons produced.29 Other authorities estimate a price range of seawater desalination in California from $3.00 per thou- sand gallons to as high as $8.35.30 </w:t>
      </w:r>
    </w:p>
    <w:p w:rsidR="00F4419C" w:rsidRPr="00325E58" w:rsidRDefault="00F4419C" w:rsidP="00F4419C"/>
    <w:p w:rsidR="00F4419C" w:rsidRDefault="00F4419C" w:rsidP="00F4419C">
      <w:pPr>
        <w:pStyle w:val="Heading3"/>
      </w:pPr>
    </w:p>
    <w:p w:rsidR="00F4419C" w:rsidRDefault="00F4419C" w:rsidP="00F4419C">
      <w:pPr>
        <w:pStyle w:val="Heading3"/>
      </w:pPr>
      <w:r>
        <w:t>AT: Solvency</w:t>
      </w:r>
    </w:p>
    <w:p w:rsidR="00F4419C" w:rsidRPr="00C924AC" w:rsidRDefault="00F4419C" w:rsidP="00F4419C">
      <w:pPr>
        <w:pStyle w:val="Heading4"/>
      </w:pPr>
      <w:r>
        <w:t xml:space="preserve">Turn - </w:t>
      </w:r>
      <w:r w:rsidRPr="00C924AC">
        <w:t>Mining causes Methane accidents, which causes runaway warming</w:t>
      </w:r>
    </w:p>
    <w:p w:rsidR="00F4419C" w:rsidRPr="00EB73E7" w:rsidRDefault="00F4419C" w:rsidP="00F4419C">
      <w:pPr>
        <w:rPr>
          <w:sz w:val="16"/>
        </w:rPr>
      </w:pPr>
      <w:r w:rsidRPr="00D100D0">
        <w:rPr>
          <w:rStyle w:val="Style13ptBold"/>
        </w:rPr>
        <w:t>Anderson 14 – BBC News Business Reporter</w:t>
      </w:r>
      <w:r w:rsidRPr="00EB73E7">
        <w:rPr>
          <w:sz w:val="16"/>
        </w:rPr>
        <w:t xml:space="preserve"> (Richard BBC News, Published April 16, 2014 “Methane Hydrate: Dirty Fuel or Energy </w:t>
      </w:r>
      <w:proofErr w:type="spellStart"/>
      <w:r w:rsidRPr="00EB73E7">
        <w:rPr>
          <w:sz w:val="16"/>
        </w:rPr>
        <w:t>Saviour</w:t>
      </w:r>
      <w:proofErr w:type="spellEnd"/>
      <w:r w:rsidRPr="00EB73E7">
        <w:rPr>
          <w:sz w:val="16"/>
        </w:rPr>
        <w:t xml:space="preserve">” </w:t>
      </w:r>
      <w:hyperlink r:id="rId31" w:history="1">
        <w:r w:rsidRPr="00EB73E7">
          <w:rPr>
            <w:rStyle w:val="Hyperlink"/>
            <w:sz w:val="16"/>
          </w:rPr>
          <w:t>http://www.bbc.com/news/business-27021610</w:t>
        </w:r>
      </w:hyperlink>
      <w:r w:rsidRPr="00EB73E7">
        <w:rPr>
          <w:sz w:val="16"/>
        </w:rPr>
        <w:t>) RF</w:t>
      </w:r>
    </w:p>
    <w:p w:rsidR="00F4419C" w:rsidRPr="00EB73E7" w:rsidRDefault="00F4419C" w:rsidP="00F4419C">
      <w:pPr>
        <w:rPr>
          <w:sz w:val="16"/>
        </w:rPr>
      </w:pPr>
      <w:r w:rsidRPr="00EB73E7">
        <w:rPr>
          <w:sz w:val="16"/>
        </w:rPr>
        <w:t xml:space="preserve">A greater potential </w:t>
      </w:r>
      <w:r w:rsidRPr="00C924AC">
        <w:rPr>
          <w:u w:val="single"/>
        </w:rPr>
        <w:t>threat is methane escape</w:t>
      </w:r>
      <w:r w:rsidRPr="00EB73E7">
        <w:rPr>
          <w:sz w:val="16"/>
        </w:rPr>
        <w:t xml:space="preserve">. Extracting the gas from a </w:t>
      </w:r>
      <w:proofErr w:type="spellStart"/>
      <w:r w:rsidRPr="00EB73E7">
        <w:rPr>
          <w:sz w:val="16"/>
        </w:rPr>
        <w:t>localised</w:t>
      </w:r>
      <w:proofErr w:type="spellEnd"/>
      <w:r w:rsidRPr="00EB73E7">
        <w:rPr>
          <w:sz w:val="16"/>
        </w:rPr>
        <w:t xml:space="preserve"> area of hydrates does not present too many difficulties, </w:t>
      </w:r>
      <w:r w:rsidRPr="00C924AC">
        <w:rPr>
          <w:u w:val="single"/>
        </w:rPr>
        <w:t>but preventing the breakdown of hydrates and subsequent release of methane in surrounding structures is more difficult</w:t>
      </w:r>
      <w:r w:rsidRPr="00EB73E7">
        <w:rPr>
          <w:sz w:val="16"/>
        </w:rPr>
        <w:t xml:space="preserve">. And </w:t>
      </w:r>
      <w:r w:rsidRPr="00C924AC">
        <w:rPr>
          <w:u w:val="single"/>
        </w:rPr>
        <w:t>escaping methane has serious consequences for global warming</w:t>
      </w:r>
      <w:r w:rsidRPr="00EB73E7">
        <w:rPr>
          <w:sz w:val="16"/>
        </w:rPr>
        <w:t xml:space="preserve"> - recent studies suggest the </w:t>
      </w:r>
      <w:r w:rsidRPr="00C924AC">
        <w:rPr>
          <w:u w:val="single"/>
        </w:rPr>
        <w:t>gas is 30 times more damaging than CO2.</w:t>
      </w:r>
      <w:r w:rsidRPr="00EB73E7">
        <w:rPr>
          <w:sz w:val="16"/>
        </w:rPr>
        <w:t xml:space="preserve"> These </w:t>
      </w:r>
      <w:r w:rsidRPr="00C924AC">
        <w:rPr>
          <w:u w:val="single"/>
        </w:rPr>
        <w:t>technical challenges are the reason why</w:t>
      </w:r>
      <w:r w:rsidRPr="00EB73E7">
        <w:rPr>
          <w:sz w:val="16"/>
        </w:rPr>
        <w:t xml:space="preserve">, as yet, there </w:t>
      </w:r>
      <w:r w:rsidRPr="00C924AC">
        <w:rPr>
          <w:u w:val="single"/>
        </w:rPr>
        <w:t>is no commercial-scale production of methane hydrate anywhere in the world</w:t>
      </w:r>
      <w:r w:rsidRPr="00EB73E7">
        <w:rPr>
          <w:sz w:val="16"/>
        </w:rPr>
        <w:t>. But a number of countries are getting close.</w:t>
      </w:r>
    </w:p>
    <w:p w:rsidR="00F4419C" w:rsidRPr="00A20A76" w:rsidRDefault="00F4419C" w:rsidP="00F4419C">
      <w:pPr>
        <w:pStyle w:val="Heading4"/>
      </w:pPr>
      <w:r>
        <w:t xml:space="preserve">Turn - </w:t>
      </w:r>
      <w:r w:rsidRPr="00A20A76">
        <w:t>Methane hydrates mining devastates the environment – landslides, methane leaks and Tsunamis!</w:t>
      </w:r>
    </w:p>
    <w:p w:rsidR="00F4419C" w:rsidRPr="00EB73E7" w:rsidRDefault="00F4419C" w:rsidP="00F4419C">
      <w:pPr>
        <w:rPr>
          <w:sz w:val="16"/>
        </w:rPr>
      </w:pPr>
      <w:proofErr w:type="gramStart"/>
      <w:r w:rsidRPr="00D100D0">
        <w:rPr>
          <w:rStyle w:val="Style13ptBold"/>
        </w:rPr>
        <w:t>Blackman ’13 – journalist</w:t>
      </w:r>
      <w:r w:rsidRPr="00EB73E7">
        <w:rPr>
          <w:sz w:val="16"/>
        </w:rPr>
        <w:t xml:space="preserve"> [Sarah.</w:t>
      </w:r>
      <w:proofErr w:type="gramEnd"/>
      <w:r w:rsidRPr="00EB73E7">
        <w:rPr>
          <w:sz w:val="16"/>
        </w:rPr>
        <w:t xml:space="preserve"> May 9, 2013. “Methane hydrates: a new gas boom?” http://www.offshore-technology.com/features/featuremethane-hydrates-new-gas-boom</w:t>
      </w:r>
      <w:proofErr w:type="gramStart"/>
      <w:r w:rsidRPr="00EB73E7">
        <w:rPr>
          <w:sz w:val="16"/>
        </w:rPr>
        <w:t>/  Access</w:t>
      </w:r>
      <w:proofErr w:type="gramEnd"/>
      <w:r w:rsidRPr="00EB73E7">
        <w:rPr>
          <w:sz w:val="16"/>
        </w:rPr>
        <w:t xml:space="preserve"> Date- LJ</w:t>
      </w:r>
    </w:p>
    <w:p w:rsidR="00F4419C" w:rsidRPr="00EB73E7" w:rsidRDefault="00F4419C" w:rsidP="00F4419C">
      <w:pPr>
        <w:rPr>
          <w:sz w:val="16"/>
        </w:rPr>
      </w:pPr>
      <w:r w:rsidRPr="00EB73E7">
        <w:rPr>
          <w:sz w:val="16"/>
        </w:rPr>
        <w:t xml:space="preserve">Environmental risks: </w:t>
      </w:r>
      <w:r w:rsidRPr="00A20A76">
        <w:rPr>
          <w:u w:val="single"/>
        </w:rPr>
        <w:t>excessive methane and landslides pose serious questions</w:t>
      </w:r>
      <w:r w:rsidRPr="00EB73E7">
        <w:rPr>
          <w:sz w:val="16"/>
        </w:rPr>
        <w:t xml:space="preserve"> </w:t>
      </w:r>
      <w:proofErr w:type="gramStart"/>
      <w:r w:rsidRPr="00A20A76">
        <w:rPr>
          <w:u w:val="single"/>
        </w:rPr>
        <w:t>Before</w:t>
      </w:r>
      <w:proofErr w:type="gramEnd"/>
      <w:r w:rsidRPr="00A20A76">
        <w:rPr>
          <w:u w:val="single"/>
        </w:rPr>
        <w:t xml:space="preserve"> full-scale production of methane hydrates can begin, studies must also be carried out to </w:t>
      </w:r>
      <w:proofErr w:type="spellStart"/>
      <w:r w:rsidRPr="00A20A76">
        <w:rPr>
          <w:u w:val="single"/>
        </w:rPr>
        <w:t>analyse</w:t>
      </w:r>
      <w:proofErr w:type="spellEnd"/>
      <w:r w:rsidRPr="00A20A76">
        <w:rPr>
          <w:u w:val="single"/>
        </w:rPr>
        <w:t xml:space="preserve"> risks such as the </w:t>
      </w:r>
      <w:proofErr w:type="spellStart"/>
      <w:r w:rsidRPr="00A20A76">
        <w:rPr>
          <w:u w:val="single"/>
        </w:rPr>
        <w:t>destabilisation</w:t>
      </w:r>
      <w:proofErr w:type="spellEnd"/>
      <w:r w:rsidRPr="00A20A76">
        <w:rPr>
          <w:u w:val="single"/>
        </w:rPr>
        <w:t xml:space="preserve"> of the sea floor, which could cause underwater landslides, and potential greenhouse gas leaks. "Methane itself is a greenhouse gas which is 100 times more damaging than carbon dioxide</w:t>
      </w:r>
      <w:r w:rsidRPr="00EB73E7">
        <w:rPr>
          <w:sz w:val="16"/>
        </w:rPr>
        <w:t xml:space="preserve">." Locked deep under water, methane hydrates are extremely difficult to extract. They can only exist in a low temperature of -80°C or below and under pressure 23 times that of a normal atmosphere. </w:t>
      </w:r>
      <w:r w:rsidRPr="00A20A76">
        <w:rPr>
          <w:u w:val="single"/>
        </w:rPr>
        <w:t xml:space="preserve">Many geologists believe that the wrong drilling method could </w:t>
      </w:r>
      <w:proofErr w:type="spellStart"/>
      <w:r w:rsidRPr="00A20A76">
        <w:rPr>
          <w:u w:val="single"/>
        </w:rPr>
        <w:t>destabilise</w:t>
      </w:r>
      <w:proofErr w:type="spellEnd"/>
      <w:r w:rsidRPr="00A20A76">
        <w:rPr>
          <w:u w:val="single"/>
        </w:rPr>
        <w:t xml:space="preserve"> the seabed, causing vast amounts of sediment to slide miles down the continental slope, devastating marine life and even leading to deadly tsunamis. </w:t>
      </w:r>
      <w:r w:rsidRPr="00EB73E7">
        <w:rPr>
          <w:sz w:val="16"/>
        </w:rPr>
        <w:t xml:space="preserve">JOGMEC's engineers used a </w:t>
      </w:r>
      <w:proofErr w:type="spellStart"/>
      <w:r w:rsidRPr="00EB73E7">
        <w:rPr>
          <w:sz w:val="16"/>
        </w:rPr>
        <w:t>depressurisation</w:t>
      </w:r>
      <w:proofErr w:type="spellEnd"/>
      <w:r w:rsidRPr="00EB73E7">
        <w:rPr>
          <w:sz w:val="16"/>
        </w:rPr>
        <w:t xml:space="preserve"> method to extract methane gas from hydrates earlier this year by setting an electric submersible pump in a drilled hole and bringing the water to the surface to decrease hydro-static pressure. </w:t>
      </w:r>
      <w:r w:rsidRPr="00A20A76">
        <w:rPr>
          <w:u w:val="single"/>
        </w:rPr>
        <w:t>Another key environmental concern for producing methane hydrates is the potential for greenhouse gas leaks. A report by the Climate Energy Institute in 2012 notes that methane itself is a greenhouse gas which is 100 times more damaging than carbon dioxide</w:t>
      </w:r>
      <w:r w:rsidRPr="00EB73E7">
        <w:rPr>
          <w:sz w:val="16"/>
        </w:rPr>
        <w:t>, and scientific studies are showing that the gas has already started to "bubble and hiss" out of oceans and soils in the Arctic, leaking into the atmosphere and contributing to global warming.</w:t>
      </w:r>
    </w:p>
    <w:p w:rsidR="00F4419C" w:rsidRPr="00A64FB8" w:rsidRDefault="00F4419C" w:rsidP="00F4419C">
      <w:pPr>
        <w:pStyle w:val="Heading4"/>
      </w:pPr>
      <w:r w:rsidRPr="00A64FB8">
        <w:t>Methane hydrate mining technology is unproven – pressure and temperature flaws have not been resolved</w:t>
      </w:r>
    </w:p>
    <w:p w:rsidR="00F4419C" w:rsidRPr="00EB73E7" w:rsidRDefault="00F4419C" w:rsidP="00F4419C">
      <w:pPr>
        <w:rPr>
          <w:sz w:val="16"/>
        </w:rPr>
      </w:pPr>
      <w:proofErr w:type="spellStart"/>
      <w:r w:rsidRPr="00D100D0">
        <w:rPr>
          <w:rStyle w:val="Style13ptBold"/>
        </w:rPr>
        <w:t>LaMonica</w:t>
      </w:r>
      <w:proofErr w:type="spellEnd"/>
      <w:r w:rsidRPr="00D100D0">
        <w:rPr>
          <w:rStyle w:val="Style13ptBold"/>
        </w:rPr>
        <w:t xml:space="preserve"> 2013 [</w:t>
      </w:r>
      <w:r w:rsidRPr="00EB73E7">
        <w:rPr>
          <w:sz w:val="16"/>
        </w:rPr>
        <w:t xml:space="preserve">Martin </w:t>
      </w:r>
      <w:proofErr w:type="spellStart"/>
      <w:r w:rsidRPr="00EB73E7">
        <w:rPr>
          <w:sz w:val="16"/>
        </w:rPr>
        <w:t>Lamonica</w:t>
      </w:r>
      <w:proofErr w:type="spellEnd"/>
      <w:r w:rsidRPr="00EB73E7">
        <w:rPr>
          <w:sz w:val="16"/>
        </w:rPr>
        <w:t xml:space="preserve"> </w:t>
      </w:r>
      <w:proofErr w:type="spellStart"/>
      <w:r w:rsidRPr="00EB73E7">
        <w:rPr>
          <w:sz w:val="16"/>
        </w:rPr>
        <w:t>Lamonica</w:t>
      </w:r>
      <w:proofErr w:type="spellEnd"/>
      <w:r w:rsidRPr="00EB73E7">
        <w:rPr>
          <w:sz w:val="16"/>
        </w:rPr>
        <w:t xml:space="preserve"> is an editor of the MIT technology review of Will Methane Hydrates Fuel another gas boom? http://www.technologyreview.com/news/512506/will-methane-hydrates-fuel-another-gas-boom/</w:t>
      </w:r>
    </w:p>
    <w:p w:rsidR="00F4419C" w:rsidRPr="00EB73E7" w:rsidRDefault="00F4419C" w:rsidP="00F4419C">
      <w:pPr>
        <w:rPr>
          <w:sz w:val="16"/>
        </w:rPr>
      </w:pPr>
      <w:r w:rsidRPr="00EB73E7">
        <w:rPr>
          <w:sz w:val="16"/>
        </w:rPr>
        <w:t>JOGMEC</w:t>
      </w:r>
      <w:r w:rsidRPr="00A64FB8">
        <w:rPr>
          <w:u w:val="single"/>
        </w:rPr>
        <w:t xml:space="preserve"> estimates</w:t>
      </w:r>
      <w:r w:rsidRPr="00EB73E7">
        <w:rPr>
          <w:sz w:val="16"/>
        </w:rPr>
        <w:t xml:space="preserve"> it can commercially </w:t>
      </w:r>
      <w:r w:rsidRPr="00A64FB8">
        <w:rPr>
          <w:u w:val="single"/>
        </w:rPr>
        <w:t>extract</w:t>
      </w:r>
      <w:r w:rsidRPr="00EB73E7">
        <w:rPr>
          <w:sz w:val="16"/>
        </w:rPr>
        <w:t xml:space="preserve"> methane from its </w:t>
      </w:r>
      <w:r w:rsidRPr="00A64FB8">
        <w:rPr>
          <w:u w:val="single"/>
        </w:rPr>
        <w:t>offshore resources by 2019</w:t>
      </w:r>
      <w:r w:rsidRPr="00EB73E7">
        <w:rPr>
          <w:sz w:val="16"/>
        </w:rPr>
        <w:t xml:space="preserve">. </w:t>
      </w:r>
      <w:r w:rsidRPr="00A64FB8">
        <w:rPr>
          <w:u w:val="single"/>
        </w:rPr>
        <w:t xml:space="preserve">But it’s still not clear that methane hydrates can be tapped economically and in an environmentally safe manner. “No one is going to claim this is an economically viable source of energy. It’s still very much in the research and development phase,” says </w:t>
      </w:r>
      <w:proofErr w:type="spellStart"/>
      <w:r w:rsidRPr="00A64FB8">
        <w:rPr>
          <w:u w:val="single"/>
        </w:rPr>
        <w:t>Ruppel</w:t>
      </w:r>
      <w:proofErr w:type="spellEnd"/>
      <w:r w:rsidRPr="00A64FB8">
        <w:rPr>
          <w:u w:val="single"/>
        </w:rPr>
        <w:t>.</w:t>
      </w:r>
      <w:r w:rsidRPr="00EB73E7">
        <w:rPr>
          <w:sz w:val="16"/>
        </w:rPr>
        <w:t xml:space="preserve"> </w:t>
      </w:r>
      <w:r w:rsidRPr="00A64FB8">
        <w:rPr>
          <w:u w:val="single"/>
        </w:rPr>
        <w:t>Releasing the methane trapped in the lattice-like structures of gas hydrates requires lowering the pressure or increasing the temperatur</w:t>
      </w:r>
      <w:r w:rsidRPr="00EB73E7">
        <w:rPr>
          <w:sz w:val="16"/>
        </w:rPr>
        <w:t xml:space="preserve">e. In their offshore test, Japanese engineers used the depressurization method, where a well is drilled into a formation and water is pumped out. </w:t>
      </w:r>
      <w:r w:rsidRPr="00A64FB8">
        <w:rPr>
          <w:u w:val="single"/>
        </w:rPr>
        <w:t>The difference in pressure between the underground deposit and the well causes the methane to break free, says Ray Boswell</w:t>
      </w:r>
      <w:r w:rsidRPr="00EB73E7">
        <w:rPr>
          <w:sz w:val="16"/>
        </w:rPr>
        <w:t xml:space="preserve">, the methane hydrates technology manager at the National Energy Technology Laboratory. </w:t>
      </w:r>
      <w:r w:rsidRPr="00A64FB8">
        <w:rPr>
          <w:u w:val="single"/>
        </w:rPr>
        <w:t>Another technique is to inject steam into a well to stimulate the flow of methane, but it requires a significant amount of energy and, on its own, appears to be inefficient. “</w:t>
      </w:r>
      <w:r w:rsidRPr="00EB73E7">
        <w:rPr>
          <w:sz w:val="16"/>
        </w:rPr>
        <w:t>The depressurization approach seems to be likely to produce at the highest rates, with periodic application of heat. Ultimately, it will be some combination,” Boswell says.</w:t>
      </w:r>
    </w:p>
    <w:p w:rsidR="00F4419C" w:rsidRPr="00690550" w:rsidRDefault="00F4419C" w:rsidP="00F4419C">
      <w:pPr>
        <w:pStyle w:val="Heading4"/>
      </w:pPr>
      <w:r>
        <w:t xml:space="preserve">Turn - </w:t>
      </w:r>
      <w:r w:rsidRPr="00690550">
        <w:t>Methane hydrate exploitation kills the environment – leaks, acidification and de-oxygenation</w:t>
      </w:r>
    </w:p>
    <w:p w:rsidR="00F4419C" w:rsidRPr="00EB73E7" w:rsidRDefault="00F4419C" w:rsidP="00F4419C">
      <w:pPr>
        <w:rPr>
          <w:sz w:val="16"/>
        </w:rPr>
      </w:pPr>
      <w:r w:rsidRPr="00D100D0">
        <w:rPr>
          <w:rStyle w:val="Style13ptBold"/>
        </w:rPr>
        <w:t>Fitzpatrick, 2010 – Science reporter for the BBC</w:t>
      </w:r>
      <w:r w:rsidRPr="00EB73E7">
        <w:rPr>
          <w:sz w:val="16"/>
        </w:rPr>
        <w:t xml:space="preserve"> [Michael, methane release looks stronger, http://news.bbc.co.uk/2/hi/science/nature/8437703.stm]</w:t>
      </w:r>
    </w:p>
    <w:p w:rsidR="00F4419C" w:rsidRPr="00690550" w:rsidRDefault="00F4419C" w:rsidP="00F4419C">
      <w:pPr>
        <w:rPr>
          <w:u w:val="single"/>
        </w:rPr>
      </w:pPr>
      <w:r w:rsidRPr="00EB73E7">
        <w:rPr>
          <w:sz w:val="16"/>
        </w:rPr>
        <w:t xml:space="preserve">Finally, </w:t>
      </w:r>
      <w:r w:rsidRPr="00690550">
        <w:rPr>
          <w:u w:val="single"/>
        </w:rPr>
        <w:t>even apart from the inevitable increase in greenhouse gas emissions</w:t>
      </w:r>
      <w:r w:rsidRPr="00EB73E7">
        <w:rPr>
          <w:sz w:val="16"/>
        </w:rPr>
        <w:t xml:space="preserve"> (methane is a 20-time more potent heat-trapping agent than </w:t>
      </w:r>
      <w:proofErr w:type="gramStart"/>
      <w:r w:rsidRPr="00EB73E7">
        <w:rPr>
          <w:sz w:val="16"/>
        </w:rPr>
        <w:t>CO2[</w:t>
      </w:r>
      <w:proofErr w:type="gramEnd"/>
      <w:r w:rsidRPr="00EB73E7">
        <w:rPr>
          <w:sz w:val="16"/>
        </w:rPr>
        <w:t xml:space="preserve">18]), </w:t>
      </w:r>
      <w:r w:rsidRPr="00690550">
        <w:rPr>
          <w:u w:val="single"/>
        </w:rPr>
        <w:t>exploitation of these hidden resources would entail the usual range of environmental risks: gas leakages directly into the ocean, increased acidification of seawater, depletion of the ocean’s oxygen, etc.[19] Plenty of reasons, each one of them sufficient in itself, to stay away from methane hydrates.</w:t>
      </w:r>
    </w:p>
    <w:p w:rsidR="00F4419C" w:rsidRPr="00C924AC" w:rsidRDefault="00F4419C" w:rsidP="00F4419C">
      <w:pPr>
        <w:pStyle w:val="Heading4"/>
      </w:pPr>
      <w:r w:rsidRPr="00C924AC">
        <w:t>Methane hydrates fail – they are difficult to access and increase methane leaks</w:t>
      </w:r>
    </w:p>
    <w:p w:rsidR="00F4419C" w:rsidRPr="00EB73E7" w:rsidRDefault="00F4419C" w:rsidP="00F4419C">
      <w:pPr>
        <w:rPr>
          <w:sz w:val="16"/>
        </w:rPr>
      </w:pPr>
      <w:proofErr w:type="spellStart"/>
      <w:r w:rsidRPr="00D100D0">
        <w:rPr>
          <w:rStyle w:val="Style13ptBold"/>
        </w:rPr>
        <w:t>Plumer</w:t>
      </w:r>
      <w:proofErr w:type="spellEnd"/>
      <w:r w:rsidRPr="00D100D0">
        <w:rPr>
          <w:rStyle w:val="Style13ptBold"/>
        </w:rPr>
        <w:t xml:space="preserve"> 13 – Washington Post Reporter</w:t>
      </w:r>
      <w:r w:rsidRPr="00EB73E7">
        <w:rPr>
          <w:sz w:val="16"/>
        </w:rPr>
        <w:t xml:space="preserve"> (Brad Washington Post, March 12, 2013 “Are methane hydrates the next big energy source? Japan hope so.” http://www.washingtonpost.com/blogs/wonkblog/wp/2013/03/12/japan-tries-to-unlock-the-worlds-biggest-source-of-carbon-based-fuel/))RF</w:t>
      </w:r>
    </w:p>
    <w:p w:rsidR="00F4419C" w:rsidRPr="00EB73E7" w:rsidRDefault="00F4419C" w:rsidP="00F4419C">
      <w:pPr>
        <w:rPr>
          <w:sz w:val="16"/>
        </w:rPr>
      </w:pPr>
      <w:r w:rsidRPr="00EB73E7">
        <w:rPr>
          <w:sz w:val="16"/>
        </w:rPr>
        <w:t xml:space="preserve">Why are methane hydrates so tricky to exploit? In part because most of the hydrates are located either in colder environments or deep underwater, places that are simply difficult and expensive to drill in. As a U.S. Geological Survey study (pdf) notes, "Technologies exist to address all of these issues, but their implementation will add to overall development costs for producing natural gas from hydrate." The U.S. Energy Information Administration is even more skeptical: "So far, gas hydrates have provided more problems than solutions." Meanwhile, drillers also have to be careful to </w:t>
      </w:r>
      <w:r w:rsidRPr="00C924AC">
        <w:rPr>
          <w:u w:val="single"/>
        </w:rPr>
        <w:t>not let the methane trapped in the hydrates leak out. When methane is released directly into the atmosphere, it's an even more potent greenhouse gas than carbon-dioxide</w:t>
      </w:r>
      <w:r w:rsidRPr="00EB73E7">
        <w:rPr>
          <w:sz w:val="16"/>
        </w:rPr>
        <w:t xml:space="preserve">. Already, climate scientists </w:t>
      </w:r>
      <w:r w:rsidRPr="00C924AC">
        <w:rPr>
          <w:u w:val="single"/>
        </w:rPr>
        <w:t>have raised concerns about methane from hydrates bubbling up naturally as the Earth warms and permafrost melts</w:t>
      </w:r>
      <w:r w:rsidRPr="00EB73E7">
        <w:rPr>
          <w:sz w:val="16"/>
        </w:rPr>
        <w:t xml:space="preserve"> — which, in turn, </w:t>
      </w:r>
      <w:r w:rsidRPr="00C924AC">
        <w:rPr>
          <w:u w:val="single"/>
        </w:rPr>
        <w:t>heats the Earth even further</w:t>
      </w:r>
      <w:r w:rsidRPr="00EB73E7">
        <w:rPr>
          <w:sz w:val="16"/>
        </w:rPr>
        <w:t xml:space="preserve">. Drilling could exacerbate that problem without proper precautions. Is there a </w:t>
      </w:r>
      <w:r w:rsidRPr="00C924AC">
        <w:rPr>
          <w:u w:val="single"/>
        </w:rPr>
        <w:t>cleaner way to harness methane hydrates</w:t>
      </w:r>
      <w:r w:rsidRPr="00EB73E7">
        <w:rPr>
          <w:sz w:val="16"/>
        </w:rPr>
        <w:t xml:space="preserve">? </w:t>
      </w:r>
      <w:proofErr w:type="gramStart"/>
      <w:r w:rsidRPr="00EB73E7">
        <w:rPr>
          <w:sz w:val="16"/>
        </w:rPr>
        <w:t>Possibly.</w:t>
      </w:r>
      <w:proofErr w:type="gramEnd"/>
      <w:r w:rsidRPr="00EB73E7">
        <w:rPr>
          <w:sz w:val="16"/>
        </w:rPr>
        <w:t xml:space="preserve"> Researchers have been wondering if it might be possible to </w:t>
      </w:r>
      <w:r w:rsidRPr="00C924AC">
        <w:rPr>
          <w:u w:val="single"/>
        </w:rPr>
        <w:t>pump carbon-dioxide back into the undersea lattices once the methane has been extracted</w:t>
      </w:r>
      <w:r w:rsidRPr="00EB73E7">
        <w:rPr>
          <w:sz w:val="16"/>
        </w:rPr>
        <w:t xml:space="preserve"> — </w:t>
      </w:r>
      <w:r w:rsidRPr="00C924AC">
        <w:rPr>
          <w:u w:val="single"/>
        </w:rPr>
        <w:t>making the whole thing carbon neutral</w:t>
      </w:r>
      <w:r w:rsidRPr="00EB73E7">
        <w:rPr>
          <w:sz w:val="16"/>
        </w:rPr>
        <w:t xml:space="preserve">. A </w:t>
      </w:r>
      <w:r w:rsidRPr="00C924AC">
        <w:rPr>
          <w:u w:val="single"/>
        </w:rPr>
        <w:t xml:space="preserve">test at Conoco-Phillips' oil field in the North Slope of Alaska last year showed this was </w:t>
      </w:r>
      <w:r w:rsidRPr="00EB73E7">
        <w:rPr>
          <w:sz w:val="16"/>
        </w:rPr>
        <w:t>technically</w:t>
      </w:r>
      <w:r w:rsidRPr="00C924AC">
        <w:rPr>
          <w:u w:val="single"/>
        </w:rPr>
        <w:t xml:space="preserve"> possible</w:t>
      </w:r>
      <w:r w:rsidRPr="00EB73E7">
        <w:rPr>
          <w:sz w:val="16"/>
        </w:rPr>
        <w:t>. So far, though, this idea is very far from a reality.</w:t>
      </w:r>
    </w:p>
    <w:p w:rsidR="00F4419C" w:rsidRDefault="00F4419C" w:rsidP="00F4419C">
      <w:pPr>
        <w:rPr>
          <w:u w:val="single"/>
        </w:rPr>
      </w:pPr>
    </w:p>
    <w:p w:rsidR="00F4419C" w:rsidRPr="00A64FB8" w:rsidRDefault="00F4419C" w:rsidP="00F4419C">
      <w:pPr>
        <w:pStyle w:val="Heading4"/>
      </w:pPr>
      <w:r w:rsidRPr="00A64FB8">
        <w:t xml:space="preserve">Solvency takes decades - Technological and economic obstacles delay methane hydrates </w:t>
      </w:r>
    </w:p>
    <w:p w:rsidR="00F4419C" w:rsidRPr="00EB73E7" w:rsidRDefault="00F4419C" w:rsidP="00F4419C">
      <w:pPr>
        <w:rPr>
          <w:b/>
          <w:sz w:val="16"/>
        </w:rPr>
      </w:pPr>
      <w:r w:rsidRPr="00D100D0">
        <w:rPr>
          <w:rStyle w:val="Style13ptBold"/>
        </w:rPr>
        <w:t>India Times 2013</w:t>
      </w:r>
      <w:r w:rsidRPr="00EB73E7">
        <w:rPr>
          <w:b/>
          <w:sz w:val="16"/>
        </w:rPr>
        <w:t xml:space="preserve"> [</w:t>
      </w:r>
      <w:r w:rsidRPr="00EB73E7">
        <w:rPr>
          <w:sz w:val="16"/>
        </w:rPr>
        <w:t xml:space="preserve">A news publication, CHINA DISCOVERS MAJOR METHANE HYDRATE RESERVE IN SOUTH CHINA SEA </w:t>
      </w:r>
      <w:hyperlink r:id="rId32" w:history="1">
        <w:r w:rsidRPr="00EB73E7">
          <w:rPr>
            <w:rStyle w:val="Hyperlink"/>
            <w:sz w:val="16"/>
          </w:rPr>
          <w:t>http://www.thegwpf.org/china-discovers-major-methane-hydratereserve-south-china-sea/</w:t>
        </w:r>
      </w:hyperlink>
      <w:r w:rsidRPr="00EB73E7">
        <w:rPr>
          <w:sz w:val="16"/>
        </w:rPr>
        <w:t>]</w:t>
      </w:r>
    </w:p>
    <w:p w:rsidR="00F4419C" w:rsidRPr="00A64FB8" w:rsidRDefault="00F4419C" w:rsidP="00F4419C">
      <w:pPr>
        <w:rPr>
          <w:u w:val="single"/>
        </w:rPr>
      </w:pPr>
      <w:r w:rsidRPr="00A64FB8">
        <w:rPr>
          <w:u w:val="single"/>
        </w:rPr>
        <w:t>Getting methane hydrates out of the seafloor should be a more straightforward proposition</w:t>
      </w:r>
      <w:r w:rsidRPr="00EB73E7">
        <w:rPr>
          <w:sz w:val="16"/>
        </w:rPr>
        <w:t xml:space="preserve">, and because for now it requires close cooperation between industry and governments, it seems well suited to economies in the Pacific Rim. </w:t>
      </w:r>
      <w:r w:rsidRPr="00A64FB8">
        <w:rPr>
          <w:u w:val="single"/>
        </w:rPr>
        <w:t>The problem with methane hydrates isn't exactly technological</w:t>
      </w:r>
      <w:r w:rsidRPr="00EB73E7">
        <w:rPr>
          <w:sz w:val="16"/>
        </w:rPr>
        <w:t xml:space="preserve">. Conventional drilling techniques, rather than some fancy breakthrough, will likely enable producers to tap undersea deposits, remove the gas from the icy lattice that traps it, and pump it to the coast. </w:t>
      </w:r>
      <w:r w:rsidRPr="00A64FB8">
        <w:rPr>
          <w:u w:val="single"/>
        </w:rPr>
        <w:t>The problem is figuring out how to do so economically. All possible techniques for extracting gas from the hydrates -- such as raising temperatures to release the gas or depressurizing the deposits -- have their drawbacks. There are also other complications not found in conventional gas wells</w:t>
      </w:r>
      <w:r w:rsidRPr="00EB73E7">
        <w:rPr>
          <w:sz w:val="16"/>
        </w:rPr>
        <w:t xml:space="preserve">: The melting ice releases huge amounts of water, which producers must deal with, potentially raising costs. </w:t>
      </w:r>
      <w:r w:rsidRPr="00A64FB8">
        <w:rPr>
          <w:u w:val="single"/>
        </w:rPr>
        <w:t>And deposits are found at lower pressure than conventional gas deposits, meaning it will require more energy (and money) to pump the gas to where it needs to go</w:t>
      </w:r>
      <w:r w:rsidRPr="00EB73E7">
        <w:rPr>
          <w:sz w:val="16"/>
        </w:rPr>
        <w:t xml:space="preserve">, even if that makes less likely the prospect of catastrophic blowouts, like the one suffered by the BP-leased Deepwater Horizon drilling rig four years ago. </w:t>
      </w:r>
      <w:r w:rsidRPr="00A64FB8">
        <w:rPr>
          <w:u w:val="single"/>
        </w:rPr>
        <w:t xml:space="preserve">That's why </w:t>
      </w:r>
      <w:proofErr w:type="spellStart"/>
      <w:r w:rsidRPr="00A64FB8">
        <w:rPr>
          <w:u w:val="single"/>
        </w:rPr>
        <w:t>Collett</w:t>
      </w:r>
      <w:proofErr w:type="spellEnd"/>
      <w:r w:rsidRPr="00A64FB8">
        <w:rPr>
          <w:u w:val="single"/>
        </w:rPr>
        <w:t xml:space="preserve"> and Stoppard figure it will be 10 to 20 years before gas hydrates are extracted at commercial scale and make up a significant part of the energy mix.</w:t>
      </w:r>
    </w:p>
    <w:p w:rsidR="00F4419C" w:rsidRPr="00006650" w:rsidRDefault="00F4419C" w:rsidP="00F4419C">
      <w:pPr>
        <w:pStyle w:val="Heading4"/>
      </w:pPr>
      <w:r w:rsidRPr="00006650">
        <w:t>Methane hydrates won’t work – expensive technology, difficult extraction and a natural gas glut</w:t>
      </w:r>
    </w:p>
    <w:p w:rsidR="00F4419C" w:rsidRPr="00EB73E7" w:rsidRDefault="00F4419C" w:rsidP="00F4419C">
      <w:pPr>
        <w:rPr>
          <w:sz w:val="16"/>
        </w:rPr>
      </w:pPr>
      <w:proofErr w:type="spellStart"/>
      <w:r w:rsidRPr="00D100D0">
        <w:rPr>
          <w:rStyle w:val="Style13ptBold"/>
        </w:rPr>
        <w:t>Belahmidi</w:t>
      </w:r>
      <w:proofErr w:type="spellEnd"/>
      <w:r w:rsidRPr="00D100D0">
        <w:rPr>
          <w:rStyle w:val="Style13ptBold"/>
        </w:rPr>
        <w:t xml:space="preserve"> 13 -- energy analyst covering North America and Northern Europe</w:t>
      </w:r>
      <w:r w:rsidRPr="00EB73E7">
        <w:rPr>
          <w:b/>
          <w:sz w:val="16"/>
        </w:rPr>
        <w:t xml:space="preserve"> </w:t>
      </w:r>
      <w:r w:rsidRPr="00EB73E7">
        <w:rPr>
          <w:sz w:val="16"/>
        </w:rPr>
        <w:t xml:space="preserve">(Claudia, Claudia </w:t>
      </w:r>
      <w:proofErr w:type="spellStart"/>
      <w:r w:rsidRPr="00EB73E7">
        <w:rPr>
          <w:sz w:val="16"/>
        </w:rPr>
        <w:t>Belahmidi</w:t>
      </w:r>
      <w:proofErr w:type="spellEnd"/>
      <w:r w:rsidRPr="00EB73E7">
        <w:rPr>
          <w:sz w:val="16"/>
        </w:rPr>
        <w:t xml:space="preserve"> joined IHS Energy in July 2010 as an energy analyst covering North America and Northern Europe., Japan’s methane hydrates natural gas extraction – a game changer?, May 23, 2013, </w:t>
      </w:r>
      <w:hyperlink r:id="rId33" w:history="1">
        <w:r w:rsidRPr="00EB73E7">
          <w:rPr>
            <w:rStyle w:val="Hyperlink"/>
            <w:sz w:val="16"/>
          </w:rPr>
          <w:t>http://unconventionalenergy.blogs.ihs.com/2013/05/23/japans-methane-hydrates-natural-gas-extraction/</w:t>
        </w:r>
      </w:hyperlink>
      <w:r w:rsidRPr="00EB73E7">
        <w:rPr>
          <w:sz w:val="16"/>
        </w:rPr>
        <w:t>, 6/25/14) HL</w:t>
      </w:r>
    </w:p>
    <w:p w:rsidR="00F4419C" w:rsidRPr="00EB73E7" w:rsidRDefault="00F4419C" w:rsidP="00F4419C">
      <w:pPr>
        <w:rPr>
          <w:sz w:val="16"/>
        </w:rPr>
      </w:pPr>
      <w:r w:rsidRPr="00EB73E7">
        <w:rPr>
          <w:sz w:val="16"/>
        </w:rPr>
        <w:t xml:space="preserve">The first sustained flow tests in Japan and the US can certainly be considered a milestone judging by historical experience in the hydrocarbon industry, and they advance a previously expected timeline of methane hydrate commercialization from decades to possibly 15 years as estimated by JOGMEC. But </w:t>
      </w:r>
      <w:r w:rsidRPr="00006650">
        <w:rPr>
          <w:u w:val="single"/>
        </w:rPr>
        <w:t>several challenging factors remain</w:t>
      </w:r>
      <w:r w:rsidRPr="00EB73E7">
        <w:rPr>
          <w:sz w:val="16"/>
        </w:rPr>
        <w:t xml:space="preserve">: - </w:t>
      </w:r>
      <w:r w:rsidRPr="00006650">
        <w:rPr>
          <w:u w:val="single"/>
        </w:rPr>
        <w:t xml:space="preserve">Capturing methane hydrates is a difficult and expensive undertaking that will likely remain unviable in the US as long as inexpensive shale gas is available. </w:t>
      </w:r>
      <w:r w:rsidRPr="00EB73E7">
        <w:rPr>
          <w:sz w:val="16"/>
        </w:rPr>
        <w:t xml:space="preserve">As IHS forecasts steadily rising US dry gas production from conventional and unconventional sources through 2035, methane hydrate development might be put on the backburner in the US, even if it is technologically feasible. New shale gas reserves are also likely to </w:t>
      </w:r>
      <w:proofErr w:type="gramStart"/>
      <w:r w:rsidRPr="00EB73E7">
        <w:rPr>
          <w:sz w:val="16"/>
        </w:rPr>
        <w:t>come</w:t>
      </w:r>
      <w:proofErr w:type="gramEnd"/>
      <w:r w:rsidRPr="00EB73E7">
        <w:rPr>
          <w:sz w:val="16"/>
        </w:rPr>
        <w:t xml:space="preserve"> </w:t>
      </w:r>
      <w:proofErr w:type="spellStart"/>
      <w:r w:rsidRPr="00EB73E7">
        <w:rPr>
          <w:sz w:val="16"/>
        </w:rPr>
        <w:t>onstream</w:t>
      </w:r>
      <w:proofErr w:type="spellEnd"/>
      <w:r w:rsidRPr="00EB73E7">
        <w:rPr>
          <w:sz w:val="16"/>
        </w:rPr>
        <w:t xml:space="preserve"> elsewhere, in Europe and China, adding to these competitive pressures in gas markets. Therefore, a lot will depend on cost reduction through technological fine-tuning and safely conducted commercial scaling of methane hydrate production for any momentum increase. - </w:t>
      </w:r>
      <w:r w:rsidRPr="00006650">
        <w:rPr>
          <w:u w:val="single"/>
        </w:rPr>
        <w:t>Infrastructure development around methane hydrate resources will be a significant challenge as most of the methane hydrate deposits are found in harsh Arctic environments or offshore, where conventional hydrocarbon development already faces challenges</w:t>
      </w:r>
      <w:r w:rsidRPr="00EB73E7">
        <w:rPr>
          <w:sz w:val="16"/>
        </w:rPr>
        <w:t xml:space="preserve">. The need for scalable infrastructure development further adds to the costs of methane hydrate extraction. - The global LNG market is expected to become more competitive in the second half of the decade as new export projects in Australia, North America and Africa will add significant volumes to the market. </w:t>
      </w:r>
      <w:r w:rsidRPr="00006650">
        <w:rPr>
          <w:u w:val="single"/>
        </w:rPr>
        <w:t>In a glutted global LNG market, methane hydrates are unlikely to become a priority for gas producers.</w:t>
      </w:r>
      <w:r w:rsidRPr="00EB73E7">
        <w:rPr>
          <w:sz w:val="16"/>
        </w:rPr>
        <w:t xml:space="preserve"> That would mean though that methane hydrates would remain in the ice or slowly be released as Arctic permafrost melts due to climate change, adding to the problem without taking advantage of methane hydrate’s commercial potential.</w:t>
      </w:r>
    </w:p>
    <w:p w:rsidR="00F4419C" w:rsidRPr="00690550" w:rsidRDefault="00F4419C" w:rsidP="00F4419C">
      <w:pPr>
        <w:pStyle w:val="Heading4"/>
      </w:pPr>
      <w:r w:rsidRPr="00690550">
        <w:t xml:space="preserve">Methane hydrate use is impractical, it is difficult to acquire, transport </w:t>
      </w:r>
    </w:p>
    <w:p w:rsidR="00F4419C" w:rsidRPr="00EB73E7" w:rsidRDefault="00F4419C" w:rsidP="00F4419C">
      <w:pPr>
        <w:rPr>
          <w:sz w:val="16"/>
        </w:rPr>
      </w:pPr>
      <w:proofErr w:type="spellStart"/>
      <w:r w:rsidRPr="00D100D0">
        <w:rPr>
          <w:rStyle w:val="Style13ptBold"/>
        </w:rPr>
        <w:t>Cleere</w:t>
      </w:r>
      <w:proofErr w:type="spellEnd"/>
      <w:r w:rsidRPr="00D100D0">
        <w:rPr>
          <w:rStyle w:val="Style13ptBold"/>
        </w:rPr>
        <w:t>, 2002 – Naval officer</w:t>
      </w:r>
      <w:r w:rsidRPr="00EB73E7">
        <w:rPr>
          <w:sz w:val="16"/>
        </w:rPr>
        <w:t xml:space="preserve"> [Gail, </w:t>
      </w:r>
      <w:proofErr w:type="spellStart"/>
      <w:r w:rsidRPr="00EB73E7">
        <w:rPr>
          <w:sz w:val="16"/>
        </w:rPr>
        <w:t>Firey</w:t>
      </w:r>
      <w:proofErr w:type="spellEnd"/>
      <w:r w:rsidRPr="00EB73E7">
        <w:rPr>
          <w:sz w:val="16"/>
        </w:rPr>
        <w:t xml:space="preserve"> ice from the sea, </w:t>
      </w:r>
      <w:hyperlink r:id="rId34" w:history="1">
        <w:r w:rsidRPr="00EB73E7">
          <w:rPr>
            <w:rStyle w:val="Hyperlink"/>
            <w:sz w:val="16"/>
          </w:rPr>
          <w:t>http://www.eurekalert.org/pub_releases/2002-11/oonr-fif110202.php</w:t>
        </w:r>
      </w:hyperlink>
      <w:r w:rsidRPr="00EB73E7">
        <w:rPr>
          <w:sz w:val="16"/>
        </w:rPr>
        <w:t>]</w:t>
      </w:r>
    </w:p>
    <w:p w:rsidR="00F4419C" w:rsidRPr="00115E15" w:rsidRDefault="00F4419C" w:rsidP="00F4419C">
      <w:pPr>
        <w:rPr>
          <w:u w:val="single"/>
        </w:rPr>
      </w:pPr>
      <w:r w:rsidRPr="00690550">
        <w:rPr>
          <w:u w:val="single"/>
        </w:rPr>
        <w:t xml:space="preserve">Plain and simple, methane hydrates are hard to get at, and once gotten at, hard to transport. Its crystalline form will change to gas when pressures are lowered, or temperatures rise (like when it's brought to the sea surface) and in doing so it will expand 164 times, representing definite storage and transport issues. </w:t>
      </w:r>
      <w:r w:rsidRPr="00EB73E7">
        <w:rPr>
          <w:sz w:val="16"/>
        </w:rPr>
        <w:t>There are geo-political considerations, too – who owns it? What about global warming (because extra methane, when released, is another addition to the greenhouse gases)? And, naturally occurring submarine landslides, which in turn create tsunamis and cause costly damage to pipelines and undersea cables, may be caused by hydrate dissociation and sediment failure; that is, landslides may occur if the substrate becomes lubricated when the crystalline form reverts to gas and water. If we exploit the resource, are we exacerbating the problem?</w:t>
      </w:r>
    </w:p>
    <w:p w:rsidR="00F4419C" w:rsidRPr="00DF6214" w:rsidRDefault="00F4419C" w:rsidP="00F4419C">
      <w:pPr>
        <w:pStyle w:val="Heading4"/>
      </w:pPr>
      <w:r w:rsidRPr="00DF6214">
        <w:t>Alternate causality – lack of regulatory structure</w:t>
      </w:r>
    </w:p>
    <w:p w:rsidR="00F4419C" w:rsidRPr="00EB73E7" w:rsidRDefault="00F4419C" w:rsidP="00F4419C">
      <w:pPr>
        <w:rPr>
          <w:sz w:val="16"/>
        </w:rPr>
      </w:pPr>
      <w:r w:rsidRPr="00D100D0">
        <w:rPr>
          <w:rStyle w:val="Style13ptBold"/>
        </w:rPr>
        <w:t>Street 8—attorney advisor at the Office of the General Counsel</w:t>
      </w:r>
      <w:r w:rsidRPr="00EB73E7">
        <w:rPr>
          <w:b/>
          <w:sz w:val="16"/>
        </w:rPr>
        <w:t xml:space="preserve"> </w:t>
      </w:r>
      <w:r w:rsidRPr="00EB73E7">
        <w:rPr>
          <w:sz w:val="16"/>
        </w:rPr>
        <w:t xml:space="preserve">(Thomas, “Marine Methane Hydrates as Possible Energy Source”, Natural Resources &amp;Environment, </w:t>
      </w:r>
      <w:proofErr w:type="gramStart"/>
      <w:r w:rsidRPr="00EB73E7">
        <w:rPr>
          <w:sz w:val="16"/>
        </w:rPr>
        <w:t>Summer</w:t>
      </w:r>
      <w:proofErr w:type="gramEnd"/>
      <w:r w:rsidRPr="00EB73E7">
        <w:rPr>
          <w:sz w:val="16"/>
        </w:rPr>
        <w:t xml:space="preserve"> 2008, Proquest, 25 June 2014) DZ</w:t>
      </w:r>
    </w:p>
    <w:p w:rsidR="00F4419C" w:rsidRPr="00DF6214" w:rsidRDefault="00F4419C" w:rsidP="00F4419C">
      <w:pPr>
        <w:rPr>
          <w:u w:val="single"/>
        </w:rPr>
      </w:pPr>
      <w:r w:rsidRPr="00EB73E7">
        <w:rPr>
          <w:sz w:val="16"/>
        </w:rPr>
        <w:t xml:space="preserve">Under section 7 of the Endangered Species Act, any federal agency that grants a permit that may jeopardize the continued existence of endangered or threatened species or negatively </w:t>
      </w:r>
      <w:proofErr w:type="spellStart"/>
      <w:r w:rsidRPr="00EB73E7">
        <w:rPr>
          <w:sz w:val="16"/>
        </w:rPr>
        <w:t>afreets</w:t>
      </w:r>
      <w:proofErr w:type="spellEnd"/>
      <w:r w:rsidRPr="00EB73E7">
        <w:rPr>
          <w:sz w:val="16"/>
        </w:rPr>
        <w:t xml:space="preserve"> the critical habitat of these species must enter into consultations with the Fish and Wildlife Service or National Marine Fisheries Service, whichever is appropriate to the species. The National Environmental Policy Act (NEPA) requires that federal agencies consider the environmental impacts of all major federal actions. In relationship to NPDES permits, NEPA is only applicable to "new sources." The Coastal Zone Management Act also would provide a role for coastal states to object to a federally permitted or licensed activity that "</w:t>
      </w:r>
      <w:proofErr w:type="gramStart"/>
      <w:r w:rsidRPr="00EB73E7">
        <w:rPr>
          <w:sz w:val="16"/>
        </w:rPr>
        <w:t>effects</w:t>
      </w:r>
      <w:proofErr w:type="gramEnd"/>
      <w:r w:rsidRPr="00EB73E7">
        <w:rPr>
          <w:sz w:val="16"/>
        </w:rPr>
        <w:t xml:space="preserve"> [sic] any land or water use or natural resource of the coastal zone." </w:t>
      </w:r>
      <w:r w:rsidRPr="00DF6214">
        <w:rPr>
          <w:u w:val="single"/>
        </w:rPr>
        <w:t>Substantial research and development is currently being conducted into the development of methane hydrates as a future energy source. This is</w:t>
      </w:r>
      <w:r w:rsidRPr="00EB73E7">
        <w:rPr>
          <w:sz w:val="16"/>
        </w:rPr>
        <w:t xml:space="preserve"> an area fraught with environmental concern but </w:t>
      </w:r>
      <w:r w:rsidRPr="00DF6214">
        <w:rPr>
          <w:u w:val="single"/>
        </w:rPr>
        <w:t>tempered by the large role it may play in meeting domestic and international energy needs.</w:t>
      </w:r>
      <w:r w:rsidRPr="00EB73E7">
        <w:rPr>
          <w:sz w:val="16"/>
        </w:rPr>
        <w:t xml:space="preserve"> </w:t>
      </w:r>
      <w:r w:rsidRPr="00DF6214">
        <w:rPr>
          <w:u w:val="single"/>
        </w:rPr>
        <w:t>It is clear, however, that if further research shows promise</w:t>
      </w:r>
      <w:r w:rsidRPr="00EB73E7">
        <w:rPr>
          <w:sz w:val="16"/>
        </w:rPr>
        <w:t xml:space="preserve">, </w:t>
      </w:r>
      <w:r w:rsidRPr="00DF6214">
        <w:rPr>
          <w:u w:val="single"/>
        </w:rPr>
        <w:t>a more structured regulatory environment is needed for any drilling that may occur in the oceans.</w:t>
      </w:r>
    </w:p>
    <w:p w:rsidR="00F4419C" w:rsidRPr="00E3178A" w:rsidRDefault="00F4419C" w:rsidP="00F4419C"/>
    <w:p w:rsidR="00F4419C" w:rsidRDefault="00F4419C" w:rsidP="00F4419C">
      <w:pPr>
        <w:pStyle w:val="Heading3"/>
      </w:pPr>
      <w:r>
        <w:t>--Ext – Accidental Leaks</w:t>
      </w:r>
    </w:p>
    <w:p w:rsidR="00F4419C" w:rsidRPr="00A64FB8" w:rsidRDefault="00F4419C" w:rsidP="00F4419C">
      <w:pPr>
        <w:pStyle w:val="Heading4"/>
      </w:pPr>
      <w:r w:rsidRPr="00A64FB8">
        <w:t>Methane hydrate mining will fail – it causes gas blow outs and destabilizes ocean floors</w:t>
      </w:r>
    </w:p>
    <w:p w:rsidR="00F4419C" w:rsidRPr="00EB73E7" w:rsidRDefault="00F4419C" w:rsidP="00F4419C">
      <w:pPr>
        <w:rPr>
          <w:sz w:val="16"/>
        </w:rPr>
      </w:pPr>
      <w:proofErr w:type="spellStart"/>
      <w:r w:rsidRPr="00D100D0">
        <w:rPr>
          <w:rStyle w:val="Style13ptBold"/>
        </w:rPr>
        <w:t>Karlenzig</w:t>
      </w:r>
      <w:proofErr w:type="spellEnd"/>
      <w:r w:rsidRPr="00D100D0">
        <w:rPr>
          <w:rStyle w:val="Style13ptBold"/>
        </w:rPr>
        <w:t xml:space="preserve"> 2010</w:t>
      </w:r>
      <w:r w:rsidRPr="00EB73E7">
        <w:rPr>
          <w:sz w:val="16"/>
        </w:rPr>
        <w:t xml:space="preserve"> </w:t>
      </w:r>
      <w:proofErr w:type="gramStart"/>
      <w:r w:rsidRPr="00EB73E7">
        <w:rPr>
          <w:sz w:val="16"/>
        </w:rPr>
        <w:t>[ Warren</w:t>
      </w:r>
      <w:proofErr w:type="gramEnd"/>
      <w:r w:rsidRPr="00EB73E7">
        <w:rPr>
          <w:sz w:val="16"/>
        </w:rPr>
        <w:t xml:space="preserve"> </w:t>
      </w:r>
      <w:proofErr w:type="spellStart"/>
      <w:r w:rsidRPr="00EB73E7">
        <w:rPr>
          <w:sz w:val="16"/>
        </w:rPr>
        <w:t>Karlenzig</w:t>
      </w:r>
      <w:proofErr w:type="spellEnd"/>
      <w:r w:rsidRPr="00EB73E7">
        <w:rPr>
          <w:sz w:val="16"/>
        </w:rPr>
        <w:t xml:space="preserve"> is a former employee of the united </w:t>
      </w:r>
      <w:proofErr w:type="spellStart"/>
      <w:r w:rsidRPr="00EB73E7">
        <w:rPr>
          <w:sz w:val="16"/>
        </w:rPr>
        <w:t>nations,"Fire</w:t>
      </w:r>
      <w:proofErr w:type="spellEnd"/>
      <w:r w:rsidRPr="00EB73E7">
        <w:rPr>
          <w:sz w:val="16"/>
        </w:rPr>
        <w:t xml:space="preserve"> Ice" Impact on Oil Spill, Containment and Energy Future http://www.commoncurrent.com/notes/energy/2010/05/]</w:t>
      </w:r>
    </w:p>
    <w:p w:rsidR="00F4419C" w:rsidRDefault="00F4419C" w:rsidP="00F4419C">
      <w:pPr>
        <w:rPr>
          <w:u w:val="single"/>
        </w:rPr>
      </w:pPr>
      <w:r w:rsidRPr="00EB73E7">
        <w:rPr>
          <w:sz w:val="16"/>
        </w:rPr>
        <w:t xml:space="preserve">Methane </w:t>
      </w:r>
      <w:proofErr w:type="gramStart"/>
      <w:r w:rsidRPr="00EB73E7">
        <w:rPr>
          <w:sz w:val="16"/>
        </w:rPr>
        <w:t>hydrate</w:t>
      </w:r>
      <w:proofErr w:type="gramEnd"/>
      <w:r w:rsidRPr="00EB73E7">
        <w:rPr>
          <w:sz w:val="16"/>
        </w:rPr>
        <w:t xml:space="preserve"> Stranger than fiction: methane hydrate, a potential source of energy that may dwarf the supply of earth's existing fossil fuels likely caused the April 20 Deepwater Horizon-BP explosion and then prevented the containment of the resulting spill this weekend. </w:t>
      </w:r>
      <w:r w:rsidRPr="00A64FB8">
        <w:rPr>
          <w:u w:val="single"/>
        </w:rPr>
        <w:t>Reports that methane hydrate gases shot up the well before the Deepwater Horizon explosion appeared on Friday</w:t>
      </w:r>
      <w:r w:rsidRPr="00EB73E7">
        <w:rPr>
          <w:sz w:val="16"/>
        </w:rPr>
        <w:t xml:space="preserve">, while the attempt Saturday by BP to put a containment dome over the leaking oil well was foiled by "slushy methane hydrates" that built up in the structure. Unknown risks associated with our society's fossil fuel reliance are suddenly coming into sharper focus, and it's beginning to look like a well-conceived science fiction movie. Only this is real, it's happening now, and a happy ending appears out of the question. We can't turn it off. An out-of-control oil spill is coming directly out of the earth, with seemingly unlimited quantities of crude fouling into the nation's most productive fishery, where 80% of the country's domestically produced wild seafood supply is harvested. The oil spill is accompanied by one of the most potent known greenhouse gases, which stymies rescue efforts with acute volatility, threatening far more global climate damage than existing fossil fuels. Also known as "ice energy," </w:t>
      </w:r>
      <w:r w:rsidRPr="00A64FB8">
        <w:rPr>
          <w:u w:val="single"/>
        </w:rPr>
        <w:t>methane hydrate</w:t>
      </w:r>
      <w:r w:rsidRPr="00EB73E7">
        <w:rPr>
          <w:sz w:val="16"/>
        </w:rPr>
        <w:t xml:space="preserve"> is layered below the global ocean floors around the world in a frozen, yet highly flammable state. Occurring in permafrost as well, </w:t>
      </w:r>
      <w:r w:rsidRPr="00A64FB8">
        <w:rPr>
          <w:u w:val="single"/>
        </w:rPr>
        <w:t>this</w:t>
      </w:r>
      <w:r w:rsidRPr="00EB73E7">
        <w:rPr>
          <w:sz w:val="16"/>
        </w:rPr>
        <w:t xml:space="preserve"> enigmatic </w:t>
      </w:r>
      <w:r w:rsidRPr="00A64FB8">
        <w:rPr>
          <w:u w:val="single"/>
        </w:rPr>
        <w:t>substance</w:t>
      </w:r>
      <w:r w:rsidRPr="00EB73E7">
        <w:rPr>
          <w:sz w:val="16"/>
        </w:rPr>
        <w:t xml:space="preserve"> </w:t>
      </w:r>
      <w:r w:rsidRPr="00A64FB8">
        <w:rPr>
          <w:u w:val="single"/>
        </w:rPr>
        <w:t>has more than three times the carbon than natural gas, coal and oil combined,</w:t>
      </w:r>
      <w:r w:rsidRPr="00EB73E7">
        <w:rPr>
          <w:sz w:val="16"/>
        </w:rPr>
        <w:t xml:space="preserve"> so </w:t>
      </w:r>
      <w:r w:rsidRPr="00A64FB8">
        <w:rPr>
          <w:u w:val="single"/>
        </w:rPr>
        <w:t xml:space="preserve">it presents </w:t>
      </w:r>
      <w:proofErr w:type="spellStart"/>
      <w:r w:rsidRPr="00A64FB8">
        <w:rPr>
          <w:u w:val="single"/>
        </w:rPr>
        <w:t>incalcuable</w:t>
      </w:r>
      <w:proofErr w:type="spellEnd"/>
      <w:r w:rsidRPr="00A64FB8">
        <w:rPr>
          <w:u w:val="single"/>
        </w:rPr>
        <w:t xml:space="preserve"> risks to the global climate if it is released into the atmosphere without sequestration</w:t>
      </w:r>
      <w:r w:rsidRPr="00EB73E7">
        <w:rPr>
          <w:sz w:val="16"/>
        </w:rPr>
        <w:t xml:space="preserve">. What makes methane hydrate and recent Gulf events so remarkable is that this </w:t>
      </w:r>
      <w:proofErr w:type="gramStart"/>
      <w:r w:rsidRPr="00EB73E7">
        <w:rPr>
          <w:sz w:val="16"/>
        </w:rPr>
        <w:t>substance,</w:t>
      </w:r>
      <w:proofErr w:type="gramEnd"/>
      <w:r w:rsidRPr="00EB73E7">
        <w:rPr>
          <w:sz w:val="16"/>
        </w:rPr>
        <w:t xml:space="preserve"> formed by high pressure and cold temperatures and discovered only in the 1960s, has more potential energy than all the world's coal, natural gas and oil combined. </w:t>
      </w:r>
      <w:proofErr w:type="gramStart"/>
      <w:r w:rsidRPr="00EB73E7">
        <w:rPr>
          <w:sz w:val="16"/>
        </w:rPr>
        <w:t>energyfromice.jpg</w:t>
      </w:r>
      <w:proofErr w:type="gramEnd"/>
      <w:r w:rsidRPr="00EB73E7">
        <w:rPr>
          <w:sz w:val="16"/>
        </w:rPr>
        <w:t xml:space="preserve"> The US Department of Energy (DOE), China and India have all been pursuing methane hydrate deposits and research because of its potential as the </w:t>
      </w:r>
      <w:proofErr w:type="spellStart"/>
      <w:r w:rsidRPr="00EB73E7">
        <w:rPr>
          <w:sz w:val="16"/>
        </w:rPr>
        <w:t>ultra high-powered</w:t>
      </w:r>
      <w:proofErr w:type="spellEnd"/>
      <w:r w:rsidRPr="00EB73E7">
        <w:rPr>
          <w:sz w:val="16"/>
        </w:rPr>
        <w:t xml:space="preserve"> energy source. Russia (in conjunction with Japan) has been the first country to successfully harvest this game-changing energy source. </w:t>
      </w:r>
      <w:r w:rsidRPr="00A64FB8">
        <w:rPr>
          <w:u w:val="single"/>
        </w:rPr>
        <w:t xml:space="preserve">Oil companies </w:t>
      </w:r>
      <w:r w:rsidRPr="00EB73E7">
        <w:rPr>
          <w:sz w:val="16"/>
        </w:rPr>
        <w:t xml:space="preserve">and drilling operations, </w:t>
      </w:r>
      <w:r w:rsidRPr="00A64FB8">
        <w:rPr>
          <w:u w:val="single"/>
        </w:rPr>
        <w:t>however, have been wary of its dangers</w:t>
      </w:r>
      <w:r w:rsidRPr="00EB73E7">
        <w:rPr>
          <w:sz w:val="16"/>
        </w:rPr>
        <w:t xml:space="preserve"> before the Deepwater Horizon event, according to the DOE's Oak Ridge National Laboratory: </w:t>
      </w:r>
      <w:r w:rsidRPr="00A64FB8">
        <w:rPr>
          <w:u w:val="single"/>
        </w:rPr>
        <w:t>"(The oil and gas) Industry has concerns about drilling through hydrate zones, which can destabilize supporting foundations for platforms and production wells. The disruption to the ocean floor also could result in surface slumping or faulting, which could endanger work crews and the environment."</w:t>
      </w:r>
    </w:p>
    <w:p w:rsidR="00F4419C" w:rsidRPr="001E1A51" w:rsidRDefault="00F4419C" w:rsidP="00F4419C">
      <w:pPr>
        <w:pStyle w:val="Heading4"/>
      </w:pPr>
      <w:r w:rsidRPr="001E1A51">
        <w:t>Methane hydrate mining causes bursts due to drilling heat</w:t>
      </w:r>
    </w:p>
    <w:p w:rsidR="00F4419C" w:rsidRPr="00EB73E7" w:rsidRDefault="00F4419C" w:rsidP="00F4419C">
      <w:pPr>
        <w:rPr>
          <w:sz w:val="16"/>
        </w:rPr>
      </w:pPr>
      <w:proofErr w:type="spellStart"/>
      <w:r w:rsidRPr="00D100D0">
        <w:rPr>
          <w:rStyle w:val="Style13ptBold"/>
        </w:rPr>
        <w:t>Yarett</w:t>
      </w:r>
      <w:proofErr w:type="spellEnd"/>
      <w:r w:rsidRPr="00D100D0">
        <w:rPr>
          <w:rStyle w:val="Style13ptBold"/>
        </w:rPr>
        <w:t xml:space="preserve"> ’10 - assistant editor at Newsweek</w:t>
      </w:r>
      <w:r w:rsidRPr="00EB73E7">
        <w:rPr>
          <w:sz w:val="16"/>
        </w:rPr>
        <w:t xml:space="preserve"> </w:t>
      </w:r>
      <w:proofErr w:type="gramStart"/>
      <w:r w:rsidRPr="00EB73E7">
        <w:rPr>
          <w:sz w:val="16"/>
        </w:rPr>
        <w:t>[ (</w:t>
      </w:r>
      <w:proofErr w:type="gramEnd"/>
      <w:r w:rsidRPr="00EB73E7">
        <w:rPr>
          <w:sz w:val="16"/>
        </w:rPr>
        <w:t xml:space="preserve">2010, May 12). </w:t>
      </w:r>
      <w:proofErr w:type="gramStart"/>
      <w:r w:rsidRPr="00EB73E7">
        <w:rPr>
          <w:sz w:val="16"/>
        </w:rPr>
        <w:t>Trouble at the bottom of the ocean.</w:t>
      </w:r>
      <w:proofErr w:type="gramEnd"/>
      <w:r w:rsidRPr="00EB73E7">
        <w:rPr>
          <w:sz w:val="16"/>
        </w:rPr>
        <w:t xml:space="preserve"> </w:t>
      </w:r>
      <w:proofErr w:type="gramStart"/>
      <w:r w:rsidRPr="00EB73E7">
        <w:rPr>
          <w:sz w:val="16"/>
        </w:rPr>
        <w:t xml:space="preserve">Newsweek Web Exclusives, </w:t>
      </w:r>
      <w:proofErr w:type="spellStart"/>
      <w:r w:rsidRPr="00EB73E7">
        <w:rPr>
          <w:sz w:val="16"/>
        </w:rPr>
        <w:t>Yarett</w:t>
      </w:r>
      <w:proofErr w:type="spellEnd"/>
      <w:r w:rsidRPr="00EB73E7">
        <w:rPr>
          <w:sz w:val="16"/>
        </w:rPr>
        <w:t>, Ian.</w:t>
      </w:r>
      <w:proofErr w:type="gramEnd"/>
      <w:r w:rsidRPr="00EB73E7">
        <w:rPr>
          <w:sz w:val="16"/>
        </w:rPr>
        <w:t xml:space="preserve"> Proquest //Accessed June 28, 2014] LJ</w:t>
      </w:r>
    </w:p>
    <w:p w:rsidR="00F4419C" w:rsidRPr="001E1A51" w:rsidRDefault="00F4419C" w:rsidP="00F4419C">
      <w:pPr>
        <w:rPr>
          <w:u w:val="single"/>
        </w:rPr>
      </w:pPr>
      <w:r w:rsidRPr="00EB73E7">
        <w:rPr>
          <w:sz w:val="16"/>
        </w:rPr>
        <w:t xml:space="preserve">Nevertheless, </w:t>
      </w:r>
      <w:r w:rsidRPr="001E1A51">
        <w:rPr>
          <w:u w:val="single"/>
        </w:rPr>
        <w:t>hydrates pose some serious risks</w:t>
      </w:r>
      <w:r w:rsidRPr="00EB73E7">
        <w:rPr>
          <w:sz w:val="16"/>
        </w:rPr>
        <w:t xml:space="preserve"> beyond the havoc they've wreaked on containment efforts of the current oil spill. Many </w:t>
      </w:r>
      <w:r w:rsidRPr="001E1A51">
        <w:rPr>
          <w:u w:val="single"/>
        </w:rPr>
        <w:t>experts fear that there could be an offshore-drilling accident if a well is bored through a methane-hydrate deposit</w:t>
      </w:r>
      <w:r w:rsidRPr="00EB73E7">
        <w:rPr>
          <w:sz w:val="16"/>
        </w:rPr>
        <w:t xml:space="preserve">. In this case, says </w:t>
      </w:r>
      <w:r w:rsidRPr="001E1A51">
        <w:rPr>
          <w:u w:val="single"/>
        </w:rPr>
        <w:t>Rice University marine geologist Gerald Dickens, the heat of drilling or of pumping hot oil up from the well could potentially lead to dissociation, or melting, of a hydrate deposit, collapsing the surrounding sediment and releasing methane gas, with dire consequences such as a spill or damage to the drilling rig.</w:t>
      </w:r>
    </w:p>
    <w:p w:rsidR="00F4419C" w:rsidRPr="00304FDD" w:rsidRDefault="00F4419C" w:rsidP="00F4419C">
      <w:pPr>
        <w:pStyle w:val="Heading4"/>
      </w:pPr>
      <w:r w:rsidRPr="00304FDD">
        <w:t>Gas hydrates blow up extraction pipes -- they plug up the pipe</w:t>
      </w:r>
    </w:p>
    <w:p w:rsidR="00F4419C" w:rsidRPr="00EB73E7" w:rsidRDefault="00F4419C" w:rsidP="00F4419C">
      <w:pPr>
        <w:rPr>
          <w:b/>
          <w:bCs/>
          <w:sz w:val="16"/>
        </w:rPr>
      </w:pPr>
      <w:proofErr w:type="spellStart"/>
      <w:r w:rsidRPr="00D100D0">
        <w:rPr>
          <w:rStyle w:val="Style13ptBold"/>
        </w:rPr>
        <w:t>Fournaison</w:t>
      </w:r>
      <w:proofErr w:type="spellEnd"/>
      <w:r w:rsidRPr="00D100D0">
        <w:rPr>
          <w:rStyle w:val="Style13ptBold"/>
        </w:rPr>
        <w:t xml:space="preserve"> 2005-- Director of Research Unit at </w:t>
      </w:r>
      <w:proofErr w:type="spellStart"/>
      <w:r w:rsidRPr="00D100D0">
        <w:rPr>
          <w:rStyle w:val="Style13ptBold"/>
        </w:rPr>
        <w:t>Irstea</w:t>
      </w:r>
      <w:proofErr w:type="spellEnd"/>
      <w:r w:rsidRPr="00EB73E7">
        <w:rPr>
          <w:b/>
          <w:bCs/>
          <w:sz w:val="16"/>
        </w:rPr>
        <w:t xml:space="preserve"> </w:t>
      </w:r>
      <w:r w:rsidRPr="00EB73E7">
        <w:rPr>
          <w:bCs/>
          <w:sz w:val="16"/>
        </w:rPr>
        <w:t xml:space="preserve">(Laurence, </w:t>
      </w:r>
      <w:proofErr w:type="spellStart"/>
      <w:r w:rsidRPr="00EB73E7">
        <w:rPr>
          <w:bCs/>
          <w:sz w:val="16"/>
        </w:rPr>
        <w:t>Imen</w:t>
      </w:r>
      <w:proofErr w:type="spellEnd"/>
      <w:r w:rsidRPr="00EB73E7">
        <w:rPr>
          <w:bCs/>
          <w:sz w:val="16"/>
        </w:rPr>
        <w:t xml:space="preserve"> </w:t>
      </w:r>
      <w:proofErr w:type="spellStart"/>
      <w:r w:rsidRPr="00EB73E7">
        <w:rPr>
          <w:bCs/>
          <w:sz w:val="16"/>
        </w:rPr>
        <w:t>Chattia</w:t>
      </w:r>
      <w:proofErr w:type="spellEnd"/>
      <w:r w:rsidRPr="00EB73E7">
        <w:rPr>
          <w:bCs/>
          <w:sz w:val="16"/>
        </w:rPr>
        <w:t xml:space="preserve">, Anthony </w:t>
      </w:r>
      <w:proofErr w:type="spellStart"/>
      <w:r w:rsidRPr="00EB73E7">
        <w:rPr>
          <w:bCs/>
          <w:sz w:val="16"/>
        </w:rPr>
        <w:t>Delahayea</w:t>
      </w:r>
      <w:proofErr w:type="spellEnd"/>
      <w:r w:rsidRPr="00EB73E7">
        <w:rPr>
          <w:bCs/>
          <w:sz w:val="16"/>
        </w:rPr>
        <w:t xml:space="preserve">, Jean-Pierre </w:t>
      </w:r>
      <w:proofErr w:type="spellStart"/>
      <w:r w:rsidRPr="00EB73E7">
        <w:rPr>
          <w:bCs/>
          <w:sz w:val="16"/>
        </w:rPr>
        <w:t>Petitetb</w:t>
      </w:r>
      <w:proofErr w:type="spellEnd"/>
      <w:r w:rsidRPr="00EB73E7">
        <w:rPr>
          <w:bCs/>
          <w:sz w:val="16"/>
        </w:rPr>
        <w:t xml:space="preserve">, “Benefits and drawbacks of </w:t>
      </w:r>
      <w:proofErr w:type="spellStart"/>
      <w:r w:rsidRPr="00EB73E7">
        <w:rPr>
          <w:bCs/>
          <w:sz w:val="16"/>
        </w:rPr>
        <w:t>clathrate</w:t>
      </w:r>
      <w:proofErr w:type="spellEnd"/>
      <w:r w:rsidRPr="00EB73E7">
        <w:rPr>
          <w:bCs/>
          <w:sz w:val="16"/>
        </w:rPr>
        <w:t xml:space="preserve"> hydrates: a review of their areas of interest”, Energy Conversion and Management, http://inis.iaea.org/search/search.aspx?orig_q=RN:36057466, INIS, Accessed 29 June 2014) DZ</w:t>
      </w:r>
    </w:p>
    <w:p w:rsidR="00F4419C" w:rsidRPr="00EB73E7" w:rsidRDefault="00F4419C" w:rsidP="00F4419C">
      <w:pPr>
        <w:rPr>
          <w:sz w:val="16"/>
        </w:rPr>
      </w:pPr>
      <w:r w:rsidRPr="00304FDD">
        <w:rPr>
          <w:u w:val="single"/>
        </w:rPr>
        <w:t xml:space="preserve">In 1934, </w:t>
      </w:r>
      <w:proofErr w:type="spellStart"/>
      <w:r w:rsidRPr="00304FDD">
        <w:rPr>
          <w:u w:val="single"/>
        </w:rPr>
        <w:t>Hammerschmidt</w:t>
      </w:r>
      <w:proofErr w:type="spellEnd"/>
      <w:r w:rsidRPr="00304FDD">
        <w:rPr>
          <w:u w:val="single"/>
        </w:rPr>
        <w:t xml:space="preserve"> indicated that the formation of gas hydrates was responsible for blocking pipelines [4].</w:t>
      </w:r>
      <w:r w:rsidRPr="00EB73E7">
        <w:rPr>
          <w:sz w:val="16"/>
        </w:rPr>
        <w:t xml:space="preserve"> Considering the significant economic risks in the gas and oil industry, a great deal of research has been conducted by the petroleum industry in order to inhibit this phenomenon. </w:t>
      </w:r>
      <w:r w:rsidRPr="00304FDD">
        <w:rPr>
          <w:u w:val="single"/>
        </w:rPr>
        <w:t>In fact, hydrate propagation tends to gradually form a plug that separates the pipe into two pressure sections: a high pressure section between the well and the plug and a second section at low pressure between the plug and the recovery division. In the upstream section, a pipe blast can occur due to the pressure rise. The plug can also behave as a projectile that destroys the pipe when the pressure difference between the upstream and downstream sections increases. Both events can imperil personnel safety and damage production equipment [10]. Preventing hydrate agglomeration in pipelines is a real challenge, since it happens in hostile environments, such as the Arctic where very low temperatures are encountered, and in subsea pipelines where pressure can reach high levels. Four main processes were investigated in order to combat hydrate plugs and ensure regular flow: chemical, hydraulic, thermal and mechanical processes.</w:t>
      </w:r>
      <w:r w:rsidRPr="00EB73E7">
        <w:rPr>
          <w:sz w:val="16"/>
        </w:rPr>
        <w:t xml:space="preserve"> The chemical method, which can be used either to prevent or to remove plugs, consists in injecting additives in the pipe that act differently on hydrate agglomeration according to whether the inhibitors are thermodynamic, kinetic or dispersant. The thermodynamic inhibitors, generally methanol [11–13] or glycols [14–16] and/or aqueous electrolyte solutions [13, 17, 18], are injected in order to shift the equilibrium temperature, thus enabling gas hydrate crystallization. This method is efficient but limited by the large quantity of additives implemented (60 </w:t>
      </w:r>
      <w:proofErr w:type="spellStart"/>
      <w:proofErr w:type="gramStart"/>
      <w:r w:rsidRPr="00EB73E7">
        <w:rPr>
          <w:sz w:val="16"/>
        </w:rPr>
        <w:t>wt</w:t>
      </w:r>
      <w:proofErr w:type="spellEnd"/>
      <w:r w:rsidRPr="00EB73E7">
        <w:rPr>
          <w:sz w:val="16"/>
        </w:rPr>
        <w:t>%</w:t>
      </w:r>
      <w:proofErr w:type="gramEnd"/>
      <w:r w:rsidRPr="00EB73E7">
        <w:rPr>
          <w:sz w:val="16"/>
        </w:rPr>
        <w:t xml:space="preserve">), which is, moreover, difficult to recover from water, and by the corrosive properties of salts (electrolytes) [19]. A new generation of additives has been developed: dispersants such as QAB (quaternary ammonium bromide) that prevent hydrate agglomeration [20]; kinetic inhibitors, generally polymers that slow down hydrate crystal growth so much that it cannot disturb oil transport [20–24]. Only small amounts of dispersant and kinetic inhibitors are required to prevent pipeline plugging, making them economically attractive. The hydraulic removal method is based on the dissociation of the hydrate plug by depressurization. This method seems promising, given the porous structure of the gas pipeline plugs [10, 25]. However, it is not suitable for liquid hydrocarbons, since depressurization induces its vaporization. The thermal method consists in delivering locally a heat flow towards the plug through the pipe wall in order to raise the system temperature above the hydrate formation point. This method is possible for external pipelines but unsuitable for subsea equipment [19]. Finally, a mechanical method, such as pipeline pigging, can be used to prevent hydrate plugs. Pipeline pigs are inserted into the pipe and travel throughout the pipeline, driven by product flow. These projectiles then remove the obstacles or deposits they encounter [10]. </w:t>
      </w:r>
      <w:r w:rsidRPr="00304FDD">
        <w:rPr>
          <w:u w:val="single"/>
        </w:rPr>
        <w:t>Despite all these methods, pipeline blockage by gas hydrates remains a concern in the oil and gas industry, and ongoing research is being conducted in this field.</w:t>
      </w:r>
      <w:r w:rsidRPr="00EB73E7">
        <w:rPr>
          <w:sz w:val="16"/>
        </w:rPr>
        <w:t xml:space="preserve"> In particular, transmission lines are increasingly being placed in </w:t>
      </w:r>
      <w:proofErr w:type="spellStart"/>
      <w:r w:rsidRPr="00EB73E7">
        <w:rPr>
          <w:sz w:val="16"/>
        </w:rPr>
        <w:t>deepwater</w:t>
      </w:r>
      <w:proofErr w:type="spellEnd"/>
      <w:r w:rsidRPr="00EB73E7">
        <w:rPr>
          <w:sz w:val="16"/>
        </w:rPr>
        <w:t xml:space="preserve"> pipelines. </w:t>
      </w:r>
    </w:p>
    <w:p w:rsidR="00F4419C" w:rsidRPr="00B069CF" w:rsidRDefault="00F4419C" w:rsidP="00F4419C">
      <w:pPr>
        <w:pStyle w:val="Heading4"/>
      </w:pPr>
      <w:r w:rsidRPr="00B069CF">
        <w:t>Mining Hydrates causes accidents – blow outs and landslides</w:t>
      </w:r>
    </w:p>
    <w:p w:rsidR="00F4419C" w:rsidRPr="00EB73E7" w:rsidRDefault="00F4419C" w:rsidP="00F4419C">
      <w:pPr>
        <w:rPr>
          <w:sz w:val="16"/>
        </w:rPr>
      </w:pPr>
      <w:r w:rsidRPr="00D100D0">
        <w:rPr>
          <w:rStyle w:val="Style13ptBold"/>
        </w:rPr>
        <w:t xml:space="preserve">Song 11 – </w:t>
      </w:r>
      <w:proofErr w:type="gramStart"/>
      <w:r w:rsidRPr="00D100D0">
        <w:rPr>
          <w:rStyle w:val="Style13ptBold"/>
        </w:rPr>
        <w:t>Pulitzer prize</w:t>
      </w:r>
      <w:proofErr w:type="gramEnd"/>
      <w:r w:rsidRPr="00D100D0">
        <w:rPr>
          <w:rStyle w:val="Style13ptBold"/>
        </w:rPr>
        <w:t xml:space="preserve"> winning reporter for Inside Climate News</w:t>
      </w:r>
      <w:r w:rsidRPr="00EB73E7">
        <w:rPr>
          <w:sz w:val="16"/>
        </w:rPr>
        <w:t xml:space="preserve"> (Lisa Mar 3, 2011, Accessed June 25, 2014. “Up to 40% of Gulf Oil Spill Was Potent Methane Gas, Research Shows” Inside Climate News http://insideclimatenews.org/author/lisa-song)</w:t>
      </w:r>
    </w:p>
    <w:p w:rsidR="00F4419C" w:rsidRPr="00EB73E7" w:rsidRDefault="00F4419C" w:rsidP="00F4419C">
      <w:pPr>
        <w:rPr>
          <w:sz w:val="16"/>
        </w:rPr>
      </w:pPr>
      <w:r w:rsidRPr="00B069CF">
        <w:rPr>
          <w:u w:val="single"/>
        </w:rPr>
        <w:t>But drilling for hydrates is not without dangers.</w:t>
      </w:r>
      <w:r w:rsidRPr="00EB73E7">
        <w:rPr>
          <w:sz w:val="16"/>
        </w:rPr>
        <w:t xml:space="preserve"> A major concern is that hydrates are very efficient at storing gas. One cubic foot of solid gas hydrate expands into 160 to 180 cubic feet of free gas at the surface. That </w:t>
      </w:r>
      <w:r w:rsidRPr="00B069CF">
        <w:rPr>
          <w:u w:val="single"/>
        </w:rPr>
        <w:t>sudden expansion could lead to explosions or harm drilling equipment</w:t>
      </w:r>
      <w:r w:rsidRPr="00EB73E7">
        <w:rPr>
          <w:sz w:val="16"/>
        </w:rPr>
        <w:t xml:space="preserve">. The Japanese report they've developed a drilling method that slowly decompresses the hydrates. The standard practice in deep-sea oil drilling is to avoid drilling through hydrates. "Over time you stumble into them anyway," said USGS research geologist Tim </w:t>
      </w:r>
      <w:proofErr w:type="spellStart"/>
      <w:r w:rsidRPr="00EB73E7">
        <w:rPr>
          <w:sz w:val="16"/>
        </w:rPr>
        <w:t>Collett</w:t>
      </w:r>
      <w:proofErr w:type="spellEnd"/>
      <w:r w:rsidRPr="00EB73E7">
        <w:rPr>
          <w:sz w:val="16"/>
        </w:rPr>
        <w:t>, adding that when that happens you have to slow down the drill to let the gas circulate out</w:t>
      </w:r>
      <w:r w:rsidRPr="00B069CF">
        <w:rPr>
          <w:u w:val="single"/>
        </w:rPr>
        <w:t>. Gas hydrates have also been implicated in submarine landslides, which can trigger tsunami</w:t>
      </w:r>
      <w:r w:rsidRPr="00EB73E7">
        <w:rPr>
          <w:sz w:val="16"/>
        </w:rPr>
        <w:t xml:space="preserve">s. USGS geophysicist Carolyn </w:t>
      </w:r>
      <w:proofErr w:type="spellStart"/>
      <w:r w:rsidRPr="00EB73E7">
        <w:rPr>
          <w:sz w:val="16"/>
        </w:rPr>
        <w:t>Ruppel</w:t>
      </w:r>
      <w:proofErr w:type="spellEnd"/>
      <w:r w:rsidRPr="00EB73E7">
        <w:rPr>
          <w:sz w:val="16"/>
        </w:rPr>
        <w:t xml:space="preserve"> doesn't believe that hydrates can cause landslides on their own. But </w:t>
      </w:r>
      <w:r w:rsidRPr="00B069CF">
        <w:rPr>
          <w:u w:val="single"/>
        </w:rPr>
        <w:t xml:space="preserve">the presence of hydrates could facilitate landslides triggered by earthquakes, </w:t>
      </w:r>
      <w:proofErr w:type="spellStart"/>
      <w:r w:rsidRPr="00B069CF">
        <w:rPr>
          <w:u w:val="single"/>
        </w:rPr>
        <w:t>Ruppel</w:t>
      </w:r>
      <w:proofErr w:type="spellEnd"/>
      <w:r w:rsidRPr="00B069CF">
        <w:rPr>
          <w:u w:val="single"/>
        </w:rPr>
        <w:t xml:space="preserve"> said.</w:t>
      </w:r>
      <w:r w:rsidRPr="00EB73E7">
        <w:rPr>
          <w:sz w:val="16"/>
        </w:rPr>
        <w:t xml:space="preserve"> "The hazards are still poorly understood," said </w:t>
      </w:r>
      <w:proofErr w:type="spellStart"/>
      <w:r w:rsidRPr="00EB73E7">
        <w:rPr>
          <w:sz w:val="16"/>
        </w:rPr>
        <w:t>Collett</w:t>
      </w:r>
      <w:proofErr w:type="spellEnd"/>
      <w:r w:rsidRPr="00EB73E7">
        <w:rPr>
          <w:sz w:val="16"/>
        </w:rPr>
        <w:t xml:space="preserve">. Both </w:t>
      </w:r>
      <w:proofErr w:type="spellStart"/>
      <w:r w:rsidRPr="00EB73E7">
        <w:rPr>
          <w:sz w:val="16"/>
        </w:rPr>
        <w:t>Ruppel</w:t>
      </w:r>
      <w:proofErr w:type="spellEnd"/>
      <w:r w:rsidRPr="00EB73E7">
        <w:rPr>
          <w:sz w:val="16"/>
        </w:rPr>
        <w:t xml:space="preserve"> and </w:t>
      </w:r>
      <w:proofErr w:type="spellStart"/>
      <w:r w:rsidRPr="00EB73E7">
        <w:rPr>
          <w:sz w:val="16"/>
        </w:rPr>
        <w:t>Collett</w:t>
      </w:r>
      <w:proofErr w:type="spellEnd"/>
      <w:r w:rsidRPr="00EB73E7">
        <w:rPr>
          <w:sz w:val="16"/>
        </w:rPr>
        <w:t xml:space="preserve"> cautioned that the dangers are easily sensationalized. "We're still dealing with a science when it comes to gas hydrates," said </w:t>
      </w:r>
      <w:proofErr w:type="spellStart"/>
      <w:r w:rsidRPr="00EB73E7">
        <w:rPr>
          <w:sz w:val="16"/>
        </w:rPr>
        <w:t>Collett</w:t>
      </w:r>
      <w:proofErr w:type="spellEnd"/>
      <w:r w:rsidRPr="00EB73E7">
        <w:rPr>
          <w:sz w:val="16"/>
        </w:rPr>
        <w:t>. "We're still in the early stages of understanding."</w:t>
      </w:r>
    </w:p>
    <w:p w:rsidR="00F4419C" w:rsidRPr="00A848ED" w:rsidRDefault="00F4419C" w:rsidP="00F4419C">
      <w:pPr>
        <w:pStyle w:val="Heading4"/>
      </w:pPr>
      <w:r w:rsidRPr="00A848ED">
        <w:t>Mining for methane hydrates risks accidental releases – oil spills and historical examples prove</w:t>
      </w:r>
    </w:p>
    <w:p w:rsidR="00F4419C" w:rsidRPr="00EB73E7" w:rsidRDefault="00F4419C" w:rsidP="00F4419C">
      <w:pPr>
        <w:rPr>
          <w:sz w:val="16"/>
        </w:rPr>
      </w:pPr>
      <w:r w:rsidRPr="00444A0C">
        <w:rPr>
          <w:rStyle w:val="Style13ptBold"/>
        </w:rPr>
        <w:t>Petersen 2014 - environmental issues reporter</w:t>
      </w:r>
      <w:r w:rsidRPr="00EB73E7">
        <w:rPr>
          <w:sz w:val="16"/>
        </w:rPr>
        <w:t xml:space="preserve"> [Bo Methane hydrate offshore is tempting, perilous natural gas Jan 5 </w:t>
      </w:r>
      <w:hyperlink r:id="rId35" w:history="1">
        <w:r w:rsidRPr="00EB73E7">
          <w:rPr>
            <w:rStyle w:val="Hyperlink"/>
            <w:sz w:val="16"/>
          </w:rPr>
          <w:t>http://www.postandcourier.com/article/20140105/PC16/140109725 Accessed June 20</w:t>
        </w:r>
      </w:hyperlink>
      <w:r w:rsidRPr="00EB73E7">
        <w:rPr>
          <w:sz w:val="16"/>
        </w:rPr>
        <w:t>, 2014] TA</w:t>
      </w:r>
    </w:p>
    <w:p w:rsidR="00F4419C" w:rsidRPr="00EB73E7" w:rsidRDefault="00F4419C" w:rsidP="00F4419C">
      <w:pPr>
        <w:rPr>
          <w:sz w:val="16"/>
        </w:rPr>
      </w:pPr>
      <w:r w:rsidRPr="00A848ED">
        <w:rPr>
          <w:u w:val="single"/>
        </w:rPr>
        <w:t>The volatility of the gas</w:t>
      </w:r>
      <w:r w:rsidRPr="00EB73E7">
        <w:rPr>
          <w:sz w:val="16"/>
        </w:rPr>
        <w:t xml:space="preserve"> - more than any conventional seismic testing or exploratory drilling </w:t>
      </w:r>
      <w:r w:rsidRPr="00A848ED">
        <w:rPr>
          <w:u w:val="single"/>
        </w:rPr>
        <w:t>- frightens conservationists and some scientists. This</w:t>
      </w:r>
      <w:r w:rsidRPr="00EB73E7">
        <w:rPr>
          <w:sz w:val="16"/>
        </w:rPr>
        <w:t xml:space="preserve"> stuff, a vast potential energy resource, also </w:t>
      </w:r>
      <w:r w:rsidRPr="00A848ED">
        <w:rPr>
          <w:u w:val="single"/>
        </w:rPr>
        <w:t>could be a bomb waiting to go off</w:t>
      </w:r>
      <w:r w:rsidRPr="00EB73E7">
        <w:rPr>
          <w:sz w:val="16"/>
        </w:rPr>
        <w:t>, they fear. "</w:t>
      </w:r>
      <w:r w:rsidRPr="00A848ED">
        <w:rPr>
          <w:u w:val="single"/>
        </w:rPr>
        <w:t>If we're going after it, we'd better be careful</w:t>
      </w:r>
      <w:r w:rsidRPr="00EB73E7">
        <w:rPr>
          <w:sz w:val="16"/>
        </w:rPr>
        <w:t xml:space="preserve">," said Richard Charter, senior fellow at the Ocean Foundation, a nonprofit ocean conservation advocate. </w:t>
      </w:r>
      <w:r w:rsidRPr="00A848ED">
        <w:rPr>
          <w:u w:val="single"/>
        </w:rPr>
        <w:t>Two catastrophes</w:t>
      </w:r>
      <w:r w:rsidRPr="00EB73E7">
        <w:rPr>
          <w:sz w:val="16"/>
        </w:rPr>
        <w:t xml:space="preserve">, he said, </w:t>
      </w:r>
      <w:r w:rsidRPr="00A848ED">
        <w:rPr>
          <w:u w:val="single"/>
        </w:rPr>
        <w:t>make the point: In 2010</w:t>
      </w:r>
      <w:r w:rsidRPr="00EB73E7">
        <w:rPr>
          <w:sz w:val="16"/>
        </w:rPr>
        <w:t xml:space="preserve"> the Deepwater Horizon </w:t>
      </w:r>
      <w:r w:rsidRPr="00A848ED">
        <w:rPr>
          <w:u w:val="single"/>
        </w:rPr>
        <w:t xml:space="preserve">oil drilling rig blew apart, killing 11 people </w:t>
      </w:r>
      <w:r w:rsidRPr="00EB73E7">
        <w:rPr>
          <w:sz w:val="16"/>
        </w:rPr>
        <w:t xml:space="preserve">and spilling more than </w:t>
      </w:r>
      <w:r w:rsidRPr="00A848ED">
        <w:rPr>
          <w:u w:val="single"/>
        </w:rPr>
        <w:t>200 million gallons of crude into the Gulf of Mexico</w:t>
      </w:r>
      <w:r w:rsidRPr="00EB73E7">
        <w:rPr>
          <w:sz w:val="16"/>
        </w:rPr>
        <w:t xml:space="preserve">. About </w:t>
      </w:r>
      <w:r w:rsidRPr="00A848ED">
        <w:rPr>
          <w:u w:val="single"/>
        </w:rPr>
        <w:t>8,000 years ago, an undersea cliff</w:t>
      </w:r>
      <w:r w:rsidRPr="00EB73E7">
        <w:rPr>
          <w:sz w:val="16"/>
        </w:rPr>
        <w:t xml:space="preserve"> </w:t>
      </w:r>
      <w:r w:rsidRPr="00A848ED">
        <w:rPr>
          <w:u w:val="single"/>
        </w:rPr>
        <w:t xml:space="preserve">collapsed </w:t>
      </w:r>
      <w:r w:rsidRPr="00EB73E7">
        <w:rPr>
          <w:sz w:val="16"/>
        </w:rPr>
        <w:t>off Norway, plow</w:t>
      </w:r>
      <w:r w:rsidRPr="00A848ED">
        <w:rPr>
          <w:u w:val="single"/>
        </w:rPr>
        <w:t>ing out enough of the bottom to bury Scotland and setting off a tsunami</w:t>
      </w:r>
      <w:r w:rsidRPr="00EB73E7">
        <w:rPr>
          <w:sz w:val="16"/>
        </w:rPr>
        <w:t xml:space="preserve"> </w:t>
      </w:r>
      <w:r w:rsidRPr="00A848ED">
        <w:rPr>
          <w:u w:val="single"/>
        </w:rPr>
        <w:t>as huge as the 2004</w:t>
      </w:r>
      <w:r w:rsidRPr="00EB73E7">
        <w:rPr>
          <w:sz w:val="16"/>
        </w:rPr>
        <w:t xml:space="preserve"> wave that </w:t>
      </w:r>
      <w:r w:rsidRPr="00A848ED">
        <w:rPr>
          <w:u w:val="single"/>
        </w:rPr>
        <w:t>killed more than 200,000 people along Indian Ocean</w:t>
      </w:r>
      <w:r w:rsidRPr="00EB73E7">
        <w:rPr>
          <w:sz w:val="16"/>
        </w:rPr>
        <w:t xml:space="preserve"> coastlines. </w:t>
      </w:r>
      <w:r w:rsidRPr="00A848ED">
        <w:rPr>
          <w:u w:val="single"/>
        </w:rPr>
        <w:t xml:space="preserve">What the two </w:t>
      </w:r>
      <w:r w:rsidRPr="00EB73E7">
        <w:rPr>
          <w:sz w:val="16"/>
        </w:rPr>
        <w:t xml:space="preserve">very likely </w:t>
      </w:r>
      <w:r w:rsidRPr="00A848ED">
        <w:rPr>
          <w:u w:val="single"/>
        </w:rPr>
        <w:t>had in common is a methane hydrate eruption</w:t>
      </w:r>
      <w:r w:rsidRPr="00EB73E7">
        <w:rPr>
          <w:sz w:val="16"/>
        </w:rPr>
        <w:t xml:space="preserve">. 'Smell something' </w:t>
      </w:r>
      <w:proofErr w:type="gramStart"/>
      <w:r w:rsidRPr="00EB73E7">
        <w:rPr>
          <w:sz w:val="16"/>
        </w:rPr>
        <w:t>The</w:t>
      </w:r>
      <w:proofErr w:type="gramEnd"/>
      <w:r w:rsidRPr="00EB73E7">
        <w:rPr>
          <w:sz w:val="16"/>
        </w:rPr>
        <w:t xml:space="preserve"> hydrate isn't your usual natural gas. It's essentially gas encased in ice under tremendous pressure due to the cold and the crush of gravity under the deep sea. </w:t>
      </w:r>
      <w:r w:rsidRPr="00A848ED">
        <w:rPr>
          <w:u w:val="single"/>
        </w:rPr>
        <w:t>Mining it there is as perilous as chiseling into a vast propane tank.</w:t>
      </w:r>
      <w:r w:rsidRPr="00EB73E7">
        <w:rPr>
          <w:sz w:val="16"/>
        </w:rPr>
        <w:t xml:space="preserve"> So why bother? It's virtually a perpetual tap. There's thought to be more methane </w:t>
      </w:r>
      <w:proofErr w:type="gramStart"/>
      <w:r w:rsidRPr="00EB73E7">
        <w:rPr>
          <w:sz w:val="16"/>
        </w:rPr>
        <w:t>hydrate</w:t>
      </w:r>
      <w:proofErr w:type="gramEnd"/>
      <w:r w:rsidRPr="00EB73E7">
        <w:rPr>
          <w:sz w:val="16"/>
        </w:rPr>
        <w:t xml:space="preserve"> worldwide than all the other oil, natural gas and coal resources combined, according to Geosciences News and Information.</w:t>
      </w:r>
    </w:p>
    <w:p w:rsidR="00F4419C" w:rsidRPr="007449B8" w:rsidRDefault="00F4419C" w:rsidP="00F4419C">
      <w:pPr>
        <w:pStyle w:val="Heading4"/>
      </w:pPr>
      <w:r w:rsidRPr="007449B8">
        <w:t>No solvency – mining for methane hydrates is too hazardous and can cause leaks</w:t>
      </w:r>
    </w:p>
    <w:p w:rsidR="00F4419C" w:rsidRPr="00EB73E7" w:rsidRDefault="00F4419C" w:rsidP="00F4419C">
      <w:pPr>
        <w:rPr>
          <w:sz w:val="16"/>
        </w:rPr>
      </w:pPr>
      <w:proofErr w:type="spellStart"/>
      <w:r w:rsidRPr="00444A0C">
        <w:rPr>
          <w:rStyle w:val="Style13ptBold"/>
        </w:rPr>
        <w:t>Ruppel</w:t>
      </w:r>
      <w:proofErr w:type="spellEnd"/>
      <w:r w:rsidRPr="00444A0C">
        <w:rPr>
          <w:rStyle w:val="Style13ptBold"/>
        </w:rPr>
        <w:t>, 11, Coordinator of the Georgia Tech Focused Research Program on Methane Hydrates</w:t>
      </w:r>
      <w:r w:rsidRPr="00EB73E7">
        <w:rPr>
          <w:sz w:val="16"/>
        </w:rPr>
        <w:t xml:space="preserve"> [Methane Hydrates and the Future of Natural Gas </w:t>
      </w:r>
      <w:hyperlink r:id="rId36" w:history="1">
        <w:r w:rsidRPr="00EB73E7">
          <w:rPr>
            <w:rStyle w:val="Hyperlink"/>
            <w:sz w:val="16"/>
          </w:rPr>
          <w:t>http://www.circleofblue.org/waternews/wp-content/uploads/2013/09/Supplementary_Paper_SP_2_4_Hydrates.pdf</w:t>
        </w:r>
      </w:hyperlink>
      <w:r w:rsidRPr="00EB73E7">
        <w:rPr>
          <w:sz w:val="16"/>
        </w:rPr>
        <w:t>] SALH</w:t>
      </w:r>
    </w:p>
    <w:p w:rsidR="00F4419C" w:rsidRPr="00EB73E7" w:rsidRDefault="00F4419C" w:rsidP="00F4419C">
      <w:pPr>
        <w:rPr>
          <w:sz w:val="16"/>
        </w:rPr>
      </w:pPr>
      <w:r w:rsidRPr="007449B8">
        <w:rPr>
          <w:u w:val="single"/>
        </w:rPr>
        <w:t>There have sometimes been concerns that the production of gas from gas hydrate is inherently risky and could pose unique or unknown dangers for infrastructure or personnel</w:t>
      </w:r>
      <w:r w:rsidRPr="00EB73E7">
        <w:rPr>
          <w:sz w:val="16"/>
        </w:rPr>
        <w:t xml:space="preserve"> (e.g., </w:t>
      </w:r>
      <w:proofErr w:type="spellStart"/>
      <w:r w:rsidRPr="00EB73E7">
        <w:rPr>
          <w:sz w:val="16"/>
        </w:rPr>
        <w:t>Hovland</w:t>
      </w:r>
      <w:proofErr w:type="spellEnd"/>
      <w:r w:rsidRPr="00EB73E7">
        <w:rPr>
          <w:sz w:val="16"/>
        </w:rPr>
        <w:t xml:space="preserve"> </w:t>
      </w:r>
      <w:proofErr w:type="gramStart"/>
      <w:r w:rsidRPr="00EB73E7">
        <w:rPr>
          <w:sz w:val="16"/>
        </w:rPr>
        <w:t>et</w:t>
      </w:r>
      <w:proofErr w:type="gramEnd"/>
      <w:r w:rsidRPr="00EB73E7">
        <w:rPr>
          <w:sz w:val="16"/>
        </w:rPr>
        <w:t xml:space="preserve"> </w:t>
      </w:r>
      <w:proofErr w:type="spellStart"/>
      <w:r w:rsidRPr="00EB73E7">
        <w:rPr>
          <w:sz w:val="16"/>
        </w:rPr>
        <w:t>Ruppel</w:t>
      </w:r>
      <w:proofErr w:type="spellEnd"/>
      <w:r w:rsidRPr="00EB73E7">
        <w:rPr>
          <w:sz w:val="16"/>
        </w:rPr>
        <w:t xml:space="preserve">: MITEI Natural Gas Report, Supplementary Paper on Methane Hydrates, 2011 14 al., 2001), beyond those associated with conventional hydrocarbon production. </w:t>
      </w:r>
      <w:r w:rsidRPr="007449B8">
        <w:rPr>
          <w:u w:val="single"/>
        </w:rPr>
        <w:t>It is possible that destabilization</w:t>
      </w:r>
      <w:r w:rsidRPr="00EB73E7">
        <w:rPr>
          <w:sz w:val="16"/>
        </w:rPr>
        <w:t xml:space="preserve"> of natural hydrates (as opposed to those that form in pipelines and conduits) </w:t>
      </w:r>
      <w:r w:rsidRPr="007449B8">
        <w:rPr>
          <w:u w:val="single"/>
        </w:rPr>
        <w:t>has occasionally affected the integrity of the seafloor or boreholes, led to well control problems, or contributed to shallow water flows</w:t>
      </w:r>
      <w:r w:rsidRPr="00EB73E7">
        <w:rPr>
          <w:sz w:val="16"/>
        </w:rPr>
        <w:t xml:space="preserve"> (e.g., Dutta et al., 2010), but there is scant published evidence. The long-time industry practice of simply avoiding areas with known gas hydrates during production activities that target deeper, conventional hydrocarbons has become increasingly impractical with the push for more </w:t>
      </w:r>
      <w:proofErr w:type="spellStart"/>
      <w:r w:rsidRPr="00EB73E7">
        <w:rPr>
          <w:sz w:val="16"/>
        </w:rPr>
        <w:t>deepwater</w:t>
      </w:r>
      <w:proofErr w:type="spellEnd"/>
      <w:r w:rsidRPr="00EB73E7">
        <w:rPr>
          <w:sz w:val="16"/>
        </w:rPr>
        <w:t xml:space="preserve"> operations. </w:t>
      </w:r>
      <w:r w:rsidRPr="007449B8">
        <w:rPr>
          <w:u w:val="single"/>
        </w:rPr>
        <w:t xml:space="preserve">The issue of risk related to drilling through gas hydrates, no less production of gas from methane hydrates, must therefore be directly addressed. </w:t>
      </w:r>
      <w:r w:rsidRPr="00EB73E7">
        <w:rPr>
          <w:sz w:val="16"/>
        </w:rPr>
        <w:t xml:space="preserve">The first stage of the DOE/Chevron JIP drilling in the northern Gulf of Mexico was partially designed to determine whether drilling of low saturation gas hydrates, like those commonly encountered in the shallow </w:t>
      </w:r>
      <w:proofErr w:type="spellStart"/>
      <w:r w:rsidRPr="00EB73E7">
        <w:rPr>
          <w:sz w:val="16"/>
        </w:rPr>
        <w:t>subseafloor</w:t>
      </w:r>
      <w:proofErr w:type="spellEnd"/>
      <w:r w:rsidRPr="00EB73E7">
        <w:rPr>
          <w:sz w:val="16"/>
        </w:rPr>
        <w:t xml:space="preserve"> for </w:t>
      </w:r>
      <w:proofErr w:type="spellStart"/>
      <w:r w:rsidRPr="00EB73E7">
        <w:rPr>
          <w:sz w:val="16"/>
        </w:rPr>
        <w:t>deepwater</w:t>
      </w:r>
      <w:proofErr w:type="spellEnd"/>
      <w:r w:rsidRPr="00EB73E7">
        <w:rPr>
          <w:sz w:val="16"/>
        </w:rPr>
        <w:t xml:space="preserve"> environments, posed a manageable risk to drilling activities and borehole/seafloor stability (</w:t>
      </w:r>
      <w:proofErr w:type="spellStart"/>
      <w:r w:rsidRPr="00EB73E7">
        <w:rPr>
          <w:sz w:val="16"/>
        </w:rPr>
        <w:t>Ruppel</w:t>
      </w:r>
      <w:proofErr w:type="spellEnd"/>
      <w:r w:rsidRPr="00EB73E7">
        <w:rPr>
          <w:sz w:val="16"/>
        </w:rPr>
        <w:t xml:space="preserve"> et al., 2008). More than ten major </w:t>
      </w:r>
      <w:proofErr w:type="spellStart"/>
      <w:r w:rsidRPr="00EB73E7">
        <w:rPr>
          <w:sz w:val="16"/>
        </w:rPr>
        <w:t>deepwater</w:t>
      </w:r>
      <w:proofErr w:type="spellEnd"/>
      <w:r w:rsidRPr="00EB73E7">
        <w:rPr>
          <w:sz w:val="16"/>
        </w:rPr>
        <w:t xml:space="preserve"> drilling expeditions have now successfully targeted gas hydrates and experienced no major safety issues. Borehole stability modeling (e.g., Birchwood et al., 2007), careful drilling fluid management (i.e., temperature, weight of drilling mud), and planning for possible formation overpressures are critical for ensuring safe operations in gas hydrate wells, as in normal wells. Reservoir simulations for production of gas from even the highest saturation hydrate deposits have repeatedly shown that runaway dissociation, rapid gas migration, and even blowouts are not typically concerns for gas hydrate wells. In fact, gas production from methane hydrate is always predicted to occur at a rate lower than the peak rate from a comparable conventional well, and the key challenge in production from gas hydrates is ensuring that dissociation continues even while the endothermic heat of dissociation and other processes cool the formation. </w:t>
      </w:r>
      <w:r w:rsidRPr="007449B8">
        <w:rPr>
          <w:u w:val="single"/>
        </w:rPr>
        <w:t xml:space="preserve">Reservoir simulation for gas hydrates does not yet accurately incorporate advanced </w:t>
      </w:r>
      <w:proofErr w:type="spellStart"/>
      <w:r w:rsidRPr="007449B8">
        <w:rPr>
          <w:u w:val="single"/>
        </w:rPr>
        <w:t>geomechanics</w:t>
      </w:r>
      <w:proofErr w:type="spellEnd"/>
      <w:r w:rsidRPr="007449B8">
        <w:rPr>
          <w:u w:val="single"/>
        </w:rPr>
        <w:t xml:space="preserve"> concepts. Thus, one risk factor that remains to be assessed is the potential for gas migrating away from a dissociating, high saturation gas hydrate deposit to find an existing fracture</w:t>
      </w:r>
      <w:r w:rsidRPr="00EB73E7">
        <w:rPr>
          <w:sz w:val="16"/>
        </w:rPr>
        <w:t xml:space="preserve"> or to cause a new fracture to form in an overlying, relatively impermeable layer. </w:t>
      </w:r>
      <w:r w:rsidRPr="007449B8">
        <w:rPr>
          <w:u w:val="single"/>
        </w:rPr>
        <w:t>Such a scenario might lead to unintended leakage of methane into other sediments or even emission of methane at the surfac</w:t>
      </w:r>
      <w:r w:rsidRPr="00EB73E7">
        <w:rPr>
          <w:sz w:val="16"/>
        </w:rPr>
        <w:t>e (</w:t>
      </w:r>
      <w:proofErr w:type="spellStart"/>
      <w:r w:rsidRPr="00EB73E7">
        <w:rPr>
          <w:sz w:val="16"/>
        </w:rPr>
        <w:t>Rutqvist</w:t>
      </w:r>
      <w:proofErr w:type="spellEnd"/>
      <w:r w:rsidRPr="00EB73E7">
        <w:rPr>
          <w:sz w:val="16"/>
        </w:rPr>
        <w:t xml:space="preserve"> and </w:t>
      </w:r>
      <w:proofErr w:type="spellStart"/>
      <w:r w:rsidRPr="00EB73E7">
        <w:rPr>
          <w:sz w:val="16"/>
        </w:rPr>
        <w:t>Moridis</w:t>
      </w:r>
      <w:proofErr w:type="spellEnd"/>
      <w:r w:rsidRPr="00EB73E7">
        <w:rPr>
          <w:sz w:val="16"/>
        </w:rPr>
        <w:t>, 2010).</w:t>
      </w:r>
    </w:p>
    <w:p w:rsidR="00F4419C" w:rsidRDefault="00F4419C" w:rsidP="00F4419C"/>
    <w:p w:rsidR="00F4419C" w:rsidRDefault="00F4419C" w:rsidP="00F4419C">
      <w:pPr>
        <w:pStyle w:val="Heading3"/>
      </w:pPr>
      <w:r>
        <w:t>--Ext – Landslides</w:t>
      </w:r>
    </w:p>
    <w:p w:rsidR="00F4419C" w:rsidRPr="00C924AC" w:rsidRDefault="00F4419C" w:rsidP="00F4419C">
      <w:pPr>
        <w:pStyle w:val="Heading4"/>
      </w:pPr>
      <w:r w:rsidRPr="00C924AC">
        <w:t xml:space="preserve">Seafloor mining can cause landslides </w:t>
      </w:r>
    </w:p>
    <w:p w:rsidR="00F4419C" w:rsidRPr="00EB73E7" w:rsidRDefault="00F4419C" w:rsidP="00F4419C">
      <w:pPr>
        <w:rPr>
          <w:sz w:val="16"/>
        </w:rPr>
      </w:pPr>
      <w:r w:rsidRPr="00444A0C">
        <w:rPr>
          <w:rStyle w:val="Style13ptBold"/>
        </w:rPr>
        <w:t xml:space="preserve">Anderson 14 – BBC News Business Reporter </w:t>
      </w:r>
      <w:r w:rsidRPr="00EB73E7">
        <w:rPr>
          <w:sz w:val="16"/>
        </w:rPr>
        <w:t xml:space="preserve">(Richard BBC News, Published April 16, 2014 “Methane Hydrate: Dirty Fuel or Energy </w:t>
      </w:r>
      <w:proofErr w:type="spellStart"/>
      <w:r w:rsidRPr="00EB73E7">
        <w:rPr>
          <w:sz w:val="16"/>
        </w:rPr>
        <w:t>Saviour</w:t>
      </w:r>
      <w:proofErr w:type="spellEnd"/>
      <w:r w:rsidRPr="00EB73E7">
        <w:rPr>
          <w:sz w:val="16"/>
        </w:rPr>
        <w:t xml:space="preserve">” </w:t>
      </w:r>
      <w:hyperlink r:id="rId37" w:history="1">
        <w:r w:rsidRPr="00EB73E7">
          <w:rPr>
            <w:rStyle w:val="Hyperlink"/>
            <w:sz w:val="16"/>
          </w:rPr>
          <w:t>http://www.bbc.com/news/business-27021610</w:t>
        </w:r>
      </w:hyperlink>
      <w:r w:rsidRPr="00EB73E7">
        <w:rPr>
          <w:sz w:val="16"/>
        </w:rPr>
        <w:t>) RF</w:t>
      </w:r>
    </w:p>
    <w:p w:rsidR="00F4419C" w:rsidRDefault="00F4419C" w:rsidP="00F4419C">
      <w:pPr>
        <w:rPr>
          <w:u w:val="single"/>
        </w:rPr>
      </w:pPr>
      <w:r w:rsidRPr="00EB73E7">
        <w:rPr>
          <w:sz w:val="16"/>
        </w:rPr>
        <w:t xml:space="preserve">The </w:t>
      </w:r>
      <w:r w:rsidRPr="00C924AC">
        <w:rPr>
          <w:u w:val="single"/>
        </w:rPr>
        <w:t>problem, however, is accessing the hydrates</w:t>
      </w:r>
      <w:r w:rsidRPr="00EB73E7">
        <w:rPr>
          <w:sz w:val="16"/>
        </w:rPr>
        <w:t xml:space="preserve">. Quite apart from reaching them at the </w:t>
      </w:r>
      <w:r w:rsidRPr="00C924AC">
        <w:rPr>
          <w:u w:val="single"/>
        </w:rPr>
        <w:t>bottom of deep ocean shelves</w:t>
      </w:r>
      <w:r w:rsidRPr="00EB73E7">
        <w:rPr>
          <w:sz w:val="16"/>
        </w:rPr>
        <w:t xml:space="preserve">, not to mention </w:t>
      </w:r>
      <w:r w:rsidRPr="00C924AC">
        <w:rPr>
          <w:u w:val="single"/>
        </w:rPr>
        <w:t>operating at low temperatures and extremely high pressure</w:t>
      </w:r>
      <w:r w:rsidRPr="00EB73E7">
        <w:rPr>
          <w:sz w:val="16"/>
        </w:rPr>
        <w:t xml:space="preserve">, there is the potentially serious issue of </w:t>
      </w:r>
      <w:proofErr w:type="spellStart"/>
      <w:r w:rsidRPr="00C924AC">
        <w:rPr>
          <w:u w:val="single"/>
        </w:rPr>
        <w:t>destabilising</w:t>
      </w:r>
      <w:proofErr w:type="spellEnd"/>
      <w:r w:rsidRPr="00C924AC">
        <w:rPr>
          <w:u w:val="single"/>
        </w:rPr>
        <w:t xml:space="preserve"> the seabed</w:t>
      </w:r>
      <w:r w:rsidRPr="00EB73E7">
        <w:rPr>
          <w:sz w:val="16"/>
        </w:rPr>
        <w:t xml:space="preserve">, which can lead to </w:t>
      </w:r>
      <w:r w:rsidRPr="00C924AC">
        <w:rPr>
          <w:u w:val="single"/>
        </w:rPr>
        <w:t>submarine landslides.</w:t>
      </w:r>
    </w:p>
    <w:p w:rsidR="00F4419C" w:rsidRPr="00A20A76" w:rsidRDefault="00F4419C" w:rsidP="00F4419C">
      <w:pPr>
        <w:pStyle w:val="Heading4"/>
      </w:pPr>
      <w:r>
        <w:t xml:space="preserve">The Impact - </w:t>
      </w:r>
      <w:r w:rsidRPr="00A20A76">
        <w:t>Methane landslides cause runaway warming – historical events prove</w:t>
      </w:r>
    </w:p>
    <w:p w:rsidR="00F4419C" w:rsidRPr="00EB73E7" w:rsidRDefault="00F4419C" w:rsidP="00F4419C">
      <w:pPr>
        <w:rPr>
          <w:sz w:val="16"/>
        </w:rPr>
      </w:pPr>
      <w:r w:rsidRPr="00444A0C">
        <w:rPr>
          <w:rStyle w:val="Style13ptBold"/>
        </w:rPr>
        <w:t>Kerr, 1999 – Woods Hole Oceanographic Institute</w:t>
      </w:r>
      <w:r w:rsidRPr="00EB73E7">
        <w:rPr>
          <w:sz w:val="16"/>
        </w:rPr>
        <w:t xml:space="preserve"> [Richard A Smoking Gun for an Ancient Methane Discharge. Science Magazine November 19, </w:t>
      </w:r>
      <w:hyperlink r:id="rId38" w:history="1">
        <w:r w:rsidRPr="00EB73E7">
          <w:rPr>
            <w:rStyle w:val="Hyperlink"/>
            <w:sz w:val="16"/>
          </w:rPr>
          <w:t>http://www.highbeam.com/doc/1G1-58038073.html Accessed June 27</w:t>
        </w:r>
      </w:hyperlink>
      <w:r w:rsidRPr="00EB73E7">
        <w:rPr>
          <w:sz w:val="16"/>
        </w:rPr>
        <w:t>] TA</w:t>
      </w:r>
    </w:p>
    <w:p w:rsidR="00F4419C" w:rsidRPr="00A20A76" w:rsidRDefault="00F4419C" w:rsidP="00F4419C">
      <w:pPr>
        <w:rPr>
          <w:u w:val="single"/>
        </w:rPr>
      </w:pPr>
      <w:r w:rsidRPr="00A20A76">
        <w:rPr>
          <w:u w:val="single"/>
        </w:rPr>
        <w:t>Proposed less than 5 years ago, the "methane burp" hypothesis gets its most direct support yet on page 1531 of this issue of Scien</w:t>
      </w:r>
      <w:r w:rsidRPr="00EB73E7">
        <w:rPr>
          <w:sz w:val="16"/>
        </w:rPr>
        <w:t xml:space="preserve">ce. </w:t>
      </w:r>
      <w:proofErr w:type="spellStart"/>
      <w:r w:rsidRPr="00EB73E7">
        <w:rPr>
          <w:sz w:val="16"/>
        </w:rPr>
        <w:t>Paleoceanographer</w:t>
      </w:r>
      <w:proofErr w:type="spellEnd"/>
      <w:r w:rsidRPr="00EB73E7">
        <w:rPr>
          <w:sz w:val="16"/>
        </w:rPr>
        <w:t xml:space="preserve"> Miriam Katz of Rutgers University in Piscataway, New Jersey, and her colleagues report the discovery of a sequence of sediment layers buried half a kilometer below the sea floor off Florida, </w:t>
      </w:r>
      <w:r w:rsidRPr="00A20A76">
        <w:rPr>
          <w:u w:val="single"/>
        </w:rPr>
        <w:t xml:space="preserve">which records the exact sequence of deep-sea changes-including vast submarine landslides-predicted by the scenario. "It's real good, consistent evidence" for the hypothesis, says </w:t>
      </w:r>
      <w:proofErr w:type="spellStart"/>
      <w:r w:rsidRPr="00A20A76">
        <w:rPr>
          <w:u w:val="single"/>
        </w:rPr>
        <w:t>paleoceanographer</w:t>
      </w:r>
      <w:proofErr w:type="spellEnd"/>
      <w:r w:rsidRPr="00A20A76">
        <w:rPr>
          <w:u w:val="single"/>
        </w:rPr>
        <w:t xml:space="preserve"> Timothy </w:t>
      </w:r>
      <w:proofErr w:type="spellStart"/>
      <w:r w:rsidRPr="00A20A76">
        <w:rPr>
          <w:u w:val="single"/>
        </w:rPr>
        <w:t>Bralower</w:t>
      </w:r>
      <w:proofErr w:type="spellEnd"/>
      <w:r w:rsidRPr="00A20A76">
        <w:rPr>
          <w:u w:val="single"/>
        </w:rPr>
        <w:t xml:space="preserve"> of the University of North Carolina</w:t>
      </w:r>
      <w:r w:rsidRPr="00EB73E7">
        <w:rPr>
          <w:sz w:val="16"/>
        </w:rPr>
        <w:t xml:space="preserve">, Chapel Hill. "It's not 100% proof, but it's compelling." If not for the evolutionary turning point the methane burp might explain, we might be eating egg-laying mammals for Thanksgiving-if we had evolved at all. Ten million years after the demise of the dinosaurs, mammals in the fossil record were still "archaic," a mix of odd, unfamiliar animals that have no direct descendants today. But 55 million years ago, an array of modern forms burst on the scene in North America. In recent years, researchers have tied this transition to an extraordinary surge of global warming recorded in fossils and sediments. The warming would have allowed mammals that had already evolved into modern forms in a presumed Asian enclave to march across otherwise frigid polar lands and usurp North American </w:t>
      </w:r>
      <w:proofErr w:type="spellStart"/>
      <w:r w:rsidRPr="00EB73E7">
        <w:rPr>
          <w:sz w:val="16"/>
        </w:rPr>
        <w:t>archaics</w:t>
      </w:r>
      <w:proofErr w:type="spellEnd"/>
      <w:r w:rsidRPr="00EB73E7">
        <w:rPr>
          <w:sz w:val="16"/>
        </w:rPr>
        <w:t xml:space="preserve"> (Science, 18 September 1992, p. 1622). </w:t>
      </w:r>
      <w:r w:rsidRPr="00A20A76">
        <w:rPr>
          <w:u w:val="single"/>
        </w:rPr>
        <w:t>Several researchers proposed that the methane from the sea floor could have driven the warming</w:t>
      </w:r>
      <w:r w:rsidRPr="00EB73E7">
        <w:rPr>
          <w:sz w:val="16"/>
        </w:rPr>
        <w:t xml:space="preserve"> (Science, 28 February 1997, p. 1267), and </w:t>
      </w:r>
      <w:proofErr w:type="spellStart"/>
      <w:r w:rsidRPr="00EB73E7">
        <w:rPr>
          <w:sz w:val="16"/>
        </w:rPr>
        <w:t>paleoceanographer</w:t>
      </w:r>
      <w:proofErr w:type="spellEnd"/>
      <w:r w:rsidRPr="00EB73E7">
        <w:rPr>
          <w:sz w:val="16"/>
        </w:rPr>
        <w:t xml:space="preserve"> Gerald Dickens of James Cook University in Townsville, Australia, used clues in sea-floor sediments to develop a detailed scenario for what happened. His hypothesis assumes </w:t>
      </w:r>
      <w:proofErr w:type="gramStart"/>
      <w:r w:rsidRPr="00EB73E7">
        <w:rPr>
          <w:sz w:val="16"/>
        </w:rPr>
        <w:t>that</w:t>
      </w:r>
      <w:proofErr w:type="gramEnd"/>
      <w:r w:rsidRPr="00EB73E7">
        <w:rPr>
          <w:sz w:val="16"/>
        </w:rPr>
        <w:t xml:space="preserve"> 55 million years ago, as today, something like 15 trillion tons of methane hydrate-a combination of ice and methane-had formed beneath the sea floor, where microbes digesting organic matter release methane. Then, for whatever reason, </w:t>
      </w:r>
      <w:r w:rsidRPr="00A20A76">
        <w:rPr>
          <w:u w:val="single"/>
        </w:rPr>
        <w:t>ocean bottom waters warmed enough to decompose a small fraction of the methane hydrate into water and methane gas-roughly a trillion tons of it. This methane disrupted the sediment, triggering landslides down the continental slope that let the methane burst into the ocean. Upon its release, theorized Dickens, the methane probably oxidized to form carbon dioxide, which eventually reached the atmosphere, driving greenhouse warming.</w:t>
      </w:r>
    </w:p>
    <w:p w:rsidR="00F4419C" w:rsidRPr="0030395A" w:rsidRDefault="00F4419C" w:rsidP="00F4419C">
      <w:pPr>
        <w:pStyle w:val="Heading4"/>
      </w:pPr>
      <w:r w:rsidRPr="0030395A">
        <w:t>Mining methane hydrates triggers underwater landslides and tsunamis</w:t>
      </w:r>
    </w:p>
    <w:p w:rsidR="00F4419C" w:rsidRPr="00EB73E7" w:rsidRDefault="00F4419C" w:rsidP="00F4419C">
      <w:pPr>
        <w:rPr>
          <w:sz w:val="16"/>
        </w:rPr>
      </w:pPr>
      <w:proofErr w:type="gramStart"/>
      <w:r w:rsidRPr="00444A0C">
        <w:rPr>
          <w:rStyle w:val="Style13ptBold"/>
        </w:rPr>
        <w:t>Harris, 2011 – freelance writer [</w:t>
      </w:r>
      <w:r w:rsidRPr="00EB73E7">
        <w:rPr>
          <w:sz w:val="16"/>
        </w:rPr>
        <w:t>William master's degree in science education from Florida State University.</w:t>
      </w:r>
      <w:proofErr w:type="gramEnd"/>
      <w:r w:rsidRPr="00EB73E7">
        <w:rPr>
          <w:sz w:val="16"/>
        </w:rPr>
        <w:t xml:space="preserve"> How Frozen Fuel Works http://science.howstuffworks.com/environmental/green-tech/energy-production/frozen-fuel.htm Mar 17, 2011 Accessed June 20, 2014] TA</w:t>
      </w:r>
    </w:p>
    <w:p w:rsidR="00F4419C" w:rsidRPr="00EB73E7" w:rsidRDefault="00F4419C" w:rsidP="00F4419C">
      <w:pPr>
        <w:rPr>
          <w:sz w:val="16"/>
        </w:rPr>
      </w:pPr>
      <w:r w:rsidRPr="00EB73E7">
        <w:rPr>
          <w:sz w:val="16"/>
        </w:rPr>
        <w:t xml:space="preserve">Believe it or not, this leakage may be the least of the worries. </w:t>
      </w:r>
      <w:r w:rsidRPr="0030395A">
        <w:rPr>
          <w:rStyle w:val="StyleUnderline"/>
        </w:rPr>
        <w:t>Many geologists suspect that gas hydrates play an important role in stabilizing the seafloor. Drilling in these oceanic deposits could destabilize the seabed, causing vast swaths of sediment to slide for miles down the continental slope. Evidence suggests that such underwater landslides have occurred in the past</w:t>
      </w:r>
      <w:r w:rsidRPr="00EB73E7">
        <w:rPr>
          <w:sz w:val="16"/>
        </w:rPr>
        <w:t xml:space="preserve"> (see sidebar), </w:t>
      </w:r>
      <w:r w:rsidRPr="0030395A">
        <w:rPr>
          <w:rStyle w:val="StyleUnderline"/>
        </w:rPr>
        <w:t>with devastating consequences. The movement of so much sediment would certainly trigger massive tsunamis s</w:t>
      </w:r>
      <w:r w:rsidRPr="00EB73E7">
        <w:rPr>
          <w:sz w:val="16"/>
        </w:rPr>
        <w:t>imilar to those seen in the Indian Ocean tsunami of December 2004.</w:t>
      </w:r>
    </w:p>
    <w:p w:rsidR="00F4419C" w:rsidRPr="00B069CF" w:rsidRDefault="00F4419C" w:rsidP="00F4419C">
      <w:pPr>
        <w:pStyle w:val="Heading4"/>
      </w:pPr>
      <w:r w:rsidRPr="00B069CF">
        <w:t>Methane bursts can cause tsunamis</w:t>
      </w:r>
    </w:p>
    <w:p w:rsidR="00F4419C" w:rsidRPr="00EB73E7" w:rsidRDefault="00F4419C" w:rsidP="00F4419C">
      <w:pPr>
        <w:rPr>
          <w:sz w:val="16"/>
        </w:rPr>
      </w:pPr>
      <w:bookmarkStart w:id="0" w:name="h.z2oxchhnnqin" w:colFirst="0" w:colLast="0"/>
      <w:bookmarkEnd w:id="0"/>
      <w:r w:rsidRPr="00444A0C">
        <w:rPr>
          <w:rStyle w:val="Style13ptBold"/>
        </w:rPr>
        <w:t>Sassoon, 2010 – editor of inside climate news</w:t>
      </w:r>
      <w:r w:rsidRPr="00EB73E7">
        <w:rPr>
          <w:sz w:val="16"/>
        </w:rPr>
        <w:t xml:space="preserve"> [David, Did Deepwater methane hydrates cause the BP Gulf explosion</w:t>
      </w:r>
      <w:proofErr w:type="gramStart"/>
      <w:r w:rsidRPr="00EB73E7">
        <w:rPr>
          <w:sz w:val="16"/>
        </w:rPr>
        <w:t>?,</w:t>
      </w:r>
      <w:proofErr w:type="gramEnd"/>
      <w:r w:rsidRPr="00EB73E7">
        <w:rPr>
          <w:sz w:val="16"/>
        </w:rPr>
        <w:t xml:space="preserve"> the Guardian, May 20,  http://www.theguardian.com/environment/2010/may/20/deepwater-methane-hydrates-bp-gulf, June 25, 2014] KF</w:t>
      </w:r>
    </w:p>
    <w:p w:rsidR="00F4419C" w:rsidRPr="00EB73E7" w:rsidRDefault="00F4419C" w:rsidP="00F4419C">
      <w:pPr>
        <w:rPr>
          <w:sz w:val="16"/>
        </w:rPr>
      </w:pPr>
      <w:r w:rsidRPr="00EB73E7">
        <w:rPr>
          <w:sz w:val="16"/>
        </w:rPr>
        <w:t xml:space="preserve">Scientists are well aware of the awesome power of these strange hydrocarbons. </w:t>
      </w:r>
      <w:r w:rsidRPr="00B069CF">
        <w:rPr>
          <w:u w:val="single"/>
        </w:rPr>
        <w:t>A sudden large scale release of methane hydrates is believed to have caused a mass extinction 55 million years ago.</w:t>
      </w:r>
      <w:r w:rsidRPr="00EB73E7">
        <w:rPr>
          <w:sz w:val="16"/>
        </w:rPr>
        <w:t xml:space="preserve"> Among planners concerned with mega-disasters, </w:t>
      </w:r>
      <w:r w:rsidRPr="00B069CF">
        <w:rPr>
          <w:u w:val="single"/>
        </w:rPr>
        <w:t>their sudden escape is considered to be a threat comparable to an asteroid strike or nuclear war.</w:t>
      </w:r>
      <w:r w:rsidRPr="00EB73E7">
        <w:rPr>
          <w:sz w:val="16"/>
        </w:rPr>
        <w:t xml:space="preserve"> The Lawrence Livermore National Laboratory, a Livermore, Ca.-based weapons design center, reports that </w:t>
      </w:r>
      <w:r w:rsidRPr="00B069CF">
        <w:rPr>
          <w:u w:val="single"/>
        </w:rPr>
        <w:t>when released on a large scale, methane hydrates can even cause tsunamis.</w:t>
      </w:r>
    </w:p>
    <w:p w:rsidR="00F4419C" w:rsidRPr="00B069CF" w:rsidRDefault="00F4419C" w:rsidP="00F4419C">
      <w:pPr>
        <w:pStyle w:val="Heading4"/>
      </w:pPr>
      <w:r w:rsidRPr="00B069CF">
        <w:t>Mining Methane Hydrates causes submarine landslides</w:t>
      </w:r>
    </w:p>
    <w:p w:rsidR="00F4419C" w:rsidRPr="00EB73E7" w:rsidRDefault="00F4419C" w:rsidP="00F4419C">
      <w:pPr>
        <w:rPr>
          <w:sz w:val="16"/>
        </w:rPr>
      </w:pPr>
      <w:r w:rsidRPr="00444A0C">
        <w:rPr>
          <w:rStyle w:val="Style13ptBold"/>
        </w:rPr>
        <w:t xml:space="preserve">Sassoon, 2010 – editor of inside climate news </w:t>
      </w:r>
      <w:r w:rsidRPr="00EB73E7">
        <w:rPr>
          <w:sz w:val="16"/>
        </w:rPr>
        <w:t>[David, Did Deepwater methane hydrates cause the BP Gulf explosion</w:t>
      </w:r>
      <w:proofErr w:type="gramStart"/>
      <w:r w:rsidRPr="00EB73E7">
        <w:rPr>
          <w:sz w:val="16"/>
        </w:rPr>
        <w:t>?,</w:t>
      </w:r>
      <w:proofErr w:type="gramEnd"/>
      <w:r w:rsidRPr="00EB73E7">
        <w:rPr>
          <w:sz w:val="16"/>
        </w:rPr>
        <w:t xml:space="preserve"> the Guardian, May 20,  http://www.theguardian.com/environment/2010/may/20/deepwater-methane-hydrates-bp-gulf, June 25, 2014] KF</w:t>
      </w:r>
    </w:p>
    <w:p w:rsidR="00F4419C" w:rsidRPr="00EB73E7" w:rsidRDefault="00F4419C" w:rsidP="00F4419C">
      <w:pPr>
        <w:rPr>
          <w:sz w:val="16"/>
        </w:rPr>
      </w:pPr>
      <w:r w:rsidRPr="00EB73E7">
        <w:rPr>
          <w:sz w:val="16"/>
        </w:rPr>
        <w:t xml:space="preserve"> According to a Bloomberg News article called "Japan Mines Flammable Ice, Flirts with Environmental Disaster</w:t>
      </w:r>
      <w:r w:rsidRPr="00B069CF">
        <w:rPr>
          <w:u w:val="single"/>
        </w:rPr>
        <w:t>," the Japanese trade ministry is targeting 2016 to start commercial production, even as a Tokyo University scientist warned against causing a massive undersea landslide that could suddenly trigger a massive methane hydrate release.</w:t>
      </w:r>
    </w:p>
    <w:p w:rsidR="00F4419C" w:rsidRPr="00690550" w:rsidRDefault="00F4419C" w:rsidP="00F4419C">
      <w:pPr>
        <w:pStyle w:val="Heading4"/>
      </w:pPr>
      <w:r w:rsidRPr="00690550">
        <w:t>Turn – Methane hydrates cause submarine landslides and tsunamis</w:t>
      </w:r>
    </w:p>
    <w:p w:rsidR="00F4419C" w:rsidRPr="00EB73E7" w:rsidRDefault="00F4419C" w:rsidP="00F4419C">
      <w:pPr>
        <w:rPr>
          <w:sz w:val="16"/>
        </w:rPr>
      </w:pPr>
      <w:proofErr w:type="spellStart"/>
      <w:r w:rsidRPr="00444A0C">
        <w:rPr>
          <w:rStyle w:val="Style13ptBold"/>
        </w:rPr>
        <w:t>Cleere</w:t>
      </w:r>
      <w:proofErr w:type="spellEnd"/>
      <w:r w:rsidRPr="00444A0C">
        <w:rPr>
          <w:rStyle w:val="Style13ptBold"/>
        </w:rPr>
        <w:t>, 2002 – Naval officer</w:t>
      </w:r>
      <w:r w:rsidRPr="00EB73E7">
        <w:rPr>
          <w:sz w:val="16"/>
        </w:rPr>
        <w:t xml:space="preserve"> [Gail, </w:t>
      </w:r>
      <w:proofErr w:type="spellStart"/>
      <w:r w:rsidRPr="00EB73E7">
        <w:rPr>
          <w:sz w:val="16"/>
        </w:rPr>
        <w:t>Firey</w:t>
      </w:r>
      <w:proofErr w:type="spellEnd"/>
      <w:r w:rsidRPr="00EB73E7">
        <w:rPr>
          <w:sz w:val="16"/>
        </w:rPr>
        <w:t xml:space="preserve"> ice from the sea, </w:t>
      </w:r>
      <w:hyperlink r:id="rId39" w:history="1">
        <w:r w:rsidRPr="00EB73E7">
          <w:rPr>
            <w:rStyle w:val="Hyperlink"/>
            <w:sz w:val="16"/>
          </w:rPr>
          <w:t>http://www.eurekalert.org/pub_releases/2002-11/oonr-fif110202.php</w:t>
        </w:r>
      </w:hyperlink>
      <w:r w:rsidRPr="00EB73E7">
        <w:rPr>
          <w:sz w:val="16"/>
        </w:rPr>
        <w:t>]</w:t>
      </w:r>
    </w:p>
    <w:p w:rsidR="00F4419C" w:rsidRPr="00690550" w:rsidRDefault="00F4419C" w:rsidP="00F4419C">
      <w:pPr>
        <w:rPr>
          <w:u w:val="single"/>
        </w:rPr>
      </w:pPr>
      <w:r w:rsidRPr="00EB73E7">
        <w:rPr>
          <w:sz w:val="16"/>
        </w:rPr>
        <w:t>Plain and simple, methane hydrates are hard to get at, and once gotten at, hard to transport. Its crystalline form will change to gas when pressures are lowered, or temperatures rise (like when it's brought to the sea surface) and in doing so it will expand 164 times, representing definite storage and transport issues.</w:t>
      </w:r>
      <w:r w:rsidRPr="00690550">
        <w:rPr>
          <w:u w:val="single"/>
        </w:rPr>
        <w:t xml:space="preserve"> </w:t>
      </w:r>
      <w:r w:rsidRPr="00EB73E7">
        <w:rPr>
          <w:sz w:val="16"/>
        </w:rPr>
        <w:t xml:space="preserve">There are geo-political considerations, too – who owns it? What about global warming (because extra methane, when released, is another addition to the greenhouse gases)? </w:t>
      </w:r>
      <w:r w:rsidRPr="00690550">
        <w:rPr>
          <w:u w:val="single"/>
        </w:rPr>
        <w:t>And, naturally occurring submarine landslides, which in turn create tsunamis and cause costly damage to pipelines and undersea cables, may be caused by hydrate dissociation and sediment failure; that is, landslides may occur if the substrate becomes lubricated when the crystalline form reverts to gas and water. If we exploit the resource, are we exacerbating the problem?</w:t>
      </w:r>
    </w:p>
    <w:p w:rsidR="00F4419C" w:rsidRPr="00A20A76" w:rsidRDefault="00F4419C" w:rsidP="00F4419C">
      <w:pPr>
        <w:pStyle w:val="Heading3"/>
      </w:pPr>
      <w:r>
        <w:t>--Ext – Technology Not Ready</w:t>
      </w:r>
    </w:p>
    <w:p w:rsidR="00F4419C" w:rsidRPr="00A20A76" w:rsidRDefault="00F4419C" w:rsidP="00F4419C">
      <w:pPr>
        <w:pStyle w:val="Heading4"/>
      </w:pPr>
      <w:r w:rsidRPr="00A20A76">
        <w:t>Methane hydrates are not commercially viable – technology is unproven</w:t>
      </w:r>
    </w:p>
    <w:p w:rsidR="00F4419C" w:rsidRPr="00EB73E7" w:rsidRDefault="00F4419C" w:rsidP="00F4419C">
      <w:pPr>
        <w:rPr>
          <w:sz w:val="16"/>
        </w:rPr>
      </w:pPr>
      <w:proofErr w:type="gramStart"/>
      <w:r w:rsidRPr="00444A0C">
        <w:rPr>
          <w:rStyle w:val="Style13ptBold"/>
        </w:rPr>
        <w:t xml:space="preserve">Blackman ’13 – journalist </w:t>
      </w:r>
      <w:r w:rsidRPr="00EB73E7">
        <w:rPr>
          <w:sz w:val="16"/>
        </w:rPr>
        <w:t>[Sarah.</w:t>
      </w:r>
      <w:proofErr w:type="gramEnd"/>
      <w:r w:rsidRPr="00EB73E7">
        <w:rPr>
          <w:sz w:val="16"/>
        </w:rPr>
        <w:t xml:space="preserve"> May 9, 2013. “Methane hydrates: a new gas boom?” http://www.offshore-technology.com/features/featuremethane-hydrates-new-gas-boom</w:t>
      </w:r>
      <w:proofErr w:type="gramStart"/>
      <w:r w:rsidRPr="00EB73E7">
        <w:rPr>
          <w:sz w:val="16"/>
        </w:rPr>
        <w:t>/  Access</w:t>
      </w:r>
      <w:proofErr w:type="gramEnd"/>
      <w:r w:rsidRPr="00EB73E7">
        <w:rPr>
          <w:sz w:val="16"/>
        </w:rPr>
        <w:t xml:space="preserve"> Date- LJ</w:t>
      </w:r>
    </w:p>
    <w:p w:rsidR="00F4419C" w:rsidRPr="00EB73E7" w:rsidRDefault="00F4419C" w:rsidP="00F4419C">
      <w:pPr>
        <w:rPr>
          <w:sz w:val="16"/>
        </w:rPr>
      </w:pPr>
      <w:r w:rsidRPr="00EB73E7">
        <w:rPr>
          <w:sz w:val="16"/>
        </w:rPr>
        <w:t xml:space="preserve">"It's still early days, and </w:t>
      </w:r>
      <w:r w:rsidRPr="00A20A76">
        <w:rPr>
          <w:u w:val="single"/>
        </w:rPr>
        <w:t xml:space="preserve">huge costs of </w:t>
      </w:r>
      <w:proofErr w:type="spellStart"/>
      <w:r w:rsidRPr="00A20A76">
        <w:rPr>
          <w:u w:val="single"/>
        </w:rPr>
        <w:t>commercialisation</w:t>
      </w:r>
      <w:proofErr w:type="spellEnd"/>
      <w:r w:rsidRPr="00A20A76">
        <w:rPr>
          <w:u w:val="single"/>
        </w:rPr>
        <w:t xml:space="preserve"> and potential ecological and environmental risks are being flagged."</w:t>
      </w:r>
      <w:r w:rsidRPr="00EB73E7">
        <w:rPr>
          <w:sz w:val="16"/>
        </w:rPr>
        <w:t xml:space="preserve"> But </w:t>
      </w:r>
      <w:proofErr w:type="spellStart"/>
      <w:r w:rsidRPr="00A20A76">
        <w:rPr>
          <w:u w:val="single"/>
        </w:rPr>
        <w:t>Nelder</w:t>
      </w:r>
      <w:proofErr w:type="spellEnd"/>
      <w:r w:rsidRPr="00A20A76">
        <w:rPr>
          <w:u w:val="single"/>
        </w:rPr>
        <w:t xml:space="preserve"> argues that we have no way of knowing when it might be possible to recover commercial volumes of the gas,</w:t>
      </w:r>
      <w:r w:rsidRPr="00EB73E7">
        <w:rPr>
          <w:sz w:val="16"/>
        </w:rPr>
        <w:t xml:space="preserve"> or at what price. "</w:t>
      </w:r>
      <w:r w:rsidRPr="00A20A76">
        <w:rPr>
          <w:u w:val="single"/>
        </w:rPr>
        <w:t>We have no reason to believe that if commercial quantities are recoverable by 2018 as Japan hopes - which seems incredibly optimistic - that the price of that gas will be competitive with imported LNG,"</w:t>
      </w:r>
      <w:r w:rsidRPr="00EB73E7">
        <w:rPr>
          <w:sz w:val="16"/>
        </w:rPr>
        <w:t xml:space="preserve"> he said. Lucia van </w:t>
      </w:r>
      <w:proofErr w:type="spellStart"/>
      <w:r w:rsidRPr="00EB73E7">
        <w:rPr>
          <w:sz w:val="16"/>
        </w:rPr>
        <w:t>Geuns</w:t>
      </w:r>
      <w:proofErr w:type="spellEnd"/>
      <w:r w:rsidRPr="00EB73E7">
        <w:rPr>
          <w:sz w:val="16"/>
        </w:rPr>
        <w:t xml:space="preserve">, senior research fellow for the </w:t>
      </w:r>
      <w:proofErr w:type="spellStart"/>
      <w:r w:rsidRPr="00EB73E7">
        <w:rPr>
          <w:sz w:val="16"/>
        </w:rPr>
        <w:t>Clingendael</w:t>
      </w:r>
      <w:proofErr w:type="spellEnd"/>
      <w:r w:rsidRPr="00EB73E7">
        <w:rPr>
          <w:sz w:val="16"/>
        </w:rPr>
        <w:t xml:space="preserve"> International Energy </w:t>
      </w:r>
      <w:proofErr w:type="spellStart"/>
      <w:r w:rsidRPr="00EB73E7">
        <w:rPr>
          <w:sz w:val="16"/>
        </w:rPr>
        <w:t>Programme</w:t>
      </w:r>
      <w:proofErr w:type="spellEnd"/>
      <w:r w:rsidRPr="00EB73E7">
        <w:rPr>
          <w:sz w:val="16"/>
        </w:rPr>
        <w:t xml:space="preserve"> at the </w:t>
      </w:r>
      <w:proofErr w:type="spellStart"/>
      <w:r w:rsidRPr="00EB73E7">
        <w:rPr>
          <w:sz w:val="16"/>
        </w:rPr>
        <w:t>Clingendael</w:t>
      </w:r>
      <w:proofErr w:type="spellEnd"/>
      <w:r w:rsidRPr="00EB73E7">
        <w:rPr>
          <w:sz w:val="16"/>
        </w:rPr>
        <w:t xml:space="preserve"> Institute in the Netherlands, said </w:t>
      </w:r>
      <w:r w:rsidRPr="00A20A76">
        <w:rPr>
          <w:u w:val="single"/>
        </w:rPr>
        <w:t xml:space="preserve">more and longer field tests also need to be done to test the feasibility of </w:t>
      </w:r>
      <w:proofErr w:type="spellStart"/>
      <w:r w:rsidRPr="00A20A76">
        <w:rPr>
          <w:u w:val="single"/>
        </w:rPr>
        <w:t>commercialising</w:t>
      </w:r>
      <w:proofErr w:type="spellEnd"/>
      <w:r w:rsidRPr="00A20A76">
        <w:rPr>
          <w:u w:val="single"/>
        </w:rPr>
        <w:t xml:space="preserve"> a production technique that can produce methane from frozen hydrates</w:t>
      </w:r>
      <w:r w:rsidRPr="00EB73E7">
        <w:rPr>
          <w:sz w:val="16"/>
        </w:rPr>
        <w:t xml:space="preserve"> 1,000 </w:t>
      </w:r>
      <w:proofErr w:type="spellStart"/>
      <w:r w:rsidRPr="00EB73E7">
        <w:rPr>
          <w:sz w:val="16"/>
        </w:rPr>
        <w:t>metres</w:t>
      </w:r>
      <w:proofErr w:type="spellEnd"/>
      <w:r w:rsidRPr="00EB73E7">
        <w:rPr>
          <w:sz w:val="16"/>
        </w:rPr>
        <w:t xml:space="preserve"> below the surface and 50 miles off Japan's shores. "The production trial offshore Japan from a hydrate formation below the Eastern </w:t>
      </w:r>
      <w:proofErr w:type="spellStart"/>
      <w:r w:rsidRPr="00EB73E7">
        <w:rPr>
          <w:sz w:val="16"/>
        </w:rPr>
        <w:t>Nankai</w:t>
      </w:r>
      <w:proofErr w:type="spellEnd"/>
      <w:r w:rsidRPr="00EB73E7">
        <w:rPr>
          <w:sz w:val="16"/>
        </w:rPr>
        <w:t xml:space="preserve"> Trough only lasted one week. Bad weather and equipment problems made them stop, I understood," says van </w:t>
      </w:r>
      <w:proofErr w:type="spellStart"/>
      <w:r w:rsidRPr="00EB73E7">
        <w:rPr>
          <w:sz w:val="16"/>
        </w:rPr>
        <w:t>Geuns</w:t>
      </w:r>
      <w:proofErr w:type="spellEnd"/>
      <w:r w:rsidRPr="00EB73E7">
        <w:rPr>
          <w:sz w:val="16"/>
        </w:rPr>
        <w:t xml:space="preserve">. "Still," she added, "it was the first time the scientists extracted methane offshore with the </w:t>
      </w:r>
      <w:proofErr w:type="spellStart"/>
      <w:r w:rsidRPr="00EB73E7">
        <w:rPr>
          <w:sz w:val="16"/>
        </w:rPr>
        <w:t>depressurisation</w:t>
      </w:r>
      <w:proofErr w:type="spellEnd"/>
      <w:r w:rsidRPr="00EB73E7">
        <w:rPr>
          <w:sz w:val="16"/>
        </w:rPr>
        <w:t xml:space="preserve"> production technique."</w:t>
      </w:r>
    </w:p>
    <w:p w:rsidR="00F4419C" w:rsidRPr="00502F71" w:rsidRDefault="00F4419C" w:rsidP="00F4419C">
      <w:pPr>
        <w:pStyle w:val="Heading4"/>
      </w:pPr>
      <w:r w:rsidRPr="00502F71">
        <w:t>No way to determine solvency – too little is known about hydrates</w:t>
      </w:r>
    </w:p>
    <w:p w:rsidR="00F4419C" w:rsidRPr="00EB73E7" w:rsidRDefault="00F4419C" w:rsidP="00F4419C">
      <w:pPr>
        <w:rPr>
          <w:sz w:val="16"/>
        </w:rPr>
      </w:pPr>
      <w:r w:rsidRPr="00444A0C">
        <w:rPr>
          <w:rStyle w:val="Style13ptBold"/>
        </w:rPr>
        <w:t>New York Times ’13</w:t>
      </w:r>
      <w:r w:rsidRPr="00EB73E7">
        <w:rPr>
          <w:sz w:val="16"/>
        </w:rPr>
        <w:t xml:space="preserve"> – [Hiroki </w:t>
      </w:r>
      <w:proofErr w:type="spellStart"/>
      <w:r w:rsidRPr="00EB73E7">
        <w:rPr>
          <w:sz w:val="16"/>
        </w:rPr>
        <w:t>Tabuchi</w:t>
      </w:r>
      <w:proofErr w:type="spellEnd"/>
      <w:r w:rsidRPr="00EB73E7">
        <w:rPr>
          <w:sz w:val="16"/>
        </w:rPr>
        <w:t>, http://www.nytimes.com/2013/03/13/business/global/japan-says-it-is-first-to-tap-methane-hydrate-deposit.html?pagewanted=all&amp;_r=0, 3/13/13, Energy Coup for Japan; Flammable Ice, accessed 3/12/15] KC</w:t>
      </w:r>
    </w:p>
    <w:p w:rsidR="00F4419C" w:rsidRPr="00EB73E7" w:rsidRDefault="00945E1B" w:rsidP="00F4419C">
      <w:pPr>
        <w:rPr>
          <w:sz w:val="16"/>
        </w:rPr>
      </w:pPr>
      <w:hyperlink r:id="rId40" w:tooltip="U.S. Geological Survey hydrates estimate." w:history="1">
        <w:r w:rsidR="00F4419C" w:rsidRPr="00EB73E7">
          <w:rPr>
            <w:rStyle w:val="Hyperlink"/>
            <w:sz w:val="16"/>
          </w:rPr>
          <w:t>Experts estimate</w:t>
        </w:r>
      </w:hyperlink>
      <w:r w:rsidR="00F4419C" w:rsidRPr="00EB73E7">
        <w:rPr>
          <w:sz w:val="16"/>
        </w:rPr>
        <w:t xml:space="preserve"> that the carbon found in gas hydrates worldwide totals at least twice the amount of carbon in all of the earth’s other fossil fuels, making it a potential game-changer for energy-poor countries like Japan. </w:t>
      </w:r>
      <w:r w:rsidR="00F4419C" w:rsidRPr="00502F71">
        <w:rPr>
          <w:u w:val="single"/>
        </w:rPr>
        <w:t>Researchers had already successfully extracted gas from onshore methane hydrate reservoirs, but not from beneath the seabed, where much of the world’s deposits are thought to lie. The exact properties of undersea hydrates and how they might affect the environment are still poorly understood</w:t>
      </w:r>
      <w:r w:rsidR="00F4419C" w:rsidRPr="00EB73E7">
        <w:rPr>
          <w:sz w:val="16"/>
        </w:rPr>
        <w:t>, given that methane is a greenhouse gas.</w:t>
      </w:r>
    </w:p>
    <w:p w:rsidR="00F4419C" w:rsidRPr="0030395A" w:rsidRDefault="00F4419C" w:rsidP="00F4419C">
      <w:pPr>
        <w:pStyle w:val="Heading3"/>
      </w:pPr>
      <w:r>
        <w:t>--Ext – Long Term</w:t>
      </w:r>
    </w:p>
    <w:p w:rsidR="00F4419C" w:rsidRPr="00DF6214" w:rsidRDefault="00F4419C" w:rsidP="00F4419C">
      <w:pPr>
        <w:pStyle w:val="Heading4"/>
      </w:pPr>
      <w:r w:rsidRPr="00DF6214">
        <w:t>Solvency is long term – there are many technical issues left to be worked out</w:t>
      </w:r>
    </w:p>
    <w:p w:rsidR="00F4419C" w:rsidRPr="00EB73E7" w:rsidRDefault="00F4419C" w:rsidP="00F4419C">
      <w:pPr>
        <w:rPr>
          <w:sz w:val="16"/>
        </w:rPr>
      </w:pPr>
      <w:r w:rsidRPr="00444A0C">
        <w:rPr>
          <w:rStyle w:val="Style13ptBold"/>
        </w:rPr>
        <w:t>Pfeifer 14—Energy Editor of the Financial Times</w:t>
      </w:r>
      <w:r w:rsidRPr="00EB73E7">
        <w:rPr>
          <w:b/>
          <w:sz w:val="16"/>
        </w:rPr>
        <w:t xml:space="preserve"> </w:t>
      </w:r>
      <w:r w:rsidRPr="00EB73E7">
        <w:rPr>
          <w:sz w:val="16"/>
        </w:rPr>
        <w:t>(Sylvia, “Methane hydrates could be energy of the future”, Financial Times, 17 Jan 2014, Proquest, Accessed 24 June 2014</w:t>
      </w:r>
      <w:proofErr w:type="gramStart"/>
      <w:r w:rsidRPr="00EB73E7">
        <w:rPr>
          <w:sz w:val="16"/>
        </w:rPr>
        <w:t>)DZ</w:t>
      </w:r>
      <w:proofErr w:type="gramEnd"/>
    </w:p>
    <w:p w:rsidR="00F4419C" w:rsidRPr="00EB73E7" w:rsidRDefault="00F4419C" w:rsidP="00F4419C">
      <w:pPr>
        <w:rPr>
          <w:sz w:val="16"/>
        </w:rPr>
      </w:pPr>
      <w:r w:rsidRPr="00EB73E7">
        <w:rPr>
          <w:sz w:val="16"/>
        </w:rPr>
        <w:t xml:space="preserve">The country, adds </w:t>
      </w:r>
      <w:proofErr w:type="spellStart"/>
      <w:r w:rsidRPr="00EB73E7">
        <w:rPr>
          <w:sz w:val="16"/>
        </w:rPr>
        <w:t>Mr</w:t>
      </w:r>
      <w:proofErr w:type="spellEnd"/>
      <w:r w:rsidRPr="00EB73E7">
        <w:rPr>
          <w:sz w:val="16"/>
        </w:rPr>
        <w:t xml:space="preserve"> </w:t>
      </w:r>
      <w:proofErr w:type="spellStart"/>
      <w:r w:rsidRPr="00EB73E7">
        <w:rPr>
          <w:sz w:val="16"/>
        </w:rPr>
        <w:t>Duerloo</w:t>
      </w:r>
      <w:proofErr w:type="spellEnd"/>
      <w:r w:rsidRPr="00EB73E7">
        <w:rPr>
          <w:sz w:val="16"/>
        </w:rPr>
        <w:t xml:space="preserve">, has few alternatives in terms of energy sources and is keen to become self-sufficient. </w:t>
      </w:r>
      <w:r w:rsidRPr="00DF6214">
        <w:rPr>
          <w:u w:val="single"/>
        </w:rPr>
        <w:t>The resource could be enormous.</w:t>
      </w:r>
      <w:r w:rsidRPr="00EB73E7">
        <w:rPr>
          <w:sz w:val="16"/>
        </w:rPr>
        <w:t xml:space="preserve"> Japan Oil, Gas and Metals National Corporation, the state oil group, estimated in 2008 that 1.1tn cubic </w:t>
      </w:r>
      <w:proofErr w:type="spellStart"/>
      <w:r w:rsidRPr="00EB73E7">
        <w:rPr>
          <w:sz w:val="16"/>
        </w:rPr>
        <w:t>metres</w:t>
      </w:r>
      <w:proofErr w:type="spellEnd"/>
      <w:r w:rsidRPr="00EB73E7">
        <w:rPr>
          <w:sz w:val="16"/>
        </w:rPr>
        <w:t xml:space="preserve"> of methane hydrates lay beneath the eastern </w:t>
      </w:r>
      <w:proofErr w:type="spellStart"/>
      <w:r w:rsidRPr="00EB73E7">
        <w:rPr>
          <w:sz w:val="16"/>
        </w:rPr>
        <w:t>Nankai</w:t>
      </w:r>
      <w:proofErr w:type="spellEnd"/>
      <w:r w:rsidRPr="00EB73E7">
        <w:rPr>
          <w:sz w:val="16"/>
        </w:rPr>
        <w:t xml:space="preserve"> Trough, enough to offset at least a decade's worth of foreign gas imports. Even so</w:t>
      </w:r>
      <w:r w:rsidRPr="00DF6214">
        <w:rPr>
          <w:u w:val="single"/>
        </w:rPr>
        <w:t>, huge challenges remain before natural gas can be produced from these reserves and the relevant extraction technology is still in its infancy</w:t>
      </w:r>
      <w:r w:rsidRPr="00EB73E7">
        <w:rPr>
          <w:sz w:val="16"/>
        </w:rPr>
        <w:t xml:space="preserve">. Hydrates form under high pressure caused by the weight of the seawater or rock above them. That pressure needs to be maintained when the sediment cores are </w:t>
      </w:r>
      <w:proofErr w:type="spellStart"/>
      <w:r w:rsidRPr="00EB73E7">
        <w:rPr>
          <w:sz w:val="16"/>
        </w:rPr>
        <w:t>analysed</w:t>
      </w:r>
      <w:proofErr w:type="spellEnd"/>
      <w:r w:rsidRPr="00EB73E7">
        <w:rPr>
          <w:sz w:val="16"/>
        </w:rPr>
        <w:t xml:space="preserve"> or else the hydrates within quickly dissociate into water and gas. </w:t>
      </w:r>
      <w:r w:rsidRPr="00DF6214">
        <w:rPr>
          <w:u w:val="single"/>
        </w:rPr>
        <w:t>There are also concerns about what the release of methane, a potent greenhouse gas, could do to the atmosphere.</w:t>
      </w:r>
      <w:r>
        <w:rPr>
          <w:u w:val="single"/>
        </w:rPr>
        <w:t xml:space="preserve"> </w:t>
      </w:r>
      <w:r w:rsidRPr="00EB73E7">
        <w:rPr>
          <w:sz w:val="16"/>
        </w:rPr>
        <w:t xml:space="preserve">To extract the gas last March, the Japanese team used conventional methods. These involved first lowering a drill about 1,000m to the bottom of the </w:t>
      </w:r>
      <w:proofErr w:type="spellStart"/>
      <w:r w:rsidRPr="00EB73E7">
        <w:rPr>
          <w:sz w:val="16"/>
        </w:rPr>
        <w:t>Nankai</w:t>
      </w:r>
      <w:proofErr w:type="spellEnd"/>
      <w:r w:rsidRPr="00EB73E7">
        <w:rPr>
          <w:sz w:val="16"/>
        </w:rPr>
        <w:t xml:space="preserve"> Trough. They then had to drill another 300m into the rock, drain the water out of the hydrate layer to lower the pressure in the deposit and free the methane gas which was then pumped to the surface. Nevertheless, </w:t>
      </w:r>
      <w:r w:rsidRPr="00DF6214">
        <w:rPr>
          <w:u w:val="single"/>
        </w:rPr>
        <w:t xml:space="preserve">more work needs to be done. Researchers in Japan hope to develop production technology that achieves controlled release of the methane from the ice into the production well, thereby </w:t>
      </w:r>
      <w:proofErr w:type="spellStart"/>
      <w:r w:rsidRPr="00DF6214">
        <w:rPr>
          <w:u w:val="single"/>
        </w:rPr>
        <w:t>minimising</w:t>
      </w:r>
      <w:proofErr w:type="spellEnd"/>
      <w:r w:rsidRPr="00DF6214">
        <w:rPr>
          <w:u w:val="single"/>
        </w:rPr>
        <w:t xml:space="preserve"> the risk of gas escaping into the atmosphere</w:t>
      </w:r>
      <w:r w:rsidRPr="00EB73E7">
        <w:rPr>
          <w:sz w:val="16"/>
        </w:rPr>
        <w:t xml:space="preserve">. According to the IEA, "the longer-term role of methane hydrates will depend on climate change policies as well as technological advances, as meeting ambitious goals to reduce emissions could require a reduction in demand from all fossil fuels, certainly in the longer term". </w:t>
      </w:r>
      <w:r w:rsidRPr="00DF6214">
        <w:rPr>
          <w:u w:val="single"/>
        </w:rPr>
        <w:t xml:space="preserve">Japan has set itself the target of bringing methane hydrates into the mainstream by the early 2020s. </w:t>
      </w:r>
      <w:r w:rsidRPr="00EB73E7">
        <w:rPr>
          <w:sz w:val="16"/>
        </w:rPr>
        <w:t xml:space="preserve">Despite the significant challenges, </w:t>
      </w:r>
      <w:proofErr w:type="spellStart"/>
      <w:r w:rsidRPr="00EB73E7">
        <w:rPr>
          <w:sz w:val="16"/>
        </w:rPr>
        <w:t>Mr</w:t>
      </w:r>
      <w:proofErr w:type="spellEnd"/>
      <w:r w:rsidRPr="00EB73E7">
        <w:rPr>
          <w:sz w:val="16"/>
        </w:rPr>
        <w:t xml:space="preserve"> </w:t>
      </w:r>
      <w:proofErr w:type="spellStart"/>
      <w:r w:rsidRPr="00EB73E7">
        <w:rPr>
          <w:sz w:val="16"/>
        </w:rPr>
        <w:t>Duerloo</w:t>
      </w:r>
      <w:proofErr w:type="spellEnd"/>
      <w:r w:rsidRPr="00EB73E7">
        <w:rPr>
          <w:sz w:val="16"/>
        </w:rPr>
        <w:t xml:space="preserve"> believes the world should not underestimate its dedication, inventiveness and willingness. "I think the chances they pull it off are more than half."</w:t>
      </w:r>
    </w:p>
    <w:p w:rsidR="00F4419C" w:rsidRPr="007449B8" w:rsidRDefault="00F4419C" w:rsidP="00F4419C">
      <w:pPr>
        <w:pStyle w:val="Heading4"/>
      </w:pPr>
      <w:r w:rsidRPr="007449B8">
        <w:t>Hydrates cannot provide economical energy for decades – it is only a long term consideration</w:t>
      </w:r>
    </w:p>
    <w:p w:rsidR="00F4419C" w:rsidRPr="00EB73E7" w:rsidRDefault="00F4419C" w:rsidP="00F4419C">
      <w:pPr>
        <w:rPr>
          <w:sz w:val="16"/>
        </w:rPr>
      </w:pPr>
      <w:proofErr w:type="spellStart"/>
      <w:r w:rsidRPr="00444A0C">
        <w:rPr>
          <w:rStyle w:val="Style13ptBold"/>
        </w:rPr>
        <w:t>Ruppel</w:t>
      </w:r>
      <w:proofErr w:type="spellEnd"/>
      <w:r w:rsidRPr="00444A0C">
        <w:rPr>
          <w:rStyle w:val="Style13ptBold"/>
        </w:rPr>
        <w:t>, 11, Coordinator of the Georgia Tech Focused Research Program on Methane Hydrates</w:t>
      </w:r>
      <w:r w:rsidRPr="00EB73E7">
        <w:rPr>
          <w:sz w:val="16"/>
        </w:rPr>
        <w:t xml:space="preserve"> [Methane Hydrates and the Future of Natural Gas </w:t>
      </w:r>
      <w:hyperlink r:id="rId41" w:history="1">
        <w:r w:rsidRPr="00EB73E7">
          <w:rPr>
            <w:rStyle w:val="Hyperlink"/>
            <w:sz w:val="16"/>
          </w:rPr>
          <w:t>http://www.circleofblue.org/waternews/wp-content/uploads/2013/09/Supplementary_Paper_SP_2_4_Hydrates.pdf</w:t>
        </w:r>
      </w:hyperlink>
      <w:r w:rsidRPr="00EB73E7">
        <w:rPr>
          <w:sz w:val="16"/>
        </w:rPr>
        <w:t>] SALH</w:t>
      </w:r>
    </w:p>
    <w:p w:rsidR="00F4419C" w:rsidRPr="00EB73E7" w:rsidRDefault="00F4419C" w:rsidP="00F4419C">
      <w:pPr>
        <w:rPr>
          <w:sz w:val="16"/>
        </w:rPr>
      </w:pPr>
      <w:r w:rsidRPr="007449B8">
        <w:rPr>
          <w:u w:val="single"/>
        </w:rPr>
        <w:t>For decades, gas hydrates have been discussed as a potential resource, particularly for countries with limited access to conventional hydrocarbons or a strategic interest in establishing alternative, unconventional gas reserves.</w:t>
      </w:r>
      <w:r w:rsidRPr="00EB73E7">
        <w:rPr>
          <w:sz w:val="16"/>
        </w:rPr>
        <w:t xml:space="preserve"> </w:t>
      </w:r>
      <w:r w:rsidRPr="007449B8">
        <w:rPr>
          <w:u w:val="single"/>
        </w:rPr>
        <w:t>Methane has never been produced from gas hydrates at a commercial scale and, barring major changes in the economics of natural gas supply and demand, commercial production at a large scale is considered unlikely to commence within the next 15 years.</w:t>
      </w:r>
      <w:r w:rsidRPr="00EB73E7">
        <w:rPr>
          <w:sz w:val="16"/>
        </w:rPr>
        <w:t xml:space="preserve"> Given the overall uncertainty still associated with gas hydrates as a potential resource, they have not been included in the EPPA model in MITEI’s Future of Natural Gas report. Still, </w:t>
      </w:r>
      <w:r w:rsidRPr="007449B8">
        <w:rPr>
          <w:u w:val="single"/>
        </w:rPr>
        <w:t>gas hydrates remain a potentially large methane resource and must necessarily be included in any consideration of the natural gas supply beyond two decades from now.</w:t>
      </w:r>
    </w:p>
    <w:p w:rsidR="00F4419C" w:rsidRPr="00690550" w:rsidRDefault="00F4419C" w:rsidP="00F4419C">
      <w:pPr>
        <w:pStyle w:val="Heading4"/>
      </w:pPr>
      <w:r w:rsidRPr="00690550">
        <w:t>Solvency is long term – many technical obstacles</w:t>
      </w:r>
    </w:p>
    <w:p w:rsidR="00F4419C" w:rsidRPr="00EB73E7" w:rsidRDefault="00F4419C" w:rsidP="00F4419C">
      <w:pPr>
        <w:rPr>
          <w:sz w:val="16"/>
        </w:rPr>
      </w:pPr>
      <w:r w:rsidRPr="00444A0C">
        <w:rPr>
          <w:rStyle w:val="Style13ptBold"/>
        </w:rPr>
        <w:t>Pollution Solutions 2013</w:t>
      </w:r>
      <w:r w:rsidRPr="00EB73E7">
        <w:rPr>
          <w:sz w:val="16"/>
        </w:rPr>
        <w:t xml:space="preserve">[Burning ice could make fracking wastewater drinkable </w:t>
      </w:r>
      <w:hyperlink r:id="rId42" w:history="1">
        <w:r w:rsidRPr="00EB73E7">
          <w:rPr>
            <w:rStyle w:val="Hyperlink"/>
            <w:sz w:val="16"/>
          </w:rPr>
          <w:t>http://www.pollutionsolutions-online.com/news/water-wastewater/17/breaking_news/burning_ice_could_make_fracking_wastewater_drinkable/26651/</w:t>
        </w:r>
      </w:hyperlink>
    </w:p>
    <w:p w:rsidR="00F4419C" w:rsidRPr="00EB73E7" w:rsidRDefault="00F4419C" w:rsidP="00F4419C">
      <w:pPr>
        <w:rPr>
          <w:sz w:val="16"/>
        </w:rPr>
      </w:pPr>
      <w:r w:rsidRPr="00EB73E7">
        <w:rPr>
          <w:sz w:val="16"/>
        </w:rPr>
        <w:t xml:space="preserve">Despite the promise of methane hydrates, </w:t>
      </w:r>
      <w:r w:rsidRPr="00690550">
        <w:rPr>
          <w:u w:val="single"/>
        </w:rPr>
        <w:t xml:space="preserve">the technology for their extraction is still under development, and potential risks have not been neutralized. These include the uncontrolled release of natural gas </w:t>
      </w:r>
      <w:r w:rsidRPr="00EB73E7">
        <w:rPr>
          <w:sz w:val="16"/>
        </w:rPr>
        <w:t xml:space="preserve">formerly trapped in ice, </w:t>
      </w:r>
      <w:r w:rsidRPr="00690550">
        <w:rPr>
          <w:u w:val="single"/>
        </w:rPr>
        <w:t>which could result in large amounts of the greenhouse gas methane entering the atmosphere. They also include the possibility of destabilizing the ocean floor, leading to underwater landslides</w:t>
      </w:r>
      <w:r w:rsidRPr="00EB73E7">
        <w:rPr>
          <w:sz w:val="16"/>
        </w:rPr>
        <w:t xml:space="preserve"> and subsequently the possible sinking of drilling rigs.</w:t>
      </w:r>
    </w:p>
    <w:p w:rsidR="00F4419C" w:rsidRPr="00A848ED" w:rsidRDefault="00F4419C" w:rsidP="00F4419C">
      <w:pPr>
        <w:pStyle w:val="Heading3"/>
      </w:pPr>
      <w:r>
        <w:t>--Ext – Too Expensive</w:t>
      </w:r>
    </w:p>
    <w:p w:rsidR="00F4419C" w:rsidRPr="00502F71" w:rsidRDefault="00F4419C" w:rsidP="00F4419C">
      <w:pPr>
        <w:pStyle w:val="Heading4"/>
      </w:pPr>
      <w:r w:rsidRPr="00502F71">
        <w:t>Methane hydrates won’t solve – too long term and not economical yet</w:t>
      </w:r>
    </w:p>
    <w:p w:rsidR="00F4419C" w:rsidRPr="00EB73E7" w:rsidRDefault="00F4419C" w:rsidP="00F4419C">
      <w:pPr>
        <w:rPr>
          <w:sz w:val="16"/>
        </w:rPr>
      </w:pPr>
      <w:r w:rsidRPr="00444A0C">
        <w:rPr>
          <w:rStyle w:val="Style13ptBold"/>
        </w:rPr>
        <w:t>Gas Daily ‘6</w:t>
      </w:r>
      <w:r w:rsidRPr="00EB73E7">
        <w:rPr>
          <w:sz w:val="16"/>
        </w:rPr>
        <w:t xml:space="preserve"> [Experts say methane hydrates offer promise, peril, July 25, 2006, http://www.lexisnexis.com.proxy.lib.umich.edu/hottopics/lnacademic/?verb=sr&amp;csi=160956&amp;sr=HLEAD(Experts%20say%20methane%20hydrates%20offer%20promise,%20peril)%20and%20date%20is%202006]</w:t>
      </w:r>
    </w:p>
    <w:p w:rsidR="00F4419C" w:rsidRPr="00502F71" w:rsidRDefault="00F4419C" w:rsidP="00F4419C">
      <w:pPr>
        <w:rPr>
          <w:u w:val="single"/>
        </w:rPr>
      </w:pPr>
      <w:proofErr w:type="spellStart"/>
      <w:r w:rsidRPr="00502F71">
        <w:rPr>
          <w:u w:val="single"/>
        </w:rPr>
        <w:t>Kvenvolden</w:t>
      </w:r>
      <w:proofErr w:type="spellEnd"/>
      <w:r w:rsidRPr="00502F71">
        <w:rPr>
          <w:u w:val="single"/>
        </w:rPr>
        <w:t xml:space="preserve"> said it's unlikely there will be commercial development of methane hydrates on a large scale any time in the foreseeable future. "There will be some exploitation, but it's not going to be major. The amount that is recoverable is quite small." </w:t>
      </w:r>
      <w:r w:rsidRPr="00EB73E7">
        <w:rPr>
          <w:sz w:val="16"/>
        </w:rPr>
        <w:t xml:space="preserve">He and Hutchinson agreed that that </w:t>
      </w:r>
      <w:r w:rsidRPr="00502F71">
        <w:rPr>
          <w:u w:val="single"/>
        </w:rPr>
        <w:t xml:space="preserve">the most likely place where methane hydrate production would occur is in the Arctic. "When gas gets a little </w:t>
      </w:r>
      <w:proofErr w:type="gramStart"/>
      <w:r w:rsidRPr="00502F71">
        <w:rPr>
          <w:u w:val="single"/>
        </w:rPr>
        <w:t>more pricey</w:t>
      </w:r>
      <w:proofErr w:type="gramEnd"/>
      <w:r w:rsidRPr="00502F71">
        <w:rPr>
          <w:u w:val="single"/>
        </w:rPr>
        <w:t xml:space="preserve">, they may try to exploit that," </w:t>
      </w:r>
      <w:proofErr w:type="spellStart"/>
      <w:r w:rsidRPr="00502F71">
        <w:rPr>
          <w:u w:val="single"/>
        </w:rPr>
        <w:t>Kvenvolden</w:t>
      </w:r>
      <w:proofErr w:type="spellEnd"/>
      <w:r w:rsidRPr="00502F71">
        <w:rPr>
          <w:u w:val="single"/>
        </w:rPr>
        <w:t xml:space="preserve"> said.</w:t>
      </w:r>
    </w:p>
    <w:p w:rsidR="00F4419C" w:rsidRPr="00DB3900" w:rsidRDefault="00F4419C" w:rsidP="00F4419C">
      <w:pPr>
        <w:pStyle w:val="Heading4"/>
      </w:pPr>
      <w:r w:rsidRPr="00DB3900">
        <w:t>Methane Hydrate not viable due to low cost shale gas - Canada proves</w:t>
      </w:r>
    </w:p>
    <w:p w:rsidR="00F4419C" w:rsidRPr="00EB73E7" w:rsidRDefault="00F4419C" w:rsidP="00F4419C">
      <w:pPr>
        <w:rPr>
          <w:bCs/>
          <w:sz w:val="16"/>
        </w:rPr>
      </w:pPr>
      <w:proofErr w:type="spellStart"/>
      <w:r w:rsidRPr="00444A0C">
        <w:rPr>
          <w:rStyle w:val="Style13ptBold"/>
        </w:rPr>
        <w:t>Arango</w:t>
      </w:r>
      <w:proofErr w:type="spellEnd"/>
      <w:r w:rsidRPr="00444A0C">
        <w:rPr>
          <w:rStyle w:val="Style13ptBold"/>
        </w:rPr>
        <w:t xml:space="preserve"> May 7 2013</w:t>
      </w:r>
      <w:r w:rsidRPr="00EB73E7">
        <w:rPr>
          <w:b/>
          <w:bCs/>
          <w:sz w:val="16"/>
        </w:rPr>
        <w:t xml:space="preserve"> </w:t>
      </w:r>
      <w:r w:rsidRPr="00EB73E7">
        <w:rPr>
          <w:bCs/>
          <w:sz w:val="16"/>
        </w:rPr>
        <w:t xml:space="preserve">[writer for CBC news, </w:t>
      </w:r>
      <w:hyperlink r:id="rId43" w:history="1">
        <w:r w:rsidRPr="00EB73E7">
          <w:rPr>
            <w:rStyle w:val="Hyperlink"/>
            <w:sz w:val="16"/>
          </w:rPr>
          <w:t>http://www.cbc.ca/news/technology/canada-drops-out-of-race-to-tap-methane-hydrates-1.1358966?ref=fh%2Cwww.mymanitoba.com</w:t>
        </w:r>
      </w:hyperlink>
      <w:r w:rsidRPr="00EB73E7">
        <w:rPr>
          <w:bCs/>
          <w:sz w:val="16"/>
        </w:rPr>
        <w:t>]</w:t>
      </w:r>
    </w:p>
    <w:p w:rsidR="00F4419C" w:rsidRPr="00DB3900" w:rsidRDefault="00F4419C" w:rsidP="00F4419C">
      <w:pPr>
        <w:rPr>
          <w:u w:val="single"/>
        </w:rPr>
      </w:pPr>
      <w:r w:rsidRPr="00DB3900">
        <w:rPr>
          <w:u w:val="single"/>
        </w:rPr>
        <w:t xml:space="preserve">Canada is abandoning a 15-year program that was researching </w:t>
      </w:r>
      <w:r w:rsidRPr="00EB73E7">
        <w:rPr>
          <w:sz w:val="16"/>
        </w:rPr>
        <w:t xml:space="preserve">ways to tap a potentially revolutionary energy source, just as Japan is starting to use the results to exploit the new fossil-fuel frontier: </w:t>
      </w:r>
      <w:r w:rsidRPr="00DB3900">
        <w:rPr>
          <w:u w:val="single"/>
        </w:rPr>
        <w:t>methane hydrates</w:t>
      </w:r>
      <w:r w:rsidRPr="00EB73E7">
        <w:rPr>
          <w:sz w:val="16"/>
        </w:rPr>
        <w:t xml:space="preserve">. Methane hydrates are crystals full of methane gas found both offshore and under the permafrost. Low temperatures and high pressure cause methane and water to crystallize into ice-like deposits. They represent an unexploited source of energy estimated to be larger than all the world's known coal, oil and gas reserves combined. Methane is considered to be cleaner than other fossil fuels, and if methane is used instead of oil and coal, significant reductions in greenhouse gas emissions could be achieved. Producing gas from hydrates could also avoid the water pollution issues connected with the extraction of shale gas through "fracking" techniques. The environmental impact of methane production has yet to be completely assessed, but researchers say they expect the issues would be comparable to those of offshore conventional natural gas production. Canada and Japan have been partners in the quest to extract methane from hydrates. </w:t>
      </w:r>
      <w:r w:rsidRPr="00DB3900">
        <w:rPr>
          <w:u w:val="single"/>
        </w:rPr>
        <w:t>Since 2000, Natural Resources Canada has invested more than $16 million in the venture. Japan spent around $60 million between 2002 and 2008 to finance production tests in the Canadian Arctic.</w:t>
      </w:r>
      <w:r w:rsidRPr="00EB73E7">
        <w:rPr>
          <w:sz w:val="16"/>
        </w:rPr>
        <w:t xml:space="preserve"> On March 18 this year the Japan Oil, Gas and Metals National Corp. reached a milestone, successfully completing a test to produce methane gas from offshore hydrate formations for the first time, using extraction techniques pioneered in Canada. Despite the success, Canadian federal funding from Natural Resources Canada for research into exploiting methane hydrates was cut as of March 31 — just a couple of weeks after the offshore production tests in Japan. The ministry told CBC News the decision was made in 2012. Canada has confirmed reserves of methane hydrates in the Mackenzie River Delta, the Arctic Archipelago and along the Pacific and Atlantic coasts. </w:t>
      </w:r>
      <w:r w:rsidRPr="00DB3900">
        <w:rPr>
          <w:u w:val="single"/>
        </w:rPr>
        <w:t xml:space="preserve">According to a 2012 study from the University of Alberta and the Geological Survey of Canada, the total amount of methane gas in Canada is measured in trillions of cubic </w:t>
      </w:r>
      <w:proofErr w:type="spellStart"/>
      <w:r w:rsidRPr="00DB3900">
        <w:rPr>
          <w:u w:val="single"/>
        </w:rPr>
        <w:t>metres</w:t>
      </w:r>
      <w:proofErr w:type="spellEnd"/>
      <w:r w:rsidRPr="00DB3900">
        <w:rPr>
          <w:u w:val="single"/>
        </w:rPr>
        <w:t>.</w:t>
      </w:r>
      <w:r w:rsidRPr="00EB73E7">
        <w:rPr>
          <w:sz w:val="16"/>
        </w:rPr>
        <w:t xml:space="preserve"> Estimates put methane hydrates at anywhere from two to 30 times the amount of conventional natural gas present in the country. </w:t>
      </w:r>
      <w:r w:rsidRPr="00DB3900">
        <w:rPr>
          <w:u w:val="single"/>
        </w:rPr>
        <w:t>In spite of that potential volume, the recent technological breakthrough permitting deposits to be tapped, and a successful research record, Canada has lost interest in commercializing this vast source of energy. Paul Duchesne, manager of media relationships for Natural Resources Canada, told CBC News in an email that growing interest in shale gas and low prices for conventional sources of natural gas make energy from methane hydrates non-competitive.</w:t>
      </w:r>
    </w:p>
    <w:p w:rsidR="00F4419C" w:rsidRDefault="00F4419C" w:rsidP="00F4419C">
      <w:pPr>
        <w:pStyle w:val="Heading3"/>
      </w:pPr>
      <w:r>
        <w:t xml:space="preserve">--Ext – Inaccessible </w:t>
      </w:r>
    </w:p>
    <w:p w:rsidR="00F4419C" w:rsidRPr="0030395A" w:rsidRDefault="00F4419C" w:rsidP="00F4419C">
      <w:pPr>
        <w:pStyle w:val="Heading4"/>
      </w:pPr>
      <w:r w:rsidRPr="0030395A">
        <w:t>Mining Methane Hydrates fail – impossible to access and accidental leaks</w:t>
      </w:r>
    </w:p>
    <w:p w:rsidR="00F4419C" w:rsidRPr="00EB73E7" w:rsidRDefault="00F4419C" w:rsidP="00F4419C">
      <w:pPr>
        <w:rPr>
          <w:sz w:val="16"/>
        </w:rPr>
      </w:pPr>
      <w:proofErr w:type="gramStart"/>
      <w:r w:rsidRPr="00444A0C">
        <w:rPr>
          <w:rStyle w:val="Style13ptBold"/>
        </w:rPr>
        <w:t>Harris, 2011 – freelance writer</w:t>
      </w:r>
      <w:r w:rsidRPr="00EB73E7">
        <w:rPr>
          <w:sz w:val="16"/>
        </w:rPr>
        <w:t xml:space="preserve"> [William master's degree in science education from Florida State University.</w:t>
      </w:r>
      <w:proofErr w:type="gramEnd"/>
      <w:r w:rsidRPr="00EB73E7">
        <w:rPr>
          <w:sz w:val="16"/>
        </w:rPr>
        <w:t xml:space="preserve"> How Frozen Fuel Works http://science.howstuffworks.com/environmental/green-tech/energy-production/frozen-fuel.htm Mar 17, 2011 Accessed June 20, 2014] TA</w:t>
      </w:r>
    </w:p>
    <w:p w:rsidR="00F4419C" w:rsidRPr="00EB73E7" w:rsidRDefault="00F4419C" w:rsidP="00F4419C">
      <w:pPr>
        <w:rPr>
          <w:sz w:val="16"/>
        </w:rPr>
      </w:pPr>
      <w:r w:rsidRPr="00EB73E7">
        <w:rPr>
          <w:sz w:val="16"/>
        </w:rPr>
        <w:t xml:space="preserve">Of course, </w:t>
      </w:r>
      <w:r w:rsidRPr="0030395A">
        <w:rPr>
          <w:rStyle w:val="StyleUnderline"/>
        </w:rPr>
        <w:t>finding the hydrate deposits is one thing</w:t>
      </w:r>
      <w:r w:rsidRPr="00EB73E7">
        <w:rPr>
          <w:sz w:val="16"/>
        </w:rPr>
        <w:t xml:space="preserve">. As we'll see in the next section, </w:t>
      </w:r>
      <w:r w:rsidRPr="0030395A">
        <w:rPr>
          <w:rStyle w:val="StyleUnderline"/>
        </w:rPr>
        <w:t>getting them out -- and doing it safely -- is another thing entirely</w:t>
      </w:r>
      <w:r w:rsidRPr="00EB73E7">
        <w:rPr>
          <w:sz w:val="16"/>
        </w:rPr>
        <w:t xml:space="preserve">. The Risky Business of Mining Methane Hydrate </w:t>
      </w:r>
      <w:proofErr w:type="gramStart"/>
      <w:r w:rsidRPr="00EB73E7">
        <w:rPr>
          <w:sz w:val="16"/>
        </w:rPr>
        <w:t>The</w:t>
      </w:r>
      <w:proofErr w:type="gramEnd"/>
      <w:r w:rsidRPr="00EB73E7">
        <w:rPr>
          <w:sz w:val="16"/>
        </w:rPr>
        <w:t xml:space="preserve"> potential rewards of releasing methane from gas hydrate fields must be balanced with the risks. And </w:t>
      </w:r>
      <w:r w:rsidRPr="0030395A">
        <w:rPr>
          <w:rStyle w:val="StyleUnderline"/>
        </w:rPr>
        <w:t>the risks are significant</w:t>
      </w:r>
      <w:r w:rsidRPr="00EB73E7">
        <w:rPr>
          <w:sz w:val="16"/>
        </w:rPr>
        <w:t xml:space="preserve">. Let's start first with challenges facing mining companies and their workers. </w:t>
      </w:r>
      <w:r w:rsidRPr="0030395A">
        <w:rPr>
          <w:rStyle w:val="StyleUnderline"/>
        </w:rPr>
        <w:t>Most methane hydrate deposits are located in seafloor sediments. That means drilling rigs must be able to reach down through more than 1,600 feet</w:t>
      </w:r>
      <w:r w:rsidRPr="00EB73E7">
        <w:rPr>
          <w:sz w:val="16"/>
        </w:rPr>
        <w:t xml:space="preserve"> (500 meters) </w:t>
      </w:r>
      <w:r w:rsidRPr="0030395A">
        <w:rPr>
          <w:rStyle w:val="StyleUnderline"/>
        </w:rPr>
        <w:t>of water and then, because hydrates are generally located far underground, another several thousand feet before they can begin extraction</w:t>
      </w:r>
      <w:r w:rsidRPr="00EB73E7">
        <w:rPr>
          <w:sz w:val="16"/>
        </w:rPr>
        <w:t xml:space="preserve">. Hydrates also tend to form along the lower margins of continental slopes, where the seabed falls away from the relatively shallow shelf toward the abyss. </w:t>
      </w:r>
      <w:r w:rsidRPr="0030395A">
        <w:rPr>
          <w:rStyle w:val="StyleUnderline"/>
        </w:rPr>
        <w:t xml:space="preserve">The roughly sloping seafloor makes it difficult to run pipeline. </w:t>
      </w:r>
      <w:r w:rsidRPr="00EB73E7">
        <w:rPr>
          <w:sz w:val="16"/>
        </w:rPr>
        <w:t xml:space="preserve">Even if you can situate a rig safely, methane hydrate is unstable once it's removed from the high pressures and low temperatures of the deep sea. Methane begins to escape even as it's being transported to the surface. </w:t>
      </w:r>
      <w:r w:rsidRPr="0030395A">
        <w:rPr>
          <w:rStyle w:val="StyleUnderline"/>
        </w:rPr>
        <w:t>Unless there's a way to prevent</w:t>
      </w:r>
      <w:r w:rsidRPr="00EB73E7">
        <w:rPr>
          <w:sz w:val="16"/>
        </w:rPr>
        <w:t xml:space="preserve"> this </w:t>
      </w:r>
      <w:r w:rsidRPr="0030395A">
        <w:rPr>
          <w:rStyle w:val="StyleUnderline"/>
        </w:rPr>
        <w:t>leakage of natural gas, extraction won't be efficient. It will be a bit like hauling up well water using a pail riddled with holes</w:t>
      </w:r>
      <w:r w:rsidRPr="00EB73E7">
        <w:rPr>
          <w:sz w:val="16"/>
        </w:rPr>
        <w:t>.</w:t>
      </w:r>
    </w:p>
    <w:p w:rsidR="00F4419C" w:rsidRPr="007449B8" w:rsidRDefault="00F4419C" w:rsidP="00F4419C">
      <w:pPr>
        <w:pStyle w:val="Heading4"/>
      </w:pPr>
      <w:r w:rsidRPr="007449B8">
        <w:t>Methane hydrates fail – impossible to locate</w:t>
      </w:r>
    </w:p>
    <w:p w:rsidR="00F4419C" w:rsidRPr="00EB73E7" w:rsidRDefault="00F4419C" w:rsidP="00F4419C">
      <w:pPr>
        <w:rPr>
          <w:sz w:val="16"/>
        </w:rPr>
      </w:pPr>
      <w:proofErr w:type="spellStart"/>
      <w:r w:rsidRPr="00444A0C">
        <w:rPr>
          <w:rStyle w:val="Style13ptBold"/>
        </w:rPr>
        <w:t>Ruppel</w:t>
      </w:r>
      <w:proofErr w:type="spellEnd"/>
      <w:r w:rsidRPr="00444A0C">
        <w:rPr>
          <w:rStyle w:val="Style13ptBold"/>
        </w:rPr>
        <w:t>, 11, Coordinator of the Georgia Tech Focused Research Program on Methane Hydrates</w:t>
      </w:r>
      <w:r w:rsidRPr="00EB73E7">
        <w:rPr>
          <w:sz w:val="16"/>
        </w:rPr>
        <w:t xml:space="preserve"> [Methane Hydrates and the Future of Natural Gas </w:t>
      </w:r>
      <w:hyperlink r:id="rId44" w:history="1">
        <w:r w:rsidRPr="00EB73E7">
          <w:rPr>
            <w:rStyle w:val="Hyperlink"/>
            <w:sz w:val="16"/>
          </w:rPr>
          <w:t>http://www.circleofblue.org/waternews/swp-content/uploads/2013/09/Supplementary_Paper_SP_2_4_Hydrates.pdf</w:t>
        </w:r>
      </w:hyperlink>
      <w:r w:rsidRPr="00EB73E7">
        <w:rPr>
          <w:sz w:val="16"/>
        </w:rPr>
        <w:t>] SALH</w:t>
      </w:r>
    </w:p>
    <w:p w:rsidR="00F4419C" w:rsidRPr="00EB73E7" w:rsidRDefault="00F4419C" w:rsidP="00F4419C">
      <w:pPr>
        <w:rPr>
          <w:sz w:val="16"/>
        </w:rPr>
      </w:pPr>
      <w:r w:rsidRPr="007449B8">
        <w:rPr>
          <w:u w:val="single"/>
        </w:rPr>
        <w:t>One of the biggest challenges for development of gas hydrates as a resource is the difficulty of finding the deposits. This challenge is exacerbated by the lack of exhaustive laboratory and field data that can be used to calibrate geophysical parameter</w:t>
      </w:r>
      <w:r w:rsidRPr="00EB73E7">
        <w:rPr>
          <w:sz w:val="16"/>
        </w:rPr>
        <w:t xml:space="preserve">s as a function of the saturation of gas hydrates in porous sediments. </w:t>
      </w:r>
      <w:r w:rsidRPr="007449B8">
        <w:rPr>
          <w:u w:val="single"/>
        </w:rPr>
        <w:t xml:space="preserve">For many years, marine gas hydrates were believed to occur only where exploration seismic data detect a so-called bottom simulating reflector </w:t>
      </w:r>
      <w:r w:rsidRPr="00EB73E7">
        <w:rPr>
          <w:sz w:val="16"/>
        </w:rPr>
        <w:t xml:space="preserve">(BSR; see Figure 1a), which marks the base of the gas hydrate stability zone in some places. This reflector generally indicates that overlying sediments host some gas hydrate, although often at a saturation of less than 10%. Gas hydrates have now been sampled in many places lacking a BSR, rendering the presence of a BSR a sufficient, but not necessary, one for gas hydrate occurrence. In permafrost areas, the difficulty of using reconnaissance seismic imaging to locate gas hydrates is even more acute since </w:t>
      </w:r>
      <w:proofErr w:type="spellStart"/>
      <w:r w:rsidRPr="00EB73E7">
        <w:rPr>
          <w:sz w:val="16"/>
        </w:rPr>
        <w:t>BSRtype</w:t>
      </w:r>
      <w:proofErr w:type="spellEnd"/>
      <w:r w:rsidRPr="00EB73E7">
        <w:rPr>
          <w:sz w:val="16"/>
        </w:rPr>
        <w:t xml:space="preserve"> features have never been observed. A step beyond direct detection of the base of the gas hydrate stability zone is inferring gas hydrate distributions and concentrations based on analysis of seismic data. Occasionally, it is possible to detect gas hydrates directly based on velocity anomalies in sediments containing high hydrate saturations (e.g., Holbrook et al., 2002). </w:t>
      </w:r>
      <w:r w:rsidRPr="007449B8">
        <w:rPr>
          <w:u w:val="single"/>
        </w:rPr>
        <w:t>More often, sophisticated analyses are required</w:t>
      </w:r>
      <w:r w:rsidRPr="00EB73E7">
        <w:rPr>
          <w:sz w:val="16"/>
        </w:rPr>
        <w:t>. On the Japanese margin, the Indian margin, and the Alaskan North Slope, attribute analysis of 3D seismic data, coupled with information from borehole logs, has been used to delineate the extent of hydrate deposits (</w:t>
      </w:r>
      <w:proofErr w:type="spellStart"/>
      <w:r w:rsidRPr="00EB73E7">
        <w:rPr>
          <w:sz w:val="16"/>
        </w:rPr>
        <w:t>Hato</w:t>
      </w:r>
      <w:proofErr w:type="spellEnd"/>
      <w:r w:rsidRPr="00EB73E7">
        <w:rPr>
          <w:sz w:val="16"/>
        </w:rPr>
        <w:t xml:space="preserve"> et al., 2006; </w:t>
      </w:r>
      <w:proofErr w:type="spellStart"/>
      <w:r w:rsidRPr="00EB73E7">
        <w:rPr>
          <w:sz w:val="16"/>
        </w:rPr>
        <w:t>Satyavani</w:t>
      </w:r>
      <w:proofErr w:type="spellEnd"/>
      <w:r w:rsidRPr="00EB73E7">
        <w:rPr>
          <w:sz w:val="16"/>
        </w:rPr>
        <w:t xml:space="preserve"> et al., 2008; Inks et al., 2009; M. Lee et al., 2009). A full waveform inversion method that can be readily applied to industry-quality marine seismic data, calibrated with available borehole logs, and interpreted in terms of gas hydrate saturation by the application of rock physics models has been used to predict the occurrence and saturation of hydrate in disparate geologic settings in the northern Gulf of Mexico (Dai et al., 2008a, 2008b; </w:t>
      </w:r>
      <w:proofErr w:type="spellStart"/>
      <w:r w:rsidRPr="00EB73E7">
        <w:rPr>
          <w:sz w:val="16"/>
        </w:rPr>
        <w:t>Shelander</w:t>
      </w:r>
      <w:proofErr w:type="spellEnd"/>
      <w:r w:rsidRPr="00EB73E7">
        <w:rPr>
          <w:sz w:val="16"/>
        </w:rPr>
        <w:t xml:space="preserve"> et al., 2010). Some types of geophysical measurements—particularly shear wave velocity and electrical properties--are far more sensitive to the presence of gas hydrate than the more routinely </w:t>
      </w:r>
      <w:proofErr w:type="spellStart"/>
      <w:r w:rsidRPr="00EB73E7">
        <w:rPr>
          <w:sz w:val="16"/>
        </w:rPr>
        <w:t>Ruppel</w:t>
      </w:r>
      <w:proofErr w:type="spellEnd"/>
      <w:r w:rsidRPr="00EB73E7">
        <w:rPr>
          <w:sz w:val="16"/>
        </w:rPr>
        <w:t xml:space="preserve">: MITEI Natural Gas Report, Supplementary Paper on Methane Hydrates, 2011 9 measured compressional wave velocity. This is particularly true at relatively low gas hydrate saturations (e.g., Yun et al., 2005; J.Y. Lee et al., 2010a, 2010b). Unfortunately, shear wave data are more difficult to record and more rarely obtained than compressional wave data, both for regional exploration surveys and for borehole logs. Owing to the marked increase in electrical resistivity with even modest gas hydrate saturations (e.g., </w:t>
      </w:r>
      <w:proofErr w:type="spellStart"/>
      <w:r w:rsidRPr="00EB73E7">
        <w:rPr>
          <w:sz w:val="16"/>
        </w:rPr>
        <w:t>Collett</w:t>
      </w:r>
      <w:proofErr w:type="spellEnd"/>
      <w:r w:rsidRPr="00EB73E7">
        <w:rPr>
          <w:sz w:val="16"/>
        </w:rPr>
        <w:t xml:space="preserve"> and Ladd, 2000; Goldberg and Saito, 1998), electrical resistivity anomalies have long been considered the best method for locating gas hydrate-bearing units in borehole logs in marine and </w:t>
      </w:r>
      <w:proofErr w:type="spellStart"/>
      <w:r w:rsidRPr="00EB73E7">
        <w:rPr>
          <w:sz w:val="16"/>
        </w:rPr>
        <w:t>subpermafrost</w:t>
      </w:r>
      <w:proofErr w:type="spellEnd"/>
      <w:r w:rsidRPr="00EB73E7">
        <w:rPr>
          <w:sz w:val="16"/>
        </w:rPr>
        <w:t xml:space="preserve"> settings. </w:t>
      </w:r>
      <w:r w:rsidRPr="007449B8">
        <w:rPr>
          <w:u w:val="single"/>
        </w:rPr>
        <w:t>For regional scale exploration, use of electromagnetic methods to locate resource-grade hydrates still remains largely unproven though</w:t>
      </w:r>
      <w:r w:rsidRPr="00EB73E7">
        <w:rPr>
          <w:sz w:val="16"/>
        </w:rPr>
        <w:t>. Controlled source electromagnetic (CSEM) methods that have been widely applied by the private sector for locating deep (particularly subsalt) conventional targets in marine settings (Constable, 2010) have been modified by academic researchers to explore shallower gas hydrate-bearing sediments, as have some other EM/electrical methods (</w:t>
      </w:r>
      <w:proofErr w:type="spellStart"/>
      <w:r w:rsidRPr="00EB73E7">
        <w:rPr>
          <w:sz w:val="16"/>
        </w:rPr>
        <w:t>Schwalenberg</w:t>
      </w:r>
      <w:proofErr w:type="spellEnd"/>
      <w:r w:rsidRPr="00EB73E7">
        <w:rPr>
          <w:sz w:val="16"/>
        </w:rPr>
        <w:t xml:space="preserve"> et al., 2005; </w:t>
      </w:r>
      <w:proofErr w:type="spellStart"/>
      <w:r w:rsidRPr="00EB73E7">
        <w:rPr>
          <w:sz w:val="16"/>
        </w:rPr>
        <w:t>Weitemeyer</w:t>
      </w:r>
      <w:proofErr w:type="spellEnd"/>
      <w:r w:rsidRPr="00EB73E7">
        <w:rPr>
          <w:sz w:val="16"/>
        </w:rPr>
        <w:t xml:space="preserve"> et al., 2006a, b; </w:t>
      </w:r>
      <w:proofErr w:type="spellStart"/>
      <w:r w:rsidRPr="00EB73E7">
        <w:rPr>
          <w:sz w:val="16"/>
        </w:rPr>
        <w:t>Weitemeyer</w:t>
      </w:r>
      <w:proofErr w:type="spellEnd"/>
      <w:r w:rsidRPr="00EB73E7">
        <w:rPr>
          <w:sz w:val="16"/>
        </w:rPr>
        <w:t xml:space="preserve"> and Constable, 2010; Ellis et al., 2008). Such data may have the most promise not as a primary exploration technique, but when used in conjunction with seismic data. Indeed, joint inversion of seismic and EM data (e.g., Chen et al., 2007) may provide one hope for a new, non-invasive exploration approach for locating high-saturation gas hydrates in porous (not fractured) sediments.</w:t>
      </w:r>
    </w:p>
    <w:p w:rsidR="00F4419C" w:rsidRPr="004A2DEF" w:rsidRDefault="00F4419C" w:rsidP="00F4419C"/>
    <w:p w:rsidR="00F4419C" w:rsidRDefault="00F4419C" w:rsidP="00F4419C"/>
    <w:p w:rsidR="00F4419C" w:rsidRPr="00B069CF" w:rsidRDefault="00F4419C" w:rsidP="00F4419C"/>
    <w:p w:rsidR="00F4419C" w:rsidRDefault="00F4419C" w:rsidP="00F4419C">
      <w:pPr>
        <w:pStyle w:val="Heading2"/>
      </w:pPr>
    </w:p>
    <w:p w:rsidR="00F4419C" w:rsidRDefault="00F4419C" w:rsidP="00F4419C">
      <w:pPr>
        <w:pStyle w:val="Heading2"/>
      </w:pPr>
      <w:r>
        <w:t xml:space="preserve">Off Case </w:t>
      </w:r>
    </w:p>
    <w:p w:rsidR="00F4419C" w:rsidRDefault="00F4419C" w:rsidP="00F4419C"/>
    <w:p w:rsidR="00F4419C" w:rsidRDefault="00F4419C" w:rsidP="00F4419C"/>
    <w:p w:rsidR="00F4419C" w:rsidRDefault="00F4419C" w:rsidP="00F4419C">
      <w:pPr>
        <w:pStyle w:val="Heading3"/>
      </w:pPr>
      <w:r>
        <w:t>Politics – Plan Popular</w:t>
      </w:r>
    </w:p>
    <w:p w:rsidR="00F4419C" w:rsidRPr="00A848ED" w:rsidRDefault="00F4419C" w:rsidP="00F4419C">
      <w:pPr>
        <w:pStyle w:val="Heading4"/>
      </w:pPr>
      <w:r w:rsidRPr="00A848ED">
        <w:t>Oil industries support methane hydrates – they see enormous potential profits</w:t>
      </w:r>
    </w:p>
    <w:p w:rsidR="00F4419C" w:rsidRPr="00EB73E7" w:rsidRDefault="00F4419C" w:rsidP="00F4419C">
      <w:pPr>
        <w:rPr>
          <w:sz w:val="16"/>
        </w:rPr>
      </w:pPr>
      <w:r w:rsidRPr="00444A0C">
        <w:rPr>
          <w:rStyle w:val="Style13ptBold"/>
        </w:rPr>
        <w:t>Petersen 2014 - environmental issues reporter</w:t>
      </w:r>
      <w:r w:rsidRPr="00EB73E7">
        <w:rPr>
          <w:sz w:val="16"/>
        </w:rPr>
        <w:t xml:space="preserve"> [Bo Methane hydrate offshore is tempting, perilous natural gas Jan 5 </w:t>
      </w:r>
      <w:hyperlink r:id="rId45" w:history="1">
        <w:r w:rsidRPr="00EB73E7">
          <w:rPr>
            <w:rStyle w:val="Hyperlink"/>
            <w:sz w:val="16"/>
          </w:rPr>
          <w:t>http://www.postandcourier.com/article/20140105/PC16/140109725 Accessed June 20</w:t>
        </w:r>
      </w:hyperlink>
      <w:r w:rsidRPr="00EB73E7">
        <w:rPr>
          <w:sz w:val="16"/>
        </w:rPr>
        <w:t>, 2014] TA</w:t>
      </w:r>
    </w:p>
    <w:p w:rsidR="00F4419C" w:rsidRDefault="00F4419C" w:rsidP="00F4419C">
      <w:pPr>
        <w:rPr>
          <w:u w:val="single"/>
        </w:rPr>
      </w:pPr>
      <w:r w:rsidRPr="00EB73E7">
        <w:rPr>
          <w:sz w:val="16"/>
        </w:rPr>
        <w:t xml:space="preserve">Mining it there is as perilous as chiseling into a vast propane tank. So why bother? </w:t>
      </w:r>
      <w:r w:rsidRPr="00A848ED">
        <w:rPr>
          <w:u w:val="single"/>
        </w:rPr>
        <w:t xml:space="preserve">It's virtually a perpetual tap. There's thought to be more methane </w:t>
      </w:r>
      <w:proofErr w:type="gramStart"/>
      <w:r w:rsidRPr="00A848ED">
        <w:rPr>
          <w:u w:val="single"/>
        </w:rPr>
        <w:t>hydrate</w:t>
      </w:r>
      <w:proofErr w:type="gramEnd"/>
      <w:r w:rsidRPr="00A848ED">
        <w:rPr>
          <w:u w:val="single"/>
        </w:rPr>
        <w:t xml:space="preserve"> worldwide than all the other oil, natural gas and coal resources combined, according to Geosciences News and Information</w:t>
      </w:r>
      <w:r w:rsidRPr="00EB73E7">
        <w:rPr>
          <w:sz w:val="16"/>
        </w:rPr>
        <w:t xml:space="preserve">. In the short term, it's too far out, too deep, and the extraction far too ticklish to go after. But </w:t>
      </w:r>
      <w:r w:rsidRPr="00A848ED">
        <w:rPr>
          <w:u w:val="single"/>
        </w:rPr>
        <w:t xml:space="preserve">as other resources become </w:t>
      </w:r>
      <w:proofErr w:type="gramStart"/>
      <w:r w:rsidRPr="00A848ED">
        <w:rPr>
          <w:u w:val="single"/>
        </w:rPr>
        <w:t>more scarce</w:t>
      </w:r>
      <w:proofErr w:type="gramEnd"/>
      <w:r w:rsidRPr="00A848ED">
        <w:rPr>
          <w:u w:val="single"/>
        </w:rPr>
        <w:t xml:space="preserve">, harder to retrieve and the mining more opposed, methane hydrates get more attractive. </w:t>
      </w:r>
      <w:r w:rsidRPr="00EB73E7">
        <w:rPr>
          <w:sz w:val="16"/>
        </w:rPr>
        <w:t xml:space="preserve">Japan, which has never had an oil or gas resource of its own, isn't waiting. In early 2013 the country announced that it had successfully produced the gas from an offshore well drilled in 2012 in a joint project with the United States. Japan now hopes to be producing commercially within the decade. About the same time, </w:t>
      </w:r>
      <w:r w:rsidRPr="00A848ED">
        <w:rPr>
          <w:u w:val="single"/>
        </w:rPr>
        <w:t>an experimental drilling in Prudhoe Bay on the Alaskan north shore produced 1 million cubic feet of the stuff. That was a $29 million collaborative project among the U.S. Department of Energy, ConocoPhillips and Japan Oil</w:t>
      </w:r>
      <w:r w:rsidRPr="00EB73E7">
        <w:rPr>
          <w:sz w:val="16"/>
        </w:rPr>
        <w:t xml:space="preserve">, Gas and Metals National Corp. </w:t>
      </w:r>
      <w:r w:rsidRPr="00A848ED">
        <w:rPr>
          <w:u w:val="single"/>
        </w:rPr>
        <w:t>Most oil companies now have at least a working group researching the gas. "The oil corporations can smell something," Charter said about the resource potential.</w:t>
      </w:r>
    </w:p>
    <w:p w:rsidR="00F4419C" w:rsidRPr="00936311" w:rsidRDefault="00F4419C" w:rsidP="00F4419C">
      <w:pPr>
        <w:pStyle w:val="Heading4"/>
      </w:pPr>
      <w:r w:rsidRPr="00936311">
        <w:t>ConocoPhillips supports plan – they are preparing a methane hydrate infrastructure</w:t>
      </w:r>
    </w:p>
    <w:p w:rsidR="00F4419C" w:rsidRPr="00EB73E7" w:rsidRDefault="00F4419C" w:rsidP="00F4419C">
      <w:pPr>
        <w:rPr>
          <w:sz w:val="16"/>
        </w:rPr>
      </w:pPr>
      <w:proofErr w:type="spellStart"/>
      <w:r w:rsidRPr="00444A0C">
        <w:rPr>
          <w:rStyle w:val="Style13ptBold"/>
        </w:rPr>
        <w:t>Petzet</w:t>
      </w:r>
      <w:proofErr w:type="spellEnd"/>
      <w:r w:rsidRPr="00444A0C">
        <w:rPr>
          <w:rStyle w:val="Style13ptBold"/>
        </w:rPr>
        <w:t xml:space="preserve"> ’12, OGJ Chief Editor-Exploration</w:t>
      </w:r>
      <w:r w:rsidRPr="00EB73E7">
        <w:rPr>
          <w:sz w:val="16"/>
        </w:rPr>
        <w:t xml:space="preserve">. [http://www.ogj.com/articles/2012/05/conocophillips-group-evaluating-alaska-hydrate-test.html. Alan </w:t>
      </w:r>
      <w:proofErr w:type="spellStart"/>
      <w:r w:rsidRPr="00EB73E7">
        <w:rPr>
          <w:sz w:val="16"/>
        </w:rPr>
        <w:t>Petzet</w:t>
      </w:r>
      <w:proofErr w:type="spellEnd"/>
      <w:r w:rsidRPr="00EB73E7">
        <w:rPr>
          <w:sz w:val="16"/>
        </w:rPr>
        <w:t>, 05/04/2012] SALH</w:t>
      </w:r>
    </w:p>
    <w:p w:rsidR="00F4419C" w:rsidRPr="00936311" w:rsidRDefault="00F4419C" w:rsidP="00F4419C">
      <w:pPr>
        <w:rPr>
          <w:u w:val="single"/>
        </w:rPr>
      </w:pPr>
      <w:r w:rsidRPr="00936311">
        <w:rPr>
          <w:u w:val="single"/>
        </w:rPr>
        <w:t xml:space="preserve">An industry-government group has recovered gas from methane hydrates through a well on the Alaska North Slope in a tightly controlled test in which carbon dioxide and nitrogen were injected and the pressure reduced. </w:t>
      </w:r>
      <w:r w:rsidRPr="00EB73E7">
        <w:rPr>
          <w:sz w:val="16"/>
        </w:rPr>
        <w:t xml:space="preserve">Single </w:t>
      </w:r>
      <w:r w:rsidRPr="00936311">
        <w:rPr>
          <w:u w:val="single"/>
        </w:rPr>
        <w:t xml:space="preserve">truckloads of CO2 and nitrogen were injected and then the well pressure reduced via a </w:t>
      </w:r>
      <w:proofErr w:type="spellStart"/>
      <w:r w:rsidRPr="00936311">
        <w:rPr>
          <w:u w:val="single"/>
        </w:rPr>
        <w:t>downhole</w:t>
      </w:r>
      <w:proofErr w:type="spellEnd"/>
      <w:r w:rsidRPr="00936311">
        <w:rPr>
          <w:u w:val="single"/>
        </w:rPr>
        <w:t xml:space="preserve"> jet pump in the first test of a technology developed by ConocoPhillips and the University </w:t>
      </w:r>
      <w:proofErr w:type="gramStart"/>
      <w:r w:rsidRPr="00936311">
        <w:rPr>
          <w:u w:val="single"/>
        </w:rPr>
        <w:t>of</w:t>
      </w:r>
      <w:proofErr w:type="gramEnd"/>
      <w:r w:rsidRPr="00936311">
        <w:rPr>
          <w:u w:val="single"/>
        </w:rPr>
        <w:t xml:space="preserve"> Bergen, Norway. </w:t>
      </w:r>
      <w:r w:rsidRPr="00EB73E7">
        <w:rPr>
          <w:sz w:val="16"/>
        </w:rPr>
        <w:t xml:space="preserve">Earlier theory, based on laboratory studies, held that hydrate response to CO2 injection would be very slow and injection difficult due to low permeability, but </w:t>
      </w:r>
      <w:r w:rsidRPr="00936311">
        <w:rPr>
          <w:u w:val="single"/>
        </w:rPr>
        <w:t xml:space="preserve">experimental and modeling work suggested potential for applications in natural reservoirs that required testing in a field setting to evaluate. </w:t>
      </w:r>
      <w:r w:rsidRPr="00EB73E7">
        <w:rPr>
          <w:sz w:val="16"/>
        </w:rPr>
        <w:t xml:space="preserve">Ray Boswell, technology manager for gas hydrates at the US Department of Energy’s National Energy Technology Lab in Pittsburgh, said the partners plan to evaluate complex data from the proof-of-concept flow test for several months before attempting to express the specific results. </w:t>
      </w:r>
      <w:r w:rsidRPr="00936311">
        <w:rPr>
          <w:u w:val="single"/>
        </w:rPr>
        <w:t>DOE described the experiment as having achieved a steady flow of gas</w:t>
      </w:r>
      <w:r w:rsidRPr="00EB73E7">
        <w:rPr>
          <w:sz w:val="16"/>
        </w:rPr>
        <w:t xml:space="preserve"> but did not enumerate the rate. DOE said, “</w:t>
      </w:r>
      <w:r w:rsidRPr="00936311">
        <w:rPr>
          <w:u w:val="single"/>
        </w:rPr>
        <w:t>Ongoing analysis of the extensive datasets acquired at the field site will be needed to determine the efficiency of simultaneous CO2 storage in the reservoirs.”</w:t>
      </w:r>
    </w:p>
    <w:p w:rsidR="00F4419C" w:rsidRPr="00A848ED" w:rsidRDefault="00F4419C" w:rsidP="00F4419C">
      <w:pPr>
        <w:rPr>
          <w:u w:val="single"/>
        </w:rPr>
      </w:pPr>
    </w:p>
    <w:p w:rsidR="00F4419C" w:rsidRPr="00A20A76" w:rsidRDefault="00F4419C" w:rsidP="00F4419C">
      <w:pPr>
        <w:pStyle w:val="Heading3"/>
      </w:pPr>
      <w:r>
        <w:t>Politics – Plan Unpopular</w:t>
      </w:r>
    </w:p>
    <w:p w:rsidR="00F4419C" w:rsidRPr="00006650" w:rsidRDefault="00F4419C" w:rsidP="00F4419C">
      <w:pPr>
        <w:pStyle w:val="Heading4"/>
      </w:pPr>
      <w:r w:rsidRPr="00006650">
        <w:t>Plan is controversial – it upsets oil lobbies</w:t>
      </w:r>
    </w:p>
    <w:p w:rsidR="00F4419C" w:rsidRPr="00EB73E7" w:rsidRDefault="00F4419C" w:rsidP="00F4419C">
      <w:pPr>
        <w:rPr>
          <w:sz w:val="16"/>
        </w:rPr>
      </w:pPr>
      <w:r w:rsidRPr="00444A0C">
        <w:rPr>
          <w:rStyle w:val="Style13ptBold"/>
        </w:rPr>
        <w:t>Weiss, 10 -- Daniel J. Weiss is a Senior Fellow and Director Climate Strategy at the Center for American Progress</w:t>
      </w:r>
      <w:r w:rsidRPr="00EB73E7">
        <w:rPr>
          <w:b/>
          <w:sz w:val="16"/>
        </w:rPr>
        <w:t xml:space="preserve">. </w:t>
      </w:r>
      <w:r w:rsidRPr="00EB73E7">
        <w:rPr>
          <w:sz w:val="16"/>
        </w:rPr>
        <w:t xml:space="preserve">(Daniel, Senior Fellow and Director Climate Strategy at the Center for American Progress, Oil Dependence Is a Dangerous Habit, Center for American Progress, January 13, 2010, </w:t>
      </w:r>
      <w:hyperlink r:id="rId46" w:history="1">
        <w:r w:rsidRPr="00EB73E7">
          <w:rPr>
            <w:rStyle w:val="Hyperlink"/>
            <w:sz w:val="16"/>
          </w:rPr>
          <w:t>http://americanprogress.org/issues/green/report/2010/01/13/7200/oil-dependence-is-a-dangerous-habit/</w:t>
        </w:r>
      </w:hyperlink>
      <w:r w:rsidRPr="00EB73E7">
        <w:rPr>
          <w:sz w:val="16"/>
        </w:rPr>
        <w:t>, 6/24/14) HL</w:t>
      </w:r>
    </w:p>
    <w:p w:rsidR="00F4419C" w:rsidRPr="00EB73E7" w:rsidRDefault="00F4419C" w:rsidP="00F4419C">
      <w:pPr>
        <w:rPr>
          <w:sz w:val="16"/>
        </w:rPr>
      </w:pPr>
      <w:r w:rsidRPr="00006650">
        <w:rPr>
          <w:u w:val="single"/>
        </w:rPr>
        <w:t>Many major oil companies and their trade association, the American Petroleum Institute, are some of the most vocal opponents of increasing American energy independence</w:t>
      </w:r>
      <w:r w:rsidRPr="00EB73E7">
        <w:rPr>
          <w:sz w:val="16"/>
        </w:rPr>
        <w:t xml:space="preserve"> and reducing global warming pollution. </w:t>
      </w:r>
      <w:r w:rsidRPr="00006650">
        <w:rPr>
          <w:u w:val="single"/>
        </w:rPr>
        <w:t>This is likely because they profit by buying oil from “dangerous or unstable” states.</w:t>
      </w:r>
      <w:r w:rsidRPr="00EB73E7">
        <w:rPr>
          <w:sz w:val="16"/>
        </w:rPr>
        <w:t xml:space="preserve"> This includes importing oil from Syria, Saudi Arabia, Nigeria, Mauritania, Iraq, Congo, Colombia, Chad, and Algeria. In 2008 Chevron made a profit of $23.9 billion </w:t>
      </w:r>
      <w:proofErr w:type="gramStart"/>
      <w:r w:rsidRPr="00EB73E7">
        <w:rPr>
          <w:sz w:val="16"/>
        </w:rPr>
        <w:t>while</w:t>
      </w:r>
      <w:proofErr w:type="gramEnd"/>
      <w:r w:rsidRPr="00EB73E7">
        <w:rPr>
          <w:sz w:val="16"/>
        </w:rPr>
        <w:t xml:space="preserve"> nearly half of its imports—138 million barrels of oil—came from these countries. ExxonMobil made $45.2 billion while getting 43 percent of its oil—205.6 million barrels—from these countries. About one-third of BP’s imports—110.6 million barrels—were from these countries in 2008, when the company’s profits were $25.6 billion. Approximately 25 percent of ConocoPhillips’ imports were from “dangerous or unstable” countries—116.7 million barrels—in 2008, contributing to its $52.7 billion profit. And Shell raked in $31.4 billion that year, also importing one-quarter of its oil—61.8 million barrels—from these countries. (Note: Shell includes Shell Chemical LP, Shell Chemical </w:t>
      </w:r>
      <w:proofErr w:type="spellStart"/>
      <w:r w:rsidRPr="00EB73E7">
        <w:rPr>
          <w:sz w:val="16"/>
        </w:rPr>
        <w:t>Yabucoa</w:t>
      </w:r>
      <w:proofErr w:type="spellEnd"/>
      <w:r w:rsidRPr="00EB73E7">
        <w:rPr>
          <w:sz w:val="16"/>
        </w:rPr>
        <w:t xml:space="preserve"> </w:t>
      </w:r>
      <w:proofErr w:type="spellStart"/>
      <w:r w:rsidRPr="00EB73E7">
        <w:rPr>
          <w:sz w:val="16"/>
        </w:rPr>
        <w:t>Inc</w:t>
      </w:r>
      <w:proofErr w:type="spellEnd"/>
      <w:r w:rsidRPr="00EB73E7">
        <w:rPr>
          <w:sz w:val="16"/>
        </w:rPr>
        <w:t xml:space="preserve">, Shell US Trading Co, Shell Oil Co, and Shell Oil Co Deer Park). </w:t>
      </w:r>
      <w:r w:rsidRPr="00006650">
        <w:rPr>
          <w:u w:val="single"/>
        </w:rPr>
        <w:t xml:space="preserve">With that kind of money it’s no wonder Big Oil is doing everything in its power to maintain the status quo. The companies are spending record amounts on lobbying to stop clean-energy and climate legislation. </w:t>
      </w:r>
      <w:r w:rsidRPr="00EB73E7">
        <w:rPr>
          <w:sz w:val="16"/>
        </w:rPr>
        <w:t xml:space="preserve">The American Petroleum Institute spent $75.2 million for public relations and advertising in </w:t>
      </w:r>
      <w:proofErr w:type="gramStart"/>
      <w:r w:rsidRPr="00EB73E7">
        <w:rPr>
          <w:sz w:val="16"/>
        </w:rPr>
        <w:t>2008,</w:t>
      </w:r>
      <w:proofErr w:type="gramEnd"/>
      <w:r w:rsidRPr="00EB73E7">
        <w:rPr>
          <w:sz w:val="16"/>
        </w:rPr>
        <w:t xml:space="preserve"> and in the third quarter of 2009 the oil and gas industry outspent all other sectors lobbying on climate change, with Exxon Mobil leading the pack spending $7.2 million.</w:t>
      </w:r>
    </w:p>
    <w:p w:rsidR="00F4419C" w:rsidRPr="00690550" w:rsidRDefault="00F4419C" w:rsidP="00F4419C">
      <w:pPr>
        <w:pStyle w:val="Heading4"/>
      </w:pPr>
      <w:r w:rsidRPr="00690550">
        <w:t>Methane hydrates require political capital</w:t>
      </w:r>
    </w:p>
    <w:p w:rsidR="00F4419C" w:rsidRPr="00EB73E7" w:rsidRDefault="00F4419C" w:rsidP="00F4419C">
      <w:pPr>
        <w:rPr>
          <w:sz w:val="16"/>
        </w:rPr>
      </w:pPr>
      <w:r w:rsidRPr="00444A0C">
        <w:rPr>
          <w:rStyle w:val="Style13ptBold"/>
        </w:rPr>
        <w:t>Pollution Solutions 2013</w:t>
      </w:r>
      <w:r w:rsidRPr="00EB73E7">
        <w:rPr>
          <w:b/>
          <w:sz w:val="16"/>
        </w:rPr>
        <w:t xml:space="preserve"> </w:t>
      </w:r>
      <w:r w:rsidRPr="00EB73E7">
        <w:rPr>
          <w:sz w:val="16"/>
        </w:rPr>
        <w:t xml:space="preserve">[Burning ice could make fracking wastewater drinkable </w:t>
      </w:r>
      <w:hyperlink r:id="rId47" w:history="1">
        <w:r w:rsidRPr="00EB73E7">
          <w:rPr>
            <w:rStyle w:val="Hyperlink"/>
            <w:sz w:val="16"/>
          </w:rPr>
          <w:t>http://www.pollutionsolutions-online.com/news/water-wastewater/17/breaking_news/burning_ice_could_make_fracking_wastewater_drinkable/26651/</w:t>
        </w:r>
      </w:hyperlink>
    </w:p>
    <w:p w:rsidR="00F4419C" w:rsidRPr="00EB73E7" w:rsidRDefault="00F4419C" w:rsidP="00F4419C">
      <w:pPr>
        <w:rPr>
          <w:sz w:val="16"/>
        </w:rPr>
      </w:pPr>
      <w:r w:rsidRPr="00EB73E7">
        <w:rPr>
          <w:sz w:val="16"/>
        </w:rPr>
        <w:t xml:space="preserve">Despite these recent advances, commercial production is still unlikely for at least 10 to 15 years. Japan believes that commercial production will be possible by 2018, while </w:t>
      </w:r>
      <w:r w:rsidRPr="00690550">
        <w:rPr>
          <w:u w:val="single"/>
        </w:rPr>
        <w:t>the U.S. Geological Survey estimates that countries with the "political will" to pursue methane hydrates could see production by around 2025.</w:t>
      </w:r>
      <w:r w:rsidRPr="00EB73E7">
        <w:rPr>
          <w:sz w:val="16"/>
        </w:rPr>
        <w:t xml:space="preserve"> Though expensive compared to conventional methods of recovering natural gas, the estimated cost of methane hydrate extraction is similar to other unconventional sources, such as shale gas. The International Energy Agency estimates that once developed, it will cost </w:t>
      </w:r>
      <w:proofErr w:type="gramStart"/>
      <w:r w:rsidRPr="00EB73E7">
        <w:rPr>
          <w:sz w:val="16"/>
        </w:rPr>
        <w:t>between $4.70-$8.60 to extract 1 million British thermal units of methane hydrates</w:t>
      </w:r>
      <w:proofErr w:type="gramEnd"/>
      <w:r w:rsidRPr="00EB73E7">
        <w:rPr>
          <w:sz w:val="16"/>
        </w:rPr>
        <w:t xml:space="preserve">. The same studies estimate conventional costs as low as $0.50 per 1 million British thermal units. Developmental and capital costs are likely to be high, since the deposits are in difficult, harsh locations (e.g., Artic or </w:t>
      </w:r>
      <w:proofErr w:type="spellStart"/>
      <w:r w:rsidRPr="00EB73E7">
        <w:rPr>
          <w:sz w:val="16"/>
        </w:rPr>
        <w:t>deepwater</w:t>
      </w:r>
      <w:proofErr w:type="spellEnd"/>
      <w:r w:rsidRPr="00EB73E7">
        <w:rPr>
          <w:sz w:val="16"/>
        </w:rPr>
        <w:t xml:space="preserve"> environments) and depending on their location, new fields could also mean additional capital costs from infrastructure development.</w:t>
      </w:r>
    </w:p>
    <w:p w:rsidR="00F4419C" w:rsidRDefault="00F4419C" w:rsidP="00F4419C"/>
    <w:p w:rsidR="00F4419C" w:rsidRPr="00006650" w:rsidRDefault="00F4419C" w:rsidP="00F4419C"/>
    <w:p w:rsidR="00F4419C" w:rsidRPr="00C924AC" w:rsidRDefault="00F4419C" w:rsidP="00F4419C">
      <w:pPr>
        <w:pStyle w:val="Heading3"/>
      </w:pPr>
      <w:r>
        <w:t>Natural Gas Disad Links</w:t>
      </w:r>
    </w:p>
    <w:p w:rsidR="00F4419C" w:rsidRPr="00C924AC" w:rsidRDefault="00F4419C" w:rsidP="00F4419C">
      <w:pPr>
        <w:pStyle w:val="Heading4"/>
      </w:pPr>
      <w:r w:rsidRPr="00C924AC">
        <w:t>Developing Methane Hydrates would collapse the price of natural gas, hurting exporters</w:t>
      </w:r>
    </w:p>
    <w:p w:rsidR="00F4419C" w:rsidRPr="00EB73E7" w:rsidRDefault="00F4419C" w:rsidP="00F4419C">
      <w:pPr>
        <w:rPr>
          <w:sz w:val="16"/>
        </w:rPr>
      </w:pPr>
      <w:proofErr w:type="spellStart"/>
      <w:r w:rsidRPr="00C436FD">
        <w:rPr>
          <w:rStyle w:val="Style13ptBold"/>
        </w:rPr>
        <w:t>Fensom</w:t>
      </w:r>
      <w:proofErr w:type="spellEnd"/>
      <w:r w:rsidRPr="00C436FD">
        <w:rPr>
          <w:rStyle w:val="Style13ptBold"/>
        </w:rPr>
        <w:t xml:space="preserve"> </w:t>
      </w:r>
      <w:proofErr w:type="gramStart"/>
      <w:r w:rsidRPr="00C436FD">
        <w:rPr>
          <w:rStyle w:val="Style13ptBold"/>
        </w:rPr>
        <w:t>13  -</w:t>
      </w:r>
      <w:proofErr w:type="gramEnd"/>
      <w:r w:rsidRPr="00C436FD">
        <w:rPr>
          <w:rStyle w:val="Style13ptBold"/>
        </w:rPr>
        <w:t xml:space="preserve"> Senior Client Manager at BWH Communication,</w:t>
      </w:r>
      <w:r w:rsidRPr="00EB73E7">
        <w:rPr>
          <w:sz w:val="16"/>
        </w:rPr>
        <w:t xml:space="preserve"> [Anthony, The Diplomat, March 26, 2013 “Japan: On the Cusp of Energy Independence?” </w:t>
      </w:r>
      <w:hyperlink r:id="rId48" w:history="1">
        <w:r w:rsidRPr="00EB73E7">
          <w:rPr>
            <w:rStyle w:val="Hyperlink"/>
            <w:sz w:val="16"/>
          </w:rPr>
          <w:t>http://thediplomat.com/2013/03/japan-on-the-cusp-of-energy-independence/</w:t>
        </w:r>
      </w:hyperlink>
      <w:r w:rsidRPr="00EB73E7">
        <w:rPr>
          <w:sz w:val="16"/>
        </w:rPr>
        <w:t>] RF</w:t>
      </w:r>
    </w:p>
    <w:p w:rsidR="00F4419C" w:rsidRPr="00EB73E7" w:rsidRDefault="00F4419C" w:rsidP="00F4419C">
      <w:pPr>
        <w:rPr>
          <w:sz w:val="16"/>
        </w:rPr>
      </w:pPr>
      <w:r w:rsidRPr="00C924AC">
        <w:rPr>
          <w:u w:val="single"/>
        </w:rPr>
        <w:t>Economics is the biggest barrier</w:t>
      </w:r>
      <w:r w:rsidRPr="00EB73E7">
        <w:rPr>
          <w:sz w:val="16"/>
        </w:rPr>
        <w:t xml:space="preserve">, however, with the </w:t>
      </w:r>
      <w:r w:rsidRPr="00C924AC">
        <w:rPr>
          <w:u w:val="single"/>
        </w:rPr>
        <w:t>cost of extracting natural gas</w:t>
      </w:r>
      <w:r w:rsidRPr="00EB73E7">
        <w:rPr>
          <w:sz w:val="16"/>
        </w:rPr>
        <w:t xml:space="preserve"> </w:t>
      </w:r>
      <w:r w:rsidRPr="00C924AC">
        <w:rPr>
          <w:u w:val="single"/>
        </w:rPr>
        <w:t>from undersea methane hydrate</w:t>
      </w:r>
      <w:r w:rsidRPr="00EB73E7">
        <w:rPr>
          <w:sz w:val="16"/>
        </w:rPr>
        <w:t xml:space="preserve"> estimated at </w:t>
      </w:r>
      <w:r w:rsidRPr="00C924AC">
        <w:rPr>
          <w:u w:val="single"/>
        </w:rPr>
        <w:t>$50 per million BTUs (British thermal unit) compared to $3 for U.S. shale gas and $15 for gas imported</w:t>
      </w:r>
      <w:r w:rsidRPr="00EB73E7">
        <w:rPr>
          <w:sz w:val="16"/>
        </w:rPr>
        <w:t xml:space="preserve"> to Japan. Environmentalists have raised concerns over the environmental impact of mining unstable methane hydrates, as methane’s impact on climate change could be as much as 21 times as powerful as carbon dioxide. </w:t>
      </w:r>
      <w:r w:rsidRPr="00C924AC">
        <w:rPr>
          <w:u w:val="single"/>
        </w:rPr>
        <w:t>Yet should these significant barriers prove surmountable</w:t>
      </w:r>
      <w:r w:rsidRPr="00EB73E7">
        <w:rPr>
          <w:sz w:val="16"/>
        </w:rPr>
        <w:t xml:space="preserve">, Japan’s dream of energy independence could become reality, according to consulting firm Wood Mackenzie. “However unlikely, achieving this target [of full-scale commercial production] will dramatically reposition Japan on the world energy stage, potentially turning it from a gas importer, to a self-sufficient province,” it said in a report. </w:t>
      </w:r>
      <w:r w:rsidRPr="00C924AC">
        <w:rPr>
          <w:u w:val="single"/>
        </w:rPr>
        <w:t>For Australia and other gas exporters, the news is not so good. “The resulting fall in gas imports would severely disrupt the global LNG market, and question the viability of projects</w:t>
      </w:r>
      <w:r w:rsidRPr="00EB73E7">
        <w:rPr>
          <w:sz w:val="16"/>
        </w:rPr>
        <w:t xml:space="preserve"> in Australia, Malaysia and Papua New Guinea,” Wood Mackenzie said.</w:t>
      </w:r>
    </w:p>
    <w:p w:rsidR="00F4419C" w:rsidRPr="00A64FB8" w:rsidRDefault="00F4419C" w:rsidP="00F4419C">
      <w:pPr>
        <w:pStyle w:val="Heading4"/>
      </w:pPr>
      <w:r w:rsidRPr="00A64FB8">
        <w:t>Methane hydrates will kill the Liquid Natural Gas industry – it slows down growth in sales</w:t>
      </w:r>
    </w:p>
    <w:p w:rsidR="00F4419C" w:rsidRPr="00EB73E7" w:rsidRDefault="00F4419C" w:rsidP="00F4419C">
      <w:pPr>
        <w:rPr>
          <w:b/>
          <w:sz w:val="16"/>
        </w:rPr>
      </w:pPr>
      <w:r w:rsidRPr="00C436FD">
        <w:rPr>
          <w:rStyle w:val="Style13ptBold"/>
        </w:rPr>
        <w:t>India Times 2013</w:t>
      </w:r>
      <w:r w:rsidRPr="00EB73E7">
        <w:rPr>
          <w:b/>
          <w:sz w:val="16"/>
        </w:rPr>
        <w:t xml:space="preserve"> [</w:t>
      </w:r>
      <w:r w:rsidRPr="00EB73E7">
        <w:rPr>
          <w:sz w:val="16"/>
        </w:rPr>
        <w:t xml:space="preserve">A news publication, CHINA DISCOVERS MAJOR METHANE HYDRATE RESERVE IN SOUTH CHINA SEA </w:t>
      </w:r>
      <w:hyperlink r:id="rId49" w:history="1">
        <w:r w:rsidRPr="00EB73E7">
          <w:rPr>
            <w:rStyle w:val="Hyperlink"/>
            <w:sz w:val="16"/>
          </w:rPr>
          <w:t>http://www.thegwpf.org/china-discovers-major-methane-hydrate-reserve-south-china-sea/</w:t>
        </w:r>
      </w:hyperlink>
      <w:r w:rsidRPr="00EB73E7">
        <w:rPr>
          <w:sz w:val="16"/>
        </w:rPr>
        <w:t>]</w:t>
      </w:r>
    </w:p>
    <w:p w:rsidR="00F4419C" w:rsidRPr="00EB73E7" w:rsidRDefault="00F4419C" w:rsidP="00F4419C">
      <w:pPr>
        <w:rPr>
          <w:sz w:val="16"/>
        </w:rPr>
      </w:pPr>
      <w:r w:rsidRPr="00A64FB8">
        <w:rPr>
          <w:u w:val="single"/>
        </w:rPr>
        <w:t>Because Japan and South Korea are the first- and second-largest importers of LNG globally, methane hydrate development "is potentially a significant long-term threat to the LNG industry," said IHS's Stoppard. "Even small-scale development of methane hydrate would slow down any growth in LNG sales there."</w:t>
      </w:r>
      <w:r>
        <w:rPr>
          <w:u w:val="single"/>
        </w:rPr>
        <w:t xml:space="preserve"> </w:t>
      </w:r>
      <w:r w:rsidRPr="00A64FB8">
        <w:rPr>
          <w:u w:val="single"/>
        </w:rPr>
        <w:t>To be sure, the kinds of shale gas reserves that have made the United States an energy superpower</w:t>
      </w:r>
      <w:r w:rsidRPr="00EB73E7">
        <w:rPr>
          <w:sz w:val="16"/>
        </w:rPr>
        <w:t xml:space="preserve"> </w:t>
      </w:r>
      <w:r w:rsidRPr="00A64FB8">
        <w:rPr>
          <w:u w:val="single"/>
        </w:rPr>
        <w:t>exist overseas too. China is loaded with shale resources, as are parts of Europe and Latin America. But the shale gas revolution depends on a lot of things other countries don't have</w:t>
      </w:r>
      <w:r w:rsidRPr="00EB73E7">
        <w:rPr>
          <w:sz w:val="16"/>
        </w:rPr>
        <w:t>: small, nimble energy companies, thousands of drilling rigs, private ownership of land, and up-to-date financial and regulatory systems.</w:t>
      </w:r>
    </w:p>
    <w:p w:rsidR="00F4419C" w:rsidRPr="00571761" w:rsidRDefault="00F4419C" w:rsidP="00F4419C">
      <w:pPr>
        <w:pStyle w:val="Heading4"/>
      </w:pPr>
      <w:r w:rsidRPr="00571761">
        <w:t>Gas prices increasing this year - 4 major factors show</w:t>
      </w:r>
    </w:p>
    <w:p w:rsidR="00F4419C" w:rsidRPr="00EB73E7" w:rsidRDefault="00F4419C" w:rsidP="00F4419C">
      <w:pPr>
        <w:rPr>
          <w:sz w:val="16"/>
        </w:rPr>
      </w:pPr>
      <w:proofErr w:type="spellStart"/>
      <w:proofErr w:type="gramStart"/>
      <w:r w:rsidRPr="00C436FD">
        <w:rPr>
          <w:rStyle w:val="Style13ptBold"/>
        </w:rPr>
        <w:t>Rahemtulla</w:t>
      </w:r>
      <w:proofErr w:type="spellEnd"/>
      <w:r w:rsidRPr="00C436FD">
        <w:rPr>
          <w:rStyle w:val="Style13ptBold"/>
        </w:rPr>
        <w:t xml:space="preserve"> 14 - Commodities expert for Wall Street Daily</w:t>
      </w:r>
      <w:r w:rsidRPr="00EB73E7">
        <w:rPr>
          <w:sz w:val="16"/>
        </w:rPr>
        <w:t xml:space="preserve"> (Karim, Wall Street Daily, “Prepare for a Natural Gas Price Explosion” Pub.</w:t>
      </w:r>
      <w:proofErr w:type="gramEnd"/>
      <w:r w:rsidRPr="00EB73E7">
        <w:rPr>
          <w:sz w:val="16"/>
        </w:rPr>
        <w:t xml:space="preserve"> June 23, 2014, Accessed June 28, 2014. http://www.wallstreetdaily.com/2014/06/23/natural-gas-prices-rising/) RF</w:t>
      </w:r>
    </w:p>
    <w:p w:rsidR="00F4419C" w:rsidRPr="00EB73E7" w:rsidRDefault="00F4419C" w:rsidP="00F4419C">
      <w:pPr>
        <w:rPr>
          <w:sz w:val="16"/>
        </w:rPr>
      </w:pPr>
      <w:r w:rsidRPr="00EB73E7">
        <w:rPr>
          <w:sz w:val="16"/>
        </w:rPr>
        <w:t xml:space="preserve">Indeed, even though natural gas is such an abundant resource, there are other </w:t>
      </w:r>
      <w:r w:rsidRPr="00571761">
        <w:rPr>
          <w:u w:val="single"/>
        </w:rPr>
        <w:t>factors in play right now that point to a significant increase in prices over the next six to eight months</w:t>
      </w:r>
      <w:r w:rsidRPr="00EB73E7">
        <w:rPr>
          <w:sz w:val="16"/>
        </w:rPr>
        <w:t xml:space="preserve">. In fact, seeing </w:t>
      </w:r>
      <w:r w:rsidRPr="00571761">
        <w:rPr>
          <w:u w:val="single"/>
        </w:rPr>
        <w:t>natural gas reach the $6 level by December isn’t out of the question</w:t>
      </w:r>
      <w:r w:rsidRPr="00EB73E7">
        <w:rPr>
          <w:sz w:val="16"/>
        </w:rPr>
        <w:t xml:space="preserve">. A Roadmap to $6 Natural Gas Remember, the trajectory for natural gas prices is decided mainly by five factors: </w:t>
      </w:r>
      <w:r w:rsidRPr="00571761">
        <w:rPr>
          <w:u w:val="single"/>
        </w:rPr>
        <w:t xml:space="preserve">usage predictions, demand forecasts, current inventory levels, </w:t>
      </w:r>
      <w:proofErr w:type="gramStart"/>
      <w:r w:rsidRPr="00571761">
        <w:rPr>
          <w:u w:val="single"/>
        </w:rPr>
        <w:t>a</w:t>
      </w:r>
      <w:proofErr w:type="gramEnd"/>
      <w:r w:rsidRPr="00571761">
        <w:rPr>
          <w:u w:val="single"/>
        </w:rPr>
        <w:t xml:space="preserve"> healthy dose of speculation and – of course – the weather. </w:t>
      </w:r>
      <w:r w:rsidRPr="00EB73E7">
        <w:rPr>
          <w:sz w:val="16"/>
        </w:rPr>
        <w:t xml:space="preserve">Let’s take a closer look at the first four… Price Driver #1: </w:t>
      </w:r>
      <w:r w:rsidRPr="00571761">
        <w:rPr>
          <w:u w:val="single"/>
        </w:rPr>
        <w:t>Usage</w:t>
      </w:r>
      <w:r w:rsidRPr="00EB73E7">
        <w:rPr>
          <w:sz w:val="16"/>
        </w:rPr>
        <w:t xml:space="preserve">. We’re certainly going to see </w:t>
      </w:r>
      <w:r w:rsidRPr="00571761">
        <w:rPr>
          <w:u w:val="single"/>
        </w:rPr>
        <w:t>greater commercial usage of natural gas</w:t>
      </w:r>
      <w:r w:rsidRPr="00EB73E7">
        <w:rPr>
          <w:sz w:val="16"/>
        </w:rPr>
        <w:t xml:space="preserve"> – both for transportation (the fastest-growing segment) and for electricity generation. Because of </w:t>
      </w:r>
      <w:r w:rsidRPr="00571761">
        <w:rPr>
          <w:u w:val="single"/>
        </w:rPr>
        <w:t>tougher carbon emission regulations</w:t>
      </w:r>
      <w:r w:rsidRPr="00EB73E7">
        <w:rPr>
          <w:sz w:val="16"/>
        </w:rPr>
        <w:t xml:space="preserve">, many </w:t>
      </w:r>
      <w:r w:rsidRPr="00571761">
        <w:rPr>
          <w:u w:val="single"/>
        </w:rPr>
        <w:t>power plants</w:t>
      </w:r>
      <w:r w:rsidRPr="00EB73E7">
        <w:rPr>
          <w:sz w:val="16"/>
        </w:rPr>
        <w:t xml:space="preserve"> are transitioning </w:t>
      </w:r>
      <w:r w:rsidRPr="00571761">
        <w:rPr>
          <w:u w:val="single"/>
        </w:rPr>
        <w:t xml:space="preserve">out of coal and into natural gas. </w:t>
      </w:r>
      <w:r w:rsidRPr="00EB73E7">
        <w:rPr>
          <w:sz w:val="16"/>
        </w:rPr>
        <w:t xml:space="preserve">Price Driver #2: </w:t>
      </w:r>
      <w:r w:rsidRPr="00571761">
        <w:rPr>
          <w:u w:val="single"/>
        </w:rPr>
        <w:t>Demand</w:t>
      </w:r>
      <w:r w:rsidRPr="00EB73E7">
        <w:rPr>
          <w:sz w:val="16"/>
        </w:rPr>
        <w:t xml:space="preserve">. With a </w:t>
      </w:r>
      <w:r w:rsidRPr="00571761">
        <w:rPr>
          <w:u w:val="single"/>
        </w:rPr>
        <w:t>booming new housing market and greater occupancy in existing homes</w:t>
      </w:r>
      <w:r w:rsidRPr="00EB73E7">
        <w:rPr>
          <w:sz w:val="16"/>
        </w:rPr>
        <w:t xml:space="preserve"> (that were once under foreclosure), we’re going to see more demand from consumers who are looking at </w:t>
      </w:r>
      <w:r w:rsidRPr="00571761">
        <w:rPr>
          <w:u w:val="single"/>
        </w:rPr>
        <w:t>natural gas to heat their homes</w:t>
      </w:r>
      <w:r w:rsidRPr="00EB73E7">
        <w:rPr>
          <w:sz w:val="16"/>
        </w:rPr>
        <w:t xml:space="preserve"> – and </w:t>
      </w:r>
      <w:r w:rsidRPr="00571761">
        <w:rPr>
          <w:u w:val="single"/>
        </w:rPr>
        <w:t>power</w:t>
      </w:r>
      <w:r w:rsidRPr="00EB73E7">
        <w:rPr>
          <w:sz w:val="16"/>
        </w:rPr>
        <w:t xml:space="preserve"> all types of household </w:t>
      </w:r>
      <w:r w:rsidRPr="00571761">
        <w:rPr>
          <w:u w:val="single"/>
        </w:rPr>
        <w:t>appliances</w:t>
      </w:r>
      <w:r w:rsidRPr="00EB73E7">
        <w:rPr>
          <w:sz w:val="16"/>
        </w:rPr>
        <w:t xml:space="preserve">. Price Driver #3: </w:t>
      </w:r>
      <w:r w:rsidRPr="00571761">
        <w:rPr>
          <w:u w:val="single"/>
        </w:rPr>
        <w:t>Inventory</w:t>
      </w:r>
      <w:r w:rsidRPr="00EB73E7">
        <w:rPr>
          <w:sz w:val="16"/>
        </w:rPr>
        <w:t xml:space="preserve">. Inventory levels are at </w:t>
      </w:r>
      <w:r w:rsidRPr="00571761">
        <w:rPr>
          <w:u w:val="single"/>
        </w:rPr>
        <w:t>an 11-year low</w:t>
      </w:r>
      <w:r w:rsidRPr="00EB73E7">
        <w:rPr>
          <w:sz w:val="16"/>
        </w:rPr>
        <w:t xml:space="preserve"> – thanks to </w:t>
      </w:r>
      <w:r w:rsidRPr="00571761">
        <w:rPr>
          <w:u w:val="single"/>
        </w:rPr>
        <w:t>increased consumption and a very cold winter season that drew down much more gas than expec</w:t>
      </w:r>
      <w:r w:rsidRPr="00EB73E7">
        <w:rPr>
          <w:sz w:val="16"/>
        </w:rPr>
        <w:t xml:space="preserve">ted. Price Driver #4: </w:t>
      </w:r>
      <w:r w:rsidRPr="00571761">
        <w:rPr>
          <w:u w:val="single"/>
        </w:rPr>
        <w:t>Speculation</w:t>
      </w:r>
      <w:r w:rsidRPr="00EB73E7">
        <w:rPr>
          <w:sz w:val="16"/>
        </w:rPr>
        <w:t xml:space="preserve">. Investors are speculating about liquid natural gas production </w:t>
      </w:r>
      <w:r w:rsidRPr="00571761">
        <w:rPr>
          <w:u w:val="single"/>
        </w:rPr>
        <w:t>ramping up faster than expected</w:t>
      </w:r>
      <w:r w:rsidRPr="00EB73E7">
        <w:rPr>
          <w:sz w:val="16"/>
        </w:rPr>
        <w:t xml:space="preserve">, based on Russia’s moves this past spring and recent news that it has cut off supplies to Ukraine. In reality, </w:t>
      </w:r>
      <w:r w:rsidRPr="00571761">
        <w:rPr>
          <w:u w:val="single"/>
        </w:rPr>
        <w:t>LNG production and exports from the United States are still years away from making a real dent</w:t>
      </w:r>
      <w:r w:rsidRPr="00EB73E7">
        <w:rPr>
          <w:sz w:val="16"/>
        </w:rPr>
        <w:t>. But where speculation is concerned, the details rarely matter.</w:t>
      </w:r>
    </w:p>
    <w:p w:rsidR="00F4419C" w:rsidRPr="00571761" w:rsidRDefault="00F4419C" w:rsidP="00F4419C">
      <w:pPr>
        <w:pStyle w:val="Heading4"/>
      </w:pPr>
      <w:r w:rsidRPr="00571761">
        <w:t>Natural gas prices will increase – weather destroyed stocks</w:t>
      </w:r>
    </w:p>
    <w:p w:rsidR="00F4419C" w:rsidRPr="00EB73E7" w:rsidRDefault="00F4419C" w:rsidP="00F4419C">
      <w:pPr>
        <w:rPr>
          <w:sz w:val="16"/>
        </w:rPr>
      </w:pPr>
      <w:proofErr w:type="spellStart"/>
      <w:proofErr w:type="gramStart"/>
      <w:r w:rsidRPr="00C436FD">
        <w:rPr>
          <w:rStyle w:val="Style13ptBold"/>
        </w:rPr>
        <w:t>Rahemtulla</w:t>
      </w:r>
      <w:proofErr w:type="spellEnd"/>
      <w:r w:rsidRPr="00C436FD">
        <w:rPr>
          <w:rStyle w:val="Style13ptBold"/>
        </w:rPr>
        <w:t xml:space="preserve"> 14 - Commodities expert for Wall Street Daily</w:t>
      </w:r>
      <w:r w:rsidRPr="00EB73E7">
        <w:rPr>
          <w:sz w:val="16"/>
        </w:rPr>
        <w:t xml:space="preserve"> (Karim, Wall Street Daily, “Prepare for a Natural Gas Price Explosion” Pub.</w:t>
      </w:r>
      <w:proofErr w:type="gramEnd"/>
      <w:r w:rsidRPr="00EB73E7">
        <w:rPr>
          <w:sz w:val="16"/>
        </w:rPr>
        <w:t xml:space="preserve"> June 23, 2014, Accessed June 28, 2014. http://www.wallstreetdaily.com/2014/06/23/natural-gas-prices-rising/) RF</w:t>
      </w:r>
    </w:p>
    <w:p w:rsidR="00F4419C" w:rsidRPr="00571761" w:rsidRDefault="00F4419C" w:rsidP="00F4419C">
      <w:pPr>
        <w:rPr>
          <w:u w:val="single"/>
        </w:rPr>
      </w:pPr>
      <w:r w:rsidRPr="00EB73E7">
        <w:rPr>
          <w:sz w:val="16"/>
        </w:rPr>
        <w:t xml:space="preserve">Now, the four factors above are all “known” at this point. And while they each point to higher prices ahead, there’s still </w:t>
      </w:r>
      <w:r w:rsidRPr="00571761">
        <w:rPr>
          <w:u w:val="single"/>
        </w:rPr>
        <w:t>one big “unknown” factor to consider: weather</w:t>
      </w:r>
      <w:r w:rsidRPr="00EB73E7">
        <w:rPr>
          <w:sz w:val="16"/>
        </w:rPr>
        <w:t xml:space="preserve">. It will be the </w:t>
      </w:r>
      <w:r w:rsidRPr="00571761">
        <w:rPr>
          <w:u w:val="single"/>
        </w:rPr>
        <w:t>major determinant of natural gas prices</w:t>
      </w:r>
      <w:r w:rsidRPr="00EB73E7">
        <w:rPr>
          <w:sz w:val="16"/>
        </w:rPr>
        <w:t xml:space="preserve"> for the remainder of this year. A </w:t>
      </w:r>
      <w:r w:rsidRPr="00571761">
        <w:rPr>
          <w:u w:val="single"/>
        </w:rPr>
        <w:t>hot summer will push inventory levels lower</w:t>
      </w:r>
      <w:r w:rsidRPr="00EB73E7">
        <w:rPr>
          <w:sz w:val="16"/>
        </w:rPr>
        <w:t xml:space="preserve">, as more power plants begin relying on natural gas. At that point, if we have another </w:t>
      </w:r>
      <w:r w:rsidRPr="00571761">
        <w:rPr>
          <w:u w:val="single"/>
        </w:rPr>
        <w:t xml:space="preserve">harsh winter, supplies of natural gas won’t be replenished fast enough. </w:t>
      </w:r>
      <w:r w:rsidRPr="00EB73E7">
        <w:rPr>
          <w:sz w:val="16"/>
        </w:rPr>
        <w:t xml:space="preserve">That alone should be enough to </w:t>
      </w:r>
      <w:r w:rsidRPr="00571761">
        <w:rPr>
          <w:u w:val="single"/>
        </w:rPr>
        <w:t>propel prices well into the $5 per thousand cubic feet (</w:t>
      </w:r>
      <w:proofErr w:type="spellStart"/>
      <w:r w:rsidRPr="00571761">
        <w:rPr>
          <w:u w:val="single"/>
        </w:rPr>
        <w:t>mcf</w:t>
      </w:r>
      <w:proofErr w:type="spellEnd"/>
      <w:r w:rsidRPr="00571761">
        <w:rPr>
          <w:u w:val="single"/>
        </w:rPr>
        <w:t>) level – and maybe as high as $6 come December.</w:t>
      </w:r>
    </w:p>
    <w:p w:rsidR="00F4419C" w:rsidRPr="00C924AC" w:rsidRDefault="00F4419C" w:rsidP="00F4419C"/>
    <w:p w:rsidR="00F4419C" w:rsidRPr="007449B8" w:rsidRDefault="00F4419C" w:rsidP="00F4419C">
      <w:pPr>
        <w:pStyle w:val="Heading3"/>
      </w:pPr>
      <w:r>
        <w:t>Russia Disad Links</w:t>
      </w:r>
    </w:p>
    <w:p w:rsidR="00F4419C" w:rsidRPr="00006650" w:rsidRDefault="00F4419C" w:rsidP="00F4419C">
      <w:pPr>
        <w:pStyle w:val="Heading4"/>
      </w:pPr>
      <w:r w:rsidRPr="00006650">
        <w:t>Russia will backlash to moves away from their natural gas – they will curtail sales</w:t>
      </w:r>
    </w:p>
    <w:p w:rsidR="00F4419C" w:rsidRPr="00EB73E7" w:rsidRDefault="00F4419C" w:rsidP="00F4419C">
      <w:pPr>
        <w:rPr>
          <w:sz w:val="16"/>
        </w:rPr>
      </w:pPr>
      <w:r w:rsidRPr="00C436FD">
        <w:rPr>
          <w:rStyle w:val="Style13ptBold"/>
        </w:rPr>
        <w:t>Schlesinger 2006 -- Chair of the Defense Policy Board</w:t>
      </w:r>
      <w:r w:rsidRPr="00EB73E7">
        <w:rPr>
          <w:b/>
          <w:sz w:val="16"/>
        </w:rPr>
        <w:t xml:space="preserve"> </w:t>
      </w:r>
      <w:r w:rsidRPr="00EB73E7">
        <w:rPr>
          <w:sz w:val="16"/>
        </w:rPr>
        <w:t xml:space="preserve">(James, He is also a consultant to the U.S. Department of Defense, the nation’s first Secretary of Energy, October, 2006, council on foreign relations, </w:t>
      </w:r>
      <w:hyperlink r:id="rId50" w:history="1">
        <w:r w:rsidRPr="00EB73E7">
          <w:rPr>
            <w:rStyle w:val="Hyperlink"/>
            <w:sz w:val="16"/>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EB73E7">
        <w:rPr>
          <w:sz w:val="16"/>
        </w:rPr>
        <w:t>, 6/24/14) HL</w:t>
      </w:r>
    </w:p>
    <w:p w:rsidR="00F4419C" w:rsidRPr="00006650" w:rsidRDefault="00F4419C" w:rsidP="00F4419C">
      <w:pPr>
        <w:rPr>
          <w:u w:val="single"/>
        </w:rPr>
      </w:pPr>
      <w:r w:rsidRPr="00006650">
        <w:rPr>
          <w:u w:val="single"/>
        </w:rPr>
        <w:t>The international natural gas trade will cause a fundamental shift over the coming two decades in the forces that affect gas prices and supplies in the United States. The trade in gas will connect the United States and other major gas-consuming regions of the world through an international gas market.</w:t>
      </w:r>
      <w:r w:rsidRPr="00EB73E7">
        <w:rPr>
          <w:sz w:val="16"/>
        </w:rPr>
        <w:t xml:space="preserve"> In Europe, the question of security of gas supply already looms large. Russia accounts for about one-quarter of European supplies, while Algeria provides 11 percent, and there are questions about the reliability of these two suppliers. </w:t>
      </w:r>
      <w:r w:rsidRPr="00006650">
        <w:rPr>
          <w:u w:val="single"/>
        </w:rPr>
        <w:t>The reliability of the Russian supply has become particularly worrisome after the recent pricing disputes</w:t>
      </w:r>
      <w:r w:rsidRPr="00EB73E7">
        <w:rPr>
          <w:sz w:val="16"/>
        </w:rPr>
        <w:t xml:space="preserve"> between the Russian giant Gazprom and Belarus and Ukraine, </w:t>
      </w:r>
      <w:r w:rsidRPr="00006650">
        <w:rPr>
          <w:u w:val="single"/>
        </w:rPr>
        <w:t>which resulted in brief interruptions of Russian supplie</w:t>
      </w:r>
      <w:r w:rsidRPr="00EB73E7">
        <w:rPr>
          <w:sz w:val="16"/>
        </w:rPr>
        <w:t xml:space="preserve">s. At the same time, </w:t>
      </w:r>
      <w:r w:rsidRPr="00006650">
        <w:rPr>
          <w:u w:val="single"/>
        </w:rPr>
        <w:t>Gazprom has also threatened additional curtailments if European buyers seek to diversify away from Russian gas</w:t>
      </w:r>
      <w:r w:rsidRPr="00EB73E7">
        <w:rPr>
          <w:sz w:val="16"/>
        </w:rPr>
        <w:t xml:space="preserve">. As Europe becomes even more dependent on Russian gas supply, it is likely that European </w:t>
      </w:r>
      <w:r w:rsidRPr="00006650">
        <w:rPr>
          <w:u w:val="single"/>
        </w:rPr>
        <w:t>governments will become even more reluctant to challenge Russia’s behavior on a wide range of issues, such as nonproliferation and anticorruption.</w:t>
      </w:r>
      <w:r w:rsidRPr="00EB73E7">
        <w:rPr>
          <w:sz w:val="16"/>
        </w:rPr>
        <w:t xml:space="preserve"> Managing these relationships is first and foremost a task for European policymakers, but </w:t>
      </w:r>
      <w:r w:rsidRPr="00006650">
        <w:rPr>
          <w:u w:val="single"/>
        </w:rPr>
        <w:t>there are consequences for the United States as natural gas markets become interconnected.</w:t>
      </w:r>
    </w:p>
    <w:p w:rsidR="00F4419C" w:rsidRPr="00A64FB8" w:rsidRDefault="00F4419C" w:rsidP="00F4419C">
      <w:pPr>
        <w:pStyle w:val="Heading4"/>
      </w:pPr>
      <w:r w:rsidRPr="00A64FB8">
        <w:t>Methane hydrates would kill Russia’s natural gas industry</w:t>
      </w:r>
    </w:p>
    <w:p w:rsidR="00F4419C" w:rsidRPr="00EB73E7" w:rsidRDefault="00F4419C" w:rsidP="00F4419C">
      <w:pPr>
        <w:rPr>
          <w:b/>
          <w:sz w:val="16"/>
        </w:rPr>
      </w:pPr>
      <w:r w:rsidRPr="00C436FD">
        <w:rPr>
          <w:rStyle w:val="Style13ptBold"/>
        </w:rPr>
        <w:t>India Times 2013</w:t>
      </w:r>
      <w:r w:rsidRPr="00EB73E7">
        <w:rPr>
          <w:b/>
          <w:sz w:val="16"/>
        </w:rPr>
        <w:t xml:space="preserve"> [</w:t>
      </w:r>
      <w:r w:rsidRPr="00EB73E7">
        <w:rPr>
          <w:sz w:val="16"/>
        </w:rPr>
        <w:t xml:space="preserve">A news publication, CHINA DISCOVERS MAJOR METHANE HYDRATE RESERVE IN SOUTH CHINA SEA </w:t>
      </w:r>
      <w:hyperlink r:id="rId51" w:history="1">
        <w:r w:rsidRPr="00EB73E7">
          <w:rPr>
            <w:rStyle w:val="Hyperlink"/>
            <w:sz w:val="16"/>
          </w:rPr>
          <w:t>http://www.thegwpf.org/china-discovers-major-methane-hydrate-reserve-south-china-sea/</w:t>
        </w:r>
      </w:hyperlink>
      <w:r w:rsidRPr="00EB73E7">
        <w:rPr>
          <w:sz w:val="16"/>
        </w:rPr>
        <w:t>]</w:t>
      </w:r>
    </w:p>
    <w:p w:rsidR="00F4419C" w:rsidRPr="00EB73E7" w:rsidRDefault="00F4419C" w:rsidP="00F4419C">
      <w:pPr>
        <w:rPr>
          <w:sz w:val="16"/>
        </w:rPr>
      </w:pPr>
      <w:r w:rsidRPr="00EB73E7">
        <w:rPr>
          <w:sz w:val="16"/>
        </w:rPr>
        <w:t xml:space="preserve">Totally unknown until the 1960s, </w:t>
      </w:r>
      <w:r w:rsidRPr="00A64FB8">
        <w:rPr>
          <w:u w:val="single"/>
        </w:rPr>
        <w:t>methane hydrates could theoretically store more gas than all the world's conventional gas fields today</w:t>
      </w:r>
      <w:r w:rsidRPr="00EB73E7">
        <w:rPr>
          <w:sz w:val="16"/>
        </w:rPr>
        <w:t xml:space="preserve">. The amount that scientists figure should be gettable comes to about 43,000 trillion cubic feet, or nearly double the 22,800 trillion cubic feet of technically recoverable traditional natural gas resources around the world. (The United States consumed 26 trillion cubic feet of gas last year.) That raises the possibility of an energy revolution that could dwarf even the shale gale that has transformed America's fortunes in a few short years. </w:t>
      </w:r>
      <w:r w:rsidRPr="00A64FB8">
        <w:rPr>
          <w:u w:val="single"/>
        </w:rPr>
        <w:t>It could also potentially have big implications for countries, including the United States, Australia, Qatar, and even Russia, which are banking on unbridled growth in the global trade of liquefied natural gas.</w:t>
      </w:r>
      <w:r w:rsidRPr="00EB73E7">
        <w:rPr>
          <w:sz w:val="16"/>
        </w:rPr>
        <w:t xml:space="preserve"> The trick will be to figure out exactly how to profitably tap vast deposits of the stuff buried inside the seafloor.</w:t>
      </w:r>
    </w:p>
    <w:p w:rsidR="00F4419C" w:rsidRPr="00A20A76" w:rsidRDefault="00F4419C" w:rsidP="00F4419C"/>
    <w:p w:rsidR="00F4419C" w:rsidRPr="00A20A76" w:rsidRDefault="00F4419C" w:rsidP="00F4419C">
      <w:pPr>
        <w:pStyle w:val="Heading3"/>
      </w:pPr>
      <w:r>
        <w:t>Spending Links</w:t>
      </w:r>
    </w:p>
    <w:p w:rsidR="00F4419C" w:rsidRPr="00A20A76" w:rsidRDefault="00F4419C" w:rsidP="00F4419C"/>
    <w:p w:rsidR="00F4419C" w:rsidRPr="00A20A76" w:rsidRDefault="00F4419C" w:rsidP="00F4419C">
      <w:pPr>
        <w:pStyle w:val="Heading4"/>
      </w:pPr>
      <w:r w:rsidRPr="00A20A76">
        <w:t>Methane hydrates are expensive.</w:t>
      </w:r>
    </w:p>
    <w:p w:rsidR="00F4419C" w:rsidRPr="00EB73E7" w:rsidRDefault="00F4419C" w:rsidP="00F4419C">
      <w:pPr>
        <w:rPr>
          <w:sz w:val="16"/>
        </w:rPr>
      </w:pPr>
      <w:proofErr w:type="gramStart"/>
      <w:r w:rsidRPr="00C436FD">
        <w:rPr>
          <w:rStyle w:val="Style13ptBold"/>
        </w:rPr>
        <w:t>Blackman ’13 – journalist</w:t>
      </w:r>
      <w:r w:rsidRPr="00EB73E7">
        <w:rPr>
          <w:sz w:val="16"/>
        </w:rPr>
        <w:t xml:space="preserve"> [Sarah.</w:t>
      </w:r>
      <w:proofErr w:type="gramEnd"/>
      <w:r w:rsidRPr="00EB73E7">
        <w:rPr>
          <w:sz w:val="16"/>
        </w:rPr>
        <w:t xml:space="preserve"> May 9, 2013. “Methane hydrates: a new gas boom?” http://www.offshore-technology.com/features/featuremethane-hydrates-new-gas-boom</w:t>
      </w:r>
      <w:proofErr w:type="gramStart"/>
      <w:r w:rsidRPr="00EB73E7">
        <w:rPr>
          <w:sz w:val="16"/>
        </w:rPr>
        <w:t>/  Access</w:t>
      </w:r>
      <w:proofErr w:type="gramEnd"/>
      <w:r w:rsidRPr="00EB73E7">
        <w:rPr>
          <w:sz w:val="16"/>
        </w:rPr>
        <w:t xml:space="preserve"> Date- LJ</w:t>
      </w:r>
    </w:p>
    <w:p w:rsidR="00F4419C" w:rsidRPr="00EB73E7" w:rsidRDefault="00F4419C" w:rsidP="00F4419C">
      <w:pPr>
        <w:rPr>
          <w:sz w:val="16"/>
        </w:rPr>
      </w:pPr>
      <w:r w:rsidRPr="00EB73E7">
        <w:rPr>
          <w:sz w:val="16"/>
        </w:rPr>
        <w:t xml:space="preserve">Writing in the Atlantic, energy analyst and consultant Chris </w:t>
      </w:r>
      <w:proofErr w:type="spellStart"/>
      <w:r w:rsidRPr="00EB73E7">
        <w:rPr>
          <w:sz w:val="16"/>
        </w:rPr>
        <w:t>Nelder</w:t>
      </w:r>
      <w:proofErr w:type="spellEnd"/>
      <w:r w:rsidRPr="00EB73E7">
        <w:rPr>
          <w:sz w:val="16"/>
        </w:rPr>
        <w:t xml:space="preserve"> said Japan's experiment </w:t>
      </w:r>
      <w:r w:rsidRPr="00A20A76">
        <w:rPr>
          <w:u w:val="single"/>
        </w:rPr>
        <w:t>to produce gas from methane hydrates is</w:t>
      </w:r>
      <w:r w:rsidRPr="00EB73E7">
        <w:rPr>
          <w:sz w:val="16"/>
        </w:rPr>
        <w:t xml:space="preserve"> an</w:t>
      </w:r>
      <w:r w:rsidRPr="00A20A76">
        <w:rPr>
          <w:u w:val="single"/>
        </w:rPr>
        <w:t xml:space="preserve"> "enormously expensive"</w:t>
      </w:r>
      <w:r w:rsidRPr="00EB73E7">
        <w:rPr>
          <w:sz w:val="16"/>
        </w:rPr>
        <w:t xml:space="preserve"> pilot project and nothing more. Referring to an article by American journalist and author Charles C Mann in April, </w:t>
      </w:r>
      <w:proofErr w:type="spellStart"/>
      <w:r w:rsidRPr="00EB73E7">
        <w:rPr>
          <w:sz w:val="16"/>
        </w:rPr>
        <w:t>Nelder</w:t>
      </w:r>
      <w:proofErr w:type="spellEnd"/>
      <w:r w:rsidRPr="00EB73E7">
        <w:rPr>
          <w:sz w:val="16"/>
        </w:rPr>
        <w:t xml:space="preserve"> added: "If Mann's data on methane hydrates is correct, then Japan's </w:t>
      </w:r>
      <w:r w:rsidRPr="00A20A76">
        <w:rPr>
          <w:u w:val="single"/>
        </w:rPr>
        <w:t>experiment so far has taken ten years and $700m to produce four million cubic feet of gas, which is worth about $16,000 at today's US gas prices</w:t>
      </w:r>
      <w:r w:rsidRPr="00EB73E7">
        <w:rPr>
          <w:sz w:val="16"/>
        </w:rPr>
        <w:t>, or about $50,000 at today's prices for imported LNG in Japan."</w:t>
      </w:r>
    </w:p>
    <w:p w:rsidR="00F4419C" w:rsidRPr="00A20A76" w:rsidRDefault="00F4419C" w:rsidP="00F4419C"/>
    <w:p w:rsidR="00F4419C" w:rsidRPr="00A20A76" w:rsidRDefault="00F4419C" w:rsidP="00F4419C"/>
    <w:p w:rsidR="00F4419C" w:rsidRPr="00A20A76" w:rsidRDefault="00F4419C" w:rsidP="00F4419C"/>
    <w:p w:rsidR="00817F44" w:rsidRDefault="00817F44" w:rsidP="00817F44"/>
    <w:p w:rsidR="00753119" w:rsidRDefault="00753119" w:rsidP="0064117C">
      <w:pPr>
        <w:pStyle w:val="Heading3"/>
      </w:pPr>
    </w:p>
    <w:p w:rsidR="0064117C" w:rsidRDefault="0064117C" w:rsidP="0064117C">
      <w:pPr>
        <w:pStyle w:val="Heading3"/>
      </w:pPr>
      <w:r>
        <w:t>Japan Counterplan – 1NC</w:t>
      </w:r>
    </w:p>
    <w:p w:rsidR="0064117C" w:rsidRDefault="0064117C" w:rsidP="0064117C">
      <w:pPr>
        <w:pStyle w:val="Heading4"/>
      </w:pPr>
      <w:r>
        <w:t xml:space="preserve">Text – the government of Japan should provide funding and </w:t>
      </w:r>
      <w:proofErr w:type="gramStart"/>
      <w:r>
        <w:t>incentives for the research and development and commercialization of offshore methane hydrates</w:t>
      </w:r>
      <w:proofErr w:type="gramEnd"/>
      <w:r>
        <w:t>.</w:t>
      </w:r>
    </w:p>
    <w:p w:rsidR="0064117C" w:rsidRPr="0064117C" w:rsidRDefault="0064117C" w:rsidP="0064117C"/>
    <w:p w:rsidR="0064117C" w:rsidRPr="00A20A76" w:rsidRDefault="0064117C" w:rsidP="0064117C">
      <w:pPr>
        <w:pStyle w:val="Heading4"/>
      </w:pPr>
      <w:r w:rsidRPr="00A20A76">
        <w:t>Japan can lead methane hydrate development – they have already developed technology</w:t>
      </w:r>
    </w:p>
    <w:p w:rsidR="0064117C" w:rsidRPr="00EB73E7" w:rsidRDefault="0064117C" w:rsidP="0064117C">
      <w:pPr>
        <w:rPr>
          <w:sz w:val="16"/>
        </w:rPr>
      </w:pPr>
      <w:proofErr w:type="spellStart"/>
      <w:r w:rsidRPr="00C436FD">
        <w:rPr>
          <w:rStyle w:val="Style13ptBold"/>
        </w:rPr>
        <w:t>Plumer</w:t>
      </w:r>
      <w:proofErr w:type="spellEnd"/>
      <w:r w:rsidRPr="00C436FD">
        <w:rPr>
          <w:rStyle w:val="Style13ptBold"/>
        </w:rPr>
        <w:t xml:space="preserve"> 2013 </w:t>
      </w:r>
      <w:proofErr w:type="gramStart"/>
      <w:r w:rsidRPr="00C436FD">
        <w:rPr>
          <w:rStyle w:val="Style13ptBold"/>
        </w:rPr>
        <w:t>-  reporter</w:t>
      </w:r>
      <w:proofErr w:type="gramEnd"/>
      <w:r w:rsidRPr="00C436FD">
        <w:rPr>
          <w:rStyle w:val="Style13ptBold"/>
        </w:rPr>
        <w:t xml:space="preserve"> at the Washington Post</w:t>
      </w:r>
      <w:r w:rsidRPr="00EB73E7">
        <w:rPr>
          <w:sz w:val="16"/>
        </w:rPr>
        <w:t xml:space="preserve"> [Brad </w:t>
      </w:r>
      <w:proofErr w:type="spellStart"/>
      <w:r w:rsidRPr="00EB73E7">
        <w:rPr>
          <w:sz w:val="16"/>
        </w:rPr>
        <w:t>Plumer</w:t>
      </w:r>
      <w:proofErr w:type="spellEnd"/>
      <w:r w:rsidRPr="00EB73E7">
        <w:rPr>
          <w:sz w:val="16"/>
        </w:rPr>
        <w:t xml:space="preserve"> “Are methane hydrates the next big energy source? Japan hopes so”. (Posted 2013-03-12 17:28:06): / Proquest.//accessed on 6/24/2014// LJ</w:t>
      </w:r>
    </w:p>
    <w:p w:rsidR="0064117C" w:rsidRPr="00EB73E7" w:rsidRDefault="0064117C" w:rsidP="0064117C">
      <w:pPr>
        <w:rPr>
          <w:sz w:val="16"/>
        </w:rPr>
      </w:pPr>
      <w:r w:rsidRPr="00A20A76">
        <w:rPr>
          <w:u w:val="single"/>
        </w:rPr>
        <w:t>Japan is in a tough spot, energy-wise</w:t>
      </w:r>
      <w:r w:rsidRPr="00EB73E7">
        <w:rPr>
          <w:sz w:val="16"/>
        </w:rPr>
        <w:t xml:space="preserve">. </w:t>
      </w:r>
      <w:r w:rsidRPr="00A20A76">
        <w:rPr>
          <w:u w:val="single"/>
        </w:rPr>
        <w:t xml:space="preserve">The nation imports nearly all of its oil and natural gas. </w:t>
      </w:r>
      <w:r w:rsidRPr="00EB73E7">
        <w:rPr>
          <w:sz w:val="16"/>
        </w:rPr>
        <w:t>Most of its</w:t>
      </w:r>
      <w:r w:rsidRPr="00A20A76">
        <w:rPr>
          <w:u w:val="single"/>
        </w:rPr>
        <w:t xml:space="preserve"> </w:t>
      </w:r>
      <w:r w:rsidRPr="00EB73E7">
        <w:rPr>
          <w:sz w:val="16"/>
        </w:rPr>
        <w:t>nuclear</w:t>
      </w:r>
      <w:r w:rsidRPr="00A20A76">
        <w:rPr>
          <w:u w:val="single"/>
        </w:rPr>
        <w:t xml:space="preserve"> reactors have been shut down after Fukushima. </w:t>
      </w:r>
      <w:proofErr w:type="gramStart"/>
      <w:r w:rsidRPr="00A20A76">
        <w:rPr>
          <w:u w:val="single"/>
        </w:rPr>
        <w:t>Wind and solar are still in their infancy</w:t>
      </w:r>
      <w:r w:rsidRPr="00EB73E7">
        <w:rPr>
          <w:sz w:val="16"/>
        </w:rPr>
        <w:t>.</w:t>
      </w:r>
      <w:proofErr w:type="gramEnd"/>
      <w:r w:rsidRPr="00EB73E7">
        <w:rPr>
          <w:sz w:val="16"/>
        </w:rPr>
        <w:t xml:space="preserve"> So </w:t>
      </w:r>
      <w:r w:rsidRPr="00A20A76">
        <w:rPr>
          <w:u w:val="single"/>
        </w:rPr>
        <w:t>Japan</w:t>
      </w:r>
      <w:r w:rsidRPr="00EB73E7">
        <w:rPr>
          <w:sz w:val="16"/>
        </w:rPr>
        <w:t xml:space="preserve"> is hoping that ingenuity can save the day. The country </w:t>
      </w:r>
      <w:r w:rsidRPr="00A20A76">
        <w:rPr>
          <w:u w:val="single"/>
        </w:rPr>
        <w:t>is currently trying to tap into undersea deposits of methane hydrates -- also known as "fire ice" -- in hopes of converting the trapped methane into usable natural gas.</w:t>
      </w:r>
      <w:r w:rsidRPr="00EB73E7">
        <w:rPr>
          <w:sz w:val="16"/>
        </w:rPr>
        <w:t xml:space="preserve"> On Tuesday, </w:t>
      </w:r>
      <w:r w:rsidRPr="00A20A76">
        <w:rPr>
          <w:u w:val="single"/>
        </w:rPr>
        <w:t>Japan announced a major new breakthrough</w:t>
      </w:r>
      <w:r w:rsidRPr="00EB73E7">
        <w:rPr>
          <w:sz w:val="16"/>
        </w:rPr>
        <w:t xml:space="preserve">. For the first time, a team aboard the drilling ship </w:t>
      </w:r>
      <w:proofErr w:type="spellStart"/>
      <w:r w:rsidRPr="00EB73E7">
        <w:rPr>
          <w:sz w:val="16"/>
        </w:rPr>
        <w:t>Chikyu</w:t>
      </w:r>
      <w:proofErr w:type="spellEnd"/>
      <w:r w:rsidRPr="00EB73E7">
        <w:rPr>
          <w:sz w:val="16"/>
        </w:rPr>
        <w:t xml:space="preserve"> had </w:t>
      </w:r>
      <w:r w:rsidRPr="00A20A76">
        <w:rPr>
          <w:u w:val="single"/>
        </w:rPr>
        <w:t xml:space="preserve">successfully extracted gas from a layer of methane hydrates 1,000 feet below the seabed in the Sea of Japan. </w:t>
      </w:r>
      <w:r w:rsidRPr="00EB73E7">
        <w:rPr>
          <w:sz w:val="16"/>
        </w:rPr>
        <w:t xml:space="preserve">Now, this is just an initial step -- albeit a big one. The Japanese government says that it's still five years away from commercial extraction of natural gas from methane hydrates. The drilling process itself is still tricky and expensive. But </w:t>
      </w:r>
      <w:r w:rsidRPr="00A20A76">
        <w:rPr>
          <w:u w:val="single"/>
        </w:rPr>
        <w:t xml:space="preserve">if Japan figures out how to unlock these hydrates, it could have enormous implications for energy </w:t>
      </w:r>
      <w:r w:rsidRPr="00EB73E7">
        <w:rPr>
          <w:sz w:val="16"/>
        </w:rPr>
        <w:t>and climate change.</w:t>
      </w:r>
    </w:p>
    <w:p w:rsidR="0064117C" w:rsidRPr="007449B8" w:rsidRDefault="0064117C" w:rsidP="0064117C">
      <w:pPr>
        <w:pStyle w:val="Heading4"/>
      </w:pPr>
      <w:r w:rsidRPr="007449B8">
        <w:t xml:space="preserve">Japanese Testing for Methane Hydrates </w:t>
      </w:r>
      <w:r>
        <w:t>empirically works</w:t>
      </w:r>
      <w:r w:rsidRPr="007449B8">
        <w:t xml:space="preserve"> – </w:t>
      </w:r>
      <w:r>
        <w:t xml:space="preserve">the </w:t>
      </w:r>
      <w:r w:rsidRPr="007449B8">
        <w:t xml:space="preserve">US </w:t>
      </w:r>
      <w:r>
        <w:t>w</w:t>
      </w:r>
      <w:r w:rsidRPr="007449B8">
        <w:t>ould follow</w:t>
      </w:r>
      <w:r>
        <w:t>, so the counterplan captures the case</w:t>
      </w:r>
      <w:r w:rsidRPr="007449B8">
        <w:t>.</w:t>
      </w:r>
    </w:p>
    <w:p w:rsidR="0064117C" w:rsidRPr="00EB73E7" w:rsidRDefault="0064117C" w:rsidP="0064117C">
      <w:pPr>
        <w:rPr>
          <w:sz w:val="16"/>
        </w:rPr>
      </w:pPr>
      <w:proofErr w:type="spellStart"/>
      <w:r w:rsidRPr="00C436FD">
        <w:rPr>
          <w:rStyle w:val="Style13ptBold"/>
        </w:rPr>
        <w:t>Ruppel</w:t>
      </w:r>
      <w:proofErr w:type="spellEnd"/>
      <w:r w:rsidRPr="00C436FD">
        <w:rPr>
          <w:rStyle w:val="Style13ptBold"/>
        </w:rPr>
        <w:t>, 11, Coordinator of the Georgia Tech Focused Research Program on Methane Hydrates</w:t>
      </w:r>
      <w:r w:rsidRPr="00EB73E7">
        <w:rPr>
          <w:sz w:val="16"/>
        </w:rPr>
        <w:t xml:space="preserve"> [Methane Hydrates and the Future of Natural Gas </w:t>
      </w:r>
      <w:hyperlink r:id="rId52" w:history="1">
        <w:r w:rsidRPr="00EB73E7">
          <w:rPr>
            <w:rStyle w:val="Hyperlink"/>
            <w:sz w:val="16"/>
          </w:rPr>
          <w:t>http://www.circleofblue.org/waternews/wp-content/uploads/2013/09/Supplementary_Paper_SP_2_4_Hydrates.pdf</w:t>
        </w:r>
      </w:hyperlink>
      <w:r w:rsidRPr="00EB73E7">
        <w:rPr>
          <w:sz w:val="16"/>
        </w:rPr>
        <w:t>] SALH</w:t>
      </w:r>
    </w:p>
    <w:p w:rsidR="0064117C" w:rsidRPr="007449B8" w:rsidRDefault="0064117C" w:rsidP="0064117C">
      <w:pPr>
        <w:rPr>
          <w:u w:val="single"/>
        </w:rPr>
      </w:pPr>
      <w:r w:rsidRPr="007449B8">
        <w:rPr>
          <w:u w:val="single"/>
        </w:rPr>
        <w:t>The next step for proving that gas hydrates in permeable marine sediments can be a resource for natural gas is testing to determine the optimal processes and conditions for extracting the gas.</w:t>
      </w:r>
      <w:r w:rsidRPr="00EB73E7">
        <w:rPr>
          <w:sz w:val="16"/>
        </w:rPr>
        <w:t xml:space="preserve"> There are few technical barriers to conducting such a test, but </w:t>
      </w:r>
      <w:r w:rsidRPr="007449B8">
        <w:rPr>
          <w:u w:val="single"/>
        </w:rPr>
        <w:t xml:space="preserve">the cost and relative immaturity of routine </w:t>
      </w:r>
      <w:proofErr w:type="spellStart"/>
      <w:r w:rsidRPr="007449B8">
        <w:rPr>
          <w:u w:val="single"/>
        </w:rPr>
        <w:t>deepwater</w:t>
      </w:r>
      <w:proofErr w:type="spellEnd"/>
      <w:r w:rsidRPr="007449B8">
        <w:rPr>
          <w:u w:val="single"/>
        </w:rPr>
        <w:t xml:space="preserve"> operations mean that it will probably be at least a few years before even a short-term test can be undertaken. Japan’s national methane hydrates R&amp;D program (MH21) currently plans to conduct one to two such tests on </w:t>
      </w:r>
      <w:proofErr w:type="spellStart"/>
      <w:r w:rsidRPr="007449B8">
        <w:rPr>
          <w:u w:val="single"/>
        </w:rPr>
        <w:t>Nankai</w:t>
      </w:r>
      <w:proofErr w:type="spellEnd"/>
      <w:r w:rsidRPr="007449B8">
        <w:rPr>
          <w:u w:val="single"/>
        </w:rPr>
        <w:t xml:space="preserve"> Trough gas hydrates by 2014 and is on track to be the first to demonstrate gas production from </w:t>
      </w:r>
      <w:proofErr w:type="spellStart"/>
      <w:r w:rsidRPr="007449B8">
        <w:rPr>
          <w:u w:val="single"/>
        </w:rPr>
        <w:t>deepwater</w:t>
      </w:r>
      <w:proofErr w:type="spellEnd"/>
      <w:r w:rsidRPr="007449B8">
        <w:rPr>
          <w:u w:val="single"/>
        </w:rPr>
        <w:t xml:space="preserve"> marine hydrate deposits.</w:t>
      </w:r>
      <w:r w:rsidRPr="00EB73E7">
        <w:rPr>
          <w:sz w:val="16"/>
        </w:rPr>
        <w:t xml:space="preserve"> The U.S. R&amp;D program, through the DOE/Chevron Joint Industry Project, plans pressure coring (i.e., coring that retains the sediments at in situ pressure conditions) of gas hydrate-rich sandy sediments in the northern Gulf of Mexico in 2012. </w:t>
      </w:r>
      <w:r w:rsidRPr="007449B8">
        <w:rPr>
          <w:u w:val="single"/>
        </w:rPr>
        <w:t xml:space="preserve">Such a program would be the next step along the trajectory towards a U.S. </w:t>
      </w:r>
      <w:proofErr w:type="spellStart"/>
      <w:r w:rsidRPr="007449B8">
        <w:rPr>
          <w:u w:val="single"/>
        </w:rPr>
        <w:t>deepwater</w:t>
      </w:r>
      <w:proofErr w:type="spellEnd"/>
      <w:r w:rsidRPr="007449B8">
        <w:rPr>
          <w:u w:val="single"/>
        </w:rPr>
        <w:t xml:space="preserve"> research production test within the next decade.</w:t>
      </w:r>
    </w:p>
    <w:p w:rsidR="0064117C" w:rsidRPr="00EF766F" w:rsidRDefault="0064117C" w:rsidP="0064117C">
      <w:pPr>
        <w:pStyle w:val="Heading3"/>
      </w:pPr>
      <w:r>
        <w:t>--Ext - Japan CP Solvency</w:t>
      </w:r>
    </w:p>
    <w:p w:rsidR="0064117C" w:rsidRPr="00C924AC" w:rsidRDefault="0064117C" w:rsidP="0064117C">
      <w:pPr>
        <w:pStyle w:val="Heading4"/>
      </w:pPr>
      <w:r w:rsidRPr="00C924AC">
        <w:t>Japan can solve methane hydrates – empirical successes</w:t>
      </w:r>
    </w:p>
    <w:p w:rsidR="0064117C" w:rsidRPr="00EB73E7" w:rsidRDefault="0064117C" w:rsidP="0064117C">
      <w:pPr>
        <w:rPr>
          <w:sz w:val="16"/>
        </w:rPr>
      </w:pPr>
      <w:proofErr w:type="spellStart"/>
      <w:r w:rsidRPr="00C436FD">
        <w:rPr>
          <w:rStyle w:val="Style13ptBold"/>
        </w:rPr>
        <w:t>Tabuchi</w:t>
      </w:r>
      <w:proofErr w:type="spellEnd"/>
      <w:r w:rsidRPr="00C436FD">
        <w:rPr>
          <w:rStyle w:val="Style13ptBold"/>
        </w:rPr>
        <w:t xml:space="preserve"> 13 – New York Times Japan writer</w:t>
      </w:r>
      <w:r w:rsidRPr="00EB73E7">
        <w:rPr>
          <w:sz w:val="16"/>
        </w:rPr>
        <w:t xml:space="preserve"> (Hiroko: March 12, “An Energy Coup for Japan: ‘Flammable Ice’” Accessed June 25 2014 </w:t>
      </w:r>
      <w:hyperlink r:id="rId53" w:history="1">
        <w:r w:rsidRPr="00EB73E7">
          <w:rPr>
            <w:rStyle w:val="Hyperlink"/>
            <w:sz w:val="16"/>
          </w:rPr>
          <w:t>http://www.nytimes.com/2013/03/13/business/global/japan-says-it-is-first-to-tap-methane-hydrate-deposit.html?pagewanted=all&amp;_r=0</w:t>
        </w:r>
      </w:hyperlink>
      <w:r w:rsidRPr="00EB73E7">
        <w:rPr>
          <w:sz w:val="16"/>
        </w:rPr>
        <w:t>) RF</w:t>
      </w:r>
    </w:p>
    <w:p w:rsidR="0064117C" w:rsidRPr="00EB73E7" w:rsidRDefault="0064117C" w:rsidP="0064117C">
      <w:pPr>
        <w:rPr>
          <w:sz w:val="16"/>
        </w:rPr>
      </w:pPr>
      <w:r w:rsidRPr="00EB73E7">
        <w:rPr>
          <w:sz w:val="16"/>
        </w:rPr>
        <w:t xml:space="preserve">The </w:t>
      </w:r>
      <w:r w:rsidRPr="00C924AC">
        <w:rPr>
          <w:u w:val="single"/>
        </w:rPr>
        <w:t xml:space="preserve">Japanese Ministry of Economy, Trade and Industry </w:t>
      </w:r>
      <w:r w:rsidRPr="00EB73E7">
        <w:rPr>
          <w:sz w:val="16"/>
        </w:rPr>
        <w:t xml:space="preserve">said a team aboard the </w:t>
      </w:r>
      <w:r w:rsidRPr="00C924AC">
        <w:rPr>
          <w:u w:val="single"/>
        </w:rPr>
        <w:t xml:space="preserve">scientific drilling ship </w:t>
      </w:r>
      <w:proofErr w:type="spellStart"/>
      <w:r w:rsidRPr="00C924AC">
        <w:rPr>
          <w:u w:val="single"/>
        </w:rPr>
        <w:t>Chikyu</w:t>
      </w:r>
      <w:proofErr w:type="spellEnd"/>
      <w:r w:rsidRPr="00C924AC">
        <w:rPr>
          <w:u w:val="single"/>
        </w:rPr>
        <w:t xml:space="preserve"> had started a trial extraction of gas</w:t>
      </w:r>
      <w:r w:rsidRPr="00EB73E7">
        <w:rPr>
          <w:sz w:val="16"/>
        </w:rPr>
        <w:t xml:space="preserve"> from a layer of methane hydrates about </w:t>
      </w:r>
      <w:r w:rsidRPr="00C924AC">
        <w:rPr>
          <w:u w:val="single"/>
        </w:rPr>
        <w:t>300 meters, or 1,000 feet, below the seabed</w:t>
      </w:r>
      <w:r w:rsidRPr="00EB73E7">
        <w:rPr>
          <w:sz w:val="16"/>
        </w:rPr>
        <w:t xml:space="preserve"> Tuesday morning. The ship has been </w:t>
      </w:r>
      <w:r w:rsidRPr="00C924AC">
        <w:rPr>
          <w:u w:val="single"/>
        </w:rPr>
        <w:t>drilling since January</w:t>
      </w:r>
      <w:r w:rsidRPr="00EB73E7">
        <w:rPr>
          <w:sz w:val="16"/>
        </w:rPr>
        <w:t xml:space="preserve"> in an area of the Pacific about 1,000 meters deep and 80 kilometers, or 50 miles, </w:t>
      </w:r>
      <w:r w:rsidRPr="00C924AC">
        <w:rPr>
          <w:u w:val="single"/>
        </w:rPr>
        <w:t xml:space="preserve">south of the </w:t>
      </w:r>
      <w:proofErr w:type="spellStart"/>
      <w:r w:rsidRPr="00C924AC">
        <w:rPr>
          <w:u w:val="single"/>
        </w:rPr>
        <w:t>Atsumi</w:t>
      </w:r>
      <w:proofErr w:type="spellEnd"/>
      <w:r w:rsidRPr="00C924AC">
        <w:rPr>
          <w:u w:val="single"/>
        </w:rPr>
        <w:t xml:space="preserve"> Peninsula</w:t>
      </w:r>
      <w:r w:rsidRPr="00EB73E7">
        <w:rPr>
          <w:sz w:val="16"/>
        </w:rPr>
        <w:t xml:space="preserve"> in central Japan. With specialized equipment, the team </w:t>
      </w:r>
      <w:r w:rsidRPr="00C924AC">
        <w:rPr>
          <w:u w:val="single"/>
        </w:rPr>
        <w:t>drilled into</w:t>
      </w:r>
      <w:r w:rsidRPr="00EB73E7">
        <w:rPr>
          <w:sz w:val="16"/>
        </w:rPr>
        <w:t xml:space="preserve"> and then </w:t>
      </w:r>
      <w:r w:rsidRPr="00C924AC">
        <w:rPr>
          <w:u w:val="single"/>
        </w:rPr>
        <w:t>lowered the pressure</w:t>
      </w:r>
      <w:r w:rsidRPr="00EB73E7">
        <w:rPr>
          <w:sz w:val="16"/>
        </w:rPr>
        <w:t xml:space="preserve"> in the undersea methane hydrate reserve, </w:t>
      </w:r>
      <w:r w:rsidRPr="00C924AC">
        <w:rPr>
          <w:u w:val="single"/>
        </w:rPr>
        <w:t>causing the methane and ice to separate</w:t>
      </w:r>
      <w:r w:rsidRPr="00EB73E7">
        <w:rPr>
          <w:sz w:val="16"/>
        </w:rPr>
        <w:t xml:space="preserve">. It then </w:t>
      </w:r>
      <w:r w:rsidRPr="00C924AC">
        <w:rPr>
          <w:u w:val="single"/>
        </w:rPr>
        <w:t>piped the natural gas to the surface</w:t>
      </w:r>
      <w:r w:rsidRPr="00EB73E7">
        <w:rPr>
          <w:sz w:val="16"/>
        </w:rPr>
        <w:t xml:space="preserve">, the ministry said in a statement. Hours later, a flare on the ship’s stern showed that </w:t>
      </w:r>
      <w:r w:rsidRPr="00C924AC">
        <w:rPr>
          <w:u w:val="single"/>
        </w:rPr>
        <w:t>gas was being produced</w:t>
      </w:r>
      <w:r w:rsidRPr="00EB73E7">
        <w:rPr>
          <w:sz w:val="16"/>
        </w:rPr>
        <w:t>, the ministry said. “</w:t>
      </w:r>
      <w:r w:rsidRPr="00C924AC">
        <w:rPr>
          <w:u w:val="single"/>
        </w:rPr>
        <w:t xml:space="preserve">Japan could finally have an energy source to call its own,” said </w:t>
      </w:r>
      <w:proofErr w:type="spellStart"/>
      <w:r w:rsidRPr="00C924AC">
        <w:rPr>
          <w:u w:val="single"/>
        </w:rPr>
        <w:t>Takami</w:t>
      </w:r>
      <w:proofErr w:type="spellEnd"/>
      <w:r w:rsidRPr="00C924AC">
        <w:rPr>
          <w:u w:val="single"/>
        </w:rPr>
        <w:t xml:space="preserve"> Kawamoto</w:t>
      </w:r>
      <w:r w:rsidRPr="00EB73E7">
        <w:rPr>
          <w:sz w:val="16"/>
        </w:rPr>
        <w:t xml:space="preserve">, a spokesman for the Japan Oil, Gas and Metals National Corporation, or </w:t>
      </w:r>
      <w:proofErr w:type="spellStart"/>
      <w:r w:rsidRPr="00EB73E7">
        <w:rPr>
          <w:sz w:val="16"/>
        </w:rPr>
        <w:t>Jogmec</w:t>
      </w:r>
      <w:proofErr w:type="spellEnd"/>
      <w:r w:rsidRPr="00EB73E7">
        <w:rPr>
          <w:sz w:val="16"/>
        </w:rPr>
        <w:t xml:space="preserve">, the state-run company leading the trial extraction. The team will continue the trial extraction for about two weeks before analyzing how much gas has been produced, </w:t>
      </w:r>
      <w:proofErr w:type="spellStart"/>
      <w:r w:rsidRPr="00EB73E7">
        <w:rPr>
          <w:sz w:val="16"/>
        </w:rPr>
        <w:t>Jogmec</w:t>
      </w:r>
      <w:proofErr w:type="spellEnd"/>
      <w:r w:rsidRPr="00EB73E7">
        <w:rPr>
          <w:sz w:val="16"/>
        </w:rPr>
        <w:t xml:space="preserve"> said. Japan hopes to make the extraction technology commercially viable in about five years. </w:t>
      </w:r>
      <w:r w:rsidRPr="00C924AC">
        <w:rPr>
          <w:u w:val="single"/>
        </w:rPr>
        <w:t xml:space="preserve">“This is the world’s first trial production of gas from oceanic methane hydrates, and I hope we will be able to confirm stable gas production,” </w:t>
      </w:r>
      <w:proofErr w:type="spellStart"/>
      <w:r w:rsidRPr="00C924AC">
        <w:rPr>
          <w:u w:val="single"/>
        </w:rPr>
        <w:t>Toshimitsu</w:t>
      </w:r>
      <w:proofErr w:type="spellEnd"/>
      <w:r w:rsidRPr="00C924AC">
        <w:rPr>
          <w:u w:val="single"/>
        </w:rPr>
        <w:t xml:space="preserve"> </w:t>
      </w:r>
      <w:proofErr w:type="spellStart"/>
      <w:r w:rsidRPr="00C924AC">
        <w:rPr>
          <w:u w:val="single"/>
        </w:rPr>
        <w:t>Motegi</w:t>
      </w:r>
      <w:proofErr w:type="spellEnd"/>
      <w:r w:rsidRPr="00C924AC">
        <w:rPr>
          <w:u w:val="single"/>
        </w:rPr>
        <w:t>, the Japanese trade minister</w:t>
      </w:r>
      <w:r w:rsidRPr="00EB73E7">
        <w:rPr>
          <w:sz w:val="16"/>
        </w:rPr>
        <w:t>, said at a news conference in Tokyo. He acknowledged that the extraction process would still face technical hurdles and other problems.</w:t>
      </w:r>
    </w:p>
    <w:p w:rsidR="0064117C" w:rsidRPr="00A64FB8" w:rsidRDefault="0064117C" w:rsidP="0064117C">
      <w:pPr>
        <w:pStyle w:val="Heading4"/>
      </w:pPr>
      <w:r w:rsidRPr="00A64FB8">
        <w:t>Japan can produce methane hydrates first – they have the economic incentive</w:t>
      </w:r>
    </w:p>
    <w:p w:rsidR="0064117C" w:rsidRPr="00EB73E7" w:rsidRDefault="0064117C" w:rsidP="0064117C">
      <w:pPr>
        <w:rPr>
          <w:sz w:val="16"/>
        </w:rPr>
      </w:pPr>
      <w:proofErr w:type="spellStart"/>
      <w:r w:rsidRPr="00C436FD">
        <w:rPr>
          <w:rStyle w:val="Style13ptBold"/>
        </w:rPr>
        <w:t>LaMonica</w:t>
      </w:r>
      <w:proofErr w:type="spellEnd"/>
      <w:r w:rsidRPr="00C436FD">
        <w:rPr>
          <w:rStyle w:val="Style13ptBold"/>
        </w:rPr>
        <w:t xml:space="preserve"> 2013</w:t>
      </w:r>
      <w:r w:rsidRPr="00EB73E7">
        <w:rPr>
          <w:b/>
          <w:sz w:val="16"/>
        </w:rPr>
        <w:t xml:space="preserve"> [</w:t>
      </w:r>
      <w:r w:rsidRPr="00EB73E7">
        <w:rPr>
          <w:sz w:val="16"/>
        </w:rPr>
        <w:t xml:space="preserve">Martin </w:t>
      </w:r>
      <w:proofErr w:type="spellStart"/>
      <w:r w:rsidRPr="00EB73E7">
        <w:rPr>
          <w:sz w:val="16"/>
        </w:rPr>
        <w:t>Lamonica</w:t>
      </w:r>
      <w:proofErr w:type="spellEnd"/>
      <w:r w:rsidRPr="00EB73E7">
        <w:rPr>
          <w:sz w:val="16"/>
        </w:rPr>
        <w:t xml:space="preserve"> </w:t>
      </w:r>
      <w:proofErr w:type="spellStart"/>
      <w:r w:rsidRPr="00EB73E7">
        <w:rPr>
          <w:sz w:val="16"/>
        </w:rPr>
        <w:t>Lamonica</w:t>
      </w:r>
      <w:proofErr w:type="spellEnd"/>
      <w:r w:rsidRPr="00EB73E7">
        <w:rPr>
          <w:sz w:val="16"/>
        </w:rPr>
        <w:t xml:space="preserve"> is an editor of the MIT technology review of Will Methane Hydrates Fuel another gas boom? http://www.technologyreview.com/news/512506/will-methane-hydrates-fuel-another-gas-boom/</w:t>
      </w:r>
    </w:p>
    <w:p w:rsidR="0064117C" w:rsidRPr="00A64FB8" w:rsidRDefault="0064117C" w:rsidP="0064117C">
      <w:pPr>
        <w:rPr>
          <w:u w:val="single"/>
        </w:rPr>
      </w:pPr>
      <w:r w:rsidRPr="00A64FB8">
        <w:rPr>
          <w:u w:val="single"/>
        </w:rPr>
        <w:t>Beyond technical issues, there are a number of economic and logistical barriers</w:t>
      </w:r>
      <w:r w:rsidRPr="00EB73E7">
        <w:rPr>
          <w:sz w:val="16"/>
        </w:rPr>
        <w:t xml:space="preserve">. </w:t>
      </w:r>
      <w:r w:rsidRPr="00A64FB8">
        <w:rPr>
          <w:u w:val="single"/>
        </w:rPr>
        <w:t>Arctic locations are the most likely to be drilled first because there is already a drilling infrastructure</w:t>
      </w:r>
      <w:r w:rsidRPr="00EB73E7">
        <w:rPr>
          <w:sz w:val="16"/>
        </w:rPr>
        <w:t xml:space="preserve"> there, say experts. But </w:t>
      </w:r>
      <w:r w:rsidRPr="00A64FB8">
        <w:rPr>
          <w:u w:val="single"/>
        </w:rPr>
        <w:t>many locations with gas hydrates, including offshore Japan, lack a natural gas pipeline,</w:t>
      </w:r>
      <w:r w:rsidRPr="00EB73E7">
        <w:rPr>
          <w:sz w:val="16"/>
        </w:rPr>
        <w:t xml:space="preserve"> says </w:t>
      </w:r>
      <w:proofErr w:type="spellStart"/>
      <w:r w:rsidRPr="00EB73E7">
        <w:rPr>
          <w:sz w:val="16"/>
        </w:rPr>
        <w:t>Ruppel</w:t>
      </w:r>
      <w:proofErr w:type="spellEnd"/>
      <w:r w:rsidRPr="00EB73E7">
        <w:rPr>
          <w:sz w:val="16"/>
        </w:rPr>
        <w:t xml:space="preserve">. </w:t>
      </w:r>
      <w:r w:rsidRPr="00A64FB8">
        <w:rPr>
          <w:u w:val="single"/>
        </w:rPr>
        <w:t xml:space="preserve">Government-funded researchers will need to perform a test that lasts several months before commercial oil and gas companies will invest money for exploration, she says. But such a demonstration would be expensive. </w:t>
      </w:r>
      <w:r w:rsidRPr="00EB73E7">
        <w:rPr>
          <w:sz w:val="16"/>
        </w:rPr>
        <w:t xml:space="preserve">Still, given the relative high price of natural gas in Japan—this week it hit over $16 per million metric BTU, compared to around $3.50 in the United States—the country has plenty of motivation to make the technology work. “Given the current momentum and significant funding of the Japanese Gas Hydrate program, it is very possible that </w:t>
      </w:r>
      <w:r w:rsidRPr="00A64FB8">
        <w:rPr>
          <w:u w:val="single"/>
        </w:rPr>
        <w:t xml:space="preserve">[Japan] could be first to commercially produce natural gas from hydrates offshore,” says Carolyn </w:t>
      </w:r>
      <w:proofErr w:type="spellStart"/>
      <w:r w:rsidRPr="00A64FB8">
        <w:rPr>
          <w:u w:val="single"/>
        </w:rPr>
        <w:t>Koh</w:t>
      </w:r>
      <w:proofErr w:type="spellEnd"/>
      <w:r w:rsidRPr="00A64FB8">
        <w:rPr>
          <w:u w:val="single"/>
        </w:rPr>
        <w:t xml:space="preserve">, professor at the Colorado School of Mines’ Center for Hydrate Research. </w:t>
      </w:r>
    </w:p>
    <w:p w:rsidR="0064117C" w:rsidRPr="00A20A76" w:rsidRDefault="0064117C" w:rsidP="0064117C">
      <w:pPr>
        <w:pStyle w:val="Heading4"/>
      </w:pPr>
      <w:r w:rsidRPr="00A20A76">
        <w:t>Japan can solve methane hydrates – they have already started drilling</w:t>
      </w:r>
    </w:p>
    <w:p w:rsidR="0064117C" w:rsidRPr="00EB73E7" w:rsidRDefault="0064117C" w:rsidP="0064117C">
      <w:pPr>
        <w:rPr>
          <w:sz w:val="16"/>
        </w:rPr>
      </w:pPr>
      <w:proofErr w:type="spellStart"/>
      <w:proofErr w:type="gramStart"/>
      <w:r w:rsidRPr="00C436FD">
        <w:rPr>
          <w:rStyle w:val="Style13ptBold"/>
        </w:rPr>
        <w:t>Jiji</w:t>
      </w:r>
      <w:proofErr w:type="spellEnd"/>
      <w:r w:rsidRPr="00C436FD">
        <w:rPr>
          <w:rStyle w:val="Style13ptBold"/>
        </w:rPr>
        <w:t xml:space="preserve"> Press English News Service ’13</w:t>
      </w:r>
      <w:r w:rsidRPr="00EB73E7">
        <w:rPr>
          <w:sz w:val="16"/>
        </w:rPr>
        <w:t xml:space="preserve"> [“Japan to test-drill methane hydrate off sea of japan coast”.</w:t>
      </w:r>
      <w:proofErr w:type="gramEnd"/>
      <w:r w:rsidRPr="00EB73E7">
        <w:rPr>
          <w:sz w:val="16"/>
        </w:rPr>
        <w:t xml:space="preserve"> Jun 20). Proquest //Accessed on June 24, 2014//LJ</w:t>
      </w:r>
    </w:p>
    <w:p w:rsidR="0064117C" w:rsidRPr="00EB73E7" w:rsidRDefault="0064117C" w:rsidP="0064117C">
      <w:pPr>
        <w:rPr>
          <w:sz w:val="16"/>
        </w:rPr>
      </w:pPr>
      <w:r w:rsidRPr="00EB73E7">
        <w:rPr>
          <w:sz w:val="16"/>
        </w:rPr>
        <w:t xml:space="preserve">For further analysis, </w:t>
      </w:r>
      <w:r w:rsidRPr="00A20A76">
        <w:rPr>
          <w:u w:val="single"/>
        </w:rPr>
        <w:t>the ministry will carry out test-drilling off the northeastern prefectures of Akita and Yamagata, and around the Oki Islands</w:t>
      </w:r>
      <w:r w:rsidRPr="00EB73E7">
        <w:rPr>
          <w:sz w:val="16"/>
        </w:rPr>
        <w:t xml:space="preserve"> in the western prefecture of Shimane between Tuesday and July 8. </w:t>
      </w:r>
      <w:r w:rsidRPr="00A20A76">
        <w:rPr>
          <w:u w:val="single"/>
        </w:rPr>
        <w:t xml:space="preserve">This will be the first test-drilling for methane hydrate in the Sea of Japan. In March last year, Japan successfully extracted methane hydrate from the seabed off its Pacific coast. </w:t>
      </w:r>
      <w:r w:rsidRPr="00EB73E7">
        <w:rPr>
          <w:sz w:val="16"/>
        </w:rPr>
        <w:t xml:space="preserve">Methane hydrates are produced when methane, a main component of natural gas, and water are crystallized at low temperatures in a high-pressure environment. </w:t>
      </w:r>
      <w:r w:rsidRPr="00A20A76">
        <w:rPr>
          <w:u w:val="single"/>
        </w:rPr>
        <w:t xml:space="preserve">In </w:t>
      </w:r>
      <w:r w:rsidRPr="00EB73E7">
        <w:rPr>
          <w:sz w:val="16"/>
        </w:rPr>
        <w:t>fiscal</w:t>
      </w:r>
      <w:r w:rsidRPr="00A20A76">
        <w:rPr>
          <w:u w:val="single"/>
        </w:rPr>
        <w:t xml:space="preserve"> 2013, the ministry began a three-year program to explore for methane hydrates in the waters around the country</w:t>
      </w:r>
      <w:r w:rsidRPr="00EB73E7">
        <w:rPr>
          <w:sz w:val="16"/>
        </w:rPr>
        <w:t xml:space="preserve">. The seabed structures off Akita and </w:t>
      </w:r>
      <w:proofErr w:type="gramStart"/>
      <w:r w:rsidRPr="00EB73E7">
        <w:rPr>
          <w:sz w:val="16"/>
        </w:rPr>
        <w:t>Yamagata,</w:t>
      </w:r>
      <w:proofErr w:type="gramEnd"/>
      <w:r w:rsidRPr="00EB73E7">
        <w:rPr>
          <w:sz w:val="16"/>
        </w:rPr>
        <w:t xml:space="preserve"> and around the Oki Islands were detected in a survey using sound waves that began in April. Test-drilling will also be conducted in geological structures in the Sea of Japan off the central prefecture of Niigata. </w:t>
      </w:r>
      <w:r w:rsidRPr="00A20A76">
        <w:rPr>
          <w:u w:val="single"/>
        </w:rPr>
        <w:t>This area was found to be possibly promising in a survey conducted last year</w:t>
      </w:r>
      <w:r w:rsidRPr="00EB73E7">
        <w:rPr>
          <w:sz w:val="16"/>
        </w:rPr>
        <w:t>.</w:t>
      </w:r>
    </w:p>
    <w:p w:rsidR="0064117C" w:rsidRPr="00A20A76" w:rsidRDefault="0064117C" w:rsidP="0064117C"/>
    <w:p w:rsidR="0064117C" w:rsidRDefault="0064117C" w:rsidP="0064117C"/>
    <w:p w:rsidR="00F4419C" w:rsidRDefault="00F4419C" w:rsidP="00F4419C">
      <w:pPr>
        <w:pStyle w:val="Heading3"/>
      </w:pPr>
      <w:r>
        <w:t>Permafrost Methane Counterplan – 1NC</w:t>
      </w:r>
    </w:p>
    <w:p w:rsidR="000D5DE7" w:rsidRDefault="00D63277" w:rsidP="00D63277">
      <w:pPr>
        <w:pStyle w:val="Heading4"/>
      </w:pPr>
      <w:r>
        <w:t xml:space="preserve">Text - </w:t>
      </w:r>
      <w:r w:rsidR="000D5DE7">
        <w:t xml:space="preserve">The United States federal government should ensure research and development and incentives for the development of methane hydrates from </w:t>
      </w:r>
      <w:r>
        <w:t xml:space="preserve">on-shore permafrost areas. </w:t>
      </w:r>
    </w:p>
    <w:p w:rsidR="00D63277" w:rsidRPr="00D63277" w:rsidRDefault="00D63277" w:rsidP="00D63277"/>
    <w:p w:rsidR="00F4419C" w:rsidRPr="007449B8" w:rsidRDefault="00F4419C" w:rsidP="00F4419C">
      <w:pPr>
        <w:pStyle w:val="Heading4"/>
      </w:pPr>
      <w:r w:rsidRPr="007449B8">
        <w:t>Permafrost hydrates are the only proven forms of methane that are commercially viable</w:t>
      </w:r>
      <w:r w:rsidR="00D63277">
        <w:t xml:space="preserve"> – the net benefit is our oceans </w:t>
      </w:r>
      <w:proofErr w:type="spellStart"/>
      <w:r w:rsidR="00D63277">
        <w:t>disads</w:t>
      </w:r>
      <w:proofErr w:type="spellEnd"/>
    </w:p>
    <w:p w:rsidR="00F4419C" w:rsidRPr="00EB73E7" w:rsidRDefault="00F4419C" w:rsidP="00F4419C">
      <w:pPr>
        <w:rPr>
          <w:sz w:val="16"/>
        </w:rPr>
      </w:pPr>
      <w:proofErr w:type="spellStart"/>
      <w:r w:rsidRPr="00C436FD">
        <w:rPr>
          <w:rStyle w:val="Style13ptBold"/>
        </w:rPr>
        <w:t>Ruppel</w:t>
      </w:r>
      <w:proofErr w:type="spellEnd"/>
      <w:r w:rsidRPr="00C436FD">
        <w:rPr>
          <w:rStyle w:val="Style13ptBold"/>
        </w:rPr>
        <w:t>, 11, Coordinator of the Georgia Tech Focused Research Program on Methane Hydrates</w:t>
      </w:r>
      <w:r w:rsidRPr="00EB73E7">
        <w:rPr>
          <w:sz w:val="16"/>
        </w:rPr>
        <w:t xml:space="preserve"> [Methane Hydrates and the Future of Natural Gas </w:t>
      </w:r>
      <w:hyperlink r:id="rId54" w:history="1">
        <w:r w:rsidRPr="00EB73E7">
          <w:rPr>
            <w:rStyle w:val="Hyperlink"/>
            <w:sz w:val="16"/>
          </w:rPr>
          <w:t>http://www.circleofblue.org/waternews/wp-content/uploads/2013/09/Supplementary_Paper_SP_2_4_Hydrates.pdf</w:t>
        </w:r>
      </w:hyperlink>
      <w:r w:rsidRPr="00EB73E7">
        <w:rPr>
          <w:sz w:val="16"/>
        </w:rPr>
        <w:t>] SALH</w:t>
      </w:r>
    </w:p>
    <w:p w:rsidR="00F4419C" w:rsidRPr="00EB73E7" w:rsidRDefault="00F4419C" w:rsidP="00F4419C">
      <w:pPr>
        <w:rPr>
          <w:sz w:val="16"/>
        </w:rPr>
      </w:pPr>
      <w:r w:rsidRPr="00EB73E7">
        <w:rPr>
          <w:sz w:val="16"/>
        </w:rPr>
        <w:t xml:space="preserve">Arctic sand reservoirs </w:t>
      </w:r>
      <w:proofErr w:type="gramStart"/>
      <w:r w:rsidRPr="007449B8">
        <w:rPr>
          <w:u w:val="single"/>
        </w:rPr>
        <w:t>At</w:t>
      </w:r>
      <w:proofErr w:type="gramEnd"/>
      <w:r w:rsidRPr="007449B8">
        <w:rPr>
          <w:u w:val="single"/>
        </w:rPr>
        <w:t xml:space="preserve"> the top of the pyramid lie high permeability sediments in permafrost areas. Despite the relatively small amount of gas hydrate in these settings globally, permafrost-associated gas hydrates will probably be the first to be commercialized, particularly in areas with </w:t>
      </w:r>
      <w:proofErr w:type="spellStart"/>
      <w:r w:rsidRPr="007449B8">
        <w:rPr>
          <w:u w:val="single"/>
        </w:rPr>
        <w:t>well developed</w:t>
      </w:r>
      <w:proofErr w:type="spellEnd"/>
      <w:r w:rsidRPr="007449B8">
        <w:rPr>
          <w:u w:val="single"/>
        </w:rPr>
        <w:t xml:space="preserve"> infrastructure for conventional hydrocarbon extraction </w:t>
      </w:r>
      <w:r w:rsidRPr="00EB73E7">
        <w:rPr>
          <w:sz w:val="16"/>
        </w:rPr>
        <w:t xml:space="preserve">(e.g., Alaskan North Slope). The gas produced in these settings would most likely be used to meet on-site power needs (Howe, 2004; Hancock et al., 2004). </w:t>
      </w:r>
      <w:r w:rsidRPr="007449B8">
        <w:rPr>
          <w:u w:val="single"/>
        </w:rPr>
        <w:t>To date, these permafrost-associated deposits are the only places where production of gas from verifiable dissociation of gas hydrates has ever been documented</w:t>
      </w:r>
      <w:r w:rsidRPr="00EB73E7">
        <w:rPr>
          <w:sz w:val="16"/>
        </w:rPr>
        <w:t xml:space="preserve">. Short-term (i.e., several days) production tests were carried out at the </w:t>
      </w:r>
      <w:proofErr w:type="spellStart"/>
      <w:r w:rsidRPr="00EB73E7">
        <w:rPr>
          <w:sz w:val="16"/>
        </w:rPr>
        <w:t>Mallik</w:t>
      </w:r>
      <w:proofErr w:type="spellEnd"/>
      <w:r w:rsidRPr="00EB73E7">
        <w:rPr>
          <w:sz w:val="16"/>
        </w:rPr>
        <w:t xml:space="preserve"> well in the Mackenzie Delta area of Canada in 2002 and 2007 (</w:t>
      </w:r>
      <w:proofErr w:type="spellStart"/>
      <w:r w:rsidRPr="00EB73E7">
        <w:rPr>
          <w:sz w:val="16"/>
        </w:rPr>
        <w:t>Dallimore</w:t>
      </w:r>
      <w:proofErr w:type="spellEnd"/>
      <w:r w:rsidRPr="00EB73E7">
        <w:rPr>
          <w:sz w:val="16"/>
        </w:rPr>
        <w:t xml:space="preserve"> and </w:t>
      </w:r>
      <w:proofErr w:type="spellStart"/>
      <w:r w:rsidRPr="00EB73E7">
        <w:rPr>
          <w:sz w:val="16"/>
        </w:rPr>
        <w:t>Collett</w:t>
      </w:r>
      <w:proofErr w:type="spellEnd"/>
      <w:r w:rsidRPr="00EB73E7">
        <w:rPr>
          <w:sz w:val="16"/>
        </w:rPr>
        <w:t xml:space="preserve">, 2005; Hancock et al., 2005; </w:t>
      </w:r>
      <w:proofErr w:type="spellStart"/>
      <w:r w:rsidRPr="00EB73E7">
        <w:rPr>
          <w:sz w:val="16"/>
        </w:rPr>
        <w:t>Takahisa</w:t>
      </w:r>
      <w:proofErr w:type="spellEnd"/>
      <w:r w:rsidRPr="00EB73E7">
        <w:rPr>
          <w:sz w:val="16"/>
        </w:rPr>
        <w:t xml:space="preserve">, 2005; </w:t>
      </w:r>
      <w:proofErr w:type="spellStart"/>
      <w:r w:rsidRPr="00EB73E7">
        <w:rPr>
          <w:sz w:val="16"/>
        </w:rPr>
        <w:t>Kurihara</w:t>
      </w:r>
      <w:proofErr w:type="spellEnd"/>
      <w:r w:rsidRPr="00EB73E7">
        <w:rPr>
          <w:sz w:val="16"/>
        </w:rPr>
        <w:t xml:space="preserve"> et al., 2008) and at the Mt. Elbert (Milne Point) site on the Alaskan North Slope in 2008 (e.g., Hunter et al., 2011). </w:t>
      </w:r>
      <w:r w:rsidRPr="007449B8">
        <w:rPr>
          <w:u w:val="single"/>
        </w:rPr>
        <w:t>Within the next few years, DOE and its partners plan a longer-term (i.e., probably longer than a year) research test to determine appropriate conditions for gas production from methane hydrates in permafrost-associated sediments in Prudhoe Bay</w:t>
      </w:r>
      <w:r w:rsidRPr="00EB73E7">
        <w:rPr>
          <w:sz w:val="16"/>
        </w:rPr>
        <w:t>, Alaska.</w:t>
      </w:r>
    </w:p>
    <w:p w:rsidR="00F4419C" w:rsidRPr="0017020F" w:rsidRDefault="00F4419C" w:rsidP="00F4419C">
      <w:pPr>
        <w:pStyle w:val="Heading3"/>
      </w:pPr>
      <w:r>
        <w:t>--Ext – Permafrost CP Solvency</w:t>
      </w:r>
    </w:p>
    <w:p w:rsidR="00F4419C" w:rsidRPr="00781B54" w:rsidRDefault="00F4419C" w:rsidP="00F4419C">
      <w:pPr>
        <w:pStyle w:val="Heading4"/>
      </w:pPr>
      <w:r w:rsidRPr="00781B54">
        <w:t>Permafrost methane hydrates are abundant, estimates show</w:t>
      </w:r>
    </w:p>
    <w:p w:rsidR="00F4419C" w:rsidRPr="00EB73E7" w:rsidRDefault="00F4419C" w:rsidP="00F4419C">
      <w:pPr>
        <w:rPr>
          <w:bCs/>
          <w:sz w:val="16"/>
        </w:rPr>
      </w:pPr>
      <w:r w:rsidRPr="00C436FD">
        <w:rPr>
          <w:rStyle w:val="Style13ptBold"/>
        </w:rPr>
        <w:t>Lee, 2001- Prof. at the Department of Chemical and Petroleum Engineering at the University of Pittsburgh</w:t>
      </w:r>
      <w:r w:rsidRPr="00EB73E7">
        <w:rPr>
          <w:b/>
          <w:bCs/>
          <w:sz w:val="16"/>
        </w:rPr>
        <w:t xml:space="preserve"> </w:t>
      </w:r>
      <w:r w:rsidRPr="00EB73E7">
        <w:rPr>
          <w:bCs/>
          <w:sz w:val="16"/>
        </w:rPr>
        <w:t>[Sang-Yong, Gerald D. Holder, Department of Chemical and Petroleum Engineering, University of Pittsburgh, Methane hydrates potential as a future energy source,  Fuel Processing Technology, June 2001, http://www.sciencedirect.com/science/article/pii/S037838200100145X, Acc. Jun. 28 2014] LS</w:t>
      </w:r>
    </w:p>
    <w:p w:rsidR="00F4419C" w:rsidRPr="00EB73E7" w:rsidRDefault="00F4419C" w:rsidP="00F4419C">
      <w:pPr>
        <w:rPr>
          <w:sz w:val="16"/>
        </w:rPr>
      </w:pPr>
      <w:r w:rsidRPr="00781B54">
        <w:rPr>
          <w:u w:val="single"/>
        </w:rPr>
        <w:t>Estimations of world hydrate reserves are very high</w:t>
      </w:r>
      <w:r w:rsidRPr="00EB73E7">
        <w:rPr>
          <w:sz w:val="16"/>
        </w:rPr>
        <w:t xml:space="preserve"> but somewhat uncertain. </w:t>
      </w:r>
      <w:proofErr w:type="spellStart"/>
      <w:r w:rsidRPr="00EB73E7">
        <w:rPr>
          <w:sz w:val="16"/>
        </w:rPr>
        <w:t>Kvenvolden</w:t>
      </w:r>
      <w:proofErr w:type="spellEnd"/>
      <w:r w:rsidRPr="00EB73E7">
        <w:rPr>
          <w:sz w:val="16"/>
        </w:rPr>
        <w:t xml:space="preserve"> [4] estimated it as 1016 m3. Fig. 2 gives sites with evidence of either on-shore or off-shore hydrate deposits and Fig. 3 gives the relative magnitude of gas hydrates as a reservoir of organic carbon on earth. </w:t>
      </w:r>
      <w:r w:rsidRPr="00781B54">
        <w:rPr>
          <w:u w:val="single"/>
        </w:rPr>
        <w:t>Methane hydrates</w:t>
      </w:r>
      <w:r w:rsidRPr="00EB73E7">
        <w:rPr>
          <w:sz w:val="16"/>
        </w:rPr>
        <w:t xml:space="preserve">, which form structure I gas hydrate, </w:t>
      </w:r>
      <w:r w:rsidRPr="00781B54">
        <w:rPr>
          <w:u w:val="single"/>
        </w:rPr>
        <w:t>store immense amount of methane and occur in abundance in marine and Arctic sediments</w:t>
      </w:r>
      <w:r w:rsidRPr="00EB73E7">
        <w:rPr>
          <w:sz w:val="16"/>
        </w:rPr>
        <w:t xml:space="preserve"> [4]. </w:t>
      </w:r>
      <w:r w:rsidRPr="00781B54">
        <w:rPr>
          <w:u w:val="single"/>
        </w:rPr>
        <w:t>One unit volume of methane hydrates can contain over 160 volumes of gas</w:t>
      </w:r>
      <w:r w:rsidRPr="00EB73E7">
        <w:rPr>
          <w:sz w:val="16"/>
        </w:rPr>
        <w:t xml:space="preserve"> and less than one unit of water at standard conditions. </w:t>
      </w:r>
      <w:r w:rsidRPr="00781B54">
        <w:rPr>
          <w:u w:val="single"/>
        </w:rPr>
        <w:t>According to</w:t>
      </w:r>
      <w:r w:rsidRPr="00EB73E7">
        <w:rPr>
          <w:sz w:val="16"/>
        </w:rPr>
        <w:t xml:space="preserve"> </w:t>
      </w:r>
      <w:r w:rsidRPr="00781B54">
        <w:rPr>
          <w:u w:val="single"/>
        </w:rPr>
        <w:t>estimations by</w:t>
      </w:r>
      <w:r w:rsidRPr="00EB73E7">
        <w:rPr>
          <w:sz w:val="16"/>
        </w:rPr>
        <w:t xml:space="preserve"> </w:t>
      </w:r>
      <w:proofErr w:type="spellStart"/>
      <w:r w:rsidRPr="00781B54">
        <w:rPr>
          <w:u w:val="single"/>
        </w:rPr>
        <w:t>Collett</w:t>
      </w:r>
      <w:proofErr w:type="spellEnd"/>
      <w:r w:rsidRPr="00EB73E7">
        <w:rPr>
          <w:sz w:val="16"/>
        </w:rPr>
        <w:t xml:space="preserve">, </w:t>
      </w:r>
      <w:r w:rsidRPr="00781B54">
        <w:rPr>
          <w:u w:val="single"/>
        </w:rPr>
        <w:t>as much as 200,000</w:t>
      </w:r>
      <w:r w:rsidRPr="00EB73E7">
        <w:rPr>
          <w:sz w:val="16"/>
        </w:rPr>
        <w:t xml:space="preserve"> </w:t>
      </w:r>
      <w:r w:rsidRPr="00781B54">
        <w:rPr>
          <w:u w:val="single"/>
        </w:rPr>
        <w:t>trillion cubic feet</w:t>
      </w:r>
      <w:r w:rsidRPr="00EB73E7">
        <w:rPr>
          <w:sz w:val="16"/>
        </w:rPr>
        <w:t xml:space="preserve"> </w:t>
      </w:r>
      <w:r w:rsidRPr="00781B54">
        <w:rPr>
          <w:u w:val="single"/>
        </w:rPr>
        <w:t>of methane</w:t>
      </w:r>
      <w:r w:rsidRPr="00EB73E7">
        <w:rPr>
          <w:sz w:val="16"/>
        </w:rPr>
        <w:t xml:space="preserve"> may </w:t>
      </w:r>
      <w:r w:rsidRPr="00781B54">
        <w:rPr>
          <w:u w:val="single"/>
        </w:rPr>
        <w:t>exist in hydrates in the U.S. permafrost regions</w:t>
      </w:r>
      <w:r w:rsidRPr="00EB73E7">
        <w:rPr>
          <w:sz w:val="16"/>
        </w:rPr>
        <w:t xml:space="preserve"> and surrounding waters [18]. The worldwide locations of known and inferred gas hydrate are shown in Fig. 2. </w:t>
      </w:r>
      <w:r w:rsidRPr="00781B54">
        <w:rPr>
          <w:u w:val="single"/>
        </w:rPr>
        <w:t>Because of its huge quantities</w:t>
      </w:r>
      <w:r w:rsidRPr="00EB73E7">
        <w:rPr>
          <w:sz w:val="16"/>
        </w:rPr>
        <w:t xml:space="preserve"> and the wide geographical distribution, </w:t>
      </w:r>
      <w:r w:rsidRPr="00781B54">
        <w:rPr>
          <w:u w:val="single"/>
        </w:rPr>
        <w:t>methane hydrates represent a</w:t>
      </w:r>
      <w:r w:rsidRPr="00EB73E7">
        <w:rPr>
          <w:sz w:val="16"/>
        </w:rPr>
        <w:t xml:space="preserve"> potentially </w:t>
      </w:r>
      <w:r w:rsidRPr="00781B54">
        <w:rPr>
          <w:u w:val="single"/>
        </w:rPr>
        <w:t>enormous natural gas resource</w:t>
      </w:r>
      <w:r w:rsidRPr="00EB73E7">
        <w:rPr>
          <w:sz w:val="16"/>
        </w:rPr>
        <w:t>.</w:t>
      </w:r>
    </w:p>
    <w:p w:rsidR="00F4419C" w:rsidRDefault="00F4419C" w:rsidP="00F4419C">
      <w:pPr>
        <w:pStyle w:val="Heading4"/>
      </w:pPr>
      <w:r w:rsidRPr="00A64FB8">
        <w:t>Permafrost methane hydrates can be mined with existing technology – the US Geological Service proves</w:t>
      </w:r>
    </w:p>
    <w:p w:rsidR="00F4419C" w:rsidRPr="00A64FB8" w:rsidRDefault="00F4419C" w:rsidP="00F4419C">
      <w:pPr>
        <w:rPr>
          <w:u w:val="single"/>
        </w:rPr>
      </w:pPr>
      <w:r w:rsidRPr="00C436FD">
        <w:rPr>
          <w:rStyle w:val="Style13ptBold"/>
        </w:rPr>
        <w:t xml:space="preserve">Clarke Jr., 2008 – Former Aide to president Carter </w:t>
      </w:r>
      <w:r w:rsidRPr="00EB73E7">
        <w:rPr>
          <w:sz w:val="16"/>
        </w:rPr>
        <w:t xml:space="preserve">[Thomas, Environmental lawyer and Former aide to president carter, Substantial quantities of extractable methane hydrates identified in Alaska </w:t>
      </w:r>
      <w:hyperlink r:id="rId55" w:history="1">
        <w:r w:rsidRPr="00EB73E7">
          <w:rPr>
            <w:rStyle w:val="Hyperlink"/>
            <w:sz w:val="16"/>
          </w:rPr>
          <w:t>http://www.lexisnexis.com/legalnewsroom/top-emerging-trend/b/emerging-trends-law-blog/archive/2008/11/13/substantial-quantities-of-extractable-methane-hydrates-identified-in-alaska.aspx</w:t>
        </w:r>
      </w:hyperlink>
    </w:p>
    <w:p w:rsidR="00F4419C" w:rsidRPr="00EB73E7" w:rsidRDefault="00F4419C" w:rsidP="00F4419C">
      <w:pPr>
        <w:rPr>
          <w:sz w:val="16"/>
        </w:rPr>
      </w:pPr>
      <w:r w:rsidRPr="00EB73E7">
        <w:rPr>
          <w:sz w:val="16"/>
        </w:rPr>
        <w:t xml:space="preserve">It is critical to note that the 1995 assessment only dealt with estimating the in-place volume of gas with hydrates, whereas this more recent assessment dealt only with technically recoverable gas. Also, </w:t>
      </w:r>
      <w:r w:rsidRPr="00A64FB8">
        <w:rPr>
          <w:u w:val="single"/>
        </w:rPr>
        <w:t>the 1995 assessment included the offshore Federal waters</w:t>
      </w:r>
      <w:r w:rsidRPr="00EB73E7">
        <w:rPr>
          <w:sz w:val="16"/>
        </w:rPr>
        <w:t xml:space="preserve">, which were not included in this assessment. </w:t>
      </w:r>
      <w:r w:rsidRPr="00A64FB8">
        <w:rPr>
          <w:u w:val="single"/>
        </w:rPr>
        <w:t>The USGS believes this methane resource can be recovered with today’s technology. Fundamentally, water is injection to melt the ice, and the process water and methane are extracted; the process water will need to be treated. The extraction process is deemed to be more environmentally benign than coat-bed methane extraction</w:t>
      </w:r>
      <w:r w:rsidRPr="00EB73E7">
        <w:rPr>
          <w:sz w:val="16"/>
        </w:rPr>
        <w:t xml:space="preserve">, which also uses substantial water. Given the very substantial effect of methane on global warming, as noted above, </w:t>
      </w:r>
      <w:r w:rsidRPr="00A64FB8">
        <w:rPr>
          <w:u w:val="single"/>
        </w:rPr>
        <w:t>any extraction process will need to be very cautious about allowing methane to escape into the atmosphere.</w:t>
      </w:r>
      <w:r w:rsidRPr="00EB73E7">
        <w:rPr>
          <w:sz w:val="16"/>
        </w:rPr>
        <w:t xml:space="preserve"> The U.S.G.S. Fact Sheet, Press Release, and Slide Presentation can be found at http://energy.usgs.gov/other/gashydrates/alaska.html. Information on methane hydrate formations worldwide can be found at http://energy.usgs.gov/other/gashydrates/.</w:t>
      </w:r>
    </w:p>
    <w:p w:rsidR="00F4419C" w:rsidRPr="00781B54" w:rsidRDefault="00F4419C" w:rsidP="00F4419C"/>
    <w:p w:rsidR="00F4419C" w:rsidRDefault="00F4419C" w:rsidP="00F4419C">
      <w:pPr>
        <w:pStyle w:val="Heading3"/>
      </w:pPr>
      <w:r>
        <w:t>Landfill Methane Counterplan – 1NC</w:t>
      </w:r>
    </w:p>
    <w:p w:rsidR="00DA7790" w:rsidRDefault="00DA7790" w:rsidP="0064117C">
      <w:pPr>
        <w:pStyle w:val="Heading4"/>
      </w:pPr>
      <w:r>
        <w:t>Text – the United States federal government should provide funding and incentives for landfill methane capture research and development</w:t>
      </w:r>
      <w:r w:rsidR="0064117C">
        <w:t>.</w:t>
      </w:r>
    </w:p>
    <w:p w:rsidR="0064117C" w:rsidRPr="0064117C" w:rsidRDefault="0064117C" w:rsidP="0064117C"/>
    <w:p w:rsidR="00F4419C" w:rsidRPr="00A20A76" w:rsidRDefault="00F4419C" w:rsidP="00F4419C">
      <w:pPr>
        <w:pStyle w:val="Heading4"/>
      </w:pPr>
      <w:r w:rsidRPr="00A20A76">
        <w:t>Landfill methane can solve energy needs – there is substantial waste and technology exists</w:t>
      </w:r>
    </w:p>
    <w:p w:rsidR="00F4419C" w:rsidRPr="00EB73E7" w:rsidRDefault="00F4419C" w:rsidP="00F4419C">
      <w:pPr>
        <w:rPr>
          <w:sz w:val="16"/>
        </w:rPr>
      </w:pPr>
      <w:r w:rsidRPr="00C436FD">
        <w:rPr>
          <w:rStyle w:val="Style13ptBold"/>
        </w:rPr>
        <w:t xml:space="preserve">Reddy and </w:t>
      </w:r>
      <w:proofErr w:type="spellStart"/>
      <w:r w:rsidRPr="00C436FD">
        <w:rPr>
          <w:rStyle w:val="Style13ptBold"/>
        </w:rPr>
        <w:t>Ramaraju</w:t>
      </w:r>
      <w:proofErr w:type="spellEnd"/>
      <w:r w:rsidRPr="00C436FD">
        <w:rPr>
          <w:rStyle w:val="Style13ptBold"/>
        </w:rPr>
        <w:t xml:space="preserve"> 2009 - PhDs in Civil &amp; Environmental Engineering at Bangalore College of Engineering</w:t>
      </w:r>
      <w:r w:rsidRPr="00EB73E7">
        <w:rPr>
          <w:b/>
          <w:sz w:val="16"/>
        </w:rPr>
        <w:t xml:space="preserve"> </w:t>
      </w:r>
      <w:r w:rsidRPr="00EB73E7">
        <w:rPr>
          <w:sz w:val="16"/>
        </w:rPr>
        <w:t xml:space="preserve">[November 19, 2009 – you need the title, source and </w:t>
      </w:r>
      <w:proofErr w:type="gramStart"/>
      <w:r w:rsidRPr="00EB73E7">
        <w:rPr>
          <w:sz w:val="16"/>
        </w:rPr>
        <w:t>URL ]</w:t>
      </w:r>
      <w:proofErr w:type="gramEnd"/>
      <w:r w:rsidRPr="00EB73E7">
        <w:rPr>
          <w:sz w:val="16"/>
        </w:rPr>
        <w:t xml:space="preserve"> LS</w:t>
      </w:r>
    </w:p>
    <w:p w:rsidR="00F4419C" w:rsidRPr="00EB73E7" w:rsidRDefault="00F4419C" w:rsidP="00F4419C">
      <w:pPr>
        <w:rPr>
          <w:sz w:val="16"/>
        </w:rPr>
      </w:pPr>
      <w:r w:rsidRPr="00EB73E7">
        <w:rPr>
          <w:sz w:val="16"/>
        </w:rPr>
        <w:t>Waste generation rate in India varies from 0.12 to 0.60 kg/</w:t>
      </w:r>
      <w:proofErr w:type="spellStart"/>
      <w:r w:rsidRPr="00EB73E7">
        <w:rPr>
          <w:sz w:val="16"/>
        </w:rPr>
        <w:t>c.day</w:t>
      </w:r>
      <w:proofErr w:type="spellEnd"/>
      <w:r w:rsidRPr="00EB73E7">
        <w:rPr>
          <w:sz w:val="16"/>
        </w:rPr>
        <w:t>. In Bangalore, it is in the order of 0.39 kg/</w:t>
      </w:r>
      <w:proofErr w:type="spellStart"/>
      <w:r w:rsidRPr="00EB73E7">
        <w:rPr>
          <w:sz w:val="16"/>
        </w:rPr>
        <w:t>c.day</w:t>
      </w:r>
      <w:proofErr w:type="spellEnd"/>
      <w:r w:rsidRPr="00EB73E7">
        <w:rPr>
          <w:sz w:val="16"/>
        </w:rPr>
        <w:t xml:space="preserve"> as central pollution control board (CPCB) studies report, by NEERI [2]. The waste disposal practice in Asian countries is enclosed in Table 1. </w:t>
      </w:r>
      <w:r w:rsidRPr="00A20A76">
        <w:rPr>
          <w:u w:val="single"/>
        </w:rPr>
        <w:t>The national picture of the State of Garbage in America reports 25 million ton increase in MSW generation between the year 2006 and 2008. In states, waste generation was 3.56 kg/</w:t>
      </w:r>
      <w:proofErr w:type="spellStart"/>
      <w:r w:rsidRPr="00A20A76">
        <w:rPr>
          <w:u w:val="single"/>
        </w:rPr>
        <w:t>c.year</w:t>
      </w:r>
      <w:proofErr w:type="spellEnd"/>
      <w:r w:rsidRPr="00A20A76">
        <w:rPr>
          <w:u w:val="single"/>
        </w:rPr>
        <w:t xml:space="preserve"> in 2006, increasing to 3.78</w:t>
      </w:r>
      <w:r w:rsidRPr="00EB73E7">
        <w:rPr>
          <w:sz w:val="16"/>
        </w:rPr>
        <w:t xml:space="preserve"> kg/</w:t>
      </w:r>
      <w:proofErr w:type="spellStart"/>
      <w:r w:rsidRPr="00EB73E7">
        <w:rPr>
          <w:sz w:val="16"/>
        </w:rPr>
        <w:t>c.year</w:t>
      </w:r>
      <w:proofErr w:type="spellEnd"/>
      <w:r w:rsidRPr="00EB73E7">
        <w:rPr>
          <w:sz w:val="16"/>
        </w:rPr>
        <w:t xml:space="preserve"> in 2008</w:t>
      </w:r>
      <w:r w:rsidRPr="00A20A76">
        <w:rPr>
          <w:u w:val="single"/>
        </w:rPr>
        <w:t>. In America, 64.5 percent is waste is landfilled</w:t>
      </w:r>
      <w:r w:rsidRPr="00EB73E7">
        <w:rPr>
          <w:sz w:val="16"/>
        </w:rPr>
        <w:t xml:space="preserve">, although there are 23 states that ban all or a portion of yard trimmings disposal to land fill and landfill ban on recyclable materials [3]. Processing of the organic portion of MSW is a common practice in Europe to meet the EU Landfill Directive [4]. In Table 1, </w:t>
      </w:r>
      <w:r w:rsidRPr="00A20A76">
        <w:rPr>
          <w:u w:val="single"/>
        </w:rPr>
        <w:t>an average 50 to 80% of municipal solid waste is compostable and 10 to 25% is recyclable in Asian countries. In India, an average 70% of the waste is compostable and 6-7% is recyclable, majority of MSW disposed end up in unauthorized open dump site</w:t>
      </w:r>
      <w:r w:rsidRPr="00EB73E7">
        <w:rPr>
          <w:sz w:val="16"/>
        </w:rPr>
        <w:t xml:space="preserve">, </w:t>
      </w:r>
      <w:proofErr w:type="spellStart"/>
      <w:r w:rsidRPr="00EB73E7">
        <w:rPr>
          <w:sz w:val="16"/>
        </w:rPr>
        <w:t>al though</w:t>
      </w:r>
      <w:proofErr w:type="spellEnd"/>
      <w:r w:rsidRPr="00EB73E7">
        <w:rPr>
          <w:sz w:val="16"/>
        </w:rPr>
        <w:t xml:space="preserve">-Government of India notified the Municipal Solid Wastes (Management and Handling) Rules, 2000, stipulating compliance criteria for the waste segregation, storage, transportation, processing and disposal Anaerobic treatment of cattle yard waste, agricultural waste and cattle slurry is popular in rural India for composting and recovery of energy in the form of CH4 and as contributor to global carbon emission reduction. The “Kyoto protocol target achievement plan” aims at reduction in energy related CO2 emission. </w:t>
      </w:r>
      <w:r w:rsidRPr="00A20A76">
        <w:rPr>
          <w:u w:val="single"/>
        </w:rPr>
        <w:t>The energy production from biomass became an important area for research topic as thrust is towards reduction of fossil fuel dependenc</w:t>
      </w:r>
      <w:r w:rsidRPr="00EB73E7">
        <w:rPr>
          <w:sz w:val="16"/>
        </w:rPr>
        <w:t xml:space="preserve">y, which influenced energy recovery from waste as CO2 neutral source of energy, steering substantial reduction of CO2 level in atmosphere and organic waste disposal to landfill. </w:t>
      </w:r>
      <w:r w:rsidRPr="00A20A76">
        <w:rPr>
          <w:u w:val="single"/>
        </w:rPr>
        <w:t>The trend of MSW utilization is expected to continue, to meet the interest in renewable energy and waste diversion, as well as organic waste stabilization</w:t>
      </w:r>
      <w:r w:rsidRPr="00EB73E7">
        <w:rPr>
          <w:sz w:val="16"/>
        </w:rPr>
        <w:t xml:space="preserve"> [6]. Various techniques being developed for energy recovery from MSW includes, fermentation technique for alcohol, </w:t>
      </w:r>
      <w:proofErr w:type="spellStart"/>
      <w:r w:rsidRPr="00EB73E7">
        <w:rPr>
          <w:sz w:val="16"/>
        </w:rPr>
        <w:t>lignocellulosic</w:t>
      </w:r>
      <w:proofErr w:type="spellEnd"/>
      <w:r w:rsidRPr="00EB73E7">
        <w:rPr>
          <w:sz w:val="16"/>
        </w:rPr>
        <w:t xml:space="preserve"> portion for fuel ethanol production [7], combustion of biomass; gasification techniques for energy recovery The MSW contains degradable organic fraction and plant derived biomass. The major part of the biomass contains cellulose, hemicellulose and lignin. </w:t>
      </w:r>
      <w:r w:rsidRPr="00A20A76">
        <w:rPr>
          <w:u w:val="single"/>
        </w:rPr>
        <w:t>Cellulose and hemicellulose (</w:t>
      </w:r>
      <w:proofErr w:type="spellStart"/>
      <w:r w:rsidRPr="00A20A76">
        <w:rPr>
          <w:u w:val="single"/>
        </w:rPr>
        <w:t>holocellulose</w:t>
      </w:r>
      <w:proofErr w:type="spellEnd"/>
      <w:r w:rsidRPr="00A20A76">
        <w:rPr>
          <w:u w:val="single"/>
        </w:rPr>
        <w:t>) is the main plant derived degradable component of MSW, is a polymer of carbon sugar glucose, accounts for 91% of methane potential of MSW</w:t>
      </w:r>
      <w:r w:rsidRPr="00EB73E7">
        <w:rPr>
          <w:sz w:val="16"/>
        </w:rPr>
        <w:t xml:space="preserve">. Degradation </w:t>
      </w:r>
      <w:proofErr w:type="spellStart"/>
      <w:r w:rsidRPr="00EB73E7">
        <w:rPr>
          <w:sz w:val="16"/>
        </w:rPr>
        <w:t>holocellulose</w:t>
      </w:r>
      <w:proofErr w:type="spellEnd"/>
      <w:r w:rsidRPr="00EB73E7">
        <w:rPr>
          <w:sz w:val="16"/>
        </w:rPr>
        <w:t xml:space="preserve"> in a controlled condition is essential for utilization of CO2 neutral energy source and management of the global carbon cycle </w:t>
      </w:r>
      <w:proofErr w:type="gramStart"/>
      <w:r w:rsidRPr="00A20A76">
        <w:rPr>
          <w:u w:val="single"/>
        </w:rPr>
        <w:t>The</w:t>
      </w:r>
      <w:proofErr w:type="gramEnd"/>
      <w:r w:rsidRPr="00A20A76">
        <w:rPr>
          <w:u w:val="single"/>
        </w:rPr>
        <w:t xml:space="preserve"> waste management is limited by revenue from the budgetary allocation. Therefore, there is need for integrated waste management system to introduce waste treatment and management system that will optimize</w:t>
      </w:r>
      <w:r w:rsidRPr="00EB73E7">
        <w:rPr>
          <w:sz w:val="16"/>
        </w:rPr>
        <w:t xml:space="preserve"> land use, reduce uncontrolled greenhouse gas emission and offset cost of collection and disposal. The strategy is to </w:t>
      </w:r>
      <w:r w:rsidRPr="00A20A76">
        <w:rPr>
          <w:u w:val="single"/>
        </w:rPr>
        <w:t>maximizing energy and material recovery; minimize expenditure and environmental impact</w:t>
      </w:r>
      <w:r w:rsidRPr="00EB73E7">
        <w:rPr>
          <w:sz w:val="16"/>
        </w:rPr>
        <w:t xml:space="preserve"> in complimentary interactions of socio-economic environmental concerns, in an integrated MSW management system. </w:t>
      </w:r>
    </w:p>
    <w:p w:rsidR="00F4419C" w:rsidRPr="001E1A51" w:rsidRDefault="00F4419C" w:rsidP="00F4419C">
      <w:pPr>
        <w:pStyle w:val="Heading4"/>
      </w:pPr>
      <w:r w:rsidRPr="001E1A51">
        <w:t>Municipal solid waste is increasing and contaminating the environment</w:t>
      </w:r>
    </w:p>
    <w:p w:rsidR="00F4419C" w:rsidRPr="00EB73E7" w:rsidRDefault="00F4419C" w:rsidP="00F4419C">
      <w:pPr>
        <w:rPr>
          <w:sz w:val="16"/>
        </w:rPr>
      </w:pPr>
      <w:proofErr w:type="spellStart"/>
      <w:r w:rsidRPr="00C436FD">
        <w:rPr>
          <w:rStyle w:val="Style13ptBold"/>
        </w:rPr>
        <w:t>Nayak</w:t>
      </w:r>
      <w:proofErr w:type="spellEnd"/>
      <w:r w:rsidRPr="00C436FD">
        <w:rPr>
          <w:rStyle w:val="Style13ptBold"/>
        </w:rPr>
        <w:t xml:space="preserve"> 2009 - Ph.D. Integrative Biology</w:t>
      </w:r>
      <w:r w:rsidRPr="00EB73E7">
        <w:rPr>
          <w:sz w:val="16"/>
        </w:rPr>
        <w:t xml:space="preserve"> </w:t>
      </w:r>
      <w:proofErr w:type="gramStart"/>
      <w:r w:rsidRPr="00EB73E7">
        <w:rPr>
          <w:sz w:val="16"/>
        </w:rPr>
        <w:t xml:space="preserve">[ </w:t>
      </w:r>
      <w:proofErr w:type="spellStart"/>
      <w:r w:rsidRPr="00EB73E7">
        <w:rPr>
          <w:sz w:val="16"/>
        </w:rPr>
        <w:t>Bina</w:t>
      </w:r>
      <w:proofErr w:type="spellEnd"/>
      <w:proofErr w:type="gramEnd"/>
      <w:r w:rsidRPr="00EB73E7">
        <w:rPr>
          <w:sz w:val="16"/>
        </w:rPr>
        <w:t xml:space="preserve"> S.. Microbial population analysis in leachate from simulated solid waste </w:t>
      </w:r>
      <w:proofErr w:type="gramStart"/>
      <w:r w:rsidRPr="00EB73E7">
        <w:rPr>
          <w:sz w:val="16"/>
        </w:rPr>
        <w:t>bioreactors,</w:t>
      </w:r>
      <w:proofErr w:type="gramEnd"/>
      <w:r w:rsidRPr="00EB73E7">
        <w:rPr>
          <w:sz w:val="16"/>
        </w:rPr>
        <w:t xml:space="preserve"> and, evaluation of genetic relationships and prevalence of </w:t>
      </w:r>
      <w:proofErr w:type="spellStart"/>
      <w:r w:rsidRPr="00EB73E7">
        <w:rPr>
          <w:sz w:val="16"/>
        </w:rPr>
        <w:t>vancomycin</w:t>
      </w:r>
      <w:proofErr w:type="spellEnd"/>
      <w:r w:rsidRPr="00EB73E7">
        <w:rPr>
          <w:sz w:val="16"/>
        </w:rPr>
        <w:t xml:space="preserve"> resistance among environmental enterococci” //</w:t>
      </w:r>
      <w:proofErr w:type="spellStart"/>
      <w:r w:rsidRPr="00EB73E7">
        <w:rPr>
          <w:sz w:val="16"/>
        </w:rPr>
        <w:t>proquest</w:t>
      </w:r>
      <w:proofErr w:type="spellEnd"/>
      <w:r w:rsidRPr="00EB73E7">
        <w:rPr>
          <w:sz w:val="16"/>
        </w:rPr>
        <w:t>// (accessed June 26, 2014). LJ</w:t>
      </w:r>
    </w:p>
    <w:p w:rsidR="00F4419C" w:rsidRPr="00EB73E7" w:rsidRDefault="00F4419C" w:rsidP="00F4419C">
      <w:pPr>
        <w:rPr>
          <w:sz w:val="16"/>
        </w:rPr>
      </w:pPr>
      <w:r w:rsidRPr="001E1A51">
        <w:rPr>
          <w:u w:val="single"/>
        </w:rPr>
        <w:t>The most common practice for disposal of waste</w:t>
      </w:r>
      <w:r w:rsidRPr="00EB73E7">
        <w:rPr>
          <w:sz w:val="16"/>
        </w:rPr>
        <w:t xml:space="preserve"> generated in countries around the world </w:t>
      </w:r>
      <w:r w:rsidRPr="001E1A51">
        <w:rPr>
          <w:u w:val="single"/>
        </w:rPr>
        <w:t>is landfilling</w:t>
      </w:r>
      <w:r w:rsidRPr="00EB73E7">
        <w:rPr>
          <w:sz w:val="16"/>
        </w:rPr>
        <w:t xml:space="preserve">. </w:t>
      </w:r>
      <w:r w:rsidRPr="001E1A51">
        <w:rPr>
          <w:u w:val="single"/>
        </w:rPr>
        <w:t>With increasing global populations, the amount of waste generated each year is growing</w:t>
      </w:r>
      <w:r w:rsidRPr="00EB73E7">
        <w:rPr>
          <w:sz w:val="16"/>
        </w:rPr>
        <w:t xml:space="preserve"> phenomenally. The world </w:t>
      </w:r>
      <w:r w:rsidRPr="001E1A51">
        <w:rPr>
          <w:u w:val="single"/>
        </w:rPr>
        <w:t>population passed the 6 billion mark at the turn of the century</w:t>
      </w:r>
      <w:r w:rsidRPr="00EB73E7">
        <w:rPr>
          <w:sz w:val="16"/>
        </w:rPr>
        <w:t xml:space="preserve">. </w:t>
      </w:r>
      <w:r w:rsidRPr="001E1A51">
        <w:rPr>
          <w:u w:val="single"/>
        </w:rPr>
        <w:t xml:space="preserve">In the US alone, 254 tons of municipal solid waste (MSW) was generated in 2007 </w:t>
      </w:r>
      <w:r w:rsidRPr="00EB73E7">
        <w:rPr>
          <w:sz w:val="16"/>
        </w:rPr>
        <w:t xml:space="preserve">(U.S. EPA 2008). </w:t>
      </w:r>
      <w:r w:rsidRPr="001E1A51">
        <w:rPr>
          <w:u w:val="single"/>
        </w:rPr>
        <w:t>The majority of the waste deposited in landfills is composed of MSW,</w:t>
      </w:r>
      <w:r w:rsidRPr="00EB73E7">
        <w:rPr>
          <w:sz w:val="16"/>
        </w:rPr>
        <w:t xml:space="preserve"> which includes food waste, yard waste, paper, plastics, metals, glass, rubber, wood, leather, textiles, etc. </w:t>
      </w:r>
      <w:r w:rsidRPr="001E1A51">
        <w:rPr>
          <w:u w:val="single"/>
        </w:rPr>
        <w:t>This waste is comprised of approximately 40-50% cellulose, 12% hemicellulose, 10-15% lignin, and 4% protein</w:t>
      </w:r>
      <w:r w:rsidRPr="00EB73E7">
        <w:rPr>
          <w:sz w:val="16"/>
        </w:rPr>
        <w:t xml:space="preserve"> (</w:t>
      </w:r>
      <w:proofErr w:type="spellStart"/>
      <w:r w:rsidRPr="00EB73E7">
        <w:rPr>
          <w:sz w:val="16"/>
        </w:rPr>
        <w:t>Barlaz</w:t>
      </w:r>
      <w:proofErr w:type="spellEnd"/>
      <w:r w:rsidRPr="00EB73E7">
        <w:rPr>
          <w:sz w:val="16"/>
        </w:rPr>
        <w:t xml:space="preserve"> et al. 1989). In addition to MSW, </w:t>
      </w:r>
      <w:r w:rsidRPr="001E1A51">
        <w:rPr>
          <w:u w:val="single"/>
        </w:rPr>
        <w:t xml:space="preserve">other types of wastes that are landfilled include </w:t>
      </w:r>
      <w:proofErr w:type="spellStart"/>
      <w:r w:rsidRPr="001E1A51">
        <w:rPr>
          <w:u w:val="single"/>
        </w:rPr>
        <w:t>biosolids</w:t>
      </w:r>
      <w:proofErr w:type="spellEnd"/>
      <w:r w:rsidRPr="001E1A51">
        <w:rPr>
          <w:u w:val="single"/>
        </w:rPr>
        <w:t xml:space="preserve"> from wastewater treatment</w:t>
      </w:r>
      <w:r w:rsidRPr="00EB73E7">
        <w:rPr>
          <w:sz w:val="16"/>
        </w:rPr>
        <w:t xml:space="preserve"> facilities, residues from waste-to-energy (WTE) and other combustion processes, electronic wastes, construction and demolition wastes. </w:t>
      </w:r>
      <w:r w:rsidRPr="001E1A51">
        <w:rPr>
          <w:u w:val="single"/>
        </w:rPr>
        <w:t>A consequence of growing populations in urban areas is the increased production of wastewater, coupled with a decrease in land availability</w:t>
      </w:r>
      <w:r w:rsidRPr="00EB73E7">
        <w:rPr>
          <w:sz w:val="16"/>
        </w:rPr>
        <w:t xml:space="preserve"> for land application of associated </w:t>
      </w:r>
      <w:proofErr w:type="spellStart"/>
      <w:r w:rsidRPr="00EB73E7">
        <w:rPr>
          <w:sz w:val="16"/>
        </w:rPr>
        <w:t>biosolids</w:t>
      </w:r>
      <w:proofErr w:type="spellEnd"/>
      <w:r w:rsidRPr="00EB73E7">
        <w:rPr>
          <w:sz w:val="16"/>
        </w:rPr>
        <w:t xml:space="preserve">. Treated and dewatered </w:t>
      </w:r>
      <w:proofErr w:type="spellStart"/>
      <w:r w:rsidRPr="00EB73E7">
        <w:rPr>
          <w:sz w:val="16"/>
        </w:rPr>
        <w:t>biosolids</w:t>
      </w:r>
      <w:proofErr w:type="spellEnd"/>
      <w:r w:rsidRPr="00EB73E7">
        <w:rPr>
          <w:sz w:val="16"/>
        </w:rPr>
        <w:t xml:space="preserve"> are used as fertilizers and soil amendments. </w:t>
      </w:r>
    </w:p>
    <w:p w:rsidR="00F4419C" w:rsidRPr="00A20A76" w:rsidRDefault="00F4419C" w:rsidP="00F4419C">
      <w:pPr>
        <w:pStyle w:val="Heading4"/>
      </w:pPr>
      <w:r w:rsidRPr="00A20A76">
        <w:t>Producing methane from landfills reduces the waste which cause human health impacts</w:t>
      </w:r>
    </w:p>
    <w:p w:rsidR="00F4419C" w:rsidRPr="00EB73E7" w:rsidRDefault="00F4419C" w:rsidP="00F4419C">
      <w:pPr>
        <w:rPr>
          <w:sz w:val="16"/>
        </w:rPr>
      </w:pPr>
      <w:r w:rsidRPr="00C436FD">
        <w:rPr>
          <w:rStyle w:val="Style13ptBold"/>
        </w:rPr>
        <w:t xml:space="preserve">Santana ‘4 – </w:t>
      </w:r>
      <w:proofErr w:type="spellStart"/>
      <w:r w:rsidRPr="00C436FD">
        <w:rPr>
          <w:rStyle w:val="Style13ptBold"/>
        </w:rPr>
        <w:t>phd</w:t>
      </w:r>
      <w:proofErr w:type="spellEnd"/>
      <w:r w:rsidRPr="00C436FD">
        <w:rPr>
          <w:rStyle w:val="Style13ptBold"/>
        </w:rPr>
        <w:t xml:space="preserve"> candidate at New Mexico State </w:t>
      </w:r>
      <w:proofErr w:type="spellStart"/>
      <w:r w:rsidRPr="00C436FD">
        <w:rPr>
          <w:rStyle w:val="Style13ptBold"/>
        </w:rPr>
        <w:t>Univ</w:t>
      </w:r>
      <w:proofErr w:type="spellEnd"/>
      <w:r w:rsidRPr="00EB73E7">
        <w:rPr>
          <w:sz w:val="16"/>
        </w:rPr>
        <w:t xml:space="preserve"> </w:t>
      </w:r>
      <w:proofErr w:type="gramStart"/>
      <w:r w:rsidRPr="00EB73E7">
        <w:rPr>
          <w:sz w:val="16"/>
        </w:rPr>
        <w:t>[ LISA</w:t>
      </w:r>
      <w:proofErr w:type="gramEnd"/>
      <w:r w:rsidRPr="00EB73E7">
        <w:rPr>
          <w:sz w:val="16"/>
        </w:rPr>
        <w:t xml:space="preserve"> Investigating the relationships between anaerobic digestion processes and microbial populations within bioreactors treating municipal solid waste. (Order No. 3129905, New Mexico State University). ProQuest Dissertations and Theses</w:t>
      </w:r>
      <w:proofErr w:type="gramStart"/>
      <w:r w:rsidRPr="00EB73E7">
        <w:rPr>
          <w:sz w:val="16"/>
        </w:rPr>
        <w:t>, ,</w:t>
      </w:r>
      <w:proofErr w:type="gramEnd"/>
      <w:r w:rsidRPr="00EB73E7">
        <w:rPr>
          <w:sz w:val="16"/>
        </w:rPr>
        <w:t xml:space="preserve"> 103-103 p. Proquest // Accessed on June 25, 2014// LJ</w:t>
      </w:r>
    </w:p>
    <w:p w:rsidR="00F4419C" w:rsidRPr="00EB73E7" w:rsidRDefault="00F4419C" w:rsidP="00F4419C">
      <w:pPr>
        <w:rPr>
          <w:sz w:val="16"/>
        </w:rPr>
      </w:pPr>
      <w:r w:rsidRPr="00A20A76">
        <w:rPr>
          <w:u w:val="single"/>
        </w:rPr>
        <w:t>Anaerobic digestion is an attractive method for degrading a variety of polluting organic wastes. The utilization of microbial activity to treat agricultural, industrial, and domestic wastes in anaerobic digestion has been applied in large and small scale with simultaneous production of methane</w:t>
      </w:r>
      <w:r w:rsidRPr="00EB73E7">
        <w:rPr>
          <w:sz w:val="16"/>
        </w:rPr>
        <w:t xml:space="preserve">, for over 100 years. </w:t>
      </w:r>
      <w:r w:rsidRPr="00A20A76">
        <w:rPr>
          <w:u w:val="single"/>
        </w:rPr>
        <w:t>Anaerobic digestion has been used for many years in the treatment of sewage and animal manures to mineralize the carbon in order to reduce volume of waste sludge for disposa</w:t>
      </w:r>
      <w:r w:rsidRPr="00EB73E7">
        <w:rPr>
          <w:sz w:val="16"/>
        </w:rPr>
        <w:t xml:space="preserve">l (McCarty 1982). Presently, the anaerobic digestion process is also used widely for the treatment of municipal </w:t>
      </w:r>
      <w:proofErr w:type="spellStart"/>
      <w:r w:rsidRPr="00EB73E7">
        <w:rPr>
          <w:sz w:val="16"/>
        </w:rPr>
        <w:t>sludges</w:t>
      </w:r>
      <w:proofErr w:type="spellEnd"/>
      <w:r w:rsidRPr="00EB73E7">
        <w:rPr>
          <w:sz w:val="16"/>
        </w:rPr>
        <w:t xml:space="preserve"> and industrial wastes in developed countries (</w:t>
      </w:r>
      <w:proofErr w:type="spellStart"/>
      <w:r w:rsidRPr="00EB73E7">
        <w:rPr>
          <w:sz w:val="16"/>
        </w:rPr>
        <w:t>Pohiand</w:t>
      </w:r>
      <w:proofErr w:type="spellEnd"/>
      <w:r w:rsidRPr="00EB73E7">
        <w:rPr>
          <w:sz w:val="16"/>
        </w:rPr>
        <w:t xml:space="preserve"> and Harper 1985). </w:t>
      </w:r>
      <w:r w:rsidRPr="00A20A76">
        <w:rPr>
          <w:u w:val="single"/>
        </w:rPr>
        <w:t xml:space="preserve">Developing countries like China and India still use biogas for cooking, lighting, and operation of </w:t>
      </w:r>
      <w:proofErr w:type="spellStart"/>
      <w:r w:rsidRPr="00A20A76">
        <w:rPr>
          <w:u w:val="single"/>
        </w:rPr>
        <w:t>smalt</w:t>
      </w:r>
      <w:proofErr w:type="spellEnd"/>
      <w:r w:rsidRPr="00A20A76">
        <w:rPr>
          <w:u w:val="single"/>
        </w:rPr>
        <w:t xml:space="preserve"> engines</w:t>
      </w:r>
      <w:r w:rsidRPr="00EB73E7">
        <w:rPr>
          <w:sz w:val="16"/>
        </w:rPr>
        <w:t xml:space="preserve"> (</w:t>
      </w:r>
      <w:proofErr w:type="spellStart"/>
      <w:r w:rsidRPr="00EB73E7">
        <w:rPr>
          <w:sz w:val="16"/>
        </w:rPr>
        <w:t>Ke-jom</w:t>
      </w:r>
      <w:proofErr w:type="spellEnd"/>
      <w:r w:rsidRPr="00EB73E7">
        <w:rPr>
          <w:sz w:val="16"/>
        </w:rPr>
        <w:t xml:space="preserve"> et al. 1988). Animal waste digesters were operating in developed countries in the 1930s (</w:t>
      </w:r>
      <w:proofErr w:type="spellStart"/>
      <w:r w:rsidRPr="00EB73E7">
        <w:rPr>
          <w:sz w:val="16"/>
        </w:rPr>
        <w:t>PoMand</w:t>
      </w:r>
      <w:proofErr w:type="spellEnd"/>
      <w:r w:rsidRPr="00EB73E7">
        <w:rPr>
          <w:sz w:val="16"/>
        </w:rPr>
        <w:t xml:space="preserve"> and Harper 1985; Baldwin 1993; Lusk 1994), but at that time, prevailing low energy prices stifled their development. In the U.S., small pilot plants were built and operated, but the low cost of landfilling and the complex process regulating the activity of several microbial populations interacting in a trophic mesh stifled further commercialization. </w:t>
      </w:r>
      <w:r w:rsidRPr="00A20A76">
        <w:rPr>
          <w:u w:val="single"/>
        </w:rPr>
        <w:t>In the past ten years, research has found that exposure to air and water pollution from some Landfills is correlated to human health problems such as developmental abnormalities, low birth weights, and cancer</w:t>
      </w:r>
      <w:r w:rsidRPr="00EB73E7">
        <w:rPr>
          <w:sz w:val="16"/>
        </w:rPr>
        <w:t xml:space="preserve">. </w:t>
      </w:r>
      <w:r w:rsidRPr="00A20A76">
        <w:rPr>
          <w:u w:val="single"/>
        </w:rPr>
        <w:t>A Canadian study</w:t>
      </w:r>
      <w:r w:rsidRPr="00EB73E7">
        <w:rPr>
          <w:sz w:val="16"/>
        </w:rPr>
        <w:t xml:space="preserve"> (Goldberg et al. 1995) </w:t>
      </w:r>
      <w:r w:rsidRPr="00A20A76">
        <w:rPr>
          <w:u w:val="single"/>
        </w:rPr>
        <w:t>from the Montreal Health Department</w:t>
      </w:r>
      <w:r w:rsidRPr="00EB73E7">
        <w:rPr>
          <w:sz w:val="16"/>
        </w:rPr>
        <w:t xml:space="preserve"> investigated neighborhoods near a MSW landfill in Montreal. The study</w:t>
      </w:r>
      <w:r w:rsidRPr="00A20A76">
        <w:rPr>
          <w:u w:val="single"/>
        </w:rPr>
        <w:t xml:space="preserve"> found stomach and cervical cancer among women living near the landfill and a higher incidence of stomach, liver, and prostate cancer in me</w:t>
      </w:r>
      <w:r w:rsidRPr="00EB73E7">
        <w:rPr>
          <w:sz w:val="16"/>
        </w:rPr>
        <w:t>n. Concentrations of up to 2.5 parts per million of gases, particularly methane known carcinogens benzene and vinyl chloride, were recorded on streets near the landfill. Methane is able to move laterally, therefore, it was speculated to enter nearby homes.</w:t>
      </w:r>
    </w:p>
    <w:p w:rsidR="00F4419C" w:rsidRPr="007F55E9" w:rsidRDefault="00F4419C" w:rsidP="00F4419C"/>
    <w:p w:rsidR="00F4419C" w:rsidRDefault="00F4419C" w:rsidP="00F4419C">
      <w:pPr>
        <w:pStyle w:val="Heading3"/>
      </w:pPr>
      <w:r>
        <w:t>--Ext – Solves Methane</w:t>
      </w:r>
    </w:p>
    <w:p w:rsidR="00F4419C" w:rsidRPr="001E1A51" w:rsidRDefault="00F4419C" w:rsidP="00F4419C">
      <w:pPr>
        <w:pStyle w:val="Heading4"/>
      </w:pPr>
      <w:r w:rsidRPr="001E1A51">
        <w:t>Treatment of landfills with microbes can produce methane</w:t>
      </w:r>
    </w:p>
    <w:p w:rsidR="00F4419C" w:rsidRPr="00EB73E7" w:rsidRDefault="00F4419C" w:rsidP="00F4419C">
      <w:pPr>
        <w:rPr>
          <w:sz w:val="16"/>
        </w:rPr>
      </w:pPr>
      <w:proofErr w:type="spellStart"/>
      <w:r w:rsidRPr="00C436FD">
        <w:rPr>
          <w:rStyle w:val="Style13ptBold"/>
        </w:rPr>
        <w:t>Chien</w:t>
      </w:r>
      <w:proofErr w:type="spellEnd"/>
      <w:r w:rsidRPr="00C436FD">
        <w:rPr>
          <w:rStyle w:val="Style13ptBold"/>
        </w:rPr>
        <w:t xml:space="preserve"> 2013 - Department of Civil and Environmental Engineering, University of Washington, Seattle</w:t>
      </w:r>
      <w:r w:rsidRPr="00EB73E7">
        <w:rPr>
          <w:b/>
          <w:bCs/>
          <w:sz w:val="16"/>
        </w:rPr>
        <w:t xml:space="preserve"> </w:t>
      </w:r>
      <w:r w:rsidRPr="00EB73E7">
        <w:rPr>
          <w:sz w:val="16"/>
        </w:rPr>
        <w:t>[I-</w:t>
      </w:r>
      <w:proofErr w:type="spellStart"/>
      <w:r w:rsidRPr="00EB73E7">
        <w:rPr>
          <w:sz w:val="16"/>
        </w:rPr>
        <w:t>Chieh</w:t>
      </w:r>
      <w:proofErr w:type="spellEnd"/>
      <w:r w:rsidRPr="00EB73E7">
        <w:rPr>
          <w:sz w:val="16"/>
        </w:rPr>
        <w:t xml:space="preserve"> </w:t>
      </w:r>
      <w:proofErr w:type="gramStart"/>
      <w:r w:rsidRPr="00EB73E7">
        <w:rPr>
          <w:sz w:val="16"/>
        </w:rPr>
        <w:t>Chien1 ,</w:t>
      </w:r>
      <w:proofErr w:type="gramEnd"/>
      <w:r w:rsidRPr="00EB73E7">
        <w:rPr>
          <w:sz w:val="16"/>
        </w:rPr>
        <w:t xml:space="preserve"> John Scott Meschke1,2*, Heidi L. Gough1 , John F. Ferguson1 1.. </w:t>
      </w:r>
      <w:proofErr w:type="gramStart"/>
      <w:r w:rsidRPr="00EB73E7">
        <w:rPr>
          <w:sz w:val="16"/>
        </w:rPr>
        <w:t xml:space="preserve">“Characterization of persistent virus-like particles in two acetate-fed </w:t>
      </w:r>
      <w:proofErr w:type="spellStart"/>
      <w:r w:rsidRPr="00EB73E7">
        <w:rPr>
          <w:sz w:val="16"/>
        </w:rPr>
        <w:t>methanogenic</w:t>
      </w:r>
      <w:proofErr w:type="spellEnd"/>
      <w:r w:rsidRPr="00EB73E7">
        <w:rPr>
          <w:sz w:val="16"/>
        </w:rPr>
        <w:t xml:space="preserve"> reactors”.</w:t>
      </w:r>
      <w:proofErr w:type="gramEnd"/>
      <w:r w:rsidRPr="00EB73E7">
        <w:rPr>
          <w:sz w:val="16"/>
        </w:rPr>
        <w:t xml:space="preserve"> </w:t>
      </w:r>
      <w:proofErr w:type="spellStart"/>
      <w:r w:rsidRPr="00EB73E7">
        <w:rPr>
          <w:sz w:val="16"/>
        </w:rPr>
        <w:t>doi:http</w:t>
      </w:r>
      <w:proofErr w:type="spellEnd"/>
      <w:r w:rsidRPr="00EB73E7">
        <w:rPr>
          <w:sz w:val="16"/>
        </w:rPr>
        <w:t>://dx.doi.org/10.1371/journal.pone.0081040//Accessed June 26, 2014//LJ//</w:t>
      </w:r>
    </w:p>
    <w:p w:rsidR="00F4419C" w:rsidRPr="00EB73E7" w:rsidRDefault="00F4419C" w:rsidP="00F4419C">
      <w:pPr>
        <w:rPr>
          <w:sz w:val="16"/>
        </w:rPr>
      </w:pPr>
      <w:proofErr w:type="spellStart"/>
      <w:r w:rsidRPr="00EB73E7">
        <w:rPr>
          <w:sz w:val="16"/>
        </w:rPr>
        <w:t>Acetoclastic</w:t>
      </w:r>
      <w:proofErr w:type="spellEnd"/>
      <w:r w:rsidRPr="00EB73E7">
        <w:rPr>
          <w:sz w:val="16"/>
        </w:rPr>
        <w:t xml:space="preserve"> </w:t>
      </w:r>
      <w:r w:rsidRPr="001E1A51">
        <w:rPr>
          <w:u w:val="single"/>
        </w:rPr>
        <w:t>methanogens</w:t>
      </w:r>
      <w:r w:rsidRPr="00EB73E7">
        <w:rPr>
          <w:sz w:val="16"/>
        </w:rPr>
        <w:t xml:space="preserve"> inhabit a variety of natural ecosystems such as paddy field soils [1], fresh water and marine sediments [2</w:t>
      </w:r>
      <w:proofErr w:type="gramStart"/>
      <w:r w:rsidRPr="00EB73E7">
        <w:rPr>
          <w:sz w:val="16"/>
        </w:rPr>
        <w:t>,3</w:t>
      </w:r>
      <w:proofErr w:type="gramEnd"/>
      <w:r w:rsidRPr="00EB73E7">
        <w:rPr>
          <w:sz w:val="16"/>
        </w:rPr>
        <w:t xml:space="preserve">] and acidic fens [4]. </w:t>
      </w:r>
      <w:r w:rsidRPr="001E1A51">
        <w:rPr>
          <w:u w:val="single"/>
        </w:rPr>
        <w:t>They are among the most important methane producers on earth, since two-thirds of the biogenic methane released to atmosphere is</w:t>
      </w:r>
      <w:r w:rsidRPr="00EB73E7">
        <w:rPr>
          <w:sz w:val="16"/>
        </w:rPr>
        <w:t xml:space="preserve"> thought to be </w:t>
      </w:r>
      <w:r w:rsidRPr="001E1A51">
        <w:rPr>
          <w:u w:val="single"/>
        </w:rPr>
        <w:t>derived from the methyl group of acetate</w:t>
      </w:r>
      <w:r w:rsidRPr="00EB73E7">
        <w:rPr>
          <w:sz w:val="16"/>
        </w:rPr>
        <w:t xml:space="preserve"> [5</w:t>
      </w:r>
      <w:proofErr w:type="gramStart"/>
      <w:r w:rsidRPr="00EB73E7">
        <w:rPr>
          <w:sz w:val="16"/>
        </w:rPr>
        <w:t>,6</w:t>
      </w:r>
      <w:proofErr w:type="gramEnd"/>
      <w:r w:rsidRPr="00EB73E7">
        <w:rPr>
          <w:sz w:val="16"/>
        </w:rPr>
        <w:t>]. Most methanogens use hydrogen and carbon dioxide as substrates (</w:t>
      </w:r>
      <w:proofErr w:type="spellStart"/>
      <w:r w:rsidRPr="00EB73E7">
        <w:rPr>
          <w:sz w:val="16"/>
        </w:rPr>
        <w:t>hydrogenotrophic</w:t>
      </w:r>
      <w:proofErr w:type="spellEnd"/>
      <w:r w:rsidRPr="00EB73E7">
        <w:rPr>
          <w:sz w:val="16"/>
        </w:rPr>
        <w:t xml:space="preserve"> methanogens) while only two known genera of methanogens, </w:t>
      </w:r>
      <w:proofErr w:type="spellStart"/>
      <w:r w:rsidRPr="00EB73E7">
        <w:rPr>
          <w:sz w:val="16"/>
        </w:rPr>
        <w:t>Methanosaeta</w:t>
      </w:r>
      <w:proofErr w:type="spellEnd"/>
      <w:r w:rsidRPr="00EB73E7">
        <w:rPr>
          <w:sz w:val="16"/>
        </w:rPr>
        <w:t xml:space="preserve"> and </w:t>
      </w:r>
      <w:proofErr w:type="spellStart"/>
      <w:r w:rsidRPr="00EB73E7">
        <w:rPr>
          <w:sz w:val="16"/>
        </w:rPr>
        <w:t>Methanosarcina</w:t>
      </w:r>
      <w:proofErr w:type="spellEnd"/>
      <w:r w:rsidRPr="00EB73E7">
        <w:rPr>
          <w:sz w:val="16"/>
        </w:rPr>
        <w:t>, are able to utilize acetate (</w:t>
      </w:r>
      <w:proofErr w:type="spellStart"/>
      <w:r w:rsidRPr="00EB73E7">
        <w:rPr>
          <w:sz w:val="16"/>
        </w:rPr>
        <w:t>acetoclastic</w:t>
      </w:r>
      <w:proofErr w:type="spellEnd"/>
      <w:r w:rsidRPr="00EB73E7">
        <w:rPr>
          <w:sz w:val="16"/>
        </w:rPr>
        <w:t xml:space="preserve"> methanogens). Because they use the same substrate, acetate, </w:t>
      </w:r>
      <w:proofErr w:type="spellStart"/>
      <w:r w:rsidRPr="00EB73E7">
        <w:rPr>
          <w:sz w:val="16"/>
        </w:rPr>
        <w:t>Methanosarcina</w:t>
      </w:r>
      <w:proofErr w:type="spellEnd"/>
      <w:r w:rsidRPr="00EB73E7">
        <w:rPr>
          <w:sz w:val="16"/>
        </w:rPr>
        <w:t xml:space="preserve"> and </w:t>
      </w:r>
      <w:proofErr w:type="spellStart"/>
      <w:r w:rsidRPr="00EB73E7">
        <w:rPr>
          <w:sz w:val="16"/>
        </w:rPr>
        <w:t>Methanosaeta</w:t>
      </w:r>
      <w:proofErr w:type="spellEnd"/>
      <w:r w:rsidRPr="00EB73E7">
        <w:rPr>
          <w:sz w:val="16"/>
        </w:rPr>
        <w:t xml:space="preserve"> compete with each other using different growth strategies. Having a higher growth rate (k) and lower acetate affinity (higher Ks), </w:t>
      </w:r>
      <w:proofErr w:type="spellStart"/>
      <w:r w:rsidRPr="00EB73E7">
        <w:rPr>
          <w:sz w:val="16"/>
        </w:rPr>
        <w:t>Methanosarcina</w:t>
      </w:r>
      <w:proofErr w:type="spellEnd"/>
      <w:r w:rsidRPr="00EB73E7">
        <w:rPr>
          <w:sz w:val="16"/>
        </w:rPr>
        <w:t xml:space="preserve"> usually dominate in environments with high acetate concentrations. In contrast, with lower growth rate and higher acetate affinity, </w:t>
      </w:r>
      <w:proofErr w:type="spellStart"/>
      <w:r w:rsidRPr="00EB73E7">
        <w:rPr>
          <w:sz w:val="16"/>
        </w:rPr>
        <w:t>Methanosaeta</w:t>
      </w:r>
      <w:proofErr w:type="spellEnd"/>
      <w:r w:rsidRPr="00EB73E7">
        <w:rPr>
          <w:sz w:val="16"/>
        </w:rPr>
        <w:t xml:space="preserve"> is generally dominant when acetate concentrations decrease</w:t>
      </w:r>
      <w:r w:rsidRPr="001E1A51">
        <w:rPr>
          <w:u w:val="single"/>
        </w:rPr>
        <w:t xml:space="preserve">. </w:t>
      </w:r>
      <w:proofErr w:type="spellStart"/>
      <w:r w:rsidRPr="001E1A51">
        <w:rPr>
          <w:u w:val="single"/>
        </w:rPr>
        <w:t>Methanosaeta</w:t>
      </w:r>
      <w:proofErr w:type="spellEnd"/>
      <w:r w:rsidRPr="001E1A51">
        <w:rPr>
          <w:u w:val="single"/>
        </w:rPr>
        <w:t xml:space="preserve"> is ubiquitous and dominant in major biogenic methane releasing</w:t>
      </w:r>
      <w:r w:rsidRPr="00EB73E7">
        <w:rPr>
          <w:sz w:val="16"/>
        </w:rPr>
        <w:t xml:space="preserve"> </w:t>
      </w:r>
      <w:r w:rsidRPr="001E1A51">
        <w:rPr>
          <w:u w:val="single"/>
        </w:rPr>
        <w:t>environments and have been postulated to be the predominant methane producer on earth</w:t>
      </w:r>
      <w:r w:rsidRPr="00EB73E7">
        <w:rPr>
          <w:sz w:val="16"/>
        </w:rPr>
        <w:t xml:space="preserve"> [5]. </w:t>
      </w:r>
      <w:proofErr w:type="spellStart"/>
      <w:r w:rsidRPr="00EB73E7">
        <w:rPr>
          <w:sz w:val="16"/>
        </w:rPr>
        <w:t>Acetoclastic</w:t>
      </w:r>
      <w:proofErr w:type="spellEnd"/>
      <w:r w:rsidRPr="00EB73E7">
        <w:rPr>
          <w:sz w:val="16"/>
        </w:rPr>
        <w:t xml:space="preserve"> </w:t>
      </w:r>
      <w:r w:rsidRPr="001E1A51">
        <w:rPr>
          <w:u w:val="single"/>
        </w:rPr>
        <w:t>methanogens are</w:t>
      </w:r>
      <w:r w:rsidRPr="00EB73E7">
        <w:rPr>
          <w:sz w:val="16"/>
        </w:rPr>
        <w:t xml:space="preserve"> also </w:t>
      </w:r>
      <w:r w:rsidRPr="001E1A51">
        <w:rPr>
          <w:u w:val="single"/>
        </w:rPr>
        <w:t xml:space="preserve">essential </w:t>
      </w:r>
      <w:r w:rsidRPr="00EB73E7">
        <w:rPr>
          <w:sz w:val="16"/>
        </w:rPr>
        <w:t xml:space="preserve">in engineered systems such as anaerobic digestion. Anaerobic digestion is used </w:t>
      </w:r>
      <w:r w:rsidRPr="001E1A51">
        <w:rPr>
          <w:u w:val="single"/>
        </w:rPr>
        <w:t>worldwide to treat organic waste generated from municipa</w:t>
      </w:r>
      <w:r w:rsidRPr="00EB73E7">
        <w:rPr>
          <w:sz w:val="16"/>
        </w:rPr>
        <w:t xml:space="preserve">l, industrial and agricultural </w:t>
      </w:r>
      <w:r w:rsidRPr="001E1A51">
        <w:rPr>
          <w:u w:val="single"/>
        </w:rPr>
        <w:t>sources</w:t>
      </w:r>
      <w:r w:rsidRPr="00EB73E7">
        <w:rPr>
          <w:sz w:val="16"/>
        </w:rPr>
        <w:t xml:space="preserve">. </w:t>
      </w:r>
      <w:r w:rsidRPr="001E1A51">
        <w:rPr>
          <w:u w:val="single"/>
        </w:rPr>
        <w:t>Stability of anaerobic digestion has been investigated and improved over several decades</w:t>
      </w:r>
      <w:r w:rsidRPr="00EB73E7">
        <w:rPr>
          <w:sz w:val="16"/>
        </w:rPr>
        <w:t xml:space="preserve"> [7–10]. Nevertheless, upsets and failures of the process still occur with no obvious explanation. Digestion failure is usually characterized by a decreased rate of methane production, accumulation of acetic and short chain length organic acids, and decreased pH [11], which implies the loss of functional microorganisms involved in the last step of anaerobic digestion, which is </w:t>
      </w:r>
      <w:proofErr w:type="spellStart"/>
      <w:r w:rsidRPr="00EB73E7">
        <w:rPr>
          <w:sz w:val="16"/>
        </w:rPr>
        <w:t>methanogenesis</w:t>
      </w:r>
      <w:proofErr w:type="spellEnd"/>
      <w:r w:rsidRPr="00EB73E7">
        <w:rPr>
          <w:sz w:val="16"/>
        </w:rPr>
        <w:t>.</w:t>
      </w:r>
    </w:p>
    <w:p w:rsidR="00F4419C" w:rsidRPr="00A20A76" w:rsidRDefault="00F4419C" w:rsidP="00F4419C">
      <w:pPr>
        <w:pStyle w:val="Heading4"/>
      </w:pPr>
      <w:r w:rsidRPr="00A20A76">
        <w:t>Landfills can solve methane – tech exists</w:t>
      </w:r>
    </w:p>
    <w:p w:rsidR="00F4419C" w:rsidRPr="00EB73E7" w:rsidRDefault="00F4419C" w:rsidP="00F4419C">
      <w:pPr>
        <w:rPr>
          <w:sz w:val="16"/>
        </w:rPr>
      </w:pPr>
      <w:proofErr w:type="spellStart"/>
      <w:r w:rsidRPr="00C436FD">
        <w:rPr>
          <w:rStyle w:val="Style13ptBold"/>
        </w:rPr>
        <w:t>Demireland</w:t>
      </w:r>
      <w:proofErr w:type="spellEnd"/>
      <w:r w:rsidRPr="00C436FD">
        <w:rPr>
          <w:rStyle w:val="Style13ptBold"/>
        </w:rPr>
        <w:t xml:space="preserve"> and Scherer 2008 - Prof. of Natural Sciences @ University of Marburg and the Swedish Royal Institute of Technology</w:t>
      </w:r>
      <w:r w:rsidRPr="00EB73E7">
        <w:rPr>
          <w:b/>
          <w:bCs/>
          <w:sz w:val="16"/>
        </w:rPr>
        <w:t xml:space="preserve"> </w:t>
      </w:r>
      <w:r w:rsidRPr="00EB73E7">
        <w:rPr>
          <w:sz w:val="16"/>
        </w:rPr>
        <w:t xml:space="preserve">[Page184 Rev Environ </w:t>
      </w:r>
      <w:proofErr w:type="spellStart"/>
      <w:r w:rsidRPr="00EB73E7">
        <w:rPr>
          <w:sz w:val="16"/>
        </w:rPr>
        <w:t>Sci</w:t>
      </w:r>
      <w:proofErr w:type="spellEnd"/>
      <w:r w:rsidRPr="00EB73E7">
        <w:rPr>
          <w:sz w:val="16"/>
        </w:rPr>
        <w:t xml:space="preserve"> </w:t>
      </w:r>
      <w:proofErr w:type="spellStart"/>
      <w:r w:rsidRPr="00EB73E7">
        <w:rPr>
          <w:sz w:val="16"/>
        </w:rPr>
        <w:t>Biotechnol</w:t>
      </w:r>
      <w:proofErr w:type="spellEnd"/>
      <w:r w:rsidRPr="00EB73E7">
        <w:rPr>
          <w:sz w:val="16"/>
        </w:rPr>
        <w:t xml:space="preserve"> (2008) 7:173–190//The roles of </w:t>
      </w:r>
      <w:proofErr w:type="spellStart"/>
      <w:r w:rsidRPr="00EB73E7">
        <w:rPr>
          <w:sz w:val="16"/>
        </w:rPr>
        <w:t>acetotrophic</w:t>
      </w:r>
      <w:proofErr w:type="spellEnd"/>
      <w:r w:rsidRPr="00EB73E7">
        <w:rPr>
          <w:sz w:val="16"/>
        </w:rPr>
        <w:t xml:space="preserve"> and </w:t>
      </w:r>
      <w:proofErr w:type="spellStart"/>
      <w:r w:rsidRPr="00EB73E7">
        <w:rPr>
          <w:sz w:val="16"/>
        </w:rPr>
        <w:t>hydrogenotrophic</w:t>
      </w:r>
      <w:proofErr w:type="spellEnd"/>
      <w:r w:rsidRPr="00EB73E7">
        <w:rPr>
          <w:sz w:val="16"/>
        </w:rPr>
        <w:t xml:space="preserve"> methanogens during anaerobic conversion of biomass to methane: a review//. Reviews in Environmental Science and Biotechnology7.2 (Jun 2008): 173-190.</w:t>
      </w:r>
    </w:p>
    <w:p w:rsidR="00F4419C" w:rsidRPr="00EB73E7" w:rsidRDefault="00F4419C" w:rsidP="00F4419C">
      <w:pPr>
        <w:rPr>
          <w:sz w:val="16"/>
        </w:rPr>
      </w:pPr>
      <w:r w:rsidRPr="003A7C08">
        <w:rPr>
          <w:u w:val="single"/>
        </w:rPr>
        <w:t>Utilization of biogas (methane) generated from municipal or industrial solid waste landﬁlls is nowadays also a common procedure for energy production</w:t>
      </w:r>
      <w:r w:rsidRPr="00EB73E7">
        <w:rPr>
          <w:sz w:val="16"/>
        </w:rPr>
        <w:t xml:space="preserve">, in addition to production of biogas from biomass. In a relatively recent study, molecular detection and direct enumeration of </w:t>
      </w:r>
      <w:proofErr w:type="spellStart"/>
      <w:r w:rsidRPr="00EB73E7">
        <w:rPr>
          <w:sz w:val="16"/>
        </w:rPr>
        <w:t>methanogenic</w:t>
      </w:r>
      <w:proofErr w:type="spellEnd"/>
      <w:r w:rsidRPr="00EB73E7">
        <w:rPr>
          <w:sz w:val="16"/>
        </w:rPr>
        <w:t xml:space="preserve"> </w:t>
      </w:r>
      <w:proofErr w:type="spellStart"/>
      <w:r w:rsidRPr="00EB73E7">
        <w:rPr>
          <w:sz w:val="16"/>
        </w:rPr>
        <w:t>Archaea</w:t>
      </w:r>
      <w:proofErr w:type="spellEnd"/>
      <w:r w:rsidRPr="00EB73E7">
        <w:rPr>
          <w:sz w:val="16"/>
        </w:rPr>
        <w:t xml:space="preserve"> and </w:t>
      </w:r>
      <w:proofErr w:type="spellStart"/>
      <w:r w:rsidRPr="00EB73E7">
        <w:rPr>
          <w:sz w:val="16"/>
        </w:rPr>
        <w:t>methanotrophic</w:t>
      </w:r>
      <w:proofErr w:type="spellEnd"/>
      <w:r w:rsidRPr="00EB73E7">
        <w:rPr>
          <w:sz w:val="16"/>
        </w:rPr>
        <w:t xml:space="preserve"> bacteria in domestic solid waste landﬁll was studied, in order to evaluate methane oxidizing and producing activities of landﬁll soil cover and burial waste (Chen et al. 2003a). </w:t>
      </w:r>
      <w:r w:rsidRPr="003A7C08">
        <w:rPr>
          <w:u w:val="single"/>
        </w:rPr>
        <w:t xml:space="preserve">Buried waste samples showed the </w:t>
      </w:r>
      <w:r w:rsidRPr="003A7C08">
        <w:rPr>
          <w:iCs/>
          <w:u w:val="single"/>
        </w:rPr>
        <w:t>highest</w:t>
      </w:r>
      <w:r w:rsidRPr="003A7C08">
        <w:rPr>
          <w:u w:val="single"/>
        </w:rPr>
        <w:t xml:space="preserve"> methane production capability</w:t>
      </w:r>
      <w:r w:rsidRPr="00EB73E7">
        <w:rPr>
          <w:sz w:val="16"/>
        </w:rPr>
        <w:t xml:space="preserve">. All the sequences of the burial waste samples were found to be closely related to 16S </w:t>
      </w:r>
      <w:proofErr w:type="spellStart"/>
      <w:r w:rsidRPr="00EB73E7">
        <w:rPr>
          <w:sz w:val="16"/>
        </w:rPr>
        <w:t>rDNAs</w:t>
      </w:r>
      <w:proofErr w:type="spellEnd"/>
      <w:r w:rsidRPr="00EB73E7">
        <w:rPr>
          <w:sz w:val="16"/>
        </w:rPr>
        <w:t xml:space="preserve"> of mainly </w:t>
      </w:r>
      <w:proofErr w:type="spellStart"/>
      <w:r w:rsidRPr="00EB73E7">
        <w:rPr>
          <w:sz w:val="16"/>
        </w:rPr>
        <w:t>hydrogenotrophic</w:t>
      </w:r>
      <w:proofErr w:type="spellEnd"/>
      <w:r w:rsidRPr="00EB73E7">
        <w:rPr>
          <w:sz w:val="16"/>
        </w:rPr>
        <w:t xml:space="preserve"> methanogens known, such as genera </w:t>
      </w:r>
      <w:proofErr w:type="spellStart"/>
      <w:r w:rsidRPr="00EB73E7">
        <w:rPr>
          <w:sz w:val="16"/>
        </w:rPr>
        <w:t>Methanoculleus</w:t>
      </w:r>
      <w:proofErr w:type="spellEnd"/>
      <w:r w:rsidRPr="00EB73E7">
        <w:rPr>
          <w:sz w:val="16"/>
        </w:rPr>
        <w:t xml:space="preserve"> and </w:t>
      </w:r>
      <w:proofErr w:type="spellStart"/>
      <w:r w:rsidRPr="00EB73E7">
        <w:rPr>
          <w:sz w:val="16"/>
        </w:rPr>
        <w:t>Methanobacterium</w:t>
      </w:r>
      <w:proofErr w:type="spellEnd"/>
      <w:r w:rsidRPr="00EB73E7">
        <w:rPr>
          <w:sz w:val="16"/>
        </w:rPr>
        <w:t xml:space="preserve">, and </w:t>
      </w:r>
      <w:proofErr w:type="spellStart"/>
      <w:r w:rsidRPr="00EB73E7">
        <w:rPr>
          <w:sz w:val="16"/>
        </w:rPr>
        <w:t>Methanosarcina</w:t>
      </w:r>
      <w:proofErr w:type="spellEnd"/>
      <w:r w:rsidRPr="00EB73E7">
        <w:rPr>
          <w:sz w:val="16"/>
        </w:rPr>
        <w:t xml:space="preserve"> (typically </w:t>
      </w:r>
      <w:proofErr w:type="spellStart"/>
      <w:r w:rsidRPr="00EB73E7">
        <w:rPr>
          <w:sz w:val="16"/>
        </w:rPr>
        <w:t>acetotrophic</w:t>
      </w:r>
      <w:proofErr w:type="spellEnd"/>
      <w:r w:rsidRPr="00EB73E7">
        <w:rPr>
          <w:sz w:val="16"/>
        </w:rPr>
        <w:t xml:space="preserve">). </w:t>
      </w:r>
      <w:proofErr w:type="spellStart"/>
      <w:r w:rsidRPr="00EB73E7">
        <w:rPr>
          <w:sz w:val="16"/>
        </w:rPr>
        <w:t>Thermophilic</w:t>
      </w:r>
      <w:proofErr w:type="spellEnd"/>
      <w:r w:rsidRPr="00EB73E7">
        <w:rPr>
          <w:sz w:val="16"/>
        </w:rPr>
        <w:t xml:space="preserve"> </w:t>
      </w:r>
      <w:r w:rsidRPr="003A7C08">
        <w:rPr>
          <w:u w:val="single"/>
        </w:rPr>
        <w:t>areas of a 10–30 m depth of municipal solid waste landﬁll revealed the dominance of</w:t>
      </w:r>
      <w:r w:rsidRPr="00EB73E7">
        <w:rPr>
          <w:sz w:val="16"/>
        </w:rPr>
        <w:t xml:space="preserve"> </w:t>
      </w:r>
      <w:proofErr w:type="spellStart"/>
      <w:r w:rsidRPr="00EB73E7">
        <w:rPr>
          <w:sz w:val="16"/>
        </w:rPr>
        <w:t>thermophilic</w:t>
      </w:r>
      <w:proofErr w:type="spellEnd"/>
      <w:r w:rsidRPr="00EB73E7">
        <w:rPr>
          <w:sz w:val="16"/>
        </w:rPr>
        <w:t xml:space="preserve"> </w:t>
      </w:r>
      <w:r w:rsidRPr="003A7C08">
        <w:rPr>
          <w:u w:val="single"/>
        </w:rPr>
        <w:t>methanogens</w:t>
      </w:r>
      <w:r w:rsidRPr="00EB73E7">
        <w:rPr>
          <w:sz w:val="16"/>
        </w:rPr>
        <w:t xml:space="preserve"> being closely related to </w:t>
      </w:r>
      <w:proofErr w:type="spellStart"/>
      <w:r w:rsidRPr="00EB73E7">
        <w:rPr>
          <w:sz w:val="16"/>
        </w:rPr>
        <w:t>Methanothermobacter</w:t>
      </w:r>
      <w:proofErr w:type="spellEnd"/>
      <w:r w:rsidRPr="00EB73E7">
        <w:rPr>
          <w:sz w:val="16"/>
        </w:rPr>
        <w:t xml:space="preserve"> </w:t>
      </w:r>
      <w:proofErr w:type="spellStart"/>
      <w:proofErr w:type="gramStart"/>
      <w:r w:rsidRPr="00EB73E7">
        <w:rPr>
          <w:sz w:val="16"/>
        </w:rPr>
        <w:t>thermoautotrophicus</w:t>
      </w:r>
      <w:proofErr w:type="spellEnd"/>
      <w:r w:rsidRPr="00EB73E7">
        <w:rPr>
          <w:sz w:val="16"/>
        </w:rPr>
        <w:t>(</w:t>
      </w:r>
      <w:proofErr w:type="gramEnd"/>
      <w:r w:rsidRPr="00EB73E7">
        <w:rPr>
          <w:sz w:val="16"/>
        </w:rPr>
        <w:t xml:space="preserve">Chen et al. 2003b). Another related study also included the investigation of the phylogenetic composition of </w:t>
      </w:r>
      <w:proofErr w:type="spellStart"/>
      <w:r w:rsidRPr="00EB73E7">
        <w:rPr>
          <w:sz w:val="16"/>
        </w:rPr>
        <w:t>Archaea</w:t>
      </w:r>
      <w:proofErr w:type="spellEnd"/>
      <w:r w:rsidRPr="00EB73E7">
        <w:rPr>
          <w:sz w:val="16"/>
        </w:rPr>
        <w:t xml:space="preserve"> and the relative abundance of </w:t>
      </w:r>
      <w:proofErr w:type="spellStart"/>
      <w:r w:rsidRPr="00EB73E7">
        <w:rPr>
          <w:sz w:val="16"/>
        </w:rPr>
        <w:t>phylogenetically</w:t>
      </w:r>
      <w:proofErr w:type="spellEnd"/>
      <w:r w:rsidRPr="00EB73E7">
        <w:rPr>
          <w:sz w:val="16"/>
        </w:rPr>
        <w:t xml:space="preserve"> deﬁned groups of methanogens in the leachate of a closed municipal solid waste landﬁll (Huang et al. 2003). The authors reported that the most of the methanogen-like clones were afﬁliated with the </w:t>
      </w:r>
      <w:proofErr w:type="spellStart"/>
      <w:r w:rsidRPr="00EB73E7">
        <w:rPr>
          <w:sz w:val="16"/>
        </w:rPr>
        <w:t>hydrogenotrophic</w:t>
      </w:r>
      <w:proofErr w:type="spellEnd"/>
      <w:r w:rsidRPr="00EB73E7">
        <w:rPr>
          <w:sz w:val="16"/>
        </w:rPr>
        <w:t xml:space="preserve"> </w:t>
      </w:r>
      <w:proofErr w:type="spellStart"/>
      <w:r w:rsidRPr="00EB73E7">
        <w:rPr>
          <w:sz w:val="16"/>
        </w:rPr>
        <w:t>Methanomicrobiales</w:t>
      </w:r>
      <w:proofErr w:type="spellEnd"/>
      <w:r w:rsidRPr="00EB73E7">
        <w:rPr>
          <w:sz w:val="16"/>
        </w:rPr>
        <w:t xml:space="preserve"> and the </w:t>
      </w:r>
      <w:proofErr w:type="spellStart"/>
      <w:r w:rsidRPr="00EB73E7">
        <w:rPr>
          <w:sz w:val="16"/>
        </w:rPr>
        <w:t>methylotrophic</w:t>
      </w:r>
      <w:proofErr w:type="spellEnd"/>
      <w:r w:rsidRPr="00EB73E7">
        <w:rPr>
          <w:sz w:val="16"/>
        </w:rPr>
        <w:t xml:space="preserve"> and </w:t>
      </w:r>
      <w:proofErr w:type="spellStart"/>
      <w:r w:rsidRPr="00EB73E7">
        <w:rPr>
          <w:sz w:val="16"/>
        </w:rPr>
        <w:t>aceticlastic</w:t>
      </w:r>
      <w:proofErr w:type="spellEnd"/>
      <w:r w:rsidRPr="00EB73E7">
        <w:rPr>
          <w:sz w:val="16"/>
        </w:rPr>
        <w:t xml:space="preserve"> </w:t>
      </w:r>
      <w:proofErr w:type="spellStart"/>
      <w:r w:rsidRPr="00EB73E7">
        <w:rPr>
          <w:sz w:val="16"/>
        </w:rPr>
        <w:t>Methanosarcinales</w:t>
      </w:r>
      <w:proofErr w:type="spellEnd"/>
    </w:p>
    <w:p w:rsidR="00F4419C" w:rsidRPr="00A20A76" w:rsidRDefault="00F4419C" w:rsidP="00F4419C">
      <w:pPr>
        <w:pStyle w:val="Heading4"/>
      </w:pPr>
      <w:r w:rsidRPr="00A20A76">
        <w:t>Anaerobic microbes solve landfill methane the best – studies prove</w:t>
      </w:r>
    </w:p>
    <w:p w:rsidR="00F4419C" w:rsidRPr="00EB73E7" w:rsidRDefault="00F4419C" w:rsidP="00F4419C">
      <w:pPr>
        <w:rPr>
          <w:sz w:val="16"/>
        </w:rPr>
      </w:pPr>
      <w:proofErr w:type="spellStart"/>
      <w:r w:rsidRPr="00C436FD">
        <w:rPr>
          <w:rStyle w:val="Style13ptBold"/>
        </w:rPr>
        <w:t>Dahunsi</w:t>
      </w:r>
      <w:proofErr w:type="spellEnd"/>
      <w:r w:rsidRPr="00C436FD">
        <w:rPr>
          <w:rStyle w:val="Style13ptBold"/>
        </w:rPr>
        <w:t xml:space="preserve"> and </w:t>
      </w:r>
      <w:proofErr w:type="spellStart"/>
      <w:r w:rsidRPr="00C436FD">
        <w:rPr>
          <w:rStyle w:val="Style13ptBold"/>
        </w:rPr>
        <w:t>Oranusi</w:t>
      </w:r>
      <w:proofErr w:type="spellEnd"/>
      <w:r w:rsidRPr="00C436FD">
        <w:rPr>
          <w:rStyle w:val="Style13ptBold"/>
        </w:rPr>
        <w:t xml:space="preserve"> 2013 -Ph. D. in microbiology and Professor of Microbiology, Covenant University</w:t>
      </w:r>
      <w:r w:rsidRPr="00EB73E7">
        <w:rPr>
          <w:sz w:val="16"/>
        </w:rPr>
        <w:t xml:space="preserve"> [</w:t>
      </w:r>
      <w:proofErr w:type="spellStart"/>
      <w:r w:rsidRPr="00EB73E7">
        <w:rPr>
          <w:sz w:val="16"/>
        </w:rPr>
        <w:t>Dahunsi</w:t>
      </w:r>
      <w:proofErr w:type="spellEnd"/>
      <w:r w:rsidRPr="00EB73E7">
        <w:rPr>
          <w:sz w:val="16"/>
        </w:rPr>
        <w:t xml:space="preserve">, S. O., &amp; </w:t>
      </w:r>
      <w:proofErr w:type="spellStart"/>
      <w:r w:rsidRPr="00EB73E7">
        <w:rPr>
          <w:sz w:val="16"/>
        </w:rPr>
        <w:t>Oranusi</w:t>
      </w:r>
      <w:proofErr w:type="spellEnd"/>
      <w:r w:rsidRPr="00EB73E7">
        <w:rPr>
          <w:sz w:val="16"/>
        </w:rPr>
        <w:t>, U. S. Co-digestion of food waste and human excreta for biogas production. British Biotechnology Journal, 3(4) Proquest Accessed on June 25, 2014//LJ</w:t>
      </w:r>
    </w:p>
    <w:p w:rsidR="00F4419C" w:rsidRPr="00EB73E7" w:rsidRDefault="00F4419C" w:rsidP="00F4419C">
      <w:pPr>
        <w:rPr>
          <w:sz w:val="16"/>
        </w:rPr>
      </w:pPr>
      <w:r w:rsidRPr="00EB73E7">
        <w:rPr>
          <w:sz w:val="16"/>
        </w:rPr>
        <w:t>Biofuels will be increasingly used to replace some of fossil fuel for our sustainable future [16</w:t>
      </w:r>
      <w:proofErr w:type="gramStart"/>
      <w:r w:rsidRPr="00EB73E7">
        <w:rPr>
          <w:sz w:val="16"/>
        </w:rPr>
        <w:t>,17</w:t>
      </w:r>
      <w:proofErr w:type="gramEnd"/>
      <w:r w:rsidRPr="00EB73E7">
        <w:rPr>
          <w:sz w:val="16"/>
        </w:rPr>
        <w:t xml:space="preserve">]. </w:t>
      </w:r>
      <w:proofErr w:type="spellStart"/>
      <w:r w:rsidRPr="00A20A76">
        <w:rPr>
          <w:u w:val="single"/>
        </w:rPr>
        <w:t>Alkan-Ozkaynak</w:t>
      </w:r>
      <w:proofErr w:type="spellEnd"/>
      <w:r w:rsidRPr="00A20A76">
        <w:rPr>
          <w:u w:val="single"/>
        </w:rPr>
        <w:t xml:space="preserve"> and </w:t>
      </w:r>
      <w:proofErr w:type="spellStart"/>
      <w:r w:rsidRPr="00A20A76">
        <w:rPr>
          <w:u w:val="single"/>
        </w:rPr>
        <w:t>Karthikayan</w:t>
      </w:r>
      <w:proofErr w:type="spellEnd"/>
      <w:r w:rsidRPr="00A20A76">
        <w:rPr>
          <w:u w:val="single"/>
        </w:rPr>
        <w:t>, [18] has demonstrated a high yield of biogas from the anaerobic digestion of corn stillage. Anaerobic digestion</w:t>
      </w:r>
      <w:r w:rsidRPr="00EB73E7">
        <w:rPr>
          <w:sz w:val="16"/>
        </w:rPr>
        <w:t xml:space="preserve"> with the addition of co- substrates, i.e. co-digestion, </w:t>
      </w:r>
      <w:r w:rsidRPr="00A20A76">
        <w:rPr>
          <w:u w:val="single"/>
        </w:rPr>
        <w:t>has been considered an effective, low-cost, and commercially flexible approach to reduce process limitations and improve methane yield</w:t>
      </w:r>
      <w:r w:rsidRPr="00EB73E7">
        <w:rPr>
          <w:sz w:val="16"/>
        </w:rPr>
        <w:t xml:space="preserve">s [19]. In Nigeria, research into biogas technology and its practical application is on-going, though, has not really received the deserved attention. Lack of adequate funding from government and sponsorship by individuals or corporate bodies has hindered the development of this technology in Nigeria [20]. The identification of feedstock substrate for an economically feasible biogas production in Nigeria, to include water lettuce, water hyacinth, dung, cassava leaves and processing waste, urban refuse, solid (including industrial) waste, agricultural residues and sewage have been made [21,22,23,24]. Many other raw </w:t>
      </w:r>
      <w:r w:rsidRPr="00A20A76">
        <w:rPr>
          <w:u w:val="single"/>
        </w:rPr>
        <w:t>materials available</w:t>
      </w:r>
      <w:r w:rsidRPr="00EB73E7">
        <w:rPr>
          <w:sz w:val="16"/>
        </w:rPr>
        <w:t xml:space="preserve"> in Nigeria have been critically assessed for their possible use in biogas production by [25]. They </w:t>
      </w:r>
      <w:r w:rsidRPr="00A20A76">
        <w:rPr>
          <w:u w:val="single"/>
        </w:rPr>
        <w:t>include refuse and sewage generated in urban areas,</w:t>
      </w:r>
      <w:r w:rsidRPr="00EB73E7">
        <w:rPr>
          <w:sz w:val="16"/>
        </w:rPr>
        <w:t xml:space="preserve"> agricultural residues and manure. It was concluded that poultry manure generated in Nigerian homes and in commercial poultry farms could be economically feasible substrates for biogas production. The potential to utilize poultry, cow and kitchen wastes for biogas production was demonstrated by other workers including [26</w:t>
      </w:r>
      <w:proofErr w:type="gramStart"/>
      <w:r w:rsidRPr="00EB73E7">
        <w:rPr>
          <w:sz w:val="16"/>
        </w:rPr>
        <w:t>,27,28,29,30,31</w:t>
      </w:r>
      <w:proofErr w:type="gramEnd"/>
      <w:r w:rsidRPr="00EB73E7">
        <w:rPr>
          <w:sz w:val="16"/>
        </w:rPr>
        <w:t xml:space="preserve">]. </w:t>
      </w:r>
      <w:proofErr w:type="spellStart"/>
      <w:r w:rsidRPr="00EB73E7">
        <w:rPr>
          <w:sz w:val="16"/>
        </w:rPr>
        <w:t>Atuanya</w:t>
      </w:r>
      <w:proofErr w:type="spellEnd"/>
      <w:r w:rsidRPr="00EB73E7">
        <w:rPr>
          <w:sz w:val="16"/>
        </w:rPr>
        <w:t xml:space="preserve"> and </w:t>
      </w:r>
      <w:proofErr w:type="spellStart"/>
      <w:r w:rsidRPr="00EB73E7">
        <w:rPr>
          <w:sz w:val="16"/>
        </w:rPr>
        <w:t>Aigbirior</w:t>
      </w:r>
      <w:proofErr w:type="spellEnd"/>
      <w:r w:rsidRPr="00EB73E7">
        <w:rPr>
          <w:sz w:val="16"/>
        </w:rPr>
        <w:t xml:space="preserve">, [32] reported the feasibility of biogas production using a UASB reactor of 3.50 L capacity. Seeding of co-digested pig waste and cassava with wood ash was reported to result into significant increase in biogas production compared with unseeded mixture of pig waste and cassava peels [33]. </w:t>
      </w:r>
      <w:proofErr w:type="spellStart"/>
      <w:r w:rsidRPr="00EB73E7">
        <w:rPr>
          <w:sz w:val="16"/>
        </w:rPr>
        <w:t>Fariku</w:t>
      </w:r>
      <w:proofErr w:type="spellEnd"/>
      <w:r w:rsidRPr="00EB73E7">
        <w:rPr>
          <w:sz w:val="16"/>
        </w:rPr>
        <w:t xml:space="preserve"> and </w:t>
      </w:r>
      <w:proofErr w:type="spellStart"/>
      <w:r w:rsidRPr="00EB73E7">
        <w:rPr>
          <w:sz w:val="16"/>
        </w:rPr>
        <w:t>Kidah</w:t>
      </w:r>
      <w:proofErr w:type="spellEnd"/>
      <w:r w:rsidRPr="00EB73E7">
        <w:rPr>
          <w:sz w:val="16"/>
        </w:rPr>
        <w:t xml:space="preserve">, [34] reported good biogas production from anaerobic digestion of waste shells of </w:t>
      </w:r>
      <w:proofErr w:type="spellStart"/>
      <w:r w:rsidRPr="00EB73E7">
        <w:rPr>
          <w:sz w:val="16"/>
        </w:rPr>
        <w:t>Lophira</w:t>
      </w:r>
      <w:proofErr w:type="spellEnd"/>
      <w:r w:rsidRPr="00EB73E7">
        <w:rPr>
          <w:sz w:val="16"/>
        </w:rPr>
        <w:t xml:space="preserve"> </w:t>
      </w:r>
      <w:proofErr w:type="spellStart"/>
      <w:r w:rsidRPr="00EB73E7">
        <w:rPr>
          <w:sz w:val="16"/>
        </w:rPr>
        <w:t>lanceolata</w:t>
      </w:r>
      <w:proofErr w:type="spellEnd"/>
      <w:r w:rsidRPr="00EB73E7">
        <w:rPr>
          <w:sz w:val="16"/>
        </w:rPr>
        <w:t xml:space="preserve"> fruit. The potential use of local algal biomass for biogas production in Nigeria was </w:t>
      </w:r>
      <w:proofErr w:type="spellStart"/>
      <w:r w:rsidRPr="00EB73E7">
        <w:rPr>
          <w:sz w:val="16"/>
        </w:rPr>
        <w:t>recognised</w:t>
      </w:r>
      <w:proofErr w:type="spellEnd"/>
      <w:r w:rsidRPr="00EB73E7">
        <w:rPr>
          <w:sz w:val="16"/>
        </w:rPr>
        <w:t xml:space="preserve"> by [35]. </w:t>
      </w:r>
      <w:proofErr w:type="spellStart"/>
      <w:r w:rsidRPr="00EB73E7">
        <w:rPr>
          <w:sz w:val="16"/>
        </w:rPr>
        <w:t>Odeyemi</w:t>
      </w:r>
      <w:proofErr w:type="spellEnd"/>
      <w:r w:rsidRPr="00EB73E7">
        <w:rPr>
          <w:sz w:val="16"/>
        </w:rPr>
        <w:t xml:space="preserve">, [36] compared four other substrates, namely Eupatorium </w:t>
      </w:r>
      <w:proofErr w:type="spellStart"/>
      <w:r w:rsidRPr="00EB73E7">
        <w:rPr>
          <w:sz w:val="16"/>
        </w:rPr>
        <w:t>odoratum</w:t>
      </w:r>
      <w:proofErr w:type="spellEnd"/>
      <w:r w:rsidRPr="00EB73E7">
        <w:rPr>
          <w:sz w:val="16"/>
        </w:rPr>
        <w:t xml:space="preserve">, water lettuce, water hyacinth and cow dung as potential substrates for biogas production. Eupatorium </w:t>
      </w:r>
      <w:proofErr w:type="spellStart"/>
      <w:r w:rsidRPr="00EB73E7">
        <w:rPr>
          <w:sz w:val="16"/>
        </w:rPr>
        <w:t>odoratum</w:t>
      </w:r>
      <w:proofErr w:type="spellEnd"/>
      <w:r w:rsidRPr="00EB73E7">
        <w:rPr>
          <w:sz w:val="16"/>
        </w:rPr>
        <w:t xml:space="preserve"> gave the highest yield of biogas and cow dung was the poorest substrate. He concluded that E. </w:t>
      </w:r>
      <w:proofErr w:type="spellStart"/>
      <w:r w:rsidRPr="00EB73E7">
        <w:rPr>
          <w:sz w:val="16"/>
        </w:rPr>
        <w:t>odoratum</w:t>
      </w:r>
      <w:proofErr w:type="spellEnd"/>
      <w:r w:rsidRPr="00EB73E7">
        <w:rPr>
          <w:sz w:val="16"/>
        </w:rPr>
        <w:t xml:space="preserve"> was a cheap source of biogas in Nigeria because of its luxuriant and ubiquitous growth. These laboratory studies demonstrated the potential of biogas production from agricultural waste, industrial and urban waste and animal waste in Nigeria.</w:t>
      </w:r>
    </w:p>
    <w:p w:rsidR="00F4419C" w:rsidRPr="001E1A51" w:rsidRDefault="00F4419C" w:rsidP="00F4419C">
      <w:pPr>
        <w:pStyle w:val="Heading3"/>
      </w:pPr>
      <w:r>
        <w:t>--Ext – Solves Human Health</w:t>
      </w:r>
    </w:p>
    <w:p w:rsidR="00F4419C" w:rsidRPr="00A20A76" w:rsidRDefault="00F4419C" w:rsidP="00F4419C">
      <w:pPr>
        <w:pStyle w:val="Heading4"/>
      </w:pPr>
      <w:r w:rsidRPr="00A20A76">
        <w:t>Microbial treatment of landfill waste produces methane and reduces less pollution</w:t>
      </w:r>
    </w:p>
    <w:p w:rsidR="00F4419C" w:rsidRPr="00EB73E7" w:rsidRDefault="00F4419C" w:rsidP="00F4419C">
      <w:pPr>
        <w:rPr>
          <w:sz w:val="16"/>
        </w:rPr>
      </w:pPr>
      <w:r w:rsidRPr="00C436FD">
        <w:rPr>
          <w:rStyle w:val="Style13ptBold"/>
        </w:rPr>
        <w:t xml:space="preserve">Santana ‘4 – </w:t>
      </w:r>
      <w:proofErr w:type="spellStart"/>
      <w:r w:rsidRPr="00C436FD">
        <w:rPr>
          <w:rStyle w:val="Style13ptBold"/>
        </w:rPr>
        <w:t>phd</w:t>
      </w:r>
      <w:proofErr w:type="spellEnd"/>
      <w:r w:rsidRPr="00C436FD">
        <w:rPr>
          <w:rStyle w:val="Style13ptBold"/>
        </w:rPr>
        <w:t xml:space="preserve"> candidate at New Mexico State </w:t>
      </w:r>
      <w:proofErr w:type="spellStart"/>
      <w:r w:rsidRPr="00C436FD">
        <w:rPr>
          <w:rStyle w:val="Style13ptBold"/>
        </w:rPr>
        <w:t>Univ</w:t>
      </w:r>
      <w:proofErr w:type="spellEnd"/>
      <w:r w:rsidRPr="00EB73E7">
        <w:rPr>
          <w:sz w:val="16"/>
        </w:rPr>
        <w:t xml:space="preserve"> </w:t>
      </w:r>
      <w:proofErr w:type="gramStart"/>
      <w:r w:rsidRPr="00EB73E7">
        <w:rPr>
          <w:sz w:val="16"/>
        </w:rPr>
        <w:t>[ LISA</w:t>
      </w:r>
      <w:proofErr w:type="gramEnd"/>
      <w:r w:rsidRPr="00EB73E7">
        <w:rPr>
          <w:sz w:val="16"/>
        </w:rPr>
        <w:t xml:space="preserve"> Investigating the relationships between anaerobic digestion processes and microbial populations within bioreactors treating municipal solid waste. (Order No. 3129905, New Mexico State University). ProQuest Dissertations and Theses</w:t>
      </w:r>
      <w:proofErr w:type="gramStart"/>
      <w:r w:rsidRPr="00EB73E7">
        <w:rPr>
          <w:sz w:val="16"/>
        </w:rPr>
        <w:t>, ,</w:t>
      </w:r>
      <w:proofErr w:type="gramEnd"/>
      <w:r w:rsidRPr="00EB73E7">
        <w:rPr>
          <w:sz w:val="16"/>
        </w:rPr>
        <w:t xml:space="preserve"> 103-103 p. Proquest // Accessed on June 25, 2014// LJ</w:t>
      </w:r>
    </w:p>
    <w:p w:rsidR="00F4419C" w:rsidRPr="00EB73E7" w:rsidRDefault="00F4419C" w:rsidP="00F4419C">
      <w:pPr>
        <w:rPr>
          <w:sz w:val="16"/>
        </w:rPr>
      </w:pPr>
      <w:r w:rsidRPr="00EB73E7">
        <w:rPr>
          <w:sz w:val="16"/>
        </w:rPr>
        <w:t>The collection of leachate, a highly polluted liquid produced by landfills, is recognized as one of the greatest problems associated with the operation of landfill sites (</w:t>
      </w:r>
      <w:proofErr w:type="spellStart"/>
      <w:r w:rsidRPr="00EB73E7">
        <w:rPr>
          <w:sz w:val="16"/>
        </w:rPr>
        <w:t>Lema</w:t>
      </w:r>
      <w:proofErr w:type="spellEnd"/>
      <w:r w:rsidRPr="00EB73E7">
        <w:rPr>
          <w:sz w:val="16"/>
        </w:rPr>
        <w:t xml:space="preserve"> et al. 1988). </w:t>
      </w:r>
      <w:r w:rsidRPr="00A20A76">
        <w:rPr>
          <w:u w:val="single"/>
        </w:rPr>
        <w:t>Anaerobic treatment of landfill waste has been an alternative to aerobic treatment because less sludge is generated</w:t>
      </w:r>
      <w:r w:rsidRPr="00EB73E7">
        <w:rPr>
          <w:sz w:val="16"/>
        </w:rPr>
        <w:t xml:space="preserve"> (Henry 1985), </w:t>
      </w:r>
      <w:r w:rsidRPr="00A20A76">
        <w:rPr>
          <w:u w:val="single"/>
        </w:rPr>
        <w:t xml:space="preserve">methane is produced </w:t>
      </w:r>
      <w:r w:rsidRPr="00EB73E7">
        <w:rPr>
          <w:sz w:val="16"/>
        </w:rPr>
        <w:t>(</w:t>
      </w:r>
      <w:proofErr w:type="spellStart"/>
      <w:r w:rsidRPr="00EB73E7">
        <w:rPr>
          <w:sz w:val="16"/>
        </w:rPr>
        <w:t>Lema</w:t>
      </w:r>
      <w:proofErr w:type="spellEnd"/>
      <w:r w:rsidRPr="00EB73E7">
        <w:rPr>
          <w:sz w:val="16"/>
        </w:rPr>
        <w:t xml:space="preserve"> et al. 1988), </w:t>
      </w:r>
      <w:r w:rsidRPr="00A20A76">
        <w:rPr>
          <w:u w:val="single"/>
        </w:rPr>
        <w:t>less energy is required</w:t>
      </w:r>
      <w:r w:rsidRPr="00EB73E7">
        <w:rPr>
          <w:sz w:val="16"/>
        </w:rPr>
        <w:t xml:space="preserve"> (</w:t>
      </w:r>
      <w:proofErr w:type="spellStart"/>
      <w:r w:rsidRPr="00EB73E7">
        <w:rPr>
          <w:sz w:val="16"/>
        </w:rPr>
        <w:t>Frigon</w:t>
      </w:r>
      <w:proofErr w:type="spellEnd"/>
      <w:r w:rsidRPr="00EB73E7">
        <w:rPr>
          <w:sz w:val="16"/>
        </w:rPr>
        <w:t xml:space="preserve"> et al. 1997), </w:t>
      </w:r>
      <w:r w:rsidRPr="00A20A76">
        <w:rPr>
          <w:u w:val="single"/>
        </w:rPr>
        <w:t>and is less costly</w:t>
      </w:r>
      <w:r w:rsidRPr="00EB73E7">
        <w:rPr>
          <w:sz w:val="16"/>
        </w:rPr>
        <w:t xml:space="preserve">. In 1988, the U.S. Environmental Protection Agency (EPA) instituted the first federal standards for landfills through Subtitle D, an amendment to the Resource Conservation and Recovery Act. Subtitle D outlines construction and operational requirements for all landfills built after 1988 that allow them to better protect groundwater and air quality. The Solid Waste Association of North America (SWANA) has defined a bioreactor landfill as "any permitted Subtitle D landfill or landfill cell where liquid or air is injected in a controlled fashion into the waste mass in order to accelerate or enhance </w:t>
      </w:r>
      <w:proofErr w:type="spellStart"/>
      <w:r w:rsidRPr="00EB73E7">
        <w:rPr>
          <w:sz w:val="16"/>
        </w:rPr>
        <w:t>biostabilization</w:t>
      </w:r>
      <w:proofErr w:type="spellEnd"/>
      <w:r w:rsidRPr="00EB73E7">
        <w:rPr>
          <w:sz w:val="16"/>
        </w:rPr>
        <w:t xml:space="preserve"> of the waste." </w:t>
      </w:r>
      <w:r w:rsidRPr="00A20A76">
        <w:rPr>
          <w:u w:val="single"/>
        </w:rPr>
        <w:t>One promising approach is through the mass processing of municipal solid waste in "bioreactor</w:t>
      </w:r>
      <w:r w:rsidRPr="00EB73E7">
        <w:rPr>
          <w:sz w:val="16"/>
        </w:rPr>
        <w:t xml:space="preserve">” landfills. </w:t>
      </w:r>
      <w:r w:rsidRPr="00A20A76">
        <w:rPr>
          <w:u w:val="single"/>
        </w:rPr>
        <w:t>In a bioreactor landfill, the waste actively decomposes rather than being simply buried in a "dry tomb." This active decomposition is possible because over half the MSW waste stream is comprised of organic material (food, paper, etc.</w:t>
      </w:r>
      <w:r w:rsidRPr="00EB73E7">
        <w:rPr>
          <w:sz w:val="16"/>
        </w:rPr>
        <w:t>) which will decompose rapidly under proper conditions.</w:t>
      </w:r>
    </w:p>
    <w:p w:rsidR="00F4419C" w:rsidRPr="001E1A51" w:rsidRDefault="00F4419C" w:rsidP="00F4419C">
      <w:pPr>
        <w:pStyle w:val="Heading4"/>
      </w:pPr>
      <w:r w:rsidRPr="001E1A51">
        <w:t>Treating Landfills can process tons of waste and produce fuel.</w:t>
      </w:r>
    </w:p>
    <w:p w:rsidR="00F4419C" w:rsidRPr="00EB73E7" w:rsidRDefault="00F4419C" w:rsidP="00F4419C">
      <w:pPr>
        <w:rPr>
          <w:sz w:val="16"/>
        </w:rPr>
      </w:pPr>
      <w:proofErr w:type="spellStart"/>
      <w:r w:rsidRPr="00C436FD">
        <w:rPr>
          <w:rStyle w:val="Style13ptBold"/>
        </w:rPr>
        <w:t>Nayak</w:t>
      </w:r>
      <w:proofErr w:type="spellEnd"/>
      <w:r w:rsidRPr="00C436FD">
        <w:rPr>
          <w:rStyle w:val="Style13ptBold"/>
        </w:rPr>
        <w:t xml:space="preserve"> 2009 - Ph.D. Integrative Biology</w:t>
      </w:r>
      <w:r w:rsidRPr="00EB73E7">
        <w:rPr>
          <w:sz w:val="16"/>
        </w:rPr>
        <w:t xml:space="preserve"> </w:t>
      </w:r>
      <w:proofErr w:type="gramStart"/>
      <w:r w:rsidRPr="00EB73E7">
        <w:rPr>
          <w:sz w:val="16"/>
        </w:rPr>
        <w:t xml:space="preserve">[ </w:t>
      </w:r>
      <w:proofErr w:type="spellStart"/>
      <w:r w:rsidRPr="00EB73E7">
        <w:rPr>
          <w:sz w:val="16"/>
        </w:rPr>
        <w:t>Bina</w:t>
      </w:r>
      <w:proofErr w:type="spellEnd"/>
      <w:proofErr w:type="gramEnd"/>
      <w:r w:rsidRPr="00EB73E7">
        <w:rPr>
          <w:sz w:val="16"/>
        </w:rPr>
        <w:t xml:space="preserve"> S.. Microbial population analysis in leachate from simulated solid waste </w:t>
      </w:r>
      <w:proofErr w:type="gramStart"/>
      <w:r w:rsidRPr="00EB73E7">
        <w:rPr>
          <w:sz w:val="16"/>
        </w:rPr>
        <w:t>bioreactors,</w:t>
      </w:r>
      <w:proofErr w:type="gramEnd"/>
      <w:r w:rsidRPr="00EB73E7">
        <w:rPr>
          <w:sz w:val="16"/>
        </w:rPr>
        <w:t xml:space="preserve"> and, evaluation of genetic relationships and prevalence of </w:t>
      </w:r>
      <w:proofErr w:type="spellStart"/>
      <w:r w:rsidRPr="00EB73E7">
        <w:rPr>
          <w:sz w:val="16"/>
        </w:rPr>
        <w:t>vancomycin</w:t>
      </w:r>
      <w:proofErr w:type="spellEnd"/>
      <w:r w:rsidRPr="00EB73E7">
        <w:rPr>
          <w:sz w:val="16"/>
        </w:rPr>
        <w:t xml:space="preserve"> resistance among environmental enterococci” //</w:t>
      </w:r>
      <w:proofErr w:type="spellStart"/>
      <w:r w:rsidRPr="00EB73E7">
        <w:rPr>
          <w:sz w:val="16"/>
        </w:rPr>
        <w:t>proquest</w:t>
      </w:r>
      <w:proofErr w:type="spellEnd"/>
      <w:r w:rsidRPr="00EB73E7">
        <w:rPr>
          <w:sz w:val="16"/>
        </w:rPr>
        <w:t>// (accessed June 26, 2014). LJ</w:t>
      </w:r>
    </w:p>
    <w:p w:rsidR="00F4419C" w:rsidRPr="00EB73E7" w:rsidRDefault="00F4419C" w:rsidP="00F4419C">
      <w:pPr>
        <w:rPr>
          <w:sz w:val="16"/>
        </w:rPr>
      </w:pPr>
      <w:r w:rsidRPr="001E1A51">
        <w:rPr>
          <w:iCs/>
          <w:u w:val="single"/>
        </w:rPr>
        <w:t xml:space="preserve">Degradation of the several million tons of solid waste produced in the U.S. annually is </w:t>
      </w:r>
      <w:proofErr w:type="spellStart"/>
      <w:r w:rsidRPr="001E1A51">
        <w:rPr>
          <w:iCs/>
          <w:u w:val="single"/>
        </w:rPr>
        <w:t>microbially</w:t>
      </w:r>
      <w:proofErr w:type="spellEnd"/>
      <w:r w:rsidRPr="001E1A51">
        <w:rPr>
          <w:iCs/>
          <w:u w:val="single"/>
        </w:rPr>
        <w:t xml:space="preserve"> mediated</w:t>
      </w:r>
      <w:r w:rsidRPr="00EB73E7">
        <w:rPr>
          <w:b/>
          <w:sz w:val="16"/>
        </w:rPr>
        <w:t>,</w:t>
      </w:r>
      <w:r w:rsidRPr="00EB73E7">
        <w:rPr>
          <w:sz w:val="16"/>
        </w:rPr>
        <w:t xml:space="preserve"> yet little is known about the structure of prokaryotic communities actively involved in the waste degradation process. In the first study, leachates generated during degradation of municipal solid waste (MSW) in the presence (co-disposal) or absence of </w:t>
      </w:r>
      <w:proofErr w:type="spellStart"/>
      <w:r w:rsidRPr="00EB73E7">
        <w:rPr>
          <w:sz w:val="16"/>
        </w:rPr>
        <w:t>biosolids</w:t>
      </w:r>
      <w:proofErr w:type="spellEnd"/>
      <w:r w:rsidRPr="00EB73E7">
        <w:rPr>
          <w:sz w:val="16"/>
        </w:rPr>
        <w:t xml:space="preserve"> were analyzed using laboratory-scale bioreactors over an eight month period. </w:t>
      </w:r>
      <w:proofErr w:type="spellStart"/>
      <w:r w:rsidRPr="00EB73E7">
        <w:rPr>
          <w:sz w:val="16"/>
        </w:rPr>
        <w:t>Archaeal</w:t>
      </w:r>
      <w:proofErr w:type="spellEnd"/>
      <w:r w:rsidRPr="00EB73E7">
        <w:rPr>
          <w:sz w:val="16"/>
        </w:rPr>
        <w:t xml:space="preserve"> and bacterial community structures were investigated by denaturing gradient gel electrophoresis (DGGE) targeting 16S </w:t>
      </w:r>
      <w:proofErr w:type="spellStart"/>
      <w:r w:rsidRPr="00EB73E7">
        <w:rPr>
          <w:sz w:val="16"/>
        </w:rPr>
        <w:t>rRNA</w:t>
      </w:r>
      <w:proofErr w:type="spellEnd"/>
      <w:r w:rsidRPr="00EB73E7">
        <w:rPr>
          <w:sz w:val="16"/>
        </w:rPr>
        <w:t xml:space="preserve"> genes. Regardless of waste composition, microbial communities in bioreactor leachates exhibited high diversity and temporal trends.</w:t>
      </w:r>
      <w:r w:rsidRPr="001E1A51">
        <w:rPr>
          <w:u w:val="single"/>
        </w:rPr>
        <w:t xml:space="preserve"> Methanogen sequences from a co-disposal bioreactor were predominantly affiliated with the orders </w:t>
      </w:r>
      <w:proofErr w:type="spellStart"/>
      <w:r w:rsidRPr="001E1A51">
        <w:rPr>
          <w:u w:val="single"/>
        </w:rPr>
        <w:t>Methanosarcinales</w:t>
      </w:r>
      <w:proofErr w:type="spellEnd"/>
      <w:r w:rsidRPr="001E1A51">
        <w:rPr>
          <w:u w:val="single"/>
        </w:rPr>
        <w:t xml:space="preserve"> and </w:t>
      </w:r>
      <w:proofErr w:type="spellStart"/>
      <w:r w:rsidRPr="001E1A51">
        <w:rPr>
          <w:u w:val="single"/>
        </w:rPr>
        <w:t>Methanomicrobiales</w:t>
      </w:r>
      <w:proofErr w:type="spellEnd"/>
      <w:r w:rsidRPr="00EB73E7">
        <w:rPr>
          <w:sz w:val="16"/>
        </w:rPr>
        <w:t xml:space="preserve">. </w:t>
      </w:r>
    </w:p>
    <w:p w:rsidR="00F4419C" w:rsidRPr="001E1A51" w:rsidRDefault="00F4419C" w:rsidP="00F4419C">
      <w:pPr>
        <w:pStyle w:val="Heading4"/>
      </w:pPr>
      <w:r w:rsidRPr="001E1A51">
        <w:t>Incineration of municipal waste destroys the environment and causes cancer- emissions and carcinogens pollution.</w:t>
      </w:r>
    </w:p>
    <w:p w:rsidR="00F4419C" w:rsidRPr="00EB73E7" w:rsidRDefault="00F4419C" w:rsidP="00F4419C">
      <w:pPr>
        <w:rPr>
          <w:sz w:val="16"/>
        </w:rPr>
      </w:pPr>
      <w:proofErr w:type="spellStart"/>
      <w:r w:rsidRPr="00C436FD">
        <w:rPr>
          <w:rStyle w:val="Style13ptBold"/>
        </w:rPr>
        <w:t>Wiesenhahn</w:t>
      </w:r>
      <w:proofErr w:type="spellEnd"/>
      <w:r w:rsidRPr="00C436FD">
        <w:rPr>
          <w:rStyle w:val="Style13ptBold"/>
        </w:rPr>
        <w:t xml:space="preserve"> 1987 - </w:t>
      </w:r>
      <w:proofErr w:type="spellStart"/>
      <w:r w:rsidRPr="00C436FD">
        <w:rPr>
          <w:rStyle w:val="Style13ptBold"/>
        </w:rPr>
        <w:t>Ph.D.candidate</w:t>
      </w:r>
      <w:proofErr w:type="spellEnd"/>
      <w:r w:rsidRPr="00C436FD">
        <w:rPr>
          <w:rStyle w:val="Style13ptBold"/>
        </w:rPr>
        <w:t xml:space="preserve"> in Engineering Sciences University of California, San Diego</w:t>
      </w:r>
      <w:r w:rsidRPr="00EB73E7">
        <w:rPr>
          <w:sz w:val="16"/>
        </w:rPr>
        <w:t xml:space="preserve"> [D. F. Municipal-Waste Incineration, Energy, </w:t>
      </w:r>
      <w:proofErr w:type="gramStart"/>
      <w:r w:rsidRPr="00EB73E7">
        <w:rPr>
          <w:sz w:val="16"/>
        </w:rPr>
        <w:t>And</w:t>
      </w:r>
      <w:proofErr w:type="gramEnd"/>
      <w:r w:rsidRPr="00EB73E7">
        <w:rPr>
          <w:sz w:val="16"/>
        </w:rPr>
        <w:t xml:space="preserve"> Combustion Systems Studies. (Order No. 8720191,). ProQuest Dissertations and Theses, Proquest //Accessed on June 26, 2014//LJ</w:t>
      </w:r>
    </w:p>
    <w:p w:rsidR="00F4419C" w:rsidRPr="00EB73E7" w:rsidRDefault="00F4419C" w:rsidP="00F4419C">
      <w:pPr>
        <w:rPr>
          <w:sz w:val="16"/>
        </w:rPr>
      </w:pPr>
      <w:r w:rsidRPr="00EB73E7">
        <w:rPr>
          <w:sz w:val="16"/>
        </w:rPr>
        <w:t xml:space="preserve">The </w:t>
      </w:r>
      <w:r w:rsidRPr="001E1A51">
        <w:rPr>
          <w:u w:val="single"/>
        </w:rPr>
        <w:t>production of polychlorinated dioxins</w:t>
      </w:r>
      <w:r w:rsidRPr="00EB73E7">
        <w:rPr>
          <w:sz w:val="16"/>
        </w:rPr>
        <w:t xml:space="preserve"> and furans </w:t>
      </w:r>
      <w:r w:rsidRPr="001E1A51">
        <w:rPr>
          <w:u w:val="single"/>
        </w:rPr>
        <w:t>in municipal-waste incinerators</w:t>
      </w:r>
      <w:r w:rsidRPr="00EB73E7">
        <w:rPr>
          <w:sz w:val="16"/>
        </w:rPr>
        <w:t xml:space="preserve"> (M W Is</w:t>
      </w:r>
      <w:proofErr w:type="gramStart"/>
      <w:r w:rsidRPr="00EB73E7">
        <w:rPr>
          <w:sz w:val="16"/>
        </w:rPr>
        <w:t>)f</w:t>
      </w:r>
      <w:proofErr w:type="gramEnd"/>
      <w:r w:rsidRPr="00EB73E7">
        <w:rPr>
          <w:sz w:val="16"/>
        </w:rPr>
        <w:t xml:space="preserve"> </w:t>
      </w:r>
      <w:r w:rsidRPr="001E1A51">
        <w:rPr>
          <w:u w:val="single"/>
        </w:rPr>
        <w:t>and the</w:t>
      </w:r>
      <w:r w:rsidRPr="00EB73E7">
        <w:rPr>
          <w:sz w:val="16"/>
        </w:rPr>
        <w:t xml:space="preserve"> associated </w:t>
      </w:r>
      <w:r w:rsidRPr="001E1A51">
        <w:rPr>
          <w:u w:val="single"/>
        </w:rPr>
        <w:t xml:space="preserve">environmental hazards </w:t>
      </w:r>
      <w:proofErr w:type="spellStart"/>
      <w:r w:rsidRPr="001E1A51">
        <w:rPr>
          <w:u w:val="single"/>
        </w:rPr>
        <w:t>hDoeave</w:t>
      </w:r>
      <w:proofErr w:type="spellEnd"/>
      <w:r w:rsidRPr="001E1A51">
        <w:rPr>
          <w:u w:val="single"/>
        </w:rPr>
        <w:t xml:space="preserve"> been subjects of </w:t>
      </w:r>
      <w:r w:rsidRPr="00EB73E7">
        <w:rPr>
          <w:sz w:val="16"/>
        </w:rPr>
        <w:t>considerable</w:t>
      </w:r>
      <w:r w:rsidRPr="001E1A51">
        <w:rPr>
          <w:u w:val="single"/>
        </w:rPr>
        <w:t xml:space="preserve"> controversy</w:t>
      </w:r>
      <w:r w:rsidRPr="00EB73E7">
        <w:rPr>
          <w:sz w:val="16"/>
        </w:rPr>
        <w:t xml:space="preserve">.1-3 Each of the following phenomena is in doubt and requires further study: production mechanisms, rates and chemical precursors involved in the formation of any one of the 75 polychlorinated </w:t>
      </w:r>
      <w:proofErr w:type="spellStart"/>
      <w:r w:rsidRPr="00EB73E7">
        <w:rPr>
          <w:sz w:val="16"/>
        </w:rPr>
        <w:t>dibenzodioxins</w:t>
      </w:r>
      <w:proofErr w:type="spellEnd"/>
      <w:r w:rsidRPr="00EB73E7">
        <w:rPr>
          <w:sz w:val="16"/>
        </w:rPr>
        <w:t xml:space="preserve"> (PCD D s) </w:t>
      </w:r>
      <w:proofErr w:type="spellStart"/>
      <w:r w:rsidRPr="00EB73E7">
        <w:rPr>
          <w:sz w:val="16"/>
        </w:rPr>
        <w:t>o r</w:t>
      </w:r>
      <w:proofErr w:type="spellEnd"/>
      <w:r w:rsidRPr="00EB73E7">
        <w:rPr>
          <w:sz w:val="16"/>
        </w:rPr>
        <w:t xml:space="preserve"> 135 polychlorinated </w:t>
      </w:r>
      <w:proofErr w:type="spellStart"/>
      <w:r w:rsidRPr="00EB73E7">
        <w:rPr>
          <w:sz w:val="16"/>
        </w:rPr>
        <w:t>dibenzofurans</w:t>
      </w:r>
      <w:proofErr w:type="spellEnd"/>
      <w:r w:rsidRPr="00EB73E7">
        <w:rPr>
          <w:sz w:val="16"/>
        </w:rPr>
        <w:t xml:space="preserve"> (PCD Fs). </w:t>
      </w:r>
      <w:proofErr w:type="gramStart"/>
      <w:r w:rsidRPr="00EB73E7">
        <w:rPr>
          <w:sz w:val="16"/>
        </w:rPr>
        <w:t>their</w:t>
      </w:r>
      <w:proofErr w:type="gramEnd"/>
      <w:r w:rsidRPr="00EB73E7">
        <w:rPr>
          <w:sz w:val="16"/>
        </w:rPr>
        <w:t xml:space="preserve"> </w:t>
      </w:r>
      <w:r w:rsidRPr="001E1A51">
        <w:rPr>
          <w:u w:val="single"/>
        </w:rPr>
        <w:t>absorption in the biosphere subsequent to dispersal</w:t>
      </w:r>
      <w:r w:rsidRPr="00EB73E7">
        <w:rPr>
          <w:sz w:val="16"/>
        </w:rPr>
        <w:t xml:space="preserve">, their decay rates and mechanisms of decay in various hosts, associated lexicological </w:t>
      </w:r>
      <w:r w:rsidRPr="001E1A51">
        <w:rPr>
          <w:u w:val="single"/>
        </w:rPr>
        <w:t xml:space="preserve">(especially carcinogenic, </w:t>
      </w:r>
      <w:proofErr w:type="spellStart"/>
      <w:r w:rsidRPr="001E1A51">
        <w:rPr>
          <w:u w:val="single"/>
        </w:rPr>
        <w:t>cocarcinogenic</w:t>
      </w:r>
      <w:proofErr w:type="spellEnd"/>
      <w:r w:rsidRPr="001E1A51">
        <w:rPr>
          <w:u w:val="single"/>
        </w:rPr>
        <w:t xml:space="preserve"> and </w:t>
      </w:r>
      <w:r w:rsidRPr="00EB73E7">
        <w:rPr>
          <w:sz w:val="16"/>
        </w:rPr>
        <w:t>teratogenic</w:t>
      </w:r>
      <w:r w:rsidRPr="001E1A51">
        <w:rPr>
          <w:u w:val="single"/>
        </w:rPr>
        <w:t>)</w:t>
      </w:r>
      <w:r w:rsidRPr="00EB73E7">
        <w:rPr>
          <w:sz w:val="16"/>
        </w:rPr>
        <w:t xml:space="preserve"> </w:t>
      </w:r>
      <w:r w:rsidRPr="001E1A51">
        <w:rPr>
          <w:u w:val="single"/>
        </w:rPr>
        <w:t>effects, and relative contributions made by different sources to what appear to be materials with ubiquitous distributions. These com pounds are associated with a very large class of sources</w:t>
      </w:r>
      <w:r w:rsidRPr="00EB73E7">
        <w:rPr>
          <w:sz w:val="16"/>
        </w:rPr>
        <w:t xml:space="preserve">, </w:t>
      </w:r>
      <w:r w:rsidRPr="001E1A51">
        <w:rPr>
          <w:u w:val="single"/>
        </w:rPr>
        <w:t>including</w:t>
      </w:r>
      <w:r w:rsidRPr="00EB73E7">
        <w:rPr>
          <w:sz w:val="16"/>
        </w:rPr>
        <w:t xml:space="preserve"> </w:t>
      </w:r>
      <w:proofErr w:type="spellStart"/>
      <w:r w:rsidRPr="00EB73E7">
        <w:rPr>
          <w:sz w:val="16"/>
        </w:rPr>
        <w:t>phcnoxy</w:t>
      </w:r>
      <w:proofErr w:type="spellEnd"/>
      <w:r w:rsidRPr="00EB73E7">
        <w:rPr>
          <w:sz w:val="16"/>
        </w:rPr>
        <w:t xml:space="preserve"> (e.g. 2</w:t>
      </w:r>
      <w:proofErr w:type="gramStart"/>
      <w:r w:rsidRPr="00EB73E7">
        <w:rPr>
          <w:sz w:val="16"/>
        </w:rPr>
        <w:t>,4.5</w:t>
      </w:r>
      <w:proofErr w:type="gramEnd"/>
      <w:r w:rsidRPr="00EB73E7">
        <w:rPr>
          <w:sz w:val="16"/>
        </w:rPr>
        <w:t xml:space="preserve">- T ,: </w:t>
      </w:r>
      <w:r w:rsidRPr="001E1A51">
        <w:rPr>
          <w:u w:val="single"/>
        </w:rPr>
        <w:t>Agent Orange</w:t>
      </w:r>
      <w:r w:rsidRPr="00EB73E7">
        <w:rPr>
          <w:sz w:val="16"/>
        </w:rPr>
        <w:t xml:space="preserve">) and </w:t>
      </w:r>
      <w:proofErr w:type="spellStart"/>
      <w:r w:rsidRPr="00EB73E7">
        <w:rPr>
          <w:sz w:val="16"/>
        </w:rPr>
        <w:t>diphenyl-cther</w:t>
      </w:r>
      <w:proofErr w:type="spellEnd"/>
      <w:r w:rsidRPr="00EB73E7">
        <w:rPr>
          <w:sz w:val="16"/>
        </w:rPr>
        <w:t xml:space="preserve"> </w:t>
      </w:r>
      <w:r w:rsidRPr="001E1A51">
        <w:rPr>
          <w:u w:val="single"/>
        </w:rPr>
        <w:t xml:space="preserve">herbicides, bactericides such as </w:t>
      </w:r>
      <w:proofErr w:type="spellStart"/>
      <w:r w:rsidRPr="001E1A51">
        <w:rPr>
          <w:u w:val="single"/>
        </w:rPr>
        <w:t>hexachiorophene</w:t>
      </w:r>
      <w:proofErr w:type="spellEnd"/>
      <w:r w:rsidRPr="001E1A51">
        <w:rPr>
          <w:u w:val="single"/>
        </w:rPr>
        <w:t>, fungicides and antiseptics</w:t>
      </w:r>
      <w:r w:rsidRPr="00EB73E7">
        <w:rPr>
          <w:sz w:val="16"/>
        </w:rPr>
        <w:t xml:space="preserve"> based on the family of </w:t>
      </w:r>
      <w:proofErr w:type="spellStart"/>
      <w:r w:rsidRPr="00EB73E7">
        <w:rPr>
          <w:sz w:val="16"/>
        </w:rPr>
        <w:t>chlorophcnols</w:t>
      </w:r>
      <w:proofErr w:type="spellEnd"/>
      <w:r w:rsidRPr="00EB73E7">
        <w:rPr>
          <w:sz w:val="16"/>
        </w:rPr>
        <w:t xml:space="preserve">. photochemical decomposition and dimerization reactions starting with relatively less toxic PC D </w:t>
      </w:r>
      <w:proofErr w:type="spellStart"/>
      <w:r w:rsidRPr="00EB73E7">
        <w:rPr>
          <w:sz w:val="16"/>
        </w:rPr>
        <w:t>D</w:t>
      </w:r>
      <w:proofErr w:type="spellEnd"/>
      <w:r w:rsidRPr="00EB73E7">
        <w:rPr>
          <w:sz w:val="16"/>
        </w:rPr>
        <w:t xml:space="preserve"> s o r PC D Fs, polychlorinated biphenyls (PCBs) that were often used in transform </w:t>
      </w:r>
      <w:proofErr w:type="spellStart"/>
      <w:r w:rsidRPr="00EB73E7">
        <w:rPr>
          <w:sz w:val="16"/>
        </w:rPr>
        <w:t>ers</w:t>
      </w:r>
      <w:proofErr w:type="spellEnd"/>
      <w:r w:rsidRPr="00EB73E7">
        <w:rPr>
          <w:sz w:val="16"/>
        </w:rPr>
        <w:t xml:space="preserve"> and as brake oils; finally, formation by thermal processes, including combustion of wood (especially materials impregnated with </w:t>
      </w:r>
      <w:proofErr w:type="spellStart"/>
      <w:r w:rsidRPr="00EB73E7">
        <w:rPr>
          <w:sz w:val="16"/>
        </w:rPr>
        <w:t>chlorophenols</w:t>
      </w:r>
      <w:proofErr w:type="spellEnd"/>
      <w:r w:rsidRPr="00EB73E7">
        <w:rPr>
          <w:sz w:val="16"/>
        </w:rPr>
        <w:t xml:space="preserve">), home fireplaces, automotive exhausts, cigarette smoke, coal burners, especially fires involving toxic wastes (PCBs, pesticides), heating facilities, thermal power plants, industrial boilers, and </w:t>
      </w:r>
      <w:r w:rsidRPr="001E1A51">
        <w:rPr>
          <w:u w:val="single"/>
        </w:rPr>
        <w:t>municipal-waste incinerators.</w:t>
      </w:r>
      <w:r w:rsidRPr="00EB73E7">
        <w:rPr>
          <w:sz w:val="16"/>
        </w:rPr>
        <w:t xml:space="preserve">'* </w:t>
      </w:r>
      <w:proofErr w:type="spellStart"/>
      <w:r w:rsidRPr="00EB73E7">
        <w:rPr>
          <w:sz w:val="16"/>
        </w:rPr>
        <w:t>RappC</w:t>
      </w:r>
      <w:proofErr w:type="spellEnd"/>
      <w:r w:rsidRPr="00EB73E7">
        <w:rPr>
          <w:sz w:val="16"/>
        </w:rPr>
        <w:t xml:space="preserve">* has </w:t>
      </w:r>
      <w:r w:rsidRPr="001E1A51">
        <w:rPr>
          <w:u w:val="single"/>
        </w:rPr>
        <w:t xml:space="preserve">provided an excellent overview of this entire field, with emphasis on analytical procedures used to identify and measure concentrations of PC D </w:t>
      </w:r>
      <w:proofErr w:type="spellStart"/>
      <w:r w:rsidRPr="001E1A51">
        <w:rPr>
          <w:u w:val="single"/>
        </w:rPr>
        <w:t>D</w:t>
      </w:r>
      <w:proofErr w:type="spellEnd"/>
      <w:r w:rsidRPr="001E1A51">
        <w:rPr>
          <w:u w:val="single"/>
        </w:rPr>
        <w:t xml:space="preserve"> s and PC D Fs and results obtained with modern gas chromatography and mass spectroscopy</w:t>
      </w:r>
      <w:r w:rsidRPr="00EB73E7">
        <w:rPr>
          <w:sz w:val="16"/>
        </w:rPr>
        <w:t>.</w:t>
      </w:r>
    </w:p>
    <w:p w:rsidR="00F4419C" w:rsidRPr="001E1A51" w:rsidRDefault="00F4419C" w:rsidP="00F4419C">
      <w:pPr>
        <w:pStyle w:val="Heading4"/>
      </w:pPr>
      <w:r w:rsidRPr="001E1A51">
        <w:t>Landfill incinerations releases organic pollutants which destroy health and the environment</w:t>
      </w:r>
    </w:p>
    <w:p w:rsidR="00F4419C" w:rsidRPr="00EB73E7" w:rsidRDefault="00F4419C" w:rsidP="00F4419C">
      <w:pPr>
        <w:rPr>
          <w:sz w:val="16"/>
        </w:rPr>
      </w:pPr>
      <w:proofErr w:type="gramStart"/>
      <w:r w:rsidRPr="00C436FD">
        <w:rPr>
          <w:rStyle w:val="Style13ptBold"/>
        </w:rPr>
        <w:t>Weaver-</w:t>
      </w:r>
      <w:proofErr w:type="spellStart"/>
      <w:r w:rsidRPr="00C436FD">
        <w:rPr>
          <w:rStyle w:val="Style13ptBold"/>
        </w:rPr>
        <w:t>Zercher</w:t>
      </w:r>
      <w:proofErr w:type="spellEnd"/>
      <w:r w:rsidRPr="00C436FD">
        <w:rPr>
          <w:rStyle w:val="Style13ptBold"/>
        </w:rPr>
        <w:t xml:space="preserve"> ’10 – freelance Writer and editor in Mechanicsburg</w:t>
      </w:r>
      <w:r w:rsidRPr="00EB73E7">
        <w:rPr>
          <w:sz w:val="16"/>
        </w:rPr>
        <w:t xml:space="preserve"> [Master’s degree in Reading/Writing/Literacy from the University of Pennsylvania., Valerie.</w:t>
      </w:r>
      <w:proofErr w:type="gramEnd"/>
      <w:r w:rsidRPr="00EB73E7">
        <w:rPr>
          <w:sz w:val="16"/>
        </w:rPr>
        <w:t xml:space="preserve"> </w:t>
      </w:r>
      <w:proofErr w:type="gramStart"/>
      <w:r w:rsidRPr="00EB73E7">
        <w:rPr>
          <w:sz w:val="16"/>
        </w:rPr>
        <w:t>"The Afterlife of TRASH."</w:t>
      </w:r>
      <w:proofErr w:type="gramEnd"/>
      <w:r w:rsidRPr="00EB73E7">
        <w:rPr>
          <w:sz w:val="16"/>
        </w:rPr>
        <w:t xml:space="preserve"> Sojourners Magazine, 01, 30-32. </w:t>
      </w:r>
      <w:proofErr w:type="spellStart"/>
      <w:proofErr w:type="gramStart"/>
      <w:r w:rsidRPr="00EB73E7">
        <w:rPr>
          <w:sz w:val="16"/>
        </w:rPr>
        <w:t>proquest</w:t>
      </w:r>
      <w:proofErr w:type="spellEnd"/>
      <w:proofErr w:type="gramEnd"/>
      <w:r w:rsidRPr="00EB73E7">
        <w:rPr>
          <w:sz w:val="16"/>
        </w:rPr>
        <w:fldChar w:fldCharType="begin"/>
      </w:r>
      <w:r w:rsidRPr="00EB73E7">
        <w:rPr>
          <w:sz w:val="16"/>
        </w:rPr>
        <w:instrText xml:space="preserve"> HYPERLINK "http://search.proquest.com.proxy.lib.umich.edu/docview/212824568?accountid=14667" </w:instrText>
      </w:r>
      <w:r w:rsidRPr="00EB73E7">
        <w:rPr>
          <w:sz w:val="16"/>
        </w:rPr>
        <w:fldChar w:fldCharType="end"/>
      </w:r>
      <w:r w:rsidRPr="00EB73E7">
        <w:rPr>
          <w:sz w:val="16"/>
        </w:rPr>
        <w:t>. //Accessed on June 26, 2014//LJ</w:t>
      </w:r>
    </w:p>
    <w:p w:rsidR="00F4419C" w:rsidRPr="00EB73E7" w:rsidRDefault="00F4419C" w:rsidP="00F4419C">
      <w:pPr>
        <w:rPr>
          <w:sz w:val="16"/>
        </w:rPr>
      </w:pPr>
      <w:r w:rsidRPr="001E1A51">
        <w:rPr>
          <w:u w:val="single"/>
        </w:rPr>
        <w:t>Nor did I know about my trash's sordid afterlife. As it was burned in the Harrisburg municipal waste incinerator</w:t>
      </w:r>
      <w:r w:rsidRPr="00EB73E7">
        <w:rPr>
          <w:sz w:val="16"/>
        </w:rPr>
        <w:t xml:space="preserve">, the oldest in the United States, my </w:t>
      </w:r>
      <w:r w:rsidRPr="001E1A51">
        <w:rPr>
          <w:u w:val="single"/>
        </w:rPr>
        <w:t>garbage</w:t>
      </w:r>
      <w:r w:rsidRPr="00EB73E7">
        <w:rPr>
          <w:sz w:val="16"/>
        </w:rPr>
        <w:t xml:space="preserve"> and that of my neighbors </w:t>
      </w:r>
      <w:r w:rsidRPr="001E1A51">
        <w:rPr>
          <w:u w:val="single"/>
        </w:rPr>
        <w:t>released</w:t>
      </w:r>
      <w:r w:rsidRPr="00EB73E7">
        <w:rPr>
          <w:sz w:val="16"/>
        </w:rPr>
        <w:t xml:space="preserve"> a curious spirit: </w:t>
      </w:r>
      <w:r w:rsidRPr="001E1A51">
        <w:rPr>
          <w:u w:val="single"/>
        </w:rPr>
        <w:t>dioxin, one of a class of contaminants known as "persistent organic pollutants</w:t>
      </w:r>
      <w:r w:rsidRPr="00EB73E7">
        <w:rPr>
          <w:sz w:val="16"/>
        </w:rPr>
        <w:t xml:space="preserve">." From 1994, when another municipal waste incinerator in Columbus, Ohio, was shut down, to 2003, when it was closed because of EPA violations, the Harrisburg incinerator was most likely the largest source of dioxin emissions in the U.S. Like rain - in rain, actually- dioxin falls on the just and the unjust. Or rather, it falls on the grass and algae and lichens, and then is eaten by cows and fish and caribou, which are then eaten by the just and unjust. Like one of the plagues, </w:t>
      </w:r>
      <w:r w:rsidRPr="001E1A51">
        <w:rPr>
          <w:u w:val="single"/>
        </w:rPr>
        <w:t>dioxins can cause cancer, reproductive problems, diabetes, and birth defects, and can affect the thyroid and immune system.</w:t>
      </w:r>
      <w:r w:rsidRPr="00EB73E7">
        <w:rPr>
          <w:sz w:val="16"/>
        </w:rPr>
        <w:t xml:space="preserve"> In October 2000, when I was six months pregnant with our first child, the North American Commission for Environmental Cooperation released a study tracing the origins of dioxin found in the breast milk of Inuit women in Nunavut, Canada's newest and northernmost territory. As ecologist Sandra </w:t>
      </w:r>
      <w:proofErr w:type="spellStart"/>
      <w:r w:rsidRPr="00EB73E7">
        <w:rPr>
          <w:sz w:val="16"/>
        </w:rPr>
        <w:t>Steingraber</w:t>
      </w:r>
      <w:proofErr w:type="spellEnd"/>
      <w:r w:rsidRPr="00EB73E7">
        <w:rPr>
          <w:sz w:val="16"/>
        </w:rPr>
        <w:t xml:space="preserve"> writes, "There are no known sources of dioxin </w:t>
      </w:r>
      <w:proofErr w:type="gramStart"/>
      <w:r w:rsidRPr="00EB73E7">
        <w:rPr>
          <w:sz w:val="16"/>
        </w:rPr>
        <w:t>within Nunavut nor</w:t>
      </w:r>
      <w:proofErr w:type="gramEnd"/>
      <w:r w:rsidRPr="00EB73E7">
        <w:rPr>
          <w:sz w:val="16"/>
        </w:rPr>
        <w:t xml:space="preserve"> within 300 miles of its borders. And yet the breast milk of Inuit mothers who live there contains on average twice the amount of dioxin as Canadian mothers living in the south." Dioxins are carried in the jet stream to the northern reaches of the globe, where they become concentrated and where cold temperatures make them condense and fall.</w:t>
      </w:r>
    </w:p>
    <w:p w:rsidR="00F4419C" w:rsidRDefault="00F4419C" w:rsidP="00F4419C"/>
    <w:p w:rsidR="00F4419C" w:rsidRPr="00D85920" w:rsidRDefault="00F4419C" w:rsidP="00F4419C">
      <w:pPr>
        <w:pStyle w:val="Heading3"/>
      </w:pPr>
      <w:r>
        <w:t>--Ext – Solves Racism</w:t>
      </w:r>
    </w:p>
    <w:p w:rsidR="00F4419C" w:rsidRPr="001E1A51" w:rsidRDefault="00F4419C" w:rsidP="00F4419C">
      <w:pPr>
        <w:pStyle w:val="Heading4"/>
      </w:pPr>
      <w:r w:rsidRPr="001E1A51">
        <w:t>Landfill and incinerator pollution disproportionately affect minority communities in the US.</w:t>
      </w:r>
    </w:p>
    <w:p w:rsidR="00F4419C" w:rsidRPr="00EB73E7" w:rsidRDefault="00F4419C" w:rsidP="00F4419C">
      <w:pPr>
        <w:rPr>
          <w:sz w:val="16"/>
        </w:rPr>
      </w:pPr>
      <w:proofErr w:type="spellStart"/>
      <w:proofErr w:type="gramStart"/>
      <w:r w:rsidRPr="00C436FD">
        <w:rPr>
          <w:rStyle w:val="Style13ptBold"/>
        </w:rPr>
        <w:t>Mantigua</w:t>
      </w:r>
      <w:proofErr w:type="spellEnd"/>
      <w:r w:rsidRPr="00C436FD">
        <w:rPr>
          <w:rStyle w:val="Style13ptBold"/>
        </w:rPr>
        <w:t xml:space="preserve"> 2000</w:t>
      </w:r>
      <w:r w:rsidRPr="00EB73E7">
        <w:rPr>
          <w:b/>
          <w:bCs/>
          <w:sz w:val="16"/>
        </w:rPr>
        <w:t xml:space="preserve"> </w:t>
      </w:r>
      <w:r w:rsidRPr="00EB73E7">
        <w:rPr>
          <w:bCs/>
          <w:sz w:val="16"/>
        </w:rPr>
        <w:t>[</w:t>
      </w:r>
      <w:proofErr w:type="spellStart"/>
      <w:r w:rsidRPr="00EB73E7">
        <w:rPr>
          <w:sz w:val="16"/>
        </w:rPr>
        <w:t>Mantigua</w:t>
      </w:r>
      <w:proofErr w:type="spellEnd"/>
      <w:r w:rsidRPr="00EB73E7">
        <w:rPr>
          <w:sz w:val="16"/>
        </w:rPr>
        <w:t xml:space="preserve">, </w:t>
      </w:r>
      <w:proofErr w:type="spellStart"/>
      <w:r w:rsidRPr="00EB73E7">
        <w:rPr>
          <w:sz w:val="16"/>
        </w:rPr>
        <w:t>Juleyka</w:t>
      </w:r>
      <w:proofErr w:type="spellEnd"/>
      <w:r w:rsidRPr="00EB73E7">
        <w:rPr>
          <w:sz w:val="16"/>
        </w:rPr>
        <w:t>.</w:t>
      </w:r>
      <w:proofErr w:type="gramEnd"/>
      <w:r w:rsidRPr="00EB73E7">
        <w:rPr>
          <w:sz w:val="16"/>
        </w:rPr>
        <w:t xml:space="preserve"> "Environmental Racism Threatens Minority Communities." </w:t>
      </w:r>
      <w:proofErr w:type="gramStart"/>
      <w:r w:rsidRPr="00EB73E7">
        <w:rPr>
          <w:sz w:val="16"/>
        </w:rPr>
        <w:t>Michigan Citizen, Sep 23, 0.</w:t>
      </w:r>
      <w:proofErr w:type="gramEnd"/>
      <w:r w:rsidRPr="00EB73E7">
        <w:rPr>
          <w:sz w:val="16"/>
        </w:rPr>
        <w:t xml:space="preserve"> </w:t>
      </w:r>
      <w:hyperlink r:id="rId56" w:history="1">
        <w:r w:rsidRPr="00EB73E7">
          <w:rPr>
            <w:rStyle w:val="Hyperlink"/>
            <w:sz w:val="16"/>
          </w:rPr>
          <w:t>//</w:t>
        </w:r>
        <w:proofErr w:type="spellStart"/>
        <w:r w:rsidRPr="00EB73E7">
          <w:rPr>
            <w:rStyle w:val="Hyperlink"/>
            <w:sz w:val="16"/>
          </w:rPr>
          <w:t>proquest</w:t>
        </w:r>
        <w:proofErr w:type="spellEnd"/>
        <w:r w:rsidRPr="00EB73E7">
          <w:rPr>
            <w:rStyle w:val="Hyperlink"/>
            <w:sz w:val="16"/>
          </w:rPr>
          <w:t>.//Accessed</w:t>
        </w:r>
      </w:hyperlink>
      <w:r w:rsidRPr="00EB73E7">
        <w:rPr>
          <w:sz w:val="16"/>
        </w:rPr>
        <w:t xml:space="preserve"> on June 26, 2014//LJ</w:t>
      </w:r>
    </w:p>
    <w:p w:rsidR="00F4419C" w:rsidRPr="00EB73E7" w:rsidRDefault="00F4419C" w:rsidP="00F4419C">
      <w:pPr>
        <w:rPr>
          <w:sz w:val="16"/>
        </w:rPr>
      </w:pPr>
      <w:r w:rsidRPr="001E1A51">
        <w:rPr>
          <w:u w:val="single"/>
        </w:rPr>
        <w:t>America needs to stop using ethnic minority communities as dumping grounds</w:t>
      </w:r>
      <w:r w:rsidRPr="00EB73E7">
        <w:rPr>
          <w:sz w:val="16"/>
        </w:rPr>
        <w:t>. But new guidelines released by the Environmental Protection Agency (EPA) may make it more difficult to address this problem. This is a step backward for the Clinton administration. Back in 1993, the EPA recognized the severity of environmental racism and made a commitment to attacking it. "</w:t>
      </w:r>
      <w:r w:rsidRPr="001E1A51">
        <w:rPr>
          <w:u w:val="single"/>
        </w:rPr>
        <w:t>People of color and low income are disproportionately affected by</w:t>
      </w:r>
      <w:r w:rsidRPr="00EB73E7">
        <w:rPr>
          <w:sz w:val="16"/>
        </w:rPr>
        <w:t xml:space="preserve"> some </w:t>
      </w:r>
      <w:r w:rsidRPr="001E1A51">
        <w:rPr>
          <w:u w:val="single"/>
        </w:rPr>
        <w:t>environmental risks - the risk of living near landfills, municipal waste combustors</w:t>
      </w:r>
      <w:r w:rsidRPr="00EB73E7">
        <w:rPr>
          <w:sz w:val="16"/>
        </w:rPr>
        <w:t xml:space="preserve">, or hazardous waste sites," EPA Administrator Carol Browner testified before Congress. "I have made environmental justice one of the key policy themes of my administration." In 1997, the Clinton administration backed up that commitment when the Nuclear Regulatory Commission rejected a permit for Louisiana Energy to build a nuclear plant near two Black neighborhoods ill northern Louisiana. Bin EPA guidelines released in late June stipulate that "both the demographic disparity and the disparity in rates of impact (must be) at least a factor of two times higher in the affected population" for the EPA's Office of Civil Rights to pursue civil rights cases against companies. Environmental racism is already hard to prove. Now it's going to be twice as hard. </w:t>
      </w:r>
      <w:r w:rsidRPr="001E1A51">
        <w:rPr>
          <w:u w:val="single"/>
        </w:rPr>
        <w:t>Ethnic minorities are 50 percent more likely than whites to live in communities with hazardous waste</w:t>
      </w:r>
      <w:r w:rsidRPr="00EB73E7">
        <w:rPr>
          <w:sz w:val="16"/>
        </w:rPr>
        <w:t xml:space="preserve"> facilities, according to the National Black Environmental and Economic Justice Coordinating Committee, a lobbying organization that represents more than 100 minority neighborhoods in 30 states. </w:t>
      </w:r>
      <w:r w:rsidRPr="001E1A51">
        <w:rPr>
          <w:u w:val="single"/>
        </w:rPr>
        <w:t>This exposure increases the risk for ethnic minorities to contract</w:t>
      </w:r>
      <w:r w:rsidRPr="00EB73E7">
        <w:rPr>
          <w:sz w:val="16"/>
        </w:rPr>
        <w:t xml:space="preserve"> asthma, prostate cancer, and other </w:t>
      </w:r>
      <w:r w:rsidRPr="001E1A51">
        <w:rPr>
          <w:u w:val="single"/>
        </w:rPr>
        <w:t>deadly diseases</w:t>
      </w:r>
      <w:r w:rsidRPr="00EB73E7">
        <w:rPr>
          <w:sz w:val="16"/>
        </w:rPr>
        <w:t xml:space="preserve">. For minority communities, this issue strikes all too close to home. In New York City, Bronx residents are up in arms about American Marine Rail's proposed waste transfer plant. The state's Department of Environmental Conservation has granted a waste" management company permission to build a barge-to-rail transfer station in the heart of their community. </w:t>
      </w:r>
      <w:proofErr w:type="gramStart"/>
      <w:r w:rsidRPr="001E1A51">
        <w:rPr>
          <w:u w:val="single"/>
        </w:rPr>
        <w:t>Blacks in</w:t>
      </w:r>
      <w:r w:rsidRPr="00EB73E7">
        <w:rPr>
          <w:sz w:val="16"/>
        </w:rPr>
        <w:t xml:space="preserve"> West Oakland.</w:t>
      </w:r>
      <w:proofErr w:type="gramEnd"/>
      <w:r w:rsidRPr="00EB73E7">
        <w:rPr>
          <w:sz w:val="16"/>
        </w:rPr>
        <w:t xml:space="preserve"> </w:t>
      </w:r>
      <w:r w:rsidRPr="001E1A51">
        <w:rPr>
          <w:u w:val="single"/>
        </w:rPr>
        <w:t>Calif</w:t>
      </w:r>
      <w:r w:rsidRPr="00EB73E7">
        <w:rPr>
          <w:sz w:val="16"/>
        </w:rPr>
        <w:t xml:space="preserve">., </w:t>
      </w:r>
      <w:r w:rsidRPr="001E1A51">
        <w:rPr>
          <w:u w:val="single"/>
        </w:rPr>
        <w:t>are concerned by the high levels of vinyl chloride, a gas that has been linked to a rare form of liver cancer</w:t>
      </w:r>
      <w:r w:rsidRPr="00EB73E7">
        <w:rPr>
          <w:sz w:val="16"/>
        </w:rPr>
        <w:t xml:space="preserve">. Since the 1950s, the </w:t>
      </w:r>
      <w:r w:rsidRPr="001E1A51">
        <w:rPr>
          <w:u w:val="single"/>
        </w:rPr>
        <w:t xml:space="preserve">federal land nearby has been used by the military as a dumping ground for biological materials. </w:t>
      </w:r>
      <w:r w:rsidRPr="00EB73E7">
        <w:rPr>
          <w:sz w:val="16"/>
        </w:rPr>
        <w:t xml:space="preserve">Some longtime residents and community organizers worry that rates of asthma, breast cancer and prostate cancer have dramatically increased among Black residents. Nearby Richmond, a Black residential </w:t>
      </w:r>
      <w:proofErr w:type="gramStart"/>
      <w:r w:rsidRPr="00EB73E7">
        <w:rPr>
          <w:sz w:val="16"/>
        </w:rPr>
        <w:t>area,</w:t>
      </w:r>
      <w:proofErr w:type="gramEnd"/>
      <w:r w:rsidRPr="00EB73E7">
        <w:rPr>
          <w:sz w:val="16"/>
        </w:rPr>
        <w:t xml:space="preserve"> has the dubious honor of being number one among Bay Area Black communities in terms of its pollution level. According to government records obtained by activists, more than 350 industrial facilities handle hazardous materials in the area, and some 210 hazardous chemicals are stored or released nearby. </w:t>
      </w:r>
      <w:r w:rsidRPr="001E1A51">
        <w:rPr>
          <w:u w:val="single"/>
        </w:rPr>
        <w:t>Companies emit 800,000 pounds of toxic air contaminants, almost 18,000 pounds of pollutants in wastewater and some 179,000 tons of hazardous waste every year</w:t>
      </w:r>
      <w:r w:rsidRPr="00EB73E7">
        <w:rPr>
          <w:sz w:val="16"/>
        </w:rPr>
        <w:t>, according to reports. Communities affected by environmental racism ought to be able to depend on the EPA to take their side against polluters. But with the new guidelines, the EPA is reneging on its commitments. And ethnic communities may pay a high price.</w:t>
      </w:r>
    </w:p>
    <w:p w:rsidR="00F4419C" w:rsidRPr="001E1A51" w:rsidRDefault="00F4419C" w:rsidP="00F4419C">
      <w:pPr>
        <w:pStyle w:val="Heading4"/>
      </w:pPr>
      <w:r w:rsidRPr="001E1A51">
        <w:t>Untreated waste is disproportionately affecting minorities and the impoverished.</w:t>
      </w:r>
    </w:p>
    <w:p w:rsidR="00F4419C" w:rsidRPr="00EB73E7" w:rsidRDefault="00F4419C" w:rsidP="00F4419C">
      <w:pPr>
        <w:rPr>
          <w:sz w:val="16"/>
        </w:rPr>
      </w:pPr>
      <w:proofErr w:type="spellStart"/>
      <w:r w:rsidRPr="00C436FD">
        <w:rPr>
          <w:rStyle w:val="Style13ptBold"/>
        </w:rPr>
        <w:t>Pellow</w:t>
      </w:r>
      <w:proofErr w:type="spellEnd"/>
      <w:r w:rsidRPr="00C436FD">
        <w:rPr>
          <w:rStyle w:val="Style13ptBold"/>
        </w:rPr>
        <w:t xml:space="preserve"> ’98 - Director, Citizens for a Better Environment</w:t>
      </w:r>
      <w:r w:rsidRPr="00EB73E7">
        <w:rPr>
          <w:sz w:val="16"/>
        </w:rPr>
        <w:t xml:space="preserve"> </w:t>
      </w:r>
      <w:proofErr w:type="gramStart"/>
      <w:r w:rsidRPr="00EB73E7">
        <w:rPr>
          <w:sz w:val="16"/>
        </w:rPr>
        <w:t>[ David</w:t>
      </w:r>
      <w:proofErr w:type="gramEnd"/>
      <w:r w:rsidRPr="00EB73E7">
        <w:rPr>
          <w:sz w:val="16"/>
        </w:rPr>
        <w:t xml:space="preserve"> Ph.D. Sociology. "ENVIRONMENTAL RACISM IS REAL." Chicago Tribune, Jul 04, 1998. //</w:t>
      </w:r>
      <w:proofErr w:type="spellStart"/>
      <w:r w:rsidRPr="00EB73E7">
        <w:rPr>
          <w:sz w:val="16"/>
        </w:rPr>
        <w:t>proquest</w:t>
      </w:r>
      <w:proofErr w:type="spellEnd"/>
      <w:r w:rsidRPr="00EB73E7">
        <w:rPr>
          <w:sz w:val="16"/>
        </w:rPr>
        <w:t>. //Accessed on June 26, 2014// LJ</w:t>
      </w:r>
    </w:p>
    <w:p w:rsidR="00F4419C" w:rsidRPr="00EB73E7" w:rsidRDefault="00F4419C" w:rsidP="00F4419C">
      <w:pPr>
        <w:rPr>
          <w:sz w:val="16"/>
        </w:rPr>
      </w:pPr>
      <w:r w:rsidRPr="001E1A51">
        <w:rPr>
          <w:u w:val="single"/>
        </w:rPr>
        <w:t>Illegal dumping reveals another clear example of environmental racism</w:t>
      </w:r>
      <w:r w:rsidRPr="00EB73E7">
        <w:rPr>
          <w:sz w:val="16"/>
        </w:rPr>
        <w:t xml:space="preserve">. </w:t>
      </w:r>
      <w:r w:rsidRPr="001E1A51">
        <w:rPr>
          <w:u w:val="single"/>
        </w:rPr>
        <w:t>Operation Silver Shovel was</w:t>
      </w:r>
      <w:r w:rsidRPr="00EB73E7">
        <w:rPr>
          <w:sz w:val="16"/>
        </w:rPr>
        <w:t xml:space="preserve"> reported as a classic case of Chicago-style political corruption, but it was also </w:t>
      </w:r>
      <w:r w:rsidRPr="001E1A51">
        <w:rPr>
          <w:u w:val="single"/>
        </w:rPr>
        <w:t>a classic case of environmental racism. Of the more than 20 dumps</w:t>
      </w:r>
      <w:r w:rsidRPr="00EB73E7">
        <w:rPr>
          <w:sz w:val="16"/>
        </w:rPr>
        <w:t xml:space="preserve"> discovered, </w:t>
      </w:r>
      <w:r w:rsidRPr="001E1A51">
        <w:rPr>
          <w:u w:val="single"/>
        </w:rPr>
        <w:t>all were in communities that were at least 60 percent African-American or Latino.</w:t>
      </w:r>
      <w:r w:rsidRPr="00EB73E7">
        <w:rPr>
          <w:sz w:val="16"/>
        </w:rPr>
        <w:t xml:space="preserve"> This is consistent with historical patterns of illegal dumping in Chicago. According to the city's Department of Streets and Sanitation, </w:t>
      </w:r>
      <w:r w:rsidRPr="001E1A51">
        <w:rPr>
          <w:u w:val="single"/>
        </w:rPr>
        <w:t>nine of the 10 city wards with the most tons of illegally dumped garbage are at least 65 percent minority</w:t>
      </w:r>
      <w:r w:rsidRPr="00EB73E7">
        <w:rPr>
          <w:sz w:val="16"/>
        </w:rPr>
        <w:t xml:space="preserve">. Citywide, minority wards account for 79 percent of all illegally dumped garbage. </w:t>
      </w:r>
      <w:r w:rsidRPr="001E1A51">
        <w:rPr>
          <w:u w:val="single"/>
        </w:rPr>
        <w:t>Many people think environmental inequality is a new problem. But in ancient Rome, Greece and Egypt and later in Middle Ages Europe, the unwanted filth of sewage and municipal waste always has been concentrated in the quarters where the working poor and ethnic minorities were housed</w:t>
      </w:r>
      <w:r w:rsidRPr="00EB73E7">
        <w:rPr>
          <w:sz w:val="16"/>
        </w:rPr>
        <w:t>.</w:t>
      </w:r>
    </w:p>
    <w:p w:rsidR="00F4419C" w:rsidRPr="00A20A76" w:rsidRDefault="00F4419C" w:rsidP="00F4419C">
      <w:pPr>
        <w:pStyle w:val="Heading3"/>
      </w:pPr>
      <w:r>
        <w:t>--Ext – Solves Poverty</w:t>
      </w:r>
    </w:p>
    <w:p w:rsidR="00F4419C" w:rsidRPr="00A20A76" w:rsidRDefault="00F4419C" w:rsidP="00F4419C">
      <w:pPr>
        <w:pStyle w:val="Heading4"/>
      </w:pPr>
      <w:r w:rsidRPr="00A20A76">
        <w:t>Landfill methane can solve poverty – it prevents health issues in poor areas</w:t>
      </w:r>
    </w:p>
    <w:p w:rsidR="00F4419C" w:rsidRPr="00EB73E7" w:rsidRDefault="00F4419C" w:rsidP="00F4419C">
      <w:pPr>
        <w:rPr>
          <w:sz w:val="16"/>
        </w:rPr>
      </w:pPr>
      <w:r w:rsidRPr="00C436FD">
        <w:rPr>
          <w:rStyle w:val="Style13ptBold"/>
        </w:rPr>
        <w:t xml:space="preserve">Reddy and </w:t>
      </w:r>
      <w:proofErr w:type="spellStart"/>
      <w:r w:rsidRPr="00C436FD">
        <w:rPr>
          <w:rStyle w:val="Style13ptBold"/>
        </w:rPr>
        <w:t>Ramaraju</w:t>
      </w:r>
      <w:proofErr w:type="spellEnd"/>
      <w:r w:rsidRPr="00C436FD">
        <w:rPr>
          <w:rStyle w:val="Style13ptBold"/>
        </w:rPr>
        <w:t xml:space="preserve"> 2009 - PhDs in Civil &amp; Environmental Engineering at Bangalore College of Engineering</w:t>
      </w:r>
      <w:r w:rsidRPr="00EB73E7">
        <w:rPr>
          <w:b/>
          <w:sz w:val="16"/>
        </w:rPr>
        <w:t xml:space="preserve"> </w:t>
      </w:r>
      <w:r w:rsidRPr="00EB73E7">
        <w:rPr>
          <w:sz w:val="16"/>
        </w:rPr>
        <w:t xml:space="preserve">[November 19, 2009 – you need the title, source and </w:t>
      </w:r>
      <w:proofErr w:type="gramStart"/>
      <w:r w:rsidRPr="00EB73E7">
        <w:rPr>
          <w:sz w:val="16"/>
        </w:rPr>
        <w:t>URL ]</w:t>
      </w:r>
      <w:proofErr w:type="gramEnd"/>
      <w:r w:rsidRPr="00EB73E7">
        <w:rPr>
          <w:sz w:val="16"/>
        </w:rPr>
        <w:t xml:space="preserve"> LS</w:t>
      </w:r>
    </w:p>
    <w:p w:rsidR="00F4419C" w:rsidRPr="00EB73E7" w:rsidRDefault="00F4419C" w:rsidP="00F4419C">
      <w:pPr>
        <w:rPr>
          <w:sz w:val="16"/>
        </w:rPr>
      </w:pPr>
      <w:r w:rsidRPr="00A20A76">
        <w:rPr>
          <w:u w:val="single"/>
        </w:rPr>
        <w:t>Municipal solid waste (MSW) is the waste generated in community including construction debris and excluding industrial hazardous waste</w:t>
      </w:r>
      <w:r w:rsidRPr="00EB73E7">
        <w:rPr>
          <w:sz w:val="16"/>
        </w:rPr>
        <w:t xml:space="preserve"> [1]; the MSW includes household waste, commercial and institutional biodegradable waste. </w:t>
      </w:r>
      <w:r w:rsidRPr="00A20A76">
        <w:rPr>
          <w:u w:val="single"/>
        </w:rPr>
        <w:t>The population growth, urbanization, Industrialization, socio economic changes and economical affordability enhanced consumption pattern, which influencing and increasing MSW generation year on year. Waste and its “throw-away philosophy” continued to result in several environmental problems, health issues and safety hazards; prevent resource recovery and recycling. Environmentally sound management practices are major concern area in many parts of the world</w:t>
      </w:r>
      <w:r w:rsidRPr="00EB73E7">
        <w:rPr>
          <w:sz w:val="16"/>
        </w:rPr>
        <w:t xml:space="preserve">. MSW represents valuable bio-resource, such as material and energy; in this review </w:t>
      </w:r>
      <w:proofErr w:type="spellStart"/>
      <w:r w:rsidRPr="00EB73E7">
        <w:rPr>
          <w:sz w:val="16"/>
        </w:rPr>
        <w:t>biomethanisation</w:t>
      </w:r>
      <w:proofErr w:type="spellEnd"/>
      <w:r w:rsidRPr="00EB73E7">
        <w:rPr>
          <w:sz w:val="16"/>
        </w:rPr>
        <w:t xml:space="preserve"> of MSW for energy recovery over other methods of disposal is discussed</w:t>
      </w:r>
    </w:p>
    <w:p w:rsidR="00F4419C" w:rsidRPr="001E1A51" w:rsidRDefault="00F4419C" w:rsidP="00F4419C"/>
    <w:p w:rsidR="0064117C" w:rsidRDefault="0064117C" w:rsidP="0064117C">
      <w:pPr>
        <w:pStyle w:val="Heading3"/>
      </w:pPr>
      <w:r>
        <w:t>Coal Bed Methane Counterplan Links</w:t>
      </w:r>
    </w:p>
    <w:p w:rsidR="0064117C" w:rsidRPr="0025295A" w:rsidRDefault="0064117C" w:rsidP="0064117C">
      <w:pPr>
        <w:pStyle w:val="Heading4"/>
      </w:pPr>
      <w:r w:rsidRPr="0025295A">
        <w:t>Coal bed carbon sequestration solves the case</w:t>
      </w:r>
    </w:p>
    <w:p w:rsidR="0064117C" w:rsidRPr="00EB73E7" w:rsidRDefault="0064117C" w:rsidP="0064117C">
      <w:pPr>
        <w:rPr>
          <w:sz w:val="16"/>
        </w:rPr>
      </w:pPr>
      <w:r w:rsidRPr="00C436FD">
        <w:rPr>
          <w:rStyle w:val="Style13ptBold"/>
        </w:rPr>
        <w:t>Oak Ridge National Laboratory Review 2002</w:t>
      </w:r>
      <w:r w:rsidRPr="00EB73E7">
        <w:rPr>
          <w:sz w:val="16"/>
        </w:rPr>
        <w:t xml:space="preserve"> [Vol. 35, No. 2, Methane Extraction and Carbon Sequestration </w:t>
      </w:r>
      <w:hyperlink r:id="rId57" w:history="1">
        <w:r w:rsidRPr="00EB73E7">
          <w:rPr>
            <w:rStyle w:val="Hyperlink"/>
            <w:sz w:val="16"/>
          </w:rPr>
          <w:t>http://web.ornl.gov/info/ornlreview/v35_2_02/methane.shtml Accessed June 20 2014</w:t>
        </w:r>
      </w:hyperlink>
      <w:r w:rsidRPr="00EB73E7">
        <w:rPr>
          <w:sz w:val="16"/>
        </w:rPr>
        <w:t>] KF</w:t>
      </w:r>
    </w:p>
    <w:p w:rsidR="0064117C" w:rsidRPr="00EB73E7" w:rsidRDefault="0064117C" w:rsidP="0064117C">
      <w:pPr>
        <w:rPr>
          <w:sz w:val="16"/>
        </w:rPr>
      </w:pPr>
      <w:r w:rsidRPr="00EB73E7">
        <w:rPr>
          <w:sz w:val="16"/>
        </w:rPr>
        <w:t xml:space="preserve">Injecting CO2 into methane-rich coal seams hundreds or thousands of feet underground could </w:t>
      </w:r>
      <w:r w:rsidRPr="0025295A">
        <w:rPr>
          <w:u w:val="single"/>
        </w:rPr>
        <w:t xml:space="preserve">have a double benefit: It could both boost energy production and, at the same time, reduce greenhouse gas emissions. Many </w:t>
      </w:r>
      <w:proofErr w:type="spellStart"/>
      <w:r w:rsidRPr="0025295A">
        <w:rPr>
          <w:u w:val="single"/>
        </w:rPr>
        <w:t>unmineable</w:t>
      </w:r>
      <w:proofErr w:type="spellEnd"/>
      <w:r w:rsidRPr="0025295A">
        <w:rPr>
          <w:u w:val="single"/>
        </w:rPr>
        <w:t xml:space="preserve"> coal seams have associated methane that has been adsorbed on the coal.</w:t>
      </w:r>
      <w:r w:rsidRPr="00EB73E7">
        <w:rPr>
          <w:sz w:val="16"/>
        </w:rPr>
        <w:t xml:space="preserve"> As recent field tests by oil and gas companies have shown in New Mexico and Canada, CO2 pumped down an injection well into a deep, </w:t>
      </w:r>
      <w:proofErr w:type="spellStart"/>
      <w:r w:rsidRPr="00EB73E7">
        <w:rPr>
          <w:sz w:val="16"/>
        </w:rPr>
        <w:t>unmineable</w:t>
      </w:r>
      <w:proofErr w:type="spellEnd"/>
      <w:r w:rsidRPr="00EB73E7">
        <w:rPr>
          <w:sz w:val="16"/>
        </w:rPr>
        <w:t xml:space="preserve"> coal seam may be adsorbed on the coal bed, displacing the methane and forcing it to rise up through a production well. </w:t>
      </w:r>
      <w:r w:rsidRPr="0025295A">
        <w:rPr>
          <w:u w:val="single"/>
        </w:rPr>
        <w:t>The use of CO2-enhanced coal-bed-methane (CBM) recovery for replacing one stored gas with another would allow long-term sequestration of CO2, slowing the atmospheric buildup of this “greenhouse gas” while enhancing production of methane, the main ingredient of natural gas. Through reforming processes, this gas could be a source of hydrogen for future fuel-cell-powered cars, which would reduce the need for imported oil for U.S. transportation vehicles.</w:t>
      </w:r>
    </w:p>
    <w:p w:rsidR="0064117C" w:rsidRPr="0025295A" w:rsidRDefault="0064117C" w:rsidP="0064117C">
      <w:pPr>
        <w:pStyle w:val="Heading4"/>
      </w:pPr>
      <w:r w:rsidRPr="0025295A">
        <w:t>Coal bed CO2 injection produces methane and solves sequestration – further study will improve the process</w:t>
      </w:r>
    </w:p>
    <w:p w:rsidR="0064117C" w:rsidRPr="00EB73E7" w:rsidRDefault="0064117C" w:rsidP="0064117C">
      <w:pPr>
        <w:rPr>
          <w:sz w:val="16"/>
        </w:rPr>
      </w:pPr>
      <w:r w:rsidRPr="00C436FD">
        <w:rPr>
          <w:rStyle w:val="Style13ptBold"/>
        </w:rPr>
        <w:t>Oak Ridge National Laboratory Review 2002</w:t>
      </w:r>
      <w:r w:rsidRPr="00EB73E7">
        <w:rPr>
          <w:sz w:val="16"/>
        </w:rPr>
        <w:t xml:space="preserve"> [Vol. 35, No. 2, Methane Extraction and Carbon Sequestration </w:t>
      </w:r>
      <w:hyperlink r:id="rId58" w:history="1">
        <w:r w:rsidRPr="00EB73E7">
          <w:rPr>
            <w:rStyle w:val="Hyperlink"/>
            <w:sz w:val="16"/>
          </w:rPr>
          <w:t>http://web.ornl.gov/info/ornlreview/v35_2_02/methane.shtml Accessed June 20 2014</w:t>
        </w:r>
      </w:hyperlink>
      <w:r w:rsidRPr="00EB73E7">
        <w:rPr>
          <w:sz w:val="16"/>
        </w:rPr>
        <w:t>] KF</w:t>
      </w:r>
    </w:p>
    <w:p w:rsidR="0064117C" w:rsidRPr="0025295A" w:rsidRDefault="0064117C" w:rsidP="0064117C">
      <w:pPr>
        <w:rPr>
          <w:u w:val="single"/>
        </w:rPr>
      </w:pPr>
      <w:r w:rsidRPr="0025295A">
        <w:rPr>
          <w:u w:val="single"/>
        </w:rPr>
        <w:t>Carbon dioxide is injected into a coal seam, causing methane to desorb and mix temporarily with the CO2 during flow toward a production well. The CO2 is quickly adsorbed and remains behind, tightly bound to coal surfaces. The methane is recovered</w:t>
      </w:r>
      <w:r w:rsidRPr="00EB73E7">
        <w:rPr>
          <w:sz w:val="16"/>
        </w:rPr>
        <w:t xml:space="preserve">. </w:t>
      </w:r>
      <w:proofErr w:type="spellStart"/>
      <w:r w:rsidRPr="00EB73E7">
        <w:rPr>
          <w:sz w:val="16"/>
        </w:rPr>
        <w:t>Blencoe</w:t>
      </w:r>
      <w:proofErr w:type="spellEnd"/>
      <w:r w:rsidRPr="00EB73E7">
        <w:rPr>
          <w:sz w:val="16"/>
        </w:rPr>
        <w:t xml:space="preserve"> believes his basic research, funded by DOE’s Office of Basic Energy Sciences, is relevant to the DOE mission of developing appropriate carbon management strategies. </w:t>
      </w:r>
      <w:r w:rsidRPr="0025295A">
        <w:rPr>
          <w:u w:val="single"/>
        </w:rPr>
        <w:t xml:space="preserve">He has recently received funding from DOE’s Office of Fossil Energy to determine experimentally the volumetric properties and viscosities of carbon dioxide–methane mixtures at temperatures and pressures achieved in coal beds buried 100 to 3300 meters (approximately 300 to 10,000 feet) below the earth’s surface. </w:t>
      </w:r>
      <w:r w:rsidRPr="00EB73E7">
        <w:rPr>
          <w:sz w:val="16"/>
        </w:rPr>
        <w:t xml:space="preserve">“In 1996,” </w:t>
      </w:r>
      <w:proofErr w:type="spellStart"/>
      <w:r w:rsidRPr="00EB73E7">
        <w:rPr>
          <w:sz w:val="16"/>
        </w:rPr>
        <w:t>Blencoe</w:t>
      </w:r>
      <w:proofErr w:type="spellEnd"/>
      <w:r w:rsidRPr="00EB73E7">
        <w:rPr>
          <w:sz w:val="16"/>
        </w:rPr>
        <w:t xml:space="preserve"> says, “we measured the volumetric properties of carbon dioxide–methane mixtures at temperatures and pressures close to those encountered in field tests of CO2-enhanced CBM recovery. It turned out to be serendipity, because we did not foresee the relevance of the research to a practical application related to energy production and possible environmental protection. </w:t>
      </w:r>
      <w:r w:rsidRPr="0025295A">
        <w:rPr>
          <w:u w:val="single"/>
        </w:rPr>
        <w:t>A particularly important finding was that, at 50°C and 100 atmospheres of gas pressure, CO2 repels methane, causing extensive and rapid expansion of the gas mixture.</w:t>
      </w:r>
      <w:r w:rsidRPr="00EB73E7">
        <w:rPr>
          <w:sz w:val="16"/>
        </w:rPr>
        <w:t xml:space="preserve"> </w:t>
      </w:r>
      <w:r w:rsidRPr="0025295A">
        <w:rPr>
          <w:u w:val="single"/>
        </w:rPr>
        <w:t xml:space="preserve">“We will conduct laboratory experiments and develop mathematical expressions to accurately predict this behavior over a wide range of temperature, pressure, and gas composition. In addition to allowing gas pressure to be calculated reliably, this research would lead to more accurate predictions of the rates and levels of CO2 adherence (adsorption) on coal surfaces, which promotes release (desorption) of methane from those surfaces.” </w:t>
      </w:r>
      <w:proofErr w:type="spellStart"/>
      <w:r w:rsidRPr="00EB73E7">
        <w:rPr>
          <w:sz w:val="16"/>
        </w:rPr>
        <w:t>Blencoe</w:t>
      </w:r>
      <w:proofErr w:type="spellEnd"/>
      <w:r w:rsidRPr="00EB73E7">
        <w:rPr>
          <w:sz w:val="16"/>
        </w:rPr>
        <w:t xml:space="preserve"> also investigates the properties of fluids that contain carbon, oxygen, hydrogen, and nitrogen. At the elevated temperatures and pressures in the earth’s crust, these elements form the stable gas species CO2, methane (CH4), water (H2O), and nitrogen (N2). “We use special equipment to determine how gas species behave macroscopically and interact with each other,” he says. “The properties of pure and mixed CO2-CH4-N2-H2O gases are represented by equations of state, which describe the behavior of the gases over various ranges of temperature, pressure, and gas composition. I do experiments to determine the thermodynamic mixing properties of gas species and use the results, along with suitable data from the literature, </w:t>
      </w:r>
      <w:r w:rsidRPr="0025295A">
        <w:rPr>
          <w:u w:val="single"/>
        </w:rPr>
        <w:t>to develop more accurate and comprehensive equations of state.”</w:t>
      </w:r>
      <w:r w:rsidRPr="00EB73E7">
        <w:rPr>
          <w:sz w:val="16"/>
        </w:rPr>
        <w:t xml:space="preserve"> </w:t>
      </w:r>
      <w:r w:rsidRPr="0025295A">
        <w:rPr>
          <w:u w:val="single"/>
        </w:rPr>
        <w:t xml:space="preserve">Thanks to the application of the results of basic research, ORNL scientists are discovering better ways to produce methane, an energy-rich gas, and sequester CO2, a major greenhouse gas. </w:t>
      </w:r>
    </w:p>
    <w:p w:rsidR="0064117C" w:rsidRPr="001E1A51" w:rsidRDefault="0064117C" w:rsidP="0064117C">
      <w:pPr>
        <w:pStyle w:val="Heading3"/>
      </w:pPr>
      <w:proofErr w:type="spellStart"/>
      <w:r>
        <w:t>Biowaste</w:t>
      </w:r>
      <w:proofErr w:type="spellEnd"/>
      <w:r>
        <w:t xml:space="preserve"> Methane Counterplan</w:t>
      </w:r>
    </w:p>
    <w:p w:rsidR="0064117C" w:rsidRPr="001E1A51" w:rsidRDefault="0064117C" w:rsidP="0064117C">
      <w:pPr>
        <w:pStyle w:val="Heading4"/>
      </w:pPr>
      <w:r w:rsidRPr="001E1A51">
        <w:t>Microorganisms can provide fuel from waste and deco</w:t>
      </w:r>
      <w:r w:rsidRPr="00DD109F">
        <w:t>n</w:t>
      </w:r>
      <w:r w:rsidRPr="001E1A51">
        <w:t>taminate municipal waste.</w:t>
      </w:r>
    </w:p>
    <w:p w:rsidR="0064117C" w:rsidRPr="00EB73E7" w:rsidRDefault="0064117C" w:rsidP="0064117C">
      <w:pPr>
        <w:rPr>
          <w:sz w:val="16"/>
        </w:rPr>
      </w:pPr>
      <w:r w:rsidRPr="00C436FD">
        <w:rPr>
          <w:rStyle w:val="Style13ptBold"/>
        </w:rPr>
        <w:t>Ellis 2013 - Ph.D. Biological Engineering Utah State University</w:t>
      </w:r>
      <w:r w:rsidRPr="00EB73E7">
        <w:rPr>
          <w:sz w:val="16"/>
        </w:rPr>
        <w:t xml:space="preserve"> </w:t>
      </w:r>
      <w:proofErr w:type="gramStart"/>
      <w:r w:rsidRPr="00EB73E7">
        <w:rPr>
          <w:sz w:val="16"/>
        </w:rPr>
        <w:t xml:space="preserve">[ </w:t>
      </w:r>
      <w:proofErr w:type="spellStart"/>
      <w:r w:rsidRPr="00EB73E7">
        <w:rPr>
          <w:sz w:val="16"/>
        </w:rPr>
        <w:t>proquest</w:t>
      </w:r>
      <w:proofErr w:type="spellEnd"/>
      <w:proofErr w:type="gramEnd"/>
      <w:r w:rsidRPr="00EB73E7">
        <w:rPr>
          <w:sz w:val="16"/>
        </w:rPr>
        <w:t xml:space="preserve"> //Utilizing Municipal and Industrial Wastes for the Production of </w:t>
      </w:r>
      <w:proofErr w:type="spellStart"/>
      <w:r w:rsidRPr="00EB73E7">
        <w:rPr>
          <w:sz w:val="16"/>
        </w:rPr>
        <w:t>Bioproducts</w:t>
      </w:r>
      <w:proofErr w:type="spellEnd"/>
      <w:r w:rsidRPr="00EB73E7">
        <w:rPr>
          <w:sz w:val="16"/>
        </w:rPr>
        <w:t xml:space="preserve">: from </w:t>
      </w:r>
      <w:proofErr w:type="spellStart"/>
      <w:r w:rsidRPr="00EB73E7">
        <w:rPr>
          <w:sz w:val="16"/>
        </w:rPr>
        <w:t>Metagenomics</w:t>
      </w:r>
      <w:proofErr w:type="spellEnd"/>
      <w:r w:rsidRPr="00EB73E7">
        <w:rPr>
          <w:sz w:val="16"/>
        </w:rPr>
        <w:t xml:space="preserve"> to </w:t>
      </w:r>
      <w:proofErr w:type="spellStart"/>
      <w:r w:rsidRPr="00EB73E7">
        <w:rPr>
          <w:sz w:val="16"/>
        </w:rPr>
        <w:t>Bioproducts</w:t>
      </w:r>
      <w:proofErr w:type="spellEnd"/>
      <w:r w:rsidRPr="00EB73E7">
        <w:rPr>
          <w:sz w:val="16"/>
        </w:rPr>
        <w:t xml:space="preserve"> by Joshua T. Ellis, 2013// Accessed on June 26, 2014// LJ</w:t>
      </w:r>
    </w:p>
    <w:p w:rsidR="0064117C" w:rsidRDefault="0064117C" w:rsidP="0064117C">
      <w:pPr>
        <w:rPr>
          <w:u w:val="single"/>
        </w:rPr>
      </w:pPr>
      <w:r w:rsidRPr="001E1A51">
        <w:rPr>
          <w:u w:val="single"/>
        </w:rPr>
        <w:t>Global energy requirements are heavily dependent on fossil fuels such as oil, coal, and natural gas</w:t>
      </w:r>
      <w:r w:rsidRPr="00EB73E7">
        <w:rPr>
          <w:sz w:val="16"/>
        </w:rPr>
        <w:t xml:space="preserve">. With the expectation of fossil fuels being exhausted in the future, </w:t>
      </w:r>
      <w:r w:rsidRPr="001E1A51">
        <w:rPr>
          <w:u w:val="single"/>
        </w:rPr>
        <w:t>novel strategies need to be discovered for alternative energy generation</w:t>
      </w:r>
      <w:r w:rsidRPr="00EB73E7">
        <w:rPr>
          <w:sz w:val="16"/>
        </w:rPr>
        <w:t xml:space="preserve">. </w:t>
      </w:r>
      <w:r w:rsidRPr="001E1A51">
        <w:rPr>
          <w:u w:val="single"/>
        </w:rPr>
        <w:t>Biofuels</w:t>
      </w:r>
      <w:r w:rsidRPr="00EB73E7">
        <w:rPr>
          <w:sz w:val="16"/>
        </w:rPr>
        <w:t xml:space="preserve"> such as acetone, </w:t>
      </w:r>
      <w:proofErr w:type="spellStart"/>
      <w:r w:rsidRPr="00EB73E7">
        <w:rPr>
          <w:sz w:val="16"/>
        </w:rPr>
        <w:t>butanol</w:t>
      </w:r>
      <w:proofErr w:type="spellEnd"/>
      <w:r w:rsidRPr="00EB73E7">
        <w:rPr>
          <w:sz w:val="16"/>
        </w:rPr>
        <w:t xml:space="preserve">, ethanol, and hydrogen gas </w:t>
      </w:r>
      <w:r w:rsidRPr="001E1A51">
        <w:rPr>
          <w:u w:val="single"/>
        </w:rPr>
        <w:t>are gaining interest as high value energy sources. These fuels can be produced by anaerobic clostridia as metabolic byproducts of fermentation.</w:t>
      </w:r>
      <w:r w:rsidRPr="00EB73E7">
        <w:rPr>
          <w:sz w:val="16"/>
        </w:rPr>
        <w:t xml:space="preserve"> The capability to produce these biofuels has been widely studied using glucose or other common </w:t>
      </w:r>
      <w:proofErr w:type="spellStart"/>
      <w:r w:rsidRPr="00EB73E7">
        <w:rPr>
          <w:sz w:val="16"/>
        </w:rPr>
        <w:t>feedstocks</w:t>
      </w:r>
      <w:proofErr w:type="spellEnd"/>
      <w:r w:rsidRPr="00EB73E7">
        <w:rPr>
          <w:sz w:val="16"/>
        </w:rPr>
        <w:t xml:space="preserve">. Biofuels from renewable and industrial waste </w:t>
      </w:r>
      <w:proofErr w:type="spellStart"/>
      <w:r w:rsidRPr="00EB73E7">
        <w:rPr>
          <w:sz w:val="16"/>
        </w:rPr>
        <w:t>feedstocks</w:t>
      </w:r>
      <w:proofErr w:type="spellEnd"/>
      <w:r w:rsidRPr="00EB73E7">
        <w:rPr>
          <w:sz w:val="16"/>
        </w:rPr>
        <w:t xml:space="preserve"> such as algae and cheese whey may have significant implications on the efficiency of biofuel production, where the price associated with </w:t>
      </w:r>
      <w:proofErr w:type="spellStart"/>
      <w:r w:rsidRPr="00EB73E7">
        <w:rPr>
          <w:sz w:val="16"/>
        </w:rPr>
        <w:t>feedstocks</w:t>
      </w:r>
      <w:proofErr w:type="spellEnd"/>
      <w:r w:rsidRPr="00EB73E7">
        <w:rPr>
          <w:sz w:val="16"/>
        </w:rPr>
        <w:t xml:space="preserve"> is considered a major bottleneck in biotechnology processes. Algae and cheese whey are both rich in organic nutrients and can be utilized by clostridia to produce not only biofuels, but also </w:t>
      </w:r>
      <w:proofErr w:type="spellStart"/>
      <w:r w:rsidRPr="00EB73E7">
        <w:rPr>
          <w:sz w:val="16"/>
        </w:rPr>
        <w:t>bioacids</w:t>
      </w:r>
      <w:proofErr w:type="spellEnd"/>
      <w:r w:rsidRPr="00EB73E7">
        <w:rPr>
          <w:sz w:val="16"/>
        </w:rPr>
        <w:t xml:space="preserve">, which are considered fuel intermediate compounds. Additionally, understanding microbial communities both in the biosphere and within bioreactors can provide knowledge on microbial relationships and novel microbes, and provide knowledge to optimize engineered systems for biofuels and bioremediation strategies. In this study, a comprehensive investigation of the Logan City Wastewater Lagoon System at the microbial level was executed. Microalgae were utilized for the production of acetone, </w:t>
      </w:r>
      <w:proofErr w:type="spellStart"/>
      <w:r w:rsidRPr="00EB73E7">
        <w:rPr>
          <w:sz w:val="16"/>
        </w:rPr>
        <w:t>butanol</w:t>
      </w:r>
      <w:proofErr w:type="spellEnd"/>
      <w:r w:rsidRPr="00EB73E7">
        <w:rPr>
          <w:sz w:val="16"/>
        </w:rPr>
        <w:t xml:space="preserve">, and ethanol using Clostridium </w:t>
      </w:r>
      <w:proofErr w:type="spellStart"/>
      <w:r w:rsidRPr="00EB73E7">
        <w:rPr>
          <w:sz w:val="16"/>
        </w:rPr>
        <w:t>saccharoperbutylacetonicum</w:t>
      </w:r>
      <w:proofErr w:type="spellEnd"/>
      <w:r w:rsidRPr="00EB73E7">
        <w:rPr>
          <w:sz w:val="16"/>
        </w:rPr>
        <w:t xml:space="preserve">. </w:t>
      </w:r>
      <w:r w:rsidRPr="001E1A51">
        <w:rPr>
          <w:u w:val="single"/>
        </w:rPr>
        <w:t xml:space="preserve">High-throughput 454 </w:t>
      </w:r>
      <w:proofErr w:type="spellStart"/>
      <w:r w:rsidRPr="001E1A51">
        <w:rPr>
          <w:u w:val="single"/>
        </w:rPr>
        <w:t>pyrosequencing</w:t>
      </w:r>
      <w:proofErr w:type="spellEnd"/>
      <w:r w:rsidRPr="001E1A51">
        <w:rPr>
          <w:u w:val="single"/>
        </w:rPr>
        <w:t xml:space="preserve"> technology was utilized to understand the biogas-producing microbial consortium within an algal-fed anaerobic digester inoculated with lagoon sludge. This technology platform was also utilized to study the microbial diversity of a municipal waste remediating community while probing for clostridia capable of producing biofuels</w:t>
      </w:r>
      <w:r w:rsidRPr="00EB73E7">
        <w:rPr>
          <w:sz w:val="16"/>
        </w:rPr>
        <w:t xml:space="preserve">. </w:t>
      </w:r>
      <w:proofErr w:type="spellStart"/>
      <w:r w:rsidRPr="00EB73E7">
        <w:rPr>
          <w:sz w:val="16"/>
        </w:rPr>
        <w:t>Bioproduct</w:t>
      </w:r>
      <w:proofErr w:type="spellEnd"/>
      <w:r w:rsidRPr="00EB73E7">
        <w:rPr>
          <w:sz w:val="16"/>
        </w:rPr>
        <w:t xml:space="preserve"> producing clostridia from this system were isolated and employed using cheese whey as feedstock for the production of hydrogen, ethanol, acetic acid, butyric acid, and lactic acid. Integrating fundamental science with engineering strategies was demonstrated using this lagoon system. </w:t>
      </w:r>
      <w:r w:rsidRPr="001E1A51">
        <w:rPr>
          <w:u w:val="single"/>
        </w:rPr>
        <w:t xml:space="preserve">To optimize and fully understand and manage anaerobic microbial systems, an understanding of their phylogeny and their capabilities are vital for success at the industrial level for the production of high value </w:t>
      </w:r>
      <w:proofErr w:type="spellStart"/>
      <w:r w:rsidRPr="001E1A51">
        <w:rPr>
          <w:u w:val="single"/>
        </w:rPr>
        <w:t>bioproducts</w:t>
      </w:r>
      <w:proofErr w:type="spellEnd"/>
    </w:p>
    <w:p w:rsidR="0064117C" w:rsidRPr="00A20A76" w:rsidRDefault="0064117C" w:rsidP="0064117C">
      <w:pPr>
        <w:pStyle w:val="Heading4"/>
      </w:pPr>
      <w:r w:rsidRPr="00A20A76">
        <w:t>Bio Methane solves for energy needs and reduces deforestation</w:t>
      </w:r>
    </w:p>
    <w:p w:rsidR="0064117C" w:rsidRPr="00EB73E7" w:rsidRDefault="0064117C" w:rsidP="0064117C">
      <w:pPr>
        <w:rPr>
          <w:sz w:val="16"/>
        </w:rPr>
      </w:pPr>
      <w:proofErr w:type="spellStart"/>
      <w:r w:rsidRPr="00C436FD">
        <w:rPr>
          <w:rStyle w:val="Style13ptBold"/>
        </w:rPr>
        <w:t>Dahunsi</w:t>
      </w:r>
      <w:proofErr w:type="spellEnd"/>
      <w:r w:rsidRPr="00C436FD">
        <w:rPr>
          <w:rStyle w:val="Style13ptBold"/>
        </w:rPr>
        <w:t xml:space="preserve"> and </w:t>
      </w:r>
      <w:proofErr w:type="spellStart"/>
      <w:r w:rsidRPr="00C436FD">
        <w:rPr>
          <w:rStyle w:val="Style13ptBold"/>
        </w:rPr>
        <w:t>Oranusi</w:t>
      </w:r>
      <w:proofErr w:type="spellEnd"/>
      <w:r w:rsidRPr="00C436FD">
        <w:rPr>
          <w:rStyle w:val="Style13ptBold"/>
        </w:rPr>
        <w:t xml:space="preserve"> 2013 -Ph. D. in microbiology and Professor of Microbiology, Covenant University</w:t>
      </w:r>
      <w:r w:rsidRPr="00EB73E7">
        <w:rPr>
          <w:sz w:val="16"/>
        </w:rPr>
        <w:t xml:space="preserve"> [</w:t>
      </w:r>
      <w:proofErr w:type="spellStart"/>
      <w:r w:rsidRPr="00EB73E7">
        <w:rPr>
          <w:sz w:val="16"/>
        </w:rPr>
        <w:t>Dahunsi</w:t>
      </w:r>
      <w:proofErr w:type="spellEnd"/>
      <w:r w:rsidRPr="00EB73E7">
        <w:rPr>
          <w:sz w:val="16"/>
        </w:rPr>
        <w:t xml:space="preserve">, S. O., &amp; </w:t>
      </w:r>
      <w:proofErr w:type="spellStart"/>
      <w:r w:rsidRPr="00EB73E7">
        <w:rPr>
          <w:sz w:val="16"/>
        </w:rPr>
        <w:t>Oranusi</w:t>
      </w:r>
      <w:proofErr w:type="spellEnd"/>
      <w:r w:rsidRPr="00EB73E7">
        <w:rPr>
          <w:sz w:val="16"/>
        </w:rPr>
        <w:t>, U. S. Co-digestion of food waste and human excreta for biogas production. British Biotechnology Journal, 3(4) Proquest Accessed on June 25, 2014//LJ</w:t>
      </w:r>
    </w:p>
    <w:p w:rsidR="0064117C" w:rsidRPr="00A20A76" w:rsidRDefault="0064117C" w:rsidP="0064117C">
      <w:pPr>
        <w:rPr>
          <w:u w:val="single"/>
        </w:rPr>
      </w:pPr>
      <w:r w:rsidRPr="00EB73E7">
        <w:rPr>
          <w:sz w:val="16"/>
        </w:rPr>
        <w:t xml:space="preserve">In Africa, </w:t>
      </w:r>
      <w:r w:rsidRPr="00A20A76">
        <w:rPr>
          <w:u w:val="single"/>
        </w:rPr>
        <w:t>water pollution and access to energy resources present challenges to human health</w:t>
      </w:r>
      <w:r w:rsidRPr="00EB73E7">
        <w:rPr>
          <w:sz w:val="16"/>
        </w:rPr>
        <w:t xml:space="preserve">, </w:t>
      </w:r>
      <w:r w:rsidRPr="00A20A76">
        <w:rPr>
          <w:u w:val="single"/>
        </w:rPr>
        <w:t>environmental health, and economic development</w:t>
      </w:r>
      <w:r w:rsidRPr="00EB73E7">
        <w:rPr>
          <w:sz w:val="16"/>
        </w:rPr>
        <w:t xml:space="preserve">. According to [7], less than 10% of the </w:t>
      </w:r>
      <w:proofErr w:type="gramStart"/>
      <w:r w:rsidRPr="00EB73E7">
        <w:rPr>
          <w:sz w:val="16"/>
        </w:rPr>
        <w:t>population of 21 sub-Saharan African countries have</w:t>
      </w:r>
      <w:proofErr w:type="gramEnd"/>
      <w:r w:rsidRPr="00EB73E7">
        <w:rPr>
          <w:sz w:val="16"/>
        </w:rPr>
        <w:t xml:space="preserve"> access to electricity. </w:t>
      </w:r>
      <w:r w:rsidRPr="00A20A76">
        <w:rPr>
          <w:u w:val="single"/>
        </w:rPr>
        <w:t xml:space="preserve">The need for alternative renewable energy sources from locally available resources cannot be over </w:t>
      </w:r>
      <w:proofErr w:type="spellStart"/>
      <w:r w:rsidRPr="00A20A76">
        <w:rPr>
          <w:u w:val="single"/>
        </w:rPr>
        <w:t>emphasised</w:t>
      </w:r>
      <w:proofErr w:type="spellEnd"/>
      <w:r w:rsidRPr="00EB73E7">
        <w:rPr>
          <w:sz w:val="16"/>
        </w:rPr>
        <w:t xml:space="preserve">. Besides, the alarming population explosion in Africa and its concomitant effect on natural resources due to increased </w:t>
      </w:r>
      <w:proofErr w:type="spellStart"/>
      <w:r w:rsidRPr="00EB73E7">
        <w:rPr>
          <w:sz w:val="16"/>
        </w:rPr>
        <w:t>woodfuel</w:t>
      </w:r>
      <w:proofErr w:type="spellEnd"/>
      <w:r w:rsidRPr="00EB73E7">
        <w:rPr>
          <w:sz w:val="16"/>
        </w:rPr>
        <w:t>/charcoal fuel production and consumption [8</w:t>
      </w:r>
      <w:proofErr w:type="gramStart"/>
      <w:r w:rsidRPr="00EB73E7">
        <w:rPr>
          <w:sz w:val="16"/>
        </w:rPr>
        <w:t>,9</w:t>
      </w:r>
      <w:proofErr w:type="gramEnd"/>
      <w:r w:rsidRPr="00EB73E7">
        <w:rPr>
          <w:sz w:val="16"/>
        </w:rPr>
        <w:t xml:space="preserve">] is not sustainable in the long term. Therefore, </w:t>
      </w:r>
      <w:r w:rsidRPr="00A20A76">
        <w:rPr>
          <w:u w:val="single"/>
        </w:rPr>
        <w:t xml:space="preserve">any reduction in </w:t>
      </w:r>
      <w:proofErr w:type="spellStart"/>
      <w:r w:rsidRPr="00A20A76">
        <w:rPr>
          <w:u w:val="single"/>
        </w:rPr>
        <w:t>woodfuel</w:t>
      </w:r>
      <w:proofErr w:type="spellEnd"/>
      <w:r w:rsidRPr="00A20A76">
        <w:rPr>
          <w:u w:val="single"/>
        </w:rPr>
        <w:t xml:space="preserve"> consumption as a result of biogas production might be expected to have favorable effect on reduction in deforestation.</w:t>
      </w:r>
    </w:p>
    <w:p w:rsidR="0064117C" w:rsidRPr="00A20A76" w:rsidRDefault="0064117C" w:rsidP="0064117C">
      <w:pPr>
        <w:pStyle w:val="Heading4"/>
      </w:pPr>
      <w:r w:rsidRPr="00A20A76">
        <w:t>Bio methane solves warming by reducing emissions</w:t>
      </w:r>
    </w:p>
    <w:p w:rsidR="0064117C" w:rsidRPr="00EB73E7" w:rsidRDefault="0064117C" w:rsidP="0064117C">
      <w:pPr>
        <w:rPr>
          <w:sz w:val="16"/>
        </w:rPr>
      </w:pPr>
      <w:proofErr w:type="spellStart"/>
      <w:r w:rsidRPr="00C436FD">
        <w:rPr>
          <w:rStyle w:val="Style13ptBold"/>
        </w:rPr>
        <w:t>Dahunsi</w:t>
      </w:r>
      <w:proofErr w:type="spellEnd"/>
      <w:r w:rsidRPr="00C436FD">
        <w:rPr>
          <w:rStyle w:val="Style13ptBold"/>
        </w:rPr>
        <w:t xml:space="preserve"> and </w:t>
      </w:r>
      <w:proofErr w:type="spellStart"/>
      <w:r w:rsidRPr="00C436FD">
        <w:rPr>
          <w:rStyle w:val="Style13ptBold"/>
        </w:rPr>
        <w:t>Oranusi</w:t>
      </w:r>
      <w:proofErr w:type="spellEnd"/>
      <w:r w:rsidRPr="00C436FD">
        <w:rPr>
          <w:rStyle w:val="Style13ptBold"/>
        </w:rPr>
        <w:t xml:space="preserve"> 2013 -Ph. D. in microbiology and Professor of Microbiology, Covenant University</w:t>
      </w:r>
      <w:r w:rsidRPr="00EB73E7">
        <w:rPr>
          <w:sz w:val="16"/>
        </w:rPr>
        <w:t xml:space="preserve"> [</w:t>
      </w:r>
      <w:proofErr w:type="spellStart"/>
      <w:r w:rsidRPr="00EB73E7">
        <w:rPr>
          <w:sz w:val="16"/>
        </w:rPr>
        <w:t>Dahunsi</w:t>
      </w:r>
      <w:proofErr w:type="spellEnd"/>
      <w:r w:rsidRPr="00EB73E7">
        <w:rPr>
          <w:sz w:val="16"/>
        </w:rPr>
        <w:t xml:space="preserve">, S. O., &amp; </w:t>
      </w:r>
      <w:proofErr w:type="spellStart"/>
      <w:r w:rsidRPr="00EB73E7">
        <w:rPr>
          <w:sz w:val="16"/>
        </w:rPr>
        <w:t>Oranusi</w:t>
      </w:r>
      <w:proofErr w:type="spellEnd"/>
      <w:r w:rsidRPr="00EB73E7">
        <w:rPr>
          <w:sz w:val="16"/>
        </w:rPr>
        <w:t>, U. S. Co-digestion of food waste and human excreta for biogas production. British Biotechnology Journal, 3(4) Proquest Accessed on June 25, 2014//LJ</w:t>
      </w:r>
    </w:p>
    <w:p w:rsidR="0064117C" w:rsidRPr="00EB73E7" w:rsidRDefault="0064117C" w:rsidP="0064117C">
      <w:pPr>
        <w:rPr>
          <w:sz w:val="16"/>
        </w:rPr>
      </w:pPr>
      <w:r w:rsidRPr="00A20A76">
        <w:rPr>
          <w:u w:val="single"/>
        </w:rPr>
        <w:t>A biogas plant</w:t>
      </w:r>
      <w:r w:rsidRPr="00EB73E7">
        <w:rPr>
          <w:sz w:val="16"/>
        </w:rPr>
        <w:t xml:space="preserve"> or latrine when successful </w:t>
      </w:r>
      <w:r w:rsidRPr="00A20A76">
        <w:rPr>
          <w:u w:val="single"/>
        </w:rPr>
        <w:t>is an appropriate and sustainable method to deal</w:t>
      </w:r>
      <w:r w:rsidRPr="00EB73E7">
        <w:rPr>
          <w:sz w:val="16"/>
        </w:rPr>
        <w:t xml:space="preserve"> with human or animal </w:t>
      </w:r>
      <w:r w:rsidRPr="00A20A76">
        <w:rPr>
          <w:u w:val="single"/>
        </w:rPr>
        <w:t>waste</w:t>
      </w:r>
      <w:r w:rsidRPr="00EB73E7">
        <w:rPr>
          <w:sz w:val="16"/>
        </w:rPr>
        <w:t xml:space="preserve">. </w:t>
      </w:r>
      <w:r w:rsidRPr="00A20A76">
        <w:rPr>
          <w:u w:val="single"/>
        </w:rPr>
        <w:t>This system produces</w:t>
      </w:r>
      <w:r w:rsidRPr="00EB73E7">
        <w:rPr>
          <w:sz w:val="16"/>
        </w:rPr>
        <w:t xml:space="preserve"> two extremely useful products from the waste: </w:t>
      </w:r>
      <w:r w:rsidRPr="00A20A76">
        <w:rPr>
          <w:u w:val="single"/>
        </w:rPr>
        <w:t>biogas</w:t>
      </w:r>
      <w:r w:rsidRPr="00EB73E7">
        <w:rPr>
          <w:sz w:val="16"/>
        </w:rPr>
        <w:t xml:space="preserve"> and slurry. </w:t>
      </w:r>
      <w:r w:rsidRPr="00A20A76">
        <w:rPr>
          <w:u w:val="single"/>
        </w:rPr>
        <w:t>Using biogas</w:t>
      </w:r>
      <w:r w:rsidRPr="00EB73E7">
        <w:rPr>
          <w:sz w:val="16"/>
        </w:rPr>
        <w:t xml:space="preserve"> for cooking and lighting </w:t>
      </w:r>
      <w:r w:rsidRPr="00A20A76">
        <w:rPr>
          <w:u w:val="single"/>
        </w:rPr>
        <w:t>reduces the strain on the environment by decreasing the use of biomass and the production of greenhouse gases</w:t>
      </w:r>
      <w:r w:rsidRPr="00EB73E7">
        <w:rPr>
          <w:sz w:val="16"/>
        </w:rPr>
        <w:t xml:space="preserve"> (as methane that is produced normally from manure is now captured and used). </w:t>
      </w:r>
      <w:r w:rsidRPr="00A20A76">
        <w:rPr>
          <w:u w:val="single"/>
        </w:rPr>
        <w:t>The biogas system also provides a barrier protecting ground water from contamination from untreated waste</w:t>
      </w:r>
      <w:r w:rsidRPr="00EB73E7">
        <w:rPr>
          <w:sz w:val="16"/>
        </w:rPr>
        <w:t xml:space="preserve"> [13]. To save the environment from further deterioration and also supplement the energy needs of the rural populace, a strategy incorporating local resources and new technology as biogas technology can be effectively utilized [14]. More so, with the declining quantity of fossil fuels it is critical today to focus on sustained economic use of existing limited resources and on identifying new technologies and renewable resources, e.g., biomass, for future energy supply [15].</w:t>
      </w:r>
    </w:p>
    <w:p w:rsidR="0064117C" w:rsidRPr="00A20A76" w:rsidRDefault="0064117C" w:rsidP="0064117C">
      <w:pPr>
        <w:pStyle w:val="Heading4"/>
      </w:pPr>
      <w:r w:rsidRPr="00A20A76">
        <w:t>Bio methane solves warming while reducing untreated pollution</w:t>
      </w:r>
    </w:p>
    <w:p w:rsidR="0064117C" w:rsidRPr="00EB73E7" w:rsidRDefault="0064117C" w:rsidP="0064117C">
      <w:pPr>
        <w:rPr>
          <w:sz w:val="16"/>
        </w:rPr>
      </w:pPr>
      <w:proofErr w:type="spellStart"/>
      <w:r w:rsidRPr="00C436FD">
        <w:rPr>
          <w:rStyle w:val="Style13ptBold"/>
        </w:rPr>
        <w:t>Dahunsi</w:t>
      </w:r>
      <w:proofErr w:type="spellEnd"/>
      <w:r w:rsidRPr="00C436FD">
        <w:rPr>
          <w:rStyle w:val="Style13ptBold"/>
        </w:rPr>
        <w:t xml:space="preserve"> and </w:t>
      </w:r>
      <w:proofErr w:type="spellStart"/>
      <w:r w:rsidRPr="00C436FD">
        <w:rPr>
          <w:rStyle w:val="Style13ptBold"/>
        </w:rPr>
        <w:t>Oranusi</w:t>
      </w:r>
      <w:proofErr w:type="spellEnd"/>
      <w:r w:rsidRPr="00C436FD">
        <w:rPr>
          <w:rStyle w:val="Style13ptBold"/>
        </w:rPr>
        <w:t xml:space="preserve"> 2013 -Ph. D. in microbiology and Professor of Microbiology, Covenant University</w:t>
      </w:r>
      <w:r w:rsidRPr="00EB73E7">
        <w:rPr>
          <w:sz w:val="16"/>
        </w:rPr>
        <w:t xml:space="preserve"> [</w:t>
      </w:r>
      <w:proofErr w:type="spellStart"/>
      <w:r w:rsidRPr="00EB73E7">
        <w:rPr>
          <w:sz w:val="16"/>
        </w:rPr>
        <w:t>Dahunsi</w:t>
      </w:r>
      <w:proofErr w:type="spellEnd"/>
      <w:r w:rsidRPr="00EB73E7">
        <w:rPr>
          <w:sz w:val="16"/>
        </w:rPr>
        <w:t xml:space="preserve">, S. O., &amp; </w:t>
      </w:r>
      <w:proofErr w:type="spellStart"/>
      <w:r w:rsidRPr="00EB73E7">
        <w:rPr>
          <w:sz w:val="16"/>
        </w:rPr>
        <w:t>Oranusi</w:t>
      </w:r>
      <w:proofErr w:type="spellEnd"/>
      <w:r w:rsidRPr="00EB73E7">
        <w:rPr>
          <w:sz w:val="16"/>
        </w:rPr>
        <w:t>, U. S. Co-digestion of food waste and human excreta for biogas production. British Biotechnology Journal, 3(4) Proquest Accessed on June 25, 2014//LJ</w:t>
      </w:r>
    </w:p>
    <w:p w:rsidR="0064117C" w:rsidRPr="00EB73E7" w:rsidRDefault="0064117C" w:rsidP="0064117C">
      <w:pPr>
        <w:rPr>
          <w:sz w:val="16"/>
        </w:rPr>
      </w:pPr>
      <w:r w:rsidRPr="00A20A76">
        <w:rPr>
          <w:u w:val="single"/>
        </w:rPr>
        <w:t>Numerous health problems have been reported to be associated with spread of human and animal wast</w:t>
      </w:r>
      <w:r w:rsidRPr="00EB73E7">
        <w:rPr>
          <w:sz w:val="16"/>
        </w:rPr>
        <w:t xml:space="preserve">e. </w:t>
      </w:r>
      <w:r w:rsidRPr="00A20A76">
        <w:rPr>
          <w:u w:val="single"/>
        </w:rPr>
        <w:t>Human waste can leach into ground water</w:t>
      </w:r>
      <w:r w:rsidRPr="00EB73E7">
        <w:rPr>
          <w:sz w:val="16"/>
        </w:rPr>
        <w:t xml:space="preserve"> from a functioning pit toilet, </w:t>
      </w:r>
      <w:r w:rsidRPr="00A20A76">
        <w:rPr>
          <w:u w:val="single"/>
        </w:rPr>
        <w:t>contamination of groundwater and reservoirs by running storm water and flash floods can result in significant sporadic pollution events</w:t>
      </w:r>
      <w:r w:rsidRPr="00EB73E7">
        <w:rPr>
          <w:sz w:val="16"/>
        </w:rPr>
        <w:t xml:space="preserve">, and </w:t>
      </w:r>
      <w:r w:rsidRPr="00A20A76">
        <w:rPr>
          <w:u w:val="single"/>
        </w:rPr>
        <w:t xml:space="preserve">the type of contamination includes </w:t>
      </w:r>
      <w:proofErr w:type="spellStart"/>
      <w:r w:rsidRPr="00A20A76">
        <w:rPr>
          <w:u w:val="single"/>
        </w:rPr>
        <w:t>enterobacteria</w:t>
      </w:r>
      <w:proofErr w:type="spellEnd"/>
      <w:r w:rsidRPr="00A20A76">
        <w:rPr>
          <w:u w:val="single"/>
        </w:rPr>
        <w:t xml:space="preserve">, </w:t>
      </w:r>
      <w:proofErr w:type="spellStart"/>
      <w:r w:rsidRPr="00A20A76">
        <w:rPr>
          <w:u w:val="single"/>
        </w:rPr>
        <w:t>enteroviruses</w:t>
      </w:r>
      <w:proofErr w:type="spellEnd"/>
      <w:r w:rsidRPr="00A20A76">
        <w:rPr>
          <w:u w:val="single"/>
        </w:rPr>
        <w:t xml:space="preserve"> and a range of fungal spores</w:t>
      </w:r>
      <w:r w:rsidRPr="00EB73E7">
        <w:rPr>
          <w:sz w:val="16"/>
        </w:rPr>
        <w:t xml:space="preserve"> [37]. </w:t>
      </w:r>
      <w:r w:rsidRPr="00A20A76">
        <w:rPr>
          <w:u w:val="single"/>
        </w:rPr>
        <w:t xml:space="preserve">Cattle slurry is known to introduce a range of pathogens including Clostridium </w:t>
      </w:r>
      <w:proofErr w:type="spellStart"/>
      <w:r w:rsidRPr="00A20A76">
        <w:rPr>
          <w:u w:val="single"/>
        </w:rPr>
        <w:t>chavoie</w:t>
      </w:r>
      <w:proofErr w:type="spellEnd"/>
      <w:r w:rsidRPr="00A20A76">
        <w:rPr>
          <w:u w:val="single"/>
        </w:rPr>
        <w:t xml:space="preserve"> (black leg disease</w:t>
      </w:r>
      <w:r w:rsidRPr="00EB73E7">
        <w:rPr>
          <w:sz w:val="16"/>
        </w:rPr>
        <w:t xml:space="preserve">), </w:t>
      </w:r>
      <w:proofErr w:type="spellStart"/>
      <w:r w:rsidRPr="00A20A76">
        <w:rPr>
          <w:u w:val="single"/>
        </w:rPr>
        <w:t>Ascaris</w:t>
      </w:r>
      <w:proofErr w:type="spellEnd"/>
      <w:r w:rsidRPr="00A20A76">
        <w:rPr>
          <w:u w:val="single"/>
        </w:rPr>
        <w:t xml:space="preserve"> ova, E. coli and Salmonella</w:t>
      </w:r>
      <w:r w:rsidRPr="00EB73E7">
        <w:rPr>
          <w:sz w:val="16"/>
        </w:rPr>
        <w:t xml:space="preserve"> spp. as reported in cow dung slurries in </w:t>
      </w:r>
      <w:proofErr w:type="spellStart"/>
      <w:r w:rsidRPr="00EB73E7">
        <w:rPr>
          <w:sz w:val="16"/>
        </w:rPr>
        <w:t>Bauchi</w:t>
      </w:r>
      <w:proofErr w:type="spellEnd"/>
      <w:r w:rsidRPr="00EB73E7">
        <w:rPr>
          <w:sz w:val="16"/>
        </w:rPr>
        <w:t xml:space="preserve"> state, Nigeria and in poultry wastes in Cameroon [38,39]. Pathogen prevalence in the environment is affected by local climate, soil type, animal host prevalence, topography, land cover and management, organic waste applications and hydrology [40</w:t>
      </w:r>
      <w:proofErr w:type="gramStart"/>
      <w:r w:rsidRPr="00EB73E7">
        <w:rPr>
          <w:sz w:val="16"/>
        </w:rPr>
        <w:t>,41,42,43,44</w:t>
      </w:r>
      <w:proofErr w:type="gramEnd"/>
      <w:r w:rsidRPr="00EB73E7">
        <w:rPr>
          <w:sz w:val="16"/>
        </w:rPr>
        <w:t xml:space="preserve">]. </w:t>
      </w:r>
      <w:r w:rsidRPr="00A20A76">
        <w:rPr>
          <w:u w:val="single"/>
        </w:rPr>
        <w:t>Installation of biogas digesters has potential to reduce the risks of encountering these pathogens</w:t>
      </w:r>
      <w:r w:rsidRPr="00EB73E7">
        <w:rPr>
          <w:sz w:val="16"/>
        </w:rPr>
        <w:t xml:space="preserve"> if operated properly. </w:t>
      </w:r>
      <w:r w:rsidRPr="00A20A76">
        <w:rPr>
          <w:u w:val="single"/>
        </w:rPr>
        <w:t>The objective of this project therefore is to create a sustainable solid waste management system that supports greenhouse gas (GHG) emission</w:t>
      </w:r>
      <w:r w:rsidRPr="00EB73E7">
        <w:rPr>
          <w:sz w:val="16"/>
        </w:rPr>
        <w:t xml:space="preserve"> </w:t>
      </w:r>
      <w:r w:rsidRPr="00A20A76">
        <w:rPr>
          <w:u w:val="single"/>
        </w:rPr>
        <w:t>reduction</w:t>
      </w:r>
      <w:r w:rsidRPr="00EB73E7">
        <w:rPr>
          <w:sz w:val="16"/>
        </w:rPr>
        <w:t xml:space="preserve"> </w:t>
      </w:r>
      <w:r w:rsidRPr="00A20A76">
        <w:rPr>
          <w:u w:val="single"/>
        </w:rPr>
        <w:t>by</w:t>
      </w:r>
      <w:r w:rsidRPr="00EB73E7">
        <w:rPr>
          <w:sz w:val="16"/>
        </w:rPr>
        <w:t xml:space="preserve"> the </w:t>
      </w:r>
      <w:r w:rsidRPr="00A20A76">
        <w:rPr>
          <w:u w:val="single"/>
        </w:rPr>
        <w:t>co-digestion of food waste and human excreta for biogas generation</w:t>
      </w:r>
      <w:r w:rsidRPr="00EB73E7">
        <w:rPr>
          <w:sz w:val="16"/>
        </w:rPr>
        <w:t xml:space="preserve">. The choice of these substrates was due to the fact that they are the most commonly generated wastes in every home in the country and also because the previous biogas researches in Nigeria </w:t>
      </w:r>
      <w:proofErr w:type="gramStart"/>
      <w:r w:rsidRPr="00EB73E7">
        <w:rPr>
          <w:sz w:val="16"/>
        </w:rPr>
        <w:t>have</w:t>
      </w:r>
      <w:proofErr w:type="gramEnd"/>
      <w:r w:rsidRPr="00EB73E7">
        <w:rPr>
          <w:sz w:val="16"/>
        </w:rPr>
        <w:t xml:space="preserve"> mostly focused animal wastes (cow dung, piggery wastes and chicken droppings) without any emphasis on human excreta or its co-digestion with other substrates. This is the first documented pilot scale attempt to use human excreta for biogas in Nigeria.</w:t>
      </w:r>
    </w:p>
    <w:p w:rsidR="0064117C" w:rsidRPr="00A20A76" w:rsidRDefault="0064117C" w:rsidP="0064117C">
      <w:pPr>
        <w:pStyle w:val="Heading4"/>
      </w:pPr>
      <w:r w:rsidRPr="00A20A76">
        <w:t>Bio methane solves energy needs – studies prove</w:t>
      </w:r>
    </w:p>
    <w:p w:rsidR="0064117C" w:rsidRPr="00EB73E7" w:rsidRDefault="0064117C" w:rsidP="0064117C">
      <w:pPr>
        <w:rPr>
          <w:sz w:val="16"/>
        </w:rPr>
      </w:pPr>
      <w:proofErr w:type="spellStart"/>
      <w:r w:rsidRPr="00C436FD">
        <w:rPr>
          <w:rStyle w:val="Style13ptBold"/>
        </w:rPr>
        <w:t>Jaenicke</w:t>
      </w:r>
      <w:proofErr w:type="spellEnd"/>
      <w:r w:rsidRPr="00C436FD">
        <w:rPr>
          <w:rStyle w:val="Style13ptBold"/>
        </w:rPr>
        <w:t xml:space="preserve"> </w:t>
      </w:r>
      <w:proofErr w:type="gramStart"/>
      <w:r w:rsidRPr="00C436FD">
        <w:rPr>
          <w:rStyle w:val="Style13ptBold"/>
        </w:rPr>
        <w:t>et</w:t>
      </w:r>
      <w:proofErr w:type="gramEnd"/>
      <w:r w:rsidRPr="00C436FD">
        <w:rPr>
          <w:rStyle w:val="Style13ptBold"/>
        </w:rPr>
        <w:t>. al. ’11 – prof of Computational Genomics, Center for Biotechnology Bielefeld University</w:t>
      </w:r>
      <w:r w:rsidRPr="00EB73E7">
        <w:rPr>
          <w:sz w:val="16"/>
        </w:rPr>
        <w:t xml:space="preserve"> [Ander, C., </w:t>
      </w:r>
      <w:proofErr w:type="spellStart"/>
      <w:r w:rsidRPr="00EB73E7">
        <w:rPr>
          <w:sz w:val="16"/>
        </w:rPr>
        <w:t>Bekel</w:t>
      </w:r>
      <w:proofErr w:type="spellEnd"/>
      <w:r w:rsidRPr="00EB73E7">
        <w:rPr>
          <w:sz w:val="16"/>
        </w:rPr>
        <w:t xml:space="preserve">, T., </w:t>
      </w:r>
      <w:proofErr w:type="spellStart"/>
      <w:r w:rsidRPr="00EB73E7">
        <w:rPr>
          <w:sz w:val="16"/>
        </w:rPr>
        <w:t>Bisdorf</w:t>
      </w:r>
      <w:proofErr w:type="spellEnd"/>
      <w:r w:rsidRPr="00EB73E7">
        <w:rPr>
          <w:sz w:val="16"/>
        </w:rPr>
        <w:t xml:space="preserve">, R., </w:t>
      </w:r>
      <w:proofErr w:type="spellStart"/>
      <w:r w:rsidRPr="00EB73E7">
        <w:rPr>
          <w:sz w:val="16"/>
        </w:rPr>
        <w:t>Dröge</w:t>
      </w:r>
      <w:proofErr w:type="spellEnd"/>
      <w:r w:rsidRPr="00EB73E7">
        <w:rPr>
          <w:sz w:val="16"/>
        </w:rPr>
        <w:t xml:space="preserve">, M., </w:t>
      </w:r>
      <w:proofErr w:type="spellStart"/>
      <w:r w:rsidRPr="00EB73E7">
        <w:rPr>
          <w:sz w:val="16"/>
        </w:rPr>
        <w:t>Gartemann</w:t>
      </w:r>
      <w:proofErr w:type="spellEnd"/>
      <w:r w:rsidRPr="00EB73E7">
        <w:rPr>
          <w:sz w:val="16"/>
        </w:rPr>
        <w:t xml:space="preserve">, K., </w:t>
      </w:r>
      <w:proofErr w:type="spellStart"/>
      <w:r w:rsidRPr="00EB73E7">
        <w:rPr>
          <w:sz w:val="16"/>
        </w:rPr>
        <w:t>Goesmann</w:t>
      </w:r>
      <w:proofErr w:type="spellEnd"/>
      <w:r w:rsidRPr="00EB73E7">
        <w:rPr>
          <w:sz w:val="16"/>
        </w:rPr>
        <w:t xml:space="preserve">, A. Comparative and joint analysis of two </w:t>
      </w:r>
      <w:proofErr w:type="spellStart"/>
      <w:r w:rsidRPr="00EB73E7">
        <w:rPr>
          <w:sz w:val="16"/>
        </w:rPr>
        <w:t>metagenomic</w:t>
      </w:r>
      <w:proofErr w:type="spellEnd"/>
      <w:r w:rsidRPr="00EB73E7">
        <w:rPr>
          <w:sz w:val="16"/>
        </w:rPr>
        <w:t xml:space="preserve"> datasets from a biogas fermenter obtained by 454-pyrosequencing. </w:t>
      </w:r>
      <w:proofErr w:type="spellStart"/>
      <w:r w:rsidRPr="00EB73E7">
        <w:rPr>
          <w:sz w:val="16"/>
        </w:rPr>
        <w:t>PLoS</w:t>
      </w:r>
      <w:proofErr w:type="spellEnd"/>
      <w:r w:rsidRPr="00EB73E7">
        <w:rPr>
          <w:sz w:val="16"/>
        </w:rPr>
        <w:t xml:space="preserve"> One, 6(1) </w:t>
      </w:r>
      <w:proofErr w:type="spellStart"/>
      <w:r w:rsidRPr="00EB73E7">
        <w:rPr>
          <w:sz w:val="16"/>
        </w:rPr>
        <w:t>doi:http</w:t>
      </w:r>
      <w:proofErr w:type="spellEnd"/>
      <w:r w:rsidRPr="00EB73E7">
        <w:rPr>
          <w:sz w:val="16"/>
        </w:rPr>
        <w:t>://dx.doi.org/10.1371/journal.pone.0014519</w:t>
      </w:r>
    </w:p>
    <w:p w:rsidR="0064117C" w:rsidRPr="00A20A76" w:rsidRDefault="0064117C" w:rsidP="0064117C">
      <w:pPr>
        <w:rPr>
          <w:u w:val="single"/>
        </w:rPr>
      </w:pPr>
      <w:r w:rsidRPr="00A20A76">
        <w:rPr>
          <w:u w:val="single"/>
        </w:rPr>
        <w:t>Biogas production from renewable resources is attracting increased attention as an alternative energy source due to the limited availability of traditional fossil fuels</w:t>
      </w:r>
      <w:r w:rsidRPr="00EB73E7">
        <w:rPr>
          <w:sz w:val="16"/>
        </w:rPr>
        <w:t xml:space="preserve">. Many countries are promoting the use of alternative energy sources for sustainable energy production. </w:t>
      </w:r>
      <w:r w:rsidRPr="00A20A76">
        <w:rPr>
          <w:u w:val="single"/>
        </w:rPr>
        <w:t xml:space="preserve">In this study, a </w:t>
      </w:r>
      <w:proofErr w:type="spellStart"/>
      <w:r w:rsidRPr="00A20A76">
        <w:rPr>
          <w:u w:val="single"/>
        </w:rPr>
        <w:t>metagenome</w:t>
      </w:r>
      <w:proofErr w:type="spellEnd"/>
      <w:r w:rsidRPr="00A20A76">
        <w:rPr>
          <w:u w:val="single"/>
        </w:rPr>
        <w:t xml:space="preserve"> from a production-scale biogas fermenter was </w:t>
      </w:r>
      <w:proofErr w:type="spellStart"/>
      <w:r w:rsidRPr="00A20A76">
        <w:rPr>
          <w:u w:val="single"/>
        </w:rPr>
        <w:t>analysed</w:t>
      </w:r>
      <w:proofErr w:type="spellEnd"/>
      <w:r w:rsidRPr="00EB73E7">
        <w:rPr>
          <w:sz w:val="16"/>
        </w:rPr>
        <w:t xml:space="preserve"> employing Roche's GS FLX Titanium technology and compared to a previous dataset obtained from the same community DNA sample that was sequenced on the GS FLX platform. Taxonomic profiling based on 16S </w:t>
      </w:r>
      <w:proofErr w:type="spellStart"/>
      <w:r w:rsidRPr="00EB73E7">
        <w:rPr>
          <w:sz w:val="16"/>
        </w:rPr>
        <w:t>rRNA</w:t>
      </w:r>
      <w:proofErr w:type="spellEnd"/>
      <w:r w:rsidRPr="00EB73E7">
        <w:rPr>
          <w:sz w:val="16"/>
        </w:rPr>
        <w:t xml:space="preserve">-specific sequences and an Environmental Gene Tag (EGT) analysis employing CARMA demonstrated that both approaches benefit from the longer read lengths obtained on the Titanium platform. Results confirmed Clostridia as the most prevalent taxonomic class, whereas species of the order </w:t>
      </w:r>
      <w:proofErr w:type="spellStart"/>
      <w:r w:rsidRPr="00A20A76">
        <w:rPr>
          <w:u w:val="single"/>
        </w:rPr>
        <w:t>Methanomicrobiales</w:t>
      </w:r>
      <w:proofErr w:type="spellEnd"/>
      <w:r w:rsidRPr="00A20A76">
        <w:rPr>
          <w:u w:val="single"/>
        </w:rPr>
        <w:t xml:space="preserve"> are dominant among </w:t>
      </w:r>
      <w:proofErr w:type="spellStart"/>
      <w:r w:rsidRPr="00A20A76">
        <w:rPr>
          <w:u w:val="single"/>
        </w:rPr>
        <w:t>methanogenic</w:t>
      </w:r>
      <w:proofErr w:type="spellEnd"/>
      <w:r w:rsidRPr="00A20A76">
        <w:rPr>
          <w:u w:val="single"/>
        </w:rPr>
        <w:t xml:space="preserve"> </w:t>
      </w:r>
      <w:proofErr w:type="spellStart"/>
      <w:r w:rsidRPr="00A20A76">
        <w:rPr>
          <w:u w:val="single"/>
        </w:rPr>
        <w:t>Archaea</w:t>
      </w:r>
      <w:proofErr w:type="spellEnd"/>
      <w:r w:rsidRPr="00EB73E7">
        <w:rPr>
          <w:sz w:val="16"/>
        </w:rPr>
        <w:t xml:space="preserve">. However, the analyses also identified additional taxa that were missed by the previous study, including members of the genera Streptococcus, </w:t>
      </w:r>
      <w:proofErr w:type="spellStart"/>
      <w:r w:rsidRPr="00EB73E7">
        <w:rPr>
          <w:sz w:val="16"/>
        </w:rPr>
        <w:t>Acetivibrio</w:t>
      </w:r>
      <w:proofErr w:type="spellEnd"/>
      <w:r w:rsidRPr="00EB73E7">
        <w:rPr>
          <w:sz w:val="16"/>
        </w:rPr>
        <w:t xml:space="preserve">, </w:t>
      </w:r>
      <w:proofErr w:type="spellStart"/>
      <w:r w:rsidRPr="00EB73E7">
        <w:rPr>
          <w:sz w:val="16"/>
        </w:rPr>
        <w:t>Garciella</w:t>
      </w:r>
      <w:proofErr w:type="spellEnd"/>
      <w:r w:rsidRPr="00EB73E7">
        <w:rPr>
          <w:sz w:val="16"/>
        </w:rPr>
        <w:t xml:space="preserve">, </w:t>
      </w:r>
      <w:proofErr w:type="spellStart"/>
      <w:r w:rsidRPr="00EB73E7">
        <w:rPr>
          <w:sz w:val="16"/>
        </w:rPr>
        <w:t>Tissierella</w:t>
      </w:r>
      <w:proofErr w:type="spellEnd"/>
      <w:r w:rsidRPr="00EB73E7">
        <w:rPr>
          <w:sz w:val="16"/>
        </w:rPr>
        <w:t xml:space="preserve">, and </w:t>
      </w:r>
      <w:proofErr w:type="spellStart"/>
      <w:r w:rsidRPr="00EB73E7">
        <w:rPr>
          <w:sz w:val="16"/>
        </w:rPr>
        <w:t>Gelria</w:t>
      </w:r>
      <w:proofErr w:type="spellEnd"/>
      <w:r w:rsidRPr="00EB73E7">
        <w:rPr>
          <w:sz w:val="16"/>
        </w:rPr>
        <w:t xml:space="preserve">, </w:t>
      </w:r>
      <w:r w:rsidRPr="00A20A76">
        <w:rPr>
          <w:u w:val="single"/>
        </w:rPr>
        <w:t xml:space="preserve">which </w:t>
      </w:r>
      <w:r w:rsidRPr="00EB73E7">
        <w:rPr>
          <w:sz w:val="16"/>
        </w:rPr>
        <w:t xml:space="preserve">might also </w:t>
      </w:r>
      <w:r w:rsidRPr="00A20A76">
        <w:rPr>
          <w:u w:val="single"/>
        </w:rPr>
        <w:t>play a role in the fermentation process leading to the formation of methane</w:t>
      </w:r>
      <w:r w:rsidRPr="00EB73E7">
        <w:rPr>
          <w:sz w:val="16"/>
        </w:rPr>
        <w:t xml:space="preserve">. Taking advantage of the CARMA feature to correlate taxonomic information of sequences with their assigned functions, it appeared that </w:t>
      </w:r>
      <w:proofErr w:type="spellStart"/>
      <w:r w:rsidRPr="00EB73E7">
        <w:rPr>
          <w:sz w:val="16"/>
        </w:rPr>
        <w:t>Firmicutes</w:t>
      </w:r>
      <w:proofErr w:type="spellEnd"/>
      <w:r w:rsidRPr="00EB73E7">
        <w:rPr>
          <w:sz w:val="16"/>
        </w:rPr>
        <w:t xml:space="preserve">, followed by </w:t>
      </w:r>
      <w:proofErr w:type="spellStart"/>
      <w:r w:rsidRPr="00EB73E7">
        <w:rPr>
          <w:sz w:val="16"/>
        </w:rPr>
        <w:t>Bacteroidetes</w:t>
      </w:r>
      <w:proofErr w:type="spellEnd"/>
      <w:r w:rsidRPr="00EB73E7">
        <w:rPr>
          <w:sz w:val="16"/>
        </w:rPr>
        <w:t xml:space="preserve"> and </w:t>
      </w:r>
      <w:proofErr w:type="spellStart"/>
      <w:r w:rsidRPr="00EB73E7">
        <w:rPr>
          <w:sz w:val="16"/>
        </w:rPr>
        <w:t>Proteobacteria</w:t>
      </w:r>
      <w:proofErr w:type="spellEnd"/>
      <w:r w:rsidRPr="00EB73E7">
        <w:rPr>
          <w:sz w:val="16"/>
        </w:rPr>
        <w:t xml:space="preserve">, dominate within the functional context of polysaccharide degradation whereas </w:t>
      </w:r>
      <w:proofErr w:type="spellStart"/>
      <w:r w:rsidRPr="00A20A76">
        <w:rPr>
          <w:u w:val="single"/>
        </w:rPr>
        <w:t>Methanomicrobiales</w:t>
      </w:r>
      <w:proofErr w:type="spellEnd"/>
      <w:r w:rsidRPr="00A20A76">
        <w:rPr>
          <w:u w:val="single"/>
        </w:rPr>
        <w:t xml:space="preserve"> represent the most abundant taxonomic group responsible for methane production</w:t>
      </w:r>
      <w:r w:rsidRPr="00EB73E7">
        <w:rPr>
          <w:sz w:val="16"/>
        </w:rPr>
        <w:t xml:space="preserve">. </w:t>
      </w:r>
      <w:proofErr w:type="gramStart"/>
      <w:r w:rsidRPr="00EB73E7">
        <w:rPr>
          <w:sz w:val="16"/>
        </w:rPr>
        <w:t>Clostridia is</w:t>
      </w:r>
      <w:proofErr w:type="gramEnd"/>
      <w:r w:rsidRPr="00EB73E7">
        <w:rPr>
          <w:sz w:val="16"/>
        </w:rPr>
        <w:t xml:space="preserve"> the most important class involved in the reductive CoA pathway (Wood-</w:t>
      </w:r>
      <w:proofErr w:type="spellStart"/>
      <w:r w:rsidRPr="00EB73E7">
        <w:rPr>
          <w:sz w:val="16"/>
        </w:rPr>
        <w:t>Ljungdahl</w:t>
      </w:r>
      <w:proofErr w:type="spellEnd"/>
      <w:r w:rsidRPr="00EB73E7">
        <w:rPr>
          <w:sz w:val="16"/>
        </w:rPr>
        <w:t xml:space="preserve"> pathway) that is characteristic for </w:t>
      </w:r>
      <w:proofErr w:type="spellStart"/>
      <w:r w:rsidRPr="00EB73E7">
        <w:rPr>
          <w:sz w:val="16"/>
        </w:rPr>
        <w:t>acetogenesis</w:t>
      </w:r>
      <w:proofErr w:type="spellEnd"/>
      <w:r w:rsidRPr="00EB73E7">
        <w:rPr>
          <w:sz w:val="16"/>
        </w:rPr>
        <w:t xml:space="preserve">. Based on binning of 16S </w:t>
      </w:r>
      <w:proofErr w:type="spellStart"/>
      <w:r w:rsidRPr="00EB73E7">
        <w:rPr>
          <w:sz w:val="16"/>
        </w:rPr>
        <w:t>rRNA</w:t>
      </w:r>
      <w:proofErr w:type="spellEnd"/>
      <w:r w:rsidRPr="00EB73E7">
        <w:rPr>
          <w:sz w:val="16"/>
        </w:rPr>
        <w:t xml:space="preserve">-specific sequences allocated to the dominant genus </w:t>
      </w:r>
      <w:proofErr w:type="spellStart"/>
      <w:proofErr w:type="gramStart"/>
      <w:r w:rsidRPr="00EB73E7">
        <w:rPr>
          <w:sz w:val="16"/>
        </w:rPr>
        <w:t>Methanoculleus</w:t>
      </w:r>
      <w:proofErr w:type="spellEnd"/>
      <w:r w:rsidRPr="00EB73E7">
        <w:rPr>
          <w:sz w:val="16"/>
        </w:rPr>
        <w:t>,</w:t>
      </w:r>
      <w:proofErr w:type="gramEnd"/>
      <w:r w:rsidRPr="00EB73E7">
        <w:rPr>
          <w:sz w:val="16"/>
        </w:rPr>
        <w:t xml:space="preserve"> it could be shown that this genus is represented by several different species. Phylogenetic analysis of these sequences placed them in close proximity to the </w:t>
      </w:r>
      <w:proofErr w:type="spellStart"/>
      <w:r w:rsidRPr="00EB73E7">
        <w:rPr>
          <w:sz w:val="16"/>
        </w:rPr>
        <w:t>hydrogenotrophic</w:t>
      </w:r>
      <w:proofErr w:type="spellEnd"/>
      <w:r w:rsidRPr="00EB73E7">
        <w:rPr>
          <w:sz w:val="16"/>
        </w:rPr>
        <w:t xml:space="preserve"> methanogen </w:t>
      </w:r>
      <w:proofErr w:type="spellStart"/>
      <w:r w:rsidRPr="00EB73E7">
        <w:rPr>
          <w:sz w:val="16"/>
        </w:rPr>
        <w:t>Methanoculleus</w:t>
      </w:r>
      <w:proofErr w:type="spellEnd"/>
      <w:r w:rsidRPr="00EB73E7">
        <w:rPr>
          <w:sz w:val="16"/>
        </w:rPr>
        <w:t xml:space="preserve"> </w:t>
      </w:r>
      <w:proofErr w:type="spellStart"/>
      <w:r w:rsidRPr="00EB73E7">
        <w:rPr>
          <w:sz w:val="16"/>
        </w:rPr>
        <w:t>bourgensis</w:t>
      </w:r>
      <w:proofErr w:type="spellEnd"/>
      <w:r w:rsidRPr="00EB73E7">
        <w:rPr>
          <w:sz w:val="16"/>
        </w:rPr>
        <w:t xml:space="preserve">. While rarefaction analyses still indicate incomplete coverage, examination of the GS FLX Titanium dataset resulted in the identification of additional genera and functional elements, </w:t>
      </w:r>
      <w:r w:rsidRPr="00A20A76">
        <w:rPr>
          <w:u w:val="single"/>
        </w:rPr>
        <w:t>providing a far more complete coverage of the community involved in anaerobic fermentative pathways leading to methane formation.</w:t>
      </w:r>
    </w:p>
    <w:p w:rsidR="0064117C" w:rsidRDefault="0064117C" w:rsidP="0064117C">
      <w:pPr>
        <w:rPr>
          <w:u w:val="single"/>
        </w:rPr>
      </w:pPr>
    </w:p>
    <w:p w:rsidR="0064117C" w:rsidRPr="001E1A51" w:rsidRDefault="0064117C" w:rsidP="0064117C">
      <w:pPr>
        <w:rPr>
          <w:u w:val="single"/>
        </w:rPr>
      </w:pPr>
    </w:p>
    <w:p w:rsidR="00F4419C" w:rsidRDefault="00F4419C" w:rsidP="00F4419C">
      <w:pPr>
        <w:pStyle w:val="Heading3"/>
      </w:pPr>
      <w:r>
        <w:t>DOD Counterplan Links</w:t>
      </w:r>
    </w:p>
    <w:p w:rsidR="00F4419C" w:rsidRPr="00D50FFC" w:rsidRDefault="00F4419C" w:rsidP="00F4419C">
      <w:pPr>
        <w:pStyle w:val="Heading4"/>
      </w:pPr>
      <w:r w:rsidRPr="00D50FFC">
        <w:t>US Navy can do plan- currently researching methane hydrates</w:t>
      </w:r>
    </w:p>
    <w:p w:rsidR="00F4419C" w:rsidRPr="00EB73E7" w:rsidRDefault="00F4419C" w:rsidP="00F4419C">
      <w:pPr>
        <w:rPr>
          <w:sz w:val="16"/>
        </w:rPr>
      </w:pPr>
      <w:r w:rsidRPr="00C436FD">
        <w:rPr>
          <w:rStyle w:val="Style13ptBold"/>
        </w:rPr>
        <w:t>Coffin et al. ‘2 - Chemistry Division at the US Naval Research Laboratory</w:t>
      </w:r>
      <w:r w:rsidRPr="00EB73E7">
        <w:rPr>
          <w:sz w:val="16"/>
        </w:rPr>
        <w:t xml:space="preserve"> (</w:t>
      </w:r>
      <w:proofErr w:type="spellStart"/>
      <w:r w:rsidRPr="00EB73E7">
        <w:rPr>
          <w:sz w:val="16"/>
        </w:rPr>
        <w:t>Lamontagne</w:t>
      </w:r>
      <w:proofErr w:type="spellEnd"/>
      <w:r w:rsidRPr="00EB73E7">
        <w:rPr>
          <w:sz w:val="16"/>
        </w:rPr>
        <w:t>, Rose-</w:t>
      </w:r>
      <w:proofErr w:type="spellStart"/>
      <w:r w:rsidRPr="00EB73E7">
        <w:rPr>
          <w:sz w:val="16"/>
        </w:rPr>
        <w:t>Pehrsson</w:t>
      </w:r>
      <w:proofErr w:type="spellEnd"/>
      <w:r w:rsidRPr="00EB73E7">
        <w:rPr>
          <w:sz w:val="16"/>
        </w:rPr>
        <w:t xml:space="preserve">, Grabowski, </w:t>
      </w:r>
      <w:proofErr w:type="spellStart"/>
      <w:r w:rsidRPr="00EB73E7">
        <w:rPr>
          <w:sz w:val="16"/>
        </w:rPr>
        <w:t>Knies</w:t>
      </w:r>
      <w:proofErr w:type="spellEnd"/>
      <w:r w:rsidRPr="00EB73E7">
        <w:rPr>
          <w:sz w:val="16"/>
        </w:rPr>
        <w:t xml:space="preserve">, </w:t>
      </w:r>
      <w:proofErr w:type="spellStart"/>
      <w:r w:rsidRPr="00EB73E7">
        <w:rPr>
          <w:sz w:val="16"/>
        </w:rPr>
        <w:t>Qadri</w:t>
      </w:r>
      <w:proofErr w:type="spellEnd"/>
      <w:r w:rsidRPr="00EB73E7">
        <w:rPr>
          <w:sz w:val="16"/>
        </w:rPr>
        <w:t xml:space="preserve">, </w:t>
      </w:r>
      <w:proofErr w:type="spellStart"/>
      <w:r w:rsidRPr="00EB73E7">
        <w:rPr>
          <w:sz w:val="16"/>
        </w:rPr>
        <w:t>Yesinowski</w:t>
      </w:r>
      <w:proofErr w:type="spellEnd"/>
      <w:r w:rsidRPr="00EB73E7">
        <w:rPr>
          <w:sz w:val="16"/>
        </w:rPr>
        <w:t xml:space="preserve">, </w:t>
      </w:r>
      <w:proofErr w:type="spellStart"/>
      <w:r w:rsidRPr="00EB73E7">
        <w:rPr>
          <w:sz w:val="16"/>
        </w:rPr>
        <w:t>Pohlman</w:t>
      </w:r>
      <w:proofErr w:type="spellEnd"/>
      <w:r w:rsidRPr="00EB73E7">
        <w:rPr>
          <w:sz w:val="16"/>
        </w:rPr>
        <w:t xml:space="preserve">, </w:t>
      </w:r>
      <w:proofErr w:type="spellStart"/>
      <w:r w:rsidRPr="00EB73E7">
        <w:rPr>
          <w:sz w:val="16"/>
        </w:rPr>
        <w:t>Yousuf</w:t>
      </w:r>
      <w:proofErr w:type="spellEnd"/>
      <w:r w:rsidRPr="00EB73E7">
        <w:rPr>
          <w:sz w:val="16"/>
        </w:rPr>
        <w:t xml:space="preserve">, Linton) [Ocean Floor Methane Gas Hydrate Exploration, </w:t>
      </w:r>
      <w:hyperlink r:id="rId59" w:history="1">
        <w:r w:rsidRPr="00EB73E7">
          <w:rPr>
            <w:rStyle w:val="Hyperlink"/>
            <w:sz w:val="16"/>
          </w:rPr>
          <w:t>http://www.nrl.navy.mil/research/nrl-review/2002/chem-biochem-research/coffin/</w:t>
        </w:r>
      </w:hyperlink>
      <w:r w:rsidRPr="00EB73E7">
        <w:rPr>
          <w:sz w:val="16"/>
        </w:rPr>
        <w:t>, accessed 6/30/14] KC</w:t>
      </w:r>
    </w:p>
    <w:p w:rsidR="00F4419C" w:rsidRPr="00D50FFC" w:rsidRDefault="00F4419C" w:rsidP="00F4419C">
      <w:pPr>
        <w:rPr>
          <w:u w:val="single"/>
        </w:rPr>
      </w:pPr>
      <w:r w:rsidRPr="00EB73E7">
        <w:rPr>
          <w:sz w:val="16"/>
        </w:rPr>
        <w:t xml:space="preserve">Introduction: Over the last decade, large deposits of methane hydrates have been identified along the world continental margins. Frozen mixtures of hydrocarbon gas (mostly methane) and water occur over large areas of the ocean floor and vastly exceed other carbon-energy reservoirs. With a maximum content of 164 m3 of methane and 0.8 m3 of water at standard temperature and pressure per cubic meter of hydrate and an estimated range of 26 to 139 X 1015 m3 globally, this is a significant new energy source. The content of methane in hydrates is variable and is controlled by geothermal gradients and biological methane production. International research has begun, with a primary goal of obtaining the methane in these hydrates as an energy source. This requires a broad range of scientific efforts to address the methane hydrate presence, develop mining strategies, and predict the impact on the environment and platform stability. </w:t>
      </w:r>
      <w:r w:rsidRPr="00D50FFC">
        <w:rPr>
          <w:u w:val="single"/>
        </w:rPr>
        <w:t xml:space="preserve">The Naval Research Laboratory (NRL) has developed strong research topics regarding methane hydrates over the last 30 years. NRL has unique field and laboratory expertise that couples physical, chemical, and biological parameters to address methane hydrate distribution, formation, and stability. Recent, current, and planned field work is active on the Texas-Louisiana Shelf in the Gulf of Mexico, </w:t>
      </w:r>
      <w:proofErr w:type="spellStart"/>
      <w:r w:rsidRPr="00D50FFC">
        <w:rPr>
          <w:u w:val="single"/>
        </w:rPr>
        <w:t>Nankai</w:t>
      </w:r>
      <w:proofErr w:type="spellEnd"/>
      <w:r w:rsidRPr="00D50FFC">
        <w:rPr>
          <w:u w:val="single"/>
        </w:rPr>
        <w:t xml:space="preserve"> Trough off the eastern coast of Japan, Blake Ridge in the northwestern Atlantic Ocean, the Cascadia Margin in the northeastern Pacific Ocean, and the Haakon-Mosby Mud Volcano (MV) in the Norwegian-Greenland Sea</w:t>
      </w:r>
      <w:r w:rsidRPr="00EB73E7">
        <w:rPr>
          <w:sz w:val="16"/>
        </w:rPr>
        <w:t xml:space="preserve">. Research Approach: </w:t>
      </w:r>
      <w:r w:rsidRPr="00D50FFC">
        <w:rPr>
          <w:u w:val="single"/>
        </w:rPr>
        <w:t xml:space="preserve">Key program efforts at NRL includes integration of: </w:t>
      </w:r>
      <w:proofErr w:type="spellStart"/>
      <w:r w:rsidRPr="00D50FFC">
        <w:rPr>
          <w:u w:val="single"/>
        </w:rPr>
        <w:t>geoacoustical</w:t>
      </w:r>
      <w:proofErr w:type="spellEnd"/>
      <w:r w:rsidRPr="00D50FFC">
        <w:rPr>
          <w:u w:val="single"/>
        </w:rPr>
        <w:t xml:space="preserve"> surveys to predict hydrate locations; methane sensors to trace hydrate rich regions in the ocean floor</w:t>
      </w:r>
      <w:r w:rsidRPr="00EB73E7">
        <w:rPr>
          <w:sz w:val="16"/>
        </w:rPr>
        <w:t xml:space="preserve">; </w:t>
      </w:r>
      <w:r w:rsidRPr="00D50FFC">
        <w:rPr>
          <w:u w:val="single"/>
        </w:rPr>
        <w:t xml:space="preserve">field and laboratory analysis of hydrate structure </w:t>
      </w:r>
      <w:r w:rsidRPr="00EB73E7">
        <w:rPr>
          <w:sz w:val="16"/>
        </w:rPr>
        <w:t xml:space="preserve">and content; </w:t>
      </w:r>
      <w:r w:rsidRPr="00D50FFC">
        <w:rPr>
          <w:u w:val="single"/>
        </w:rPr>
        <w:t>and</w:t>
      </w:r>
      <w:r w:rsidRPr="00EB73E7">
        <w:rPr>
          <w:sz w:val="16"/>
        </w:rPr>
        <w:t xml:space="preserve"> stable and radio carbon </w:t>
      </w:r>
      <w:r w:rsidRPr="00D50FFC">
        <w:rPr>
          <w:u w:val="single"/>
        </w:rPr>
        <w:t>isotope analysis to assist in</w:t>
      </w:r>
      <w:r w:rsidRPr="00EB73E7">
        <w:rPr>
          <w:sz w:val="16"/>
        </w:rPr>
        <w:t xml:space="preserve"> the interpretation of methane sources and </w:t>
      </w:r>
      <w:r w:rsidRPr="00D50FFC">
        <w:rPr>
          <w:u w:val="single"/>
        </w:rPr>
        <w:t>understanding of the hydrate content and stability</w:t>
      </w:r>
      <w:r w:rsidRPr="00EB73E7">
        <w:rPr>
          <w:sz w:val="16"/>
        </w:rPr>
        <w:t xml:space="preserve">. The following sections describe Code 6000's efforts in this project. Testing and Development of a Methane Sensor: Methane sensing is applied to identify potential hydrate-rich regions in the sediments and to study the flow of methane from these regions into the water column. A methane sensor, METS, from ASD </w:t>
      </w:r>
      <w:proofErr w:type="spellStart"/>
      <w:r w:rsidRPr="00EB73E7">
        <w:rPr>
          <w:sz w:val="16"/>
        </w:rPr>
        <w:t>Sensortechnik</w:t>
      </w:r>
      <w:proofErr w:type="spellEnd"/>
      <w:r w:rsidRPr="00EB73E7">
        <w:rPr>
          <w:sz w:val="16"/>
        </w:rPr>
        <w:t xml:space="preserve"> </w:t>
      </w:r>
      <w:proofErr w:type="spellStart"/>
      <w:r w:rsidRPr="00EB73E7">
        <w:rPr>
          <w:sz w:val="16"/>
        </w:rPr>
        <w:t>Gmgh</w:t>
      </w:r>
      <w:proofErr w:type="spellEnd"/>
      <w:r w:rsidRPr="00EB73E7">
        <w:rPr>
          <w:sz w:val="16"/>
        </w:rPr>
        <w:t xml:space="preserve"> (Germany) became commercially available at the start of the Methane Hydrate Advanced Research Initiative (ARI). The METS sensor specifications list an operational depth range from 0 to 2000 m, temperature range of 0 to 40 C, and a methane concentration range of 50 µ</w:t>
      </w:r>
      <w:proofErr w:type="spellStart"/>
      <w:r w:rsidRPr="00EB73E7">
        <w:rPr>
          <w:sz w:val="16"/>
        </w:rPr>
        <w:t>mol</w:t>
      </w:r>
      <w:proofErr w:type="spellEnd"/>
      <w:r w:rsidRPr="00EB73E7">
        <w:rPr>
          <w:sz w:val="16"/>
        </w:rPr>
        <w:t xml:space="preserve">/l </w:t>
      </w:r>
      <w:proofErr w:type="gramStart"/>
      <w:r w:rsidRPr="00EB73E7">
        <w:rPr>
          <w:sz w:val="16"/>
        </w:rPr>
        <w:t>to 10 µ</w:t>
      </w:r>
      <w:proofErr w:type="spellStart"/>
      <w:r w:rsidRPr="00EB73E7">
        <w:rPr>
          <w:sz w:val="16"/>
        </w:rPr>
        <w:t>mol</w:t>
      </w:r>
      <w:proofErr w:type="spellEnd"/>
      <w:r w:rsidRPr="00EB73E7">
        <w:rPr>
          <w:sz w:val="16"/>
        </w:rPr>
        <w:t>/l</w:t>
      </w:r>
      <w:proofErr w:type="gramEnd"/>
      <w:r w:rsidRPr="00EB73E7">
        <w:rPr>
          <w:sz w:val="16"/>
        </w:rPr>
        <w:t>. The methane sensor is a semiconductor (metal oxide) that works on the principle of hydrocarbon adsorption. The data collected during the summer 2000 cruise to the Gulf of Mexico was obtained from one sensor, D21. The METS sensor was placed on the forward platform of the submersible in view of the operator. This allowed the operator and observer to properly annotate the sampling events since multiple experiments were ongoing on each dive. Figure 8 shows data collected while working with hydrate mounds or with pieces of hydrate. Methane concentrations rise from a background level of ~0.1 µ</w:t>
      </w:r>
      <w:proofErr w:type="spellStart"/>
      <w:r w:rsidRPr="00EB73E7">
        <w:rPr>
          <w:sz w:val="16"/>
        </w:rPr>
        <w:t>mols</w:t>
      </w:r>
      <w:proofErr w:type="spellEnd"/>
      <w:r w:rsidRPr="00EB73E7">
        <w:rPr>
          <w:sz w:val="16"/>
        </w:rPr>
        <w:t>/l to a high of ~8.8 µ</w:t>
      </w:r>
      <w:proofErr w:type="spellStart"/>
      <w:r w:rsidRPr="00EB73E7">
        <w:rPr>
          <w:sz w:val="16"/>
        </w:rPr>
        <w:t>mols</w:t>
      </w:r>
      <w:proofErr w:type="spellEnd"/>
      <w:r w:rsidRPr="00EB73E7">
        <w:rPr>
          <w:sz w:val="16"/>
        </w:rPr>
        <w:t>/l. The first peak (~2.1 µ</w:t>
      </w:r>
      <w:proofErr w:type="spellStart"/>
      <w:r w:rsidRPr="00EB73E7">
        <w:rPr>
          <w:sz w:val="16"/>
        </w:rPr>
        <w:t>mols</w:t>
      </w:r>
      <w:proofErr w:type="spellEnd"/>
      <w:r w:rsidRPr="00EB73E7">
        <w:rPr>
          <w:sz w:val="16"/>
        </w:rPr>
        <w:t>/l) at 5,788 seconds was obtained when working around a loose piece of hydrate. While working a hydrate mound at 6,634 seconds, a concentration of ~2.9 µ</w:t>
      </w:r>
      <w:proofErr w:type="spellStart"/>
      <w:r w:rsidRPr="00EB73E7">
        <w:rPr>
          <w:sz w:val="16"/>
        </w:rPr>
        <w:t>mols</w:t>
      </w:r>
      <w:proofErr w:type="spellEnd"/>
      <w:r w:rsidRPr="00EB73E7">
        <w:rPr>
          <w:sz w:val="16"/>
        </w:rPr>
        <w:t xml:space="preserve">/l was obtained. The highest concentration </w:t>
      </w:r>
      <w:proofErr w:type="gramStart"/>
      <w:r w:rsidRPr="00EB73E7">
        <w:rPr>
          <w:sz w:val="16"/>
        </w:rPr>
        <w:t>(~9 µ</w:t>
      </w:r>
      <w:proofErr w:type="spellStart"/>
      <w:r w:rsidRPr="00EB73E7">
        <w:rPr>
          <w:sz w:val="16"/>
        </w:rPr>
        <w:t>mols</w:t>
      </w:r>
      <w:proofErr w:type="spellEnd"/>
      <w:r w:rsidRPr="00EB73E7">
        <w:rPr>
          <w:sz w:val="16"/>
        </w:rPr>
        <w:t>/l)</w:t>
      </w:r>
      <w:proofErr w:type="gramEnd"/>
      <w:r w:rsidRPr="00EB73E7">
        <w:rPr>
          <w:sz w:val="16"/>
        </w:rPr>
        <w:t xml:space="preserve"> occurred while cores were being taken in a hydrate mound. The peak located at 10,523 seconds occurred while working in a mussel bed located to the left of the hydrate mound. Analysis of Hydrate Methane Sources, Structure, and Content: The formation, stability and required dissociation energy in hydrates varies as a function of physical, biological, and chemical factors. The chemical and biological parameters are a major effort in methane hydrate research conducted by Code 6000 scientists. For analysis of the hydrate gas sources, scientists at NRL are applying carbon isotope analysis to differentiate between </w:t>
      </w:r>
      <w:proofErr w:type="spellStart"/>
      <w:r w:rsidRPr="00EB73E7">
        <w:rPr>
          <w:sz w:val="16"/>
        </w:rPr>
        <w:t>thermogenic</w:t>
      </w:r>
      <w:proofErr w:type="spellEnd"/>
      <w:r w:rsidRPr="00EB73E7">
        <w:rPr>
          <w:sz w:val="16"/>
        </w:rPr>
        <w:t xml:space="preserve"> and biogenic gas sources. We find a broad range of gases in the hydrates (Table 1), and the methane source in the hydrates varies at different sites between biogenic and </w:t>
      </w:r>
      <w:proofErr w:type="spellStart"/>
      <w:r w:rsidRPr="00EB73E7">
        <w:rPr>
          <w:sz w:val="16"/>
        </w:rPr>
        <w:t>thermogenic</w:t>
      </w:r>
      <w:proofErr w:type="spellEnd"/>
      <w:r w:rsidRPr="00EB73E7">
        <w:rPr>
          <w:sz w:val="16"/>
        </w:rPr>
        <w:t xml:space="preserve"> origin (Fig. 9). In Fig. 9 gases with more negative values (below -50 0/00) are more influenced by biogenic cycles; above this value, more </w:t>
      </w:r>
      <w:proofErr w:type="spellStart"/>
      <w:r w:rsidRPr="00EB73E7">
        <w:rPr>
          <w:sz w:val="16"/>
        </w:rPr>
        <w:t>thermogenic</w:t>
      </w:r>
      <w:proofErr w:type="spellEnd"/>
      <w:r w:rsidRPr="00EB73E7">
        <w:rPr>
          <w:sz w:val="16"/>
        </w:rPr>
        <w:t xml:space="preserve"> methane is present. The carbon isotope data for the higher molecular weight gases do not show large variation. These have isotope signatures indicating a </w:t>
      </w:r>
      <w:proofErr w:type="spellStart"/>
      <w:r w:rsidRPr="00EB73E7">
        <w:rPr>
          <w:sz w:val="16"/>
        </w:rPr>
        <w:t>thermogenic</w:t>
      </w:r>
      <w:proofErr w:type="spellEnd"/>
      <w:r w:rsidRPr="00EB73E7">
        <w:rPr>
          <w:sz w:val="16"/>
        </w:rPr>
        <w:t xml:space="preserve"> origin. We couple the carbon isotope analysis with a survey of the hydrate structure. Currently two approaches for structural analysis are being applied: proton nuclear magnetic resonance (NMR) and x-ray diffraction (in conjunction with Argonne National Laboratory). High-pressure and low-temperature </w:t>
      </w:r>
      <w:proofErr w:type="spellStart"/>
      <w:r w:rsidRPr="00EB73E7">
        <w:rPr>
          <w:sz w:val="16"/>
        </w:rPr>
        <w:t>xray</w:t>
      </w:r>
      <w:proofErr w:type="spellEnd"/>
      <w:r w:rsidRPr="00EB73E7">
        <w:rPr>
          <w:sz w:val="16"/>
        </w:rPr>
        <w:t xml:space="preserve"> diffraction at the Advanced Photon Source at Argonne National Laboratory has examined the possible presence of structure H hydrate in natural hydrate material. Figure 10 shows peaks that may originate from structure H (red labels), but additional peaks appear to arise from structure I or II hydrate, or water ice </w:t>
      </w:r>
      <w:proofErr w:type="spellStart"/>
      <w:r w:rsidRPr="00EB73E7">
        <w:rPr>
          <w:sz w:val="16"/>
        </w:rPr>
        <w:t>Ih</w:t>
      </w:r>
      <w:proofErr w:type="spellEnd"/>
      <w:r w:rsidRPr="00EB73E7">
        <w:rPr>
          <w:sz w:val="16"/>
        </w:rPr>
        <w:t xml:space="preserve"> (blue, cyan, and green labels, respectively). Further analysis is needed to verify the presence of structure H hydrate. Such a result would confirm the incorporation of higher mass hydrocarbons into the hydrate structure (Table 1). More detailed structure analysis and thermal expansion and bulk modulus measurements are underway that will document this information for the first time for natural hydrate material. This research contributes to understanding methane hydrate formation, content, and stability. </w:t>
      </w:r>
      <w:r w:rsidRPr="00D50FFC">
        <w:rPr>
          <w:u w:val="single"/>
        </w:rPr>
        <w:t>NRL collaborations with scientists at industry, government, and university facilities throughout the United States, Canada, Norway, Japan, Korea, and Russia address topics in future energy, ocean floor fuel cell development, coastal stability, ocean carbon cycling, and global warming.</w:t>
      </w:r>
    </w:p>
    <w:p w:rsidR="00F4419C" w:rsidRPr="00D50FFC" w:rsidRDefault="00F4419C" w:rsidP="00F4419C">
      <w:pPr>
        <w:pStyle w:val="Heading4"/>
      </w:pPr>
      <w:r w:rsidRPr="00D50FFC">
        <w:t>US Navy can solve- currently investigating methane hydrates for clean energy and acoustical properties</w:t>
      </w:r>
    </w:p>
    <w:p w:rsidR="00F4419C" w:rsidRPr="00EB73E7" w:rsidRDefault="00F4419C" w:rsidP="00F4419C">
      <w:pPr>
        <w:rPr>
          <w:sz w:val="16"/>
        </w:rPr>
      </w:pPr>
      <w:r w:rsidRPr="00C436FD">
        <w:rPr>
          <w:rStyle w:val="Style13ptBold"/>
        </w:rPr>
        <w:t xml:space="preserve">The US Naval Laboratory ‘3 </w:t>
      </w:r>
      <w:r w:rsidRPr="00EB73E7">
        <w:rPr>
          <w:sz w:val="16"/>
        </w:rPr>
        <w:t xml:space="preserve">[Methane Hydrates: an Abundance of Frozen, Clean Energy from the Sea, </w:t>
      </w:r>
      <w:hyperlink r:id="rId60" w:anchor="sthash.ECNhblpT.dpuf" w:history="1">
        <w:r w:rsidRPr="00EB73E7">
          <w:rPr>
            <w:rStyle w:val="Hyperlink"/>
            <w:sz w:val="16"/>
          </w:rPr>
          <w:t>http://www.nrl.navy.mil/media/news-releases/2003/methane-hydrates-an-abundance-of-frozen-clean-energy-from-the-sea#sthash.ECNhblpT.dpuf</w:t>
        </w:r>
      </w:hyperlink>
      <w:r w:rsidRPr="00EB73E7">
        <w:rPr>
          <w:sz w:val="16"/>
        </w:rPr>
        <w:t>, 2/10/2003, accessed 6/30/14] KC</w:t>
      </w:r>
    </w:p>
    <w:p w:rsidR="00F4419C" w:rsidRPr="00D50FFC" w:rsidRDefault="00F4419C" w:rsidP="00F4419C">
      <w:pPr>
        <w:rPr>
          <w:u w:val="single"/>
        </w:rPr>
      </w:pPr>
      <w:r w:rsidRPr="00D50FFC">
        <w:rPr>
          <w:u w:val="single"/>
        </w:rPr>
        <w:t>The Naval Research Laboratory has developed significant research capabilities related to the study of methane hydrates</w:t>
      </w:r>
      <w:r w:rsidRPr="00EB73E7">
        <w:rPr>
          <w:sz w:val="16"/>
        </w:rPr>
        <w:t xml:space="preserve">. Because </w:t>
      </w:r>
      <w:r w:rsidRPr="00D50FFC">
        <w:rPr>
          <w:u w:val="single"/>
        </w:rPr>
        <w:t>methane hydrates represent a potential new source of clean energy</w:t>
      </w:r>
      <w:r w:rsidRPr="00EB73E7">
        <w:rPr>
          <w:sz w:val="16"/>
        </w:rPr>
        <w:t xml:space="preserve">, international programs to determine the location and concentration of the hydrates within marine sediments have started to accelerate. Methane hydrate: burning "ice." Gas hydrates, ice-like mixtures of hydrocarbon gas (mostly methane) and water, are found within arctic permafrost and within ocean sediments located along the margins of most landmasses. Methane hydrates are generated when water and methane lie within a particular pressure-temperature regime. In recent years, </w:t>
      </w:r>
      <w:r w:rsidRPr="00D50FFC">
        <w:rPr>
          <w:u w:val="single"/>
        </w:rPr>
        <w:t>scientists</w:t>
      </w:r>
      <w:r w:rsidRPr="00EB73E7">
        <w:rPr>
          <w:sz w:val="16"/>
        </w:rPr>
        <w:t xml:space="preserve"> have begun to </w:t>
      </w:r>
      <w:r w:rsidRPr="00D50FFC">
        <w:rPr>
          <w:u w:val="single"/>
        </w:rPr>
        <w:t xml:space="preserve">view methane hydrates as a new vast potential fuel reservoir. </w:t>
      </w:r>
      <w:r w:rsidRPr="00EB73E7">
        <w:rPr>
          <w:sz w:val="16"/>
        </w:rPr>
        <w:t xml:space="preserve">The discovery of this reservoir is exciting because the estimated world resources are 300,000 trillion cubic feet of methane, more than 10 times the volume of methane in existing conventional gas reservoirs and twice the total energy contained in all fossil fuel reserves. Given concerns about climate change, the fact that combustion of methane produces significantly less carbon dioxide than </w:t>
      </w:r>
      <w:proofErr w:type="gramStart"/>
      <w:r w:rsidRPr="00EB73E7">
        <w:rPr>
          <w:sz w:val="16"/>
        </w:rPr>
        <w:t>does</w:t>
      </w:r>
      <w:proofErr w:type="gramEnd"/>
      <w:r w:rsidRPr="00EB73E7">
        <w:rPr>
          <w:sz w:val="16"/>
        </w:rPr>
        <w:t xml:space="preserve"> combustions of oil and coal suggests that methane hydrates could play an important role in long-term mitigation of one source of global climate change. There is evidence that methane hydrates may be related to some submarine landslides. While these landslides vary in scale, they can be large enough to damage seafloor cables and pipelines. Hydrate dissociation and sediment failure occur naturally. If this natural resource is to be exploited, the hydrates must be forced from their stability field (i.e., artificially dissociate the methane hydrates), thus raising the issue of how to engineer systems that avoid environmental damage. There is a great need to understand how hydrates are generated and dissociated naturally so that we can develop systems and procedures that will allow us to safely exploit this research. </w:t>
      </w:r>
      <w:r w:rsidRPr="00D50FFC">
        <w:rPr>
          <w:u w:val="single"/>
        </w:rPr>
        <w:t>Hydrates research at NRL is integrated to take advantage of the wide breadth of capabilities available to the Laboratory</w:t>
      </w:r>
      <w:r w:rsidRPr="00EB73E7">
        <w:rPr>
          <w:sz w:val="16"/>
        </w:rPr>
        <w:t xml:space="preserve">. Using information gleaned from this research, </w:t>
      </w:r>
      <w:r w:rsidRPr="00D50FFC">
        <w:rPr>
          <w:u w:val="single"/>
        </w:rPr>
        <w:t>NRL scientists hope to address issues such as: seafloor instabilities</w:t>
      </w:r>
      <w:r w:rsidRPr="00EB73E7">
        <w:rPr>
          <w:sz w:val="16"/>
        </w:rPr>
        <w:t xml:space="preserve"> that can lead to slope failures that could adversely impact Navy systems; </w:t>
      </w:r>
      <w:r w:rsidRPr="00D50FFC">
        <w:rPr>
          <w:u w:val="single"/>
        </w:rPr>
        <w:t>the impact</w:t>
      </w:r>
      <w:r w:rsidRPr="00EB73E7">
        <w:rPr>
          <w:sz w:val="16"/>
        </w:rPr>
        <w:t xml:space="preserve"> of hydrates </w:t>
      </w:r>
      <w:r w:rsidRPr="00D50FFC">
        <w:rPr>
          <w:u w:val="single"/>
        </w:rPr>
        <w:t xml:space="preserve">on undersea navigation and </w:t>
      </w:r>
      <w:proofErr w:type="spellStart"/>
      <w:r w:rsidRPr="00D50FFC">
        <w:rPr>
          <w:u w:val="single"/>
        </w:rPr>
        <w:t>geoacoustic</w:t>
      </w:r>
      <w:proofErr w:type="spellEnd"/>
      <w:r w:rsidRPr="00D50FFC">
        <w:rPr>
          <w:u w:val="single"/>
        </w:rPr>
        <w:t xml:space="preserve"> anomalies</w:t>
      </w:r>
      <w:r w:rsidRPr="00EB73E7">
        <w:rPr>
          <w:sz w:val="16"/>
        </w:rPr>
        <w:t xml:space="preserve">; and </w:t>
      </w:r>
      <w:r w:rsidRPr="00D50FFC">
        <w:rPr>
          <w:u w:val="single"/>
        </w:rPr>
        <w:t xml:space="preserve">the potential for using methane hydrates in-situ to power Navy systems </w:t>
      </w:r>
      <w:r w:rsidRPr="00EB73E7">
        <w:rPr>
          <w:sz w:val="16"/>
        </w:rPr>
        <w:t xml:space="preserve">(such as bottom-mounted sensors) </w:t>
      </w:r>
      <w:r w:rsidRPr="00D50FFC">
        <w:rPr>
          <w:u w:val="single"/>
        </w:rPr>
        <w:t>or even to fuel unmanned underwater vehicles</w:t>
      </w:r>
      <w:r w:rsidRPr="00EB73E7">
        <w:rPr>
          <w:sz w:val="16"/>
        </w:rPr>
        <w:t xml:space="preserve">. To achieve these goals, NRL is using a number of unique systems: Methane sensors. NRL scientists are determining the most important parameters for methane detection at depth; developing a model of the operating environment; and developing protocols for using natural samples/sediment samples to characterize their impact on membrane and sensing systems. </w:t>
      </w:r>
      <w:proofErr w:type="gramStart"/>
      <w:r w:rsidRPr="00EB73E7">
        <w:rPr>
          <w:sz w:val="16"/>
        </w:rPr>
        <w:t>Deep Towed Acoustics/Geophysics System (DTAGS).</w:t>
      </w:r>
      <w:proofErr w:type="gramEnd"/>
      <w:r w:rsidRPr="00EB73E7">
        <w:rPr>
          <w:sz w:val="16"/>
        </w:rPr>
        <w:t xml:space="preserve"> This multichannel seismic system has proven to be ideal for resolving the depth range where hydrates are found to enable better estimation of the location and concentration of methane hydrates. Hydrate content and structure. Fine-scale hydrate content and structure is studied in the laboratory and in situ using NMR spectroscopy and imaging. Initial results from this effort are demonstrating the utility of low-field NMR (the NMR logging tool) in quantitatively monitoring hydrate formation in porous media such as sandstone. </w:t>
      </w:r>
      <w:proofErr w:type="gramStart"/>
      <w:r w:rsidRPr="00EB73E7">
        <w:rPr>
          <w:sz w:val="16"/>
        </w:rPr>
        <w:t xml:space="preserve">Biogenic and </w:t>
      </w:r>
      <w:proofErr w:type="spellStart"/>
      <w:r w:rsidRPr="00EB73E7">
        <w:rPr>
          <w:sz w:val="16"/>
        </w:rPr>
        <w:t>thermogenic</w:t>
      </w:r>
      <w:proofErr w:type="spellEnd"/>
      <w:r w:rsidRPr="00EB73E7">
        <w:rPr>
          <w:sz w:val="16"/>
        </w:rPr>
        <w:t xml:space="preserve"> methane.</w:t>
      </w:r>
      <w:proofErr w:type="gramEnd"/>
      <w:r w:rsidRPr="00EB73E7">
        <w:rPr>
          <w:sz w:val="16"/>
        </w:rPr>
        <w:t xml:space="preserve"> NRL scientist are combining analysis of methane hydrate content, methane sources, and hydrate structure to determine the parameters that control hydrate formation, composition and dissociation. Using NRL-developed instrumentation and methods, they have examined carbon isotope ratios over a broad array of carbon pools to interpret the biogenic and </w:t>
      </w:r>
      <w:proofErr w:type="spellStart"/>
      <w:r w:rsidRPr="00EB73E7">
        <w:rPr>
          <w:sz w:val="16"/>
        </w:rPr>
        <w:t>thermogenic</w:t>
      </w:r>
      <w:proofErr w:type="spellEnd"/>
      <w:r w:rsidRPr="00EB73E7">
        <w:rPr>
          <w:sz w:val="16"/>
        </w:rPr>
        <w:t xml:space="preserve"> contribution to hydrate content. This analysis is used to trace the cycling of the methane in the sediment and water column. This work addresses hydrate stability, ocean carbon cycling, and global warming. The integration of these tasks adds immense value to </w:t>
      </w:r>
      <w:r w:rsidRPr="00D50FFC">
        <w:rPr>
          <w:u w:val="single"/>
        </w:rPr>
        <w:t>NRL's</w:t>
      </w:r>
      <w:r w:rsidRPr="00EB73E7">
        <w:rPr>
          <w:sz w:val="16"/>
        </w:rPr>
        <w:t xml:space="preserve"> contribution to the </w:t>
      </w:r>
      <w:r w:rsidRPr="00D50FFC">
        <w:rPr>
          <w:u w:val="single"/>
        </w:rPr>
        <w:t>understanding of methane hydrates</w:t>
      </w:r>
      <w:r w:rsidRPr="00EB73E7">
        <w:rPr>
          <w:sz w:val="16"/>
        </w:rPr>
        <w:t xml:space="preserve">. To accomplish this, NRL has developed a scheme whereby geophysical, geologic, and bio-geochemical field measurements are collocated using bottom transponders. This allows investigators to relate, for example, sediment structure revealed with seismic data from DTAGS with chemical anomalies in the sediments and leakage of methane into the ocean. By relating the geologic context with detailed measurements of the physical and chemical properties of hydrates and associated sediments, much better models for the process that affect the creation and dissociation of hydrates can be developed. These models </w:t>
      </w:r>
      <w:r w:rsidRPr="00D50FFC">
        <w:rPr>
          <w:u w:val="single"/>
        </w:rPr>
        <w:t>will</w:t>
      </w:r>
      <w:r w:rsidRPr="00EB73E7">
        <w:rPr>
          <w:sz w:val="16"/>
        </w:rPr>
        <w:t xml:space="preserve">, in turn, </w:t>
      </w:r>
      <w:r w:rsidRPr="00D50FFC">
        <w:rPr>
          <w:u w:val="single"/>
        </w:rPr>
        <w:t>allow the Navy and industry to better predict the impact of hydrates on the marine environment. NRL has established active collaborations with the U.S. Geological Survey, National Energy Technology Laboratory, the Monterey Bay Aquarium Research Institute, the Geological Survey of Canada, The University of Hawaii, Florida State University, Texas A&amp;M University, Japan National Oil Corporation and the University of Bergen, Norway.</w:t>
      </w:r>
    </w:p>
    <w:p w:rsidR="00F4419C" w:rsidRPr="00D50FFC" w:rsidRDefault="00F4419C" w:rsidP="00F4419C">
      <w:pPr>
        <w:pStyle w:val="Heading4"/>
      </w:pPr>
      <w:r w:rsidRPr="00D50FFC">
        <w:t>US Navy can solve- currently partnered with HNEI to research methane hydrates for sea applications</w:t>
      </w:r>
    </w:p>
    <w:p w:rsidR="00F4419C" w:rsidRPr="00EB73E7" w:rsidRDefault="00F4419C" w:rsidP="00F4419C">
      <w:pPr>
        <w:rPr>
          <w:sz w:val="16"/>
        </w:rPr>
      </w:pPr>
      <w:r w:rsidRPr="00C436FD">
        <w:rPr>
          <w:rStyle w:val="Style13ptBold"/>
        </w:rPr>
        <w:t>Hawaii Natural Energy Institute ’14</w:t>
      </w:r>
      <w:r w:rsidRPr="00EB73E7">
        <w:rPr>
          <w:sz w:val="16"/>
        </w:rPr>
        <w:t xml:space="preserve"> [Hydrate Research, </w:t>
      </w:r>
      <w:hyperlink r:id="rId61" w:history="1">
        <w:r w:rsidRPr="00EB73E7">
          <w:rPr>
            <w:rStyle w:val="Hyperlink"/>
            <w:sz w:val="16"/>
          </w:rPr>
          <w:t>http://www.hnei.hawaii.edu/research/ocean-researches/hydrate-research</w:t>
        </w:r>
      </w:hyperlink>
      <w:r w:rsidRPr="00EB73E7">
        <w:rPr>
          <w:sz w:val="16"/>
        </w:rPr>
        <w:t>, 4/32014, accessed 6/30/14] KC</w:t>
      </w:r>
    </w:p>
    <w:p w:rsidR="00F4419C" w:rsidRPr="00EB73E7" w:rsidRDefault="00F4419C" w:rsidP="00F4419C">
      <w:pPr>
        <w:rPr>
          <w:sz w:val="16"/>
        </w:rPr>
      </w:pPr>
      <w:r w:rsidRPr="00EB73E7">
        <w:rPr>
          <w:sz w:val="16"/>
        </w:rPr>
        <w:t xml:space="preserve"> Recent surveys indicate that hydrogen-rich methane hydrates, found in undersea basins, are enormous energy resources. </w:t>
      </w:r>
      <w:r w:rsidRPr="00D50FFC">
        <w:rPr>
          <w:u w:val="single"/>
        </w:rPr>
        <w:t xml:space="preserve">The </w:t>
      </w:r>
      <w:proofErr w:type="spellStart"/>
      <w:r w:rsidRPr="00D50FFC">
        <w:rPr>
          <w:u w:val="single"/>
        </w:rPr>
        <w:t>geoacoustic</w:t>
      </w:r>
      <w:proofErr w:type="spellEnd"/>
      <w:r w:rsidRPr="00D50FFC">
        <w:rPr>
          <w:u w:val="single"/>
        </w:rPr>
        <w:t xml:space="preserve"> properties of hydrate-containing sea floor sediments must be characterized for naval operations</w:t>
      </w:r>
      <w:r w:rsidRPr="00EB73E7">
        <w:rPr>
          <w:sz w:val="16"/>
        </w:rPr>
        <w:t>.</w:t>
      </w:r>
      <w:r w:rsidRPr="00D50FFC">
        <w:rPr>
          <w:u w:val="single"/>
        </w:rPr>
        <w:t xml:space="preserve"> Methane hydrates also present a</w:t>
      </w:r>
      <w:r w:rsidRPr="00EB73E7">
        <w:rPr>
          <w:sz w:val="16"/>
        </w:rPr>
        <w:t xml:space="preserve"> potentially </w:t>
      </w:r>
      <w:r w:rsidRPr="00D50FFC">
        <w:rPr>
          <w:u w:val="single"/>
        </w:rPr>
        <w:t>formidable environmental hazard</w:t>
      </w:r>
      <w:r w:rsidRPr="00EB73E7">
        <w:rPr>
          <w:sz w:val="16"/>
        </w:rPr>
        <w:t xml:space="preserve">. The unintentional release of the methane--a potent greenhouse gas--sequestered in these solids, either through offshore oil recovery or outgassing induced by ocean warming, could affect global climate and the local marine environment. </w:t>
      </w:r>
      <w:proofErr w:type="spellStart"/>
      <w:r w:rsidRPr="00D50FFC">
        <w:rPr>
          <w:u w:val="single"/>
        </w:rPr>
        <w:t>THe</w:t>
      </w:r>
      <w:proofErr w:type="spellEnd"/>
      <w:r w:rsidRPr="00D50FFC">
        <w:rPr>
          <w:u w:val="single"/>
        </w:rPr>
        <w:t xml:space="preserve"> Hawaii Natural Energy Institute's (HNEI's) methane hydrate research is being pursued in partnership with the U.S. Naval Research Laboratory</w:t>
      </w:r>
      <w:r w:rsidRPr="00EB73E7">
        <w:rPr>
          <w:sz w:val="16"/>
        </w:rPr>
        <w:t xml:space="preserve">. Funding support is coming from the Hawaii Energy and Environmental Technology Initiative (HEET). This partnership offers extensive technical resources and expertise that is being applied in complementary laboratory and field studies on a host of science and engineering topics. The long-term goal of the HNEI methane hydrate research program is to develop environmentally benign technologies to utilize the enormous energy potential of methane hydrate deposits. A secondary goal is to understand the role these natural hydrates play in the carbon cycle and the impact that resource exploitation and large outgassing events could have on the marine environment and global climate. </w:t>
      </w:r>
      <w:r w:rsidRPr="00D50FFC">
        <w:rPr>
          <w:u w:val="single"/>
        </w:rPr>
        <w:t>Research is focusing on the evaluation of methane hydrates as an in situ energy source for naval and other subsea applications</w:t>
      </w:r>
      <w:r w:rsidRPr="00EB73E7">
        <w:rPr>
          <w:sz w:val="16"/>
        </w:rPr>
        <w:t xml:space="preserve">. Laboratory and engineering investigations of hydrate destabilization phenomena (to release methane for subsequent energy conversion steps) and benthic fuel cells are underway. International research and development collaboration has always been an important component of HNEI's activities. Toward this end, significant effort is being expended to establish international research partnerships on methane hydrates. Scientists and engineers from government agencies, universities, and companies in the United States, Korea, Japan, Norway, and Chile have agreed to work together with HNEI and the Naval Research Laboratory. Methane Hydrates Workshops </w:t>
      </w:r>
      <w:proofErr w:type="gramStart"/>
      <w:r w:rsidRPr="00EB73E7">
        <w:rPr>
          <w:sz w:val="16"/>
        </w:rPr>
        <w:t>The</w:t>
      </w:r>
      <w:proofErr w:type="gramEnd"/>
      <w:r w:rsidRPr="00EB73E7">
        <w:rPr>
          <w:sz w:val="16"/>
        </w:rPr>
        <w:t xml:space="preserve"> 8th International Workshop on Methane Hydrate Research &amp; Development was held in Sapporo, Japan on 28 May - 1 June 2012. HNEI organized the 1st Workshop in Honolulu in 2000 and has been a sponsor and member of the International Steering Committees of all subsequent workshops. Contact Stephen </w:t>
      </w:r>
      <w:proofErr w:type="spellStart"/>
      <w:r w:rsidRPr="00EB73E7">
        <w:rPr>
          <w:sz w:val="16"/>
        </w:rPr>
        <w:t>Masutani</w:t>
      </w:r>
      <w:proofErr w:type="spellEnd"/>
      <w:r w:rsidRPr="00EB73E7">
        <w:rPr>
          <w:sz w:val="16"/>
        </w:rPr>
        <w:t xml:space="preserve"> for additional information. Future Work </w:t>
      </w:r>
      <w:proofErr w:type="gramStart"/>
      <w:r w:rsidRPr="00EB73E7">
        <w:rPr>
          <w:sz w:val="16"/>
        </w:rPr>
        <w:t>A</w:t>
      </w:r>
      <w:proofErr w:type="gramEnd"/>
      <w:r w:rsidRPr="00EB73E7">
        <w:rPr>
          <w:sz w:val="16"/>
        </w:rPr>
        <w:t xml:space="preserve"> hydrates synthesis facility to produce uniform hydrate samples for laboratory analysis and testing is near completion. A biological benthic fuel cell for long-term, low-level (of the order of 1 watt) subsea electrical power generation is being developed. Low-pressure (atmospheric) tests are underway utilizing sediment collected at the Blake Ridge hydrate field and graphite and platinum electrodes. Sediment bacteria that play the key roles in the operation of the biological fuel cell are being cultured for analysis. Tests at conditions representative of the deep ocean will be conducted later this year in several pressure chambers that have been constructed specifically for this program. An engineering design study will be performed to assess underwater solid oxide fuels cells, employing methane hydrates as the energy source, for higher level in situ power generation applications.</w:t>
      </w:r>
    </w:p>
    <w:p w:rsidR="00F4419C" w:rsidRPr="00E12BE8" w:rsidRDefault="00F4419C" w:rsidP="00F4419C">
      <w:pPr>
        <w:pStyle w:val="Heading4"/>
      </w:pPr>
      <w:r w:rsidRPr="00E12BE8">
        <w:t xml:space="preserve">Methane Hydrate Development Is Key </w:t>
      </w:r>
      <w:proofErr w:type="gramStart"/>
      <w:r w:rsidRPr="00E12BE8">
        <w:t>To</w:t>
      </w:r>
      <w:proofErr w:type="gramEnd"/>
      <w:r w:rsidRPr="00E12BE8">
        <w:t xml:space="preserve"> Naval Sonar Effectiveness</w:t>
      </w:r>
    </w:p>
    <w:p w:rsidR="00F4419C" w:rsidRPr="00EB73E7" w:rsidRDefault="00F4419C" w:rsidP="00F4419C">
      <w:pPr>
        <w:rPr>
          <w:sz w:val="16"/>
        </w:rPr>
      </w:pPr>
      <w:r w:rsidRPr="00C436FD">
        <w:rPr>
          <w:rStyle w:val="Style13ptBold"/>
        </w:rPr>
        <w:t>Naval Research Laboratory; 2003</w:t>
      </w:r>
      <w:r w:rsidRPr="00EB73E7">
        <w:rPr>
          <w:b/>
          <w:bCs/>
          <w:sz w:val="16"/>
        </w:rPr>
        <w:t xml:space="preserve"> </w:t>
      </w:r>
      <w:r w:rsidRPr="00EB73E7">
        <w:rPr>
          <w:sz w:val="16"/>
        </w:rPr>
        <w:t>(Methane Hydrates Accelerated Research Initiative, April 25, accessed 10/7/03) http://www.nrlssc.navy.mil/~hydrates/</w:t>
      </w:r>
    </w:p>
    <w:p w:rsidR="00F4419C" w:rsidRPr="00EB73E7" w:rsidRDefault="00F4419C" w:rsidP="00F4419C">
      <w:pPr>
        <w:rPr>
          <w:sz w:val="16"/>
        </w:rPr>
      </w:pPr>
      <w:r w:rsidRPr="00E12BE8">
        <w:rPr>
          <w:u w:val="single"/>
        </w:rPr>
        <w:t>Why are Methane Hydrates important</w:t>
      </w:r>
      <w:r w:rsidRPr="00EB73E7">
        <w:rPr>
          <w:sz w:val="16"/>
        </w:rPr>
        <w:t xml:space="preserve">?  From a geotechnical perspective, there is evidence that methane hydrates are associated with seafloor instability. </w:t>
      </w:r>
      <w:r w:rsidRPr="00E12BE8">
        <w:rPr>
          <w:u w:val="single"/>
        </w:rPr>
        <w:t xml:space="preserve">From a </w:t>
      </w:r>
      <w:proofErr w:type="spellStart"/>
      <w:r w:rsidRPr="00E12BE8">
        <w:rPr>
          <w:u w:val="single"/>
        </w:rPr>
        <w:t>geoacoustics</w:t>
      </w:r>
      <w:proofErr w:type="spellEnd"/>
      <w:r w:rsidRPr="00E12BE8">
        <w:rPr>
          <w:u w:val="single"/>
        </w:rPr>
        <w:t xml:space="preserve"> perspective, there are indications that methane hydrates can produce acoustic scattering and acoustic propagation anomalies that could adversely impact Navy acoustic systems.</w:t>
      </w:r>
      <w:r w:rsidRPr="00EB73E7">
        <w:rPr>
          <w:sz w:val="16"/>
        </w:rPr>
        <w:t xml:space="preserve"> Both of these issues are discussed within the "Research Issues" link.  Methane hydrates also represent a potential new source of energy, especially for countries that lack conventional hydrocarbon reserves.  This issue is addressed in the "Background" link.</w:t>
      </w:r>
    </w:p>
    <w:p w:rsidR="00F4419C" w:rsidRPr="00E12BE8" w:rsidRDefault="00F4419C" w:rsidP="00F4419C">
      <w:pPr>
        <w:pStyle w:val="Heading4"/>
      </w:pPr>
      <w:r w:rsidRPr="00E12BE8">
        <w:t xml:space="preserve">Methane Hydrates Are Acoustically Reflective </w:t>
      </w:r>
    </w:p>
    <w:p w:rsidR="00F4419C" w:rsidRPr="00EB73E7" w:rsidRDefault="00F4419C" w:rsidP="00F4419C">
      <w:pPr>
        <w:rPr>
          <w:sz w:val="16"/>
        </w:rPr>
      </w:pPr>
      <w:r w:rsidRPr="00C436FD">
        <w:rPr>
          <w:rStyle w:val="Style13ptBold"/>
        </w:rPr>
        <w:t>United States Geological Services; 2003</w:t>
      </w:r>
      <w:r w:rsidRPr="00EB73E7">
        <w:rPr>
          <w:b/>
          <w:bCs/>
          <w:sz w:val="16"/>
        </w:rPr>
        <w:t xml:space="preserve"> </w:t>
      </w:r>
      <w:r w:rsidRPr="00EB73E7">
        <w:rPr>
          <w:sz w:val="16"/>
        </w:rPr>
        <w:t>(Gas Hydrate:  How do we Study it</w:t>
      </w:r>
      <w:proofErr w:type="gramStart"/>
      <w:r w:rsidRPr="00EB73E7">
        <w:rPr>
          <w:sz w:val="16"/>
        </w:rPr>
        <w:t>?,</w:t>
      </w:r>
      <w:proofErr w:type="gramEnd"/>
      <w:r w:rsidRPr="00EB73E7">
        <w:rPr>
          <w:sz w:val="16"/>
        </w:rPr>
        <w:t xml:space="preserve"> August 8, accessed 10/13/03) http://woodshole.er.usgs.gov/project-pages/hydrates/how.html</w:t>
      </w:r>
    </w:p>
    <w:p w:rsidR="00F4419C" w:rsidRPr="00EB73E7" w:rsidRDefault="00F4419C" w:rsidP="00F4419C">
      <w:pPr>
        <w:rPr>
          <w:sz w:val="16"/>
        </w:rPr>
      </w:pPr>
      <w:r w:rsidRPr="00EB73E7">
        <w:rPr>
          <w:sz w:val="16"/>
        </w:rPr>
        <w:t xml:space="preserve">Although gas </w:t>
      </w:r>
      <w:r w:rsidRPr="00E12BE8">
        <w:rPr>
          <w:u w:val="single"/>
        </w:rPr>
        <w:t>hydrate</w:t>
      </w:r>
      <w:r w:rsidRPr="00EB73E7">
        <w:rPr>
          <w:sz w:val="16"/>
        </w:rPr>
        <w:t xml:space="preserve"> has been recognized in drilled cores, </w:t>
      </w:r>
      <w:r w:rsidRPr="00E12BE8">
        <w:rPr>
          <w:u w:val="single"/>
        </w:rPr>
        <w:t>its presence over large areas can be detected much more efficiently by acoustical methods</w:t>
      </w:r>
      <w:r w:rsidRPr="00EB73E7">
        <w:rPr>
          <w:sz w:val="16"/>
        </w:rPr>
        <w:t xml:space="preserve">, using seismic-reflection profiles. </w:t>
      </w:r>
      <w:r w:rsidRPr="00E12BE8">
        <w:rPr>
          <w:u w:val="single"/>
        </w:rPr>
        <w:t xml:space="preserve">Hydrate has a very strong effect on acoustic reflections because it has a </w:t>
      </w:r>
      <w:r w:rsidRPr="00E12BE8">
        <w:rPr>
          <w:i/>
          <w:iCs/>
          <w:u w:val="single"/>
        </w:rPr>
        <w:t>high acoustic velocity</w:t>
      </w:r>
      <w:r w:rsidRPr="00EB73E7">
        <w:rPr>
          <w:sz w:val="16"/>
        </w:rPr>
        <w:t xml:space="preserve"> (approximately 3.3 km/s - about twice that of sea-floor sediments), and thus grains cemented with hydrate produce a high-velocity deposit due to the mixing of hydrate with the sediment. </w:t>
      </w:r>
    </w:p>
    <w:p w:rsidR="00F4419C" w:rsidRPr="00E12BE8" w:rsidRDefault="00F4419C" w:rsidP="00F4419C">
      <w:pPr>
        <w:pStyle w:val="Heading4"/>
      </w:pPr>
      <w:r w:rsidRPr="00E12BE8">
        <w:t>Methane Hydrate Development Is Critical To Navy Sonar</w:t>
      </w:r>
    </w:p>
    <w:p w:rsidR="00F4419C" w:rsidRPr="00EB73E7" w:rsidRDefault="00F4419C" w:rsidP="00F4419C">
      <w:pPr>
        <w:rPr>
          <w:sz w:val="16"/>
        </w:rPr>
      </w:pPr>
      <w:r w:rsidRPr="00E667A7">
        <w:rPr>
          <w:rStyle w:val="Style13ptBold"/>
        </w:rPr>
        <w:t>Dillon; 92</w:t>
      </w:r>
      <w:r w:rsidRPr="00EB73E7">
        <w:rPr>
          <w:b/>
          <w:bCs/>
          <w:sz w:val="16"/>
        </w:rPr>
        <w:t xml:space="preserve"> </w:t>
      </w:r>
      <w:r w:rsidRPr="00EB73E7">
        <w:rPr>
          <w:sz w:val="16"/>
        </w:rPr>
        <w:t>(William, US Geological Survey</w:t>
      </w:r>
      <w:r w:rsidRPr="00EB73E7">
        <w:rPr>
          <w:bCs/>
          <w:sz w:val="16"/>
        </w:rPr>
        <w:t>, U.S. Geological Survey Marine and Coastal Geology Program</w:t>
      </w:r>
      <w:r w:rsidRPr="00EB73E7">
        <w:rPr>
          <w:sz w:val="16"/>
        </w:rPr>
        <w:t>, Gas (Methane) Hydrates -- A New Frontier, September, accessed 10/15/03) http://marine.usgs.gov/fact-sheets/gas-hydrates/title.html</w:t>
      </w:r>
    </w:p>
    <w:p w:rsidR="00F4419C" w:rsidRPr="00EB73E7" w:rsidRDefault="00F4419C" w:rsidP="00F4419C">
      <w:pPr>
        <w:rPr>
          <w:sz w:val="16"/>
        </w:rPr>
      </w:pPr>
      <w:r w:rsidRPr="00E12BE8">
        <w:rPr>
          <w:u w:val="single"/>
        </w:rPr>
        <w:t>Results of USGS investigations indicate that methane hydrates possess unique acoustic properties</w:t>
      </w:r>
      <w:r w:rsidRPr="00EB73E7">
        <w:rPr>
          <w:sz w:val="16"/>
        </w:rPr>
        <w:t xml:space="preserve">.  </w:t>
      </w:r>
      <w:r w:rsidRPr="00E12BE8">
        <w:rPr>
          <w:u w:val="single"/>
        </w:rPr>
        <w:t>The velocity of sound in hydrate is very high, and therefore the velocity of sound in the surface layer of hydrate-cemented sediments also is high. Specific acoustic characteristics of hydrate-cemented sediments are not well known and require further study. Such information has significant implications in the use of sonar devices for defense, seismic exploration, and research</w:t>
      </w:r>
      <w:r w:rsidRPr="00EB73E7">
        <w:rPr>
          <w:sz w:val="16"/>
        </w:rPr>
        <w:t xml:space="preserve">. Realizing the importance of methane hydrates in marine sediments, the USGS has focused work on selected areas where hydrates are known to be common, and where the influences of hydrates on energy resources, climate, and seafloor stability can be analyzed. At this stage, it is important for USGS scientists to learn how the hydrates form, evolve, and break down, how they affect sediments, and what factors control their concentration at certain locations, as well as to explore for new hydrate accumulations. Cooperation with other Federal agencies, such as the National Oceanic and Atmospheric Administration for bathymetry studies, the Department of Energy for application of hydrate gas extraction technology, and the U.S. Navy for acoustic studies, will enhance the success of future work. </w:t>
      </w:r>
    </w:p>
    <w:p w:rsidR="00F4419C" w:rsidRPr="004869D6" w:rsidRDefault="00F4419C" w:rsidP="00F4419C"/>
    <w:p w:rsidR="00F4419C" w:rsidRPr="00502F71" w:rsidRDefault="00F4419C" w:rsidP="00F4419C">
      <w:pPr>
        <w:pStyle w:val="Heading3"/>
      </w:pPr>
      <w:r>
        <w:t>Environmental Impact Statement Counterplan Links</w:t>
      </w:r>
    </w:p>
    <w:p w:rsidR="00F4419C" w:rsidRPr="00502F71" w:rsidRDefault="00F4419C" w:rsidP="00F4419C">
      <w:pPr>
        <w:pStyle w:val="Heading4"/>
      </w:pPr>
      <w:r w:rsidRPr="00502F71">
        <w:t>Federal Law requires an environmental permit for methane hydrates because mining affects endangered species</w:t>
      </w:r>
    </w:p>
    <w:p w:rsidR="00F4419C" w:rsidRPr="00EB73E7" w:rsidRDefault="00F4419C" w:rsidP="00F4419C">
      <w:pPr>
        <w:rPr>
          <w:sz w:val="16"/>
        </w:rPr>
      </w:pPr>
      <w:r w:rsidRPr="00E667A7">
        <w:rPr>
          <w:rStyle w:val="Style13ptBold"/>
        </w:rPr>
        <w:t>Street ‘8 -attorney advisor, Office of the General Counsel, National Oceanic and Atmospheric Administration</w:t>
      </w:r>
      <w:r w:rsidRPr="00EB73E7">
        <w:rPr>
          <w:sz w:val="16"/>
        </w:rPr>
        <w:t xml:space="preserve"> [Thomas, fall, Marine Methane Hydrates as Possible Energy Source, </w:t>
      </w:r>
      <w:hyperlink r:id="rId62" w:history="1">
        <w:r w:rsidRPr="00EB73E7">
          <w:rPr>
            <w:rStyle w:val="Hyperlink"/>
            <w:sz w:val="16"/>
          </w:rPr>
          <w:t>http://search.proquest.com.proxy.lib.umich.edu/pqrl/docview/207665286/D6A77AEF34804E5CPQ/1?accountid=14667</w:t>
        </w:r>
      </w:hyperlink>
      <w:r w:rsidRPr="00EB73E7">
        <w:rPr>
          <w:sz w:val="16"/>
        </w:rPr>
        <w:t>, accessed6/24/14]</w:t>
      </w:r>
    </w:p>
    <w:p w:rsidR="00F4419C" w:rsidRPr="00EB73E7" w:rsidRDefault="00F4419C" w:rsidP="00D40DDB">
      <w:pPr>
        <w:rPr>
          <w:sz w:val="16"/>
        </w:rPr>
      </w:pPr>
      <w:r w:rsidRPr="00EB73E7">
        <w:rPr>
          <w:sz w:val="16"/>
        </w:rPr>
        <w:t xml:space="preserve">As examined above, under international oceans law, </w:t>
      </w:r>
      <w:r w:rsidRPr="00753119">
        <w:rPr>
          <w:rStyle w:val="StyleUnderline"/>
        </w:rPr>
        <w:t>coastal States (including the United States) are vested with authority to mine for methane hydrate resources through the outer edge of their continental shelves</w:t>
      </w:r>
      <w:r w:rsidRPr="00EB73E7">
        <w:rPr>
          <w:sz w:val="16"/>
        </w:rPr>
        <w:t xml:space="preserve">. For mining operations in the Area, </w:t>
      </w:r>
      <w:r w:rsidRPr="00753119">
        <w:rPr>
          <w:rStyle w:val="StyleUnderline"/>
        </w:rPr>
        <w:t>this responsibility is shared with the International Seabed Authority, an organization created by the Convention. Although</w:t>
      </w:r>
      <w:r w:rsidRPr="00EB73E7">
        <w:rPr>
          <w:sz w:val="16"/>
        </w:rPr>
        <w:t xml:space="preserve"> it appears that no commercial drilling for methane hydrates has occurred in the coastal zone or ocean, </w:t>
      </w:r>
      <w:r w:rsidRPr="008812E3">
        <w:rPr>
          <w:rStyle w:val="StyleUnderline"/>
        </w:rPr>
        <w:t>it is likely that the Clean Water Act would apply to drilling for methane hydrates t</w:t>
      </w:r>
      <w:r w:rsidRPr="00EB73E7">
        <w:rPr>
          <w:sz w:val="16"/>
        </w:rPr>
        <w:t xml:space="preserve">hrough 200 NM. </w:t>
      </w:r>
      <w:r w:rsidRPr="008812E3">
        <w:rPr>
          <w:rStyle w:val="StyleUnderline"/>
        </w:rPr>
        <w:t>Pursuant to the Clean Water Act, a National Pollutant Discharge Elimination System (NPDES) permit would be required to release waste discharges into waters</w:t>
      </w:r>
      <w:r w:rsidRPr="00EB73E7">
        <w:rPr>
          <w:sz w:val="16"/>
        </w:rPr>
        <w:t xml:space="preserve"> out to 200 NM. As a result of the likely requirement of a NPDES permits, other major federal environmental laws are implicated as well. Under section 7 of the Endangered Species Act, </w:t>
      </w:r>
      <w:r w:rsidRPr="008812E3">
        <w:rPr>
          <w:rStyle w:val="StyleUnderline"/>
        </w:rPr>
        <w:t xml:space="preserve">any federal agency that grants a permit that may jeopardize the continued existence of endangered or threatened species or negatively </w:t>
      </w:r>
      <w:proofErr w:type="spellStart"/>
      <w:r w:rsidRPr="008812E3">
        <w:rPr>
          <w:rStyle w:val="StyleUnderline"/>
        </w:rPr>
        <w:t>afreets</w:t>
      </w:r>
      <w:proofErr w:type="spellEnd"/>
      <w:r w:rsidRPr="008812E3">
        <w:rPr>
          <w:rStyle w:val="StyleUnderline"/>
        </w:rPr>
        <w:t xml:space="preserve"> the critical habitat of these species must enter into consultations with the Fish and Wildlife Service or National Marine Fisheries Service, whichever is appropriate to the species</w:t>
      </w:r>
      <w:r w:rsidRPr="00EB73E7">
        <w:rPr>
          <w:sz w:val="16"/>
        </w:rPr>
        <w:t>. The National Environmental Policy Act (NEPA) requires that federal agencies consider the environmental impacts of all major federal actions. In relationship to NPDES permits, NEPA is only applicable to "new sources." The Coastal Zone Management Act also would provide a role for coastal states to object to a federally permitted or licensed activity that "</w:t>
      </w:r>
      <w:proofErr w:type="gramStart"/>
      <w:r w:rsidRPr="00EB73E7">
        <w:rPr>
          <w:sz w:val="16"/>
        </w:rPr>
        <w:t>effects</w:t>
      </w:r>
      <w:proofErr w:type="gramEnd"/>
      <w:r w:rsidRPr="00EB73E7">
        <w:rPr>
          <w:sz w:val="16"/>
        </w:rPr>
        <w:t xml:space="preserve"> [sic] any land or water use or natural resource of the coastal zone." You have to underline your cards!</w:t>
      </w:r>
    </w:p>
    <w:p w:rsidR="00F4419C" w:rsidRPr="00A20A76" w:rsidRDefault="00F4419C" w:rsidP="00F4419C"/>
    <w:p w:rsidR="00F4419C" w:rsidRPr="00A20A76" w:rsidRDefault="00F4419C" w:rsidP="00F4419C"/>
    <w:p w:rsidR="00F4419C" w:rsidRPr="00A20A76" w:rsidRDefault="00F4419C" w:rsidP="00F4419C"/>
    <w:p w:rsidR="00F4419C" w:rsidRPr="00BA003E" w:rsidRDefault="00F4419C" w:rsidP="00F4419C">
      <w:pPr>
        <w:pStyle w:val="Heading3"/>
      </w:pPr>
      <w:r>
        <w:t>DOE is Normal Means</w:t>
      </w:r>
    </w:p>
    <w:p w:rsidR="00F4419C" w:rsidRPr="00DF6214" w:rsidRDefault="00F4419C" w:rsidP="00F4419C">
      <w:pPr>
        <w:pStyle w:val="Heading4"/>
      </w:pPr>
      <w:r w:rsidRPr="00DF6214">
        <w:t>The Department of Energy is normal means for the plan – legislation proves</w:t>
      </w:r>
    </w:p>
    <w:p w:rsidR="00F4419C" w:rsidRPr="00EB73E7" w:rsidRDefault="00F4419C" w:rsidP="00F4419C">
      <w:pPr>
        <w:rPr>
          <w:sz w:val="16"/>
        </w:rPr>
      </w:pPr>
      <w:r w:rsidRPr="00D40DDB">
        <w:rPr>
          <w:rStyle w:val="Style13ptBold"/>
        </w:rPr>
        <w:t>Street 8—attorney advisor at the Office of the General Counsel</w:t>
      </w:r>
      <w:r w:rsidRPr="00EB73E7">
        <w:rPr>
          <w:b/>
          <w:sz w:val="16"/>
        </w:rPr>
        <w:t xml:space="preserve"> </w:t>
      </w:r>
      <w:r w:rsidRPr="00EB73E7">
        <w:rPr>
          <w:sz w:val="16"/>
        </w:rPr>
        <w:t xml:space="preserve">(Thomas, “Marine Methane Hydrates as Possible Energy Source”, Natural Resources &amp;Environment, </w:t>
      </w:r>
      <w:proofErr w:type="gramStart"/>
      <w:r w:rsidRPr="00EB73E7">
        <w:rPr>
          <w:sz w:val="16"/>
        </w:rPr>
        <w:t>Summer</w:t>
      </w:r>
      <w:proofErr w:type="gramEnd"/>
      <w:r w:rsidRPr="00EB73E7">
        <w:rPr>
          <w:sz w:val="16"/>
        </w:rPr>
        <w:t xml:space="preserve"> 2008, Proquest, 25 June 2014) DZ</w:t>
      </w:r>
    </w:p>
    <w:p w:rsidR="00F4419C" w:rsidRPr="00EB73E7" w:rsidRDefault="00F4419C" w:rsidP="00F4419C">
      <w:pPr>
        <w:rPr>
          <w:sz w:val="16"/>
        </w:rPr>
      </w:pPr>
      <w:r w:rsidRPr="00EB73E7">
        <w:rPr>
          <w:sz w:val="16"/>
        </w:rPr>
        <w:t xml:space="preserve">The United States has one law that currently directly addresses methane hydrates. In recognition of the enormous energy potential of methane hydrates and in further acknowledgement of the possibility that this resource may be able to help address eventual shortfalls in the availability of conventional natural gas, </w:t>
      </w:r>
      <w:r w:rsidRPr="00DF6214">
        <w:rPr>
          <w:u w:val="single"/>
        </w:rPr>
        <w:t>the Methane Hydrate Research and Development Act was enacted into law in 2000.</w:t>
      </w:r>
      <w:r w:rsidRPr="00EB73E7">
        <w:rPr>
          <w:sz w:val="16"/>
        </w:rPr>
        <w:t xml:space="preserve"> Although </w:t>
      </w:r>
      <w:r w:rsidRPr="00DF6214">
        <w:rPr>
          <w:u w:val="single"/>
        </w:rPr>
        <w:t>not providing for any management or regulatory authority, the act gave authority to the secretary of energy to "award grants to, or enter into contracts or cooperative agreements with, institutions of higher education, oceanographic institutions, and industrial enterprises to" undertake research "to identify, explore, assess, and develop methane as a commercially viable source of energy" and "assist in developing technologies required for efficient and environmentally sound development of methane hydrate resources."</w:t>
      </w:r>
      <w:r>
        <w:rPr>
          <w:u w:val="single"/>
        </w:rPr>
        <w:t xml:space="preserve"> </w:t>
      </w:r>
      <w:r w:rsidRPr="00EB73E7">
        <w:rPr>
          <w:sz w:val="16"/>
        </w:rPr>
        <w:t>As examined above, under international oceans law, coastal States (including the United States) are vested with authority to mine for methane hydrate resources through the outer edge of their continental shelves. For mining operations in the Area, this responsibility is shared with the International Seabed Authority, an organization created by the Convention. Although it appears that no commercial drilling for methane hydrates has occurred in the coastal zone or ocean, it is likely that the Clean Water Act would apply to drilling for methane hydrates through 200 NM. Pursuant to the Clean Water Act, a National Pollutant Discharge Elimination System (NPDES) permit would be required to release waste discharges into waters out to 200 NM. As a result of the likely requirement of a NPDES permits, other major federal environmental laws are implicated as well.</w:t>
      </w:r>
    </w:p>
    <w:p w:rsidR="00F4419C" w:rsidRPr="00502F71" w:rsidRDefault="00F4419C" w:rsidP="00F4419C">
      <w:pPr>
        <w:pStyle w:val="Heading4"/>
      </w:pPr>
      <w:r w:rsidRPr="00502F71">
        <w:t>The DOE is normal means for plan – the Methane Hydrate Research and Development Act gave it the authority</w:t>
      </w:r>
    </w:p>
    <w:p w:rsidR="00F4419C" w:rsidRPr="00EB73E7" w:rsidRDefault="00F4419C" w:rsidP="00F4419C">
      <w:pPr>
        <w:rPr>
          <w:sz w:val="16"/>
        </w:rPr>
      </w:pPr>
      <w:r w:rsidRPr="008B2B10">
        <w:rPr>
          <w:rStyle w:val="Style13ptBold"/>
        </w:rPr>
        <w:t>Street ‘8 -attorney advisor, Office of the General Counsel, National Oceanic and Atmospheric Administration</w:t>
      </w:r>
      <w:r w:rsidRPr="00EB73E7">
        <w:rPr>
          <w:sz w:val="16"/>
        </w:rPr>
        <w:t xml:space="preserve"> [Thomas, fall, Marine Methane Hydrates as Possible Energy Source, </w:t>
      </w:r>
      <w:hyperlink r:id="rId63" w:history="1">
        <w:r w:rsidRPr="00EB73E7">
          <w:rPr>
            <w:rStyle w:val="Hyperlink"/>
            <w:sz w:val="16"/>
          </w:rPr>
          <w:t>http://search.proquest.com.proxy.lib.umich.edu/pqrl/docview/207665286/D6A77AEF34804E5CPQ/1?accountid=14667</w:t>
        </w:r>
      </w:hyperlink>
      <w:r w:rsidRPr="00EB73E7">
        <w:rPr>
          <w:sz w:val="16"/>
        </w:rPr>
        <w:t>, accessed6/24/14]</w:t>
      </w:r>
    </w:p>
    <w:p w:rsidR="00F4419C" w:rsidRPr="00502F71" w:rsidRDefault="00F4419C" w:rsidP="00F4419C">
      <w:pPr>
        <w:rPr>
          <w:u w:val="single"/>
        </w:rPr>
      </w:pPr>
      <w:r w:rsidRPr="00502F71">
        <w:rPr>
          <w:u w:val="single"/>
        </w:rPr>
        <w:t>Five</w:t>
      </w:r>
      <w:r w:rsidRPr="00EB73E7">
        <w:rPr>
          <w:sz w:val="16"/>
        </w:rPr>
        <w:t xml:space="preserve"> of the </w:t>
      </w:r>
      <w:r w:rsidRPr="00502F71">
        <w:rPr>
          <w:u w:val="single"/>
        </w:rPr>
        <w:t xml:space="preserve">above maritime zones are the most directly relevant to future developments of methane hydrate resources for non-archipelagic States in the marine environment: internal waters, the territorial sea, the exclusive economic zone, the continental shelf, and the Area. In </w:t>
      </w:r>
      <w:proofErr w:type="spellStart"/>
      <w:r w:rsidRPr="00502F71">
        <w:rPr>
          <w:u w:val="single"/>
        </w:rPr>
        <w:t>terras</w:t>
      </w:r>
      <w:proofErr w:type="spellEnd"/>
      <w:r w:rsidRPr="00502F71">
        <w:rPr>
          <w:u w:val="single"/>
        </w:rPr>
        <w:t xml:space="preserve"> of the first four of these maritime zones, pursuant to the rights reinforced by UNCLOS, coastal States are endowed with authority to develop and mine methane hydrate resources.</w:t>
      </w:r>
      <w:r w:rsidRPr="00EB73E7">
        <w:rPr>
          <w:sz w:val="16"/>
        </w:rPr>
        <w:t xml:space="preserve"> </w:t>
      </w:r>
      <w:r w:rsidRPr="00502F71">
        <w:rPr>
          <w:u w:val="single"/>
        </w:rPr>
        <w:t>The</w:t>
      </w:r>
      <w:r w:rsidRPr="00EB73E7">
        <w:rPr>
          <w:sz w:val="16"/>
        </w:rPr>
        <w:t xml:space="preserve"> arguably more interesting </w:t>
      </w:r>
      <w:r w:rsidRPr="00502F71">
        <w:rPr>
          <w:u w:val="single"/>
        </w:rPr>
        <w:t>issue</w:t>
      </w:r>
      <w:r w:rsidRPr="00EB73E7">
        <w:rPr>
          <w:sz w:val="16"/>
        </w:rPr>
        <w:t xml:space="preserve">, however, from an international perspective, </w:t>
      </w:r>
      <w:r w:rsidRPr="00502F71">
        <w:rPr>
          <w:u w:val="single"/>
        </w:rPr>
        <w:t>relates to the Area</w:t>
      </w:r>
      <w:r w:rsidRPr="00EB73E7">
        <w:rPr>
          <w:sz w:val="16"/>
        </w:rPr>
        <w:t xml:space="preserve">, governed by UNCLOS Part XI and its 1994 Implementation Agreement. Pursuant </w:t>
      </w:r>
      <w:r w:rsidRPr="00502F71">
        <w:rPr>
          <w:u w:val="single"/>
        </w:rPr>
        <w:t>to UNCLOS Article 136, "[t]he Area and its resources are the common heritage of mankind.</w:t>
      </w:r>
      <w:r w:rsidRPr="00EB73E7">
        <w:rPr>
          <w:sz w:val="16"/>
        </w:rPr>
        <w:t xml:space="preserve">" Although the original impetus for the development of UNCLOS Part XI was the realization that manganese nodule marine minerals literally "littered" the seabed in places, </w:t>
      </w:r>
      <w:r w:rsidRPr="00502F71">
        <w:rPr>
          <w:u w:val="single"/>
        </w:rPr>
        <w:t>its provisions are likely sufficiently broad to include other seabed resources, including</w:t>
      </w:r>
      <w:r>
        <w:rPr>
          <w:u w:val="single"/>
        </w:rPr>
        <w:t xml:space="preserve"> </w:t>
      </w:r>
      <w:r w:rsidRPr="00502F71">
        <w:rPr>
          <w:u w:val="single"/>
        </w:rPr>
        <w:t>methane hydrates</w:t>
      </w:r>
      <w:r w:rsidRPr="00EB73E7">
        <w:rPr>
          <w:sz w:val="16"/>
        </w:rPr>
        <w:t xml:space="preserve">. The United States has one law that currently directly addresses methane hydrates. </w:t>
      </w:r>
      <w:r w:rsidRPr="00502F71">
        <w:rPr>
          <w:u w:val="single"/>
        </w:rPr>
        <w:t>In recognition of the enormous energy potential of methane hydrates and in further acknowledgement of the possibility that this resource may be able to help address eventual shortfalls in the availability of conventional natural gas, the Methane Hydrate Research and Development Act was enacted into law in 2000.</w:t>
      </w:r>
      <w:r w:rsidRPr="00EB73E7">
        <w:rPr>
          <w:sz w:val="16"/>
        </w:rPr>
        <w:t xml:space="preserve"> Although not providing for any management or regulatory authority</w:t>
      </w:r>
      <w:r w:rsidRPr="00502F71">
        <w:rPr>
          <w:u w:val="single"/>
        </w:rPr>
        <w:t>, the act gave authority to the secretary of energy to "award grants to, or enter into contracts or cooperative agreements with, institutions of higher education, oceanographic institutions, and industrial enterprises to" undertake research "to identify, explore, assess, and develop methane as a commercially viable source of energy" and "assist in developing technologies required for efficient and environmentally sound development of methane hydrate resources."</w:t>
      </w:r>
    </w:p>
    <w:p w:rsidR="00F4419C" w:rsidRPr="00502F71" w:rsidRDefault="00F4419C" w:rsidP="00F4419C"/>
    <w:p w:rsidR="00753119" w:rsidRDefault="00753119" w:rsidP="00F4419C">
      <w:pPr>
        <w:pStyle w:val="Heading3"/>
      </w:pPr>
    </w:p>
    <w:p w:rsidR="00F4419C" w:rsidRDefault="00F4419C" w:rsidP="00F4419C">
      <w:pPr>
        <w:pStyle w:val="Heading3"/>
      </w:pPr>
      <w:r>
        <w:t>Consumption Kritik Turns Case</w:t>
      </w:r>
    </w:p>
    <w:p w:rsidR="00F4419C" w:rsidRPr="00A20A76" w:rsidRDefault="00F4419C" w:rsidP="00F4419C">
      <w:pPr>
        <w:pStyle w:val="Heading4"/>
      </w:pPr>
      <w:r w:rsidRPr="00A20A76">
        <w:t>Technological solutions for new alternative energy cannot solve methane hydrate bursts or warming – only changing consumption can.</w:t>
      </w:r>
    </w:p>
    <w:p w:rsidR="00F4419C" w:rsidRPr="00EB73E7" w:rsidRDefault="00F4419C" w:rsidP="00F4419C">
      <w:pPr>
        <w:rPr>
          <w:sz w:val="16"/>
        </w:rPr>
      </w:pPr>
      <w:proofErr w:type="spellStart"/>
      <w:proofErr w:type="gramStart"/>
      <w:r w:rsidRPr="00E667A7">
        <w:rPr>
          <w:rStyle w:val="Style13ptBold"/>
        </w:rPr>
        <w:t>Battleboro</w:t>
      </w:r>
      <w:proofErr w:type="spellEnd"/>
      <w:r w:rsidRPr="00E667A7">
        <w:rPr>
          <w:rStyle w:val="Style13ptBold"/>
        </w:rPr>
        <w:t xml:space="preserve"> Reformer ‘13</w:t>
      </w:r>
      <w:r w:rsidRPr="00EB73E7">
        <w:rPr>
          <w:sz w:val="16"/>
        </w:rPr>
        <w:t xml:space="preserve"> [What we know Jun 23).</w:t>
      </w:r>
      <w:proofErr w:type="gramEnd"/>
      <w:r w:rsidRPr="00EB73E7">
        <w:rPr>
          <w:sz w:val="16"/>
        </w:rPr>
        <w:t xml:space="preserve"> Proquest </w:t>
      </w:r>
      <w:proofErr w:type="gramStart"/>
      <w:r w:rsidRPr="00EB73E7">
        <w:rPr>
          <w:sz w:val="16"/>
        </w:rPr>
        <w:t>You</w:t>
      </w:r>
      <w:proofErr w:type="gramEnd"/>
      <w:r w:rsidRPr="00EB73E7">
        <w:rPr>
          <w:sz w:val="16"/>
        </w:rPr>
        <w:t xml:space="preserve"> need the title for the article //LJ// Accessed on June 24, 2014.</w:t>
      </w:r>
    </w:p>
    <w:p w:rsidR="00F4419C" w:rsidRPr="00BA003E" w:rsidRDefault="00F4419C" w:rsidP="00F4419C">
      <w:pPr>
        <w:rPr>
          <w:u w:val="single"/>
        </w:rPr>
      </w:pPr>
      <w:r w:rsidRPr="00BA003E">
        <w:rPr>
          <w:u w:val="single"/>
        </w:rPr>
        <w:t>It's no longer a question of knowledge. We all know about climate change</w:t>
      </w:r>
      <w:r w:rsidRPr="00EB73E7">
        <w:rPr>
          <w:sz w:val="16"/>
        </w:rPr>
        <w:t xml:space="preserve">, including those I suspect who deny its existence. We know about climate lag, and its promise that </w:t>
      </w:r>
      <w:r w:rsidRPr="00BA003E">
        <w:rPr>
          <w:u w:val="single"/>
        </w:rPr>
        <w:t xml:space="preserve">things will get worse, and for a long time, no matter what we do right now; about the melting Arctic, and resulting exposure to the atmosphere of </w:t>
      </w:r>
      <w:r w:rsidRPr="00BA003E">
        <w:rPr>
          <w:iCs/>
          <w:u w:val="single"/>
        </w:rPr>
        <w:t>the deadly methane hydrates that lie beneath its now watery surface</w:t>
      </w:r>
      <w:r w:rsidRPr="00BA003E">
        <w:rPr>
          <w:u w:val="single"/>
        </w:rPr>
        <w:t>; about the scientists who believe we're currently in the midst of the planet's sixth mass extinction, with between 150 and 200 species becoming extinct daily, a rate 1,000 times greater than the "natural" extinction rate; and about the wildfires, and droughts and floods and 1,000 year storms and growing food crisis</w:t>
      </w:r>
      <w:r w:rsidRPr="00EB73E7">
        <w:rPr>
          <w:sz w:val="16"/>
        </w:rPr>
        <w:t xml:space="preserve"> that appear nightly on our TV screens, </w:t>
      </w:r>
      <w:r w:rsidRPr="00BA003E">
        <w:rPr>
          <w:u w:val="single"/>
        </w:rPr>
        <w:t>even if they're scrupulously not identified as having anything to do with climate change. We know up close and personal about Irene and Sandi</w:t>
      </w:r>
      <w:r w:rsidRPr="00EB73E7">
        <w:rPr>
          <w:sz w:val="16"/>
        </w:rPr>
        <w:t xml:space="preserve">. And we also know what we need to do. </w:t>
      </w:r>
      <w:r w:rsidRPr="00BA003E">
        <w:rPr>
          <w:u w:val="single"/>
        </w:rPr>
        <w:t>We must stop over-consuming our finite natural resources. Stop trying to live the fantasy of perpetual growth. Stop polluting the Earth, its waters and atmosphere. Stop the destruction of biological diversity and allow other species to flourish.</w:t>
      </w:r>
      <w:r w:rsidRPr="00BA003E">
        <w:rPr>
          <w:iCs/>
          <w:u w:val="single"/>
        </w:rPr>
        <w:t xml:space="preserve"> It's not a question of technological breakthroughs to solve these problems. It's a matter of us stopping what we're doing. </w:t>
      </w:r>
      <w:r w:rsidRPr="00EB73E7">
        <w:rPr>
          <w:sz w:val="16"/>
        </w:rPr>
        <w:t xml:space="preserve">But we also know that, if we're to survive this calamity, we need to accept the fact that we're on our own. </w:t>
      </w:r>
      <w:r w:rsidRPr="00BA003E">
        <w:rPr>
          <w:u w:val="single"/>
        </w:rPr>
        <w:t>Ours is not a government of the people, by the people, for the people, but a corporate state that's the captive of Big Oil which serves the interests of the ruling 1 percent oligarchy.</w:t>
      </w:r>
      <w:r w:rsidRPr="00EB73E7">
        <w:rPr>
          <w:sz w:val="16"/>
        </w:rPr>
        <w:t xml:space="preserve"> We need a revolution of everyday life, where we increasingly take matters into our own hands, assume responsibility for our lives, build mutual aid neighborhoods, sustainable lifeboats, and an international movement of non-violent refusal and resistance to profits before people. Global warming and climate change is the inevitable endgame for capitalism, and a way of life that is based on greed, violence, self-aggrandizement, and disrespect for the sacredness of life. </w:t>
      </w:r>
      <w:r w:rsidRPr="00BA003E">
        <w:rPr>
          <w:iCs/>
          <w:u w:val="single"/>
        </w:rPr>
        <w:t>We need not just a change in our source of energy</w:t>
      </w:r>
      <w:r w:rsidRPr="00EB73E7">
        <w:rPr>
          <w:sz w:val="16"/>
        </w:rPr>
        <w:t xml:space="preserve">, but much more importantly, </w:t>
      </w:r>
      <w:r w:rsidRPr="00BA003E">
        <w:rPr>
          <w:u w:val="single"/>
        </w:rPr>
        <w:t>we need to change our values. We need to begin living with daily constancy a life of moral integrity that, potentially, we're perfectly capable of, as we've demonstrated on occasions, but don't practice with the regularity and consistency necessary to avoid the state of the world we live in. We need to get real about ourselves and the world we live in.</w:t>
      </w:r>
    </w:p>
    <w:p w:rsidR="00F4419C" w:rsidRPr="001C748D" w:rsidRDefault="00F4419C" w:rsidP="00F4419C">
      <w:pPr>
        <w:pStyle w:val="Heading4"/>
      </w:pPr>
      <w:r w:rsidRPr="001C748D">
        <w:t>The kritik is key to solving water shortages – reducing consumption of fossil fuels is key</w:t>
      </w:r>
    </w:p>
    <w:p w:rsidR="00F4419C" w:rsidRPr="00EB73E7" w:rsidRDefault="00F4419C" w:rsidP="00F4419C">
      <w:pPr>
        <w:rPr>
          <w:sz w:val="16"/>
        </w:rPr>
      </w:pPr>
      <w:proofErr w:type="spellStart"/>
      <w:r w:rsidRPr="00E667A7">
        <w:rPr>
          <w:rStyle w:val="Style13ptBold"/>
        </w:rPr>
        <w:t>Zakar</w:t>
      </w:r>
      <w:proofErr w:type="spellEnd"/>
      <w:r w:rsidRPr="00E667A7">
        <w:rPr>
          <w:rStyle w:val="Style13ptBold"/>
        </w:rPr>
        <w:t xml:space="preserve"> and Fischer 2012 - Prof. @ University of Punjab and Prof. @ University of Bielefeld</w:t>
      </w:r>
      <w:r w:rsidRPr="00EB73E7">
        <w:rPr>
          <w:b/>
          <w:bCs/>
          <w:sz w:val="16"/>
        </w:rPr>
        <w:t xml:space="preserve"> </w:t>
      </w:r>
      <w:r w:rsidRPr="00EB73E7">
        <w:rPr>
          <w:sz w:val="16"/>
        </w:rPr>
        <w:t xml:space="preserve">[Muhammad </w:t>
      </w:r>
      <w:proofErr w:type="spellStart"/>
      <w:r w:rsidRPr="00EB73E7">
        <w:rPr>
          <w:sz w:val="16"/>
        </w:rPr>
        <w:t>Zakria</w:t>
      </w:r>
      <w:proofErr w:type="spellEnd"/>
      <w:r w:rsidRPr="00EB73E7">
        <w:rPr>
          <w:sz w:val="16"/>
        </w:rPr>
        <w:t xml:space="preserve"> and Florian Fischer "Climate Change-Induced Water Scarcity: A Threat to Human Health*." South Asian Studies 27, no. 2 (Jul, 2012): 293-312, //</w:t>
      </w:r>
      <w:proofErr w:type="spellStart"/>
      <w:r w:rsidRPr="00EB73E7">
        <w:rPr>
          <w:sz w:val="16"/>
        </w:rPr>
        <w:t>proquest</w:t>
      </w:r>
      <w:proofErr w:type="spellEnd"/>
      <w:r w:rsidRPr="00EB73E7">
        <w:rPr>
          <w:sz w:val="16"/>
        </w:rPr>
        <w:t>/</w:t>
      </w:r>
      <w:proofErr w:type="gramStart"/>
      <w:r w:rsidRPr="00EB73E7">
        <w:rPr>
          <w:sz w:val="16"/>
        </w:rPr>
        <w:t>/(</w:t>
      </w:r>
      <w:proofErr w:type="gramEnd"/>
      <w:r w:rsidRPr="00EB73E7">
        <w:rPr>
          <w:sz w:val="16"/>
        </w:rPr>
        <w:t>accessed June 27, 2014).] LJ</w:t>
      </w:r>
    </w:p>
    <w:p w:rsidR="00F4419C" w:rsidRPr="00EB73E7" w:rsidRDefault="00F4419C" w:rsidP="00F4419C">
      <w:pPr>
        <w:rPr>
          <w:sz w:val="16"/>
        </w:rPr>
      </w:pPr>
      <w:r w:rsidRPr="00EB73E7">
        <w:rPr>
          <w:sz w:val="16"/>
        </w:rPr>
        <w:t xml:space="preserve">To enable the effective management of water resources, the task for scientists, politicians, and policy analysts alike is to understand the socio-hydrological cycle and flow of water in a given society. </w:t>
      </w:r>
      <w:r w:rsidRPr="001C748D">
        <w:rPr>
          <w:u w:val="single"/>
        </w:rPr>
        <w:t>Water will become scarcer and scarcer as populations grow and as the developing world seeks new levels of economic growth</w:t>
      </w:r>
      <w:r w:rsidRPr="00EB73E7">
        <w:rPr>
          <w:sz w:val="16"/>
        </w:rPr>
        <w:t xml:space="preserve"> (Jury &amp; Vaux, 2005). </w:t>
      </w:r>
      <w:r w:rsidRPr="001C748D">
        <w:rPr>
          <w:u w:val="single"/>
        </w:rPr>
        <w:t>In the passion for growth and modernization, more and more people are becoming dislocated from their roo</w:t>
      </w:r>
      <w:r w:rsidRPr="00EB73E7">
        <w:rPr>
          <w:sz w:val="16"/>
        </w:rPr>
        <w:t xml:space="preserve">ts and climate change has the potential to push nomadic, pastoral, and other communities to urban centers. </w:t>
      </w:r>
      <w:r w:rsidRPr="001C748D">
        <w:rPr>
          <w:u w:val="single"/>
        </w:rPr>
        <w:t>This process creates social and political inequalities; the provision, access, and distribution of water is defined and determined along the lines of inequalities and social hierarchies. It is not possible to address the issue of water scarcity independently, or in isolation from other sociopolitical and ecological processes</w:t>
      </w:r>
      <w:r w:rsidRPr="00EB73E7">
        <w:rPr>
          <w:sz w:val="16"/>
        </w:rPr>
        <w:t xml:space="preserve">. </w:t>
      </w:r>
      <w:r w:rsidRPr="001C748D">
        <w:rPr>
          <w:u w:val="single"/>
        </w:rPr>
        <w:t>Water scarcity is linked with the ruthless consumption of fossil fuels and other unsustainable patterns of energy consumption</w:t>
      </w:r>
      <w:r w:rsidRPr="00EB73E7">
        <w:rPr>
          <w:sz w:val="16"/>
        </w:rPr>
        <w:t xml:space="preserve">. </w:t>
      </w:r>
      <w:r w:rsidRPr="001C748D">
        <w:rPr>
          <w:u w:val="single"/>
        </w:rPr>
        <w:t>There is, therefore, a need to expand existing clean energy technology (Butler, 2009) because the burning of fossil fuels is the major source of climate change which, in turn, creates water scarcity.</w:t>
      </w:r>
      <w:r w:rsidRPr="00EB73E7">
        <w:rPr>
          <w:sz w:val="16"/>
        </w:rPr>
        <w:t xml:space="preserve"> In essence, there is an intricate and multidimensional relationship between the sociotechnical organization of the hydro-social cycle, the associated power geometries that disqualify and debar some people's access to safe water, and appropriate sanitation services (</w:t>
      </w:r>
      <w:proofErr w:type="spellStart"/>
      <w:r w:rsidRPr="00EB73E7">
        <w:rPr>
          <w:sz w:val="16"/>
        </w:rPr>
        <w:t>Swyngedouw</w:t>
      </w:r>
      <w:proofErr w:type="spellEnd"/>
      <w:r w:rsidRPr="00EB73E7">
        <w:rPr>
          <w:sz w:val="16"/>
        </w:rPr>
        <w:t>, 2009).</w:t>
      </w:r>
    </w:p>
    <w:p w:rsidR="00F4419C" w:rsidRPr="001C748D" w:rsidRDefault="00F4419C" w:rsidP="00F4419C">
      <w:pPr>
        <w:pStyle w:val="Heading4"/>
      </w:pPr>
      <w:r w:rsidRPr="001C748D">
        <w:t>The kritik turns the case – capitalism is the root cause of water shortages</w:t>
      </w:r>
    </w:p>
    <w:p w:rsidR="00F4419C" w:rsidRPr="00EB73E7" w:rsidRDefault="00F4419C" w:rsidP="00F4419C">
      <w:pPr>
        <w:rPr>
          <w:sz w:val="16"/>
        </w:rPr>
      </w:pPr>
      <w:proofErr w:type="spellStart"/>
      <w:r w:rsidRPr="00E667A7">
        <w:rPr>
          <w:rStyle w:val="Style13ptBold"/>
        </w:rPr>
        <w:t>Zakar</w:t>
      </w:r>
      <w:proofErr w:type="spellEnd"/>
      <w:r w:rsidRPr="00E667A7">
        <w:rPr>
          <w:rStyle w:val="Style13ptBold"/>
        </w:rPr>
        <w:t xml:space="preserve"> and Fischer 2012 - Prof. @ University of Punjab and Prof. @ University of Bielefeld </w:t>
      </w:r>
      <w:r w:rsidRPr="00EB73E7">
        <w:rPr>
          <w:sz w:val="16"/>
        </w:rPr>
        <w:t xml:space="preserve">[Muhammad </w:t>
      </w:r>
      <w:proofErr w:type="spellStart"/>
      <w:r w:rsidRPr="00EB73E7">
        <w:rPr>
          <w:sz w:val="16"/>
        </w:rPr>
        <w:t>Zakria</w:t>
      </w:r>
      <w:proofErr w:type="spellEnd"/>
      <w:r w:rsidRPr="00EB73E7">
        <w:rPr>
          <w:sz w:val="16"/>
        </w:rPr>
        <w:t xml:space="preserve"> and Florian Fischer "Climate Change-Induced Water Scarcity: A Threat to Human Health*." South Asian Studies 27, no. 2 (Jul, 2012): 293-312, //</w:t>
      </w:r>
      <w:proofErr w:type="spellStart"/>
      <w:r w:rsidRPr="00EB73E7">
        <w:rPr>
          <w:sz w:val="16"/>
        </w:rPr>
        <w:t>proquest</w:t>
      </w:r>
      <w:proofErr w:type="spellEnd"/>
      <w:r w:rsidRPr="00EB73E7">
        <w:rPr>
          <w:sz w:val="16"/>
        </w:rPr>
        <w:t>/</w:t>
      </w:r>
      <w:proofErr w:type="gramStart"/>
      <w:r w:rsidRPr="00EB73E7">
        <w:rPr>
          <w:sz w:val="16"/>
        </w:rPr>
        <w:t>/(</w:t>
      </w:r>
      <w:proofErr w:type="gramEnd"/>
      <w:r w:rsidRPr="00EB73E7">
        <w:rPr>
          <w:sz w:val="16"/>
        </w:rPr>
        <w:t>accessed June 27, 2014).] LJ</w:t>
      </w:r>
    </w:p>
    <w:p w:rsidR="00F4419C" w:rsidRPr="00EB73E7" w:rsidRDefault="00F4419C" w:rsidP="00F4419C">
      <w:pPr>
        <w:rPr>
          <w:sz w:val="16"/>
        </w:rPr>
      </w:pPr>
      <w:r w:rsidRPr="00EB73E7">
        <w:rPr>
          <w:sz w:val="16"/>
        </w:rPr>
        <w:t xml:space="preserve">Overpopulation, </w:t>
      </w:r>
      <w:r w:rsidRPr="001C748D">
        <w:rPr>
          <w:u w:val="single"/>
        </w:rPr>
        <w:t xml:space="preserve">economic development, and changing patterns of consumerism have been sharply increasing the demand of water. </w:t>
      </w:r>
      <w:r w:rsidRPr="00EB73E7">
        <w:rPr>
          <w:sz w:val="16"/>
        </w:rPr>
        <w:t xml:space="preserve">Currently, </w:t>
      </w:r>
      <w:r w:rsidRPr="001C748D">
        <w:rPr>
          <w:u w:val="single"/>
        </w:rPr>
        <w:t>more than 50% of humanity lives in cities</w:t>
      </w:r>
      <w:r w:rsidRPr="00EB73E7">
        <w:rPr>
          <w:sz w:val="16"/>
        </w:rPr>
        <w:t xml:space="preserve"> (United Nations Center for Human Settlement, 2001) </w:t>
      </w:r>
      <w:r w:rsidRPr="001C748D">
        <w:rPr>
          <w:u w:val="single"/>
        </w:rPr>
        <w:t>and the process of urbanization continuously puts pressure on freshwater consumption and also produces a huge quantity of wastewater</w:t>
      </w:r>
      <w:r w:rsidRPr="00EB73E7">
        <w:rPr>
          <w:sz w:val="16"/>
        </w:rPr>
        <w:t xml:space="preserve"> (</w:t>
      </w:r>
      <w:proofErr w:type="spellStart"/>
      <w:r w:rsidRPr="00EB73E7">
        <w:rPr>
          <w:sz w:val="16"/>
        </w:rPr>
        <w:t>Jenerette</w:t>
      </w:r>
      <w:proofErr w:type="spellEnd"/>
      <w:r w:rsidRPr="00EB73E7">
        <w:rPr>
          <w:sz w:val="16"/>
        </w:rPr>
        <w:t xml:space="preserve"> &amp; Larsen, 2006). In many developing countries, untreated industrial and domestic wastewater drains into rivers and streams, which contaminates both surface and groundwater. </w:t>
      </w:r>
      <w:r w:rsidRPr="001C748D">
        <w:rPr>
          <w:u w:val="single"/>
        </w:rPr>
        <w:t>The water problem is also embedded in growing consumerism and the emerging "middle class" in booming economies like China. Within these economies, wealthier and richer populations demand a higher consumption of meat, and the production of meat requires several times more water than grain production</w:t>
      </w:r>
      <w:r w:rsidRPr="00EB73E7">
        <w:rPr>
          <w:sz w:val="16"/>
        </w:rPr>
        <w:t xml:space="preserve"> (</w:t>
      </w:r>
      <w:proofErr w:type="gramStart"/>
      <w:r w:rsidRPr="00EB73E7">
        <w:rPr>
          <w:sz w:val="16"/>
        </w:rPr>
        <w:t>Khan &amp;</w:t>
      </w:r>
      <w:proofErr w:type="gramEnd"/>
      <w:r w:rsidRPr="00EB73E7">
        <w:rPr>
          <w:sz w:val="16"/>
        </w:rPr>
        <w:t xml:space="preserve"> </w:t>
      </w:r>
      <w:proofErr w:type="spellStart"/>
      <w:r w:rsidRPr="00EB73E7">
        <w:rPr>
          <w:sz w:val="16"/>
        </w:rPr>
        <w:t>Hanjora</w:t>
      </w:r>
      <w:proofErr w:type="spellEnd"/>
      <w:r w:rsidRPr="00EB73E7">
        <w:rPr>
          <w:sz w:val="16"/>
        </w:rPr>
        <w:t xml:space="preserve">, 2008). For instance, to produce 1 </w:t>
      </w:r>
      <w:proofErr w:type="spellStart"/>
      <w:r w:rsidRPr="00EB73E7">
        <w:rPr>
          <w:sz w:val="16"/>
        </w:rPr>
        <w:t>tonne</w:t>
      </w:r>
      <w:proofErr w:type="spellEnd"/>
      <w:r w:rsidRPr="00EB73E7">
        <w:rPr>
          <w:sz w:val="16"/>
        </w:rPr>
        <w:t xml:space="preserve"> of fresh bovine meat requires 20 000 m3 of fresh water (</w:t>
      </w:r>
      <w:proofErr w:type="spellStart"/>
      <w:r w:rsidRPr="00EB73E7">
        <w:rPr>
          <w:sz w:val="16"/>
        </w:rPr>
        <w:t>Qadir</w:t>
      </w:r>
      <w:proofErr w:type="spellEnd"/>
      <w:r w:rsidRPr="00EB73E7">
        <w:rPr>
          <w:sz w:val="16"/>
        </w:rPr>
        <w:t xml:space="preserve"> et al., 2003) and the production of one </w:t>
      </w:r>
      <w:proofErr w:type="spellStart"/>
      <w:r w:rsidRPr="00EB73E7">
        <w:rPr>
          <w:sz w:val="16"/>
        </w:rPr>
        <w:t>tonne</w:t>
      </w:r>
      <w:proofErr w:type="spellEnd"/>
      <w:r w:rsidRPr="00EB73E7">
        <w:rPr>
          <w:sz w:val="16"/>
        </w:rPr>
        <w:t xml:space="preserve"> of rice needs 7 000 m3 of water (</w:t>
      </w:r>
      <w:proofErr w:type="spellStart"/>
      <w:r w:rsidRPr="00EB73E7">
        <w:rPr>
          <w:sz w:val="16"/>
        </w:rPr>
        <w:t>Rosengrant</w:t>
      </w:r>
      <w:proofErr w:type="spellEnd"/>
      <w:r w:rsidRPr="00EB73E7">
        <w:rPr>
          <w:sz w:val="16"/>
        </w:rPr>
        <w:t xml:space="preserve"> et al., 2002). To overcome such problems, it is proposed that water-scarce countries can balance their water needs by importing agricultural products that consume huge quantities of water. In other words, through an international trade in agricultural and industrial products, they actually import virtual water (Allan, 1998; </w:t>
      </w:r>
      <w:proofErr w:type="spellStart"/>
      <w:r w:rsidRPr="00EB73E7">
        <w:rPr>
          <w:sz w:val="16"/>
        </w:rPr>
        <w:t>Chapagain</w:t>
      </w:r>
      <w:proofErr w:type="spellEnd"/>
      <w:r w:rsidRPr="00EB73E7">
        <w:rPr>
          <w:sz w:val="16"/>
        </w:rPr>
        <w:t xml:space="preserve"> &amp; Hoekstra, 2004; </w:t>
      </w:r>
      <w:proofErr w:type="spellStart"/>
      <w:r w:rsidRPr="00EB73E7">
        <w:rPr>
          <w:sz w:val="16"/>
        </w:rPr>
        <w:t>Seekell</w:t>
      </w:r>
      <w:proofErr w:type="spellEnd"/>
      <w:r w:rsidRPr="00EB73E7">
        <w:rPr>
          <w:sz w:val="16"/>
        </w:rPr>
        <w:t xml:space="preserve">, </w:t>
      </w:r>
      <w:proofErr w:type="spellStart"/>
      <w:r w:rsidRPr="00EB73E7">
        <w:rPr>
          <w:sz w:val="16"/>
        </w:rPr>
        <w:t>D'Odorico</w:t>
      </w:r>
      <w:proofErr w:type="spellEnd"/>
      <w:r w:rsidRPr="00EB73E7">
        <w:rPr>
          <w:sz w:val="16"/>
        </w:rPr>
        <w:t>, &amp; Pace, 2011).</w:t>
      </w:r>
    </w:p>
    <w:p w:rsidR="00F4419C" w:rsidRDefault="00F4419C" w:rsidP="00F4419C">
      <w:pPr>
        <w:pStyle w:val="Heading2"/>
      </w:pPr>
    </w:p>
    <w:p w:rsidR="00F4419C" w:rsidRDefault="00F4419C" w:rsidP="00F4419C">
      <w:pPr>
        <w:pStyle w:val="Heading2"/>
      </w:pPr>
      <w:r>
        <w:t>Greenhouse Disad</w:t>
      </w:r>
    </w:p>
    <w:p w:rsidR="00F4419C" w:rsidRDefault="00F4419C" w:rsidP="00F4419C">
      <w:pPr>
        <w:pStyle w:val="Heading3"/>
      </w:pPr>
      <w:r>
        <w:t>Greenhouse Disad – 1NC</w:t>
      </w:r>
    </w:p>
    <w:p w:rsidR="00F4419C" w:rsidRPr="000124CB" w:rsidRDefault="00F4419C" w:rsidP="00F4419C">
      <w:pPr>
        <w:pStyle w:val="Heading4"/>
      </w:pPr>
      <w:r w:rsidRPr="000124CB">
        <w:t>Warming slowing down currently – meteorology data shows</w:t>
      </w:r>
    </w:p>
    <w:p w:rsidR="00F4419C" w:rsidRPr="00EB73E7" w:rsidRDefault="00F4419C" w:rsidP="00F4419C">
      <w:pPr>
        <w:rPr>
          <w:sz w:val="16"/>
        </w:rPr>
      </w:pPr>
      <w:proofErr w:type="spellStart"/>
      <w:r w:rsidRPr="00E667A7">
        <w:rPr>
          <w:rStyle w:val="Style13ptBold"/>
        </w:rPr>
        <w:t>Samenow</w:t>
      </w:r>
      <w:proofErr w:type="spellEnd"/>
      <w:r w:rsidRPr="00E667A7">
        <w:rPr>
          <w:rStyle w:val="Style13ptBold"/>
        </w:rPr>
        <w:t>, 2014 – Climate change analyst for the federal government</w:t>
      </w:r>
      <w:r w:rsidRPr="00EB73E7">
        <w:rPr>
          <w:sz w:val="16"/>
        </w:rPr>
        <w:t xml:space="preserve"> [Jason, Weather Editor for the Washington Post , How global warming can be speeding up, slowing down, and going steady all at the same time,  Washington Post, June 24 2014, http://www.washingtonpost.com/blogs/capital-weather-gang/wp/2014/06/24/how-global-warming-can-be-speeding-up-slowing-down-and-going-steady-all-at-the-same-time/, Jun 30 2014] LS</w:t>
      </w:r>
    </w:p>
    <w:p w:rsidR="00F4419C" w:rsidRPr="00EB73E7" w:rsidRDefault="00F4419C" w:rsidP="00F4419C">
      <w:pPr>
        <w:rPr>
          <w:sz w:val="16"/>
        </w:rPr>
      </w:pPr>
      <w:r w:rsidRPr="000124CB">
        <w:rPr>
          <w:u w:val="single"/>
        </w:rPr>
        <w:t>Changes in climate occur on different time scales</w:t>
      </w:r>
      <w:r w:rsidRPr="00EB73E7">
        <w:rPr>
          <w:sz w:val="16"/>
        </w:rPr>
        <w:t xml:space="preserve">. </w:t>
      </w:r>
      <w:r w:rsidRPr="000124CB">
        <w:rPr>
          <w:u w:val="single"/>
        </w:rPr>
        <w:t>The question is</w:t>
      </w:r>
      <w:r w:rsidRPr="00EB73E7">
        <w:rPr>
          <w:sz w:val="16"/>
        </w:rPr>
        <w:t xml:space="preserve"> always: </w:t>
      </w:r>
      <w:r w:rsidRPr="000124CB">
        <w:rPr>
          <w:u w:val="single"/>
        </w:rPr>
        <w:t>what time interval is required for a meaningful signal of change to emerge</w:t>
      </w:r>
      <w:r w:rsidRPr="00EB73E7">
        <w:rPr>
          <w:sz w:val="16"/>
        </w:rPr>
        <w:t xml:space="preserve"> versus what is considered irrelevant noise. Is it 15 years, 30 years, or even longer</w:t>
      </w:r>
      <w:r w:rsidRPr="000124CB">
        <w:rPr>
          <w:u w:val="single"/>
        </w:rPr>
        <w:t>?</w:t>
      </w:r>
      <w:r w:rsidRPr="00EB73E7">
        <w:rPr>
          <w:sz w:val="16"/>
        </w:rPr>
        <w:t xml:space="preserve"> It depends on who you ask. Interestingly, I’ve found meteorologists – whose eyes are focused on the short-term (i.e. weather) – tend to make much out of trends observed over shorter time periods. Meanwhile, climate scientists – who take more of a long view – are more prone to dismiss short-term fluctuations as trivial. There’s a cultural difference in the lens through which some in these two disciplines view data and it has implications about the conclusions they draw about recent temperature trends. Some </w:t>
      </w:r>
      <w:r w:rsidRPr="000124CB">
        <w:rPr>
          <w:u w:val="single"/>
        </w:rPr>
        <w:t>meteorologists question claims of rapid global warming</w:t>
      </w:r>
      <w:r w:rsidRPr="00EB73E7">
        <w:rPr>
          <w:sz w:val="16"/>
        </w:rPr>
        <w:t xml:space="preserve"> </w:t>
      </w:r>
      <w:r w:rsidRPr="000124CB">
        <w:rPr>
          <w:u w:val="single"/>
        </w:rPr>
        <w:t>based on a</w:t>
      </w:r>
      <w:r w:rsidRPr="00EB73E7">
        <w:rPr>
          <w:sz w:val="16"/>
        </w:rPr>
        <w:t xml:space="preserve"> so-called “</w:t>
      </w:r>
      <w:r w:rsidRPr="000124CB">
        <w:rPr>
          <w:u w:val="single"/>
        </w:rPr>
        <w:t>pause</w:t>
      </w:r>
      <w:r w:rsidRPr="00EB73E7">
        <w:rPr>
          <w:sz w:val="16"/>
        </w:rPr>
        <w:t xml:space="preserve">” (or “hiatus”, “slow down”, “plateau”, or “deceleration”) </w:t>
      </w:r>
      <w:r w:rsidRPr="000124CB">
        <w:rPr>
          <w:u w:val="single"/>
        </w:rPr>
        <w:t>in recent global-average temperatures</w:t>
      </w:r>
      <w:r w:rsidRPr="00EB73E7">
        <w:rPr>
          <w:sz w:val="16"/>
        </w:rPr>
        <w:t>.</w:t>
      </w:r>
    </w:p>
    <w:p w:rsidR="00F4419C" w:rsidRPr="00DF6214" w:rsidRDefault="00F4419C" w:rsidP="00F4419C">
      <w:pPr>
        <w:pStyle w:val="Heading4"/>
      </w:pPr>
      <w:r w:rsidRPr="00DF6214">
        <w:t>Plan would increase global warming – utilizing methane hydrates would release enormous amounts of CO2</w:t>
      </w:r>
    </w:p>
    <w:p w:rsidR="00F4419C" w:rsidRPr="00EB73E7" w:rsidRDefault="00F4419C" w:rsidP="00F4419C">
      <w:pPr>
        <w:rPr>
          <w:sz w:val="16"/>
        </w:rPr>
      </w:pPr>
      <w:proofErr w:type="spellStart"/>
      <w:r w:rsidRPr="00E667A7">
        <w:rPr>
          <w:rStyle w:val="Style13ptBold"/>
        </w:rPr>
        <w:t>Plumer</w:t>
      </w:r>
      <w:proofErr w:type="spellEnd"/>
      <w:r w:rsidRPr="00E667A7">
        <w:rPr>
          <w:rStyle w:val="Style13ptBold"/>
        </w:rPr>
        <w:t xml:space="preserve"> 13—reporter at the Washington Post</w:t>
      </w:r>
      <w:r w:rsidRPr="00EB73E7">
        <w:rPr>
          <w:b/>
          <w:sz w:val="16"/>
        </w:rPr>
        <w:t xml:space="preserve"> </w:t>
      </w:r>
      <w:r w:rsidRPr="00EB73E7">
        <w:rPr>
          <w:sz w:val="16"/>
        </w:rPr>
        <w:t xml:space="preserve">(Brad, reporter at the Washington Post writing about domestic policy, particularly energy and environmental issues, “Are methane hydrates the next big energy source? Japan hopes so. Methane hydrates beneath the ocean contain an enormous amount of natural gas. But they've always proven impossible to exploit. Until now”, </w:t>
      </w:r>
      <w:proofErr w:type="gramStart"/>
      <w:r w:rsidRPr="00EB73E7">
        <w:rPr>
          <w:sz w:val="16"/>
        </w:rPr>
        <w:t>The</w:t>
      </w:r>
      <w:proofErr w:type="gramEnd"/>
      <w:r w:rsidRPr="00EB73E7">
        <w:rPr>
          <w:sz w:val="16"/>
        </w:rPr>
        <w:t xml:space="preserve"> Washington Post, 12 March 2013, Proquest, Accessed 24 June 2014) DZ</w:t>
      </w:r>
    </w:p>
    <w:p w:rsidR="00F4419C" w:rsidRPr="00EB73E7" w:rsidRDefault="00F4419C" w:rsidP="00F4419C">
      <w:pPr>
        <w:rPr>
          <w:sz w:val="16"/>
        </w:rPr>
      </w:pPr>
      <w:r w:rsidRPr="00EB73E7">
        <w:rPr>
          <w:sz w:val="16"/>
        </w:rPr>
        <w:t xml:space="preserve">Here's a quick primer on the issue: What are methane hydrates? </w:t>
      </w:r>
      <w:r w:rsidRPr="00DF6214">
        <w:rPr>
          <w:u w:val="single"/>
        </w:rPr>
        <w:t>Methane</w:t>
      </w:r>
      <w:r>
        <w:rPr>
          <w:u w:val="single"/>
        </w:rPr>
        <w:t xml:space="preserve"> </w:t>
      </w:r>
      <w:r w:rsidRPr="00DF6214">
        <w:rPr>
          <w:u w:val="single"/>
        </w:rPr>
        <w:t>hydrates are</w:t>
      </w:r>
      <w:r w:rsidRPr="00EB73E7">
        <w:rPr>
          <w:sz w:val="16"/>
        </w:rPr>
        <w:t xml:space="preserve"> essentially </w:t>
      </w:r>
      <w:r w:rsidRPr="00DF6214">
        <w:rPr>
          <w:u w:val="single"/>
        </w:rPr>
        <w:t>cage-like lattices of water molecules that contain methane, the chief ingredient in natural gas. They can be found or either beneath the seafloor underneath Arctic permafrost:</w:t>
      </w:r>
      <w:r>
        <w:rPr>
          <w:u w:val="single"/>
        </w:rPr>
        <w:t xml:space="preserve"> </w:t>
      </w:r>
      <w:r w:rsidRPr="00EB73E7">
        <w:rPr>
          <w:sz w:val="16"/>
        </w:rPr>
        <w:t xml:space="preserve">Where are they found? </w:t>
      </w:r>
      <w:proofErr w:type="gramStart"/>
      <w:r w:rsidRPr="00EB73E7">
        <w:rPr>
          <w:sz w:val="16"/>
        </w:rPr>
        <w:t>All over the world.</w:t>
      </w:r>
      <w:proofErr w:type="gramEnd"/>
      <w:r w:rsidRPr="00EB73E7">
        <w:rPr>
          <w:sz w:val="16"/>
        </w:rPr>
        <w:t xml:space="preserve"> Right now, Japan is trying to extract methane from offshore gas hydrates in the Sea of Japan. The United States is currently funding 14 different research projects into the energy source after a successful test on Alaska's North Slope: How much energy are we talking about? </w:t>
      </w:r>
      <w:proofErr w:type="gramStart"/>
      <w:r w:rsidRPr="00EB73E7">
        <w:rPr>
          <w:sz w:val="16"/>
        </w:rPr>
        <w:t>Potentially, a staggering amount.</w:t>
      </w:r>
      <w:proofErr w:type="gramEnd"/>
      <w:r w:rsidRPr="00EB73E7">
        <w:rPr>
          <w:sz w:val="16"/>
        </w:rPr>
        <w:t xml:space="preserve"> The U.S. Geological Survey estimates that gas hydrates could contain between 10,000 trillion cubic feet to more than 100,000 trillion cubic feet of natural gas. Some of that gas will never be accessible at reasonable prices. </w:t>
      </w:r>
      <w:r w:rsidRPr="00DF6214">
        <w:rPr>
          <w:u w:val="single"/>
        </w:rPr>
        <w:t>But</w:t>
      </w:r>
      <w:r w:rsidRPr="00EB73E7">
        <w:rPr>
          <w:sz w:val="16"/>
        </w:rPr>
        <w:t xml:space="preserve"> if even a fraction of that total can be commercially extracted, that's an enormous amount. To put this in context, U.S. shale reserves are estimated to contain 827 trillion cubic feet of natural gas. Um, wouldn't </w:t>
      </w:r>
      <w:r w:rsidRPr="00DF6214">
        <w:rPr>
          <w:u w:val="single"/>
        </w:rPr>
        <w:t>burning all that fuel heat up the planet</w:t>
      </w:r>
      <w:r w:rsidRPr="00EB73E7">
        <w:rPr>
          <w:sz w:val="16"/>
        </w:rPr>
        <w:t xml:space="preserve">? Yes, </w:t>
      </w:r>
      <w:r w:rsidRPr="00DF6214">
        <w:rPr>
          <w:u w:val="single"/>
        </w:rPr>
        <w:t>if enough natural gas was extracted and burned, that would produce a whole lot of carbon-dioxide emissions. The U.S. Geological Survey estimates that there's more carbon trapped inside gas hydrates than is contained in all known reserves of fossil fuels:</w:t>
      </w:r>
      <w:r w:rsidRPr="00EB73E7">
        <w:rPr>
          <w:sz w:val="16"/>
        </w:rPr>
        <w:t xml:space="preserve"> Now, that might be a high-end estimate. More </w:t>
      </w:r>
      <w:r w:rsidRPr="00DF6214">
        <w:rPr>
          <w:u w:val="single"/>
        </w:rPr>
        <w:t>recent studies have suggeste</w:t>
      </w:r>
      <w:bookmarkStart w:id="1" w:name="_GoBack"/>
      <w:bookmarkEnd w:id="1"/>
      <w:r w:rsidRPr="00DF6214">
        <w:rPr>
          <w:u w:val="single"/>
        </w:rPr>
        <w:t xml:space="preserve">d that the hydrates contain somewhere between 500 and 2,500 </w:t>
      </w:r>
      <w:proofErr w:type="spellStart"/>
      <w:r w:rsidRPr="00DF6214">
        <w:rPr>
          <w:u w:val="single"/>
        </w:rPr>
        <w:t>gigatons</w:t>
      </w:r>
      <w:proofErr w:type="spellEnd"/>
      <w:r w:rsidRPr="00DF6214">
        <w:rPr>
          <w:u w:val="single"/>
        </w:rPr>
        <w:t xml:space="preserve"> of carbon-dioxide. Even that lower figure, however, is more than twice as much as the carbon contained in natural gas from all of Earth's other sources.</w:t>
      </w:r>
      <w:r>
        <w:rPr>
          <w:u w:val="single"/>
        </w:rPr>
        <w:t xml:space="preserve"> </w:t>
      </w:r>
      <w:r w:rsidRPr="00EB73E7">
        <w:rPr>
          <w:sz w:val="16"/>
        </w:rPr>
        <w:t xml:space="preserve">Bottom line: </w:t>
      </w:r>
      <w:r w:rsidRPr="00DF6214">
        <w:rPr>
          <w:u w:val="single"/>
        </w:rPr>
        <w:t>It could prove impossible to keep global warming below the goal of 2 C if a significant fraction of this natural gas gets burned</w:t>
      </w:r>
      <w:r w:rsidRPr="00EB73E7">
        <w:rPr>
          <w:sz w:val="16"/>
        </w:rPr>
        <w:t>.</w:t>
      </w:r>
    </w:p>
    <w:p w:rsidR="00F4419C" w:rsidRPr="00304FDD" w:rsidRDefault="00F4419C" w:rsidP="00F4419C">
      <w:pPr>
        <w:pStyle w:val="Heading4"/>
      </w:pPr>
      <w:r w:rsidRPr="00304FDD">
        <w:t>Methane hydrate</w:t>
      </w:r>
      <w:r w:rsidR="00817F44">
        <w:t xml:space="preserve"> </w:t>
      </w:r>
      <w:proofErr w:type="gramStart"/>
      <w:r w:rsidR="00817F44">
        <w:t>Mining</w:t>
      </w:r>
      <w:proofErr w:type="gramEnd"/>
      <w:r w:rsidRPr="00304FDD">
        <w:t xml:space="preserve"> increase</w:t>
      </w:r>
      <w:r w:rsidR="00817F44">
        <w:t>s</w:t>
      </w:r>
      <w:r w:rsidRPr="00304FDD">
        <w:t xml:space="preserve"> warming – accidental explosions cause hydrate releases which trigger</w:t>
      </w:r>
      <w:r w:rsidR="00817F44">
        <w:t xml:space="preserve"> rapid</w:t>
      </w:r>
      <w:r w:rsidRPr="00304FDD">
        <w:t xml:space="preserve"> warming</w:t>
      </w:r>
    </w:p>
    <w:p w:rsidR="00F4419C" w:rsidRPr="00EB73E7" w:rsidRDefault="00F4419C" w:rsidP="00F4419C">
      <w:pPr>
        <w:rPr>
          <w:b/>
          <w:bCs/>
          <w:sz w:val="16"/>
        </w:rPr>
      </w:pPr>
      <w:proofErr w:type="spellStart"/>
      <w:r w:rsidRPr="00E667A7">
        <w:rPr>
          <w:rStyle w:val="Style13ptBold"/>
        </w:rPr>
        <w:t>Fournaison</w:t>
      </w:r>
      <w:proofErr w:type="spellEnd"/>
      <w:r w:rsidRPr="00E667A7">
        <w:rPr>
          <w:rStyle w:val="Style13ptBold"/>
        </w:rPr>
        <w:t xml:space="preserve"> 2005-- Director of Research Unit at </w:t>
      </w:r>
      <w:proofErr w:type="spellStart"/>
      <w:r w:rsidRPr="00E667A7">
        <w:rPr>
          <w:rStyle w:val="Style13ptBold"/>
        </w:rPr>
        <w:t>Irstea</w:t>
      </w:r>
      <w:proofErr w:type="spellEnd"/>
      <w:r w:rsidRPr="00EB73E7">
        <w:rPr>
          <w:b/>
          <w:bCs/>
          <w:sz w:val="16"/>
        </w:rPr>
        <w:t xml:space="preserve"> </w:t>
      </w:r>
      <w:r w:rsidRPr="00EB73E7">
        <w:rPr>
          <w:bCs/>
          <w:sz w:val="16"/>
        </w:rPr>
        <w:t xml:space="preserve">(Laurence, </w:t>
      </w:r>
      <w:proofErr w:type="spellStart"/>
      <w:r w:rsidRPr="00EB73E7">
        <w:rPr>
          <w:bCs/>
          <w:sz w:val="16"/>
        </w:rPr>
        <w:t>Imen</w:t>
      </w:r>
      <w:proofErr w:type="spellEnd"/>
      <w:r w:rsidRPr="00EB73E7">
        <w:rPr>
          <w:bCs/>
          <w:sz w:val="16"/>
        </w:rPr>
        <w:t xml:space="preserve"> </w:t>
      </w:r>
      <w:proofErr w:type="spellStart"/>
      <w:r w:rsidRPr="00EB73E7">
        <w:rPr>
          <w:bCs/>
          <w:sz w:val="16"/>
        </w:rPr>
        <w:t>Chattia</w:t>
      </w:r>
      <w:proofErr w:type="spellEnd"/>
      <w:r w:rsidRPr="00EB73E7">
        <w:rPr>
          <w:bCs/>
          <w:sz w:val="16"/>
        </w:rPr>
        <w:t xml:space="preserve">, Anthony </w:t>
      </w:r>
      <w:proofErr w:type="spellStart"/>
      <w:r w:rsidRPr="00EB73E7">
        <w:rPr>
          <w:bCs/>
          <w:sz w:val="16"/>
        </w:rPr>
        <w:t>Delahayea</w:t>
      </w:r>
      <w:proofErr w:type="spellEnd"/>
      <w:r w:rsidRPr="00EB73E7">
        <w:rPr>
          <w:bCs/>
          <w:sz w:val="16"/>
        </w:rPr>
        <w:t xml:space="preserve">, Jean-Pierre </w:t>
      </w:r>
      <w:proofErr w:type="spellStart"/>
      <w:r w:rsidRPr="00EB73E7">
        <w:rPr>
          <w:bCs/>
          <w:sz w:val="16"/>
        </w:rPr>
        <w:t>Petitetb</w:t>
      </w:r>
      <w:proofErr w:type="spellEnd"/>
      <w:r w:rsidRPr="00EB73E7">
        <w:rPr>
          <w:bCs/>
          <w:sz w:val="16"/>
        </w:rPr>
        <w:t xml:space="preserve">, “Benefits and drawbacks of </w:t>
      </w:r>
      <w:proofErr w:type="spellStart"/>
      <w:r w:rsidRPr="00EB73E7">
        <w:rPr>
          <w:bCs/>
          <w:sz w:val="16"/>
        </w:rPr>
        <w:t>clathrate</w:t>
      </w:r>
      <w:proofErr w:type="spellEnd"/>
      <w:r w:rsidRPr="00EB73E7">
        <w:rPr>
          <w:bCs/>
          <w:sz w:val="16"/>
        </w:rPr>
        <w:t xml:space="preserve"> hydrates: a review of their areas of interest”, Energy Conversion and Management, http://inis.iaea.org/search/search.aspx?orig_q=RN:36057466, INIS, Accessed 29 June 2014) DZ</w:t>
      </w:r>
    </w:p>
    <w:p w:rsidR="00F4419C" w:rsidRPr="00EB73E7" w:rsidRDefault="00F4419C" w:rsidP="00F4419C">
      <w:pPr>
        <w:rPr>
          <w:sz w:val="16"/>
        </w:rPr>
      </w:pPr>
      <w:r w:rsidRPr="00304FDD">
        <w:rPr>
          <w:u w:val="single"/>
        </w:rPr>
        <w:t>Even though they are considered as the main hydrocarbon source for the future, gas hydrate deposits might represent a real threat to the environment. Indeed, when considering offshore hydrates as a global methane reservoir, exploitation of these sediments in unfavorable circumstances could drastically modify the marine ecosystem and even generate underwater gas blowouts [37]. Moreover, destabilizing hydrate sediments plays an undeniable role in climate change. According to Brewer [38], a slight global warming would raise the hydrate temperature above the equilibrium point, involving dissociation and the release of a great quantity of methane. Given that a mole of methane is about 24 times more effective at absorbing infrared radiation and affecting the climate than a mole of carbon dioxide [39], such discharge would cause a chain reaction mechanism.</w:t>
      </w:r>
      <w:r w:rsidRPr="00EB73E7">
        <w:rPr>
          <w:sz w:val="16"/>
        </w:rPr>
        <w:t xml:space="preserve"> However, methane hydrate sediments may be reinforced by injecting chemical promoters and, thus, limiting the predictable safety risks.</w:t>
      </w:r>
    </w:p>
    <w:p w:rsidR="00F4419C" w:rsidRPr="00006650" w:rsidRDefault="00F4419C" w:rsidP="00F4419C">
      <w:pPr>
        <w:pStyle w:val="Heading4"/>
      </w:pPr>
      <w:r w:rsidRPr="00006650">
        <w:t>Warming causes international conflicts – instability, terrorism and forced migration</w:t>
      </w:r>
    </w:p>
    <w:p w:rsidR="00F4419C" w:rsidRPr="004138F5" w:rsidRDefault="00F4419C" w:rsidP="00F4419C">
      <w:pPr>
        <w:rPr>
          <w:sz w:val="14"/>
        </w:rPr>
      </w:pPr>
      <w:r w:rsidRPr="00E667A7">
        <w:rPr>
          <w:rStyle w:val="Style13ptBold"/>
        </w:rPr>
        <w:t>Weiss, 10 -- Daniel J. Weiss is a Senior Fellow and Director Climate Strategy at the Center for American Progress</w:t>
      </w:r>
      <w:r w:rsidRPr="004138F5">
        <w:rPr>
          <w:b/>
          <w:sz w:val="14"/>
        </w:rPr>
        <w:t xml:space="preserve">. </w:t>
      </w:r>
      <w:r w:rsidRPr="004138F5">
        <w:rPr>
          <w:sz w:val="14"/>
        </w:rPr>
        <w:t xml:space="preserve">(Daniel, Senior Fellow and Director Climate Strategy at the Center for American Progress, Oil Dependence Is a Dangerous Habit, Center for American Progress, January 13, 2010, </w:t>
      </w:r>
      <w:hyperlink r:id="rId64" w:history="1">
        <w:r w:rsidRPr="004138F5">
          <w:rPr>
            <w:rStyle w:val="Hyperlink"/>
            <w:sz w:val="14"/>
          </w:rPr>
          <w:t>http://americanprogress.org/issues/green/report/2010/01/13/7200/oil-dependence-is-a-dangerous-habit/</w:t>
        </w:r>
      </w:hyperlink>
      <w:r w:rsidRPr="004138F5">
        <w:rPr>
          <w:sz w:val="14"/>
        </w:rPr>
        <w:t>, 6/24/14) HL</w:t>
      </w:r>
    </w:p>
    <w:p w:rsidR="00F4419C" w:rsidRPr="00EB73E7" w:rsidRDefault="00F4419C" w:rsidP="00F4419C">
      <w:pPr>
        <w:rPr>
          <w:sz w:val="16"/>
        </w:rPr>
      </w:pPr>
      <w:r w:rsidRPr="00EB73E7">
        <w:rPr>
          <w:sz w:val="16"/>
        </w:rPr>
        <w:t xml:space="preserve">Climate change is a major threat to U.S. and world security Meanwhile, </w:t>
      </w:r>
      <w:r w:rsidRPr="00006650">
        <w:rPr>
          <w:u w:val="single"/>
        </w:rPr>
        <w:t>America’s voracious oil appetite continues to contribute to another growing national security concern: climate change.</w:t>
      </w:r>
      <w:r w:rsidRPr="00EB73E7">
        <w:rPr>
          <w:sz w:val="16"/>
        </w:rPr>
        <w:t xml:space="preserve"> Burning oil is one of the largest sources of greenhouse gas emissions and therefore a major driver of climate change, which </w:t>
      </w:r>
      <w:r w:rsidRPr="00006650">
        <w:rPr>
          <w:u w:val="single"/>
        </w:rPr>
        <w:t>if left unchecked could have very serious security global implications</w:t>
      </w:r>
      <w:r w:rsidRPr="00EB73E7">
        <w:rPr>
          <w:sz w:val="16"/>
        </w:rPr>
        <w:t>. Burning oil imported from “dangerous or unstable” countries alone released 640.7 million metric tons of carbon dioxide into the atmosphere, which is the same as keeping more than 122.5 million passenger vehicles on the road</w:t>
      </w:r>
      <w:r w:rsidRPr="00006650">
        <w:rPr>
          <w:u w:val="single"/>
        </w:rPr>
        <w:t>. Recent studies found that the gravest consequences of climate change could threaten to destabilize governments, intensify terrorist actions, and displace hundreds of millions of people due to increasingly frequent and severe natural disasters</w:t>
      </w:r>
      <w:r w:rsidRPr="00EB73E7">
        <w:rPr>
          <w:sz w:val="16"/>
        </w:rPr>
        <w:t xml:space="preserve">, </w:t>
      </w:r>
      <w:r w:rsidRPr="00006650">
        <w:rPr>
          <w:u w:val="single"/>
        </w:rPr>
        <w:t>higher incidences of diseases such as malaria, rising sea levels, and food and water shortages.</w:t>
      </w:r>
      <w:r w:rsidRPr="00EB73E7">
        <w:rPr>
          <w:sz w:val="16"/>
        </w:rPr>
        <w:t xml:space="preserve"> A 2007 analysis by the Center for American Progress concludes that the geopolitical implications of climate change could include wide-spanning social, political, and environmental consequences such as “destabilizing levels of internal migration” in developing countries and more immigration into the United States. </w:t>
      </w:r>
      <w:r w:rsidRPr="00006650">
        <w:rPr>
          <w:u w:val="single"/>
        </w:rPr>
        <w:t>The U.S. military will face increasing pressure to deal with these crises, which will further put our military at risk</w:t>
      </w:r>
      <w:r w:rsidRPr="00EB73E7">
        <w:rPr>
          <w:sz w:val="16"/>
        </w:rPr>
        <w:t xml:space="preserve"> and require already strapped resources to be sent abroad. Global warming-induced natural disasters will create emergencies that demand military aid,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 </w:t>
      </w:r>
      <w:proofErr w:type="gramStart"/>
      <w:r w:rsidRPr="00EB73E7">
        <w:rPr>
          <w:sz w:val="16"/>
        </w:rPr>
        <w:t>five</w:t>
      </w:r>
      <w:proofErr w:type="gramEnd"/>
      <w:r w:rsidRPr="00EB73E7">
        <w:rPr>
          <w:sz w:val="16"/>
        </w:rPr>
        <w:t xml:space="preserve"> biggest companies importing oil from unstable countries Military and intelligence experts alike recognize that global warming poses serious environmental, social, political, and military risks that we must address in the interest of our own defense.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w:t>
      </w:r>
      <w:r w:rsidRPr="00006650">
        <w:rPr>
          <w:u w:val="single"/>
        </w:rPr>
        <w:t>climate change is already affecting destabilized states that have fragile governments</w:t>
      </w:r>
      <w:r w:rsidRPr="00EB73E7">
        <w:rPr>
          <w:sz w:val="16"/>
        </w:rPr>
        <w:t>.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w:t>
      </w:r>
      <w:r w:rsidRPr="00006650">
        <w:rPr>
          <w:u w:val="single"/>
        </w:rPr>
        <w:t>Climate change can act as a threat multiplier for instability in some of the most volatile regions of the world, and it presents significant national security challenges for the United States</w:t>
      </w:r>
      <w:r w:rsidRPr="00EB73E7">
        <w:rPr>
          <w:sz w:val="16"/>
        </w:rPr>
        <w:t>.” In an update of its 2007 report last year CNA found that climate change, energy dependence, and national security are interlinked challenges.</w:t>
      </w:r>
    </w:p>
    <w:p w:rsidR="00F4419C" w:rsidRPr="00635900" w:rsidRDefault="00F4419C" w:rsidP="00F4419C"/>
    <w:p w:rsidR="00F4419C" w:rsidRDefault="00F4419C" w:rsidP="00F4419C">
      <w:pPr>
        <w:pStyle w:val="Heading3"/>
      </w:pPr>
      <w:r>
        <w:t>--Ext – Slow Warming Now</w:t>
      </w:r>
    </w:p>
    <w:p w:rsidR="00F4419C" w:rsidRPr="000124CB" w:rsidRDefault="00F4419C" w:rsidP="00F4419C">
      <w:pPr>
        <w:pStyle w:val="Heading4"/>
      </w:pPr>
      <w:r w:rsidRPr="000124CB">
        <w:t>Warming is slowing down – most recent data proves</w:t>
      </w:r>
    </w:p>
    <w:p w:rsidR="00F4419C" w:rsidRPr="00EB73E7" w:rsidRDefault="00F4419C" w:rsidP="00F4419C">
      <w:pPr>
        <w:rPr>
          <w:sz w:val="16"/>
        </w:rPr>
      </w:pPr>
      <w:r w:rsidRPr="00E667A7">
        <w:rPr>
          <w:rStyle w:val="Style13ptBold"/>
        </w:rPr>
        <w:t>Rogers, 2014 – President and co-founder of the Commodity Weather Group</w:t>
      </w:r>
      <w:r w:rsidRPr="00EB73E7">
        <w:rPr>
          <w:b/>
          <w:sz w:val="16"/>
        </w:rPr>
        <w:t xml:space="preserve"> </w:t>
      </w:r>
      <w:r w:rsidRPr="00EB73E7">
        <w:rPr>
          <w:sz w:val="16"/>
        </w:rPr>
        <w:t>[Matt, Meteorologist and President of the Commodity Weather Group, Global warming of the Earth’s surface has decelerated,  Washington Post, June 20 2014, http://www.washingtonpost.com/blogs/capital-weather-gang/wp/2014/06/20/global-warming-of-the-earths-surface-has-decelerated-viewpoint/, Jun 30 2014] LS</w:t>
      </w:r>
    </w:p>
    <w:p w:rsidR="00F4419C" w:rsidRPr="00EB73E7" w:rsidRDefault="00F4419C" w:rsidP="00F4419C">
      <w:pPr>
        <w:rPr>
          <w:sz w:val="16"/>
        </w:rPr>
      </w:pPr>
      <w:r w:rsidRPr="00EB73E7">
        <w:rPr>
          <w:sz w:val="16"/>
        </w:rPr>
        <w:t xml:space="preserve">The </w:t>
      </w:r>
      <w:r w:rsidRPr="000124CB">
        <w:rPr>
          <w:u w:val="single"/>
        </w:rPr>
        <w:t>recently-released National Climate Assessment</w:t>
      </w:r>
      <w:r w:rsidRPr="00EB73E7">
        <w:rPr>
          <w:sz w:val="16"/>
        </w:rPr>
        <w:t xml:space="preserve"> (NCA) from the U.S. government offers considerable cause for concern for climate calamity, but </w:t>
      </w:r>
      <w:r w:rsidRPr="000124CB">
        <w:rPr>
          <w:u w:val="single"/>
        </w:rPr>
        <w:t>downplays the decelerating trend in global surface temperature</w:t>
      </w:r>
      <w:r w:rsidRPr="00EB73E7">
        <w:rPr>
          <w:sz w:val="16"/>
        </w:rPr>
        <w:t xml:space="preserve"> in the 2000s, which I document here. Many </w:t>
      </w:r>
      <w:r w:rsidRPr="000124CB">
        <w:rPr>
          <w:u w:val="single"/>
        </w:rPr>
        <w:t>climate scientists are currently working to figure out what is causing the slowdown</w:t>
      </w:r>
      <w:r w:rsidRPr="00EB73E7">
        <w:rPr>
          <w:sz w:val="16"/>
        </w:rPr>
        <w:t xml:space="preserve">, </w:t>
      </w:r>
      <w:r w:rsidRPr="000124CB">
        <w:rPr>
          <w:u w:val="single"/>
        </w:rPr>
        <w:t>because</w:t>
      </w:r>
      <w:r w:rsidRPr="00EB73E7">
        <w:rPr>
          <w:sz w:val="16"/>
        </w:rPr>
        <w:t xml:space="preserve"> if it continues, </w:t>
      </w:r>
      <w:r w:rsidRPr="000124CB">
        <w:rPr>
          <w:u w:val="single"/>
        </w:rPr>
        <w:t>it</w:t>
      </w:r>
      <w:r w:rsidRPr="00EB73E7">
        <w:rPr>
          <w:sz w:val="16"/>
        </w:rPr>
        <w:t xml:space="preserve"> </w:t>
      </w:r>
      <w:r w:rsidRPr="000124CB">
        <w:rPr>
          <w:u w:val="single"/>
        </w:rPr>
        <w:t>calls</w:t>
      </w:r>
      <w:r w:rsidRPr="00EB73E7">
        <w:rPr>
          <w:sz w:val="16"/>
        </w:rPr>
        <w:t xml:space="preserve"> </w:t>
      </w:r>
      <w:r w:rsidRPr="000124CB">
        <w:rPr>
          <w:u w:val="single"/>
        </w:rPr>
        <w:t>into question the legitimacy of many climate model projections</w:t>
      </w:r>
      <w:r w:rsidRPr="00EB73E7">
        <w:rPr>
          <w:sz w:val="16"/>
        </w:rPr>
        <w:t xml:space="preserve"> (and inversely offer some good news for our planet). An article in Nature earlier this year discusses some of the possible causes for what some have to </w:t>
      </w:r>
      <w:proofErr w:type="gramStart"/>
      <w:r w:rsidRPr="00EB73E7">
        <w:rPr>
          <w:sz w:val="16"/>
        </w:rPr>
        <w:t>referred</w:t>
      </w:r>
      <w:proofErr w:type="gramEnd"/>
      <w:r w:rsidRPr="00EB73E7">
        <w:rPr>
          <w:sz w:val="16"/>
        </w:rPr>
        <w:t xml:space="preserve"> to as the global warming “pause” or “hiatus”. </w:t>
      </w:r>
      <w:r w:rsidRPr="000124CB">
        <w:rPr>
          <w:u w:val="single"/>
        </w:rPr>
        <w:t>Explanations include the quietest solar cycle in over a hundred years, increases in Asian pollution, more effective oceanic heat absorption, and even volcanic activity</w:t>
      </w:r>
      <w:r w:rsidRPr="00EB73E7">
        <w:rPr>
          <w:sz w:val="16"/>
        </w:rPr>
        <w:t xml:space="preserve">. Indeed, a peer-reviewed paper published in February estimates that about 15 percent of the pause can be attributed to increased volcanism. But some have questioned whether the pause or deceleration is even occurring at all. Verifying the pause </w:t>
      </w:r>
      <w:proofErr w:type="gramStart"/>
      <w:r w:rsidRPr="000124CB">
        <w:rPr>
          <w:u w:val="single"/>
        </w:rPr>
        <w:t>You</w:t>
      </w:r>
      <w:proofErr w:type="gramEnd"/>
      <w:r w:rsidRPr="000124CB">
        <w:rPr>
          <w:u w:val="single"/>
        </w:rPr>
        <w:t xml:space="preserve"> can see the pause (or deceleration in warming) yourself by simply grabbing the freely available data from NASA and NOAA. </w:t>
      </w:r>
      <w:r w:rsidRPr="00EB73E7">
        <w:rPr>
          <w:sz w:val="16"/>
        </w:rPr>
        <w:t xml:space="preserve">For the chart below, I took the annual global temperature difference from average (or anomaly) and calculated the change from the prior year. So the very first data point is the change from 2000 to 2001 and so on. </w:t>
      </w:r>
      <w:r w:rsidRPr="000124CB">
        <w:rPr>
          <w:u w:val="single"/>
        </w:rPr>
        <w:t>One sign of data validation is that the trends are the same on both datasets.  Both of these government sources show a slight downward slope since 2000:</w:t>
      </w:r>
    </w:p>
    <w:p w:rsidR="00F4419C" w:rsidRPr="000124CB" w:rsidRDefault="00F4419C" w:rsidP="00F4419C">
      <w:pPr>
        <w:pStyle w:val="Heading4"/>
      </w:pPr>
      <w:r w:rsidRPr="000124CB">
        <w:t>Global Temperatures decreasing – NOAA data shows</w:t>
      </w:r>
    </w:p>
    <w:p w:rsidR="00F4419C" w:rsidRPr="00EB73E7" w:rsidRDefault="00F4419C" w:rsidP="00F4419C">
      <w:pPr>
        <w:rPr>
          <w:sz w:val="16"/>
        </w:rPr>
      </w:pPr>
      <w:r w:rsidRPr="00E667A7">
        <w:rPr>
          <w:rStyle w:val="Style13ptBold"/>
        </w:rPr>
        <w:t>Rogers, 2014 – President and co-founder of the Commodity Weather Group</w:t>
      </w:r>
      <w:r w:rsidRPr="00EB73E7">
        <w:rPr>
          <w:b/>
          <w:sz w:val="16"/>
        </w:rPr>
        <w:t xml:space="preserve"> </w:t>
      </w:r>
      <w:r w:rsidRPr="00EB73E7">
        <w:rPr>
          <w:sz w:val="16"/>
        </w:rPr>
        <w:t>[Matt, Meteorologist and President of the Commodity Weather Group, Global warming of the Earth’s surface has decelerated,  Washington Post, June 20 2014, http://www.washingtonpost.com/blogs/capital-weather-gang/wp/2014/06/20/global-warming-of-the-earths-surface-has-decelerated-viewpoint/, Jun 30 2014] LS</w:t>
      </w:r>
    </w:p>
    <w:p w:rsidR="00F4419C" w:rsidRPr="00EB73E7" w:rsidRDefault="00F4419C" w:rsidP="00F4419C">
      <w:pPr>
        <w:rPr>
          <w:sz w:val="16"/>
        </w:rPr>
      </w:pPr>
      <w:r w:rsidRPr="00EB73E7">
        <w:rPr>
          <w:sz w:val="16"/>
        </w:rPr>
        <w:t xml:space="preserve">You can see some of the spikes associated with El Niño events (when heat was released into the atmosphere from warmer than normal ocean temperatures in the tropical Pacific) that occurred in 2004-05 and 2009-10. But the </w:t>
      </w:r>
      <w:r w:rsidRPr="000124CB">
        <w:rPr>
          <w:u w:val="single"/>
        </w:rPr>
        <w:t>warm changes have generally been decreasing while cool changes have grown.</w:t>
      </w:r>
      <w:r w:rsidRPr="00EB73E7">
        <w:rPr>
          <w:sz w:val="16"/>
        </w:rPr>
        <w:t xml:space="preserve"> To be sure, </w:t>
      </w:r>
      <w:r w:rsidRPr="000124CB">
        <w:rPr>
          <w:u w:val="single"/>
        </w:rPr>
        <w:t xml:space="preserve">both sets of data points show </w:t>
      </w:r>
      <w:proofErr w:type="gramStart"/>
      <w:r w:rsidRPr="000124CB">
        <w:rPr>
          <w:u w:val="single"/>
        </w:rPr>
        <w:t>an</w:t>
      </w:r>
      <w:proofErr w:type="gramEnd"/>
      <w:r w:rsidRPr="000124CB">
        <w:rPr>
          <w:u w:val="single"/>
        </w:rPr>
        <w:t xml:space="preserve"> mean annual change of +0.01C </w:t>
      </w:r>
      <w:r w:rsidRPr="00EB73E7">
        <w:rPr>
          <w:sz w:val="16"/>
        </w:rPr>
        <w:t xml:space="preserve">during the 2000s. </w:t>
      </w:r>
      <w:r w:rsidRPr="000124CB">
        <w:rPr>
          <w:u w:val="single"/>
        </w:rPr>
        <w:t>But</w:t>
      </w:r>
      <w:r w:rsidRPr="00EB73E7">
        <w:rPr>
          <w:sz w:val="16"/>
        </w:rPr>
        <w:t xml:space="preserve">, </w:t>
      </w:r>
      <w:r w:rsidRPr="000124CB">
        <w:rPr>
          <w:u w:val="single"/>
        </w:rPr>
        <w:t>if current trends continue for just a few more years</w:t>
      </w:r>
      <w:r w:rsidRPr="00EB73E7">
        <w:rPr>
          <w:sz w:val="16"/>
        </w:rPr>
        <w:t xml:space="preserve">, </w:t>
      </w:r>
      <w:r w:rsidRPr="000124CB">
        <w:rPr>
          <w:u w:val="single"/>
        </w:rPr>
        <w:t>then the mean change</w:t>
      </w:r>
      <w:r w:rsidRPr="00EB73E7">
        <w:rPr>
          <w:sz w:val="16"/>
        </w:rPr>
        <w:t xml:space="preserve"> for the 2000s </w:t>
      </w:r>
      <w:r w:rsidRPr="000124CB">
        <w:rPr>
          <w:u w:val="single"/>
        </w:rPr>
        <w:t>will shift to negative</w:t>
      </w:r>
      <w:r w:rsidRPr="00EB73E7">
        <w:rPr>
          <w:sz w:val="16"/>
        </w:rPr>
        <w:t xml:space="preserve">; in other words, </w:t>
      </w:r>
      <w:r w:rsidRPr="000124CB">
        <w:rPr>
          <w:u w:val="single"/>
        </w:rPr>
        <w:t>the warming would</w:t>
      </w:r>
      <w:r w:rsidRPr="00EB73E7">
        <w:rPr>
          <w:sz w:val="16"/>
        </w:rPr>
        <w:t xml:space="preserve"> really </w:t>
      </w:r>
      <w:r w:rsidRPr="000124CB">
        <w:rPr>
          <w:u w:val="single"/>
        </w:rPr>
        <w:t>stop</w:t>
      </w:r>
      <w:r w:rsidRPr="00EB73E7">
        <w:rPr>
          <w:sz w:val="16"/>
        </w:rPr>
        <w:t xml:space="preserve">. </w:t>
      </w:r>
      <w:r w:rsidRPr="000124CB">
        <w:rPr>
          <w:u w:val="single"/>
        </w:rPr>
        <w:t>The current</w:t>
      </w:r>
      <w:r w:rsidRPr="00EB73E7">
        <w:rPr>
          <w:sz w:val="16"/>
        </w:rPr>
        <w:t xml:space="preserve"> +.01C </w:t>
      </w:r>
      <w:r w:rsidRPr="000124CB">
        <w:rPr>
          <w:u w:val="single"/>
        </w:rPr>
        <w:t>mean</w:t>
      </w:r>
      <w:r w:rsidRPr="00EB73E7">
        <w:rPr>
          <w:sz w:val="16"/>
        </w:rPr>
        <w:t xml:space="preserve"> </w:t>
      </w:r>
      <w:r w:rsidRPr="000124CB">
        <w:rPr>
          <w:u w:val="single"/>
        </w:rPr>
        <w:t>increase</w:t>
      </w:r>
      <w:r w:rsidRPr="00EB73E7">
        <w:rPr>
          <w:sz w:val="16"/>
        </w:rPr>
        <w:t xml:space="preserve"> in temperatures </w:t>
      </w:r>
      <w:r w:rsidRPr="000124CB">
        <w:rPr>
          <w:u w:val="single"/>
        </w:rPr>
        <w:t>is insufficient</w:t>
      </w:r>
      <w:r w:rsidRPr="00EB73E7">
        <w:rPr>
          <w:sz w:val="16"/>
        </w:rPr>
        <w:t xml:space="preserve"> </w:t>
      </w:r>
      <w:r w:rsidRPr="000124CB">
        <w:rPr>
          <w:u w:val="single"/>
        </w:rPr>
        <w:t>to verify</w:t>
      </w:r>
      <w:r w:rsidRPr="00EB73E7">
        <w:rPr>
          <w:sz w:val="16"/>
        </w:rPr>
        <w:t xml:space="preserve"> the </w:t>
      </w:r>
      <w:r w:rsidRPr="000124CB">
        <w:rPr>
          <w:u w:val="single"/>
        </w:rPr>
        <w:t>climate change projections</w:t>
      </w:r>
      <w:r w:rsidRPr="00EB73E7">
        <w:rPr>
          <w:sz w:val="16"/>
        </w:rPr>
        <w:t xml:space="preserve"> </w:t>
      </w:r>
      <w:r w:rsidRPr="000124CB">
        <w:rPr>
          <w:u w:val="single"/>
        </w:rPr>
        <w:t>for</w:t>
      </w:r>
      <w:r w:rsidRPr="00EB73E7">
        <w:rPr>
          <w:sz w:val="16"/>
        </w:rPr>
        <w:t xml:space="preserve"> major </w:t>
      </w:r>
      <w:r w:rsidRPr="000124CB">
        <w:rPr>
          <w:u w:val="single"/>
        </w:rPr>
        <w:t>warming</w:t>
      </w:r>
      <w:r w:rsidRPr="00EB73E7">
        <w:rPr>
          <w:sz w:val="16"/>
        </w:rPr>
        <w:t xml:space="preserve"> (even the low end +1-2C) </w:t>
      </w:r>
      <w:r w:rsidRPr="000124CB">
        <w:rPr>
          <w:u w:val="single"/>
        </w:rPr>
        <w:t>by mid-to-late century</w:t>
      </w:r>
      <w:r w:rsidRPr="00EB73E7">
        <w:rPr>
          <w:sz w:val="16"/>
        </w:rPr>
        <w:t xml:space="preserve">. </w:t>
      </w:r>
      <w:r w:rsidRPr="000124CB">
        <w:rPr>
          <w:u w:val="single"/>
        </w:rPr>
        <w:t>A peer reviewed study</w:t>
      </w:r>
      <w:r w:rsidRPr="00EB73E7">
        <w:rPr>
          <w:sz w:val="16"/>
        </w:rPr>
        <w:t xml:space="preserve"> in Nature Climate Change published in 2013 </w:t>
      </w:r>
      <w:r w:rsidRPr="000124CB">
        <w:rPr>
          <w:u w:val="single"/>
        </w:rPr>
        <w:t>drew the same conclusion</w:t>
      </w:r>
      <w:r w:rsidRPr="00EB73E7">
        <w:rPr>
          <w:sz w:val="16"/>
        </w:rPr>
        <w:t>: “</w:t>
      </w:r>
      <w:r w:rsidRPr="000124CB">
        <w:rPr>
          <w:u w:val="single"/>
        </w:rPr>
        <w:t>Recent observed global warming is significantly less than that simulated by climate models</w:t>
      </w:r>
      <w:r w:rsidRPr="00EB73E7">
        <w:rPr>
          <w:sz w:val="16"/>
        </w:rPr>
        <w:t>,” it says.</w:t>
      </w:r>
    </w:p>
    <w:p w:rsidR="00F4419C" w:rsidRPr="000124CB" w:rsidRDefault="00F4419C" w:rsidP="00F4419C">
      <w:pPr>
        <w:pStyle w:val="Heading4"/>
      </w:pPr>
      <w:r w:rsidRPr="000124CB">
        <w:t xml:space="preserve">Current slowdown will last </w:t>
      </w:r>
    </w:p>
    <w:p w:rsidR="00F4419C" w:rsidRPr="00EB73E7" w:rsidRDefault="00F4419C" w:rsidP="00F4419C">
      <w:pPr>
        <w:rPr>
          <w:sz w:val="16"/>
        </w:rPr>
      </w:pPr>
      <w:r w:rsidRPr="00E667A7">
        <w:rPr>
          <w:rStyle w:val="Style13ptBold"/>
        </w:rPr>
        <w:t xml:space="preserve">Rogers, 2014 – President and co-founder of the Commodity Weather Group </w:t>
      </w:r>
      <w:r w:rsidRPr="00EB73E7">
        <w:rPr>
          <w:sz w:val="16"/>
        </w:rPr>
        <w:t>[Matt, Meteorologist and President of the Commodity Weather Group, Global warming of the Earth’s surface has decelerated,  Washington Post, June 20 2014, http://www.washingtonpost.com/blogs/capital-weather-gang/wp/2014/06/20/global-warming-of-the-earths-surface-has-decelerated-viewpoint/, Jun 30 2014] LS</w:t>
      </w:r>
    </w:p>
    <w:p w:rsidR="00F4419C" w:rsidRPr="00EB73E7" w:rsidRDefault="00F4419C" w:rsidP="00F4419C">
      <w:pPr>
        <w:rPr>
          <w:sz w:val="16"/>
        </w:rPr>
      </w:pPr>
      <w:r w:rsidRPr="00EB73E7">
        <w:rPr>
          <w:sz w:val="16"/>
        </w:rPr>
        <w:t xml:space="preserve">The main point here is that yes, we are indeed seeing this slowdown, it is real, but it is only temporary. </w:t>
      </w:r>
      <w:r w:rsidRPr="000124CB">
        <w:rPr>
          <w:u w:val="single"/>
        </w:rPr>
        <w:t>The recently-released NCA</w:t>
      </w:r>
      <w:r w:rsidRPr="00EB73E7">
        <w:rPr>
          <w:sz w:val="16"/>
        </w:rPr>
        <w:t xml:space="preserve"> acknowledges the slowdown in Appendix 3 and even shows a chart of it (see below). However, it </w:t>
      </w:r>
      <w:r w:rsidRPr="000124CB">
        <w:rPr>
          <w:u w:val="single"/>
        </w:rPr>
        <w:t>notes that these periods are temporary</w:t>
      </w:r>
      <w:r w:rsidRPr="00EB73E7">
        <w:rPr>
          <w:sz w:val="16"/>
        </w:rPr>
        <w:t xml:space="preserve">, driven by natural variability-induced modifications to the climate system (factors such as the El Niño-La Niña cycles). All of </w:t>
      </w:r>
      <w:r w:rsidRPr="000124CB">
        <w:rPr>
          <w:u w:val="single"/>
        </w:rPr>
        <w:t>this may</w:t>
      </w:r>
      <w:r w:rsidRPr="00EB73E7">
        <w:rPr>
          <w:sz w:val="16"/>
        </w:rPr>
        <w:t xml:space="preserve"> indeed </w:t>
      </w:r>
      <w:r w:rsidRPr="000124CB">
        <w:rPr>
          <w:u w:val="single"/>
        </w:rPr>
        <w:t>be true</w:t>
      </w:r>
      <w:r w:rsidRPr="00EB73E7">
        <w:rPr>
          <w:sz w:val="16"/>
        </w:rPr>
        <w:t xml:space="preserve">, </w:t>
      </w:r>
      <w:r w:rsidRPr="000124CB">
        <w:rPr>
          <w:u w:val="single"/>
        </w:rPr>
        <w:t>but note that the current pause is longer than prior ones indicated on the chart</w:t>
      </w:r>
      <w:r w:rsidRPr="00EB73E7">
        <w:rPr>
          <w:sz w:val="16"/>
        </w:rPr>
        <w:t xml:space="preserve">, so again, the question becomes (and they don’t answer this) how long is too long? You can even see their red line outlining the latest pause on the right side of the chart, but not extending to include </w:t>
      </w:r>
      <w:r w:rsidRPr="000124CB">
        <w:rPr>
          <w:u w:val="single"/>
        </w:rPr>
        <w:t>the</w:t>
      </w:r>
      <w:r w:rsidRPr="00EB73E7">
        <w:rPr>
          <w:sz w:val="16"/>
        </w:rPr>
        <w:t xml:space="preserve"> </w:t>
      </w:r>
      <w:r w:rsidRPr="000124CB">
        <w:rPr>
          <w:u w:val="single"/>
        </w:rPr>
        <w:t>last three years</w:t>
      </w:r>
      <w:r w:rsidRPr="00EB73E7">
        <w:rPr>
          <w:sz w:val="16"/>
        </w:rPr>
        <w:t xml:space="preserve"> which </w:t>
      </w:r>
      <w:r w:rsidRPr="000124CB">
        <w:rPr>
          <w:u w:val="single"/>
        </w:rPr>
        <w:t>look</w:t>
      </w:r>
      <w:r w:rsidRPr="00EB73E7">
        <w:rPr>
          <w:sz w:val="16"/>
        </w:rPr>
        <w:t xml:space="preserve"> </w:t>
      </w:r>
      <w:r w:rsidRPr="000124CB">
        <w:rPr>
          <w:u w:val="single"/>
        </w:rPr>
        <w:t>even longer than its predecessors</w:t>
      </w:r>
      <w:r w:rsidRPr="00EB73E7">
        <w:rPr>
          <w:sz w:val="16"/>
        </w:rPr>
        <w:t>.</w:t>
      </w:r>
    </w:p>
    <w:p w:rsidR="00F4419C" w:rsidRPr="0025554F" w:rsidRDefault="00F4419C" w:rsidP="00F4419C"/>
    <w:p w:rsidR="00F4419C" w:rsidRDefault="00F4419C" w:rsidP="00F4419C">
      <w:pPr>
        <w:pStyle w:val="Heading3"/>
      </w:pPr>
      <w:r>
        <w:t>--Ext – CO2 Links</w:t>
      </w:r>
    </w:p>
    <w:p w:rsidR="00F4419C" w:rsidRPr="00A342E8" w:rsidRDefault="00F4419C" w:rsidP="00F4419C">
      <w:pPr>
        <w:pStyle w:val="Heading4"/>
      </w:pPr>
      <w:r w:rsidRPr="00A342E8">
        <w:t>Hydrates increase warming – burning them only adds more CO2</w:t>
      </w:r>
    </w:p>
    <w:p w:rsidR="00F4419C" w:rsidRPr="00EB73E7" w:rsidRDefault="00F4419C" w:rsidP="00F4419C">
      <w:pPr>
        <w:rPr>
          <w:sz w:val="16"/>
        </w:rPr>
      </w:pPr>
      <w:r w:rsidRPr="00E667A7">
        <w:rPr>
          <w:rStyle w:val="Style13ptBold"/>
        </w:rPr>
        <w:t>Anderson, 2014 – BBC Business Reporter</w:t>
      </w:r>
      <w:r w:rsidRPr="00EB73E7">
        <w:rPr>
          <w:sz w:val="16"/>
        </w:rPr>
        <w:t xml:space="preserve"> [Richard 16 April 2014 Last updated at 19:02 ET Methane hydrate: Dirty fuel or energy </w:t>
      </w:r>
      <w:proofErr w:type="spellStart"/>
      <w:r w:rsidRPr="00EB73E7">
        <w:rPr>
          <w:sz w:val="16"/>
        </w:rPr>
        <w:t>saviour</w:t>
      </w:r>
      <w:proofErr w:type="spellEnd"/>
      <w:r w:rsidRPr="00EB73E7">
        <w:rPr>
          <w:sz w:val="16"/>
        </w:rPr>
        <w:t xml:space="preserve">? BBC News </w:t>
      </w:r>
      <w:hyperlink r:id="rId65" w:history="1">
        <w:r w:rsidRPr="00EB73E7">
          <w:rPr>
            <w:rStyle w:val="Hyperlink"/>
            <w:sz w:val="16"/>
          </w:rPr>
          <w:t>http://www.bbc.com/news/business-27021610 Accessed June 20</w:t>
        </w:r>
      </w:hyperlink>
      <w:r w:rsidRPr="00EB73E7">
        <w:rPr>
          <w:sz w:val="16"/>
        </w:rPr>
        <w:t>, 2014] TA</w:t>
      </w:r>
    </w:p>
    <w:p w:rsidR="00F4419C" w:rsidRPr="00EB73E7" w:rsidRDefault="00F4419C" w:rsidP="00F4419C">
      <w:pPr>
        <w:rPr>
          <w:sz w:val="16"/>
        </w:rPr>
      </w:pPr>
      <w:r w:rsidRPr="00EB73E7">
        <w:rPr>
          <w:sz w:val="16"/>
        </w:rPr>
        <w:t xml:space="preserve">But </w:t>
      </w:r>
      <w:r w:rsidRPr="00A342E8">
        <w:rPr>
          <w:u w:val="single"/>
        </w:rPr>
        <w:t>if resources are exploited</w:t>
      </w:r>
      <w:r w:rsidRPr="00EB73E7">
        <w:rPr>
          <w:sz w:val="16"/>
        </w:rPr>
        <w:t xml:space="preserve">, as seems likely at some point in the future, </w:t>
      </w:r>
      <w:r w:rsidRPr="00A342E8">
        <w:rPr>
          <w:u w:val="single"/>
        </w:rPr>
        <w:t>the implications for the environment could be widespread</w:t>
      </w:r>
      <w:r w:rsidRPr="00EB73E7">
        <w:rPr>
          <w:sz w:val="16"/>
        </w:rPr>
        <w:t xml:space="preserve">. It is not all bad news - one way to free the methane trapped in ice is pumping in CO2 to replace it, which could provide an answer to the as yet unsolved question of how to store this greenhouse gas safely. But while </w:t>
      </w:r>
      <w:r w:rsidRPr="00A342E8">
        <w:rPr>
          <w:u w:val="single"/>
        </w:rPr>
        <w:t>methane hydrate</w:t>
      </w:r>
      <w:r w:rsidRPr="00EB73E7">
        <w:rPr>
          <w:sz w:val="16"/>
        </w:rPr>
        <w:t xml:space="preserve"> may be cleaner than coal or oil, it </w:t>
      </w:r>
      <w:r w:rsidRPr="00A342E8">
        <w:rPr>
          <w:u w:val="single"/>
        </w:rPr>
        <w:t>is still a hydrocarbon</w:t>
      </w:r>
      <w:r w:rsidRPr="00EB73E7">
        <w:rPr>
          <w:sz w:val="16"/>
        </w:rPr>
        <w:t xml:space="preserve">, </w:t>
      </w:r>
      <w:r w:rsidRPr="00A342E8">
        <w:rPr>
          <w:u w:val="single"/>
        </w:rPr>
        <w:t>and burning methane creates CO2</w:t>
      </w:r>
      <w:r w:rsidRPr="00EB73E7">
        <w:rPr>
          <w:sz w:val="16"/>
        </w:rPr>
        <w:t xml:space="preserve">. Much depends of course on what it displaces, but </w:t>
      </w:r>
      <w:r w:rsidRPr="00A342E8">
        <w:rPr>
          <w:u w:val="single"/>
        </w:rPr>
        <w:t>this will only add to the accumulation of greenhouse gases in the atmosphere.</w:t>
      </w:r>
      <w:r w:rsidRPr="00EB73E7">
        <w:rPr>
          <w:sz w:val="16"/>
        </w:rPr>
        <w:t xml:space="preserve"> Permafrost Methane hydrates are found mainly under ocean </w:t>
      </w:r>
      <w:proofErr w:type="spellStart"/>
      <w:r w:rsidRPr="00EB73E7">
        <w:rPr>
          <w:sz w:val="16"/>
        </w:rPr>
        <w:t>seabeds</w:t>
      </w:r>
      <w:proofErr w:type="spellEnd"/>
      <w:r w:rsidRPr="00EB73E7">
        <w:rPr>
          <w:sz w:val="16"/>
        </w:rPr>
        <w:t xml:space="preserve"> and Arctic permafrost</w:t>
      </w:r>
    </w:p>
    <w:p w:rsidR="00F4419C" w:rsidRPr="00C924AC" w:rsidRDefault="00F4419C" w:rsidP="00F4419C">
      <w:pPr>
        <w:pStyle w:val="Heading4"/>
      </w:pPr>
      <w:r w:rsidRPr="00C924AC">
        <w:t>Methane hydrates increase warming by releasing more CO2</w:t>
      </w:r>
    </w:p>
    <w:p w:rsidR="00F4419C" w:rsidRPr="00EB73E7" w:rsidRDefault="00F4419C" w:rsidP="00F4419C">
      <w:pPr>
        <w:rPr>
          <w:sz w:val="16"/>
        </w:rPr>
      </w:pPr>
      <w:r w:rsidRPr="00E667A7">
        <w:rPr>
          <w:rStyle w:val="Style13ptBold"/>
        </w:rPr>
        <w:t>Anderson 14 – BBC News Business Reporter</w:t>
      </w:r>
      <w:r w:rsidRPr="00EB73E7">
        <w:rPr>
          <w:sz w:val="16"/>
        </w:rPr>
        <w:t xml:space="preserve"> (Richard BBC News, Published April 16, 2014 “Methane Hydrate: Dirty Fuel or Energy </w:t>
      </w:r>
      <w:proofErr w:type="spellStart"/>
      <w:r w:rsidRPr="00EB73E7">
        <w:rPr>
          <w:sz w:val="16"/>
        </w:rPr>
        <w:t>Saviour</w:t>
      </w:r>
      <w:proofErr w:type="spellEnd"/>
      <w:r w:rsidRPr="00EB73E7">
        <w:rPr>
          <w:sz w:val="16"/>
        </w:rPr>
        <w:t xml:space="preserve">” </w:t>
      </w:r>
      <w:hyperlink r:id="rId66" w:history="1">
        <w:r w:rsidRPr="00EB73E7">
          <w:rPr>
            <w:rStyle w:val="Hyperlink"/>
            <w:sz w:val="16"/>
          </w:rPr>
          <w:t>http://www.bbc.com/news/business-27021610</w:t>
        </w:r>
      </w:hyperlink>
      <w:r w:rsidRPr="00EB73E7">
        <w:rPr>
          <w:sz w:val="16"/>
        </w:rPr>
        <w:t>) RF</w:t>
      </w:r>
    </w:p>
    <w:p w:rsidR="00F4419C" w:rsidRPr="00EB73E7" w:rsidRDefault="00F4419C" w:rsidP="00F4419C">
      <w:pPr>
        <w:rPr>
          <w:sz w:val="16"/>
        </w:rPr>
      </w:pPr>
      <w:r w:rsidRPr="00C924AC">
        <w:rPr>
          <w:u w:val="single"/>
        </w:rPr>
        <w:t>But while methane hydrate may be cleaner than coal or oil, it is still a hydrocarbon, and burning methane creates CO2. Much depends of course on what it displaces, but this will only add to the accumulation of greenhouse gases in the atmosphere</w:t>
      </w:r>
      <w:r w:rsidRPr="00EB73E7">
        <w:rPr>
          <w:sz w:val="16"/>
        </w:rPr>
        <w:t>.</w:t>
      </w:r>
    </w:p>
    <w:p w:rsidR="00F4419C" w:rsidRDefault="00F4419C" w:rsidP="00F4419C"/>
    <w:p w:rsidR="00F4419C" w:rsidRPr="00A342E8" w:rsidRDefault="00F4419C" w:rsidP="00F4419C"/>
    <w:p w:rsidR="00F4419C" w:rsidRPr="001E1A51" w:rsidRDefault="00F4419C" w:rsidP="00F4419C">
      <w:pPr>
        <w:pStyle w:val="Heading3"/>
      </w:pPr>
      <w:r>
        <w:t>--Ext – Methane Links</w:t>
      </w:r>
    </w:p>
    <w:p w:rsidR="00F4419C" w:rsidRPr="00974103" w:rsidRDefault="00F4419C" w:rsidP="00F4419C">
      <w:pPr>
        <w:pStyle w:val="Heading4"/>
      </w:pPr>
      <w:r w:rsidRPr="00974103">
        <w:t>Methane hydrate mining causes warming – more methane is released than can be recovered</w:t>
      </w:r>
    </w:p>
    <w:p w:rsidR="00F4419C" w:rsidRPr="00EB73E7" w:rsidRDefault="00F4419C" w:rsidP="00F4419C">
      <w:pPr>
        <w:rPr>
          <w:sz w:val="16"/>
        </w:rPr>
      </w:pPr>
      <w:r w:rsidRPr="00E667A7">
        <w:rPr>
          <w:rStyle w:val="Style13ptBold"/>
        </w:rPr>
        <w:t xml:space="preserve">Haeckel, 2012 - Research Scientist, Leibniz Institute of Marine Sciences </w:t>
      </w:r>
      <w:r w:rsidRPr="00EB73E7">
        <w:rPr>
          <w:sz w:val="16"/>
        </w:rPr>
        <w:t xml:space="preserve">[Matthias, Kossel, </w:t>
      </w:r>
      <w:proofErr w:type="spellStart"/>
      <w:r w:rsidRPr="00EB73E7">
        <w:rPr>
          <w:sz w:val="16"/>
        </w:rPr>
        <w:t>Bigalke</w:t>
      </w:r>
      <w:proofErr w:type="spellEnd"/>
      <w:r w:rsidRPr="00EB73E7">
        <w:rPr>
          <w:sz w:val="16"/>
        </w:rPr>
        <w:t xml:space="preserve">, </w:t>
      </w:r>
      <w:proofErr w:type="spellStart"/>
      <w:r w:rsidRPr="00EB73E7">
        <w:rPr>
          <w:sz w:val="16"/>
        </w:rPr>
        <w:t>Deusner</w:t>
      </w:r>
      <w:proofErr w:type="spellEnd"/>
      <w:r w:rsidRPr="00EB73E7">
        <w:rPr>
          <w:sz w:val="16"/>
        </w:rPr>
        <w:t xml:space="preserve">, Research Scientist, Leibniz Institute of Marine Sciences (GEOMAR), Kiel, Germany, Methane Production from Gas Hydrate Deposits through Injection of Supercritical CO2, Energies (19961073), June 25, 2012, </w:t>
      </w:r>
      <w:proofErr w:type="spellStart"/>
      <w:r w:rsidRPr="00EB73E7">
        <w:rPr>
          <w:sz w:val="16"/>
        </w:rPr>
        <w:t>Ebsco</w:t>
      </w:r>
      <w:proofErr w:type="spellEnd"/>
      <w:r w:rsidRPr="00EB73E7">
        <w:rPr>
          <w:sz w:val="16"/>
        </w:rPr>
        <w:t xml:space="preserve"> June 24, 2014] KAF</w:t>
      </w:r>
    </w:p>
    <w:p w:rsidR="00F4419C" w:rsidRPr="00EB73E7" w:rsidRDefault="00F4419C" w:rsidP="00F4419C">
      <w:pPr>
        <w:rPr>
          <w:sz w:val="16"/>
        </w:rPr>
      </w:pPr>
      <w:r w:rsidRPr="00974103">
        <w:rPr>
          <w:u w:val="single"/>
        </w:rPr>
        <w:t>This study clearly reveals</w:t>
      </w:r>
      <w:r w:rsidRPr="00EB73E7">
        <w:rPr>
          <w:sz w:val="16"/>
        </w:rPr>
        <w:t xml:space="preserve"> the importance to differentiate between CH4 production and CH4 release. Mass balance analyses indicated that using the tested injection scheme both CH4 production and CO2 retention are best at 8 °C. However, </w:t>
      </w:r>
      <w:r w:rsidRPr="00974103">
        <w:rPr>
          <w:u w:val="single"/>
        </w:rPr>
        <w:t>the recovered CH4 gas only is a fraction of the CH4 gas being released due to CH4-hydrate dissociation.</w:t>
      </w:r>
      <w:r w:rsidRPr="00EB73E7">
        <w:rPr>
          <w:sz w:val="16"/>
        </w:rPr>
        <w:t xml:space="preserve"> </w:t>
      </w:r>
      <w:r w:rsidRPr="00974103">
        <w:rPr>
          <w:u w:val="single"/>
        </w:rPr>
        <w:t>That this is true to various extents in the different experiments was concluded from fluid volume balancing</w:t>
      </w:r>
      <w:r w:rsidRPr="00EB73E7">
        <w:rPr>
          <w:sz w:val="16"/>
        </w:rPr>
        <w:t xml:space="preserve">, i.e., analysis of fluid volume differences. A positive </w:t>
      </w:r>
      <w:proofErr w:type="spellStart"/>
      <w:r w:rsidRPr="00EB73E7">
        <w:rPr>
          <w:sz w:val="16"/>
        </w:rPr>
        <w:t>Vdiff</w:t>
      </w:r>
      <w:proofErr w:type="gramStart"/>
      <w:r w:rsidRPr="00EB73E7">
        <w:rPr>
          <w:sz w:val="16"/>
        </w:rPr>
        <w:t>,rel</w:t>
      </w:r>
      <w:proofErr w:type="spellEnd"/>
      <w:proofErr w:type="gramEnd"/>
      <w:r w:rsidRPr="00EB73E7">
        <w:rPr>
          <w:sz w:val="16"/>
        </w:rPr>
        <w:t xml:space="preserve"> as calculated by Equation 6 is assumed to be due to dissociation of CH4-hydrate and release of free gas. In contrast, a negative </w:t>
      </w:r>
      <w:proofErr w:type="spellStart"/>
      <w:r w:rsidRPr="00EB73E7">
        <w:rPr>
          <w:sz w:val="16"/>
        </w:rPr>
        <w:t>Vdiff</w:t>
      </w:r>
      <w:proofErr w:type="gramStart"/>
      <w:r w:rsidRPr="00EB73E7">
        <w:rPr>
          <w:sz w:val="16"/>
        </w:rPr>
        <w:t>,for</w:t>
      </w:r>
      <w:proofErr w:type="spellEnd"/>
      <w:proofErr w:type="gramEnd"/>
      <w:r w:rsidRPr="00EB73E7">
        <w:rPr>
          <w:sz w:val="16"/>
        </w:rPr>
        <w:t xml:space="preserve"> must be due to formation of CH4-, CO2- and mixed CH4-CO2-hydrate.</w:t>
      </w:r>
    </w:p>
    <w:p w:rsidR="00F4419C" w:rsidRPr="00C924AC" w:rsidRDefault="00F4419C" w:rsidP="00F4419C">
      <w:pPr>
        <w:pStyle w:val="Heading4"/>
      </w:pPr>
      <w:r w:rsidRPr="00C924AC">
        <w:t>Developing Methane Hydrates increases warming because methane is a greenhouse gas</w:t>
      </w:r>
    </w:p>
    <w:p w:rsidR="00F4419C" w:rsidRPr="00EB73E7" w:rsidRDefault="00F4419C" w:rsidP="00F4419C">
      <w:pPr>
        <w:rPr>
          <w:sz w:val="16"/>
        </w:rPr>
      </w:pPr>
      <w:proofErr w:type="spellStart"/>
      <w:r w:rsidRPr="00E667A7">
        <w:rPr>
          <w:rStyle w:val="Style13ptBold"/>
        </w:rPr>
        <w:t>Fensom</w:t>
      </w:r>
      <w:proofErr w:type="spellEnd"/>
      <w:r w:rsidRPr="00E667A7">
        <w:rPr>
          <w:rStyle w:val="Style13ptBold"/>
        </w:rPr>
        <w:t xml:space="preserve"> </w:t>
      </w:r>
      <w:proofErr w:type="gramStart"/>
      <w:r w:rsidRPr="00E667A7">
        <w:rPr>
          <w:rStyle w:val="Style13ptBold"/>
        </w:rPr>
        <w:t>13  -</w:t>
      </w:r>
      <w:proofErr w:type="gramEnd"/>
      <w:r w:rsidRPr="00E667A7">
        <w:rPr>
          <w:rStyle w:val="Style13ptBold"/>
        </w:rPr>
        <w:t xml:space="preserve"> Senior Client Manager at BWH Communication</w:t>
      </w:r>
      <w:r w:rsidRPr="00EB73E7">
        <w:rPr>
          <w:sz w:val="16"/>
        </w:rPr>
        <w:t xml:space="preserve">, [Anthony, The Diplomat, March 26, 2013 “Japan: On the Cusp of Energy Independence?” </w:t>
      </w:r>
      <w:hyperlink r:id="rId67" w:history="1">
        <w:r w:rsidRPr="00EB73E7">
          <w:rPr>
            <w:rStyle w:val="Hyperlink"/>
            <w:sz w:val="16"/>
          </w:rPr>
          <w:t>http://thediplomat.com/2013/03/japan-on-the-cusp-of-energy-independence/</w:t>
        </w:r>
      </w:hyperlink>
      <w:r w:rsidRPr="00EB73E7">
        <w:rPr>
          <w:sz w:val="16"/>
        </w:rPr>
        <w:t>] RF</w:t>
      </w:r>
    </w:p>
    <w:p w:rsidR="00F4419C" w:rsidRPr="00EB73E7" w:rsidRDefault="00F4419C" w:rsidP="00F4419C">
      <w:pPr>
        <w:rPr>
          <w:sz w:val="16"/>
        </w:rPr>
      </w:pPr>
      <w:r w:rsidRPr="00C924AC">
        <w:rPr>
          <w:u w:val="single"/>
        </w:rPr>
        <w:t>Environmentalists have raised concerns</w:t>
      </w:r>
      <w:r w:rsidRPr="00EB73E7">
        <w:rPr>
          <w:sz w:val="16"/>
        </w:rPr>
        <w:t xml:space="preserve"> over the </w:t>
      </w:r>
      <w:r w:rsidRPr="00C924AC">
        <w:rPr>
          <w:u w:val="single"/>
        </w:rPr>
        <w:t>environmental impact of mining unstable methane hydrates</w:t>
      </w:r>
      <w:r w:rsidRPr="00EB73E7">
        <w:rPr>
          <w:sz w:val="16"/>
        </w:rPr>
        <w:t xml:space="preserve">, as methane’s </w:t>
      </w:r>
      <w:r w:rsidRPr="00C924AC">
        <w:rPr>
          <w:u w:val="single"/>
        </w:rPr>
        <w:t>impact on climate change</w:t>
      </w:r>
      <w:r w:rsidRPr="00EB73E7">
        <w:rPr>
          <w:sz w:val="16"/>
        </w:rPr>
        <w:t xml:space="preserve"> could be as much as </w:t>
      </w:r>
      <w:r w:rsidRPr="00C924AC">
        <w:rPr>
          <w:u w:val="single"/>
        </w:rPr>
        <w:t>21 times as powerful as carbon dioxide</w:t>
      </w:r>
      <w:r w:rsidRPr="00EB73E7">
        <w:rPr>
          <w:sz w:val="16"/>
        </w:rPr>
        <w:t xml:space="preserve">.  </w:t>
      </w:r>
    </w:p>
    <w:p w:rsidR="00F4419C" w:rsidRDefault="00F4419C" w:rsidP="00F4419C"/>
    <w:p w:rsidR="00F4419C" w:rsidRPr="00BA7B63" w:rsidRDefault="00F4419C" w:rsidP="00F4419C"/>
    <w:p w:rsidR="00F4419C" w:rsidRDefault="00F4419C" w:rsidP="00F4419C">
      <w:pPr>
        <w:pStyle w:val="Heading3"/>
      </w:pPr>
      <w:r>
        <w:t>--Ext – Accidents Links</w:t>
      </w:r>
    </w:p>
    <w:p w:rsidR="00F4419C" w:rsidRPr="00DF6214" w:rsidRDefault="00F4419C" w:rsidP="00F4419C">
      <w:pPr>
        <w:pStyle w:val="Heading4"/>
      </w:pPr>
      <w:r w:rsidRPr="00DF6214">
        <w:t>Tapping methane hydrates increases the greenhouse effect – it will cause massive leaks</w:t>
      </w:r>
    </w:p>
    <w:p w:rsidR="00F4419C" w:rsidRPr="00EB73E7" w:rsidRDefault="00F4419C" w:rsidP="00F4419C">
      <w:pPr>
        <w:rPr>
          <w:sz w:val="16"/>
        </w:rPr>
      </w:pPr>
      <w:r w:rsidRPr="00E667A7">
        <w:rPr>
          <w:rStyle w:val="Style13ptBold"/>
        </w:rPr>
        <w:t>Lefebvre 13—reporter at the Wall Street Journal</w:t>
      </w:r>
      <w:r w:rsidRPr="00EB73E7">
        <w:rPr>
          <w:sz w:val="16"/>
        </w:rPr>
        <w:t xml:space="preserve"> (Ben, “Critics Warn of Environmental Hazards in Extracting Methane Hydrate”, Wall Street Journal Online, 28 July 2013, Proquest, Accessed 25 June 2014) DZ</w:t>
      </w:r>
    </w:p>
    <w:p w:rsidR="00F4419C" w:rsidRPr="00EB73E7" w:rsidRDefault="00F4419C" w:rsidP="00F4419C">
      <w:pPr>
        <w:rPr>
          <w:sz w:val="16"/>
        </w:rPr>
      </w:pPr>
      <w:r w:rsidRPr="00DF6214">
        <w:rPr>
          <w:u w:val="single"/>
        </w:rPr>
        <w:t>Tapping methane hydrate for natural gas might have a positive impact on global energy production, but critics say the potential fuel source could have a negative impact on global warming.</w:t>
      </w:r>
      <w:r>
        <w:rPr>
          <w:u w:val="single"/>
        </w:rPr>
        <w:t xml:space="preserve"> </w:t>
      </w:r>
      <w:r w:rsidRPr="00DF6214">
        <w:rPr>
          <w:u w:val="single"/>
        </w:rPr>
        <w:t>The trillions of cubic feet of methane hydrates contained in the ocean's floor are in geologically unstable areas</w:t>
      </w:r>
      <w:r w:rsidRPr="00EB73E7">
        <w:rPr>
          <w:sz w:val="16"/>
        </w:rPr>
        <w:t xml:space="preserve">. The fear: </w:t>
      </w:r>
      <w:r w:rsidRPr="00DF6214">
        <w:rPr>
          <w:u w:val="single"/>
        </w:rPr>
        <w:t>One wrong move and an undersea landslide in the muddy sediment containing the methane hydrates could send massive amounts of a particularly potent greenhouse gas to the ocean's surface and into the atmosphere.</w:t>
      </w:r>
      <w:r w:rsidRPr="00EB73E7">
        <w:rPr>
          <w:sz w:val="16"/>
        </w:rPr>
        <w:t xml:space="preserve"> "</w:t>
      </w:r>
      <w:r w:rsidRPr="00DF6214">
        <w:rPr>
          <w:u w:val="single"/>
        </w:rPr>
        <w:t>Adding more methane to the atmosphere is a really bad idea</w:t>
      </w:r>
      <w:r w:rsidRPr="00EB73E7">
        <w:rPr>
          <w:sz w:val="16"/>
        </w:rPr>
        <w:t xml:space="preserve">," said </w:t>
      </w:r>
      <w:proofErr w:type="spellStart"/>
      <w:r w:rsidRPr="00EB73E7">
        <w:rPr>
          <w:sz w:val="16"/>
        </w:rPr>
        <w:t>Kert</w:t>
      </w:r>
      <w:proofErr w:type="spellEnd"/>
      <w:r w:rsidRPr="00EB73E7">
        <w:rPr>
          <w:sz w:val="16"/>
        </w:rPr>
        <w:t xml:space="preserve"> Davies, research director at Greenpeace, which is known for its use of direct action as well as lobbying and research to sway public opinion on issues including global warming and commercial whaling. Although methane remains in the atmosphere for a shorter time than carbon dioxide, "</w:t>
      </w:r>
      <w:r w:rsidRPr="00DF6214">
        <w:rPr>
          <w:u w:val="single"/>
        </w:rPr>
        <w:t>pound for pound, the comparative impact of methane on climate change is over 20 times greater than carbon dioxide over a 100-year period</w:t>
      </w:r>
      <w:r w:rsidRPr="00EB73E7">
        <w:rPr>
          <w:sz w:val="16"/>
        </w:rPr>
        <w:t>," according to the U.S. Environmental Protection Agency.</w:t>
      </w:r>
    </w:p>
    <w:p w:rsidR="00F4419C" w:rsidRPr="0025295A" w:rsidRDefault="00F4419C" w:rsidP="00F4419C">
      <w:pPr>
        <w:pStyle w:val="Heading4"/>
      </w:pPr>
      <w:r>
        <w:t>M</w:t>
      </w:r>
      <w:r w:rsidRPr="0025295A">
        <w:t>ining Methane hydrates increases warming from accidental leaks</w:t>
      </w:r>
    </w:p>
    <w:p w:rsidR="00F4419C" w:rsidRPr="00EB73E7" w:rsidRDefault="00F4419C" w:rsidP="00F4419C">
      <w:pPr>
        <w:rPr>
          <w:sz w:val="16"/>
        </w:rPr>
      </w:pPr>
      <w:r w:rsidRPr="00E667A7">
        <w:rPr>
          <w:rStyle w:val="Style13ptBold"/>
        </w:rPr>
        <w:t>Oak Ridge National Laboratory Review 2002</w:t>
      </w:r>
      <w:r w:rsidRPr="00EB73E7">
        <w:rPr>
          <w:sz w:val="16"/>
        </w:rPr>
        <w:t xml:space="preserve"> [Vol. 35, No. 2, Methane Extraction and Carbon Sequestration </w:t>
      </w:r>
      <w:hyperlink r:id="rId68" w:history="1">
        <w:r w:rsidRPr="00EB73E7">
          <w:rPr>
            <w:rStyle w:val="Hyperlink"/>
            <w:sz w:val="16"/>
          </w:rPr>
          <w:t>http://web.ornl.gov/info/ornlreview/v35_2_02/methane.shtml Accessed June 20 2014</w:t>
        </w:r>
      </w:hyperlink>
      <w:r w:rsidRPr="00EB73E7">
        <w:rPr>
          <w:sz w:val="16"/>
        </w:rPr>
        <w:t>] KF</w:t>
      </w:r>
    </w:p>
    <w:p w:rsidR="00F4419C" w:rsidRPr="00EB73E7" w:rsidRDefault="00F4419C" w:rsidP="00F4419C">
      <w:pPr>
        <w:rPr>
          <w:sz w:val="16"/>
        </w:rPr>
      </w:pPr>
      <w:r w:rsidRPr="00EB73E7">
        <w:rPr>
          <w:sz w:val="16"/>
        </w:rPr>
        <w:t xml:space="preserve">ORNL researchers are supporting DOE’s study of four major issues regarding the ultimate use of methane hydrates for fuel. </w:t>
      </w:r>
      <w:r w:rsidRPr="0025295A">
        <w:rPr>
          <w:u w:val="single"/>
        </w:rPr>
        <w:t>One issue is resource evaluation</w:t>
      </w:r>
      <w:r w:rsidRPr="00EB73E7">
        <w:rPr>
          <w:sz w:val="16"/>
        </w:rPr>
        <w:t xml:space="preserve">—what are both the extent and the nature of methane hydrate deposits in the ocean and Arctic permafrost? </w:t>
      </w:r>
      <w:r w:rsidRPr="0025295A">
        <w:rPr>
          <w:u w:val="single"/>
        </w:rPr>
        <w:t>Another is seafloor stability and safety: Will the harvesting of methane hydrates disrupt the stability of methane hydrate deposits</w:t>
      </w:r>
      <w:r w:rsidRPr="00EB73E7">
        <w:rPr>
          <w:sz w:val="16"/>
        </w:rPr>
        <w:t xml:space="preserve"> and become a major safety hazard? For example, </w:t>
      </w:r>
      <w:r w:rsidRPr="0025295A">
        <w:rPr>
          <w:u w:val="single"/>
        </w:rPr>
        <w:t>should an accidental release of methane gas from a methane hydrate deposit occur during drilling operations, the loss in buoyancy would have the potential to cause losses of</w:t>
      </w:r>
      <w:r w:rsidRPr="00EB73E7">
        <w:rPr>
          <w:sz w:val="16"/>
        </w:rPr>
        <w:t xml:space="preserve"> expensive oil </w:t>
      </w:r>
      <w:r w:rsidRPr="0025295A">
        <w:rPr>
          <w:u w:val="single"/>
        </w:rPr>
        <w:t>drilling platforms</w:t>
      </w:r>
      <w:r w:rsidRPr="00EB73E7">
        <w:rPr>
          <w:sz w:val="16"/>
        </w:rPr>
        <w:t xml:space="preserve"> </w:t>
      </w:r>
      <w:proofErr w:type="gramStart"/>
      <w:r w:rsidRPr="00EB73E7">
        <w:rPr>
          <w:sz w:val="16"/>
        </w:rPr>
        <w:t>nearby.</w:t>
      </w:r>
      <w:proofErr w:type="gramEnd"/>
      <w:r w:rsidRPr="00EB73E7">
        <w:rPr>
          <w:sz w:val="16"/>
        </w:rPr>
        <w:t xml:space="preserve"> </w:t>
      </w:r>
      <w:r w:rsidRPr="0025295A">
        <w:rPr>
          <w:u w:val="single"/>
        </w:rPr>
        <w:t>A third issue is the potential effect of methane hydrates on climate, especially if methane (a greenhouse gas) were to escape accidentally to the atmosphere as a result of a botched harvesting process</w:t>
      </w:r>
      <w:r w:rsidRPr="00EB73E7">
        <w:rPr>
          <w:sz w:val="16"/>
        </w:rPr>
        <w:t>. Finally, there is the question of production: How can methane be economically and safely extracted and captured from hydrates?</w:t>
      </w:r>
    </w:p>
    <w:p w:rsidR="00F4419C" w:rsidRPr="00502F71" w:rsidRDefault="00F4419C" w:rsidP="00F4419C">
      <w:pPr>
        <w:pStyle w:val="Heading4"/>
      </w:pPr>
      <w:r w:rsidRPr="00502F71">
        <w:t>Turn – mining methane hydrates increases the risk of warming from methane leaks</w:t>
      </w:r>
    </w:p>
    <w:p w:rsidR="00F4419C" w:rsidRPr="00EB73E7" w:rsidRDefault="00F4419C" w:rsidP="00F4419C">
      <w:pPr>
        <w:rPr>
          <w:sz w:val="16"/>
        </w:rPr>
      </w:pPr>
      <w:r w:rsidRPr="00E667A7">
        <w:rPr>
          <w:rStyle w:val="Style13ptBold"/>
        </w:rPr>
        <w:t>Edmonton Journal ‘13</w:t>
      </w:r>
      <w:r w:rsidRPr="00EB73E7">
        <w:rPr>
          <w:sz w:val="16"/>
        </w:rPr>
        <w:t xml:space="preserve"> [Japan finds 'ice gas' beneath seabed; Nation seeks replacement for shuttered nuclear energy, 3/15/13, </w:t>
      </w:r>
      <w:hyperlink r:id="rId69" w:history="1">
        <w:r w:rsidRPr="00EB73E7">
          <w:rPr>
            <w:rStyle w:val="Hyperlink"/>
            <w:sz w:val="16"/>
          </w:rPr>
          <w:t>http://www.lexisnexis.com.proxy.lib.umich.edu/lnacui2api/auth/checkbrowser.do;jsessionid=C39D263D18C0EE8535AFD29A6C1F7649.MgHXAlEnyyAHeuzKo6U4A?ipcounter=1&amp;cookieState=0&amp;rand=0.9051108519034639&amp;bhjs=1&amp;bhqs=1</w:t>
        </w:r>
      </w:hyperlink>
      <w:r w:rsidRPr="00EB73E7">
        <w:rPr>
          <w:sz w:val="16"/>
        </w:rPr>
        <w:t>, accessed 6/25/14] KC</w:t>
      </w:r>
    </w:p>
    <w:p w:rsidR="00F4419C" w:rsidRPr="00502F71" w:rsidRDefault="00F4419C" w:rsidP="00F4419C">
      <w:pPr>
        <w:rPr>
          <w:u w:val="single"/>
        </w:rPr>
      </w:pPr>
      <w:r w:rsidRPr="00EB73E7">
        <w:rPr>
          <w:sz w:val="16"/>
        </w:rPr>
        <w:t xml:space="preserve">But it warned that </w:t>
      </w:r>
      <w:r w:rsidRPr="00502F71">
        <w:rPr>
          <w:u w:val="single"/>
        </w:rPr>
        <w:t>the ecological impact is "very poorly understood</w:t>
      </w:r>
      <w:r w:rsidRPr="00EB73E7">
        <w:rPr>
          <w:sz w:val="16"/>
        </w:rPr>
        <w:t xml:space="preserve">." It said </w:t>
      </w:r>
      <w:r w:rsidRPr="00502F71">
        <w:rPr>
          <w:u w:val="single"/>
        </w:rPr>
        <w:t>explorers must</w:t>
      </w:r>
      <w:r w:rsidRPr="00EB73E7">
        <w:rPr>
          <w:sz w:val="16"/>
        </w:rPr>
        <w:t xml:space="preserve"> find a way to </w:t>
      </w:r>
      <w:r w:rsidRPr="00502F71">
        <w:rPr>
          <w:u w:val="single"/>
        </w:rPr>
        <w:t xml:space="preserve">avoid releasing large quantities of </w:t>
      </w:r>
      <w:bookmarkStart w:id="2" w:name="HIT_13"/>
      <w:bookmarkStart w:id="3" w:name="ORIGHIT_13"/>
      <w:bookmarkEnd w:id="2"/>
      <w:bookmarkEnd w:id="3"/>
      <w:r w:rsidRPr="00502F71">
        <w:rPr>
          <w:u w:val="single"/>
        </w:rPr>
        <w:t xml:space="preserve">methane from hydrates into the air and the ocean. </w:t>
      </w:r>
      <w:bookmarkStart w:id="4" w:name="HIT_15"/>
      <w:bookmarkStart w:id="5" w:name="ORIGHIT_15"/>
      <w:bookmarkEnd w:id="4"/>
      <w:bookmarkEnd w:id="5"/>
      <w:r w:rsidRPr="00502F71">
        <w:rPr>
          <w:u w:val="single"/>
        </w:rPr>
        <w:t>Methane traps heat so effectively it is about 10 times more potent than carbon dioxide as a greenhouse gas</w:t>
      </w:r>
      <w:r w:rsidRPr="00EB73E7">
        <w:rPr>
          <w:sz w:val="16"/>
        </w:rPr>
        <w:t xml:space="preserve">, according to the agency. </w:t>
      </w:r>
      <w:r w:rsidRPr="00502F71">
        <w:rPr>
          <w:u w:val="single"/>
        </w:rPr>
        <w:t xml:space="preserve">Ice melts can reduce the pressure on the </w:t>
      </w:r>
      <w:bookmarkStart w:id="6" w:name="HIT_16"/>
      <w:bookmarkStart w:id="7" w:name="ORIGHIT_16"/>
      <w:bookmarkEnd w:id="6"/>
      <w:bookmarkEnd w:id="7"/>
      <w:r w:rsidRPr="00502F71">
        <w:rPr>
          <w:u w:val="single"/>
        </w:rPr>
        <w:t xml:space="preserve">hydrates, resulting in the gas leaking out. </w:t>
      </w:r>
      <w:bookmarkStart w:id="8" w:name="HIT_17"/>
      <w:bookmarkStart w:id="9" w:name="ORIGHIT_17"/>
      <w:bookmarkEnd w:id="8"/>
      <w:bookmarkEnd w:id="9"/>
      <w:r w:rsidRPr="00502F71">
        <w:rPr>
          <w:u w:val="single"/>
        </w:rPr>
        <w:t>Methane hydrates, stable under low temperatures and high pressure, can disintegrate when removed from those conditions.</w:t>
      </w:r>
    </w:p>
    <w:p w:rsidR="00F4419C" w:rsidRPr="00C65151" w:rsidRDefault="00F4419C" w:rsidP="00F4419C">
      <w:pPr>
        <w:pStyle w:val="Heading4"/>
      </w:pPr>
      <w:r w:rsidRPr="00C65151">
        <w:t>Accidentally released methane would cause catastrophic warming – empirical records prove</w:t>
      </w:r>
    </w:p>
    <w:p w:rsidR="00F4419C" w:rsidRPr="00EB73E7" w:rsidRDefault="00F4419C" w:rsidP="00F4419C">
      <w:pPr>
        <w:rPr>
          <w:sz w:val="16"/>
        </w:rPr>
      </w:pPr>
      <w:proofErr w:type="spellStart"/>
      <w:r w:rsidRPr="00E667A7">
        <w:rPr>
          <w:rStyle w:val="Style13ptBold"/>
        </w:rPr>
        <w:t>Kristof</w:t>
      </w:r>
      <w:proofErr w:type="spellEnd"/>
      <w:r w:rsidRPr="00E667A7">
        <w:rPr>
          <w:rStyle w:val="Style13ptBold"/>
        </w:rPr>
        <w:t>, 2006 – columnist for New York Times</w:t>
      </w:r>
      <w:r w:rsidRPr="00EB73E7">
        <w:rPr>
          <w:sz w:val="16"/>
        </w:rPr>
        <w:t xml:space="preserve"> [Nicholas April 18, 2006 The Big Burp Theory of the Apocalypse - New York Times http://select.nytimes.com/mem/tnt.html?tntget=2006/04/18...nion/18kristof.html&amp;tntemail0=y&amp;emc=tnt&amp;pagewanted=print (2 of 3)4/18/2006 6:13:35 </w:t>
      </w:r>
      <w:proofErr w:type="spellStart"/>
      <w:r w:rsidRPr="00EB73E7">
        <w:rPr>
          <w:sz w:val="16"/>
        </w:rPr>
        <w:t>AMThe</w:t>
      </w:r>
      <w:proofErr w:type="spellEnd"/>
      <w:r w:rsidRPr="00EB73E7">
        <w:rPr>
          <w:sz w:val="16"/>
        </w:rPr>
        <w:t xml:space="preserve"> Big Burp Theory of the Apocalypse - New York Times</w:t>
      </w:r>
    </w:p>
    <w:p w:rsidR="00F4419C" w:rsidRPr="00EB73E7" w:rsidRDefault="00F4419C" w:rsidP="00F4419C">
      <w:pPr>
        <w:rPr>
          <w:sz w:val="16"/>
        </w:rPr>
      </w:pPr>
      <w:r w:rsidRPr="00EB73E7">
        <w:rPr>
          <w:sz w:val="16"/>
        </w:rPr>
        <w:t xml:space="preserve">Since President Bush is complacent about conventional risks from climate change, such as the prospect that those of us in Manhattan will end up knee-deep in the Atlantic, let's try fear-mongering. </w:t>
      </w:r>
      <w:r w:rsidRPr="00C65151">
        <w:rPr>
          <w:u w:val="single"/>
        </w:rPr>
        <w:t>Methane is a greenhouse gas that is 20 times more powerful than carbon dioxide</w:t>
      </w:r>
      <w:r w:rsidRPr="00EB73E7">
        <w:rPr>
          <w:sz w:val="16"/>
        </w:rPr>
        <w:t xml:space="preserve">. </w:t>
      </w:r>
      <w:r w:rsidRPr="00C65151">
        <w:rPr>
          <w:u w:val="single"/>
        </w:rPr>
        <w:t xml:space="preserve">And thousands of </w:t>
      </w:r>
      <w:proofErr w:type="spellStart"/>
      <w:r w:rsidRPr="00C65151">
        <w:rPr>
          <w:u w:val="single"/>
        </w:rPr>
        <w:t>gigatons</w:t>
      </w:r>
      <w:proofErr w:type="spellEnd"/>
      <w:r w:rsidRPr="00C65151">
        <w:rPr>
          <w:u w:val="single"/>
        </w:rPr>
        <w:t xml:space="preserve"> of methane</w:t>
      </w:r>
      <w:r w:rsidRPr="00EB73E7">
        <w:rPr>
          <w:sz w:val="16"/>
        </w:rPr>
        <w:t xml:space="preserve">, equivalent to the total amount of coal in the world, </w:t>
      </w:r>
      <w:r w:rsidRPr="00C65151">
        <w:rPr>
          <w:u w:val="single"/>
        </w:rPr>
        <w:t>lie deep within the oceans in the form of ice-like solids called methane hydrates. The big question is whether global warming</w:t>
      </w:r>
      <w:r w:rsidRPr="00EB73E7">
        <w:rPr>
          <w:sz w:val="16"/>
        </w:rPr>
        <w:t xml:space="preserve"> — temperatures have risen about one degree Fahrenheit over the last 30 years — </w:t>
      </w:r>
      <w:r w:rsidRPr="00C65151">
        <w:rPr>
          <w:u w:val="single"/>
        </w:rPr>
        <w:t>will thaw some of these methane hydrates. If so, the methane might be released as a gargantuan oceanic burp. Once in the atmosphere, that methane would accelerate the greenhouse effect and warm the earth and raise sea levels even more</w:t>
      </w:r>
      <w:r w:rsidRPr="00EB73E7">
        <w:rPr>
          <w:sz w:val="16"/>
        </w:rPr>
        <w:t xml:space="preserve">. "The juiciest disaster-movie scenario would be a release of enough methane to significantly change the atmospheric concentration," suggests the excellent discussion of methane hydrates by scholars at www.realclimate.org. </w:t>
      </w:r>
      <w:r w:rsidRPr="00C65151">
        <w:rPr>
          <w:u w:val="single"/>
        </w:rPr>
        <w:t>One reason for concern about a methane hydrate apocalypse is that something like it may have happened several times in the past</w:t>
      </w:r>
      <w:r w:rsidRPr="00EB73E7">
        <w:rPr>
          <w:sz w:val="16"/>
        </w:rPr>
        <w:t xml:space="preserve">. For example, 251 million years ago, </w:t>
      </w:r>
      <w:r w:rsidRPr="00C65151">
        <w:rPr>
          <w:u w:val="single"/>
        </w:rPr>
        <w:t>there was a catastrophe known as the Permian extinction that came close to wiping out life on earth.</w:t>
      </w:r>
      <w:r w:rsidRPr="00EB73E7">
        <w:rPr>
          <w:sz w:val="16"/>
        </w:rPr>
        <w:t xml:space="preserve"> </w:t>
      </w:r>
    </w:p>
    <w:p w:rsidR="00F4419C" w:rsidRDefault="00F4419C" w:rsidP="00F4419C"/>
    <w:p w:rsidR="00F4419C" w:rsidRDefault="00F4419C" w:rsidP="00F4419C">
      <w:pPr>
        <w:pStyle w:val="Heading3"/>
      </w:pPr>
      <w:r>
        <w:t>--Ext – Climate Impacts</w:t>
      </w:r>
    </w:p>
    <w:p w:rsidR="00F4419C" w:rsidRPr="00836FC5" w:rsidRDefault="00F4419C" w:rsidP="00F4419C">
      <w:pPr>
        <w:pStyle w:val="Heading4"/>
      </w:pPr>
      <w:r w:rsidRPr="00836FC5">
        <w:t>Global Warming causes military and geopolitical disasters, analysis shows</w:t>
      </w:r>
    </w:p>
    <w:p w:rsidR="00F4419C" w:rsidRPr="00EB73E7" w:rsidRDefault="00F4419C" w:rsidP="00F4419C">
      <w:pPr>
        <w:rPr>
          <w:bCs/>
          <w:sz w:val="16"/>
        </w:rPr>
      </w:pPr>
      <w:proofErr w:type="spellStart"/>
      <w:r w:rsidRPr="00E667A7">
        <w:rPr>
          <w:rStyle w:val="Style13ptBold"/>
        </w:rPr>
        <w:t>Lefton</w:t>
      </w:r>
      <w:proofErr w:type="spellEnd"/>
      <w:r w:rsidRPr="00E667A7">
        <w:rPr>
          <w:rStyle w:val="Style13ptBold"/>
        </w:rPr>
        <w:t>, 10 - Senior Policy Analysis at Center for American Progress</w:t>
      </w:r>
      <w:r w:rsidRPr="00EB73E7">
        <w:rPr>
          <w:b/>
          <w:bCs/>
          <w:sz w:val="16"/>
        </w:rPr>
        <w:t xml:space="preserve"> </w:t>
      </w:r>
      <w:r w:rsidRPr="00EB73E7">
        <w:rPr>
          <w:bCs/>
          <w:sz w:val="16"/>
        </w:rPr>
        <w:t xml:space="preserve">[Rebecca, Daniel Weiss, , Oil Dependence Is a Dangerous Habit, Center for American Progress, January 13, 2010, </w:t>
      </w:r>
      <w:hyperlink r:id="rId70" w:history="1">
        <w:r w:rsidRPr="00EB73E7">
          <w:rPr>
            <w:rStyle w:val="Hyperlink"/>
            <w:sz w:val="16"/>
          </w:rPr>
          <w:t>http://americanprogress.org/issues/green/report/2010/01/13/7200/oil-dependence-is-a-dangerous-habit/</w:t>
        </w:r>
      </w:hyperlink>
      <w:r w:rsidRPr="00EB73E7">
        <w:rPr>
          <w:bCs/>
          <w:sz w:val="16"/>
        </w:rPr>
        <w:t xml:space="preserve"> , Acc. Jun 25 2014] LS</w:t>
      </w:r>
    </w:p>
    <w:p w:rsidR="00F4419C" w:rsidRPr="00EB73E7" w:rsidRDefault="00F4419C" w:rsidP="00F4419C">
      <w:pPr>
        <w:rPr>
          <w:sz w:val="16"/>
        </w:rPr>
      </w:pPr>
      <w:r w:rsidRPr="00EB73E7">
        <w:rPr>
          <w:sz w:val="16"/>
        </w:rPr>
        <w:t xml:space="preserve">Recent </w:t>
      </w:r>
      <w:r w:rsidRPr="00836FC5">
        <w:rPr>
          <w:u w:val="single"/>
        </w:rPr>
        <w:t>studies found that the gravest consequences of climate change could threaten to destabilize governments, intensify terrorist actions, and displace hundreds of millions of people</w:t>
      </w:r>
      <w:r w:rsidRPr="00EB73E7">
        <w:rPr>
          <w:sz w:val="16"/>
        </w:rPr>
        <w:t xml:space="preserve"> </w:t>
      </w:r>
      <w:r w:rsidRPr="00836FC5">
        <w:rPr>
          <w:u w:val="single"/>
        </w:rPr>
        <w:t>due to increasingly frequent and severe natural disasters</w:t>
      </w:r>
      <w:r w:rsidRPr="00EB73E7">
        <w:rPr>
          <w:sz w:val="16"/>
        </w:rPr>
        <w:t xml:space="preserve">, </w:t>
      </w:r>
      <w:r w:rsidRPr="00836FC5">
        <w:rPr>
          <w:u w:val="single"/>
        </w:rPr>
        <w:t>higher incidences of diseases</w:t>
      </w:r>
      <w:r w:rsidRPr="00EB73E7">
        <w:rPr>
          <w:sz w:val="16"/>
        </w:rPr>
        <w:t xml:space="preserve"> such as malaria, </w:t>
      </w:r>
      <w:r w:rsidRPr="00836FC5">
        <w:rPr>
          <w:u w:val="single"/>
        </w:rPr>
        <w:t>rising sea levels</w:t>
      </w:r>
      <w:r w:rsidRPr="00EB73E7">
        <w:rPr>
          <w:sz w:val="16"/>
        </w:rPr>
        <w:t xml:space="preserve">, </w:t>
      </w:r>
      <w:r w:rsidRPr="00836FC5">
        <w:rPr>
          <w:u w:val="single"/>
        </w:rPr>
        <w:t>and food and water shortages</w:t>
      </w:r>
      <w:r w:rsidRPr="00EB73E7">
        <w:rPr>
          <w:sz w:val="16"/>
        </w:rPr>
        <w:t xml:space="preserve">. A 2007 </w:t>
      </w:r>
      <w:r w:rsidRPr="00836FC5">
        <w:rPr>
          <w:u w:val="single"/>
        </w:rPr>
        <w:t>analysis</w:t>
      </w:r>
      <w:r w:rsidRPr="00EB73E7">
        <w:rPr>
          <w:sz w:val="16"/>
        </w:rPr>
        <w:t xml:space="preserve"> by the Center for American Progress </w:t>
      </w:r>
      <w:r w:rsidRPr="00836FC5">
        <w:rPr>
          <w:u w:val="single"/>
        </w:rPr>
        <w:t>concludes that the geopolitical implications of climate change could include wide-spanning social, political, and environmental consequences such as “destabilizing levels of internal migration” in developing countries and more immigration into the United States.</w:t>
      </w:r>
      <w:r w:rsidRPr="00EB73E7">
        <w:rPr>
          <w:sz w:val="16"/>
        </w:rPr>
        <w:t xml:space="preserve"> The </w:t>
      </w:r>
      <w:r w:rsidRPr="00836FC5">
        <w:rPr>
          <w:u w:val="single"/>
        </w:rPr>
        <w:t>U.S. military will face increasing pressure to deal with these crises, which will further put our military at risk and require already strapped resources to be sent abroad</w:t>
      </w:r>
      <w:r w:rsidRPr="00EB73E7">
        <w:rPr>
          <w:sz w:val="16"/>
        </w:rPr>
        <w:t xml:space="preserve">. Global warming-induced </w:t>
      </w:r>
      <w:r w:rsidRPr="00836FC5">
        <w:rPr>
          <w:u w:val="single"/>
        </w:rPr>
        <w:t>natural disasters will create emergencies that demand military aid,</w:t>
      </w:r>
      <w:r w:rsidRPr="00EB73E7">
        <w:rPr>
          <w:sz w:val="16"/>
        </w:rPr>
        <w:t xml:space="preserve"> such as Hurricane Katrina at home and the 2004 Indian Ocean tsunami abroad. The </w:t>
      </w:r>
      <w:r w:rsidRPr="00836FC5">
        <w:rPr>
          <w:u w:val="single"/>
        </w:rPr>
        <w:t>world’s poor will be put in the most risk, as richer countries are more able to adapt to climate change.</w:t>
      </w:r>
      <w:r w:rsidRPr="00EB73E7">
        <w:rPr>
          <w:sz w:val="16"/>
        </w:rPr>
        <w:t xml:space="preserve"> Developed countries will be responsible for aid efforts as well as responding to crises from climate-induced mass migration. </w:t>
      </w:r>
      <w:r w:rsidRPr="00836FC5">
        <w:rPr>
          <w:u w:val="single"/>
        </w:rPr>
        <w:t>Military and intelligence experts</w:t>
      </w:r>
      <w:r w:rsidRPr="00EB73E7">
        <w:rPr>
          <w:sz w:val="16"/>
        </w:rPr>
        <w:t xml:space="preserve"> alike </w:t>
      </w:r>
      <w:r w:rsidRPr="00836FC5">
        <w:rPr>
          <w:u w:val="single"/>
        </w:rPr>
        <w:t>recognize that global warming poses serious environmental, social, political, and military risks that we must address in the interest of our own defense.</w:t>
      </w:r>
      <w:r w:rsidRPr="00EB73E7">
        <w:rPr>
          <w:sz w:val="16"/>
        </w:rPr>
        <w:t xml:space="preserv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w:t>
      </w:r>
      <w:r w:rsidRPr="00836FC5">
        <w:rPr>
          <w:u w:val="single"/>
        </w:rPr>
        <w:t>The CNA Corporation’s Military Advisory Board determined</w:t>
      </w:r>
      <w:r w:rsidRPr="00EB73E7">
        <w:rPr>
          <w:sz w:val="16"/>
        </w:rPr>
        <w:t xml:space="preserve"> in 2007 </w:t>
      </w:r>
      <w:r w:rsidRPr="00836FC5">
        <w:rPr>
          <w:u w:val="single"/>
        </w:rPr>
        <w:t>that</w:t>
      </w:r>
      <w:r w:rsidRPr="00EB73E7">
        <w:rPr>
          <w:sz w:val="16"/>
        </w:rPr>
        <w:t xml:space="preserve"> “</w:t>
      </w:r>
      <w:r w:rsidRPr="00836FC5">
        <w:rPr>
          <w:u w:val="single"/>
        </w:rPr>
        <w:t>Climate change can act as a threat multiplier for instability in some of the most volatile regions of the world, and it presents significant national security challenges for the United States</w:t>
      </w:r>
      <w:r w:rsidRPr="00EB73E7">
        <w:rPr>
          <w:sz w:val="16"/>
        </w:rPr>
        <w:t xml:space="preserve">.” In an update of its 2007 report last year </w:t>
      </w:r>
      <w:r w:rsidRPr="00836FC5">
        <w:rPr>
          <w:u w:val="single"/>
        </w:rPr>
        <w:t>CNA found that climate change, energy dependence, and national security are interlinked challenges</w:t>
      </w:r>
      <w:r w:rsidRPr="00EB73E7">
        <w:rPr>
          <w:sz w:val="16"/>
        </w:rPr>
        <w:t xml:space="preserve">. </w:t>
      </w:r>
      <w:r w:rsidRPr="00836FC5">
        <w:rPr>
          <w:u w:val="single"/>
        </w:rPr>
        <w:t>The report</w:t>
      </w:r>
      <w:r w:rsidRPr="00EB73E7">
        <w:rPr>
          <w:sz w:val="16"/>
        </w:rPr>
        <w:t xml:space="preserve">, “Powering America’s Defense: Energy and the Risks to National Security,” </w:t>
      </w:r>
      <w:r w:rsidRPr="00836FC5">
        <w:rPr>
          <w:u w:val="single"/>
        </w:rPr>
        <w:t>reiterates the finding that fossil fuel dependence is unequivocally compromising our national security</w:t>
      </w:r>
      <w:r w:rsidRPr="00EB73E7">
        <w:rPr>
          <w:sz w:val="16"/>
        </w:rPr>
        <w:t>. The board concludes, “</w:t>
      </w:r>
      <w:r w:rsidRPr="00836FC5">
        <w:rPr>
          <w:u w:val="single"/>
        </w:rPr>
        <w:t>Overdependence on imported oil—by the U.S. and other nations—tethers America to unstable and hostile regimes, subverts foreign policy goals, and requires the U.S. to stretch its military presence across the globe</w:t>
      </w:r>
      <w:r w:rsidRPr="00EB73E7">
        <w:rPr>
          <w:sz w:val="16"/>
        </w:rPr>
        <w:t>.”</w:t>
      </w:r>
    </w:p>
    <w:p w:rsidR="00F4419C" w:rsidRPr="001E1A51" w:rsidRDefault="00F4419C" w:rsidP="00F4419C">
      <w:pPr>
        <w:pStyle w:val="Heading4"/>
      </w:pPr>
      <w:r w:rsidRPr="001E1A51">
        <w:t>Warming exacerbates instability, and causes structural violence. Studies and empirics prove.</w:t>
      </w:r>
    </w:p>
    <w:p w:rsidR="00F4419C" w:rsidRPr="00EB73E7" w:rsidRDefault="00F4419C" w:rsidP="00F4419C">
      <w:pPr>
        <w:rPr>
          <w:sz w:val="16"/>
        </w:rPr>
      </w:pPr>
      <w:r w:rsidRPr="00E667A7">
        <w:rPr>
          <w:rStyle w:val="Style13ptBold"/>
        </w:rPr>
        <w:t>Fisher 2009 - Ph.D. candidate in Political Science at UC Irvine</w:t>
      </w:r>
      <w:r w:rsidRPr="00EB73E7">
        <w:rPr>
          <w:b/>
          <w:bCs/>
          <w:sz w:val="16"/>
        </w:rPr>
        <w:t xml:space="preserve"> </w:t>
      </w:r>
      <w:r w:rsidRPr="00EB73E7">
        <w:rPr>
          <w:sz w:val="16"/>
        </w:rPr>
        <w:t>[P. Brian “Reframing global climate change: Achieving human security for vulnerable communities”. (Order No. 3358587, University of California, Irvine). ProQuest Dissertations and Theses, //Accessed on June 26, 2014</w:t>
      </w:r>
      <w:proofErr w:type="gramStart"/>
      <w:r w:rsidRPr="00EB73E7">
        <w:rPr>
          <w:sz w:val="16"/>
        </w:rPr>
        <w:t>]LJ</w:t>
      </w:r>
      <w:proofErr w:type="gramEnd"/>
    </w:p>
    <w:p w:rsidR="00F4419C" w:rsidRPr="00EB73E7" w:rsidRDefault="00F4419C" w:rsidP="00F4419C">
      <w:pPr>
        <w:rPr>
          <w:sz w:val="16"/>
        </w:rPr>
      </w:pPr>
      <w:r w:rsidRPr="00EB73E7">
        <w:rPr>
          <w:sz w:val="16"/>
        </w:rPr>
        <w:t xml:space="preserve">Global </w:t>
      </w:r>
      <w:r w:rsidRPr="001E1A51">
        <w:rPr>
          <w:u w:val="single"/>
        </w:rPr>
        <w:t>climate change is exacerbating environmental conditions and creating entirely new environmental and human hazards at the local level</w:t>
      </w:r>
      <w:r w:rsidRPr="00EB73E7">
        <w:rPr>
          <w:sz w:val="16"/>
        </w:rPr>
        <w:t xml:space="preserve">. The thesis of this dissertation is that </w:t>
      </w:r>
      <w:r w:rsidRPr="001E1A51">
        <w:rPr>
          <w:u w:val="single"/>
        </w:rPr>
        <w:t xml:space="preserve">global climate change policy requires reframing to centralize climate impacts </w:t>
      </w:r>
      <w:r w:rsidRPr="00EB73E7">
        <w:rPr>
          <w:sz w:val="16"/>
        </w:rPr>
        <w:t xml:space="preserve">and adaptation. </w:t>
      </w:r>
      <w:r w:rsidRPr="001E1A51">
        <w:rPr>
          <w:u w:val="single"/>
        </w:rPr>
        <w:t>Current climate policy mischaracterizes the risks posed by climate change</w:t>
      </w:r>
      <w:r w:rsidRPr="00EB73E7">
        <w:rPr>
          <w:sz w:val="16"/>
        </w:rPr>
        <w:t xml:space="preserve">, focusing on technical solutions, global modeling, new technologies, and economic rationality. I argue, in contrast, that </w:t>
      </w:r>
      <w:r w:rsidRPr="001E1A51">
        <w:rPr>
          <w:u w:val="single"/>
        </w:rPr>
        <w:t>the greatest “ris</w:t>
      </w:r>
      <w:r w:rsidRPr="00EB73E7">
        <w:rPr>
          <w:sz w:val="16"/>
        </w:rPr>
        <w:t xml:space="preserve">k” from </w:t>
      </w:r>
      <w:r w:rsidRPr="001E1A51">
        <w:rPr>
          <w:u w:val="single"/>
        </w:rPr>
        <w:t>GCC is the long term ripple effects to global system from local instability and insecurity</w:t>
      </w:r>
      <w:r w:rsidRPr="00EB73E7">
        <w:rPr>
          <w:sz w:val="16"/>
        </w:rPr>
        <w:t xml:space="preserve">. Thus, </w:t>
      </w:r>
      <w:r w:rsidRPr="001E1A51">
        <w:rPr>
          <w:u w:val="single"/>
        </w:rPr>
        <w:t xml:space="preserve">climate change becomes more than an environmental issue, one bound by simple accountings of greenhouse gas emissions and paths to mitigation; rather, it is a global social problem bound by multiple local human security issues. </w:t>
      </w:r>
      <w:r w:rsidRPr="00EB73E7">
        <w:rPr>
          <w:sz w:val="16"/>
        </w:rPr>
        <w:t xml:space="preserve">Reframing the problem of global climate change begins with establishing explicit long-term goals pursuant to UNFCCC Article 2. </w:t>
      </w:r>
      <w:r w:rsidRPr="001E1A51">
        <w:rPr>
          <w:u w:val="single"/>
        </w:rPr>
        <w:t>This requires</w:t>
      </w:r>
      <w:r w:rsidRPr="00EB73E7">
        <w:rPr>
          <w:sz w:val="16"/>
        </w:rPr>
        <w:t xml:space="preserve"> operationalizing Article 2 in three important ways: </w:t>
      </w:r>
      <w:r w:rsidRPr="001E1A51">
        <w:rPr>
          <w:u w:val="single"/>
        </w:rPr>
        <w:t>defining</w:t>
      </w:r>
      <w:r w:rsidRPr="00EB73E7">
        <w:rPr>
          <w:sz w:val="16"/>
        </w:rPr>
        <w:t xml:space="preserve"> “</w:t>
      </w:r>
      <w:r w:rsidRPr="001E1A51">
        <w:rPr>
          <w:u w:val="single"/>
        </w:rPr>
        <w:t>dangerous anthropic interference with the climate system”, to recognize a special class of communities who</w:t>
      </w:r>
      <w:r w:rsidRPr="00EB73E7">
        <w:rPr>
          <w:sz w:val="16"/>
        </w:rPr>
        <w:t xml:space="preserve">, in the UNFCCC’s terms, </w:t>
      </w:r>
      <w:r w:rsidRPr="001E1A51">
        <w:rPr>
          <w:u w:val="single"/>
        </w:rPr>
        <w:t>are “particularly vulnerable,” and using human security to examine the climate causal and consequential pathways that impact vulnerable communities</w:t>
      </w:r>
      <w:r w:rsidRPr="00EB73E7">
        <w:rPr>
          <w:sz w:val="16"/>
        </w:rPr>
        <w:t xml:space="preserve">. I argue that in determining what </w:t>
      </w:r>
      <w:proofErr w:type="gramStart"/>
      <w:r w:rsidRPr="00EB73E7">
        <w:rPr>
          <w:sz w:val="16"/>
        </w:rPr>
        <w:t>is “dangerous,” policymakers</w:t>
      </w:r>
      <w:proofErr w:type="gramEnd"/>
      <w:r w:rsidRPr="00EB73E7">
        <w:rPr>
          <w:sz w:val="16"/>
        </w:rPr>
        <w:t xml:space="preserve"> should examine outcomes produced by climate change, rather than emissions, to establish standards of “interference”. I also argue that climate agreements and international environmental law establish concern for the “particularly vulnerable”. Because of disproportionality and active causation, this protection should be ensured by developed countries to the advantage of a special class of the vulnerable. This amounts to a heightened standard of care or specifically a ‘duty to adapt’ from climate change. The applied focus of the dissertation is </w:t>
      </w:r>
      <w:r w:rsidRPr="001E1A51">
        <w:rPr>
          <w:u w:val="single"/>
        </w:rPr>
        <w:t>at the local scale</w:t>
      </w:r>
      <w:r w:rsidRPr="00EB73E7">
        <w:rPr>
          <w:sz w:val="16"/>
        </w:rPr>
        <w:t xml:space="preserve">, analyzing how </w:t>
      </w:r>
      <w:r w:rsidRPr="001E1A51">
        <w:rPr>
          <w:u w:val="single"/>
        </w:rPr>
        <w:t>human security is affected by climate changes</w:t>
      </w:r>
      <w:r w:rsidRPr="00EB73E7">
        <w:rPr>
          <w:sz w:val="16"/>
        </w:rPr>
        <w:t xml:space="preserve"> in the communities of Funafuti, Tuvalu and Baffin Island, Canada. </w:t>
      </w:r>
      <w:r w:rsidRPr="001E1A51">
        <w:rPr>
          <w:u w:val="single"/>
        </w:rPr>
        <w:t>This data helps generate an empirical understanding of local perceptions and actual impacts of climate change on people’s security.</w:t>
      </w:r>
      <w:r w:rsidRPr="00EB73E7">
        <w:rPr>
          <w:sz w:val="16"/>
        </w:rPr>
        <w:t xml:space="preserve"> This empirical data is critical to generating equitable long-term goals (in Article 2) for future climate policy, based on established general trends depicting how vulnerable people are affected, and what adaptive measures can be effective</w:t>
      </w:r>
    </w:p>
    <w:p w:rsidR="00F4419C" w:rsidRPr="00781B54" w:rsidRDefault="00F4419C" w:rsidP="00F4419C">
      <w:pPr>
        <w:pStyle w:val="Heading4"/>
      </w:pPr>
      <w:r w:rsidRPr="00781B54">
        <w:t>Climate change causes agricultural disasters, study finds</w:t>
      </w:r>
    </w:p>
    <w:p w:rsidR="00F4419C" w:rsidRPr="00EB73E7" w:rsidRDefault="00F4419C" w:rsidP="00F4419C">
      <w:pPr>
        <w:rPr>
          <w:sz w:val="16"/>
        </w:rPr>
      </w:pPr>
      <w:r w:rsidRPr="00E667A7">
        <w:rPr>
          <w:rStyle w:val="Style13ptBold"/>
        </w:rPr>
        <w:t>Johansen, 2003 – Professor of Environmental Issues at U Nebraska</w:t>
      </w:r>
      <w:r w:rsidRPr="00EB73E7">
        <w:rPr>
          <w:sz w:val="16"/>
        </w:rPr>
        <w:t xml:space="preserve"> [Bruce, Prof. of Environmental Issues and Native American Studies at University of Nebraska, Global Warming as a "Weapon of Mass Destruction" ,  </w:t>
      </w:r>
      <w:proofErr w:type="spellStart"/>
      <w:r w:rsidRPr="00EB73E7">
        <w:rPr>
          <w:sz w:val="16"/>
        </w:rPr>
        <w:t>Ratville</w:t>
      </w:r>
      <w:proofErr w:type="spellEnd"/>
      <w:r w:rsidRPr="00EB73E7">
        <w:rPr>
          <w:sz w:val="16"/>
        </w:rPr>
        <w:t xml:space="preserve"> News, 25 October 2003, http://www.ratical.org/ratville/GWasWMD.html, Acc. Jun 28 2014]     HL</w:t>
      </w:r>
    </w:p>
    <w:p w:rsidR="00F4419C" w:rsidRPr="00EB73E7" w:rsidRDefault="00F4419C" w:rsidP="00F4419C">
      <w:pPr>
        <w:rPr>
          <w:sz w:val="16"/>
        </w:rPr>
      </w:pPr>
      <w:r w:rsidRPr="00EB73E7">
        <w:rPr>
          <w:sz w:val="16"/>
        </w:rPr>
        <w:t xml:space="preserve">As if on cue to support climate models, the summer of 2002 featured a number of climatic extremes, especially </w:t>
      </w:r>
      <w:proofErr w:type="spellStart"/>
      <w:proofErr w:type="gramStart"/>
      <w:r w:rsidRPr="00EB73E7">
        <w:rPr>
          <w:sz w:val="16"/>
        </w:rPr>
        <w:t>vis</w:t>
      </w:r>
      <w:proofErr w:type="spellEnd"/>
      <w:proofErr w:type="gramEnd"/>
      <w:r w:rsidRPr="00EB73E7">
        <w:rPr>
          <w:sz w:val="16"/>
        </w:rPr>
        <w:t xml:space="preserve"> a </w:t>
      </w:r>
      <w:proofErr w:type="spellStart"/>
      <w:r w:rsidRPr="00EB73E7">
        <w:rPr>
          <w:sz w:val="16"/>
        </w:rPr>
        <w:t>vis</w:t>
      </w:r>
      <w:proofErr w:type="spellEnd"/>
      <w:r w:rsidRPr="00EB73E7">
        <w:rPr>
          <w:sz w:val="16"/>
        </w:rPr>
        <w:t xml:space="preserve"> precipitation. Excessive rain deluged Europe and Asia, swamping cities and villages and killing at least 2,000 people, while drought and heat scorched the United States’ Western and Eastern cities. Climate skeptics argued that weather is always variable, but other observers noted that extremes seemed to be more frequent than before. A year later, </w:t>
      </w:r>
      <w:r w:rsidRPr="00781B54">
        <w:rPr>
          <w:u w:val="single"/>
        </w:rPr>
        <w:t>following episodic floods</w:t>
      </w:r>
      <w:r w:rsidRPr="00EB73E7">
        <w:rPr>
          <w:sz w:val="16"/>
        </w:rPr>
        <w:t xml:space="preserve"> during the summer of 2002, </w:t>
      </w:r>
      <w:r w:rsidRPr="00781B54">
        <w:rPr>
          <w:u w:val="single"/>
        </w:rPr>
        <w:t>Europe experienced some of its highest</w:t>
      </w:r>
      <w:r w:rsidRPr="00EB73E7">
        <w:rPr>
          <w:sz w:val="16"/>
        </w:rPr>
        <w:t xml:space="preserve"> (and longest-sustained) </w:t>
      </w:r>
      <w:r w:rsidRPr="00781B54">
        <w:rPr>
          <w:u w:val="single"/>
        </w:rPr>
        <w:t>temperatures in recorded history, causing</w:t>
      </w:r>
      <w:r w:rsidRPr="00EB73E7">
        <w:rPr>
          <w:sz w:val="16"/>
        </w:rPr>
        <w:t xml:space="preserve"> (by various estimates) </w:t>
      </w:r>
      <w:r w:rsidRPr="00781B54">
        <w:rPr>
          <w:u w:val="single"/>
        </w:rPr>
        <w:t>between 19,000 and 35,000 excess deaths</w:t>
      </w:r>
      <w:r w:rsidRPr="00EB73E7">
        <w:rPr>
          <w:sz w:val="16"/>
        </w:rPr>
        <w:t xml:space="preserve">. </w:t>
      </w:r>
      <w:r w:rsidRPr="00781B54">
        <w:rPr>
          <w:u w:val="single"/>
        </w:rPr>
        <w:t>Farmers</w:t>
      </w:r>
      <w:r w:rsidRPr="00EB73E7">
        <w:rPr>
          <w:sz w:val="16"/>
        </w:rPr>
        <w:t xml:space="preserve"> </w:t>
      </w:r>
      <w:r w:rsidRPr="00781B54">
        <w:rPr>
          <w:u w:val="single"/>
        </w:rPr>
        <w:t>whose</w:t>
      </w:r>
      <w:r w:rsidRPr="00EB73E7">
        <w:rPr>
          <w:sz w:val="16"/>
        </w:rPr>
        <w:t xml:space="preserve"> </w:t>
      </w:r>
      <w:r w:rsidRPr="00781B54">
        <w:rPr>
          <w:u w:val="single"/>
        </w:rPr>
        <w:t>crops drowned</w:t>
      </w:r>
      <w:r w:rsidRPr="00EB73E7">
        <w:rPr>
          <w:sz w:val="16"/>
        </w:rPr>
        <w:t xml:space="preserve"> </w:t>
      </w:r>
      <w:r w:rsidRPr="00781B54">
        <w:rPr>
          <w:u w:val="single"/>
        </w:rPr>
        <w:t>in 2002</w:t>
      </w:r>
      <w:r w:rsidRPr="00EB73E7">
        <w:rPr>
          <w:sz w:val="16"/>
        </w:rPr>
        <w:t xml:space="preserve"> </w:t>
      </w:r>
      <w:r w:rsidRPr="00781B54">
        <w:rPr>
          <w:u w:val="single"/>
        </w:rPr>
        <w:t>watched them wither and die in 2003</w:t>
      </w:r>
      <w:r w:rsidRPr="00EB73E7">
        <w:rPr>
          <w:sz w:val="16"/>
        </w:rPr>
        <w:t xml:space="preserve">. </w:t>
      </w:r>
      <w:r w:rsidRPr="00781B54">
        <w:rPr>
          <w:u w:val="single"/>
        </w:rPr>
        <w:t>As much as 80 per cent of the grain crop died</w:t>
      </w:r>
      <w:r w:rsidRPr="00EB73E7">
        <w:rPr>
          <w:sz w:val="16"/>
        </w:rPr>
        <w:t xml:space="preserve"> in Eastern Germany, site of some of 2002’s worst floods. "</w:t>
      </w:r>
      <w:r w:rsidRPr="00781B54">
        <w:rPr>
          <w:u w:val="single"/>
        </w:rPr>
        <w:t>In a hotter climate</w:t>
      </w:r>
      <w:r w:rsidRPr="00EB73E7">
        <w:rPr>
          <w:sz w:val="16"/>
        </w:rPr>
        <w:t xml:space="preserve">, </w:t>
      </w:r>
      <w:r w:rsidRPr="00781B54">
        <w:rPr>
          <w:u w:val="single"/>
        </w:rPr>
        <w:t>your chances of being caught with either too much or too little are higher</w:t>
      </w:r>
      <w:r w:rsidRPr="00EB73E7">
        <w:rPr>
          <w:sz w:val="16"/>
        </w:rPr>
        <w:t xml:space="preserve">," said Dr. John M. Wallace, a professor of atmospheric sciences at the University of Washington. </w:t>
      </w:r>
      <w:r w:rsidRPr="00781B54">
        <w:rPr>
          <w:u w:val="single"/>
        </w:rPr>
        <w:t>Government scientists have measured a rise</w:t>
      </w:r>
      <w:r w:rsidRPr="00EB73E7">
        <w:rPr>
          <w:sz w:val="16"/>
        </w:rPr>
        <w:t xml:space="preserve"> in downpour-style </w:t>
      </w:r>
      <w:r w:rsidRPr="00781B54">
        <w:rPr>
          <w:u w:val="single"/>
        </w:rPr>
        <w:t>storms in the United States</w:t>
      </w:r>
      <w:r w:rsidRPr="00EB73E7">
        <w:rPr>
          <w:sz w:val="16"/>
        </w:rPr>
        <w:t xml:space="preserve"> during the last century. "</w:t>
      </w:r>
      <w:r w:rsidRPr="00781B54">
        <w:rPr>
          <w:u w:val="single"/>
        </w:rPr>
        <w:t>Over the past 50 years</w:t>
      </w:r>
      <w:r w:rsidRPr="00EB73E7">
        <w:rPr>
          <w:sz w:val="16"/>
        </w:rPr>
        <w:t xml:space="preserve">, said Wallace, winter </w:t>
      </w:r>
      <w:r w:rsidRPr="00781B54">
        <w:rPr>
          <w:u w:val="single"/>
        </w:rPr>
        <w:t>precipitation</w:t>
      </w:r>
      <w:r w:rsidRPr="00EB73E7">
        <w:rPr>
          <w:sz w:val="16"/>
        </w:rPr>
        <w:t xml:space="preserve"> in the Sierra Nevada </w:t>
      </w:r>
      <w:r w:rsidRPr="00781B54">
        <w:rPr>
          <w:u w:val="single"/>
        </w:rPr>
        <w:t>has been falling more and more</w:t>
      </w:r>
      <w:r w:rsidRPr="00EB73E7">
        <w:rPr>
          <w:sz w:val="16"/>
        </w:rPr>
        <w:t xml:space="preserve"> in the form of rain, </w:t>
      </w:r>
      <w:r w:rsidRPr="00781B54">
        <w:rPr>
          <w:u w:val="single"/>
        </w:rPr>
        <w:t>increasing flood risks</w:t>
      </w:r>
      <w:r w:rsidRPr="00EB73E7">
        <w:rPr>
          <w:sz w:val="16"/>
        </w:rPr>
        <w:t xml:space="preserve">, </w:t>
      </w:r>
      <w:r w:rsidRPr="00781B54">
        <w:rPr>
          <w:u w:val="single"/>
        </w:rPr>
        <w:t xml:space="preserve">instead of as snow, which supplies farmers and taps alike as it melts in the spring." </w:t>
      </w:r>
      <w:r w:rsidRPr="00EB73E7">
        <w:rPr>
          <w:sz w:val="16"/>
        </w:rPr>
        <w:t xml:space="preserve">The World Water Council report compiled statistics indicating that between 1971 and 1995 </w:t>
      </w:r>
      <w:r w:rsidRPr="00781B54">
        <w:rPr>
          <w:u w:val="single"/>
        </w:rPr>
        <w:t>floods affected more than 1.5 billion people worldwide, or 100 million people a year</w:t>
      </w:r>
      <w:r w:rsidRPr="00EB73E7">
        <w:rPr>
          <w:sz w:val="16"/>
        </w:rPr>
        <w:t xml:space="preserve">. </w:t>
      </w:r>
      <w:r w:rsidRPr="00781B54">
        <w:rPr>
          <w:u w:val="single"/>
        </w:rPr>
        <w:t>An estimated 318,000 were killed and more than 18 million left homeless</w:t>
      </w:r>
      <w:r w:rsidRPr="00EB73E7">
        <w:rPr>
          <w:sz w:val="16"/>
        </w:rPr>
        <w:t xml:space="preserve">. </w:t>
      </w:r>
      <w:r w:rsidRPr="00781B54">
        <w:rPr>
          <w:u w:val="single"/>
        </w:rPr>
        <w:t>The economic costs</w:t>
      </w:r>
      <w:r w:rsidRPr="00EB73E7">
        <w:rPr>
          <w:sz w:val="16"/>
        </w:rPr>
        <w:t xml:space="preserve"> of these disasters </w:t>
      </w:r>
      <w:r w:rsidRPr="00781B54">
        <w:rPr>
          <w:u w:val="single"/>
        </w:rPr>
        <w:t>rose to an estimated U.S. $300 billion</w:t>
      </w:r>
      <w:r w:rsidRPr="00EB73E7">
        <w:rPr>
          <w:sz w:val="16"/>
        </w:rPr>
        <w:t xml:space="preserve"> </w:t>
      </w:r>
      <w:r w:rsidRPr="00781B54">
        <w:rPr>
          <w:u w:val="single"/>
        </w:rPr>
        <w:t>in the 1990s from about U.S. $35 billion in the 1960s</w:t>
      </w:r>
      <w:r w:rsidRPr="00EB73E7">
        <w:rPr>
          <w:sz w:val="16"/>
        </w:rPr>
        <w:t xml:space="preserve">. Global warming is causing changes in weather patterns as growing populations migrate to vulnerable areas, increasing costs of individual weather events, said William Cosgrove, vice president of the World Water Council. "The forecast is that </w:t>
      </w:r>
      <w:r w:rsidRPr="00781B54">
        <w:rPr>
          <w:u w:val="single"/>
        </w:rPr>
        <w:t>it’s going to continue to get worse unless we start to take actions to mitigate global warming</w:t>
      </w:r>
      <w:r w:rsidRPr="00EB73E7">
        <w:rPr>
          <w:sz w:val="16"/>
        </w:rPr>
        <w:t xml:space="preserve">," Cosgrove said. </w:t>
      </w:r>
      <w:r w:rsidRPr="00781B54">
        <w:rPr>
          <w:u w:val="single"/>
        </w:rPr>
        <w:t>Scientists</w:t>
      </w:r>
      <w:r w:rsidRPr="00EB73E7">
        <w:rPr>
          <w:sz w:val="16"/>
        </w:rPr>
        <w:t xml:space="preserve"> cited by the World Water Council </w:t>
      </w:r>
      <w:r w:rsidRPr="00781B54">
        <w:rPr>
          <w:u w:val="single"/>
        </w:rPr>
        <w:t>expect that climate changes during the twenty-first century will lead to shorter and more intense rainy seasons in some areas</w:t>
      </w:r>
      <w:r w:rsidRPr="00EB73E7">
        <w:rPr>
          <w:sz w:val="16"/>
        </w:rPr>
        <w:t xml:space="preserve">, </w:t>
      </w:r>
      <w:r w:rsidRPr="00781B54">
        <w:rPr>
          <w:u w:val="single"/>
        </w:rPr>
        <w:t>as well</w:t>
      </w:r>
      <w:r w:rsidRPr="00EB73E7">
        <w:rPr>
          <w:sz w:val="16"/>
        </w:rPr>
        <w:t xml:space="preserve"> </w:t>
      </w:r>
      <w:r w:rsidRPr="00781B54">
        <w:rPr>
          <w:u w:val="single"/>
        </w:rPr>
        <w:t>as</w:t>
      </w:r>
      <w:r w:rsidRPr="00EB73E7">
        <w:rPr>
          <w:sz w:val="16"/>
        </w:rPr>
        <w:t xml:space="preserve"> longer, </w:t>
      </w:r>
      <w:r w:rsidRPr="00781B54">
        <w:rPr>
          <w:u w:val="single"/>
        </w:rPr>
        <w:t>more intense droughts in others</w:t>
      </w:r>
      <w:r w:rsidRPr="00EB73E7">
        <w:rPr>
          <w:sz w:val="16"/>
        </w:rPr>
        <w:t xml:space="preserve">, </w:t>
      </w:r>
      <w:r w:rsidRPr="00781B54">
        <w:rPr>
          <w:u w:val="single"/>
        </w:rPr>
        <w:t>endangering</w:t>
      </w:r>
      <w:r w:rsidRPr="00EB73E7">
        <w:rPr>
          <w:sz w:val="16"/>
        </w:rPr>
        <w:t xml:space="preserve"> some </w:t>
      </w:r>
      <w:r w:rsidRPr="00781B54">
        <w:rPr>
          <w:u w:val="single"/>
        </w:rPr>
        <w:t>crops and species</w:t>
      </w:r>
      <w:r w:rsidRPr="00EB73E7">
        <w:rPr>
          <w:sz w:val="16"/>
        </w:rPr>
        <w:t xml:space="preserve"> </w:t>
      </w:r>
      <w:r w:rsidRPr="00781B54">
        <w:rPr>
          <w:u w:val="single"/>
        </w:rPr>
        <w:t>and causing a drop</w:t>
      </w:r>
      <w:r w:rsidRPr="00EB73E7">
        <w:rPr>
          <w:sz w:val="16"/>
        </w:rPr>
        <w:t xml:space="preserve"> </w:t>
      </w:r>
      <w:r w:rsidRPr="00781B54">
        <w:rPr>
          <w:u w:val="single"/>
        </w:rPr>
        <w:t>in global food production</w:t>
      </w:r>
      <w:r w:rsidRPr="00EB73E7">
        <w:rPr>
          <w:sz w:val="16"/>
        </w:rPr>
        <w:t>.</w:t>
      </w:r>
    </w:p>
    <w:p w:rsidR="00F4419C" w:rsidRPr="00781B54" w:rsidRDefault="00F4419C" w:rsidP="00F4419C">
      <w:pPr>
        <w:pStyle w:val="Heading4"/>
      </w:pPr>
      <w:r w:rsidRPr="00781B54">
        <w:t>Climate change causes extreme ecological disasters – studies prove</w:t>
      </w:r>
    </w:p>
    <w:p w:rsidR="00F4419C" w:rsidRPr="00EB73E7" w:rsidRDefault="00F4419C" w:rsidP="00F4419C">
      <w:pPr>
        <w:rPr>
          <w:sz w:val="16"/>
        </w:rPr>
      </w:pPr>
      <w:r w:rsidRPr="00E667A7">
        <w:rPr>
          <w:rStyle w:val="Style13ptBold"/>
        </w:rPr>
        <w:t>Johansen, 2003 – Professor of Environmental Issues at U Nebraska</w:t>
      </w:r>
      <w:r w:rsidRPr="00EB73E7">
        <w:rPr>
          <w:sz w:val="16"/>
        </w:rPr>
        <w:t xml:space="preserve"> [Bruce, Prof. of Environmental Issues and Native American Studies at University of Nebraska, Global Warming as a "Weapon of Mass Destruction" ,  </w:t>
      </w:r>
      <w:proofErr w:type="spellStart"/>
      <w:r w:rsidRPr="00EB73E7">
        <w:rPr>
          <w:sz w:val="16"/>
        </w:rPr>
        <w:t>Ratville</w:t>
      </w:r>
      <w:proofErr w:type="spellEnd"/>
      <w:r w:rsidRPr="00EB73E7">
        <w:rPr>
          <w:sz w:val="16"/>
        </w:rPr>
        <w:t xml:space="preserve"> News, 25 October 2003, http://www.ratical.org/ratville/GWasWMD.html, Acc. Jun 28 2014]     HL</w:t>
      </w:r>
    </w:p>
    <w:p w:rsidR="00F4419C" w:rsidRPr="00EB73E7" w:rsidRDefault="00F4419C" w:rsidP="00F4419C">
      <w:pPr>
        <w:rPr>
          <w:sz w:val="16"/>
        </w:rPr>
      </w:pPr>
      <w:r w:rsidRPr="00781B54">
        <w:rPr>
          <w:u w:val="single"/>
        </w:rPr>
        <w:t>Scientists</w:t>
      </w:r>
      <w:r w:rsidRPr="00EB73E7">
        <w:rPr>
          <w:sz w:val="16"/>
        </w:rPr>
        <w:t xml:space="preserve"> at the Sir Alistair Hardy Foundation for Ocean Science in Plymouth, England, which has been monitoring plankton growth in the North Sea for more than 70 years, </w:t>
      </w:r>
      <w:r w:rsidRPr="00781B54">
        <w:rPr>
          <w:u w:val="single"/>
        </w:rPr>
        <w:t>have said that</w:t>
      </w:r>
      <w:r w:rsidRPr="00EB73E7">
        <w:rPr>
          <w:sz w:val="16"/>
        </w:rPr>
        <w:t xml:space="preserve"> an </w:t>
      </w:r>
      <w:r w:rsidRPr="00781B54">
        <w:rPr>
          <w:u w:val="single"/>
        </w:rPr>
        <w:t>unprecedented warming</w:t>
      </w:r>
      <w:r w:rsidRPr="00EB73E7">
        <w:rPr>
          <w:sz w:val="16"/>
        </w:rPr>
        <w:t xml:space="preserve"> of the North Sea </w:t>
      </w:r>
      <w:r w:rsidRPr="00781B54">
        <w:rPr>
          <w:u w:val="single"/>
        </w:rPr>
        <w:t>has driven plankton hundreds of miles to the north</w:t>
      </w:r>
      <w:r w:rsidRPr="00EB73E7">
        <w:rPr>
          <w:sz w:val="16"/>
        </w:rPr>
        <w:t xml:space="preserve">. </w:t>
      </w:r>
      <w:r w:rsidRPr="00781B54">
        <w:rPr>
          <w:u w:val="single"/>
        </w:rPr>
        <w:t>They have been replaced by smaller</w:t>
      </w:r>
      <w:r w:rsidRPr="00EB73E7">
        <w:rPr>
          <w:sz w:val="16"/>
        </w:rPr>
        <w:t xml:space="preserve">, warm-water </w:t>
      </w:r>
      <w:r w:rsidRPr="00781B54">
        <w:rPr>
          <w:u w:val="single"/>
        </w:rPr>
        <w:t>species that are less nutritious</w:t>
      </w:r>
      <w:r w:rsidRPr="00EB73E7">
        <w:rPr>
          <w:sz w:val="16"/>
        </w:rPr>
        <w:t xml:space="preserve">. Over-fishing of cod and other species has played a role, but fish stocks have not recovered after cuts in fishing quotas. </w:t>
      </w:r>
      <w:r w:rsidRPr="00781B54">
        <w:rPr>
          <w:u w:val="single"/>
        </w:rPr>
        <w:t xml:space="preserve">The number of salmon </w:t>
      </w:r>
      <w:r w:rsidRPr="00EB73E7">
        <w:rPr>
          <w:sz w:val="16"/>
        </w:rPr>
        <w:t>returning British waters</w:t>
      </w:r>
      <w:r w:rsidRPr="00781B54">
        <w:rPr>
          <w:u w:val="single"/>
        </w:rPr>
        <w:t xml:space="preserve"> is now half of what they were 20 years ago</w:t>
      </w:r>
      <w:r w:rsidRPr="00EB73E7">
        <w:rPr>
          <w:sz w:val="16"/>
        </w:rPr>
        <w:t xml:space="preserve">, and </w:t>
      </w:r>
      <w:r w:rsidRPr="00781B54">
        <w:rPr>
          <w:u w:val="single"/>
        </w:rPr>
        <w:t>a decline in plankton</w:t>
      </w:r>
      <w:r w:rsidRPr="00EB73E7">
        <w:rPr>
          <w:sz w:val="16"/>
        </w:rPr>
        <w:t xml:space="preserve"> populations </w:t>
      </w:r>
      <w:r w:rsidRPr="00781B54">
        <w:rPr>
          <w:u w:val="single"/>
        </w:rPr>
        <w:t>is a major factor</w:t>
      </w:r>
      <w:r w:rsidRPr="00EB73E7">
        <w:rPr>
          <w:sz w:val="16"/>
        </w:rPr>
        <w:t>. "</w:t>
      </w:r>
      <w:r w:rsidRPr="00781B54">
        <w:rPr>
          <w:u w:val="single"/>
        </w:rPr>
        <w:t>A regime shift has taken place</w:t>
      </w:r>
      <w:r w:rsidRPr="00EB73E7">
        <w:rPr>
          <w:sz w:val="16"/>
        </w:rPr>
        <w:t xml:space="preserve"> </w:t>
      </w:r>
      <w:r w:rsidRPr="00781B54">
        <w:rPr>
          <w:u w:val="single"/>
        </w:rPr>
        <w:t>and the whole ecology</w:t>
      </w:r>
      <w:r w:rsidRPr="00EB73E7">
        <w:rPr>
          <w:sz w:val="16"/>
        </w:rPr>
        <w:t xml:space="preserve"> of the North Sea </w:t>
      </w:r>
      <w:r w:rsidRPr="00781B54">
        <w:rPr>
          <w:u w:val="single"/>
        </w:rPr>
        <w:t>has changed</w:t>
      </w:r>
      <w:r w:rsidRPr="00EB73E7">
        <w:rPr>
          <w:sz w:val="16"/>
        </w:rPr>
        <w:t xml:space="preserve"> quite </w:t>
      </w:r>
      <w:r w:rsidRPr="00781B54">
        <w:rPr>
          <w:u w:val="single"/>
        </w:rPr>
        <w:t>dramatically</w:t>
      </w:r>
      <w:r w:rsidRPr="00EB73E7">
        <w:rPr>
          <w:sz w:val="16"/>
        </w:rPr>
        <w:t xml:space="preserve">," said </w:t>
      </w:r>
      <w:proofErr w:type="spellStart"/>
      <w:r w:rsidRPr="00EB73E7">
        <w:rPr>
          <w:sz w:val="16"/>
        </w:rPr>
        <w:t>Dr</w:t>
      </w:r>
      <w:proofErr w:type="spellEnd"/>
      <w:r w:rsidRPr="00EB73E7">
        <w:rPr>
          <w:sz w:val="16"/>
        </w:rPr>
        <w:t xml:space="preserve"> Chris Reid, the foundation’s director. "</w:t>
      </w:r>
      <w:r w:rsidRPr="00781B54">
        <w:rPr>
          <w:u w:val="single"/>
        </w:rPr>
        <w:t>We are seeing a collapse</w:t>
      </w:r>
      <w:r w:rsidRPr="00EB73E7">
        <w:rPr>
          <w:sz w:val="16"/>
        </w:rPr>
        <w:t xml:space="preserve"> </w:t>
      </w:r>
      <w:r w:rsidRPr="00781B54">
        <w:rPr>
          <w:u w:val="single"/>
        </w:rPr>
        <w:t>in the system as we knew it</w:t>
      </w:r>
      <w:r w:rsidRPr="00EB73E7">
        <w:rPr>
          <w:sz w:val="16"/>
        </w:rPr>
        <w:t xml:space="preserve">. </w:t>
      </w:r>
      <w:r w:rsidRPr="00781B54">
        <w:rPr>
          <w:u w:val="single"/>
        </w:rPr>
        <w:t>Catches</w:t>
      </w:r>
      <w:r w:rsidRPr="00EB73E7">
        <w:rPr>
          <w:sz w:val="16"/>
        </w:rPr>
        <w:t xml:space="preserve"> of salmon and cod </w:t>
      </w:r>
      <w:r w:rsidRPr="00781B54">
        <w:rPr>
          <w:u w:val="single"/>
        </w:rPr>
        <w:t>are already down</w:t>
      </w:r>
      <w:r w:rsidRPr="00EB73E7">
        <w:rPr>
          <w:sz w:val="16"/>
        </w:rPr>
        <w:t xml:space="preserve"> </w:t>
      </w:r>
      <w:r w:rsidRPr="00781B54">
        <w:rPr>
          <w:u w:val="single"/>
        </w:rPr>
        <w:t>and we are getting smaller fish</w:t>
      </w:r>
      <w:r w:rsidRPr="00EB73E7">
        <w:rPr>
          <w:sz w:val="16"/>
        </w:rPr>
        <w:t xml:space="preserve">. </w:t>
      </w:r>
      <w:r w:rsidRPr="00781B54">
        <w:rPr>
          <w:u w:val="single"/>
        </w:rPr>
        <w:t>We are seeing visual evidence</w:t>
      </w:r>
      <w:r w:rsidRPr="00EB73E7">
        <w:rPr>
          <w:sz w:val="16"/>
        </w:rPr>
        <w:t xml:space="preserve"> </w:t>
      </w:r>
      <w:r w:rsidRPr="00781B54">
        <w:rPr>
          <w:u w:val="single"/>
        </w:rPr>
        <w:t>of climate change</w:t>
      </w:r>
      <w:r w:rsidRPr="00EB73E7">
        <w:rPr>
          <w:sz w:val="16"/>
        </w:rPr>
        <w:t xml:space="preserve"> </w:t>
      </w:r>
      <w:r w:rsidRPr="00781B54">
        <w:rPr>
          <w:u w:val="single"/>
        </w:rPr>
        <w:t>on a large-scale</w:t>
      </w:r>
      <w:r w:rsidRPr="00EB73E7">
        <w:rPr>
          <w:sz w:val="16"/>
        </w:rPr>
        <w:t xml:space="preserve"> ecosystem. </w:t>
      </w:r>
      <w:r w:rsidRPr="00781B54">
        <w:rPr>
          <w:u w:val="single"/>
        </w:rPr>
        <w:t>We are likely to see even greater warming</w:t>
      </w:r>
      <w:r w:rsidRPr="00EB73E7">
        <w:rPr>
          <w:sz w:val="16"/>
        </w:rPr>
        <w:t xml:space="preserve">, with temperatures becoming more like those off the Atlantic coast of Spain or further south, </w:t>
      </w:r>
      <w:r w:rsidRPr="00781B54">
        <w:rPr>
          <w:u w:val="single"/>
        </w:rPr>
        <w:t>bringing a complete change of ecology</w:t>
      </w:r>
      <w:r w:rsidRPr="00EB73E7">
        <w:rPr>
          <w:sz w:val="16"/>
        </w:rPr>
        <w:t xml:space="preserve">." Research by the British Royal Society for the Protection of Birds has established that seabird colonies off the Yorkshire coast and the Shetlands this year suffered their worst breeding season since records began, with many simply abandoning nesting sites. </w:t>
      </w:r>
      <w:r w:rsidRPr="00781B54">
        <w:rPr>
          <w:u w:val="single"/>
        </w:rPr>
        <w:t>Sea-bird populations are falling</w:t>
      </w:r>
      <w:r w:rsidRPr="00EB73E7">
        <w:rPr>
          <w:sz w:val="16"/>
        </w:rPr>
        <w:t xml:space="preserve"> in large part because sand eels are declining. The sand eels feed on plankton. This survey concentrated on kittiwakes, one breed of sea birds, but other species that feed on the eels, including </w:t>
      </w:r>
      <w:r w:rsidRPr="00781B54">
        <w:rPr>
          <w:u w:val="single"/>
        </w:rPr>
        <w:t>puffins and razorbills, also have been seriously affected</w:t>
      </w:r>
      <w:r w:rsidRPr="00EB73E7">
        <w:rPr>
          <w:sz w:val="16"/>
        </w:rPr>
        <w:t xml:space="preserve">. </w:t>
      </w:r>
      <w:proofErr w:type="spellStart"/>
      <w:r w:rsidRPr="00EB73E7">
        <w:rPr>
          <w:sz w:val="16"/>
        </w:rPr>
        <w:t>Dr</w:t>
      </w:r>
      <w:proofErr w:type="spellEnd"/>
      <w:r w:rsidRPr="00EB73E7">
        <w:rPr>
          <w:sz w:val="16"/>
        </w:rPr>
        <w:t xml:space="preserve"> </w:t>
      </w:r>
      <w:proofErr w:type="spellStart"/>
      <w:r w:rsidRPr="00EB73E7">
        <w:rPr>
          <w:sz w:val="16"/>
        </w:rPr>
        <w:t>Euan</w:t>
      </w:r>
      <w:proofErr w:type="spellEnd"/>
      <w:r w:rsidRPr="00EB73E7">
        <w:rPr>
          <w:sz w:val="16"/>
        </w:rPr>
        <w:t xml:space="preserve"> Dunn of the RSPB commented: "We know that sand eel populations fluctuate and you do get bad years. But there is a suggestion that we are getting a series of bad years, and that suggests </w:t>
      </w:r>
      <w:r w:rsidRPr="00781B54">
        <w:rPr>
          <w:u w:val="single"/>
        </w:rPr>
        <w:t>something</w:t>
      </w:r>
      <w:r w:rsidRPr="00EB73E7">
        <w:rPr>
          <w:sz w:val="16"/>
        </w:rPr>
        <w:t xml:space="preserve"> more </w:t>
      </w:r>
      <w:r w:rsidRPr="00781B54">
        <w:rPr>
          <w:u w:val="single"/>
        </w:rPr>
        <w:t>sinister is happening</w:t>
      </w:r>
      <w:r w:rsidRPr="00EB73E7">
        <w:rPr>
          <w:sz w:val="16"/>
        </w:rPr>
        <w:t>."</w:t>
      </w:r>
    </w:p>
    <w:p w:rsidR="00F4419C" w:rsidRPr="00781B54" w:rsidRDefault="00F4419C" w:rsidP="00F4419C">
      <w:pPr>
        <w:pStyle w:val="Heading4"/>
      </w:pPr>
      <w:r w:rsidRPr="00781B54">
        <w:t>Global warming is the largest possible impact – it is more probable than war, and will end life through collapsing the food chain</w:t>
      </w:r>
    </w:p>
    <w:p w:rsidR="00F4419C" w:rsidRPr="00EB73E7" w:rsidRDefault="00F4419C" w:rsidP="00F4419C">
      <w:pPr>
        <w:rPr>
          <w:sz w:val="16"/>
        </w:rPr>
      </w:pPr>
      <w:r w:rsidRPr="00E667A7">
        <w:rPr>
          <w:rStyle w:val="Style13ptBold"/>
        </w:rPr>
        <w:t>Johansen, 2003 – Professor of Environmental Issues at U Nebraska</w:t>
      </w:r>
      <w:r w:rsidRPr="00EB73E7">
        <w:rPr>
          <w:sz w:val="16"/>
        </w:rPr>
        <w:t xml:space="preserve"> [Bruce, Prof. of Environmental Issues and Native American Studies at University of Nebraska, Global Warming as a "Weapon of Mass Destruction" ,  </w:t>
      </w:r>
      <w:proofErr w:type="spellStart"/>
      <w:r w:rsidRPr="00EB73E7">
        <w:rPr>
          <w:sz w:val="16"/>
        </w:rPr>
        <w:t>Ratville</w:t>
      </w:r>
      <w:proofErr w:type="spellEnd"/>
      <w:r w:rsidRPr="00EB73E7">
        <w:rPr>
          <w:sz w:val="16"/>
        </w:rPr>
        <w:t xml:space="preserve"> News, 25 October 2003, http://www.ratical.org/ratville/GWasWMD.html, Acc. Jun 28 2014]     HL</w:t>
      </w:r>
    </w:p>
    <w:p w:rsidR="00F4419C" w:rsidRPr="00EB73E7" w:rsidRDefault="00F4419C" w:rsidP="00F4419C">
      <w:pPr>
        <w:rPr>
          <w:sz w:val="16"/>
        </w:rPr>
      </w:pPr>
      <w:r w:rsidRPr="00EB73E7">
        <w:rPr>
          <w:sz w:val="16"/>
        </w:rPr>
        <w:t xml:space="preserve">Following his assignment as chief weapons inspector in Iraq, </w:t>
      </w:r>
      <w:r w:rsidRPr="00781B54">
        <w:rPr>
          <w:u w:val="single"/>
        </w:rPr>
        <w:t>Hans Blix said</w:t>
      </w:r>
      <w:r w:rsidRPr="00EB73E7">
        <w:rPr>
          <w:sz w:val="16"/>
        </w:rPr>
        <w:t>: "</w:t>
      </w:r>
      <w:r w:rsidRPr="00781B54">
        <w:rPr>
          <w:u w:val="single"/>
        </w:rPr>
        <w:t>To me the question of the environment is more ominous than that of peace and war</w:t>
      </w:r>
      <w:r w:rsidRPr="00EB73E7">
        <w:rPr>
          <w:sz w:val="16"/>
        </w:rPr>
        <w:t xml:space="preserve">. We will have regional conflicts and use of force, but </w:t>
      </w:r>
      <w:r w:rsidRPr="00781B54">
        <w:rPr>
          <w:u w:val="single"/>
        </w:rPr>
        <w:t>world conflicts</w:t>
      </w:r>
      <w:r w:rsidRPr="00EB73E7">
        <w:rPr>
          <w:sz w:val="16"/>
        </w:rPr>
        <w:t xml:space="preserve"> </w:t>
      </w:r>
      <w:r w:rsidRPr="00781B54">
        <w:rPr>
          <w:u w:val="single"/>
        </w:rPr>
        <w:t>I do not believe will happen any longer</w:t>
      </w:r>
      <w:r w:rsidRPr="00EB73E7">
        <w:rPr>
          <w:sz w:val="16"/>
        </w:rPr>
        <w:t xml:space="preserve">. But </w:t>
      </w:r>
      <w:r w:rsidRPr="00781B54">
        <w:rPr>
          <w:u w:val="single"/>
        </w:rPr>
        <w:t>the environment</w:t>
      </w:r>
      <w:r w:rsidRPr="00EB73E7">
        <w:rPr>
          <w:sz w:val="16"/>
        </w:rPr>
        <w:t xml:space="preserve">, that </w:t>
      </w:r>
      <w:r w:rsidRPr="00781B54">
        <w:rPr>
          <w:u w:val="single"/>
        </w:rPr>
        <w:t>is a creeping danger</w:t>
      </w:r>
      <w:r w:rsidRPr="00EB73E7">
        <w:rPr>
          <w:sz w:val="16"/>
        </w:rPr>
        <w:t xml:space="preserve">. </w:t>
      </w:r>
      <w:r w:rsidRPr="00781B54">
        <w:rPr>
          <w:u w:val="single"/>
        </w:rPr>
        <w:t>I’m more worried about global warming than I am of any major military conflict</w:t>
      </w:r>
      <w:r w:rsidRPr="00EB73E7">
        <w:rPr>
          <w:sz w:val="16"/>
        </w:rPr>
        <w:t>." Sir John Houghton, co-chair of the Intergovernmental Panel on Climate Change, agrees. "</w:t>
      </w:r>
      <w:r w:rsidRPr="00781B54">
        <w:rPr>
          <w:u w:val="single"/>
        </w:rPr>
        <w:t>Global warming is already upon us</w:t>
      </w:r>
      <w:r w:rsidRPr="00EB73E7">
        <w:rPr>
          <w:sz w:val="16"/>
        </w:rPr>
        <w:t>, he said</w:t>
      </w:r>
      <w:proofErr w:type="gramStart"/>
      <w:r w:rsidRPr="00EB73E7">
        <w:rPr>
          <w:sz w:val="16"/>
        </w:rPr>
        <w:t>. "</w:t>
      </w:r>
      <w:r w:rsidRPr="00781B54">
        <w:rPr>
          <w:u w:val="single"/>
        </w:rPr>
        <w:t>The impacts of global warming are such that that I have no hesitation in describing it as a weapon of mass destruction</w:t>
      </w:r>
      <w:r w:rsidRPr="00EB73E7">
        <w:rPr>
          <w:sz w:val="16"/>
        </w:rPr>
        <w:t>."</w:t>
      </w:r>
      <w:proofErr w:type="gramEnd"/>
      <w:r w:rsidRPr="00EB73E7">
        <w:rPr>
          <w:sz w:val="16"/>
        </w:rPr>
        <w:t xml:space="preserve"> So what do they know that George W. Bush doesn’t? Weather is the story; climate is the plot. The innate variability of daily weather sometimes masks longer-term trends. Climatic news comes to us in snapshots: thousands die of excessive heat in Europe. Corals bleach under heat stress, and polar bears go hungry, lacking seasonal ice from which to hunt seals. Long-range trends go largely unnoticed. Consider: </w:t>
      </w:r>
      <w:r w:rsidRPr="00781B54">
        <w:rPr>
          <w:u w:val="single"/>
        </w:rPr>
        <w:t>We are carbonizing the oceans, with dire implications for life in them</w:t>
      </w:r>
      <w:r w:rsidRPr="00EB73E7">
        <w:rPr>
          <w:sz w:val="16"/>
        </w:rPr>
        <w:t xml:space="preserve">. As the twenty-first century dawned, carbon-dioxide levels were rising in the oceans more rapidly than any time since the age of dinosaurs, according to a report published September 25, 2003 in Nature. </w:t>
      </w:r>
      <w:r w:rsidRPr="00781B54">
        <w:rPr>
          <w:u w:val="single"/>
        </w:rPr>
        <w:t xml:space="preserve">Oceanographers Ken </w:t>
      </w:r>
      <w:proofErr w:type="spellStart"/>
      <w:r w:rsidRPr="00781B54">
        <w:rPr>
          <w:u w:val="single"/>
        </w:rPr>
        <w:t>Caldeira</w:t>
      </w:r>
      <w:proofErr w:type="spellEnd"/>
      <w:r w:rsidRPr="00781B54">
        <w:rPr>
          <w:u w:val="single"/>
        </w:rPr>
        <w:t xml:space="preserve"> and Michael E. </w:t>
      </w:r>
      <w:proofErr w:type="spellStart"/>
      <w:r w:rsidRPr="00781B54">
        <w:rPr>
          <w:u w:val="single"/>
        </w:rPr>
        <w:t>Wickett</w:t>
      </w:r>
      <w:proofErr w:type="spellEnd"/>
      <w:r w:rsidRPr="00EB73E7">
        <w:rPr>
          <w:sz w:val="16"/>
        </w:rPr>
        <w:t xml:space="preserve"> wrote: "We </w:t>
      </w:r>
      <w:r w:rsidRPr="00781B54">
        <w:rPr>
          <w:u w:val="single"/>
        </w:rPr>
        <w:t>find</w:t>
      </w:r>
      <w:r w:rsidRPr="00EB73E7">
        <w:rPr>
          <w:sz w:val="16"/>
        </w:rPr>
        <w:t xml:space="preserve"> </w:t>
      </w:r>
      <w:r w:rsidRPr="00781B54">
        <w:rPr>
          <w:u w:val="single"/>
        </w:rPr>
        <w:t>that</w:t>
      </w:r>
      <w:r w:rsidRPr="00EB73E7">
        <w:rPr>
          <w:sz w:val="16"/>
        </w:rPr>
        <w:t xml:space="preserve"> </w:t>
      </w:r>
      <w:r w:rsidRPr="00781B54">
        <w:rPr>
          <w:u w:val="single"/>
        </w:rPr>
        <w:t>oceanic absorption</w:t>
      </w:r>
      <w:r w:rsidRPr="00EB73E7">
        <w:rPr>
          <w:sz w:val="16"/>
        </w:rPr>
        <w:t xml:space="preserve"> </w:t>
      </w:r>
      <w:r w:rsidRPr="00781B54">
        <w:rPr>
          <w:u w:val="single"/>
        </w:rPr>
        <w:t>of CO2</w:t>
      </w:r>
      <w:r w:rsidRPr="00EB73E7">
        <w:rPr>
          <w:sz w:val="16"/>
        </w:rPr>
        <w:t xml:space="preserve"> from fossil fuels </w:t>
      </w:r>
      <w:r w:rsidRPr="00781B54">
        <w:rPr>
          <w:u w:val="single"/>
        </w:rPr>
        <w:t>may result in larger pH changes over the next several centuries</w:t>
      </w:r>
      <w:r w:rsidRPr="00EB73E7">
        <w:rPr>
          <w:sz w:val="16"/>
        </w:rPr>
        <w:t xml:space="preserve"> </w:t>
      </w:r>
      <w:r w:rsidRPr="00781B54">
        <w:rPr>
          <w:u w:val="single"/>
        </w:rPr>
        <w:t>than any</w:t>
      </w:r>
      <w:r w:rsidRPr="00EB73E7">
        <w:rPr>
          <w:sz w:val="16"/>
        </w:rPr>
        <w:t xml:space="preserve"> inferred </w:t>
      </w:r>
      <w:r w:rsidRPr="00781B54">
        <w:rPr>
          <w:u w:val="single"/>
        </w:rPr>
        <w:t>in</w:t>
      </w:r>
      <w:r w:rsidRPr="00EB73E7">
        <w:rPr>
          <w:sz w:val="16"/>
        </w:rPr>
        <w:t xml:space="preserve"> the geological record of the possible </w:t>
      </w:r>
      <w:r w:rsidRPr="00781B54">
        <w:rPr>
          <w:u w:val="single"/>
        </w:rPr>
        <w:t>300 million years</w:t>
      </w:r>
      <w:r w:rsidRPr="00EB73E7">
        <w:rPr>
          <w:sz w:val="16"/>
        </w:rPr>
        <w:t xml:space="preserve">, </w:t>
      </w:r>
      <w:r w:rsidRPr="00781B54">
        <w:rPr>
          <w:u w:val="single"/>
        </w:rPr>
        <w:t>with the</w:t>
      </w:r>
      <w:r w:rsidRPr="00EB73E7">
        <w:rPr>
          <w:sz w:val="16"/>
        </w:rPr>
        <w:t xml:space="preserve"> possible </w:t>
      </w:r>
      <w:r w:rsidRPr="00781B54">
        <w:rPr>
          <w:u w:val="single"/>
        </w:rPr>
        <w:t>exception</w:t>
      </w:r>
      <w:r w:rsidRPr="00EB73E7">
        <w:rPr>
          <w:sz w:val="16"/>
        </w:rPr>
        <w:t xml:space="preserve"> </w:t>
      </w:r>
      <w:r w:rsidRPr="00781B54">
        <w:rPr>
          <w:u w:val="single"/>
        </w:rPr>
        <w:t>of</w:t>
      </w:r>
      <w:r w:rsidRPr="00EB73E7">
        <w:rPr>
          <w:sz w:val="16"/>
        </w:rPr>
        <w:t xml:space="preserve"> those resulting from rare, </w:t>
      </w:r>
      <w:r w:rsidRPr="00781B54">
        <w:rPr>
          <w:u w:val="single"/>
        </w:rPr>
        <w:t>extreme events</w:t>
      </w:r>
      <w:r w:rsidRPr="00EB73E7">
        <w:rPr>
          <w:sz w:val="16"/>
        </w:rPr>
        <w:t xml:space="preserve"> </w:t>
      </w:r>
      <w:r w:rsidRPr="00781B54">
        <w:rPr>
          <w:u w:val="single"/>
        </w:rPr>
        <w:t>such as</w:t>
      </w:r>
      <w:r w:rsidRPr="00EB73E7">
        <w:rPr>
          <w:sz w:val="16"/>
        </w:rPr>
        <w:t xml:space="preserve"> bolide impacts or </w:t>
      </w:r>
      <w:r w:rsidRPr="00781B54">
        <w:rPr>
          <w:u w:val="single"/>
        </w:rPr>
        <w:t>catastrophic methane hydrate degassing</w:t>
      </w:r>
      <w:r w:rsidRPr="00EB73E7">
        <w:rPr>
          <w:sz w:val="16"/>
        </w:rPr>
        <w:t xml:space="preserve">. (A "bolide" is a large extraterrestrial body, usually at least a half mile in diameter, perhaps much </w:t>
      </w:r>
      <w:proofErr w:type="gramStart"/>
      <w:r w:rsidRPr="00EB73E7">
        <w:rPr>
          <w:sz w:val="16"/>
        </w:rPr>
        <w:t>larger, that</w:t>
      </w:r>
      <w:proofErr w:type="gramEnd"/>
      <w:r w:rsidRPr="00EB73E7">
        <w:rPr>
          <w:sz w:val="16"/>
        </w:rPr>
        <w:t xml:space="preserve"> impacts the Earth at a speed roughly equal to that of a bullet in flight.) </w:t>
      </w:r>
      <w:r w:rsidRPr="00781B54">
        <w:rPr>
          <w:u w:val="single"/>
        </w:rPr>
        <w:t>Rising carbon-dioxide levels in the oceans</w:t>
      </w:r>
      <w:r w:rsidRPr="00EB73E7">
        <w:rPr>
          <w:sz w:val="16"/>
        </w:rPr>
        <w:t xml:space="preserve"> could </w:t>
      </w:r>
      <w:r w:rsidRPr="00781B54">
        <w:rPr>
          <w:u w:val="single"/>
        </w:rPr>
        <w:t>threaten the health of many</w:t>
      </w:r>
      <w:r w:rsidRPr="00EB73E7">
        <w:rPr>
          <w:sz w:val="16"/>
        </w:rPr>
        <w:t xml:space="preserve"> marine </w:t>
      </w:r>
      <w:r w:rsidRPr="00781B54">
        <w:rPr>
          <w:u w:val="single"/>
        </w:rPr>
        <w:t>organisms</w:t>
      </w:r>
      <w:r w:rsidRPr="00EB73E7">
        <w:rPr>
          <w:sz w:val="16"/>
        </w:rPr>
        <w:t>, beginning with the plankton at the base of the food chain. "</w:t>
      </w:r>
      <w:r w:rsidRPr="00781B54">
        <w:rPr>
          <w:u w:val="single"/>
        </w:rPr>
        <w:t>If we continue</w:t>
      </w:r>
      <w:r w:rsidRPr="00EB73E7">
        <w:rPr>
          <w:sz w:val="16"/>
        </w:rPr>
        <w:t xml:space="preserve"> down the path we are going, </w:t>
      </w:r>
      <w:r w:rsidRPr="00781B54">
        <w:rPr>
          <w:u w:val="single"/>
        </w:rPr>
        <w:t>we will produce changes greater than any</w:t>
      </w:r>
      <w:r w:rsidRPr="00EB73E7">
        <w:rPr>
          <w:sz w:val="16"/>
        </w:rPr>
        <w:t xml:space="preserve"> experienced </w:t>
      </w:r>
      <w:r w:rsidRPr="00781B54">
        <w:rPr>
          <w:u w:val="single"/>
        </w:rPr>
        <w:t>in the past 300 million years</w:t>
      </w:r>
      <w:r w:rsidRPr="00EB73E7">
        <w:rPr>
          <w:sz w:val="16"/>
        </w:rPr>
        <w:t xml:space="preserve"> -- with the possible exception of rare, extreme events such as comet impacts," </w:t>
      </w:r>
      <w:proofErr w:type="spellStart"/>
      <w:r w:rsidRPr="00EB73E7">
        <w:rPr>
          <w:sz w:val="16"/>
        </w:rPr>
        <w:t>Caldeira</w:t>
      </w:r>
      <w:proofErr w:type="spellEnd"/>
      <w:r w:rsidRPr="00EB73E7">
        <w:rPr>
          <w:sz w:val="16"/>
        </w:rPr>
        <w:t xml:space="preserve">, of the Lawrence Livermore National Laboratory, warned. Since carbon-dioxide levels began to be measured on a systemic basis world-wide in 1958, its concentration in the atmosphere has risen 17 per cent. Until now, some climate experts have asserted that the oceans would help to control the rise in carbon-dioxide by acting as a filter. </w:t>
      </w:r>
      <w:proofErr w:type="spellStart"/>
      <w:r w:rsidRPr="00EB73E7">
        <w:rPr>
          <w:sz w:val="16"/>
        </w:rPr>
        <w:t>Caldeira</w:t>
      </w:r>
      <w:proofErr w:type="spellEnd"/>
      <w:r w:rsidRPr="00EB73E7">
        <w:rPr>
          <w:sz w:val="16"/>
        </w:rPr>
        <w:t xml:space="preserve"> and Michael </w:t>
      </w:r>
      <w:proofErr w:type="spellStart"/>
      <w:r w:rsidRPr="00EB73E7">
        <w:rPr>
          <w:sz w:val="16"/>
        </w:rPr>
        <w:t>Wickett</w:t>
      </w:r>
      <w:proofErr w:type="spellEnd"/>
      <w:r w:rsidRPr="00EB73E7">
        <w:rPr>
          <w:sz w:val="16"/>
        </w:rPr>
        <w:t xml:space="preserve"> said, however, that carbon dioxide that is removed from the atmosphere enters the oceans as carbonic acid, gradually altering the acidity of ocean water. According to their studies, the change over the last century already matches the magnitude of the change that occurred in the entire 10,000 years </w:t>
      </w:r>
      <w:proofErr w:type="gramStart"/>
      <w:r w:rsidRPr="00EB73E7">
        <w:rPr>
          <w:sz w:val="16"/>
        </w:rPr>
        <w:t>preceding</w:t>
      </w:r>
      <w:proofErr w:type="gramEnd"/>
      <w:r w:rsidRPr="00EB73E7">
        <w:rPr>
          <w:sz w:val="16"/>
        </w:rPr>
        <w:t xml:space="preserve"> the industrial age. </w:t>
      </w:r>
      <w:proofErr w:type="spellStart"/>
      <w:r w:rsidRPr="00EB73E7">
        <w:rPr>
          <w:sz w:val="16"/>
        </w:rPr>
        <w:t>Caldeira</w:t>
      </w:r>
      <w:proofErr w:type="spellEnd"/>
      <w:r w:rsidRPr="00EB73E7">
        <w:rPr>
          <w:sz w:val="16"/>
        </w:rPr>
        <w:t xml:space="preserve"> pointed to acid rain from industrial emissions as a possible precursor of changes in the oceans. "Most ocean life resides near the surface, where the greatest change would be expected to come, but deep ocean life may prove to be even more sensitive to changes," </w:t>
      </w:r>
      <w:proofErr w:type="spellStart"/>
      <w:r w:rsidRPr="00EB73E7">
        <w:rPr>
          <w:sz w:val="16"/>
        </w:rPr>
        <w:t>Caldeira</w:t>
      </w:r>
      <w:proofErr w:type="spellEnd"/>
      <w:r w:rsidRPr="00EB73E7">
        <w:rPr>
          <w:sz w:val="16"/>
        </w:rPr>
        <w:t xml:space="preserve"> said. Marine plankton and other organisms whose skeletons or shells contain calcium carbonate, which is dissolved by acid solutions, may be particularly vulnerable. Coral reefs -- already suffering from pollution, rising ocean temperatures and other stresses -- are comprised almost entirely of calcium carbonate. "It’s difficult to predict what will happen because we haven’t really studied the range of impacts," </w:t>
      </w:r>
      <w:proofErr w:type="spellStart"/>
      <w:r w:rsidRPr="00EB73E7">
        <w:rPr>
          <w:sz w:val="16"/>
        </w:rPr>
        <w:t>Caldeira</w:t>
      </w:r>
      <w:proofErr w:type="spellEnd"/>
      <w:r w:rsidRPr="00EB73E7">
        <w:rPr>
          <w:sz w:val="16"/>
        </w:rPr>
        <w:t xml:space="preserve"> said. "But we can say that if we continue business as usual, we are going to see some significant changes in the acidity of the world’s oceans." </w:t>
      </w:r>
      <w:r w:rsidRPr="00781B54">
        <w:rPr>
          <w:u w:val="single"/>
        </w:rPr>
        <w:t>Along the same line, warming seas also are devastating plankton, eroding the ocean’s food chain. Global warming is contributing to an "ecological meltdown," with devastating implications for fisheries and wildlife. The "meltdown" begins at the base of the food chain, as increasing sea temperatures kill plankton</w:t>
      </w:r>
      <w:r w:rsidRPr="00EB73E7">
        <w:rPr>
          <w:sz w:val="16"/>
        </w:rPr>
        <w:t>. Fish stocks and sea-bird populations are declining as well.</w:t>
      </w:r>
    </w:p>
    <w:p w:rsidR="00F4419C" w:rsidRDefault="00F4419C" w:rsidP="00F4419C"/>
    <w:p w:rsidR="00F4419C" w:rsidRPr="00DF6214" w:rsidRDefault="00F4419C" w:rsidP="00F4419C">
      <w:pPr>
        <w:pStyle w:val="Heading3"/>
      </w:pPr>
      <w:r>
        <w:t xml:space="preserve">--AT: Natural Gas is </w:t>
      </w:r>
      <w:proofErr w:type="gramStart"/>
      <w:r>
        <w:t>Cleaner</w:t>
      </w:r>
      <w:proofErr w:type="gramEnd"/>
    </w:p>
    <w:p w:rsidR="00F4419C" w:rsidRPr="00A64FB8" w:rsidRDefault="00F4419C" w:rsidP="00F4419C">
      <w:pPr>
        <w:pStyle w:val="Heading4"/>
      </w:pPr>
      <w:r w:rsidRPr="00A64FB8">
        <w:t>Natural gas cannot solve warming – methane leakage offsets efficiency benefits</w:t>
      </w:r>
    </w:p>
    <w:p w:rsidR="00F4419C" w:rsidRPr="00EB73E7" w:rsidRDefault="00F4419C" w:rsidP="00F4419C">
      <w:pPr>
        <w:rPr>
          <w:sz w:val="16"/>
        </w:rPr>
      </w:pPr>
      <w:r w:rsidRPr="00E667A7">
        <w:rPr>
          <w:rStyle w:val="Style13ptBold"/>
        </w:rPr>
        <w:t>Clarke Jr., 2011 – Former Aide to president Carter</w:t>
      </w:r>
      <w:r w:rsidRPr="00EB73E7">
        <w:rPr>
          <w:sz w:val="16"/>
        </w:rPr>
        <w:t xml:space="preserve"> [Thomas, Environmental lawyer and Former aide to president carter, Natural gas development poses a risk of enhancing GHG emissions due to "leakage", note new studies http://www.lexisnexis.com/legalnewsroom/environmental/b/environmental-law-blog/archive/2010/03/10/arctic-seafloor-is-quot-leaking-quot-methane.aspx A.S.</w:t>
      </w:r>
    </w:p>
    <w:p w:rsidR="00F4419C" w:rsidRPr="00A64FB8" w:rsidRDefault="00F4419C" w:rsidP="00F4419C">
      <w:pPr>
        <w:rPr>
          <w:u w:val="single"/>
        </w:rPr>
      </w:pPr>
      <w:r w:rsidRPr="00EB73E7">
        <w:rPr>
          <w:sz w:val="16"/>
        </w:rPr>
        <w:t xml:space="preserve">Several prior posts have noted the greenhouse impact of methane (aka natural gas); it has many times the warming effect as carbon dioxide (CO2), which seems to be the focus of so much discussion about global warming.  The posts have focused on the numerous "natural" sources of methane emissions (e.g., methane hydrates [Arctic seafloor and wetlands], plants, sheep, cattle and their feed). See, for example, http://www.epa.gov/methane/sources.html. Now, </w:t>
      </w:r>
      <w:r w:rsidRPr="00A64FB8">
        <w:rPr>
          <w:u w:val="single"/>
        </w:rPr>
        <w:t>forthcoming studies suggest that natural gas wells may pose a risk due to "leakage"</w:t>
      </w:r>
      <w:r w:rsidRPr="00EB73E7">
        <w:rPr>
          <w:sz w:val="16"/>
        </w:rPr>
        <w:t xml:space="preserve"> of methane into the atmosphere. The researchers note that </w:t>
      </w:r>
      <w:r w:rsidRPr="00A64FB8">
        <w:rPr>
          <w:u w:val="single"/>
        </w:rPr>
        <w:t>the problem is that planet-warming methane, the primary component of "natural gas", is escaping into the atmosphere in far larger quantities than previously thought.</w:t>
      </w:r>
      <w:r w:rsidRPr="00EB73E7">
        <w:rPr>
          <w:sz w:val="16"/>
        </w:rPr>
        <w:t xml:space="preserve"> The researchers posit that as much as 7.9% of it is escaping from shale gas wells (e.g., intentionally vented or flared, or seeping from loose pipe fittings along gas distribution lines). This may very well </w:t>
      </w:r>
      <w:r w:rsidRPr="00A64FB8">
        <w:rPr>
          <w:u w:val="single"/>
        </w:rPr>
        <w:t>offset natural gas's most important advantage as an energy source: it burns cleaner than other fossil fuels and releases lower carbon dioxide emissions.</w:t>
      </w:r>
      <w:r w:rsidRPr="00EB73E7">
        <w:rPr>
          <w:sz w:val="16"/>
        </w:rPr>
        <w:t xml:space="preserve"> Needless to say, industry spokespersons dispute the size of the leakage issue. This assertion comes on top of a report in January by the nonprofit journalism organization </w:t>
      </w:r>
      <w:proofErr w:type="spellStart"/>
      <w:r w:rsidRPr="00EB73E7">
        <w:rPr>
          <w:sz w:val="16"/>
        </w:rPr>
        <w:t>ProPublica</w:t>
      </w:r>
      <w:proofErr w:type="spellEnd"/>
      <w:r w:rsidRPr="00EB73E7">
        <w:rPr>
          <w:sz w:val="16"/>
        </w:rPr>
        <w:t xml:space="preserve"> which noted that </w:t>
      </w:r>
      <w:r w:rsidRPr="00A64FB8">
        <w:rPr>
          <w:u w:val="single"/>
        </w:rPr>
        <w:t>the Environmental Protection Agency had recently doubled its estimates for the amount of methane that is vented or lost from natural gas</w:t>
      </w:r>
      <w:r w:rsidRPr="00EB73E7">
        <w:rPr>
          <w:sz w:val="16"/>
        </w:rPr>
        <w:t xml:space="preserve"> distribution </w:t>
      </w:r>
      <w:r w:rsidRPr="00A64FB8">
        <w:rPr>
          <w:u w:val="single"/>
        </w:rPr>
        <w:t>lines</w:t>
      </w:r>
      <w:r w:rsidRPr="00EB73E7">
        <w:rPr>
          <w:sz w:val="16"/>
        </w:rPr>
        <w:t xml:space="preserve">. See http://www.propublica.org/article/natural-gas-and-coal-pollution-gap-in-doubt. [Criticism of this report can be found at http://www.energyindepth.org/2011/01/propublica%E2%80%99s-fuzzy-math/.] Of course natural gas provides other benefits, besides the GHG emission issues noted. Combustion of natural gas produces far fewer aerosols and particulates, which as noted in prior posts have significant adverse human health impacts. Even so, </w:t>
      </w:r>
      <w:r w:rsidRPr="00A64FB8">
        <w:rPr>
          <w:u w:val="single"/>
        </w:rPr>
        <w:t>if the benefits of methane</w:t>
      </w:r>
      <w:r w:rsidRPr="00EB73E7">
        <w:rPr>
          <w:sz w:val="16"/>
        </w:rPr>
        <w:t xml:space="preserve"> (natural gas) </w:t>
      </w:r>
      <w:r w:rsidRPr="00A64FB8">
        <w:rPr>
          <w:u w:val="single"/>
        </w:rPr>
        <w:t>are to be realized, this "leakage" problem needs to be addressed.</w:t>
      </w:r>
    </w:p>
    <w:p w:rsidR="00F4419C" w:rsidRPr="00502F71" w:rsidRDefault="00F4419C" w:rsidP="00F4419C">
      <w:pPr>
        <w:rPr>
          <w:b/>
          <w:iCs/>
        </w:rPr>
      </w:pPr>
    </w:p>
    <w:p w:rsidR="00F4419C" w:rsidRDefault="00F4419C" w:rsidP="00F4419C">
      <w:pPr>
        <w:pStyle w:val="Heading3"/>
      </w:pPr>
      <w:r>
        <w:t>--AT: Natural Leaks Inevitable</w:t>
      </w:r>
    </w:p>
    <w:p w:rsidR="00F4419C" w:rsidRPr="0030395A" w:rsidRDefault="00F4419C" w:rsidP="00F4419C">
      <w:pPr>
        <w:pStyle w:val="Heading4"/>
      </w:pPr>
      <w:r w:rsidRPr="0030395A">
        <w:t>Developing hydrates causes warming – it releases methane faster than natural leaks</w:t>
      </w:r>
    </w:p>
    <w:p w:rsidR="00F4419C" w:rsidRPr="00EB73E7" w:rsidRDefault="00F4419C" w:rsidP="00F4419C">
      <w:pPr>
        <w:rPr>
          <w:sz w:val="16"/>
        </w:rPr>
      </w:pPr>
      <w:proofErr w:type="gramStart"/>
      <w:r w:rsidRPr="00E667A7">
        <w:rPr>
          <w:rStyle w:val="Style13ptBold"/>
        </w:rPr>
        <w:t>Harris, 2011 – freelance writer</w:t>
      </w:r>
      <w:r w:rsidRPr="00EB73E7">
        <w:rPr>
          <w:sz w:val="16"/>
        </w:rPr>
        <w:t xml:space="preserve"> [William master's degree in science education from Florida State University.</w:t>
      </w:r>
      <w:proofErr w:type="gramEnd"/>
      <w:r w:rsidRPr="00EB73E7">
        <w:rPr>
          <w:sz w:val="16"/>
        </w:rPr>
        <w:t xml:space="preserve"> How Frozen Fuel Works http://science.howstuffworks.com/environmental/green-tech/energy-production/frozen-fuel.htm Mar 17, 2011 Accessed June 20, 2014] TA</w:t>
      </w:r>
    </w:p>
    <w:p w:rsidR="00F4419C" w:rsidRPr="0030395A" w:rsidRDefault="00F4419C" w:rsidP="00F4419C">
      <w:pPr>
        <w:rPr>
          <w:rStyle w:val="StyleUnderline"/>
        </w:rPr>
      </w:pPr>
      <w:r w:rsidRPr="00EB73E7">
        <w:rPr>
          <w:sz w:val="16"/>
        </w:rPr>
        <w:t xml:space="preserve">But perhaps </w:t>
      </w:r>
      <w:r w:rsidRPr="0030395A">
        <w:rPr>
          <w:rStyle w:val="StyleUnderline"/>
        </w:rPr>
        <w:t xml:space="preserve">the biggest concern is how methane hydrate mining could affect global warming. Scientists already know that hydrate deposits naturally release small amounts of methane. </w:t>
      </w:r>
      <w:r w:rsidRPr="00EB73E7">
        <w:rPr>
          <w:sz w:val="16"/>
        </w:rPr>
        <w:t xml:space="preserve">The gas works itself skyward -- either bubbling up through permafrost or ocean water -- until it's released into the atmosphere. </w:t>
      </w:r>
      <w:r w:rsidRPr="0030395A">
        <w:rPr>
          <w:rStyle w:val="StyleUnderline"/>
        </w:rPr>
        <w:t>Once methane is in the atmosphere, it becomes a greenhouse gas even more efficient than carbon dioxide at trapping solar radiation. Some experts fear that drilling in hydrate deposits could cause catastrophic releases of methane that would greatly accelerate global warming.</w:t>
      </w:r>
    </w:p>
    <w:p w:rsidR="00F4419C" w:rsidRPr="00B069CF" w:rsidRDefault="00F4419C" w:rsidP="00F4419C"/>
    <w:p w:rsidR="00F4419C" w:rsidRDefault="00F4419C" w:rsidP="00F4419C">
      <w:pPr>
        <w:pStyle w:val="Heading3"/>
      </w:pPr>
      <w:r>
        <w:t>--AT: Non Unique – Oil Drilling</w:t>
      </w:r>
    </w:p>
    <w:p w:rsidR="00F4419C" w:rsidRPr="00B069CF" w:rsidRDefault="00F4419C" w:rsidP="00F4419C">
      <w:pPr>
        <w:pStyle w:val="Heading4"/>
      </w:pPr>
      <w:r w:rsidRPr="00B069CF">
        <w:t>Oil drilling only releases a small percentage of methane</w:t>
      </w:r>
    </w:p>
    <w:p w:rsidR="00F4419C" w:rsidRPr="00EB73E7" w:rsidRDefault="00F4419C" w:rsidP="00F4419C">
      <w:pPr>
        <w:rPr>
          <w:sz w:val="16"/>
        </w:rPr>
      </w:pPr>
      <w:r w:rsidRPr="00E667A7">
        <w:rPr>
          <w:rStyle w:val="Style13ptBold"/>
        </w:rPr>
        <w:t xml:space="preserve">Song 11 – </w:t>
      </w:r>
      <w:proofErr w:type="gramStart"/>
      <w:r w:rsidRPr="00E667A7">
        <w:rPr>
          <w:rStyle w:val="Style13ptBold"/>
        </w:rPr>
        <w:t>Pulitzer prize</w:t>
      </w:r>
      <w:proofErr w:type="gramEnd"/>
      <w:r w:rsidRPr="00E667A7">
        <w:rPr>
          <w:rStyle w:val="Style13ptBold"/>
        </w:rPr>
        <w:t xml:space="preserve"> winning reporter for Inside Climate News</w:t>
      </w:r>
      <w:r w:rsidRPr="00EB73E7">
        <w:rPr>
          <w:sz w:val="16"/>
        </w:rPr>
        <w:t xml:space="preserve"> (Lisa Mar 3, 2011, Accessed June 25, 2014. “Up to 40% of Gulf Oil Spill Was Potent Methane Gas, Research Shows” Inside Climate News http://insideclimatenews.org/author/lisa-song)</w:t>
      </w:r>
    </w:p>
    <w:p w:rsidR="00F4419C" w:rsidRDefault="00F4419C" w:rsidP="00F4419C">
      <w:pPr>
        <w:rPr>
          <w:rStyle w:val="StyleUnderline"/>
        </w:rPr>
      </w:pPr>
      <w:r w:rsidRPr="00EB73E7">
        <w:rPr>
          <w:sz w:val="16"/>
        </w:rPr>
        <w:t xml:space="preserve">But methane is a greenhouse gas twenty times more potent than CO2, and it enters the atmosphere from both natural and human sources. Wetlands, forests and oceans all emit gaseous methane, as do fossil fuel plants and livestock. According to a 2007 Intergovernmental Panel on Climate Change report, man-made emissions from sources such as landfills, agriculture and biomass combustion account for 60 percent of global methane output. </w:t>
      </w:r>
      <w:r w:rsidRPr="00037505">
        <w:rPr>
          <w:rStyle w:val="StyleUnderline"/>
        </w:rPr>
        <w:t xml:space="preserve">The high-end estimate of the gas discharge from the </w:t>
      </w:r>
      <w:proofErr w:type="spellStart"/>
      <w:r w:rsidRPr="00037505">
        <w:rPr>
          <w:rStyle w:val="StyleUnderline"/>
        </w:rPr>
        <w:t>Macondo</w:t>
      </w:r>
      <w:proofErr w:type="spellEnd"/>
      <w:r w:rsidRPr="00037505">
        <w:rPr>
          <w:rStyle w:val="StyleUnderline"/>
        </w:rPr>
        <w:t xml:space="preserve"> well — 520,000 tons — is equal to 2.6 percent of annual net global methane emissions.</w:t>
      </w:r>
    </w:p>
    <w:p w:rsidR="00F4419C" w:rsidRPr="0025295A" w:rsidRDefault="00F4419C" w:rsidP="00F4419C">
      <w:pPr>
        <w:pStyle w:val="Heading3"/>
      </w:pPr>
      <w:r>
        <w:t>--AT: Turn - CO2 Sequestration</w:t>
      </w:r>
    </w:p>
    <w:p w:rsidR="00F4419C" w:rsidRPr="0025295A" w:rsidRDefault="00F4419C" w:rsidP="00F4419C">
      <w:pPr>
        <w:pStyle w:val="Heading4"/>
      </w:pPr>
      <w:r w:rsidRPr="0025295A">
        <w:t>CO2 injection technology fails – it still enters the atmosphere</w:t>
      </w:r>
    </w:p>
    <w:p w:rsidR="00F4419C" w:rsidRPr="00EB73E7" w:rsidRDefault="00F4419C" w:rsidP="00F4419C">
      <w:pPr>
        <w:rPr>
          <w:sz w:val="16"/>
        </w:rPr>
      </w:pPr>
      <w:r w:rsidRPr="00657606">
        <w:rPr>
          <w:rStyle w:val="Style13ptBold"/>
        </w:rPr>
        <w:t>Oak Ridge National Laboratory Review 2002</w:t>
      </w:r>
      <w:r w:rsidRPr="00EB73E7">
        <w:rPr>
          <w:sz w:val="16"/>
        </w:rPr>
        <w:t xml:space="preserve"> [Vol. 35, No. 2, Methane Extraction and Carbon Sequestration </w:t>
      </w:r>
      <w:hyperlink r:id="rId71" w:history="1">
        <w:r w:rsidRPr="00EB73E7">
          <w:rPr>
            <w:rStyle w:val="Hyperlink"/>
            <w:sz w:val="16"/>
          </w:rPr>
          <w:t>http://web.ornl.gov/info/ornlreview/v35_2_02/methane.shtml Accessed June 20 2014</w:t>
        </w:r>
      </w:hyperlink>
      <w:r w:rsidRPr="00EB73E7">
        <w:rPr>
          <w:sz w:val="16"/>
        </w:rPr>
        <w:t>] KF</w:t>
      </w:r>
    </w:p>
    <w:p w:rsidR="00F4419C" w:rsidRPr="00EB73E7" w:rsidRDefault="00F4419C" w:rsidP="00F4419C">
      <w:pPr>
        <w:rPr>
          <w:sz w:val="16"/>
        </w:rPr>
      </w:pPr>
      <w:r w:rsidRPr="00EB73E7">
        <w:rPr>
          <w:sz w:val="16"/>
        </w:rPr>
        <w:t>Libby West of ORNL’s Environmental Sciences Division (ESD) is in charge of the day-to-day operations at the highly instrumented pressure vessel called the seafloor process simulator (SPS). She and Tommy Phelps, also of ESD,</w:t>
      </w:r>
      <w:r w:rsidRPr="0025295A">
        <w:rPr>
          <w:u w:val="single"/>
        </w:rPr>
        <w:t xml:space="preserve"> carry out research there. </w:t>
      </w:r>
      <w:r w:rsidRPr="00EB73E7">
        <w:rPr>
          <w:sz w:val="16"/>
        </w:rPr>
        <w:t xml:space="preserve">(See “Methane Hydrates: A Carbon Management Challenge,” ORNL Review, Vol. 33, No. 2, 2000). </w:t>
      </w:r>
      <w:r w:rsidRPr="0025295A">
        <w:rPr>
          <w:u w:val="single"/>
        </w:rPr>
        <w:t xml:space="preserve">Experiments have shown that methane hydrates produced in the SPS will dissociate and release methane when the temperature of the water is raised above the temperature at which methane hydrates form when the pressure is right. </w:t>
      </w:r>
      <w:r w:rsidRPr="00EB73E7">
        <w:rPr>
          <w:sz w:val="16"/>
        </w:rPr>
        <w:t xml:space="preserve">“But,” she said, </w:t>
      </w:r>
      <w:r w:rsidRPr="0025295A">
        <w:rPr>
          <w:u w:val="single"/>
        </w:rPr>
        <w:t>“</w:t>
      </w:r>
      <w:proofErr w:type="gramStart"/>
      <w:r w:rsidRPr="0025295A">
        <w:rPr>
          <w:u w:val="single"/>
        </w:rPr>
        <w:t>depressurizing</w:t>
      </w:r>
      <w:proofErr w:type="gramEnd"/>
      <w:r w:rsidRPr="0025295A">
        <w:rPr>
          <w:u w:val="single"/>
        </w:rPr>
        <w:t xml:space="preserve"> a methane hydrate field rather than raising its temperature may be a more economical way to harvest methane. We hope to do experiments</w:t>
      </w:r>
      <w:r w:rsidRPr="00EB73E7">
        <w:rPr>
          <w:sz w:val="16"/>
        </w:rPr>
        <w:t xml:space="preserve"> later in the SPS to determine which harvesting schemes work best.” </w:t>
      </w:r>
      <w:r w:rsidRPr="0025295A">
        <w:rPr>
          <w:u w:val="single"/>
        </w:rPr>
        <w:t xml:space="preserve">Current technologies for direct carbon dioxide injections at intermediate ocean depths produce buoyant CO2 droplets that can </w:t>
      </w:r>
      <w:proofErr w:type="gramStart"/>
      <w:r w:rsidRPr="0025295A">
        <w:rPr>
          <w:u w:val="single"/>
        </w:rPr>
        <w:t>rise</w:t>
      </w:r>
      <w:proofErr w:type="gramEnd"/>
      <w:r w:rsidRPr="0025295A">
        <w:rPr>
          <w:u w:val="single"/>
        </w:rPr>
        <w:t>, gasify, and enter the atmosphere--an unwanted result</w:t>
      </w:r>
      <w:r w:rsidRPr="00EB73E7">
        <w:rPr>
          <w:sz w:val="16"/>
        </w:rPr>
        <w:t>.</w:t>
      </w:r>
    </w:p>
    <w:p w:rsidR="00F4419C" w:rsidRPr="00974103" w:rsidRDefault="00F4419C" w:rsidP="00F4419C">
      <w:pPr>
        <w:pStyle w:val="Heading4"/>
      </w:pPr>
      <w:r w:rsidRPr="00974103">
        <w:t>CO2 Injection fails – CO2 breaks down the hydrate structure and dilutes the methane</w:t>
      </w:r>
    </w:p>
    <w:p w:rsidR="00F4419C" w:rsidRPr="00EB73E7" w:rsidRDefault="00F4419C" w:rsidP="00F4419C">
      <w:pPr>
        <w:rPr>
          <w:sz w:val="16"/>
        </w:rPr>
      </w:pPr>
      <w:r w:rsidRPr="00657606">
        <w:rPr>
          <w:rStyle w:val="Style13ptBold"/>
        </w:rPr>
        <w:t>Haeckel, 2012 - Research Scientist, Leibniz Institute of Marine Sciences</w:t>
      </w:r>
      <w:r w:rsidRPr="00EB73E7">
        <w:rPr>
          <w:sz w:val="16"/>
        </w:rPr>
        <w:t xml:space="preserve"> [Matthias, Kossel, </w:t>
      </w:r>
      <w:proofErr w:type="spellStart"/>
      <w:r w:rsidRPr="00EB73E7">
        <w:rPr>
          <w:sz w:val="16"/>
        </w:rPr>
        <w:t>Bigalke</w:t>
      </w:r>
      <w:proofErr w:type="spellEnd"/>
      <w:r w:rsidRPr="00EB73E7">
        <w:rPr>
          <w:sz w:val="16"/>
        </w:rPr>
        <w:t xml:space="preserve">, </w:t>
      </w:r>
      <w:proofErr w:type="spellStart"/>
      <w:r w:rsidRPr="00EB73E7">
        <w:rPr>
          <w:sz w:val="16"/>
        </w:rPr>
        <w:t>Deusner</w:t>
      </w:r>
      <w:proofErr w:type="spellEnd"/>
      <w:r w:rsidRPr="00EB73E7">
        <w:rPr>
          <w:sz w:val="16"/>
        </w:rPr>
        <w:t xml:space="preserve">, Research Scientist, Leibniz Institute of Marine Sciences (GEOMAR), Kiel, Germany, Methane Production from Gas Hydrate Deposits through Injection of Supercritical CO2, Energies (19961073), June 25, 2012, </w:t>
      </w:r>
      <w:proofErr w:type="spellStart"/>
      <w:r w:rsidRPr="00EB73E7">
        <w:rPr>
          <w:sz w:val="16"/>
        </w:rPr>
        <w:t>Ebsco</w:t>
      </w:r>
      <w:proofErr w:type="spellEnd"/>
      <w:r w:rsidRPr="00EB73E7">
        <w:rPr>
          <w:sz w:val="16"/>
        </w:rPr>
        <w:t xml:space="preserve"> June 24, 2014] KAF</w:t>
      </w:r>
    </w:p>
    <w:p w:rsidR="00F4419C" w:rsidRPr="00EB73E7" w:rsidRDefault="00F4419C" w:rsidP="00F4419C">
      <w:pPr>
        <w:rPr>
          <w:sz w:val="16"/>
        </w:rPr>
      </w:pPr>
      <w:r w:rsidRPr="00974103">
        <w:rPr>
          <w:u w:val="single"/>
        </w:rPr>
        <w:t>Although the combination with additional process techniques such as depressurization is promising,</w:t>
      </w:r>
      <w:r w:rsidRPr="00EB73E7">
        <w:rPr>
          <w:sz w:val="16"/>
        </w:rPr>
        <w:t xml:space="preserve"> the CO2 injection strategy itself is a central engineering tool for process optimization, and further modifications to the injection fluid might be of interest. </w:t>
      </w:r>
      <w:r w:rsidRPr="00974103">
        <w:rPr>
          <w:u w:val="single"/>
        </w:rPr>
        <w:t>An unsolved problem is the early breakthrough of CO2</w:t>
      </w:r>
      <w:r w:rsidRPr="00EB73E7">
        <w:rPr>
          <w:sz w:val="16"/>
        </w:rPr>
        <w:t xml:space="preserve"> as observed in our experiments </w:t>
      </w:r>
      <w:r w:rsidRPr="00974103">
        <w:rPr>
          <w:u w:val="single"/>
        </w:rPr>
        <w:t>which results in a dilute CH4 production fluid.</w:t>
      </w:r>
      <w:r w:rsidRPr="00EB73E7">
        <w:rPr>
          <w:sz w:val="16"/>
        </w:rPr>
        <w:t xml:space="preserve"> </w:t>
      </w:r>
      <w:r w:rsidRPr="00974103">
        <w:rPr>
          <w:u w:val="single"/>
        </w:rPr>
        <w:t>The subsequent processing of the production fluid would be technically and economically demanding.</w:t>
      </w:r>
      <w:r w:rsidRPr="00EB73E7">
        <w:rPr>
          <w:sz w:val="16"/>
        </w:rPr>
        <w:t xml:space="preserve"> As a further aspect, CH4</w:t>
      </w:r>
      <w:proofErr w:type="gramStart"/>
      <w:r w:rsidRPr="00EB73E7">
        <w:rPr>
          <w:sz w:val="16"/>
        </w:rPr>
        <w:t>,g</w:t>
      </w:r>
      <w:proofErr w:type="gramEnd"/>
      <w:r w:rsidRPr="00EB73E7">
        <w:rPr>
          <w:sz w:val="16"/>
        </w:rPr>
        <w:t xml:space="preserve"> mobilization after hydrate dissociation, could potentially be improved by influencing the physical or chemical properties of the injection fluid.</w:t>
      </w:r>
    </w:p>
    <w:p w:rsidR="00F4419C" w:rsidRPr="00DF6214" w:rsidRDefault="00F4419C" w:rsidP="00F4419C">
      <w:pPr>
        <w:pStyle w:val="Heading4"/>
      </w:pPr>
      <w:r w:rsidRPr="00DF6214">
        <w:t>Carbon sequestration in methane hydrates is not feasible yet</w:t>
      </w:r>
    </w:p>
    <w:p w:rsidR="00F4419C" w:rsidRPr="00EB73E7" w:rsidRDefault="00F4419C" w:rsidP="00F4419C">
      <w:pPr>
        <w:rPr>
          <w:sz w:val="16"/>
        </w:rPr>
      </w:pPr>
      <w:proofErr w:type="spellStart"/>
      <w:r w:rsidRPr="00657606">
        <w:rPr>
          <w:rStyle w:val="Style13ptBold"/>
        </w:rPr>
        <w:t>Plumer</w:t>
      </w:r>
      <w:proofErr w:type="spellEnd"/>
      <w:r w:rsidRPr="00657606">
        <w:rPr>
          <w:rStyle w:val="Style13ptBold"/>
        </w:rPr>
        <w:t xml:space="preserve"> 13—reporter at the Washington Post </w:t>
      </w:r>
      <w:r w:rsidRPr="00EB73E7">
        <w:rPr>
          <w:sz w:val="16"/>
        </w:rPr>
        <w:t xml:space="preserve">(Brad, reporter at the Washington Post writing about domestic policy, particularly energy and environmental issues, “Are methane hydrates the next big energy source? Japan hopes so. Methane hydrates beneath the ocean contain an enormous amount of natural gas. But they've always proven impossible to exploit. Until now”, </w:t>
      </w:r>
      <w:proofErr w:type="gramStart"/>
      <w:r w:rsidRPr="00EB73E7">
        <w:rPr>
          <w:sz w:val="16"/>
        </w:rPr>
        <w:t>The</w:t>
      </w:r>
      <w:proofErr w:type="gramEnd"/>
      <w:r w:rsidRPr="00EB73E7">
        <w:rPr>
          <w:sz w:val="16"/>
        </w:rPr>
        <w:t xml:space="preserve"> Washington Post, 12 March 2013, Proquest, Accessed 24 June 2014) DZ</w:t>
      </w:r>
    </w:p>
    <w:p w:rsidR="00F4419C" w:rsidRPr="00EB73E7" w:rsidRDefault="00F4419C" w:rsidP="00F4419C">
      <w:pPr>
        <w:rPr>
          <w:sz w:val="16"/>
        </w:rPr>
      </w:pPr>
      <w:r w:rsidRPr="00DF6214">
        <w:rPr>
          <w:u w:val="single"/>
        </w:rPr>
        <w:t xml:space="preserve">Is there a cleaner way to harness methane hydrates? </w:t>
      </w:r>
      <w:proofErr w:type="gramStart"/>
      <w:r w:rsidRPr="00DF6214">
        <w:rPr>
          <w:u w:val="single"/>
        </w:rPr>
        <w:t>Maybe.</w:t>
      </w:r>
      <w:proofErr w:type="gramEnd"/>
      <w:r w:rsidRPr="00DF6214">
        <w:rPr>
          <w:u w:val="single"/>
        </w:rPr>
        <w:t xml:space="preserve"> Researchers at UC Irvine have been wondering if it might be possible to extract methane from hydrates, burn the natural gas, and then trap the resulting carbon-dioxide back into the undersea lattices. So far, though, this idea is very far from a reality</w:t>
      </w:r>
      <w:r w:rsidRPr="00EB73E7">
        <w:rPr>
          <w:sz w:val="16"/>
        </w:rPr>
        <w:t>.</w:t>
      </w:r>
    </w:p>
    <w:p w:rsidR="00F4419C" w:rsidRPr="0025295A" w:rsidRDefault="00F4419C" w:rsidP="00F4419C"/>
    <w:p w:rsidR="00F4419C" w:rsidRPr="00C924AC" w:rsidRDefault="00F4419C" w:rsidP="00F4419C">
      <w:pPr>
        <w:pStyle w:val="Heading3"/>
      </w:pPr>
      <w:r>
        <w:t>--AT: Bridge to Renewables</w:t>
      </w:r>
    </w:p>
    <w:p w:rsidR="00F4419C" w:rsidRPr="00690550" w:rsidRDefault="00F4419C" w:rsidP="00F4419C">
      <w:pPr>
        <w:pStyle w:val="Heading4"/>
      </w:pPr>
      <w:r w:rsidRPr="00690550">
        <w:t>Methane Hydrates increase warming – they derail renewables and climate negotiations</w:t>
      </w:r>
    </w:p>
    <w:p w:rsidR="00F4419C" w:rsidRPr="00EB73E7" w:rsidRDefault="00F4419C" w:rsidP="00F4419C">
      <w:pPr>
        <w:rPr>
          <w:sz w:val="16"/>
        </w:rPr>
      </w:pPr>
      <w:r w:rsidRPr="00657606">
        <w:rPr>
          <w:rStyle w:val="Style13ptBold"/>
        </w:rPr>
        <w:t xml:space="preserve">Fitzpatrick, 2010 – Science reporter for the </w:t>
      </w:r>
      <w:proofErr w:type="spellStart"/>
      <w:proofErr w:type="gramStart"/>
      <w:r w:rsidRPr="00657606">
        <w:rPr>
          <w:rStyle w:val="Style13ptBold"/>
        </w:rPr>
        <w:t>bbc</w:t>
      </w:r>
      <w:proofErr w:type="spellEnd"/>
      <w:proofErr w:type="gramEnd"/>
      <w:r w:rsidRPr="00EB73E7">
        <w:rPr>
          <w:sz w:val="16"/>
        </w:rPr>
        <w:t xml:space="preserve"> [Michael, methane release looks stronger, http://news.bbc.co.uk/2/hi/science/nature/8437703.stm]</w:t>
      </w:r>
    </w:p>
    <w:p w:rsidR="00F4419C" w:rsidRPr="00EB73E7" w:rsidRDefault="00F4419C" w:rsidP="00F4419C">
      <w:pPr>
        <w:rPr>
          <w:sz w:val="16"/>
        </w:rPr>
      </w:pPr>
      <w:r w:rsidRPr="00690550">
        <w:rPr>
          <w:u w:val="single"/>
        </w:rPr>
        <w:t>The recovery of enormous amounts of gas from beneath the seabed or from deep layers under the Arctic permafrost will require large-scale and long-term investments in the upstream gas sector. The advocates of gas as the panacea for a clean energy future will brandish the usual arguments to defend such a considerable influx of funding</w:t>
      </w:r>
      <w:r w:rsidRPr="00EB73E7">
        <w:rPr>
          <w:sz w:val="16"/>
        </w:rPr>
        <w:t xml:space="preserve"> into new drilling platforms, pipelines and ships, </w:t>
      </w:r>
      <w:r w:rsidRPr="00690550">
        <w:rPr>
          <w:u w:val="single"/>
        </w:rPr>
        <w:t>which will only be amortized over long decades of intense utilization</w:t>
      </w:r>
      <w:r w:rsidRPr="00EB73E7">
        <w:rPr>
          <w:sz w:val="16"/>
        </w:rPr>
        <w:t xml:space="preserve">. The most important among these are: the twice lower carbon footprint of natural gas compared to coal and the role of Carbon Capture and Storage (CCS) facilities to reduce the remaining emissions. </w:t>
      </w:r>
      <w:r w:rsidRPr="00690550">
        <w:rPr>
          <w:u w:val="single"/>
        </w:rPr>
        <w:t xml:space="preserve">The truth of the matter is however that, while gas is indeed better than coal, it remains a fossil fuel. A rush into methane hydrates reserves could therefore hardly be considered a positive signal for the development of the carbon-free economy that the EU and the UN champion. Methane hydrates would simply reveal once again that our economies </w:t>
      </w:r>
      <w:proofErr w:type="spellStart"/>
      <w:r w:rsidRPr="00690550">
        <w:rPr>
          <w:u w:val="single"/>
        </w:rPr>
        <w:t>favour</w:t>
      </w:r>
      <w:proofErr w:type="spellEnd"/>
      <w:r w:rsidRPr="00690550">
        <w:rPr>
          <w:u w:val="single"/>
        </w:rPr>
        <w:t xml:space="preserve"> sailing further and drilling deeper over developing alternatives. </w:t>
      </w:r>
      <w:proofErr w:type="gramStart"/>
      <w:r w:rsidRPr="00690550">
        <w:rPr>
          <w:u w:val="single"/>
        </w:rPr>
        <w:t>A methane</w:t>
      </w:r>
      <w:proofErr w:type="gramEnd"/>
      <w:r w:rsidRPr="00690550">
        <w:rPr>
          <w:u w:val="single"/>
        </w:rPr>
        <w:t xml:space="preserve"> hydrates frenzy would be further evidence that inertia and path dependency are still predominant and that the easier road is still the one that our growth-oriented economies invariably opt for, despite the well-known long-term consequences. This certainly applies to countries</w:t>
      </w:r>
      <w:r w:rsidRPr="00EB73E7">
        <w:rPr>
          <w:sz w:val="16"/>
        </w:rPr>
        <w:t xml:space="preserve"> whose wealth is already largely based on the exploitation of their fossil fuel resources (</w:t>
      </w:r>
      <w:r w:rsidRPr="00690550">
        <w:rPr>
          <w:u w:val="single"/>
        </w:rPr>
        <w:t>such as the US, Canada, Russia and Norway</w:t>
      </w:r>
      <w:r w:rsidRPr="00EB73E7">
        <w:rPr>
          <w:sz w:val="16"/>
        </w:rPr>
        <w:t xml:space="preserve">). </w:t>
      </w:r>
      <w:r w:rsidRPr="00690550">
        <w:rPr>
          <w:u w:val="single"/>
        </w:rPr>
        <w:t>Turning to this new godsend after conventional and shale reserves are exhausted would merely mean the continuation of their deeply entrenched economic model. Methane hydrates would drain the momentum from the construction of green economies</w:t>
      </w:r>
      <w:r w:rsidRPr="00EB73E7">
        <w:rPr>
          <w:sz w:val="16"/>
        </w:rPr>
        <w:t xml:space="preserve"> and lead to significant steps backwards </w:t>
      </w:r>
      <w:proofErr w:type="gramStart"/>
      <w:r w:rsidRPr="00EB73E7">
        <w:rPr>
          <w:sz w:val="16"/>
        </w:rPr>
        <w:t>But</w:t>
      </w:r>
      <w:proofErr w:type="gramEnd"/>
      <w:r w:rsidRPr="00EB73E7">
        <w:rPr>
          <w:sz w:val="16"/>
        </w:rPr>
        <w:t xml:space="preserve">, as demonstrated earlier in this article, those countries would probably be latecomers as far as methane hydrates are concerned. The hydrate revolution would have an even more detrimental effect on those countries that will lead the way, i.e. the resource-poor ones, such as Japan, Korea and even India (whose coal mines do not suffice, by far, to quench its thirst for energy). Well aware of the danger of energy dependency, </w:t>
      </w:r>
      <w:r w:rsidRPr="00690550">
        <w:rPr>
          <w:u w:val="single"/>
        </w:rPr>
        <w:t xml:space="preserve">these countries have all engaged in extensive support </w:t>
      </w:r>
      <w:proofErr w:type="spellStart"/>
      <w:r w:rsidRPr="00690550">
        <w:rPr>
          <w:u w:val="single"/>
        </w:rPr>
        <w:t>programmes</w:t>
      </w:r>
      <w:proofErr w:type="spellEnd"/>
      <w:r w:rsidRPr="00690550">
        <w:rPr>
          <w:u w:val="single"/>
        </w:rPr>
        <w:t xml:space="preserve"> for</w:t>
      </w:r>
      <w:r w:rsidRPr="00EB73E7">
        <w:rPr>
          <w:sz w:val="16"/>
        </w:rPr>
        <w:t xml:space="preserve"> the only domestic energy sources they have at their disposal: </w:t>
      </w:r>
      <w:r w:rsidRPr="00690550">
        <w:rPr>
          <w:u w:val="single"/>
        </w:rPr>
        <w:t>renewable</w:t>
      </w:r>
      <w:r w:rsidRPr="00EB73E7">
        <w:rPr>
          <w:sz w:val="16"/>
        </w:rPr>
        <w:t xml:space="preserve"> and nuclear </w:t>
      </w:r>
      <w:r w:rsidRPr="00690550">
        <w:rPr>
          <w:u w:val="single"/>
        </w:rPr>
        <w:t>energy</w:t>
      </w:r>
      <w:r w:rsidRPr="00EB73E7">
        <w:rPr>
          <w:sz w:val="16"/>
        </w:rPr>
        <w:t xml:space="preserve"> (at least until recently in the case of Japan). </w:t>
      </w:r>
      <w:r w:rsidRPr="00690550">
        <w:rPr>
          <w:u w:val="single"/>
        </w:rPr>
        <w:t>The sudden availability of large amounts of natural gas on their territory, which, unlike renewable, would not require an overhaul of their power systems, would most certainly draw politicians’ and investors’ attention away from renewable energy. Thus, methane hydrates would drain the momentum from the construction of green economies and lead to significant steps backwards. In addition</w:t>
      </w:r>
      <w:r w:rsidRPr="00EB73E7">
        <w:rPr>
          <w:sz w:val="16"/>
        </w:rPr>
        <w:t>, i</w:t>
      </w:r>
      <w:r w:rsidRPr="00690550">
        <w:rPr>
          <w:u w:val="single"/>
        </w:rPr>
        <w:t xml:space="preserve">t would undoubtedly have a negative impact on these countries’ so far rather progressive approach to the international negotiations on climate change. </w:t>
      </w:r>
      <w:r w:rsidRPr="00EB73E7">
        <w:rPr>
          <w:sz w:val="16"/>
        </w:rPr>
        <w:t>That cannot be good news for anyone who cares about the future of this planet.</w:t>
      </w:r>
    </w:p>
    <w:p w:rsidR="00F4419C" w:rsidRPr="001E1A51" w:rsidRDefault="00F4419C" w:rsidP="00F4419C">
      <w:pPr>
        <w:pStyle w:val="Heading4"/>
      </w:pPr>
      <w:r>
        <w:t>M</w:t>
      </w:r>
      <w:r w:rsidRPr="001E1A51">
        <w:t>ethane hydrates increase warming – they offset renewables and release methane bursts</w:t>
      </w:r>
    </w:p>
    <w:p w:rsidR="00F4419C" w:rsidRPr="00EB73E7" w:rsidRDefault="00F4419C" w:rsidP="00F4419C">
      <w:pPr>
        <w:rPr>
          <w:sz w:val="16"/>
        </w:rPr>
      </w:pPr>
      <w:r w:rsidRPr="00657606">
        <w:rPr>
          <w:rStyle w:val="Style13ptBold"/>
        </w:rPr>
        <w:t>Los Angeles Times 12</w:t>
      </w:r>
      <w:r w:rsidRPr="00EB73E7">
        <w:rPr>
          <w:sz w:val="16"/>
        </w:rPr>
        <w:t xml:space="preserve"> (“U.S. taps supply of frozen methane; Energy Department, partners are studying an </w:t>
      </w:r>
      <w:proofErr w:type="spellStart"/>
      <w:r w:rsidRPr="00EB73E7">
        <w:rPr>
          <w:sz w:val="16"/>
        </w:rPr>
        <w:t>icelike</w:t>
      </w:r>
      <w:proofErr w:type="spellEnd"/>
      <w:r w:rsidRPr="00EB73E7">
        <w:rPr>
          <w:sz w:val="16"/>
        </w:rPr>
        <w:t xml:space="preserve"> form that burns like a candle”, Los Angeles Times, 23 Nov 2012, Proquest, Accessed 28 June 2014) DZ</w:t>
      </w:r>
    </w:p>
    <w:p w:rsidR="00F4419C" w:rsidRPr="00EB73E7" w:rsidRDefault="00F4419C" w:rsidP="00F4419C">
      <w:pPr>
        <w:rPr>
          <w:sz w:val="16"/>
        </w:rPr>
      </w:pPr>
      <w:r w:rsidRPr="00EB73E7">
        <w:rPr>
          <w:sz w:val="16"/>
        </w:rPr>
        <w:t xml:space="preserve">Methane comes from buried organic matter after it's ingested by bacteria or heated. The gas migrates upward, under high pressure and low temperature, and can combine with water to form methane hydrate. </w:t>
      </w:r>
      <w:r w:rsidRPr="001E1A51">
        <w:rPr>
          <w:u w:val="single"/>
        </w:rPr>
        <w:t xml:space="preserve">Most deposits are below the sea floor off the continental shelf or under permafrost. Shallow pockets of methane hydrate release the potent greenhouse gas into the atmosphere and that process is exacerbated by climate warming. Brendan Cummings of the Center for Biological Diversity said research money should be poured into renewable resources, not more fossil fuel sources. Methane is 20 times more effective at trapping heat in the atmosphere than carbon dioxide, though not as long-lived. </w:t>
      </w:r>
      <w:r w:rsidRPr="00EB73E7">
        <w:rPr>
          <w:sz w:val="16"/>
        </w:rPr>
        <w:t>"</w:t>
      </w:r>
      <w:r w:rsidRPr="001E1A51">
        <w:rPr>
          <w:u w:val="single"/>
        </w:rPr>
        <w:t>Any exploration activities designed to extract methane hydrates run the risk of unintended consequences, of unleashing the monster," Cummings said.</w:t>
      </w:r>
      <w:r w:rsidRPr="00EB73E7">
        <w:rPr>
          <w:sz w:val="16"/>
        </w:rPr>
        <w:t xml:space="preserve"> </w:t>
      </w:r>
      <w:r w:rsidRPr="001E1A51">
        <w:rPr>
          <w:u w:val="single"/>
        </w:rPr>
        <w:t xml:space="preserve">Even if methane is extracted safely, burning it will add to climate warming, </w:t>
      </w:r>
      <w:r w:rsidRPr="00EB73E7">
        <w:rPr>
          <w:sz w:val="16"/>
        </w:rPr>
        <w:t>he said.</w:t>
      </w:r>
    </w:p>
    <w:p w:rsidR="00F4419C" w:rsidRPr="00DF6214" w:rsidRDefault="00F4419C" w:rsidP="00F4419C">
      <w:pPr>
        <w:pStyle w:val="Heading4"/>
      </w:pPr>
      <w:r w:rsidRPr="00DF6214">
        <w:t>Methane hydrate undermines renewable efforts—Carbon-based fuels kills energy transition</w:t>
      </w:r>
    </w:p>
    <w:p w:rsidR="00F4419C" w:rsidRPr="00EB73E7" w:rsidRDefault="00F4419C" w:rsidP="00F4419C">
      <w:pPr>
        <w:rPr>
          <w:sz w:val="16"/>
        </w:rPr>
      </w:pPr>
      <w:r w:rsidRPr="00657606">
        <w:rPr>
          <w:rStyle w:val="Style13ptBold"/>
        </w:rPr>
        <w:t>Lefebvre 13—reporter at the Wall Street Journal</w:t>
      </w:r>
      <w:r w:rsidRPr="00EB73E7">
        <w:rPr>
          <w:sz w:val="16"/>
        </w:rPr>
        <w:t xml:space="preserve"> (Ben, “Critics Warn of Environmental Hazards in Extracting Methane Hydrate”, Wall Street Journal Online, 28 July 2013, Proquest</w:t>
      </w:r>
      <w:r w:rsidRPr="00EB73E7">
        <w:rPr>
          <w:b/>
          <w:sz w:val="16"/>
        </w:rPr>
        <w:t xml:space="preserve">, </w:t>
      </w:r>
      <w:r w:rsidRPr="00EB73E7">
        <w:rPr>
          <w:sz w:val="16"/>
        </w:rPr>
        <w:t>Accessed 25 June 2014) DZ</w:t>
      </w:r>
    </w:p>
    <w:p w:rsidR="00F4419C" w:rsidRPr="00DF6214" w:rsidRDefault="00F4419C" w:rsidP="00F4419C">
      <w:pPr>
        <w:rPr>
          <w:u w:val="single"/>
        </w:rPr>
      </w:pPr>
      <w:r w:rsidRPr="00DF6214">
        <w:rPr>
          <w:u w:val="single"/>
        </w:rPr>
        <w:t>Natural gas is being touted as a bridge fuel to replace oil and coal while strides are made in wind and solar energy</w:t>
      </w:r>
      <w:r w:rsidRPr="00EB73E7">
        <w:rPr>
          <w:sz w:val="16"/>
        </w:rPr>
        <w:t xml:space="preserve">, </w:t>
      </w:r>
      <w:r w:rsidRPr="00DF6214">
        <w:rPr>
          <w:u w:val="single"/>
        </w:rPr>
        <w:t>but backers of switching to renewable resources say</w:t>
      </w:r>
      <w:r w:rsidRPr="00EB73E7">
        <w:rPr>
          <w:sz w:val="16"/>
        </w:rPr>
        <w:t xml:space="preserve"> </w:t>
      </w:r>
      <w:r w:rsidRPr="00DF6214">
        <w:rPr>
          <w:u w:val="single"/>
        </w:rPr>
        <w:t>successful development of methane hydrate could prolong dependence on carbon-based fuels.</w:t>
      </w:r>
      <w:r>
        <w:rPr>
          <w:u w:val="single"/>
        </w:rPr>
        <w:t xml:space="preserve"> </w:t>
      </w:r>
      <w:r w:rsidRPr="00EB73E7">
        <w:rPr>
          <w:sz w:val="16"/>
        </w:rPr>
        <w:t>"</w:t>
      </w:r>
      <w:r w:rsidRPr="00DF6214">
        <w:rPr>
          <w:u w:val="single"/>
        </w:rPr>
        <w:t>Hydrates, when and if they ever turn out to be commercially extractable, will be just one more excuse to fiddle while Rome burns,"</w:t>
      </w:r>
      <w:r w:rsidRPr="00EB73E7">
        <w:rPr>
          <w:sz w:val="16"/>
        </w:rPr>
        <w:t xml:space="preserve"> </w:t>
      </w:r>
      <w:r w:rsidRPr="00DF6214">
        <w:rPr>
          <w:u w:val="single"/>
        </w:rPr>
        <w:t>said Richard Charter, senior researcher at the Ocean Foundation, a conservation group.</w:t>
      </w:r>
    </w:p>
    <w:p w:rsidR="00F4419C" w:rsidRPr="00502F71" w:rsidRDefault="00F4419C" w:rsidP="00F4419C">
      <w:pPr>
        <w:pStyle w:val="Heading4"/>
      </w:pPr>
      <w:r w:rsidRPr="00502F71">
        <w:t>Methane hydrates increase warming – they release methane and slow down renewables</w:t>
      </w:r>
    </w:p>
    <w:p w:rsidR="00F4419C" w:rsidRPr="00EB73E7" w:rsidRDefault="00F4419C" w:rsidP="00F4419C">
      <w:pPr>
        <w:rPr>
          <w:sz w:val="16"/>
        </w:rPr>
      </w:pPr>
      <w:r w:rsidRPr="00657606">
        <w:rPr>
          <w:rStyle w:val="Style13ptBold"/>
        </w:rPr>
        <w:t>New York Times ’13</w:t>
      </w:r>
      <w:r w:rsidRPr="00EB73E7">
        <w:rPr>
          <w:sz w:val="16"/>
        </w:rPr>
        <w:t xml:space="preserve"> – [Hiroko </w:t>
      </w:r>
      <w:proofErr w:type="spellStart"/>
      <w:r w:rsidRPr="00EB73E7">
        <w:rPr>
          <w:sz w:val="16"/>
        </w:rPr>
        <w:t>Tabuchi</w:t>
      </w:r>
      <w:proofErr w:type="spellEnd"/>
      <w:r w:rsidRPr="00EB73E7">
        <w:rPr>
          <w:sz w:val="16"/>
        </w:rPr>
        <w:t>, http://www.nytimes.com/2013/03/13/business/global/japan-says-it-is-first-to-tap-methane-hydrate-deposit.html?pagewanted=all&amp;_r=0, 3/13/13, Energy Coup for Japan; Flammable Ice, accessed 3/12/15] KC</w:t>
      </w:r>
    </w:p>
    <w:p w:rsidR="00F4419C" w:rsidRPr="00CC03D6" w:rsidRDefault="00F4419C" w:rsidP="00F4419C">
      <w:pPr>
        <w:rPr>
          <w:rStyle w:val="StyleUnderline"/>
        </w:rPr>
      </w:pPr>
      <w:r w:rsidRPr="00EB73E7">
        <w:rPr>
          <w:sz w:val="16"/>
        </w:rPr>
        <w:t xml:space="preserve">“By tackling these challenges one by one, we could soon start tapping the resources that surround Japan.” It is unclear how much the tapping of methane hydrate would affect Japan’s emissions or </w:t>
      </w:r>
      <w:hyperlink r:id="rId72" w:tooltip="Recent and archival news about global warming." w:history="1">
        <w:r w:rsidRPr="00EB73E7">
          <w:rPr>
            <w:rStyle w:val="Hyperlink"/>
            <w:sz w:val="16"/>
          </w:rPr>
          <w:t>global warming</w:t>
        </w:r>
      </w:hyperlink>
      <w:r w:rsidRPr="00EB73E7">
        <w:rPr>
          <w:sz w:val="16"/>
        </w:rPr>
        <w:t xml:space="preserve">. </w:t>
      </w:r>
      <w:r w:rsidRPr="00CC03D6">
        <w:rPr>
          <w:rStyle w:val="StyleUnderline"/>
        </w:rPr>
        <w:t>On one hand, natural gas would provide a cleaner alternative to coal</w:t>
      </w:r>
      <w:r w:rsidRPr="00EB73E7">
        <w:rPr>
          <w:sz w:val="16"/>
        </w:rPr>
        <w:t xml:space="preserve">, which still provides Japan with a fifth of its primary energy needs. </w:t>
      </w:r>
      <w:r w:rsidRPr="00CC03D6">
        <w:rPr>
          <w:rStyle w:val="StyleUnderline"/>
        </w:rPr>
        <w:t xml:space="preserve">But new energy sources could also prompt Japan to slow its development of renewable energies or green technologies, hurting its emissions in the long run. Any accidental release of large amounts of methane during the extraction process would also be harmful. </w:t>
      </w:r>
    </w:p>
    <w:p w:rsidR="00F4419C" w:rsidRPr="00690550" w:rsidRDefault="00F4419C" w:rsidP="00F4419C"/>
    <w:p w:rsidR="00F4419C" w:rsidRPr="00690550" w:rsidRDefault="00F4419C" w:rsidP="00F4419C"/>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D30575C"/>
    <w:multiLevelType w:val="hybridMultilevel"/>
    <w:tmpl w:val="E8744CCE"/>
    <w:lvl w:ilvl="0" w:tplc="04090011">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F4419C"/>
    <w:rsid w:val="00004E1E"/>
    <w:rsid w:val="000139A3"/>
    <w:rsid w:val="000603EB"/>
    <w:rsid w:val="000763E6"/>
    <w:rsid w:val="000D5DE7"/>
    <w:rsid w:val="00100833"/>
    <w:rsid w:val="00104529"/>
    <w:rsid w:val="00177B7D"/>
    <w:rsid w:val="0018322D"/>
    <w:rsid w:val="001B5776"/>
    <w:rsid w:val="001C3BE6"/>
    <w:rsid w:val="00214009"/>
    <w:rsid w:val="00251FC7"/>
    <w:rsid w:val="002855A7"/>
    <w:rsid w:val="00315690"/>
    <w:rsid w:val="00325646"/>
    <w:rsid w:val="003902BA"/>
    <w:rsid w:val="003A09E2"/>
    <w:rsid w:val="003D57AB"/>
    <w:rsid w:val="00407037"/>
    <w:rsid w:val="004138F5"/>
    <w:rsid w:val="00444A0C"/>
    <w:rsid w:val="004605D6"/>
    <w:rsid w:val="004C60E8"/>
    <w:rsid w:val="004E3579"/>
    <w:rsid w:val="004E68F4"/>
    <w:rsid w:val="004F39E0"/>
    <w:rsid w:val="00537BD5"/>
    <w:rsid w:val="006065BD"/>
    <w:rsid w:val="0064117C"/>
    <w:rsid w:val="00657606"/>
    <w:rsid w:val="00665003"/>
    <w:rsid w:val="006C1EC5"/>
    <w:rsid w:val="006F3A59"/>
    <w:rsid w:val="00753119"/>
    <w:rsid w:val="007562EA"/>
    <w:rsid w:val="007F5B66"/>
    <w:rsid w:val="00817F44"/>
    <w:rsid w:val="00823A1C"/>
    <w:rsid w:val="00845B9D"/>
    <w:rsid w:val="00860984"/>
    <w:rsid w:val="008812E3"/>
    <w:rsid w:val="008B2B10"/>
    <w:rsid w:val="008B3ECB"/>
    <w:rsid w:val="008C1B2E"/>
    <w:rsid w:val="0091627E"/>
    <w:rsid w:val="00945E1B"/>
    <w:rsid w:val="009E1922"/>
    <w:rsid w:val="00A475ED"/>
    <w:rsid w:val="00A93661"/>
    <w:rsid w:val="00A95652"/>
    <w:rsid w:val="00B33C6D"/>
    <w:rsid w:val="00B4508F"/>
    <w:rsid w:val="00B72962"/>
    <w:rsid w:val="00B8057C"/>
    <w:rsid w:val="00B807EC"/>
    <w:rsid w:val="00BF3582"/>
    <w:rsid w:val="00BF593B"/>
    <w:rsid w:val="00C436FD"/>
    <w:rsid w:val="00C83417"/>
    <w:rsid w:val="00CA4D4F"/>
    <w:rsid w:val="00CD736E"/>
    <w:rsid w:val="00CE161E"/>
    <w:rsid w:val="00CF59A8"/>
    <w:rsid w:val="00D100D0"/>
    <w:rsid w:val="00D325A9"/>
    <w:rsid w:val="00D36A8A"/>
    <w:rsid w:val="00D40DDB"/>
    <w:rsid w:val="00D63277"/>
    <w:rsid w:val="00D71170"/>
    <w:rsid w:val="00DA6538"/>
    <w:rsid w:val="00DA7790"/>
    <w:rsid w:val="00DC6766"/>
    <w:rsid w:val="00E667A7"/>
    <w:rsid w:val="00EB73E7"/>
    <w:rsid w:val="00ED30CF"/>
    <w:rsid w:val="00F176EF"/>
    <w:rsid w:val="00F37DE9"/>
    <w:rsid w:val="00F4419C"/>
    <w:rsid w:val="00F84BF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45E1B"/>
    <w:rPr>
      <w:rFonts w:ascii="Georgia" w:hAnsi="Georgia"/>
      <w:sz w:val="20"/>
    </w:rPr>
  </w:style>
  <w:style w:type="paragraph" w:styleId="Heading1">
    <w:name w:val="heading 1"/>
    <w:aliases w:val="Pocket"/>
    <w:basedOn w:val="Normal"/>
    <w:next w:val="Normal"/>
    <w:link w:val="Heading1Char"/>
    <w:autoRedefine/>
    <w:qFormat/>
    <w:rsid w:val="00945E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45E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45E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45E1B"/>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45E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E1B"/>
  </w:style>
  <w:style w:type="character" w:customStyle="1" w:styleId="Heading1Char">
    <w:name w:val="Heading 1 Char"/>
    <w:aliases w:val="Pocket Char"/>
    <w:basedOn w:val="DefaultParagraphFont"/>
    <w:link w:val="Heading1"/>
    <w:rsid w:val="00945E1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45E1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45E1B"/>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45E1B"/>
    <w:rPr>
      <w:rFonts w:ascii="Georgia" w:eastAsiaTheme="majorEastAsia" w:hAnsi="Georgia" w:cstheme="majorBidi"/>
      <w:b/>
      <w:iCs/>
      <w:sz w:val="24"/>
    </w:rPr>
  </w:style>
  <w:style w:type="character" w:styleId="Emphasis">
    <w:name w:val="Emphasis"/>
    <w:basedOn w:val="DefaultParagraphFont"/>
    <w:uiPriority w:val="7"/>
    <w:qFormat/>
    <w:rsid w:val="00945E1B"/>
    <w:rPr>
      <w:rFonts w:ascii="Georgia" w:hAnsi="Georgia"/>
      <w:b/>
      <w:i w:val="0"/>
      <w:iCs/>
      <w:sz w:val="20"/>
      <w:u w:val="single"/>
      <w:bdr w:val="none" w:sz="0" w:space="0" w:color="auto"/>
    </w:rPr>
  </w:style>
  <w:style w:type="character" w:customStyle="1" w:styleId="Style13ptBold">
    <w:name w:val="Style 13 pt Bold"/>
    <w:aliases w:val="Cite"/>
    <w:basedOn w:val="DefaultParagraphFont"/>
    <w:uiPriority w:val="5"/>
    <w:qFormat/>
    <w:rsid w:val="00945E1B"/>
    <w:rPr>
      <w:b/>
      <w:bCs/>
      <w:sz w:val="22"/>
      <w:u w:val="none"/>
    </w:rPr>
  </w:style>
  <w:style w:type="character" w:customStyle="1" w:styleId="StyleUnderline">
    <w:name w:val="Style Underline"/>
    <w:aliases w:val="Underline,Style Bold Underline"/>
    <w:basedOn w:val="DefaultParagraphFont"/>
    <w:uiPriority w:val="6"/>
    <w:qFormat/>
    <w:rsid w:val="00945E1B"/>
    <w:rPr>
      <w:b w:val="0"/>
      <w:sz w:val="22"/>
      <w:u w:val="single"/>
    </w:rPr>
  </w:style>
  <w:style w:type="character" w:styleId="Hyperlink">
    <w:name w:val="Hyperlink"/>
    <w:basedOn w:val="DefaultParagraphFont"/>
    <w:uiPriority w:val="99"/>
    <w:unhideWhenUsed/>
    <w:rsid w:val="00945E1B"/>
    <w:rPr>
      <w:color w:val="auto"/>
      <w:u w:val="none"/>
    </w:rPr>
  </w:style>
  <w:style w:type="character" w:styleId="FollowedHyperlink">
    <w:name w:val="FollowedHyperlink"/>
    <w:basedOn w:val="DefaultParagraphFont"/>
    <w:uiPriority w:val="99"/>
    <w:semiHidden/>
    <w:unhideWhenUsed/>
    <w:rsid w:val="00945E1B"/>
    <w:rPr>
      <w:color w:val="auto"/>
      <w:u w:val="none"/>
    </w:rPr>
  </w:style>
  <w:style w:type="character" w:customStyle="1" w:styleId="StyleTimesNewRoman">
    <w:name w:val="Style Times New Roman"/>
    <w:basedOn w:val="DefaultParagraphFont"/>
    <w:rsid w:val="00945E1B"/>
    <w:rPr>
      <w:rFonts w:ascii="Georgia" w:hAnsi="Georg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45E1B"/>
    <w:rPr>
      <w:rFonts w:ascii="Georgia" w:hAnsi="Georgia"/>
      <w:sz w:val="20"/>
    </w:rPr>
  </w:style>
  <w:style w:type="paragraph" w:styleId="Heading1">
    <w:name w:val="heading 1"/>
    <w:aliases w:val="Pocket"/>
    <w:basedOn w:val="Normal"/>
    <w:next w:val="Normal"/>
    <w:link w:val="Heading1Char"/>
    <w:autoRedefine/>
    <w:qFormat/>
    <w:rsid w:val="00945E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45E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45E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45E1B"/>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45E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E1B"/>
  </w:style>
  <w:style w:type="character" w:customStyle="1" w:styleId="Heading1Char">
    <w:name w:val="Heading 1 Char"/>
    <w:aliases w:val="Pocket Char"/>
    <w:basedOn w:val="DefaultParagraphFont"/>
    <w:link w:val="Heading1"/>
    <w:rsid w:val="00945E1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45E1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45E1B"/>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45E1B"/>
    <w:rPr>
      <w:rFonts w:ascii="Georgia" w:eastAsiaTheme="majorEastAsia" w:hAnsi="Georgia" w:cstheme="majorBidi"/>
      <w:b/>
      <w:iCs/>
      <w:sz w:val="24"/>
    </w:rPr>
  </w:style>
  <w:style w:type="character" w:styleId="Emphasis">
    <w:name w:val="Emphasis"/>
    <w:basedOn w:val="DefaultParagraphFont"/>
    <w:uiPriority w:val="7"/>
    <w:qFormat/>
    <w:rsid w:val="00945E1B"/>
    <w:rPr>
      <w:rFonts w:ascii="Georgia" w:hAnsi="Georgia"/>
      <w:b/>
      <w:i w:val="0"/>
      <w:iCs/>
      <w:sz w:val="20"/>
      <w:u w:val="single"/>
      <w:bdr w:val="none" w:sz="0" w:space="0" w:color="auto"/>
    </w:rPr>
  </w:style>
  <w:style w:type="character" w:customStyle="1" w:styleId="Style13ptBold">
    <w:name w:val="Style 13 pt Bold"/>
    <w:aliases w:val="Cite"/>
    <w:basedOn w:val="DefaultParagraphFont"/>
    <w:uiPriority w:val="5"/>
    <w:qFormat/>
    <w:rsid w:val="00945E1B"/>
    <w:rPr>
      <w:b/>
      <w:bCs/>
      <w:sz w:val="22"/>
      <w:u w:val="none"/>
    </w:rPr>
  </w:style>
  <w:style w:type="character" w:customStyle="1" w:styleId="StyleUnderline">
    <w:name w:val="Style Underline"/>
    <w:aliases w:val="Underline,Style Bold Underline"/>
    <w:basedOn w:val="DefaultParagraphFont"/>
    <w:uiPriority w:val="6"/>
    <w:qFormat/>
    <w:rsid w:val="00945E1B"/>
    <w:rPr>
      <w:b w:val="0"/>
      <w:sz w:val="22"/>
      <w:u w:val="single"/>
    </w:rPr>
  </w:style>
  <w:style w:type="character" w:styleId="Hyperlink">
    <w:name w:val="Hyperlink"/>
    <w:basedOn w:val="DefaultParagraphFont"/>
    <w:uiPriority w:val="99"/>
    <w:unhideWhenUsed/>
    <w:rsid w:val="00945E1B"/>
    <w:rPr>
      <w:color w:val="auto"/>
      <w:u w:val="none"/>
    </w:rPr>
  </w:style>
  <w:style w:type="character" w:styleId="FollowedHyperlink">
    <w:name w:val="FollowedHyperlink"/>
    <w:basedOn w:val="DefaultParagraphFont"/>
    <w:uiPriority w:val="99"/>
    <w:semiHidden/>
    <w:unhideWhenUsed/>
    <w:rsid w:val="00945E1B"/>
    <w:rPr>
      <w:color w:val="auto"/>
      <w:u w:val="none"/>
    </w:rPr>
  </w:style>
  <w:style w:type="character" w:customStyle="1" w:styleId="StyleTimesNewRoman">
    <w:name w:val="Style Times New Roman"/>
    <w:basedOn w:val="DefaultParagraphFont"/>
    <w:rsid w:val="00945E1B"/>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ussia-direct.org/content/does-us-shale-gas-revolution-threaten-russia-and-opec" TargetMode="External"/><Relationship Id="rId18" Type="http://schemas.openxmlformats.org/officeDocument/2006/relationships/hyperlink" Target="http://soundwaves.usgs.gov/2012/06/" TargetMode="External"/><Relationship Id="rId26" Type="http://schemas.openxmlformats.org/officeDocument/2006/relationships/hyperlink" Target="http://www.thegwpf.org/china-discovers-major-methane-hydrate-reserve-south-china-sea/" TargetMode="External"/><Relationship Id="rId39" Type="http://schemas.openxmlformats.org/officeDocument/2006/relationships/hyperlink" Target="http://www.eurekalert.org/pub_releases/2002-11/oonr-fif110202.php" TargetMode="External"/><Relationship Id="rId21" Type="http://schemas.openxmlformats.org/officeDocument/2006/relationships/hyperlink" Target="http://www.globalresearch.ca/doomsday-methane-bubble-rupture-how-the-bp-gulf-disaster-may-have-triggered-a-world-killing-event/20131" TargetMode="External"/><Relationship Id="rId34" Type="http://schemas.openxmlformats.org/officeDocument/2006/relationships/hyperlink" Target="http://www.eurekalert.org/pub_releases/2002-11/oonr-fif110202.php" TargetMode="External"/><Relationship Id="rId42" Type="http://schemas.openxmlformats.org/officeDocument/2006/relationships/hyperlink" Target="http://www.pollutionsolutions-online.com/news/water-wastewater/17/breaking_news/burning_ice_could_make_fracking_wastewater_drinkable/26651/" TargetMode="External"/><Relationship Id="rId47" Type="http://schemas.openxmlformats.org/officeDocument/2006/relationships/hyperlink" Target="http://www.pollutionsolutions-online.com/news/water-wastewater/17/breaking_news/burning_ice_could_make_fracking_wastewater_drinkable/26651/" TargetMode="External"/><Relationship Id="rId50"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55" Type="http://schemas.openxmlformats.org/officeDocument/2006/relationships/hyperlink" Target="http://www.lexisnexis.com/legalnewsroom/top-emerging-trend/b/emerging-trends-law-blog/archive/2008/11/13/substantial-quantities-of-extractable-methane-hydrates-identified-in-alaska.aspx" TargetMode="External"/><Relationship Id="rId63" Type="http://schemas.openxmlformats.org/officeDocument/2006/relationships/hyperlink" Target="http://search.proquest.com.proxy.lib.umich.edu/pqrl/docview/207665286/D6A77AEF34804E5CPQ/1?accountid=14667" TargetMode="External"/><Relationship Id="rId68" Type="http://schemas.openxmlformats.org/officeDocument/2006/relationships/hyperlink" Target="http://web.ornl.gov/info/ornlreview/v35_2_02/methane.shtml%20Accessed%20June%2020%202014" TargetMode="External"/><Relationship Id="rId7" Type="http://schemas.openxmlformats.org/officeDocument/2006/relationships/hyperlink" Target="http://www.pollutionsolutions-online.com/news/water-wastewater/17/breaking_news/burning_ice_could_make_fracking_wastewater_drinkable/26651/" TargetMode="External"/><Relationship Id="rId71" Type="http://schemas.openxmlformats.org/officeDocument/2006/relationships/hyperlink" Target="http://web.ornl.gov/info/ornlreview/v35_2_02/methane.shtml%20Accessed%20June%2020%202014" TargetMode="External"/><Relationship Id="rId2" Type="http://schemas.openxmlformats.org/officeDocument/2006/relationships/styles" Target="styles.xml"/><Relationship Id="rId16" Type="http://schemas.openxmlformats.org/officeDocument/2006/relationships/hyperlink" Target="http://www.thegwpf.org/china-discovers-major-methane-hydrate-reserve-south-china-sea/" TargetMode="External"/><Relationship Id="rId29" Type="http://schemas.openxmlformats.org/officeDocument/2006/relationships/hyperlink" Target="http://search.proquest.com.proxy.lib.umich.edu/pqrl/pubidlinkhandler/sng/pubtitle/FT.com/$N/26316/DocView/1498346765/fulltext/488557727FD94307PQ/7?accountid=14667" TargetMode="External"/><Relationship Id="rId11" Type="http://schemas.openxmlformats.org/officeDocument/2006/relationships/hyperlink" Target="http://www.bbc.com/news/business-27021610" TargetMode="External"/><Relationship Id="rId24" Type="http://schemas.openxmlformats.org/officeDocument/2006/relationships/hyperlink" Target="http://oai.dtic.mil/oai/oai?verb=getRecord&amp;metadataPrefix=html&amp;identifier=ADA577937" TargetMode="External"/><Relationship Id="rId32" Type="http://schemas.openxmlformats.org/officeDocument/2006/relationships/hyperlink" Target="http://www.thegwpf.org/china-discovers-major-methane-hydratereserve-south-china-sea/" TargetMode="External"/><Relationship Id="rId37" Type="http://schemas.openxmlformats.org/officeDocument/2006/relationships/hyperlink" Target="http://www.bbc.com/news/business-27021610" TargetMode="External"/><Relationship Id="rId40" Type="http://schemas.openxmlformats.org/officeDocument/2006/relationships/hyperlink" Target="http://woodshole.er.usgs.gov/project-pages/hydrates/research.html" TargetMode="External"/><Relationship Id="rId45" Type="http://schemas.openxmlformats.org/officeDocument/2006/relationships/hyperlink" Target="http://www.postandcourier.com/article/20140105/PC16/140109725%20Accessed%20June%2020" TargetMode="External"/><Relationship Id="rId53" Type="http://schemas.openxmlformats.org/officeDocument/2006/relationships/hyperlink" Target="http://www.nytimes.com/2013/03/13/business/global/japan-says-it-is-first-to-tap-methane-hydrate-deposit.html?pagewanted=all&amp;_r=0" TargetMode="External"/><Relationship Id="rId58" Type="http://schemas.openxmlformats.org/officeDocument/2006/relationships/hyperlink" Target="http://web.ornl.gov/info/ornlreview/v35_2_02/methane.shtml%20Accessed%20June%2020%202014" TargetMode="External"/><Relationship Id="rId66" Type="http://schemas.openxmlformats.org/officeDocument/2006/relationships/hyperlink" Target="http://www.bbc.com/news/business-27021610"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hitehouse.gov/blog/2013/08/29/reducing-america-s-dependence-foreign-oil-strategy-increase-economic-growth-and-redu" TargetMode="External"/><Relationship Id="rId23" Type="http://schemas.openxmlformats.org/officeDocument/2006/relationships/hyperlink" Target="http://www.pollutionsolutions-online.com/news/water-wastewater/17/breaking_news/burning_ice_could_make_fracking_wastewater_drinkable/26651/" TargetMode="External"/><Relationship Id="rId28" Type="http://schemas.openxmlformats.org/officeDocument/2006/relationships/hyperlink" Target="http://search.proquest.com.proxy.lib.umich.edu/pqrl/indexinglinkhandler/sng/au/Pfeifer,+Sylvia/$N?accountid=14667" TargetMode="External"/><Relationship Id="rId36" Type="http://schemas.openxmlformats.org/officeDocument/2006/relationships/hyperlink" Target="http://www.circleofblue.org/waternews/wp-content/uploads/2013/09/Supplementary_Paper_SP_2_4_Hydrates.pdf" TargetMode="External"/><Relationship Id="rId49" Type="http://schemas.openxmlformats.org/officeDocument/2006/relationships/hyperlink" Target="http://www.thegwpf.org/china-discovers-major-methane-hydrate-reserve-south-china-sea/" TargetMode="External"/><Relationship Id="rId57" Type="http://schemas.openxmlformats.org/officeDocument/2006/relationships/hyperlink" Target="http://web.ornl.gov/info/ornlreview/v35_2_02/methane.shtml%20Accessed%20June%2020%202014" TargetMode="External"/><Relationship Id="rId61" Type="http://schemas.openxmlformats.org/officeDocument/2006/relationships/hyperlink" Target="http://www.hnei.hawaii.edu/research/ocean-researches/hydrate-research" TargetMode="External"/><Relationship Id="rId10" Type="http://schemas.openxmlformats.org/officeDocument/2006/relationships/hyperlink" Target="http://search.proquest.com.proxy.lib.umich.edu/pqrl/pubidlinkhandler/sng/pubtitle/Targeted+News+Service/$N/29620/DocView/1037490977/fulltext/D6A77AEF34804E5CPQ/4?accountid=14667" TargetMode="External"/><Relationship Id="rId19" Type="http://schemas.openxmlformats.org/officeDocument/2006/relationships/hyperlink" Target="http://www.bbc.com/news/business-27021610%20Accessed%20June%2020" TargetMode="External"/><Relationship Id="rId31" Type="http://schemas.openxmlformats.org/officeDocument/2006/relationships/hyperlink" Target="http://www.bbc.com/news/business-27021610" TargetMode="External"/><Relationship Id="rId44" Type="http://schemas.openxmlformats.org/officeDocument/2006/relationships/hyperlink" Target="http://www.circleofblue.org/waternews/swp-content/uploads/2013/09/Supplementary_Paper_SP_2_4_Hydrates.pdf" TargetMode="External"/><Relationship Id="rId52" Type="http://schemas.openxmlformats.org/officeDocument/2006/relationships/hyperlink" Target="http://www.circleofblue.org/waternews/wp-content/uploads/2013/09/Supplementary_Paper_SP_2_4_Hydrates.pdf" TargetMode="External"/><Relationship Id="rId60" Type="http://schemas.openxmlformats.org/officeDocument/2006/relationships/hyperlink" Target="http://www.nrl.navy.mil/media/news-releases/2003/methane-hydrates-an-abundance-of-frozen-clean-energy-from-the-sea" TargetMode="External"/><Relationship Id="rId65" Type="http://schemas.openxmlformats.org/officeDocument/2006/relationships/hyperlink" Target="http://www.bbc.com/news/business-27021610%20Accessed%20June%2020"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arch.proquestcom.proxy.lib.umich.edu/pqrl/docview/1355774559/D6A77AEF34804E5CPQ/8?accountid=14667" TargetMode="External"/><Relationship Id="rId14" Type="http://schemas.openxmlformats.org/officeDocument/2006/relationships/hyperlink" Target="http://www.circleofblue.org/waternews/wp-content/uploads/2013/09/Supplementary_Paper_SP_2_4_Hydrates.pdf" TargetMode="External"/><Relationship Id="rId22" Type="http://schemas.openxmlformats.org/officeDocument/2006/relationships/hyperlink" Target="http://www.resilience.org/stories/2004-12-15/methane-burps-ticking-time-bomb" TargetMode="External"/><Relationship Id="rId27" Type="http://schemas.openxmlformats.org/officeDocument/2006/relationships/hyperlink" Target="http://oai.dtic.mil/oai/oai?verb=getRecord&amp;metadataPrefix=html&amp;identifier=ADA577937" TargetMode="External"/><Relationship Id="rId30" Type="http://schemas.openxmlformats.org/officeDocument/2006/relationships/hyperlink" Target="http://search.proquest.com.proxy.lib.umich.edu/pqrl/docview/1498346765/488557727FD94307PQ/7?accountid=14667" TargetMode="External"/><Relationship Id="rId35" Type="http://schemas.openxmlformats.org/officeDocument/2006/relationships/hyperlink" Target="http://www.postandcourier.com/article/20140105/PC16/140109725%20Accessed%20June%2020" TargetMode="External"/><Relationship Id="rId43" Type="http://schemas.openxmlformats.org/officeDocument/2006/relationships/hyperlink" Target="http://www.cbc.ca/news/technology/canada-drops-out-of-race-to-tap-methane-hydrates-1.1358966?ref=fh%2Cwww.mymanitoba.com" TargetMode="External"/><Relationship Id="rId48" Type="http://schemas.openxmlformats.org/officeDocument/2006/relationships/hyperlink" Target="http://thediplomat.com/2013/03/japan-on-the-cusp-of-energy-independence/" TargetMode="External"/><Relationship Id="rId56" Type="http://schemas.openxmlformats.org/officeDocument/2006/relationships/hyperlink" Target="http://search.proquest.com.proxy.lib.umich.edu/docview/368012037?accountid=14667.//Accessed" TargetMode="External"/><Relationship Id="rId64" Type="http://schemas.openxmlformats.org/officeDocument/2006/relationships/hyperlink" Target="http://americanprogress.org/issues/green/report/2010/01/13/7200/oil-dependence-is-a-dangerous-habit/" TargetMode="External"/><Relationship Id="rId69" Type="http://schemas.openxmlformats.org/officeDocument/2006/relationships/hyperlink" Target="http://www.lexisnexis.com.proxy.lib.umich.edu/lnacui2api/auth/checkbrowser.do;jsessionid=C39D263D18C0EE8535AFD29A6C1F7649.MgHXAlEnyyAHeuzKo6U4A?ipcounter=1&amp;cookieState=0&amp;rand=0.9051108519034639&amp;bhjs=1&amp;bhqs=1" TargetMode="External"/><Relationship Id="rId8" Type="http://schemas.openxmlformats.org/officeDocument/2006/relationships/hyperlink" Target="http://www.bbc.com/news/business-27021610%20Accessed%20June%2020" TargetMode="External"/><Relationship Id="rId51" Type="http://schemas.openxmlformats.org/officeDocument/2006/relationships/hyperlink" Target="http://www.thegwpf.org/china-discovers-major-methane-hydrate-reserve-south-china-sea/" TargetMode="External"/><Relationship Id="rId72" Type="http://schemas.openxmlformats.org/officeDocument/2006/relationships/hyperlink" Target="http://topics.nytimes.com/top/news/science/topics/globalwarming/index.html?inline=nyt-classifier" TargetMode="External"/><Relationship Id="rId3" Type="http://schemas.microsoft.com/office/2007/relationships/stylesWithEffects" Target="stylesWithEffects.xml"/><Relationship Id="rId12" Type="http://schemas.openxmlformats.org/officeDocument/2006/relationships/hyperlink" Target="http://online.wsj.com/articles/joseph-nye-shale-gas-is-americas-geopolitical-trump-card-1402266357" TargetMode="External"/><Relationship Id="rId17" Type="http://schemas.openxmlformats.org/officeDocument/2006/relationships/hyperlink" Target="http://online.wsj.com/articles/joseph-nye-shale-gas-is-americas-geopolitical-trump-card-1402266357" TargetMode="External"/><Relationship Id="rId25" Type="http://schemas.openxmlformats.org/officeDocument/2006/relationships/hyperlink" Target="http://www.bbc.com/news/business-27021610" TargetMode="External"/><Relationship Id="rId33" Type="http://schemas.openxmlformats.org/officeDocument/2006/relationships/hyperlink" Target="http://unconventionalenergy.blogs.ihs.com/2013/05/23/japans-methane-hydrates-natural-gas-extraction/" TargetMode="External"/><Relationship Id="rId38" Type="http://schemas.openxmlformats.org/officeDocument/2006/relationships/hyperlink" Target="http://www.highbeam.com/doc/1G1-58038073.html%20Accessed%20June%2027" TargetMode="External"/><Relationship Id="rId46" Type="http://schemas.openxmlformats.org/officeDocument/2006/relationships/hyperlink" Target="http://americanprogress.org/issues/green/report/2010/01/13/7200/oil-dependence-is-a-dangerous-habit/" TargetMode="External"/><Relationship Id="rId59" Type="http://schemas.openxmlformats.org/officeDocument/2006/relationships/hyperlink" Target="http://www.nrl.navy.mil/research/nrl-review/2002/chem-biochem-research/coffin/" TargetMode="External"/><Relationship Id="rId67" Type="http://schemas.openxmlformats.org/officeDocument/2006/relationships/hyperlink" Target="http://thediplomat.com/2013/03/japan-on-the-cusp-of-energy-independence/" TargetMode="External"/><Relationship Id="rId20" Type="http://schemas.openxmlformats.org/officeDocument/2006/relationships/hyperlink" Target="http://www.postandcourier.com/article/20140105/PC16/140109725%20Accessed%20June%2020" TargetMode="External"/><Relationship Id="rId41" Type="http://schemas.openxmlformats.org/officeDocument/2006/relationships/hyperlink" Target="http://www.circleofblue.org/waternews/wp-content/uploads/2013/09/Supplementary_Paper_SP_2_4_Hydrates.pdf" TargetMode="External"/><Relationship Id="rId54" Type="http://schemas.openxmlformats.org/officeDocument/2006/relationships/hyperlink" Target="http://www.circleofblue.org/waternews/wp-content/uploads/2013/09/Supplementary_Paper_SP_2_4_Hydrates.pdf" TargetMode="External"/><Relationship Id="rId62" Type="http://schemas.openxmlformats.org/officeDocument/2006/relationships/hyperlink" Target="http://search.proquest.com.proxy.lib.umich.edu/pqrl/docview/207665286/D6A77AEF34804E5CPQ/1?accountid=14667" TargetMode="External"/><Relationship Id="rId70" Type="http://schemas.openxmlformats.org/officeDocument/2006/relationships/hyperlink" Target="http://americanprogress.org/issues/green/report/2010/01/13/7200/oil-dependence-is-a-dangerous-habit/" TargetMode="External"/><Relationship Id="rId1" Type="http://schemas.openxmlformats.org/officeDocument/2006/relationships/numbering" Target="numbering.xml"/><Relationship Id="rId6" Type="http://schemas.openxmlformats.org/officeDocument/2006/relationships/hyperlink" Target="http://search.proquest.com.proxy.lib.umich.edu/pqrl/docview/957427683/488557727FD94307PQ/21?accountid=146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TotalTime>
  <Pages>27</Pages>
  <Words>47620</Words>
  <Characters>271438</Characters>
  <Application>Microsoft Office Word</Application>
  <DocSecurity>0</DocSecurity>
  <Lines>2261</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Alderete, Team 2010</dc:creator>
  <cp:keywords>5.0</cp:keywords>
  <cp:lastModifiedBy>Tim Alderete, Team 2010</cp:lastModifiedBy>
  <cp:revision>7</cp:revision>
  <dcterms:created xsi:type="dcterms:W3CDTF">2014-07-01T15:46:00Z</dcterms:created>
  <dcterms:modified xsi:type="dcterms:W3CDTF">2014-07-01T17:52:00Z</dcterms:modified>
</cp:coreProperties>
</file>