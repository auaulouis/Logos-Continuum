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6B7775" w:rsidP="006B7775">
      <w:pPr>
        <w:pStyle w:val="Heading1"/>
      </w:pPr>
      <w:r>
        <w:t xml:space="preserve">Iran </w:t>
      </w:r>
    </w:p>
    <w:p w:rsidR="009F2880" w:rsidRDefault="009F2880" w:rsidP="009F2880">
      <w:pPr>
        <w:pStyle w:val="Heading3"/>
      </w:pPr>
      <w:r>
        <w:lastRenderedPageBreak/>
        <w:t xml:space="preserve">1nc </w:t>
      </w:r>
    </w:p>
    <w:p w:rsidR="009F2880" w:rsidRDefault="009F2880" w:rsidP="009F2880">
      <w:pPr>
        <w:pStyle w:val="Heading4"/>
      </w:pPr>
      <w:r>
        <w:t xml:space="preserve">Extension has open a space to conclude a final deal – new sanctions will </w:t>
      </w:r>
      <w:r w:rsidR="000C6B8F">
        <w:t xml:space="preserve">embolden Iranian hardliners, derail the deal, and cause US-Iran war </w:t>
      </w:r>
    </w:p>
    <w:p w:rsidR="009F2880" w:rsidRDefault="009F2880" w:rsidP="009F2880">
      <w:r>
        <w:t xml:space="preserve">Keith </w:t>
      </w:r>
      <w:r w:rsidRPr="00C90BF0">
        <w:rPr>
          <w:rStyle w:val="StyleStyleBold12pt"/>
        </w:rPr>
        <w:t>Ellison 7/19</w:t>
      </w:r>
      <w:r>
        <w:t xml:space="preserve"> “Ellison, Progressive Caucus Calls on Congress to Let Diplomacy Work on Iran Nuclear Deal”,  </w:t>
      </w:r>
      <w:hyperlink r:id="rId10" w:history="1">
        <w:r w:rsidRPr="00DC493D">
          <w:rPr>
            <w:rStyle w:val="Hyperlink"/>
          </w:rPr>
          <w:t>http://www.noodls.com/view/22BBDBF175E30FB21446CE018FE168D96B0EE1CA?2972xxx1405781061#sthash.EnoQdgxI.dpuf</w:t>
        </w:r>
      </w:hyperlink>
    </w:p>
    <w:p w:rsidR="009F2880" w:rsidRDefault="009F2880" w:rsidP="009F2880"/>
    <w:p w:rsidR="009F2880" w:rsidRPr="00C90BF0" w:rsidRDefault="009F2880" w:rsidP="009F2880">
      <w:pPr>
        <w:rPr>
          <w:sz w:val="16"/>
        </w:rPr>
      </w:pPr>
      <w:r w:rsidRPr="00C90BF0">
        <w:rPr>
          <w:sz w:val="16"/>
        </w:rPr>
        <w:t xml:space="preserve">WASHINGTON-Congressional Progressive Caucus Co-Chairs Reps Raúl l M. Grijalva (D-AZ) and Keith Ellison (D-MN), along with Reps. Barbara Lee (D-CA), Jim Moran (D-VA), John Conyers (D-MI) and Lloyd Doggett (D-TX) released the following statements today after </w:t>
      </w:r>
      <w:r w:rsidRPr="00C90BF0">
        <w:rPr>
          <w:rStyle w:val="StyleBoldUnderline"/>
          <w:highlight w:val="green"/>
        </w:rPr>
        <w:t>an agreement was reached for a four-month extension on negotiations</w:t>
      </w:r>
      <w:r w:rsidRPr="00C90BF0">
        <w:rPr>
          <w:sz w:val="16"/>
        </w:rPr>
        <w:t xml:space="preserve"> over Iran's nuclear program between the United States, the United Kingdom, France, Germany, China, Russia (P5+1) and Iran.</w:t>
      </w:r>
      <w:r w:rsidRPr="00C90BF0">
        <w:rPr>
          <w:sz w:val="12"/>
        </w:rPr>
        <w:t>¶</w:t>
      </w:r>
      <w:r w:rsidRPr="00C90BF0">
        <w:rPr>
          <w:sz w:val="16"/>
        </w:rPr>
        <w:t xml:space="preserve"> "News of </w:t>
      </w:r>
      <w:r w:rsidRPr="00F84054">
        <w:rPr>
          <w:rStyle w:val="StyleBoldUnderline"/>
        </w:rPr>
        <w:t>a</w:t>
      </w:r>
      <w:r w:rsidRPr="00C90BF0">
        <w:rPr>
          <w:sz w:val="16"/>
        </w:rPr>
        <w:t xml:space="preserve"> four month </w:t>
      </w:r>
      <w:r w:rsidRPr="00F84054">
        <w:rPr>
          <w:rStyle w:val="StyleBoldUnderline"/>
        </w:rPr>
        <w:t xml:space="preserve">extension in negotiations with Iran </w:t>
      </w:r>
      <w:r w:rsidRPr="00B31738">
        <w:rPr>
          <w:rStyle w:val="StyleBoldUnderline"/>
          <w:highlight w:val="green"/>
        </w:rPr>
        <w:t>mean</w:t>
      </w:r>
      <w:r w:rsidRPr="00C90BF0">
        <w:rPr>
          <w:rStyle w:val="StyleBoldUnderline"/>
          <w:highlight w:val="green"/>
        </w:rPr>
        <w:t xml:space="preserve">s the </w:t>
      </w:r>
      <w:r w:rsidRPr="00C90BF0">
        <w:rPr>
          <w:rStyle w:val="Emphasis"/>
          <w:highlight w:val="green"/>
        </w:rPr>
        <w:t>prospect</w:t>
      </w:r>
      <w:r w:rsidRPr="00C90BF0">
        <w:rPr>
          <w:rStyle w:val="StyleBoldUnderline"/>
          <w:highlight w:val="green"/>
        </w:rPr>
        <w:t xml:space="preserve"> for an Iran without nuclear ambitions is </w:t>
      </w:r>
      <w:r w:rsidRPr="00C90BF0">
        <w:rPr>
          <w:rStyle w:val="Emphasis"/>
          <w:highlight w:val="green"/>
        </w:rPr>
        <w:t>still very possible</w:t>
      </w:r>
      <w:r w:rsidRPr="00C90BF0">
        <w:rPr>
          <w:sz w:val="16"/>
        </w:rPr>
        <w:t>," Rep. Grijalva said. "It also means peaceful and normalized relations are well within the scope of possibility. I am encouraged to see all parties involved continue the momentum towards that goal, and encourage them to take the time, space and steps needed to succeed where others have failed."</w:t>
      </w:r>
      <w:r w:rsidRPr="00C90BF0">
        <w:rPr>
          <w:sz w:val="12"/>
        </w:rPr>
        <w:t>¶</w:t>
      </w:r>
      <w:r w:rsidRPr="00C90BF0">
        <w:rPr>
          <w:sz w:val="16"/>
        </w:rPr>
        <w:t xml:space="preserve"> "</w:t>
      </w:r>
      <w:r w:rsidRPr="00C90BF0">
        <w:rPr>
          <w:rStyle w:val="StyleBoldUnderline"/>
          <w:highlight w:val="green"/>
        </w:rPr>
        <w:t>We are on the edge of a significant moment</w:t>
      </w:r>
      <w:r w:rsidRPr="00F84054">
        <w:rPr>
          <w:rStyle w:val="StyleBoldUnderline"/>
        </w:rPr>
        <w:t xml:space="preserve"> in</w:t>
      </w:r>
      <w:r w:rsidRPr="00C90BF0">
        <w:rPr>
          <w:sz w:val="16"/>
        </w:rPr>
        <w:t xml:space="preserve"> the history of </w:t>
      </w:r>
      <w:r w:rsidRPr="00F84054">
        <w:rPr>
          <w:rStyle w:val="StyleBoldUnderline"/>
        </w:rPr>
        <w:t>diplomacy</w:t>
      </w:r>
      <w:r w:rsidRPr="00C90BF0">
        <w:rPr>
          <w:sz w:val="16"/>
        </w:rPr>
        <w:t>," Rep. Ellison said. "</w:t>
      </w:r>
      <w:r w:rsidRPr="00C90BF0">
        <w:rPr>
          <w:rStyle w:val="StyleBoldUnderline"/>
          <w:highlight w:val="green"/>
        </w:rPr>
        <w:t>Congress should not undermine</w:t>
      </w:r>
      <w:r w:rsidRPr="00F84054">
        <w:rPr>
          <w:rStyle w:val="StyleBoldUnderline"/>
        </w:rPr>
        <w:t xml:space="preserve"> our diplomats during </w:t>
      </w:r>
      <w:r w:rsidRPr="00C90BF0">
        <w:rPr>
          <w:rStyle w:val="StyleBoldUnderline"/>
          <w:highlight w:val="green"/>
        </w:rPr>
        <w:t>negotiations</w:t>
      </w:r>
      <w:r w:rsidRPr="00C90BF0">
        <w:rPr>
          <w:sz w:val="16"/>
        </w:rPr>
        <w:t xml:space="preserve"> with Iran's representatives in Vienna. </w:t>
      </w:r>
      <w:r w:rsidRPr="00F84054">
        <w:rPr>
          <w:rStyle w:val="StyleBoldUnderline"/>
        </w:rPr>
        <w:t xml:space="preserve">Since negotiations began, Iran has complied with the Joint Plan of Action. Transparency and access have increased. </w:t>
      </w:r>
      <w:r w:rsidRPr="00C90BF0">
        <w:rPr>
          <w:sz w:val="16"/>
        </w:rPr>
        <w:t>We now know more about Iran's nuclear capabilities</w:t>
      </w:r>
      <w:r w:rsidRPr="00F84054">
        <w:rPr>
          <w:rStyle w:val="StyleBoldUnderline"/>
        </w:rPr>
        <w:t>. If negotiators need more time</w:t>
      </w:r>
      <w:r w:rsidRPr="00C90BF0">
        <w:rPr>
          <w:sz w:val="16"/>
        </w:rPr>
        <w:t xml:space="preserve"> to reach a comprehensive agreement, </w:t>
      </w:r>
      <w:r w:rsidRPr="00F84054">
        <w:rPr>
          <w:rStyle w:val="StyleBoldUnderline"/>
        </w:rPr>
        <w:t>we should support them, not make it harder for them to do their jobs by passing more sanctions</w:t>
      </w:r>
      <w:r w:rsidRPr="00C90BF0">
        <w:rPr>
          <w:sz w:val="16"/>
        </w:rPr>
        <w:t>. It is in America's best interest to continue on the path of diplomacy."</w:t>
      </w:r>
      <w:r w:rsidRPr="00C90BF0">
        <w:rPr>
          <w:sz w:val="12"/>
        </w:rPr>
        <w:t>¶</w:t>
      </w:r>
      <w:r w:rsidRPr="00C90BF0">
        <w:rPr>
          <w:sz w:val="16"/>
        </w:rPr>
        <w:t xml:space="preserve"> "Last year's first-step deal addressing Iran's nuclear program was a diplomatic victory that directly reduces Iran's ability to achieve breakout capacity," said Rep. Lee. "</w:t>
      </w:r>
      <w:r w:rsidRPr="00C90BF0">
        <w:rPr>
          <w:rStyle w:val="StyleBoldUnderline"/>
          <w:highlight w:val="green"/>
        </w:rPr>
        <w:t>This extension will</w:t>
      </w:r>
      <w:r w:rsidRPr="00C90BF0">
        <w:rPr>
          <w:sz w:val="16"/>
        </w:rPr>
        <w:t xml:space="preserve"> continue to </w:t>
      </w:r>
      <w:r w:rsidRPr="00C90BF0">
        <w:rPr>
          <w:rStyle w:val="StyleBoldUnderline"/>
          <w:highlight w:val="green"/>
        </w:rPr>
        <w:t>restrict Iran's nuclear capability while creating the diplomatic space</w:t>
      </w:r>
      <w:r w:rsidRPr="00C90BF0">
        <w:rPr>
          <w:sz w:val="16"/>
        </w:rPr>
        <w:t xml:space="preserve"> and time </w:t>
      </w:r>
      <w:r w:rsidRPr="00C90BF0">
        <w:rPr>
          <w:rStyle w:val="StyleBoldUnderline"/>
          <w:highlight w:val="green"/>
        </w:rPr>
        <w:t>for a long-term deal</w:t>
      </w:r>
      <w:r w:rsidRPr="00C90BF0">
        <w:rPr>
          <w:sz w:val="16"/>
        </w:rPr>
        <w:t xml:space="preserve"> that supports U.S. national security interests and a more peaceful and secure world."</w:t>
      </w:r>
      <w:r w:rsidRPr="00C90BF0">
        <w:rPr>
          <w:sz w:val="12"/>
        </w:rPr>
        <w:t>¶</w:t>
      </w:r>
      <w:r w:rsidRPr="00C90BF0">
        <w:rPr>
          <w:sz w:val="16"/>
        </w:rPr>
        <w:t xml:space="preserve"> "</w:t>
      </w:r>
      <w:r w:rsidRPr="00C90BF0">
        <w:rPr>
          <w:rStyle w:val="StyleBoldUnderline"/>
          <w:highlight w:val="green"/>
        </w:rPr>
        <w:t>It is critical that Congress take no action that undermines</w:t>
      </w:r>
      <w:r w:rsidRPr="00F84054">
        <w:rPr>
          <w:rStyle w:val="StyleBoldUnderline"/>
        </w:rPr>
        <w:t xml:space="preserve"> the</w:t>
      </w:r>
      <w:r w:rsidRPr="00C90BF0">
        <w:rPr>
          <w:sz w:val="16"/>
        </w:rPr>
        <w:t xml:space="preserve"> Administration's </w:t>
      </w:r>
      <w:r w:rsidRPr="00F84054">
        <w:rPr>
          <w:rStyle w:val="StyleBoldUnderline"/>
        </w:rPr>
        <w:t xml:space="preserve">diplomatic efforts during </w:t>
      </w:r>
      <w:r w:rsidRPr="00C90BF0">
        <w:rPr>
          <w:rStyle w:val="StyleBoldUnderline"/>
          <w:highlight w:val="green"/>
        </w:rPr>
        <w:t>this extension</w:t>
      </w:r>
      <w:r w:rsidRPr="00C90BF0">
        <w:rPr>
          <w:sz w:val="16"/>
        </w:rPr>
        <w:t xml:space="preserve"> which was provided for under the Joint Plan of Action," Rep. Moran said. "I continue to be hopeful that </w:t>
      </w:r>
      <w:r w:rsidRPr="00C90BF0">
        <w:rPr>
          <w:rStyle w:val="Emphasis"/>
          <w:highlight w:val="green"/>
        </w:rPr>
        <w:t>an agreement can be reached</w:t>
      </w:r>
      <w:r w:rsidRPr="00C90BF0">
        <w:rPr>
          <w:sz w:val="16"/>
        </w:rPr>
        <w:t xml:space="preserve"> which will avert the threat of a militarized Iranian nuclear program."</w:t>
      </w:r>
      <w:r w:rsidRPr="00C90BF0">
        <w:rPr>
          <w:sz w:val="12"/>
        </w:rPr>
        <w:t>¶</w:t>
      </w:r>
      <w:r w:rsidRPr="00C90BF0">
        <w:rPr>
          <w:sz w:val="16"/>
        </w:rPr>
        <w:t xml:space="preserve"> "There's only one safe and sensible way to stop Iran from getting a nuclear weapon-diplomacy," Rep. John Conyers said. "The temporary agreement reached last year has yielded real benefits for the US and the broader world. </w:t>
      </w:r>
      <w:r w:rsidRPr="000C6B8F">
        <w:rPr>
          <w:rStyle w:val="StyleBoldUnderline"/>
          <w:highlight w:val="green"/>
        </w:rPr>
        <w:t>The choice</w:t>
      </w:r>
      <w:r w:rsidRPr="00F84054">
        <w:rPr>
          <w:rStyle w:val="StyleBoldUnderline"/>
        </w:rPr>
        <w:t xml:space="preserve"> is whether we </w:t>
      </w:r>
      <w:r w:rsidRPr="000C6B8F">
        <w:rPr>
          <w:rStyle w:val="StyleBoldUnderline"/>
          <w:highlight w:val="green"/>
        </w:rPr>
        <w:t xml:space="preserve">continue to build on this success or </w:t>
      </w:r>
      <w:r w:rsidRPr="000C6B8F">
        <w:rPr>
          <w:rStyle w:val="Emphasis"/>
          <w:highlight w:val="green"/>
        </w:rPr>
        <w:t>return to mutually destructive confrontation</w:t>
      </w:r>
      <w:r w:rsidRPr="00C90BF0">
        <w:rPr>
          <w:sz w:val="16"/>
        </w:rPr>
        <w:t xml:space="preserve">. </w:t>
      </w:r>
      <w:r w:rsidRPr="00F84054">
        <w:rPr>
          <w:rStyle w:val="StyleBoldUnderline"/>
        </w:rPr>
        <w:t>Denying our negotiators</w:t>
      </w:r>
      <w:r w:rsidRPr="00C90BF0">
        <w:rPr>
          <w:sz w:val="16"/>
        </w:rPr>
        <w:t xml:space="preserve"> the </w:t>
      </w:r>
      <w:r w:rsidRPr="00F84054">
        <w:rPr>
          <w:rStyle w:val="StyleBoldUnderline"/>
        </w:rPr>
        <w:t>time</w:t>
      </w:r>
      <w:r w:rsidRPr="00C90BF0">
        <w:rPr>
          <w:sz w:val="16"/>
        </w:rPr>
        <w:t xml:space="preserve"> they need to secure an agreement </w:t>
      </w:r>
      <w:r w:rsidRPr="00F84054">
        <w:rPr>
          <w:rStyle w:val="StyleBoldUnderline"/>
        </w:rPr>
        <w:t>would simply result in Iran unfreezing its nuclear program</w:t>
      </w:r>
      <w:r w:rsidRPr="00C90BF0">
        <w:rPr>
          <w:sz w:val="16"/>
        </w:rPr>
        <w:t xml:space="preserve">. </w:t>
      </w:r>
      <w:r w:rsidRPr="00C90BF0">
        <w:rPr>
          <w:rStyle w:val="StyleBoldUnderline"/>
          <w:highlight w:val="green"/>
        </w:rPr>
        <w:t>While some advocate for</w:t>
      </w:r>
      <w:r w:rsidRPr="00C90BF0">
        <w:rPr>
          <w:sz w:val="16"/>
        </w:rPr>
        <w:t xml:space="preserve"> additional </w:t>
      </w:r>
      <w:r w:rsidRPr="00C90BF0">
        <w:rPr>
          <w:rStyle w:val="StyleBoldUnderline"/>
          <w:highlight w:val="green"/>
        </w:rPr>
        <w:t>sanctions</w:t>
      </w:r>
      <w:r w:rsidRPr="00C90BF0">
        <w:rPr>
          <w:sz w:val="16"/>
          <w:highlight w:val="green"/>
        </w:rPr>
        <w:t xml:space="preserve">, </w:t>
      </w:r>
      <w:r w:rsidRPr="00C90BF0">
        <w:rPr>
          <w:rStyle w:val="StyleBoldUnderline"/>
          <w:highlight w:val="green"/>
        </w:rPr>
        <w:t>these measures would</w:t>
      </w:r>
      <w:r w:rsidRPr="00C90BF0">
        <w:rPr>
          <w:sz w:val="16"/>
        </w:rPr>
        <w:t xml:space="preserve"> counterproductively </w:t>
      </w:r>
      <w:r w:rsidRPr="00C90BF0">
        <w:rPr>
          <w:rStyle w:val="Emphasis"/>
          <w:highlight w:val="green"/>
        </w:rPr>
        <w:t xml:space="preserve">embolden </w:t>
      </w:r>
      <w:r w:rsidRPr="00422274">
        <w:rPr>
          <w:rStyle w:val="Emphasis"/>
          <w:highlight w:val="green"/>
        </w:rPr>
        <w:t>hardliners in Iran</w:t>
      </w:r>
      <w:r w:rsidRPr="000C6B8F">
        <w:rPr>
          <w:rStyle w:val="Emphasis"/>
        </w:rPr>
        <w:t>'s</w:t>
      </w:r>
      <w:r w:rsidRPr="000C6B8F">
        <w:rPr>
          <w:rStyle w:val="StyleBoldUnderline"/>
        </w:rPr>
        <w:t xml:space="preserve"> government </w:t>
      </w:r>
      <w:r w:rsidRPr="00C90BF0">
        <w:rPr>
          <w:rStyle w:val="StyleBoldUnderline"/>
          <w:highlight w:val="green"/>
        </w:rPr>
        <w:t xml:space="preserve">and put us back on a </w:t>
      </w:r>
      <w:r w:rsidRPr="000C6B8F">
        <w:rPr>
          <w:rStyle w:val="Emphasis"/>
          <w:highlight w:val="green"/>
        </w:rPr>
        <w:t>path to war</w:t>
      </w:r>
      <w:r w:rsidRPr="00C90BF0">
        <w:rPr>
          <w:sz w:val="16"/>
          <w:highlight w:val="green"/>
        </w:rPr>
        <w:t>.</w:t>
      </w:r>
      <w:r w:rsidRPr="00C90BF0">
        <w:rPr>
          <w:sz w:val="16"/>
        </w:rPr>
        <w:t xml:space="preserve"> Americans oppose the use of military force against Iran by a margin of 70 to 22, and for good reason: War with Iran would be disastrous for US interests and carry unacceptable costs in terms of lives and treasure. Americans know that we must give diplomacy a full opportunity to succeed so we can direct our limited resources towards urgently-needed rebuilding here at home."</w:t>
      </w:r>
    </w:p>
    <w:p w:rsidR="006B7775" w:rsidRDefault="006B7775" w:rsidP="006B7775">
      <w:pPr>
        <w:pStyle w:val="Heading4"/>
      </w:pPr>
      <w:r>
        <w:t>US-Iran nuclear talks have been extended – Political Capital critical to keeping congress from placing new sanctions</w:t>
      </w:r>
    </w:p>
    <w:p w:rsidR="006B7775" w:rsidRDefault="006B7775" w:rsidP="006B7775">
      <w:r w:rsidRPr="006B7775">
        <w:rPr>
          <w:rStyle w:val="StyleStyleBold12pt"/>
        </w:rPr>
        <w:t>Deccan Chronicle 7/19</w:t>
      </w:r>
      <w:r>
        <w:t xml:space="preserve"> “For Barack Obama, foreign crises grow more challenging”, </w:t>
      </w:r>
      <w:hyperlink r:id="rId11" w:history="1">
        <w:r w:rsidRPr="00DC493D">
          <w:rPr>
            <w:rStyle w:val="Hyperlink"/>
          </w:rPr>
          <w:t>http://www.deccanchronicle.com/140719/world-americas/article/barack-obama-foreign-crises-grow-more-challenging</w:t>
        </w:r>
      </w:hyperlink>
    </w:p>
    <w:p w:rsidR="006B7775" w:rsidRDefault="006B7775" w:rsidP="006B7775"/>
    <w:p w:rsidR="006B7775" w:rsidRDefault="006B7775" w:rsidP="006B7775">
      <w:pPr>
        <w:rPr>
          <w:sz w:val="16"/>
        </w:rPr>
      </w:pPr>
      <w:r w:rsidRPr="006B7775">
        <w:rPr>
          <w:sz w:val="16"/>
        </w:rPr>
        <w:t xml:space="preserve">Washington: Surveying a dizzying array of international crises, President Barack </w:t>
      </w:r>
      <w:r w:rsidRPr="006B7775">
        <w:rPr>
          <w:rStyle w:val="StyleBoldUnderline"/>
        </w:rPr>
        <w:t>Obama stated</w:t>
      </w:r>
      <w:r w:rsidRPr="006B7775">
        <w:rPr>
          <w:sz w:val="16"/>
        </w:rPr>
        <w:t xml:space="preserve"> the obvious: "</w:t>
      </w:r>
      <w:r w:rsidRPr="006B7775">
        <w:rPr>
          <w:rStyle w:val="StyleBoldUnderline"/>
        </w:rPr>
        <w:t>We live in a complex world</w:t>
      </w:r>
      <w:r w:rsidRPr="006B7775">
        <w:rPr>
          <w:sz w:val="16"/>
        </w:rPr>
        <w:t xml:space="preserve"> and </w:t>
      </w:r>
      <w:r w:rsidRPr="006B7775">
        <w:rPr>
          <w:rStyle w:val="StyleBoldUnderline"/>
        </w:rPr>
        <w:t>at a challenging time</w:t>
      </w:r>
      <w:r w:rsidRPr="006B7775">
        <w:rPr>
          <w:sz w:val="16"/>
        </w:rPr>
        <w:t>."</w:t>
      </w:r>
      <w:r w:rsidRPr="006B7775">
        <w:rPr>
          <w:sz w:val="12"/>
        </w:rPr>
        <w:t>¶</w:t>
      </w:r>
      <w:r w:rsidRPr="006B7775">
        <w:rPr>
          <w:sz w:val="16"/>
        </w:rPr>
        <w:t xml:space="preserve"> </w:t>
      </w:r>
      <w:r w:rsidRPr="006B7775">
        <w:rPr>
          <w:sz w:val="12"/>
        </w:rPr>
        <w:t>¶</w:t>
      </w:r>
      <w:r w:rsidRPr="006B7775">
        <w:rPr>
          <w:sz w:val="16"/>
        </w:rPr>
        <w:t xml:space="preserve"> And then suddenly, only a day later, the world had grown much more troubling, the challenges even more confounding.</w:t>
      </w:r>
      <w:r w:rsidRPr="006B7775">
        <w:rPr>
          <w:sz w:val="12"/>
        </w:rPr>
        <w:t>¶</w:t>
      </w:r>
      <w:r w:rsidRPr="006B7775">
        <w:rPr>
          <w:sz w:val="16"/>
        </w:rPr>
        <w:t xml:space="preserve"> </w:t>
      </w:r>
      <w:r w:rsidRPr="006B7775">
        <w:rPr>
          <w:sz w:val="12"/>
        </w:rPr>
        <w:t>¶</w:t>
      </w:r>
      <w:r w:rsidRPr="006B7775">
        <w:rPr>
          <w:sz w:val="16"/>
        </w:rPr>
        <w:t xml:space="preserve"> The downing Thursday of a passenger plane carrying nearly 300 people spread the impact of the standoff between Ukraine and Russia far around the globe. The prospect of more Mideast casualties was assured when Israel launched a ground offensive in the Gaza Strip after unsuccessful efforts to arrange a cease-fire between the Israelis and Palestinians.</w:t>
      </w:r>
      <w:r w:rsidRPr="006B7775">
        <w:rPr>
          <w:sz w:val="12"/>
        </w:rPr>
        <w:t>¶</w:t>
      </w:r>
      <w:r w:rsidRPr="006B7775">
        <w:rPr>
          <w:sz w:val="16"/>
        </w:rPr>
        <w:t xml:space="preserve"> </w:t>
      </w:r>
      <w:r w:rsidRPr="006B7775">
        <w:rPr>
          <w:sz w:val="12"/>
        </w:rPr>
        <w:t>¶</w:t>
      </w:r>
      <w:r w:rsidRPr="006B7775">
        <w:rPr>
          <w:sz w:val="16"/>
        </w:rPr>
        <w:t xml:space="preserve"> </w:t>
      </w:r>
      <w:r w:rsidRPr="006B7775">
        <w:rPr>
          <w:rStyle w:val="StyleBoldUnderline"/>
        </w:rPr>
        <w:t xml:space="preserve">Yet </w:t>
      </w:r>
      <w:r w:rsidRPr="009F2880">
        <w:rPr>
          <w:rStyle w:val="StyleBoldUnderline"/>
          <w:highlight w:val="green"/>
        </w:rPr>
        <w:t xml:space="preserve">there was a </w:t>
      </w:r>
      <w:r w:rsidRPr="009F2880">
        <w:rPr>
          <w:rStyle w:val="Emphasis"/>
          <w:highlight w:val="green"/>
        </w:rPr>
        <w:t>ray of hope</w:t>
      </w:r>
      <w:r w:rsidRPr="006B7775">
        <w:rPr>
          <w:sz w:val="16"/>
        </w:rPr>
        <w:t xml:space="preserve"> elsewhere </w:t>
      </w:r>
      <w:r w:rsidRPr="006B7775">
        <w:rPr>
          <w:rStyle w:val="StyleBoldUnderline"/>
        </w:rPr>
        <w:t xml:space="preserve">at week's end with the announcement that </w:t>
      </w:r>
      <w:r w:rsidRPr="009F2880">
        <w:rPr>
          <w:rStyle w:val="StyleBoldUnderline"/>
          <w:highlight w:val="green"/>
        </w:rPr>
        <w:t>the U.S</w:t>
      </w:r>
      <w:r w:rsidRPr="006B7775">
        <w:rPr>
          <w:rStyle w:val="StyleBoldUnderline"/>
        </w:rPr>
        <w:t xml:space="preserve">. and its negotiating partners </w:t>
      </w:r>
      <w:r w:rsidRPr="009F2880">
        <w:rPr>
          <w:rStyle w:val="StyleBoldUnderline"/>
          <w:highlight w:val="green"/>
        </w:rPr>
        <w:t xml:space="preserve">had agreed to </w:t>
      </w:r>
      <w:r w:rsidRPr="009F2880">
        <w:rPr>
          <w:rStyle w:val="Emphasis"/>
          <w:highlight w:val="green"/>
        </w:rPr>
        <w:t>extend nuclear negotiations</w:t>
      </w:r>
      <w:r w:rsidRPr="006B7775">
        <w:rPr>
          <w:rStyle w:val="StyleBoldUnderline"/>
        </w:rPr>
        <w:t xml:space="preserve"> with Iran</w:t>
      </w:r>
      <w:r w:rsidRPr="006B7775">
        <w:rPr>
          <w:sz w:val="16"/>
        </w:rPr>
        <w:t xml:space="preserve"> for four months </w:t>
      </w:r>
      <w:r w:rsidRPr="009F2880">
        <w:rPr>
          <w:rStyle w:val="StyleBoldUnderline"/>
          <w:highlight w:val="green"/>
        </w:rPr>
        <w:t>rather than allow</w:t>
      </w:r>
      <w:r w:rsidRPr="006B7775">
        <w:rPr>
          <w:rStyle w:val="StyleBoldUnderline"/>
        </w:rPr>
        <w:t xml:space="preserve">ing the </w:t>
      </w:r>
      <w:r w:rsidRPr="009F2880">
        <w:rPr>
          <w:rStyle w:val="StyleBoldUnderline"/>
          <w:highlight w:val="green"/>
        </w:rPr>
        <w:t>talks to collapse</w:t>
      </w:r>
      <w:r w:rsidRPr="006B7775">
        <w:rPr>
          <w:sz w:val="16"/>
        </w:rPr>
        <w:t xml:space="preserve"> as a Sunday deadline neared.</w:t>
      </w:r>
      <w:r w:rsidRPr="006B7775">
        <w:rPr>
          <w:sz w:val="12"/>
        </w:rPr>
        <w:t>¶</w:t>
      </w:r>
      <w:r w:rsidRPr="006B7775">
        <w:rPr>
          <w:sz w:val="16"/>
        </w:rPr>
        <w:t xml:space="preserve"> </w:t>
      </w:r>
      <w:r w:rsidRPr="006B7775">
        <w:rPr>
          <w:sz w:val="12"/>
        </w:rPr>
        <w:t>¶</w:t>
      </w:r>
      <w:r w:rsidRPr="006B7775">
        <w:rPr>
          <w:sz w:val="16"/>
        </w:rPr>
        <w:t xml:space="preserve"> Still, there's no guarantee of overcoming stubborn differences with Iran and reaching a final agreement. </w:t>
      </w:r>
      <w:r w:rsidRPr="009F2880">
        <w:rPr>
          <w:rStyle w:val="StyleBoldUnderline"/>
          <w:highlight w:val="green"/>
        </w:rPr>
        <w:t>Obama</w:t>
      </w:r>
      <w:r w:rsidRPr="006B7775">
        <w:rPr>
          <w:rStyle w:val="StyleBoldUnderline"/>
        </w:rPr>
        <w:t xml:space="preserve"> </w:t>
      </w:r>
      <w:r w:rsidRPr="006B7775">
        <w:rPr>
          <w:sz w:val="16"/>
        </w:rPr>
        <w:t xml:space="preserve">also </w:t>
      </w:r>
      <w:r w:rsidRPr="009F2880">
        <w:rPr>
          <w:rStyle w:val="StyleBoldUnderline"/>
          <w:highlight w:val="green"/>
        </w:rPr>
        <w:t>will have to</w:t>
      </w:r>
      <w:r w:rsidRPr="006B7775">
        <w:rPr>
          <w:sz w:val="16"/>
        </w:rPr>
        <w:t xml:space="preserve"> find a way to </w:t>
      </w:r>
      <w:r w:rsidRPr="009F2880">
        <w:rPr>
          <w:rStyle w:val="Emphasis"/>
          <w:highlight w:val="green"/>
        </w:rPr>
        <w:t>stave off pressure</w:t>
      </w:r>
      <w:r w:rsidRPr="009F2880">
        <w:rPr>
          <w:rStyle w:val="StyleBoldUnderline"/>
          <w:highlight w:val="green"/>
        </w:rPr>
        <w:t xml:space="preserve"> from</w:t>
      </w:r>
      <w:r w:rsidRPr="006B7775">
        <w:rPr>
          <w:sz w:val="16"/>
        </w:rPr>
        <w:t xml:space="preserve"> members of </w:t>
      </w:r>
      <w:r w:rsidRPr="009F2880">
        <w:rPr>
          <w:rStyle w:val="StyleBoldUnderline"/>
          <w:highlight w:val="green"/>
        </w:rPr>
        <w:t>Congress</w:t>
      </w:r>
      <w:r w:rsidRPr="006B7775">
        <w:rPr>
          <w:rStyle w:val="StyleBoldUnderline"/>
        </w:rPr>
        <w:t>,</w:t>
      </w:r>
      <w:r w:rsidRPr="006B7775">
        <w:rPr>
          <w:sz w:val="16"/>
        </w:rPr>
        <w:t xml:space="preserve"> </w:t>
      </w:r>
      <w:r w:rsidRPr="006B7775">
        <w:rPr>
          <w:rStyle w:val="StyleBoldUnderline"/>
        </w:rPr>
        <w:t>including</w:t>
      </w:r>
      <w:r w:rsidRPr="006B7775">
        <w:rPr>
          <w:sz w:val="16"/>
        </w:rPr>
        <w:t xml:space="preserve"> some fellow </w:t>
      </w:r>
      <w:r w:rsidRPr="006B7775">
        <w:rPr>
          <w:rStyle w:val="StyleBoldUnderline"/>
        </w:rPr>
        <w:t xml:space="preserve">Democrats, </w:t>
      </w:r>
      <w:r w:rsidRPr="009F2880">
        <w:rPr>
          <w:rStyle w:val="StyleBoldUnderline"/>
          <w:highlight w:val="green"/>
        </w:rPr>
        <w:t>who</w:t>
      </w:r>
      <w:r w:rsidRPr="006B7775">
        <w:rPr>
          <w:rStyle w:val="StyleBoldUnderline"/>
        </w:rPr>
        <w:t xml:space="preserve"> see the extension as a stalling tactic by Iran and </w:t>
      </w:r>
      <w:r w:rsidRPr="009F2880">
        <w:rPr>
          <w:rStyle w:val="StyleBoldUnderline"/>
          <w:highlight w:val="green"/>
        </w:rPr>
        <w:t>are anxious to further penalize Tehran</w:t>
      </w:r>
      <w:r w:rsidRPr="006B7775">
        <w:rPr>
          <w:rStyle w:val="StyleBoldUnderline"/>
        </w:rPr>
        <w:t>.</w:t>
      </w:r>
      <w:r w:rsidRPr="006B7775">
        <w:rPr>
          <w:sz w:val="12"/>
        </w:rPr>
        <w:t>¶</w:t>
      </w:r>
      <w:r w:rsidRPr="006B7775">
        <w:rPr>
          <w:sz w:val="16"/>
        </w:rPr>
        <w:t xml:space="preserve"> </w:t>
      </w:r>
      <w:r w:rsidRPr="006B7775">
        <w:rPr>
          <w:sz w:val="12"/>
        </w:rPr>
        <w:t>¶</w:t>
      </w:r>
      <w:r w:rsidRPr="006B7775">
        <w:rPr>
          <w:sz w:val="16"/>
        </w:rPr>
        <w:t xml:space="preserve"> "</w:t>
      </w:r>
      <w:r w:rsidRPr="006B7775">
        <w:rPr>
          <w:rStyle w:val="StyleBoldUnderline"/>
        </w:rPr>
        <w:t>Increased economic pressure would strengthen our hand, but the administration opposes it</w:t>
      </w:r>
      <w:r w:rsidRPr="006B7775">
        <w:rPr>
          <w:sz w:val="16"/>
        </w:rPr>
        <w:t>," said Republican Rep. Ed Royce, the chairman of the House Foreign Affairs Committee. "It should welcome congressional efforts to ratchet up the economic pressure on Iran."</w:t>
      </w:r>
      <w:r w:rsidRPr="006B7775">
        <w:rPr>
          <w:sz w:val="12"/>
        </w:rPr>
        <w:t>¶</w:t>
      </w:r>
      <w:r w:rsidRPr="006B7775">
        <w:rPr>
          <w:sz w:val="16"/>
        </w:rPr>
        <w:t xml:space="preserve"> </w:t>
      </w:r>
      <w:r w:rsidRPr="006B7775">
        <w:rPr>
          <w:sz w:val="12"/>
        </w:rPr>
        <w:t>¶</w:t>
      </w:r>
      <w:r w:rsidRPr="006B7775">
        <w:rPr>
          <w:sz w:val="16"/>
        </w:rPr>
        <w:t xml:space="preserve"> The cascade of overseas developments comes as the American public's views about Obama's foreign policy have soured, turning what was once seen as his strength into a potential liability. </w:t>
      </w:r>
      <w:r w:rsidRPr="006B7775">
        <w:rPr>
          <w:rStyle w:val="StyleBoldUnderline"/>
        </w:rPr>
        <w:t>For a second-term president already hamstrung on the domestic front, the world stage hardly looks like the refuge</w:t>
      </w:r>
      <w:r w:rsidRPr="006B7775">
        <w:rPr>
          <w:sz w:val="16"/>
        </w:rPr>
        <w:t xml:space="preserve"> it sometimes has offered leaders in their final White House years.</w:t>
      </w:r>
      <w:r w:rsidRPr="006B7775">
        <w:rPr>
          <w:sz w:val="12"/>
        </w:rPr>
        <w:t>¶</w:t>
      </w:r>
      <w:r w:rsidRPr="006B7775">
        <w:rPr>
          <w:sz w:val="16"/>
        </w:rPr>
        <w:t xml:space="preserve"> </w:t>
      </w:r>
      <w:r w:rsidRPr="006B7775">
        <w:rPr>
          <w:sz w:val="12"/>
        </w:rPr>
        <w:t>¶</w:t>
      </w:r>
      <w:r w:rsidRPr="006B7775">
        <w:rPr>
          <w:sz w:val="16"/>
        </w:rPr>
        <w:t xml:space="preserve"> Obama has said repeatedly that a world in turmoil demands American leadership, but this burst of new challenges is showing the limits of that leadership.</w:t>
      </w:r>
      <w:r w:rsidRPr="006B7775">
        <w:rPr>
          <w:sz w:val="12"/>
        </w:rPr>
        <w:t>¶</w:t>
      </w:r>
      <w:r w:rsidRPr="006B7775">
        <w:rPr>
          <w:sz w:val="16"/>
        </w:rPr>
        <w:t xml:space="preserve"> </w:t>
      </w:r>
      <w:r w:rsidRPr="006B7775">
        <w:rPr>
          <w:sz w:val="12"/>
        </w:rPr>
        <w:t>¶</w:t>
      </w:r>
      <w:r w:rsidRPr="006B7775">
        <w:rPr>
          <w:sz w:val="16"/>
        </w:rPr>
        <w:t xml:space="preserve"> Fresh American economic sanctions on Russia couldn't stop the missile attack on the Malaysian Airlines plane, which U.S. officials believe was carried out by pro-Kremlin separatists in eastern Ukraine aided by Moscow. </w:t>
      </w:r>
      <w:r w:rsidRPr="006B7775">
        <w:rPr>
          <w:sz w:val="12"/>
        </w:rPr>
        <w:t>¶</w:t>
      </w:r>
      <w:r w:rsidRPr="006B7775">
        <w:rPr>
          <w:sz w:val="16"/>
        </w:rPr>
        <w:t xml:space="preserve"> </w:t>
      </w:r>
      <w:r w:rsidRPr="006B7775">
        <w:rPr>
          <w:sz w:val="12"/>
        </w:rPr>
        <w:t>¶</w:t>
      </w:r>
      <w:r w:rsidRPr="006B7775">
        <w:rPr>
          <w:sz w:val="16"/>
        </w:rPr>
        <w:t xml:space="preserve"> Obama was also unable to persuade the European Union to join him in penalties aimed at Russia's most powerful economic sectors, settling instead for more tepid EU actions that strained efforts to portray a united Western front against Vladimir Putin's government.</w:t>
      </w:r>
      <w:r w:rsidRPr="006B7775">
        <w:rPr>
          <w:sz w:val="12"/>
        </w:rPr>
        <w:t>¶</w:t>
      </w:r>
      <w:r w:rsidRPr="006B7775">
        <w:rPr>
          <w:sz w:val="16"/>
        </w:rPr>
        <w:t xml:space="preserve"> </w:t>
      </w:r>
      <w:r w:rsidRPr="006B7775">
        <w:rPr>
          <w:sz w:val="12"/>
        </w:rPr>
        <w:t>¶</w:t>
      </w:r>
      <w:r w:rsidRPr="006B7775">
        <w:rPr>
          <w:sz w:val="16"/>
        </w:rPr>
        <w:t xml:space="preserve"> In the Middle East, Israel began its assault in Gaza despite objections by the U.S. and the prospect of mounting civilian casualties.</w:t>
      </w:r>
      <w:r w:rsidRPr="006B7775">
        <w:rPr>
          <w:sz w:val="12"/>
        </w:rPr>
        <w:t>¶</w:t>
      </w:r>
      <w:r w:rsidRPr="006B7775">
        <w:rPr>
          <w:sz w:val="16"/>
        </w:rPr>
        <w:t xml:space="preserve"> </w:t>
      </w:r>
      <w:r w:rsidRPr="006B7775">
        <w:rPr>
          <w:sz w:val="12"/>
        </w:rPr>
        <w:t>¶</w:t>
      </w:r>
      <w:r w:rsidRPr="006B7775">
        <w:rPr>
          <w:sz w:val="16"/>
        </w:rPr>
        <w:t xml:space="preserve"> The urgent international issues add to the pile of foreign policy challenges already causing headaches for the White House: Syria's persistent civil war, the rise of Sunni extremists in Iraq, China's increased aggression in territorial disputes in Asia.</w:t>
      </w:r>
      <w:r w:rsidRPr="006B7775">
        <w:rPr>
          <w:sz w:val="12"/>
        </w:rPr>
        <w:t>¶</w:t>
      </w:r>
      <w:r w:rsidRPr="006B7775">
        <w:rPr>
          <w:sz w:val="16"/>
        </w:rPr>
        <w:t xml:space="preserve"> </w:t>
      </w:r>
      <w:r w:rsidRPr="006B7775">
        <w:rPr>
          <w:sz w:val="12"/>
        </w:rPr>
        <w:t>¶</w:t>
      </w:r>
      <w:r w:rsidRPr="006B7775">
        <w:rPr>
          <w:sz w:val="16"/>
        </w:rPr>
        <w:t xml:space="preserve"> The White House insists the U.S. is better off under Obama's foreign policy leadership, citing as one example his commitment to ending the wars in Iraq and Afghanistan that he inherited from President George W. Bush.</w:t>
      </w:r>
      <w:r w:rsidRPr="006B7775">
        <w:rPr>
          <w:sz w:val="12"/>
        </w:rPr>
        <w:t>¶</w:t>
      </w:r>
      <w:r w:rsidRPr="006B7775">
        <w:rPr>
          <w:sz w:val="16"/>
        </w:rPr>
        <w:t xml:space="preserve"> </w:t>
      </w:r>
      <w:r w:rsidRPr="006B7775">
        <w:rPr>
          <w:sz w:val="12"/>
        </w:rPr>
        <w:t>¶</w:t>
      </w:r>
      <w:r w:rsidRPr="006B7775">
        <w:rPr>
          <w:sz w:val="16"/>
        </w:rPr>
        <w:t xml:space="preserve"> "I think that there have been a number of situations in which you've seen this administration intervene in a meaningful way that has substantially furthered American interests and substantially improved the tranquility of the global community," White House spokesman Josh Earnest said.</w:t>
      </w:r>
      <w:r w:rsidRPr="006B7775">
        <w:rPr>
          <w:sz w:val="12"/>
        </w:rPr>
        <w:t>¶</w:t>
      </w:r>
      <w:r w:rsidRPr="006B7775">
        <w:rPr>
          <w:sz w:val="16"/>
        </w:rPr>
        <w:t xml:space="preserve"> </w:t>
      </w:r>
      <w:r w:rsidRPr="006B7775">
        <w:rPr>
          <w:sz w:val="12"/>
        </w:rPr>
        <w:t>¶</w:t>
      </w:r>
      <w:r w:rsidRPr="006B7775">
        <w:rPr>
          <w:sz w:val="16"/>
        </w:rPr>
        <w:t xml:space="preserve"> Obama and his advisers have tried to project a measured approach to dealing with the deepening instability. Obama stuck to plans to hold fundraisers in New York and a transportation event in Delaware on Thursday, after the plane was downed and Israel began ground military operations in Gaza. Obama also carried on with plans to spend the weekend at Camp David, the presidential retreat in the Maryland mountains.</w:t>
      </w:r>
      <w:r w:rsidRPr="006B7775">
        <w:rPr>
          <w:sz w:val="12"/>
        </w:rPr>
        <w:t>¶</w:t>
      </w:r>
      <w:r w:rsidRPr="006B7775">
        <w:rPr>
          <w:sz w:val="16"/>
        </w:rPr>
        <w:t xml:space="preserve"> </w:t>
      </w:r>
      <w:r w:rsidRPr="006B7775">
        <w:rPr>
          <w:sz w:val="12"/>
        </w:rPr>
        <w:t>¶</w:t>
      </w:r>
      <w:r w:rsidRPr="006B7775">
        <w:rPr>
          <w:sz w:val="16"/>
        </w:rPr>
        <w:t xml:space="preserve"> The strategy reflects the view of the White House that there is a danger in presidents believing they are presiding over circumstances or events that dwarf the challenges faced by their predecessors. Such thinking, Obama's aides say, can lead to overreach as presidents think that extraordinary measures are required and that their decisions can bypass the normal checks and balances.</w:t>
      </w:r>
      <w:r w:rsidRPr="006B7775">
        <w:rPr>
          <w:sz w:val="12"/>
        </w:rPr>
        <w:t>¶</w:t>
      </w:r>
      <w:r w:rsidRPr="006B7775">
        <w:rPr>
          <w:sz w:val="16"/>
        </w:rPr>
        <w:t xml:space="preserve"> </w:t>
      </w:r>
      <w:r w:rsidRPr="006B7775">
        <w:rPr>
          <w:sz w:val="12"/>
        </w:rPr>
        <w:t>¶</w:t>
      </w:r>
      <w:r w:rsidRPr="006B7775">
        <w:rPr>
          <w:sz w:val="16"/>
        </w:rPr>
        <w:t xml:space="preserve"> To Obama's critics, that approach smacks of timidity and restraint that have left both foes and friends more willing to dismiss his warnings as empty threats.</w:t>
      </w:r>
      <w:r w:rsidRPr="006B7775">
        <w:rPr>
          <w:sz w:val="12"/>
        </w:rPr>
        <w:t>¶</w:t>
      </w:r>
      <w:r w:rsidRPr="006B7775">
        <w:rPr>
          <w:sz w:val="16"/>
        </w:rPr>
        <w:t xml:space="preserve"> </w:t>
      </w:r>
      <w:r w:rsidRPr="006B7775">
        <w:rPr>
          <w:sz w:val="12"/>
        </w:rPr>
        <w:t>¶</w:t>
      </w:r>
      <w:r w:rsidRPr="006B7775">
        <w:rPr>
          <w:sz w:val="16"/>
        </w:rPr>
        <w:t xml:space="preserve"> For a brief moment over the past few days, </w:t>
      </w:r>
      <w:r w:rsidRPr="009F2880">
        <w:rPr>
          <w:rStyle w:val="StyleBoldUnderline"/>
          <w:highlight w:val="green"/>
        </w:rPr>
        <w:t xml:space="preserve">it appeared the White House was </w:t>
      </w:r>
      <w:r w:rsidRPr="009F2880">
        <w:rPr>
          <w:rStyle w:val="Emphasis"/>
          <w:highlight w:val="green"/>
        </w:rPr>
        <w:t>on the offensive</w:t>
      </w:r>
      <w:r w:rsidRPr="006B7775">
        <w:rPr>
          <w:sz w:val="16"/>
        </w:rPr>
        <w:t>, not just reacting to world events.</w:t>
      </w:r>
    </w:p>
    <w:p w:rsidR="000C6B8F" w:rsidRPr="00871F9F" w:rsidRDefault="000C6B8F" w:rsidP="000C6B8F">
      <w:pPr>
        <w:keepNext/>
        <w:keepLines/>
        <w:spacing w:before="200"/>
        <w:outlineLvl w:val="3"/>
        <w:rPr>
          <w:rFonts w:eastAsiaTheme="majorEastAsia" w:cstheme="majorBidi"/>
          <w:b/>
          <w:bCs/>
          <w:iCs/>
          <w:sz w:val="26"/>
        </w:rPr>
      </w:pPr>
      <w:r>
        <w:rPr>
          <w:rFonts w:eastAsiaTheme="majorEastAsia" w:cstheme="majorBidi"/>
          <w:b/>
          <w:bCs/>
          <w:iCs/>
          <w:sz w:val="26"/>
        </w:rPr>
        <w:t>Escalates to major power war</w:t>
      </w:r>
    </w:p>
    <w:p w:rsidR="000C6B8F" w:rsidRDefault="000C6B8F" w:rsidP="000C6B8F">
      <w:r>
        <w:rPr>
          <w:b/>
          <w:bCs/>
          <w:sz w:val="26"/>
        </w:rPr>
        <w:t xml:space="preserve">Trabanco </w:t>
      </w:r>
      <w:r w:rsidRPr="00871F9F">
        <w:rPr>
          <w:b/>
          <w:bCs/>
          <w:sz w:val="26"/>
        </w:rPr>
        <w:t>9</w:t>
      </w:r>
      <w:r w:rsidRPr="00871F9F">
        <w:t xml:space="preserve"> – Independent researcher of geopoltical and military affairs (1/13/09, José Miguel Alonso Trabanco, “The Middle Eastern Powder Keg Can Explode at anytime,” **http://www.globalresearch.ca/index.php?context=va&amp;aid=11762**)</w:t>
      </w:r>
    </w:p>
    <w:p w:rsidR="000C6B8F" w:rsidRPr="00871F9F" w:rsidRDefault="000C6B8F" w:rsidP="000C6B8F"/>
    <w:p w:rsidR="000C6B8F" w:rsidRPr="008F41C2" w:rsidRDefault="000C6B8F" w:rsidP="000C6B8F">
      <w:pPr>
        <w:rPr>
          <w:sz w:val="16"/>
        </w:rPr>
      </w:pPr>
      <w:r w:rsidRPr="00A75157">
        <w:rPr>
          <w:rStyle w:val="StyleBoldUnderline"/>
          <w:highlight w:val="green"/>
        </w:rPr>
        <w:t xml:space="preserve">In case of </w:t>
      </w:r>
      <w:r w:rsidRPr="00215364">
        <w:rPr>
          <w:sz w:val="16"/>
        </w:rPr>
        <w:t xml:space="preserve">an </w:t>
      </w:r>
      <w:r w:rsidRPr="005E10DA">
        <w:rPr>
          <w:rStyle w:val="StyleBoldUnderline"/>
        </w:rPr>
        <w:t xml:space="preserve">Israeli </w:t>
      </w:r>
      <w:r w:rsidRPr="00215364">
        <w:rPr>
          <w:sz w:val="16"/>
        </w:rPr>
        <w:t xml:space="preserve">and/or </w:t>
      </w:r>
      <w:r w:rsidRPr="005E10DA">
        <w:rPr>
          <w:rStyle w:val="StyleBoldUnderline"/>
          <w:highlight w:val="green"/>
        </w:rPr>
        <w:t xml:space="preserve">American attack </w:t>
      </w:r>
      <w:r w:rsidRPr="00215364">
        <w:rPr>
          <w:sz w:val="16"/>
        </w:rPr>
        <w:t>against</w:t>
      </w:r>
      <w:r w:rsidRPr="00A75157">
        <w:rPr>
          <w:rStyle w:val="StyleBoldUnderline"/>
          <w:highlight w:val="green"/>
        </w:rPr>
        <w:t xml:space="preserve"> Iran, </w:t>
      </w:r>
      <w:r w:rsidRPr="00215364">
        <w:rPr>
          <w:sz w:val="16"/>
        </w:rPr>
        <w:t xml:space="preserve">Ahmadinejad's government </w:t>
      </w:r>
      <w:r w:rsidRPr="00A75157">
        <w:rPr>
          <w:rStyle w:val="StyleBoldUnderline"/>
          <w:highlight w:val="green"/>
        </w:rPr>
        <w:t>will certainly respond</w:t>
      </w:r>
      <w:r w:rsidRPr="00215364">
        <w:rPr>
          <w:sz w:val="16"/>
        </w:rPr>
        <w:t xml:space="preserve">. A possible countermeasure would be to fire Persian ballistic missiles against Israel and maybe even against American military bases in the regions. </w:t>
      </w:r>
      <w:r w:rsidRPr="00767651">
        <w:rPr>
          <w:b/>
          <w:u w:val="single"/>
        </w:rPr>
        <w:t>Teheran will</w:t>
      </w:r>
      <w:r w:rsidRPr="00767651">
        <w:rPr>
          <w:sz w:val="16"/>
        </w:rPr>
        <w:t xml:space="preserve"> unquestionably </w:t>
      </w:r>
      <w:r w:rsidRPr="00767651">
        <w:rPr>
          <w:b/>
          <w:u w:val="single"/>
        </w:rPr>
        <w:t>resort to</w:t>
      </w:r>
      <w:r w:rsidRPr="00767651">
        <w:rPr>
          <w:sz w:val="16"/>
        </w:rPr>
        <w:t xml:space="preserve"> its </w:t>
      </w:r>
      <w:r w:rsidRPr="00767651">
        <w:rPr>
          <w:b/>
          <w:u w:val="single"/>
        </w:rPr>
        <w:t>proxies like Hamas or Hezbollah</w:t>
      </w:r>
      <w:r w:rsidRPr="00767651">
        <w:rPr>
          <w:sz w:val="16"/>
        </w:rPr>
        <w:t xml:space="preserve"> (or even some of its Shiite allies it has in Lebanon or Saudi Arabia) </w:t>
      </w:r>
      <w:r w:rsidRPr="00767651">
        <w:rPr>
          <w:b/>
          <w:u w:val="single"/>
        </w:rPr>
        <w:t>to carry out attacks</w:t>
      </w:r>
      <w:r w:rsidRPr="00767651">
        <w:rPr>
          <w:sz w:val="16"/>
        </w:rPr>
        <w:t xml:space="preserve"> </w:t>
      </w:r>
      <w:r w:rsidRPr="00215364">
        <w:rPr>
          <w:sz w:val="16"/>
        </w:rPr>
        <w:t xml:space="preserve">against Israel, America and their allies, effectively </w:t>
      </w:r>
      <w:r w:rsidRPr="00215364">
        <w:rPr>
          <w:b/>
          <w:highlight w:val="green"/>
          <w:u w:val="single"/>
        </w:rPr>
        <w:t>setting in flames</w:t>
      </w:r>
      <w:r w:rsidRPr="00215364">
        <w:rPr>
          <w:sz w:val="16"/>
          <w:highlight w:val="green"/>
        </w:rPr>
        <w:t xml:space="preserve"> </w:t>
      </w:r>
      <w:r w:rsidRPr="00767651">
        <w:rPr>
          <w:rStyle w:val="StyleBoldUnderline"/>
        </w:rPr>
        <w:t>a large portion of</w:t>
      </w:r>
      <w:r w:rsidRPr="00215364">
        <w:rPr>
          <w:sz w:val="16"/>
        </w:rPr>
        <w:t xml:space="preserve"> </w:t>
      </w:r>
      <w:r w:rsidRPr="00215364">
        <w:rPr>
          <w:b/>
          <w:highlight w:val="green"/>
          <w:u w:val="single"/>
        </w:rPr>
        <w:t>the Middle East</w:t>
      </w:r>
      <w:r w:rsidRPr="00215364">
        <w:rPr>
          <w:sz w:val="16"/>
        </w:rPr>
        <w:t xml:space="preserve">. The ultimate weapon at Iranian disposal is to block the Strait of Hormuz. If such chokepoint is indeed asphyxiated, that would dramatically increase the price of oil, this a very threatening retaliation because it will bring intense financial and economic havoc upon the West, which is already facing significant trouble in those respects. In short, the necessary </w:t>
      </w:r>
      <w:r w:rsidRPr="00215364">
        <w:rPr>
          <w:rStyle w:val="Emphasis"/>
          <w:highlight w:val="green"/>
        </w:rPr>
        <w:t xml:space="preserve">conditions for a major war </w:t>
      </w:r>
      <w:r w:rsidRPr="008F41C2">
        <w:rPr>
          <w:rStyle w:val="StyleBoldUnderline"/>
          <w:highlight w:val="green"/>
        </w:rPr>
        <w:t>in the Middle East are given</w:t>
      </w:r>
      <w:r w:rsidRPr="00215364">
        <w:rPr>
          <w:sz w:val="16"/>
        </w:rPr>
        <w:t xml:space="preserve">. </w:t>
      </w:r>
      <w:r w:rsidRPr="008F41C2">
        <w:rPr>
          <w:rStyle w:val="StyleBoldUnderline"/>
          <w:highlight w:val="green"/>
        </w:rPr>
        <w:t>Such conflict</w:t>
      </w:r>
      <w:r w:rsidRPr="008F41C2">
        <w:rPr>
          <w:b/>
          <w:highlight w:val="green"/>
          <w:u w:val="single"/>
        </w:rPr>
        <w:t xml:space="preserve"> </w:t>
      </w:r>
      <w:r w:rsidRPr="00215364">
        <w:rPr>
          <w:b/>
          <w:highlight w:val="green"/>
          <w:u w:val="single"/>
        </w:rPr>
        <w:t>could</w:t>
      </w:r>
      <w:r w:rsidRPr="00215364">
        <w:rPr>
          <w:sz w:val="16"/>
          <w:highlight w:val="green"/>
        </w:rPr>
        <w:t xml:space="preserve"> </w:t>
      </w:r>
      <w:r w:rsidRPr="008F41C2">
        <w:rPr>
          <w:rStyle w:val="Emphasis"/>
          <w:highlight w:val="green"/>
        </w:rPr>
        <w:t>rapidly spiral</w:t>
      </w:r>
      <w:r w:rsidRPr="00215364">
        <w:rPr>
          <w:rStyle w:val="Emphasis"/>
          <w:highlight w:val="green"/>
        </w:rPr>
        <w:t xml:space="preserve"> out of control</w:t>
      </w:r>
      <w:r w:rsidRPr="00215364">
        <w:rPr>
          <w:sz w:val="16"/>
          <w:highlight w:val="green"/>
        </w:rPr>
        <w:t xml:space="preserve"> </w:t>
      </w:r>
      <w:r w:rsidRPr="008F41C2">
        <w:rPr>
          <w:rStyle w:val="StyleBoldUnderline"/>
          <w:highlight w:val="green"/>
        </w:rPr>
        <w:t xml:space="preserve">and </w:t>
      </w:r>
      <w:r w:rsidRPr="008F41C2">
        <w:rPr>
          <w:rStyle w:val="StyleBoldUnderline"/>
        </w:rPr>
        <w:t xml:space="preserve">thus </w:t>
      </w:r>
      <w:r w:rsidRPr="008F41C2">
        <w:rPr>
          <w:rStyle w:val="StyleBoldUnderline"/>
          <w:highlight w:val="green"/>
        </w:rPr>
        <w:t>a</w:t>
      </w:r>
      <w:r w:rsidRPr="00215364">
        <w:rPr>
          <w:sz w:val="16"/>
        </w:rPr>
        <w:t xml:space="preserve"> relatively </w:t>
      </w:r>
      <w:r w:rsidRPr="008F41C2">
        <w:rPr>
          <w:b/>
          <w:highlight w:val="green"/>
          <w:u w:val="single"/>
        </w:rPr>
        <w:t xml:space="preserve">minor clash could </w:t>
      </w:r>
      <w:r w:rsidRPr="008F41C2">
        <w:rPr>
          <w:rStyle w:val="Emphasis"/>
          <w:highlight w:val="green"/>
        </w:rPr>
        <w:t>quickly</w:t>
      </w:r>
      <w:r w:rsidRPr="00767651">
        <w:rPr>
          <w:b/>
          <w:u w:val="single"/>
        </w:rPr>
        <w:t xml:space="preserve"> and </w:t>
      </w:r>
      <w:r w:rsidRPr="00767651">
        <w:rPr>
          <w:rStyle w:val="Emphasis"/>
        </w:rPr>
        <w:t>dangerously</w:t>
      </w:r>
      <w:r w:rsidRPr="00767651">
        <w:rPr>
          <w:b/>
          <w:u w:val="single"/>
        </w:rPr>
        <w:t xml:space="preserve"> </w:t>
      </w:r>
      <w:r w:rsidRPr="008F41C2">
        <w:rPr>
          <w:b/>
          <w:highlight w:val="green"/>
          <w:u w:val="single"/>
        </w:rPr>
        <w:t>escalate</w:t>
      </w:r>
      <w:r w:rsidRPr="00767651">
        <w:rPr>
          <w:b/>
          <w:u w:val="single"/>
        </w:rPr>
        <w:t xml:space="preserve"> by </w:t>
      </w:r>
      <w:r w:rsidRPr="00215364">
        <w:rPr>
          <w:b/>
          <w:highlight w:val="green"/>
          <w:u w:val="single"/>
        </w:rPr>
        <w:t xml:space="preserve">engulfing the </w:t>
      </w:r>
      <w:r w:rsidRPr="00AB7E39">
        <w:rPr>
          <w:b/>
          <w:u w:val="single"/>
        </w:rPr>
        <w:t xml:space="preserve">whole </w:t>
      </w:r>
      <w:r w:rsidRPr="00215364">
        <w:rPr>
          <w:b/>
          <w:highlight w:val="green"/>
          <w:u w:val="single"/>
        </w:rPr>
        <w:t>region and</w:t>
      </w:r>
      <w:r w:rsidRPr="00215364">
        <w:rPr>
          <w:sz w:val="16"/>
          <w:highlight w:val="green"/>
        </w:rPr>
        <w:t xml:space="preserve"> </w:t>
      </w:r>
      <w:r w:rsidRPr="00215364">
        <w:rPr>
          <w:sz w:val="16"/>
        </w:rPr>
        <w:t xml:space="preserve">perhaps even </w:t>
      </w:r>
      <w:r w:rsidRPr="00215364">
        <w:rPr>
          <w:b/>
          <w:highlight w:val="green"/>
          <w:u w:val="single"/>
        </w:rPr>
        <w:t>beyond</w:t>
      </w:r>
      <w:r w:rsidRPr="00215364">
        <w:rPr>
          <w:sz w:val="16"/>
        </w:rPr>
        <w:t xml:space="preserve">. There are many key players: the Israelis, the Palestinians, the Arabs, the Persians and their </w:t>
      </w:r>
      <w:r w:rsidRPr="00AB7E39">
        <w:rPr>
          <w:rStyle w:val="StyleBoldUnderline"/>
        </w:rPr>
        <w:t xml:space="preserve">respective </w:t>
      </w:r>
      <w:r w:rsidRPr="00AB7E39">
        <w:rPr>
          <w:rStyle w:val="StyleBoldUnderline"/>
          <w:highlight w:val="green"/>
        </w:rPr>
        <w:t>allies and</w:t>
      </w:r>
      <w:r w:rsidRPr="00AB7E39">
        <w:rPr>
          <w:rStyle w:val="StyleBoldUnderline"/>
        </w:rPr>
        <w:t xml:space="preserve"> some</w:t>
      </w:r>
      <w:r w:rsidRPr="00215364">
        <w:rPr>
          <w:sz w:val="16"/>
        </w:rPr>
        <w:t xml:space="preserve"> </w:t>
      </w:r>
      <w:r w:rsidRPr="00215364">
        <w:rPr>
          <w:rStyle w:val="Emphasis"/>
          <w:highlight w:val="green"/>
        </w:rPr>
        <w:t>great powers could become involved</w:t>
      </w:r>
      <w:r w:rsidRPr="00215364">
        <w:rPr>
          <w:sz w:val="16"/>
          <w:highlight w:val="green"/>
        </w:rPr>
        <w:t xml:space="preserve"> </w:t>
      </w:r>
      <w:r w:rsidRPr="00215364">
        <w:rPr>
          <w:sz w:val="16"/>
        </w:rPr>
        <w:t>in one way or another (</w:t>
      </w:r>
      <w:r w:rsidRPr="00215364">
        <w:rPr>
          <w:b/>
          <w:highlight w:val="green"/>
          <w:u w:val="single"/>
        </w:rPr>
        <w:t>America, Russia</w:t>
      </w:r>
      <w:r w:rsidRPr="00215364">
        <w:rPr>
          <w:sz w:val="16"/>
        </w:rPr>
        <w:t xml:space="preserve">, Europe, </w:t>
      </w:r>
      <w:r w:rsidRPr="00215364">
        <w:rPr>
          <w:b/>
          <w:highlight w:val="green"/>
          <w:u w:val="single"/>
        </w:rPr>
        <w:t>China</w:t>
      </w:r>
      <w:r w:rsidRPr="00215364">
        <w:rPr>
          <w:sz w:val="16"/>
        </w:rPr>
        <w:t xml:space="preserve">). </w:t>
      </w:r>
      <w:r w:rsidRPr="008F41C2">
        <w:rPr>
          <w:rStyle w:val="StyleBoldUnderline"/>
          <w:highlight w:val="green"/>
        </w:rPr>
        <w:t>Therefore, any miscalculation</w:t>
      </w:r>
      <w:r w:rsidRPr="00215364">
        <w:rPr>
          <w:sz w:val="16"/>
        </w:rPr>
        <w:t xml:space="preserve"> by any of the main protagonists </w:t>
      </w:r>
      <w:r w:rsidRPr="008F41C2">
        <w:rPr>
          <w:rStyle w:val="StyleBoldUnderline"/>
          <w:highlight w:val="green"/>
        </w:rPr>
        <w:t>can trigger something no one can stop</w:t>
      </w:r>
      <w:r w:rsidRPr="00215364">
        <w:rPr>
          <w:sz w:val="16"/>
        </w:rPr>
        <w:t xml:space="preserve">. Taking into consideration that the stakes are too high, perhaps it is not wise to be playing with fire right </w:t>
      </w:r>
      <w:r w:rsidRPr="008F41C2">
        <w:rPr>
          <w:rStyle w:val="Emphasis"/>
          <w:highlight w:val="green"/>
        </w:rPr>
        <w:t>in the middle of a powder keg</w:t>
      </w:r>
      <w:r w:rsidRPr="00215364">
        <w:rPr>
          <w:sz w:val="16"/>
        </w:rPr>
        <w:t>.</w:t>
      </w:r>
    </w:p>
    <w:p w:rsidR="000C6B8F" w:rsidRDefault="000C6B8F" w:rsidP="000C6B8F">
      <w:pPr>
        <w:pStyle w:val="Heading3"/>
      </w:pPr>
      <w:r>
        <w:t>2nc overview</w:t>
      </w:r>
    </w:p>
    <w:p w:rsidR="000C6B8F" w:rsidRDefault="000C6B8F" w:rsidP="000C6B8F">
      <w:pPr>
        <w:pStyle w:val="Heading4"/>
      </w:pPr>
      <w:r>
        <w:t>Disad outweighs – sanctions cause immediate collapse of negotiations and locks in path to war – ensures Iranian retaliation and widespread conflict in the Middle East – draws-in Russia and China causing great power nuclear war – that’s Ellison and Trabanco – bigger risk than AFF – there’s a narrow and limited window for negotiations – future policymakers solves their scenarios</w:t>
      </w:r>
    </w:p>
    <w:p w:rsidR="00C24B5E" w:rsidRPr="00512692" w:rsidRDefault="00C24B5E" w:rsidP="00C24B5E">
      <w:pPr>
        <w:pStyle w:val="Heading4"/>
      </w:pPr>
      <w:r>
        <w:t xml:space="preserve">Negotiations </w:t>
      </w:r>
      <w:r>
        <w:t>failure locks in war</w:t>
      </w:r>
      <w:r>
        <w:t xml:space="preserve"> </w:t>
      </w:r>
    </w:p>
    <w:p w:rsidR="00C24B5E" w:rsidRDefault="00C24B5E" w:rsidP="00C24B5E">
      <w:r w:rsidRPr="00512692">
        <w:rPr>
          <w:rStyle w:val="StyleStyleBold12pt"/>
        </w:rPr>
        <w:t>Ghoreishi 7-15</w:t>
      </w:r>
      <w:r>
        <w:t xml:space="preserve"> (Shahed, M.A. candidate studying the Middle East and International Economics at the Johns Hopkins School of Advanced International Studies, B.A. from the Henry M. Jackson school of International Studies at the University of Washington, “Why the Iran Nuclear Negotiations Won’t End in Failure for Iran and the West,” </w:t>
      </w:r>
      <w:hyperlink r:id="rId12" w:history="1">
        <w:r w:rsidRPr="00723B06">
          <w:rPr>
            <w:rStyle w:val="Hyperlink"/>
          </w:rPr>
          <w:t>http://www.internationalpolicydigest.org/2014/07/15/iran-nuclear-negotiations-wont-end-failure-iran-west/</w:t>
        </w:r>
      </w:hyperlink>
      <w:r>
        <w:t xml:space="preserve">) </w:t>
      </w:r>
    </w:p>
    <w:p w:rsidR="00C24B5E" w:rsidRDefault="00C24B5E" w:rsidP="00C24B5E"/>
    <w:p w:rsidR="00C24B5E" w:rsidRPr="00C24B5E" w:rsidRDefault="00C24B5E" w:rsidP="00C24B5E">
      <w:pPr>
        <w:rPr>
          <w:sz w:val="16"/>
        </w:rPr>
      </w:pPr>
      <w:r w:rsidRPr="00512692">
        <w:rPr>
          <w:sz w:val="16"/>
        </w:rPr>
        <w:t xml:space="preserve">Along with domestic political benefits of </w:t>
      </w:r>
      <w:r w:rsidRPr="0065450E">
        <w:rPr>
          <w:b/>
          <w:u w:val="single"/>
        </w:rPr>
        <w:t>a successful outcome, the economic benefits are</w:t>
      </w:r>
      <w:r w:rsidRPr="00512692">
        <w:rPr>
          <w:sz w:val="16"/>
        </w:rPr>
        <w:t xml:space="preserve"> also </w:t>
      </w:r>
      <w:r w:rsidRPr="0065450E">
        <w:rPr>
          <w:b/>
          <w:u w:val="single"/>
        </w:rPr>
        <w:t>huge</w:t>
      </w:r>
      <w:r w:rsidRPr="00512692">
        <w:rPr>
          <w:sz w:val="16"/>
        </w:rPr>
        <w:t xml:space="preserve">. The United States has already lost billions implementing sanctions on Iran. </w:t>
      </w:r>
      <w:r w:rsidRPr="0065450E">
        <w:rPr>
          <w:b/>
          <w:u w:val="single"/>
        </w:rPr>
        <w:t>Under the pressure of sanctions, many lucrative opportunities for western companies in Iran have been impossible</w:t>
      </w:r>
      <w:r w:rsidRPr="00512692">
        <w:rPr>
          <w:sz w:val="16"/>
        </w:rPr>
        <w:t xml:space="preserve">. </w:t>
      </w:r>
      <w:r w:rsidRPr="0065450E">
        <w:rPr>
          <w:b/>
          <w:u w:val="single"/>
        </w:rPr>
        <w:t xml:space="preserve">However, after the interim deal </w:t>
      </w:r>
      <w:r w:rsidRPr="00512692">
        <w:rPr>
          <w:sz w:val="16"/>
        </w:rPr>
        <w:t xml:space="preserve">with Iran last November, France sent a delegation of businessmen to Iran, </w:t>
      </w:r>
      <w:r w:rsidRPr="0065450E">
        <w:rPr>
          <w:b/>
          <w:u w:val="single"/>
        </w:rPr>
        <w:t>a US energy company signed a preliminary agreement worth over a billion dollars as the energy opportunities of Iran’s vast natural gas and oil reserves remain unutilized. Not to mention Iran’s advantage in human capital compared to other US allies in the Middle East</w:t>
      </w:r>
      <w:r w:rsidRPr="00512692">
        <w:rPr>
          <w:sz w:val="16"/>
        </w:rPr>
        <w:t>. Western businesses clearly would like to invest in an open Iran. John Kerry announced before his arrival that “</w:t>
      </w:r>
      <w:r w:rsidRPr="00512692">
        <w:rPr>
          <w:b/>
          <w:u w:val="single"/>
        </w:rPr>
        <w:t>significant gaps</w:t>
      </w:r>
      <w:r w:rsidRPr="00512692">
        <w:rPr>
          <w:sz w:val="16"/>
        </w:rPr>
        <w:t xml:space="preserve">” remain </w:t>
      </w:r>
      <w:r w:rsidRPr="00512692">
        <w:rPr>
          <w:b/>
          <w:u w:val="single"/>
        </w:rPr>
        <w:t>between the west and Iran</w:t>
      </w:r>
      <w:r w:rsidRPr="00512692">
        <w:rPr>
          <w:sz w:val="16"/>
        </w:rPr>
        <w:t xml:space="preserve">. These </w:t>
      </w:r>
      <w:r w:rsidRPr="00512692">
        <w:rPr>
          <w:b/>
          <w:u w:val="single"/>
        </w:rPr>
        <w:t>are technical</w:t>
      </w:r>
      <w:r w:rsidRPr="00512692">
        <w:rPr>
          <w:sz w:val="16"/>
        </w:rPr>
        <w:t xml:space="preserve"> concerns </w:t>
      </w:r>
      <w:r w:rsidRPr="00512692">
        <w:rPr>
          <w:rStyle w:val="Emphasis"/>
        </w:rPr>
        <w:t>that can be fixed</w:t>
      </w:r>
      <w:r w:rsidRPr="00512692">
        <w:rPr>
          <w:sz w:val="16"/>
        </w:rPr>
        <w:t xml:space="preserve">. </w:t>
      </w:r>
      <w:r w:rsidRPr="00AC67D6">
        <w:rPr>
          <w:b/>
          <w:highlight w:val="green"/>
          <w:u w:val="single"/>
        </w:rPr>
        <w:t xml:space="preserve">The benefits of a deal are </w:t>
      </w:r>
      <w:r w:rsidRPr="00AC67D6">
        <w:rPr>
          <w:rStyle w:val="Emphasis"/>
          <w:highlight w:val="green"/>
        </w:rPr>
        <w:t>huge</w:t>
      </w:r>
      <w:r w:rsidRPr="00512692">
        <w:rPr>
          <w:sz w:val="16"/>
        </w:rPr>
        <w:t xml:space="preserve"> for both Washington and Tehran both </w:t>
      </w:r>
      <w:r w:rsidRPr="00512692">
        <w:rPr>
          <w:b/>
          <w:u w:val="single"/>
        </w:rPr>
        <w:t xml:space="preserve">economically and </w:t>
      </w:r>
      <w:r w:rsidRPr="00AC67D6">
        <w:rPr>
          <w:b/>
          <w:highlight w:val="green"/>
          <w:u w:val="single"/>
        </w:rPr>
        <w:t>geopolitically</w:t>
      </w:r>
      <w:r w:rsidRPr="00512692">
        <w:rPr>
          <w:sz w:val="16"/>
        </w:rPr>
        <w:t xml:space="preserve">. </w:t>
      </w:r>
      <w:r w:rsidRPr="00AC67D6">
        <w:rPr>
          <w:rStyle w:val="Emphasis"/>
          <w:highlight w:val="green"/>
        </w:rPr>
        <w:t>The cost of failure</w:t>
      </w:r>
      <w:r w:rsidRPr="00512692">
        <w:rPr>
          <w:sz w:val="16"/>
        </w:rPr>
        <w:t xml:space="preserve">? Both Obama and Rouhani would be disappointed and possibly embarrassed with a major hit on their respective political capital, with only </w:t>
      </w:r>
      <w:r w:rsidRPr="00AC67D6">
        <w:rPr>
          <w:rStyle w:val="Emphasis"/>
          <w:highlight w:val="green"/>
        </w:rPr>
        <w:t>sanctions and</w:t>
      </w:r>
      <w:r w:rsidRPr="00512692">
        <w:rPr>
          <w:sz w:val="16"/>
        </w:rPr>
        <w:t xml:space="preserve"> possible </w:t>
      </w:r>
      <w:r w:rsidRPr="00AC67D6">
        <w:rPr>
          <w:rStyle w:val="Emphasis"/>
          <w:highlight w:val="green"/>
        </w:rPr>
        <w:t>conflict</w:t>
      </w:r>
      <w:r w:rsidRPr="00512692">
        <w:rPr>
          <w:sz w:val="16"/>
        </w:rPr>
        <w:t xml:space="preserve"> on the horizon. </w:t>
      </w:r>
      <w:r w:rsidRPr="00512692">
        <w:rPr>
          <w:b/>
          <w:u w:val="single"/>
        </w:rPr>
        <w:t>This is something neither side can afford</w:t>
      </w:r>
      <w:r w:rsidRPr="00512692">
        <w:rPr>
          <w:sz w:val="16"/>
        </w:rPr>
        <w:t>. For this reason, I cannot fathom talks failing on Sunday. At best a deal will pass. At worst the negotiations will be extended only to be completed down the line.</w:t>
      </w:r>
    </w:p>
    <w:p w:rsidR="000C6B8F" w:rsidRDefault="000C6B8F" w:rsidP="000C6B8F">
      <w:pPr>
        <w:pStyle w:val="Heading4"/>
      </w:pPr>
      <w:r>
        <w:t>Escalation fast and guaranteed – Russia and Chinese’s interest</w:t>
      </w:r>
    </w:p>
    <w:p w:rsidR="000C6B8F" w:rsidRDefault="000C6B8F" w:rsidP="000C6B8F">
      <w:r>
        <w:t xml:space="preserve">Michel </w:t>
      </w:r>
      <w:r w:rsidRPr="00B11B7D">
        <w:rPr>
          <w:rStyle w:val="StyleStyleBold12pt"/>
        </w:rPr>
        <w:t>Chossudovsky</w:t>
      </w:r>
      <w:r>
        <w:t xml:space="preserve"> (Professor of Economics University of Ottawa – author of several books about International Stability) May </w:t>
      </w:r>
      <w:r w:rsidRPr="00B11B7D">
        <w:rPr>
          <w:rStyle w:val="StyleStyleBold12pt"/>
        </w:rPr>
        <w:t>2005</w:t>
      </w:r>
      <w:r>
        <w:t xml:space="preserve">, “Planned US-Israeli Attack on Iran,” </w:t>
      </w:r>
      <w:hyperlink r:id="rId13" w:history="1">
        <w:r w:rsidRPr="00DE1662">
          <w:rPr>
            <w:rStyle w:val="Hyperlink"/>
          </w:rPr>
          <w:t>http://globalresearch.ca/articles/CHO505A.html</w:t>
        </w:r>
      </w:hyperlink>
    </w:p>
    <w:p w:rsidR="000C6B8F" w:rsidRDefault="000C6B8F" w:rsidP="000C6B8F"/>
    <w:p w:rsidR="000C6B8F" w:rsidRPr="00B11B7D" w:rsidRDefault="000C6B8F" w:rsidP="000C6B8F">
      <w:pPr>
        <w:rPr>
          <w:sz w:val="16"/>
        </w:rPr>
      </w:pPr>
      <w:r w:rsidRPr="00B11B7D">
        <w:rPr>
          <w:sz w:val="16"/>
        </w:rPr>
        <w:t xml:space="preserve">The Bush Administration has embarked upon a military adventure which threatens the future of humanity. Iran is the next military target. The planned military operation, which is by no means limited to punitive strikes against Iran's nuclear facilities, is part of a project of World domination, a military roadmap, launched at the end of the Cold War. </w:t>
      </w:r>
      <w:r w:rsidRPr="00B11B7D">
        <w:rPr>
          <w:rStyle w:val="StyleBoldUnderline"/>
          <w:highlight w:val="green"/>
        </w:rPr>
        <w:t>Military action against Iran would</w:t>
      </w:r>
      <w:r w:rsidRPr="00B11B7D">
        <w:rPr>
          <w:sz w:val="16"/>
        </w:rPr>
        <w:t xml:space="preserve"> directly </w:t>
      </w:r>
      <w:r w:rsidRPr="00B11B7D">
        <w:rPr>
          <w:rStyle w:val="StyleBoldUnderline"/>
          <w:highlight w:val="green"/>
        </w:rPr>
        <w:t>involve Israel</w:t>
      </w:r>
      <w:r w:rsidRPr="00B11B7D">
        <w:rPr>
          <w:rStyle w:val="StyleBoldUnderline"/>
        </w:rPr>
        <w:t>'s participation</w:t>
      </w:r>
      <w:r w:rsidRPr="00B11B7D">
        <w:rPr>
          <w:sz w:val="16"/>
        </w:rPr>
        <w:t xml:space="preserve">, which </w:t>
      </w:r>
      <w:r w:rsidRPr="00B11B7D">
        <w:rPr>
          <w:rStyle w:val="StyleBoldUnderline"/>
          <w:highlight w:val="green"/>
        </w:rPr>
        <w:t>in turn</w:t>
      </w:r>
      <w:r w:rsidRPr="00B11B7D">
        <w:rPr>
          <w:sz w:val="16"/>
        </w:rPr>
        <w:t xml:space="preserve"> is likely to </w:t>
      </w:r>
      <w:r w:rsidRPr="00B11B7D">
        <w:rPr>
          <w:rStyle w:val="StyleBoldUnderline"/>
          <w:highlight w:val="green"/>
        </w:rPr>
        <w:t>trigger a broader war</w:t>
      </w:r>
      <w:r w:rsidRPr="00B11B7D">
        <w:rPr>
          <w:rStyle w:val="StyleBoldUnderline"/>
        </w:rPr>
        <w:t xml:space="preserve"> throughout the Middle East</w:t>
      </w:r>
      <w:r w:rsidRPr="00B11B7D">
        <w:rPr>
          <w:sz w:val="16"/>
        </w:rPr>
        <w:t xml:space="preserve">, not to mention an implosion in the Palestinian occupied territories. Turkey is closely associated with the proposed aerial attacks. Israel is a nuclear power with a sophisticated nuclear arsenal. (See text box below). </w:t>
      </w:r>
      <w:r w:rsidRPr="00B11B7D">
        <w:rPr>
          <w:rStyle w:val="StyleBoldUnderline"/>
          <w:highlight w:val="green"/>
        </w:rPr>
        <w:t>The use of nuc</w:t>
      </w:r>
      <w:r w:rsidRPr="00B11B7D">
        <w:rPr>
          <w:rStyle w:val="StyleBoldUnderline"/>
        </w:rPr>
        <w:t xml:space="preserve">lear </w:t>
      </w:r>
      <w:r w:rsidRPr="00B11B7D">
        <w:rPr>
          <w:rStyle w:val="StyleBoldUnderline"/>
          <w:highlight w:val="green"/>
        </w:rPr>
        <w:t>weapons</w:t>
      </w:r>
      <w:r w:rsidRPr="00B11B7D">
        <w:rPr>
          <w:sz w:val="16"/>
        </w:rPr>
        <w:t xml:space="preserve"> by Israel or the US </w:t>
      </w:r>
      <w:r w:rsidRPr="00B11B7D">
        <w:rPr>
          <w:rStyle w:val="StyleBoldUnderline"/>
          <w:highlight w:val="green"/>
        </w:rPr>
        <w:t>cannot be excluded</w:t>
      </w:r>
      <w:r w:rsidRPr="00B11B7D">
        <w:rPr>
          <w:sz w:val="16"/>
        </w:rPr>
        <w:t xml:space="preserve">, particularly in view of the fact that tactical nuclear weapons have now been reclassified as a variant of the conventional bunker buster bombs and are authorized by the US Senate for use in conventional war theaters. ("they are harmless to civilians because the explosion is underground") In this regard, Israel and the US rather than Iran constitute a nuclear threat. The planned attack on Iran must be understood in relation to the existing active war theaters in the Middle East, namely Afghanistan, Iraq and Palestine. </w:t>
      </w:r>
      <w:r w:rsidRPr="00B11B7D">
        <w:rPr>
          <w:rStyle w:val="StyleBoldUnderline"/>
          <w:highlight w:val="green"/>
        </w:rPr>
        <w:t>The conflict could easily spread</w:t>
      </w:r>
      <w:r w:rsidRPr="00B11B7D">
        <w:rPr>
          <w:rStyle w:val="StyleBoldUnderline"/>
        </w:rPr>
        <w:t xml:space="preserve"> from the Middle East </w:t>
      </w:r>
      <w:r w:rsidRPr="00B11B7D">
        <w:rPr>
          <w:rStyle w:val="StyleBoldUnderline"/>
          <w:highlight w:val="green"/>
        </w:rPr>
        <w:t>to the Caspian</w:t>
      </w:r>
      <w:r w:rsidRPr="00B11B7D">
        <w:rPr>
          <w:rStyle w:val="StyleBoldUnderline"/>
        </w:rPr>
        <w:t xml:space="preserve"> sea</w:t>
      </w:r>
      <w:r w:rsidRPr="00B11B7D">
        <w:rPr>
          <w:sz w:val="16"/>
        </w:rPr>
        <w:t xml:space="preserve"> basin. It could also involve the participation of </w:t>
      </w:r>
      <w:r w:rsidRPr="00B11B7D">
        <w:rPr>
          <w:rStyle w:val="StyleBoldUnderline"/>
          <w:highlight w:val="green"/>
        </w:rPr>
        <w:t>Azerbaijan and Georgia</w:t>
      </w:r>
      <w:r w:rsidRPr="00B11B7D">
        <w:rPr>
          <w:sz w:val="16"/>
        </w:rPr>
        <w:t xml:space="preserve">, where US troops are stationed. An attack on Iran would have a direct impact on the resistance movement inside Iraq. It would also put pressure on America's overstretched military capabilities and resources in both the Iraqi and Afghan war theaters. (The 150,000 US troops in Iraq are already fully engaged and could not be redeployed in the case of a war with Iran.) In other words, the </w:t>
      </w:r>
      <w:r w:rsidRPr="00B11B7D">
        <w:rPr>
          <w:rStyle w:val="StyleBoldUnderline"/>
          <w:highlight w:val="green"/>
        </w:rPr>
        <w:t>shaky geopolitics of the</w:t>
      </w:r>
      <w:r w:rsidRPr="00B11B7D">
        <w:rPr>
          <w:sz w:val="16"/>
        </w:rPr>
        <w:t xml:space="preserve"> Central Asia- </w:t>
      </w:r>
      <w:r w:rsidRPr="00B11B7D">
        <w:rPr>
          <w:rStyle w:val="StyleBoldUnderline"/>
          <w:highlight w:val="green"/>
        </w:rPr>
        <w:t>Middle East region</w:t>
      </w:r>
      <w:r w:rsidRPr="00B11B7D">
        <w:rPr>
          <w:sz w:val="16"/>
        </w:rPr>
        <w:t xml:space="preserve">, the three existing war theaters in which America is currently, involved, the direct participation of Israel and Turkey, the structure of US sponsored military alliances, etc. </w:t>
      </w:r>
      <w:r w:rsidRPr="00B11B7D">
        <w:rPr>
          <w:rStyle w:val="StyleBoldUnderline"/>
          <w:highlight w:val="green"/>
        </w:rPr>
        <w:t>raises the specter of a broader conflict</w:t>
      </w:r>
      <w:r w:rsidRPr="00B11B7D">
        <w:rPr>
          <w:sz w:val="16"/>
        </w:rPr>
        <w:t xml:space="preserve">. Moreover, </w:t>
      </w:r>
      <w:r w:rsidRPr="000F57C3">
        <w:rPr>
          <w:rStyle w:val="StyleBoldUnderline"/>
          <w:highlight w:val="green"/>
        </w:rPr>
        <w:t xml:space="preserve">US military </w:t>
      </w:r>
      <w:r w:rsidRPr="00B11B7D">
        <w:rPr>
          <w:rStyle w:val="StyleBoldUnderline"/>
          <w:highlight w:val="green"/>
        </w:rPr>
        <w:t>action</w:t>
      </w:r>
      <w:r w:rsidRPr="00B11B7D">
        <w:rPr>
          <w:sz w:val="16"/>
        </w:rPr>
        <w:t xml:space="preserve"> on Iran not only </w:t>
      </w:r>
      <w:r w:rsidRPr="00B11B7D">
        <w:rPr>
          <w:rStyle w:val="StyleBoldUnderline"/>
          <w:highlight w:val="green"/>
        </w:rPr>
        <w:t>threatens Russian and Chinese</w:t>
      </w:r>
      <w:r w:rsidRPr="00B11B7D">
        <w:rPr>
          <w:rStyle w:val="StyleBoldUnderline"/>
        </w:rPr>
        <w:t xml:space="preserve"> </w:t>
      </w:r>
      <w:r w:rsidRPr="00B11B7D">
        <w:rPr>
          <w:rStyle w:val="StyleBoldUnderline"/>
          <w:highlight w:val="green"/>
        </w:rPr>
        <w:t>interests, which</w:t>
      </w:r>
      <w:r w:rsidRPr="00B11B7D">
        <w:rPr>
          <w:sz w:val="16"/>
        </w:rPr>
        <w:t xml:space="preserve"> have geopolitical interests in the Caspian sea basin </w:t>
      </w:r>
      <w:r w:rsidRPr="00B11B7D">
        <w:rPr>
          <w:rStyle w:val="StyleBoldUnderline"/>
        </w:rPr>
        <w:t>and</w:t>
      </w:r>
      <w:r w:rsidRPr="00B11B7D">
        <w:rPr>
          <w:sz w:val="16"/>
        </w:rPr>
        <w:t xml:space="preserve"> which </w:t>
      </w:r>
      <w:r w:rsidRPr="000F57C3">
        <w:rPr>
          <w:rStyle w:val="StyleBoldUnderline"/>
          <w:highlight w:val="green"/>
        </w:rPr>
        <w:t>have bilateral agreements with Iran</w:t>
      </w:r>
      <w:r w:rsidRPr="00B11B7D">
        <w:rPr>
          <w:sz w:val="16"/>
        </w:rPr>
        <w:t>. It also backlashes on European oil interests in Iran and is likely to produce major divisions between Western allies, between the US and its European partners as well as within the European Union.</w:t>
      </w:r>
    </w:p>
    <w:p w:rsidR="000C6B8F" w:rsidRPr="009D026A" w:rsidRDefault="000C6B8F" w:rsidP="000C6B8F">
      <w:pPr>
        <w:pStyle w:val="Heading4"/>
      </w:pPr>
      <w:r w:rsidRPr="009D026A">
        <w:t xml:space="preserve">Poor relations </w:t>
      </w:r>
      <w:r>
        <w:t>risk</w:t>
      </w:r>
      <w:r w:rsidRPr="009D026A">
        <w:t xml:space="preserve"> miscalculation </w:t>
      </w:r>
      <w:r>
        <w:t>and escalation to</w:t>
      </w:r>
      <w:r w:rsidRPr="009D026A">
        <w:t xml:space="preserve"> full</w:t>
      </w:r>
      <w:r>
        <w:t xml:space="preserve"> scale</w:t>
      </w:r>
      <w:r w:rsidRPr="009D026A">
        <w:t xml:space="preserve"> war</w:t>
      </w:r>
    </w:p>
    <w:p w:rsidR="000C6B8F" w:rsidRPr="009D026A" w:rsidRDefault="000C6B8F" w:rsidP="000C6B8F">
      <w:r w:rsidRPr="009D026A">
        <w:t xml:space="preserve">Trita </w:t>
      </w:r>
      <w:r w:rsidRPr="009D026A">
        <w:rPr>
          <w:rStyle w:val="StyleStyleBold12pt"/>
        </w:rPr>
        <w:t>Parsi,</w:t>
      </w:r>
      <w:r w:rsidRPr="009D026A">
        <w:t xml:space="preserve"> president of the National Iranian American Council, January 9, </w:t>
      </w:r>
      <w:r w:rsidRPr="009D026A">
        <w:rPr>
          <w:rStyle w:val="StyleStyleBold12pt"/>
        </w:rPr>
        <w:t>2008</w:t>
      </w:r>
      <w:r w:rsidRPr="009D026A">
        <w:t xml:space="preserve">. </w:t>
      </w:r>
      <w:hyperlink r:id="rId14" w:history="1">
        <w:r w:rsidRPr="009D026A">
          <w:rPr>
            <w:rStyle w:val="Hyperlink"/>
          </w:rPr>
          <w:t>http://ipsnews.net/news.asp?idnews=40731</w:t>
        </w:r>
      </w:hyperlink>
    </w:p>
    <w:p w:rsidR="000C6B8F" w:rsidRPr="009D026A" w:rsidRDefault="000C6B8F" w:rsidP="000C6B8F"/>
    <w:p w:rsidR="000C6B8F" w:rsidRPr="009D026A" w:rsidRDefault="000C6B8F" w:rsidP="000C6B8F">
      <w:pPr>
        <w:rPr>
          <w:sz w:val="16"/>
        </w:rPr>
      </w:pPr>
      <w:r w:rsidRPr="009D026A">
        <w:rPr>
          <w:sz w:val="16"/>
        </w:rPr>
        <w:t xml:space="preserve">So while President Bush beats an old drum during his Mideast tour, repeating the claim that Tehran is pursuing nuclear weapons at a press conference with Israeli Prime Minister Ehud Olmert Wednesday, regional actors are hearing a different tune. Regardless of Bush's message, the writing many see on the wall reads that Washington's Iran strategy is bound to fail. Though the U.S. embarked on a policy of isolating Iran during the 1979 hostage crisis, the policy was significantly intensified after the end of the Cold War and the initiation of the Middle East peace process. Israel, who only a few years earlier had lobbied Washington to open up to Iran, insisted that it could not pursue peace with the Arabs unless the U.S. adopted a tougher line on Iran. The Bill Clinton administration's commitment to the peace process gave birth to the Dual Containment policy in 1994, which was "designed to reassure Israel that the U.S. would keep Iran in check while Jerusalem embarked on the risky process of peacemaking," according to Kenneth Pollack, who served as an Iran analyst with the CIA at the time. In the words of Martin Indyk, assistant secretary of state under Clinton, Israeli-Palestinian peacemaking and the isolation of Iran were symbiotic. "The more we succeeded in making peace, the more isolated [the Iranians] would become. The more we succeeded in containing them, the more possible it would be to make peace," Indyk said. Consequently, Israeli and U.S. rhetoric on Iran climaxed during this period. While Israeli Prime Minister Yitzhak Rabin accused Iran of "fanning all the flames in the Middle East," U.S. Secretary of State Warren Christopher told reporters in March 1995 that "Wherever you look, you find the evil hand of Iran in this region." Iran's own actions did little to cast much doubt on these accusations. Similarly, former British Prime Minister Tony Blair blasted Tehran in December 2006 as he toured the region and sought to shore up Arab support against Iran. Much like Rabin and Christopher before him, Blair wanted to form an "arc of moderation" consisting of Israel and pro-Western Arab dictatorships to isolate Iran. Yet </w:t>
      </w:r>
      <w:r w:rsidRPr="009D026A">
        <w:rPr>
          <w:rStyle w:val="StyleBoldUnderline"/>
        </w:rPr>
        <w:t>after a decade of making Iran's isolation a central tenet</w:t>
      </w:r>
      <w:r w:rsidRPr="009D026A">
        <w:rPr>
          <w:sz w:val="16"/>
        </w:rPr>
        <w:t xml:space="preserve"> </w:t>
      </w:r>
      <w:r w:rsidRPr="009D026A">
        <w:rPr>
          <w:rStyle w:val="StyleBoldUnderline"/>
        </w:rPr>
        <w:t>of Washington's</w:t>
      </w:r>
      <w:r w:rsidRPr="009D026A">
        <w:rPr>
          <w:sz w:val="16"/>
        </w:rPr>
        <w:t xml:space="preserve"> Mideast </w:t>
      </w:r>
      <w:r w:rsidRPr="009D026A">
        <w:rPr>
          <w:rStyle w:val="StyleBoldUnderline"/>
        </w:rPr>
        <w:t>policy, the track record is clear</w:t>
      </w:r>
      <w:r w:rsidRPr="009D026A">
        <w:rPr>
          <w:sz w:val="16"/>
        </w:rPr>
        <w:t xml:space="preserve">: In spite of all the rhetoric and all the political capital invested in this approach, </w:t>
      </w:r>
      <w:r w:rsidRPr="009D026A">
        <w:rPr>
          <w:rStyle w:val="StyleBoldUnderline"/>
          <w:highlight w:val="green"/>
        </w:rPr>
        <w:t>the policy of containing Iran has failed miserably</w:t>
      </w:r>
      <w:r w:rsidRPr="009D026A">
        <w:rPr>
          <w:rStyle w:val="StyleBoldUnderline"/>
        </w:rPr>
        <w:t xml:space="preserve">. Though a significant cost has been imposed on Iran, the </w:t>
      </w:r>
      <w:r w:rsidRPr="009D026A">
        <w:rPr>
          <w:rStyle w:val="StyleBoldUnderline"/>
          <w:highlight w:val="green"/>
        </w:rPr>
        <w:t>isolation</w:t>
      </w:r>
      <w:r w:rsidRPr="009D026A">
        <w:rPr>
          <w:rStyle w:val="StyleBoldUnderline"/>
        </w:rPr>
        <w:t xml:space="preserve"> policy </w:t>
      </w:r>
      <w:r w:rsidRPr="009D026A">
        <w:rPr>
          <w:rStyle w:val="StyleBoldUnderline"/>
          <w:highlight w:val="green"/>
        </w:rPr>
        <w:t>has neither prevented Iran's rise nor</w:t>
      </w:r>
      <w:r w:rsidRPr="009D026A">
        <w:rPr>
          <w:rStyle w:val="StyleBoldUnderline"/>
        </w:rPr>
        <w:t xml:space="preserve"> has it </w:t>
      </w:r>
      <w:r w:rsidRPr="009D026A">
        <w:rPr>
          <w:rStyle w:val="StyleBoldUnderline"/>
          <w:highlight w:val="green"/>
        </w:rPr>
        <w:t>compelled Tehran to moderate its foreign policy</w:t>
      </w:r>
      <w:r w:rsidRPr="009D026A">
        <w:rPr>
          <w:rStyle w:val="StyleBoldUnderline"/>
        </w:rPr>
        <w:t>.</w:t>
      </w:r>
      <w:r w:rsidRPr="009D026A">
        <w:rPr>
          <w:sz w:val="16"/>
        </w:rPr>
        <w:t xml:space="preserve"> </w:t>
      </w:r>
      <w:r w:rsidRPr="009D026A">
        <w:rPr>
          <w:rStyle w:val="ReallyfuckingsmallChar"/>
          <w:rFonts w:eastAsiaTheme="minorHAnsi"/>
          <w:sz w:val="16"/>
        </w:rPr>
        <w:t>As President</w:t>
      </w:r>
      <w:r w:rsidRPr="009D026A">
        <w:rPr>
          <w:sz w:val="16"/>
        </w:rPr>
        <w:t xml:space="preserve"> Bush tours the region, he will seek to give the impression that the U.S. is not deserting this policy and that increased support from regional actors can succeed in containing Iran. Yet his message will likely be met with great scepticism. Now, more than ever before, Washington seems to have little choice but make a shift on Iran. First, Iran has continued its nuclear programme in spite of both U.N. sanctions and Washington's unilateral financial sanctions. The strategy of incrementally tightening the U.N. sanctions has been derailed by the December National Intelligence Estimate (NIE), which ascertained that Iran currently does not have a nuclear weapons programme. Consequently, the much anticipated third U.N. resolution seems nowhere in sight. Russia and China have signaled greater resistance to it in response to the NIE and the Iranian U.N. ambassador has taken a month's vacation, reflecting Tehran's lack of worry. And in a great blow to the effort of forcing Iran to face a united Security Council, Russia has begun delivering nuclear fuel to Iran's Bushehr reactor after years of procrastination. Second, U.S. commanders in Iraq have toned down accusations of Iranian meddling and indicated that Iran is pressuring its Shia allies to cease hostilities. Col. Steven Boylan, spokesperson for David Petraeus, told the Washington Times earlier in January that the U.S. is "ready to confirm the excellence of the senior Iranian leadership in the pledge to stop the funding, training, equipment and resourcing of the militia special groups." The statement stood in stark contrast to earlier assessments by the Pentagon about Iran's intimate involvement in Iraqi violence. Third, Iran's Supreme Leader, Ali </w:t>
      </w:r>
      <w:r w:rsidRPr="009D026A">
        <w:rPr>
          <w:rStyle w:val="StyleBoldUnderline"/>
        </w:rPr>
        <w:t>Khamenei, sent a significant signal to Washington</w:t>
      </w:r>
      <w:r w:rsidRPr="009D026A">
        <w:rPr>
          <w:sz w:val="16"/>
        </w:rPr>
        <w:t xml:space="preserve"> only days later during a speech to students at Yazd University. Declaring that the conditions the U.S. has put forth for establishing relations between the two countries currently make it disadvantageous for Iran, he nevertheless made the unprecedented announcement that "nobody said that these relations have to be severed forever" and that "</w:t>
      </w:r>
      <w:r w:rsidRPr="009D026A">
        <w:rPr>
          <w:rStyle w:val="StyleBoldUnderline"/>
        </w:rPr>
        <w:t>the day when having relations with the U.S. is in our interest, surely I will be the first to approve of such relations."</w:t>
      </w:r>
      <w:r w:rsidRPr="00D258F7">
        <w:rPr>
          <w:rStyle w:val="underline"/>
          <w:highlight w:val="lightGray"/>
        </w:rPr>
        <w:t xml:space="preserve"> </w:t>
      </w:r>
      <w:r w:rsidRPr="009D026A">
        <w:rPr>
          <w:sz w:val="16"/>
        </w:rPr>
        <w:t xml:space="preserve">Khamenei's statement passed largely unnoticed in the Western media, but its significance is undeniable. Fourth, and perhaps more importantly, U.S. domestic politics has turned against the current course on Iran. The top three Democratic Presidential candidates -- Barack Obama, Hillary Clinton, and John Edwards -- are all on the record favouring unconditional diplomacy with Tehran. Furthermore, the winner of the Iowa Republican primary, Mike Huckabee, also favors dialogue. </w:t>
      </w:r>
      <w:r w:rsidRPr="009D026A">
        <w:rPr>
          <w:rStyle w:val="StyleBoldUnderline"/>
          <w:highlight w:val="green"/>
        </w:rPr>
        <w:t>Never before has support for diplomacy</w:t>
      </w:r>
      <w:r w:rsidRPr="009D026A">
        <w:rPr>
          <w:rStyle w:val="StyleBoldUnderline"/>
        </w:rPr>
        <w:t xml:space="preserve"> with Iran</w:t>
      </w:r>
      <w:r w:rsidRPr="009D026A">
        <w:rPr>
          <w:sz w:val="16"/>
        </w:rPr>
        <w:t xml:space="preserve"> -- particularly in the middle of an election season -- </w:t>
      </w:r>
      <w:r w:rsidRPr="009D026A">
        <w:rPr>
          <w:rStyle w:val="StyleBoldUnderline"/>
          <w:highlight w:val="green"/>
        </w:rPr>
        <w:t>been so strong in the U.S</w:t>
      </w:r>
      <w:r w:rsidRPr="009D026A">
        <w:rPr>
          <w:sz w:val="16"/>
        </w:rPr>
        <w:t>. These developments have all contributed to a perception in the region that not only can the U.S. not sustain its isolation policy, but that some dealings between the U.S. and Iran may already be taking place behind the scenes. Consequently, Arab states have initiated their own diplomatic overtures towards Tehran in order to avoid ending up appearing more hawkish on Iran than Washington. Improving ties with Tehran in the wake of a likely U.S.-Iran thaw is the strategically wise thing to do, the Arabs calculate. In December 2007, Iranian President Mahmoud Ahmadinejad was invited to address the Gulf Cooperation Council summit in Doha. Not to be outdone by Qatar, the Saudis invited the firebrand Iranian president to Hajj as the Kings special guest. Both invitations were unprecedented. Moreover, diplomacy between Egypt and Iran has intensified in the last few weeks with several high-level visits. This Arab outreach to Iran -- which largely is a response to a perception of the likely failure of Washington's Iran policy -- has made the U.S. effort to contain Tehran all the more unfeasible. Against this backdrop, the idea of an U.S.- Arab-Israeli alliance being formed to counter Iran's rise -- a key impetus for President Bush's Mideast tour -- seems more farfetched than ever. In this context, the incident between five Iranian vessels and three U.S. Naval ships in the Strait of Hormuz this past Sunday may not, as the Bush administration may have hoped, clarify the threat Iran poses to the region. Rather, the read of regional players may be that</w:t>
      </w:r>
      <w:r w:rsidRPr="00D258F7">
        <w:rPr>
          <w:rStyle w:val="underline"/>
        </w:rPr>
        <w:t xml:space="preserve"> </w:t>
      </w:r>
      <w:r w:rsidRPr="009D026A">
        <w:rPr>
          <w:rStyle w:val="StyleBoldUnderline"/>
          <w:highlight w:val="green"/>
        </w:rPr>
        <w:t>the most dangerous source of tension is</w:t>
      </w:r>
      <w:r w:rsidRPr="009D026A">
        <w:rPr>
          <w:rStyle w:val="StyleBoldUnderline"/>
        </w:rPr>
        <w:t xml:space="preserve"> the current </w:t>
      </w:r>
      <w:r w:rsidRPr="009D026A">
        <w:rPr>
          <w:rStyle w:val="StyleBoldUnderline"/>
          <w:highlight w:val="green"/>
        </w:rPr>
        <w:t>state of no-war no-peace between the U.S. and Iran, which has created an atmosphere in which incidents</w:t>
      </w:r>
      <w:r w:rsidRPr="009D026A">
        <w:rPr>
          <w:rStyle w:val="StyleBoldUnderline"/>
        </w:rPr>
        <w:t xml:space="preserve"> at sea -- whether intentional or accidental -- </w:t>
      </w:r>
      <w:r w:rsidRPr="009D026A">
        <w:rPr>
          <w:rStyle w:val="Emphasis"/>
          <w:highlight w:val="green"/>
        </w:rPr>
        <w:t>can escalate into full-fledged wars</w:t>
      </w:r>
      <w:r w:rsidRPr="009D026A">
        <w:rPr>
          <w:rStyle w:val="StyleBoldUnderline"/>
          <w:highlight w:val="green"/>
        </w:rPr>
        <w:t xml:space="preserve"> with unpredictable</w:t>
      </w:r>
      <w:r w:rsidRPr="009D026A">
        <w:rPr>
          <w:rStyle w:val="StyleBoldUnderline"/>
        </w:rPr>
        <w:t xml:space="preserve"> regional </w:t>
      </w:r>
      <w:r w:rsidRPr="009D026A">
        <w:rPr>
          <w:rStyle w:val="StyleBoldUnderline"/>
          <w:highlight w:val="green"/>
        </w:rPr>
        <w:t>repercussions</w:t>
      </w:r>
      <w:r w:rsidRPr="009D026A">
        <w:rPr>
          <w:rStyle w:val="ReallyfuckingsmallChar"/>
          <w:rFonts w:eastAsiaTheme="minorHAnsi"/>
          <w:sz w:val="16"/>
        </w:rPr>
        <w:t>. As a result, instead of making the Arabs more receptive to President Bush's message, the naval episode may prompt them to further lose faith in the policy of isolation</w:t>
      </w:r>
      <w:r w:rsidRPr="009D026A">
        <w:rPr>
          <w:sz w:val="16"/>
        </w:rPr>
        <w:t>.</w:t>
      </w:r>
    </w:p>
    <w:p w:rsidR="000C6B8F" w:rsidRDefault="000C6B8F" w:rsidP="000C6B8F">
      <w:pPr>
        <w:pStyle w:val="Heading2"/>
      </w:pPr>
      <w:r>
        <w:t>UQ</w:t>
      </w:r>
    </w:p>
    <w:p w:rsidR="000C6B8F" w:rsidRDefault="00710532" w:rsidP="000C6B8F">
      <w:pPr>
        <w:pStyle w:val="Heading3"/>
      </w:pPr>
      <w:r>
        <w:t xml:space="preserve">UQ – </w:t>
      </w:r>
      <w:r w:rsidR="000C6B8F">
        <w:t xml:space="preserve">2nc UQ wall </w:t>
      </w:r>
    </w:p>
    <w:p w:rsidR="000C6B8F" w:rsidRDefault="000C6B8F" w:rsidP="000C6B8F">
      <w:pPr>
        <w:pStyle w:val="Heading4"/>
      </w:pPr>
      <w:r>
        <w:t xml:space="preserve">Extension means Iran nuclear talks are moving along successfully and an agreement is within reach.  New US sanction will undermine the talks, splinter the international coalition, and provoke a US-Iran war. Obama’s ability to assert is political press on democrats to prevent them from breaking ranks and supporting new sanctions is essential for the deals conclusion – that’s Ellison </w:t>
      </w:r>
    </w:p>
    <w:p w:rsidR="000C6B8F" w:rsidRDefault="000C6B8F" w:rsidP="000C6B8F">
      <w:pPr>
        <w:pStyle w:val="Heading4"/>
      </w:pPr>
      <w:r>
        <w:t xml:space="preserve">Prefer this evidence, it cites Obama’s full court press on democrats as the reason why GOP calls or new sanctions have been kept in check.  Moreover, it creates a brink the democrats are facing political pressure to jump on board with new sanctions, but Obama can and must hold them together </w:t>
      </w:r>
    </w:p>
    <w:p w:rsidR="00B31738" w:rsidRDefault="00B31738" w:rsidP="00B31738">
      <w:pPr>
        <w:pStyle w:val="Heading4"/>
      </w:pPr>
      <w:r>
        <w:t xml:space="preserve">Extension allows for negotiation room – new sanctions will crush a deal </w:t>
      </w:r>
    </w:p>
    <w:p w:rsidR="00B31738" w:rsidRDefault="00B31738" w:rsidP="00B31738">
      <w:r w:rsidRPr="00BE5579">
        <w:rPr>
          <w:rStyle w:val="StyleStyleBold12pt"/>
        </w:rPr>
        <w:t>Carnegie</w:t>
      </w:r>
      <w:r>
        <w:t xml:space="preserve"> Endowment for International Peace </w:t>
      </w:r>
      <w:r w:rsidRPr="00BE5579">
        <w:rPr>
          <w:rStyle w:val="StyleStyleBold12pt"/>
        </w:rPr>
        <w:t>7/19</w:t>
      </w:r>
      <w:r>
        <w:t xml:space="preserve"> “Carnegie Experts on Iran Nuclear Deal Extension”, </w:t>
      </w:r>
      <w:hyperlink r:id="rId15" w:history="1">
        <w:r w:rsidRPr="00DC493D">
          <w:rPr>
            <w:rStyle w:val="Hyperlink"/>
          </w:rPr>
          <w:t>http://carnegieendowment.org/2014/07/19/carnegie-experts-on-iran-nuclear-deal-extension/hggg</w:t>
        </w:r>
      </w:hyperlink>
    </w:p>
    <w:p w:rsidR="00B31738" w:rsidRPr="00BE5579" w:rsidRDefault="00B31738" w:rsidP="00B31738"/>
    <w:p w:rsidR="00B31738" w:rsidRDefault="00B31738" w:rsidP="00B31738">
      <w:pPr>
        <w:rPr>
          <w:sz w:val="16"/>
        </w:rPr>
      </w:pPr>
      <w:r w:rsidRPr="00B31738">
        <w:rPr>
          <w:rStyle w:val="StyleBoldUnderline"/>
          <w:highlight w:val="green"/>
        </w:rPr>
        <w:t>With Iran and the P5</w:t>
      </w:r>
      <w:r w:rsidRPr="00223DE6">
        <w:rPr>
          <w:rStyle w:val="StyleBoldUnderline"/>
        </w:rPr>
        <w:t xml:space="preserve">+1 powers </w:t>
      </w:r>
      <w:r w:rsidRPr="00B31738">
        <w:rPr>
          <w:rStyle w:val="StyleBoldUnderline"/>
          <w:highlight w:val="green"/>
        </w:rPr>
        <w:t>agreeing to a four-month extension</w:t>
      </w:r>
      <w:r w:rsidRPr="00BE5579">
        <w:rPr>
          <w:sz w:val="16"/>
        </w:rPr>
        <w:t xml:space="preserve"> of nuclear talks, Carnegie experts are available to assess the implications of the extension and the </w:t>
      </w:r>
      <w:r w:rsidRPr="00B31738">
        <w:rPr>
          <w:rStyle w:val="StyleBoldUnderline"/>
          <w:highlight w:val="green"/>
        </w:rPr>
        <w:t>challenges</w:t>
      </w:r>
      <w:r w:rsidRPr="00BE5579">
        <w:rPr>
          <w:sz w:val="16"/>
        </w:rPr>
        <w:t xml:space="preserve"> that </w:t>
      </w:r>
      <w:r w:rsidRPr="00B31738">
        <w:rPr>
          <w:rStyle w:val="StyleBoldUnderline"/>
          <w:highlight w:val="green"/>
        </w:rPr>
        <w:t>need to be overcome</w:t>
      </w:r>
      <w:r w:rsidRPr="00223DE6">
        <w:rPr>
          <w:rStyle w:val="StyleBoldUnderline"/>
        </w:rPr>
        <w:t xml:space="preserve"> to reach a final deal.</w:t>
      </w:r>
      <w:r w:rsidRPr="00BE5579">
        <w:rPr>
          <w:rStyle w:val="StyleBoldUnderline"/>
          <w:b w:val="0"/>
          <w:sz w:val="12"/>
          <w:u w:val="none"/>
        </w:rPr>
        <w:t>¶</w:t>
      </w:r>
      <w:r w:rsidRPr="00BE5579">
        <w:rPr>
          <w:sz w:val="16"/>
        </w:rPr>
        <w:t xml:space="preserve"> To request an interview, please contact Clara Hogan at chogan@ceip.org.</w:t>
      </w:r>
      <w:r w:rsidRPr="00BE5579">
        <w:rPr>
          <w:sz w:val="12"/>
        </w:rPr>
        <w:t>¶</w:t>
      </w:r>
      <w:r w:rsidRPr="00BE5579">
        <w:rPr>
          <w:sz w:val="16"/>
        </w:rPr>
        <w:t xml:space="preserve"> "Neither the U.S. nor Iran is prepared to accept the other's conditions for a final deal, so </w:t>
      </w:r>
      <w:r w:rsidRPr="00B31738">
        <w:rPr>
          <w:rStyle w:val="StyleBoldUnderline"/>
          <w:highlight w:val="green"/>
        </w:rPr>
        <w:t>extending the talks is better than any alternative</w:t>
      </w:r>
      <w:r w:rsidRPr="00BE5579">
        <w:rPr>
          <w:sz w:val="16"/>
        </w:rPr>
        <w:t xml:space="preserve"> action at this point. </w:t>
      </w:r>
      <w:r w:rsidRPr="00223DE6">
        <w:rPr>
          <w:rStyle w:val="StyleBoldUnderline"/>
        </w:rPr>
        <w:t xml:space="preserve">Iran is upholding an interim agreement that keeps it from accumulating nuclear material. </w:t>
      </w:r>
      <w:r w:rsidRPr="00B31738">
        <w:rPr>
          <w:rStyle w:val="StyleBoldUnderline"/>
          <w:highlight w:val="green"/>
        </w:rPr>
        <w:t>Adding more sanctions</w:t>
      </w:r>
      <w:r w:rsidRPr="00BE5579">
        <w:rPr>
          <w:sz w:val="16"/>
        </w:rPr>
        <w:t xml:space="preserve"> on Iran now </w:t>
      </w:r>
      <w:r w:rsidRPr="00B31738">
        <w:rPr>
          <w:rStyle w:val="StyleBoldUnderline"/>
          <w:highlight w:val="green"/>
        </w:rPr>
        <w:t>would prompt the Iranians to resume enriching uranium</w:t>
      </w:r>
      <w:r w:rsidRPr="00BE5579">
        <w:rPr>
          <w:sz w:val="16"/>
        </w:rPr>
        <w:t xml:space="preserve"> to higher levels, and would make other countries stop enforcing sanctions. </w:t>
      </w:r>
      <w:r w:rsidRPr="00223DE6">
        <w:rPr>
          <w:rStyle w:val="StyleBoldUnderline"/>
        </w:rPr>
        <w:t>It would weaken the United States' position</w:t>
      </w:r>
      <w:r w:rsidRPr="00BE5579">
        <w:rPr>
          <w:sz w:val="16"/>
        </w:rPr>
        <w:t>."</w:t>
      </w:r>
      <w:r w:rsidRPr="00BE5579">
        <w:rPr>
          <w:sz w:val="12"/>
        </w:rPr>
        <w:t>¶</w:t>
      </w:r>
      <w:r w:rsidRPr="00BE5579">
        <w:rPr>
          <w:sz w:val="16"/>
        </w:rPr>
        <w:t xml:space="preserve"> —George Perkovich</w:t>
      </w:r>
      <w:r w:rsidRPr="00BE5579">
        <w:rPr>
          <w:sz w:val="12"/>
        </w:rPr>
        <w:t>¶</w:t>
      </w:r>
      <w:r w:rsidRPr="00BE5579">
        <w:rPr>
          <w:sz w:val="16"/>
        </w:rPr>
        <w:t xml:space="preserve"> "It was not realistic to expect that the U.S. and Iran would be able to bridge four decades of festering mistrust in six months. Extending the negotiations is better than any alternative options. To optimists, the normalization of official dialogue between the U.S. and Iran has been one of the huge achievements of this process. To skeptics, it will remain difficult to find a technical resolution to what is essentially a political conflict. The nuclear issue is the not the underlying cause of U.S.-Iran mistrust—it's merely a symptom of it. The challenge remains finding a way to reconcile Iranian ideological proclivities, U.S. political realities, and Israeli security concerns."</w:t>
      </w:r>
      <w:r w:rsidRPr="00BE5579">
        <w:rPr>
          <w:sz w:val="12"/>
        </w:rPr>
        <w:t>¶</w:t>
      </w:r>
      <w:r w:rsidRPr="00BE5579">
        <w:rPr>
          <w:sz w:val="16"/>
        </w:rPr>
        <w:t xml:space="preserve"> —Karim Sadjadpour</w:t>
      </w:r>
      <w:r w:rsidRPr="00BE5579">
        <w:rPr>
          <w:sz w:val="12"/>
        </w:rPr>
        <w:t>¶</w:t>
      </w:r>
      <w:r w:rsidRPr="00BE5579">
        <w:rPr>
          <w:sz w:val="16"/>
        </w:rPr>
        <w:t xml:space="preserve"> "</w:t>
      </w:r>
      <w:r w:rsidRPr="00B31738">
        <w:rPr>
          <w:rStyle w:val="StyleBoldUnderline"/>
          <w:highlight w:val="green"/>
        </w:rPr>
        <w:t>The limited-term rollover expresses</w:t>
      </w:r>
      <w:r w:rsidRPr="00BE5579">
        <w:rPr>
          <w:sz w:val="16"/>
        </w:rPr>
        <w:t xml:space="preserve"> three things: </w:t>
      </w:r>
      <w:r w:rsidRPr="00B31738">
        <w:rPr>
          <w:rStyle w:val="StyleBoldUnderline"/>
          <w:highlight w:val="green"/>
        </w:rPr>
        <w:t>agreement by both sides that not negotiating may make things worse</w:t>
      </w:r>
      <w:r w:rsidRPr="00BE5579">
        <w:rPr>
          <w:sz w:val="16"/>
        </w:rPr>
        <w:t>; concern by the powers that Iran hasn't done enough to justify a six-month extension; and negotiators' fear of critics in the U.S. and Iran who demand quick results."</w:t>
      </w:r>
      <w:r w:rsidRPr="00BE5579">
        <w:rPr>
          <w:sz w:val="12"/>
        </w:rPr>
        <w:t>¶</w:t>
      </w:r>
      <w:r w:rsidRPr="00BE5579">
        <w:rPr>
          <w:sz w:val="16"/>
        </w:rPr>
        <w:t xml:space="preserve"> —Mark Hibbs</w:t>
      </w:r>
    </w:p>
    <w:p w:rsidR="00383B93" w:rsidRDefault="00383B93" w:rsidP="00383B93">
      <w:pPr>
        <w:pStyle w:val="Heading4"/>
      </w:pPr>
      <w:r>
        <w:t xml:space="preserve">Window for deal is now open – sanctions will crush it </w:t>
      </w:r>
    </w:p>
    <w:p w:rsidR="00383B93" w:rsidRDefault="00383B93" w:rsidP="00383B93">
      <w:r w:rsidRPr="00383B93">
        <w:rPr>
          <w:rStyle w:val="StyleStyleBold12pt"/>
        </w:rPr>
        <w:t>LA Times 7/16</w:t>
      </w:r>
      <w:r>
        <w:t xml:space="preserve"> “Obama cites 'real progress' in Iran nuclear talks”, </w:t>
      </w:r>
      <w:hyperlink r:id="rId16" w:history="1">
        <w:r w:rsidRPr="00DC493D">
          <w:rPr>
            <w:rStyle w:val="Hyperlink"/>
          </w:rPr>
          <w:t>http://www.latimes.com/world/middleeast/la-fg-obama-iran-nuclear-20140716-story.html</w:t>
        </w:r>
      </w:hyperlink>
    </w:p>
    <w:p w:rsidR="00383B93" w:rsidRDefault="00383B93" w:rsidP="00383B93"/>
    <w:p w:rsidR="00383B93" w:rsidRDefault="00383B93" w:rsidP="00383B93">
      <w:pPr>
        <w:rPr>
          <w:sz w:val="16"/>
        </w:rPr>
      </w:pPr>
      <w:r w:rsidRPr="00CD17F2">
        <w:rPr>
          <w:sz w:val="16"/>
        </w:rPr>
        <w:t xml:space="preserve">President Obama said Wednesday that international </w:t>
      </w:r>
      <w:r w:rsidRPr="00383B93">
        <w:rPr>
          <w:rStyle w:val="StyleBoldUnderline"/>
          <w:highlight w:val="green"/>
        </w:rPr>
        <w:t>negotiations</w:t>
      </w:r>
      <w:r w:rsidRPr="00CD17F2">
        <w:rPr>
          <w:rStyle w:val="StyleBoldUnderline"/>
        </w:rPr>
        <w:t xml:space="preserve"> over Iran’s nuclear program </w:t>
      </w:r>
      <w:r w:rsidRPr="00383B93">
        <w:rPr>
          <w:rStyle w:val="StyleBoldUnderline"/>
          <w:highlight w:val="green"/>
        </w:rPr>
        <w:t>have made “real progress</w:t>
      </w:r>
      <w:r w:rsidRPr="00CD17F2">
        <w:rPr>
          <w:sz w:val="16"/>
        </w:rPr>
        <w:t xml:space="preserve"> in several areas</w:t>
      </w:r>
      <w:r w:rsidRPr="00CD17F2">
        <w:rPr>
          <w:rStyle w:val="StyleBoldUnderline"/>
        </w:rPr>
        <w:t xml:space="preserve">,” </w:t>
      </w:r>
      <w:r w:rsidRPr="00383B93">
        <w:rPr>
          <w:rStyle w:val="StyleBoldUnderline"/>
          <w:highlight w:val="green"/>
        </w:rPr>
        <w:t>and</w:t>
      </w:r>
      <w:r w:rsidRPr="00CD17F2">
        <w:rPr>
          <w:rStyle w:val="StyleBoldUnderline"/>
        </w:rPr>
        <w:t xml:space="preserve"> have </w:t>
      </w:r>
      <w:r w:rsidRPr="00383B93">
        <w:rPr>
          <w:rStyle w:val="StyleBoldUnderline"/>
          <w:highlight w:val="green"/>
        </w:rPr>
        <w:t>produced a “</w:t>
      </w:r>
      <w:r w:rsidRPr="00383B93">
        <w:rPr>
          <w:rStyle w:val="Emphasis"/>
          <w:highlight w:val="green"/>
        </w:rPr>
        <w:t>credible way forward</w:t>
      </w:r>
      <w:r w:rsidRPr="00CD17F2">
        <w:rPr>
          <w:sz w:val="16"/>
        </w:rPr>
        <w:t>,” despite substantial differences between Tehran and six world powers.</w:t>
      </w:r>
      <w:r w:rsidRPr="00CD17F2">
        <w:rPr>
          <w:sz w:val="12"/>
        </w:rPr>
        <w:t>¶</w:t>
      </w:r>
      <w:r w:rsidRPr="00CD17F2">
        <w:rPr>
          <w:sz w:val="16"/>
        </w:rPr>
        <w:t xml:space="preserve"> In an appearance at the White House, Obama said he continues to weigh whether to press forward with the negotiations if they don’t conclude by a self-imposed deadline Sunday. But his positive comments suggested that he is leaning toward continuing the 5-month-old diplomatic effort.</w:t>
      </w:r>
      <w:r w:rsidRPr="00CD17F2">
        <w:rPr>
          <w:sz w:val="12"/>
        </w:rPr>
        <w:t>¶</w:t>
      </w:r>
      <w:r w:rsidRPr="00CD17F2">
        <w:rPr>
          <w:sz w:val="16"/>
        </w:rPr>
        <w:t xml:space="preserve"> </w:t>
      </w:r>
      <w:r w:rsidRPr="00383B93">
        <w:rPr>
          <w:rStyle w:val="StyleBoldUnderline"/>
          <w:highlight w:val="green"/>
        </w:rPr>
        <w:t>Although</w:t>
      </w:r>
      <w:r w:rsidRPr="00CD17F2">
        <w:rPr>
          <w:rStyle w:val="StyleBoldUnderline"/>
        </w:rPr>
        <w:t xml:space="preserve"> “significant </w:t>
      </w:r>
      <w:r w:rsidRPr="00383B93">
        <w:rPr>
          <w:rStyle w:val="StyleBoldUnderline"/>
          <w:highlight w:val="green"/>
        </w:rPr>
        <w:t>gaps” remain, Iran has met its commitments under the interim nuclear dea</w:t>
      </w:r>
      <w:r w:rsidRPr="00CD17F2">
        <w:rPr>
          <w:rStyle w:val="StyleBoldUnderline"/>
        </w:rPr>
        <w:t xml:space="preserve">l </w:t>
      </w:r>
      <w:r w:rsidRPr="00CD17F2">
        <w:rPr>
          <w:sz w:val="16"/>
        </w:rPr>
        <w:t>reached in November, the president said, adding that he would continue discussions with Congress, Iran and the five other countries in negotiations.</w:t>
      </w:r>
      <w:r w:rsidRPr="00CD17F2">
        <w:rPr>
          <w:sz w:val="12"/>
        </w:rPr>
        <w:t>¶</w:t>
      </w:r>
      <w:r w:rsidRPr="00CD17F2">
        <w:rPr>
          <w:sz w:val="16"/>
        </w:rPr>
        <w:t xml:space="preserve"> In Vienna, Secretary of State John F. Kerry and Iranian Foreign Minister Mohammad Javad Zarif signaled Tuesday that talks probably would be extended, saying they believed progress had been made, even though the two sides have been at an impasse on the core issue of how much uranium enrichment equipment Iran should retain.</w:t>
      </w:r>
      <w:r w:rsidRPr="00CD17F2">
        <w:rPr>
          <w:sz w:val="12"/>
        </w:rPr>
        <w:t>¶</w:t>
      </w:r>
      <w:r w:rsidRPr="00CD17F2">
        <w:rPr>
          <w:sz w:val="16"/>
        </w:rPr>
        <w:t xml:space="preserve"> Kerry returned to Washington on Tuesday, where he met with Obama and Vice President Biden to discuss Iran and other foreign policy crises.</w:t>
      </w:r>
      <w:r w:rsidRPr="00CD17F2">
        <w:rPr>
          <w:sz w:val="12"/>
        </w:rPr>
        <w:t>¶</w:t>
      </w:r>
      <w:r w:rsidRPr="00CD17F2">
        <w:rPr>
          <w:sz w:val="16"/>
        </w:rPr>
        <w:t xml:space="preserve"> In Vienna, meanwhile, diplomats discussed pausing the talks for several weeks, but said they had not resolved the issue.</w:t>
      </w:r>
      <w:r w:rsidRPr="00CD17F2">
        <w:rPr>
          <w:sz w:val="12"/>
        </w:rPr>
        <w:t>¶</w:t>
      </w:r>
      <w:r w:rsidRPr="00CD17F2">
        <w:rPr>
          <w:sz w:val="16"/>
        </w:rPr>
        <w:t xml:space="preserve"> It remains unclear whether the group could extend a preliminary agreement that has governed present negotiations, or would need to negotiate new terms that include additional incentives for Iran and the six world powers. If new terms are required, the deal-making could take time.</w:t>
      </w:r>
      <w:r w:rsidRPr="00CD17F2">
        <w:rPr>
          <w:sz w:val="12"/>
        </w:rPr>
        <w:t>¶</w:t>
      </w:r>
      <w:r w:rsidRPr="00CD17F2">
        <w:rPr>
          <w:sz w:val="16"/>
        </w:rPr>
        <w:t xml:space="preserve"> Iran and the six powers – France, Britain, Germany, Russia, China and the United States – have been seeking an agreement that would ease international sanctions on Iran if it accepts restrictions aimed at guaranteeing that it doesn’t gain the capability to build nuclear weapons.</w:t>
      </w:r>
      <w:r w:rsidRPr="00CD17F2">
        <w:rPr>
          <w:sz w:val="12"/>
        </w:rPr>
        <w:t>¶</w:t>
      </w:r>
      <w:r w:rsidRPr="00CD17F2">
        <w:rPr>
          <w:sz w:val="16"/>
        </w:rPr>
        <w:t xml:space="preserve"> </w:t>
      </w:r>
      <w:r w:rsidRPr="00383B93">
        <w:rPr>
          <w:rStyle w:val="StyleBoldUnderline"/>
          <w:highlight w:val="green"/>
        </w:rPr>
        <w:t>Congressional skeptics are trying to build support for new sanctions</w:t>
      </w:r>
      <w:r w:rsidRPr="00CD17F2">
        <w:rPr>
          <w:sz w:val="16"/>
        </w:rPr>
        <w:t>. They also want to set mandatory terms for the final deal or require that Congress gets a say in the negotiations.</w:t>
      </w:r>
    </w:p>
    <w:p w:rsidR="00383B93" w:rsidRPr="0065450E" w:rsidRDefault="00383B93" w:rsidP="00383B93">
      <w:pPr>
        <w:pStyle w:val="Heading4"/>
      </w:pPr>
      <w:r>
        <w:t xml:space="preserve">Iran deal is within reach—Obama’s political capital is critical </w:t>
      </w:r>
    </w:p>
    <w:p w:rsidR="00383B93" w:rsidRDefault="00383B93" w:rsidP="00383B93">
      <w:r>
        <w:rPr>
          <w:rStyle w:val="StyleStyleBold12pt"/>
        </w:rPr>
        <w:t>Lee 7-</w:t>
      </w:r>
      <w:r w:rsidRPr="0065450E">
        <w:rPr>
          <w:rStyle w:val="StyleStyleBold12pt"/>
        </w:rPr>
        <w:t>16</w:t>
      </w:r>
      <w:r>
        <w:t xml:space="preserve"> (Carol E, “Obama Still Hoping Iran Investment Pays Off,” 2014, WSJ Blog, </w:t>
      </w:r>
      <w:hyperlink r:id="rId17" w:history="1">
        <w:r w:rsidRPr="00723B06">
          <w:rPr>
            <w:rStyle w:val="Hyperlink"/>
          </w:rPr>
          <w:t>http://blogs.wsj.com/washwire/2014/07/16/obama-still-hoping-iran-investment-pays-off/</w:t>
        </w:r>
      </w:hyperlink>
      <w:r>
        <w:t xml:space="preserve">) </w:t>
      </w:r>
    </w:p>
    <w:p w:rsidR="00383B93" w:rsidRDefault="00383B93" w:rsidP="00383B93"/>
    <w:p w:rsidR="00383B93" w:rsidRPr="00383B93" w:rsidRDefault="00383B93" w:rsidP="00383B93">
      <w:pPr>
        <w:rPr>
          <w:sz w:val="16"/>
        </w:rPr>
      </w:pPr>
      <w:r w:rsidRPr="0065450E">
        <w:rPr>
          <w:b/>
          <w:u w:val="single"/>
        </w:rPr>
        <w:t>The U.S. is trying to broker</w:t>
      </w:r>
      <w:r w:rsidRPr="0065450E">
        <w:rPr>
          <w:sz w:val="16"/>
        </w:rPr>
        <w:t xml:space="preserve"> a trio of </w:t>
      </w:r>
      <w:r w:rsidRPr="0065450E">
        <w:rPr>
          <w:b/>
          <w:u w:val="single"/>
        </w:rPr>
        <w:t>high-stakes foreign-policy deals</w:t>
      </w:r>
      <w:r w:rsidRPr="0065450E">
        <w:rPr>
          <w:sz w:val="16"/>
        </w:rPr>
        <w:t xml:space="preserve"> over the next few days, but just one of them – </w:t>
      </w:r>
      <w:r w:rsidRPr="00C972E1">
        <w:rPr>
          <w:b/>
          <w:highlight w:val="green"/>
          <w:u w:val="single"/>
        </w:rPr>
        <w:t>a nuclear agreement with Iran</w:t>
      </w:r>
      <w:r w:rsidRPr="0065450E">
        <w:rPr>
          <w:b/>
          <w:u w:val="single"/>
        </w:rPr>
        <w:t xml:space="preserve"> – is of particular importance to</w:t>
      </w:r>
      <w:r w:rsidRPr="0065450E">
        <w:rPr>
          <w:sz w:val="16"/>
        </w:rPr>
        <w:t xml:space="preserve"> President Barack </w:t>
      </w:r>
      <w:r w:rsidRPr="0065450E">
        <w:rPr>
          <w:b/>
          <w:u w:val="single"/>
        </w:rPr>
        <w:t>Obama</w:t>
      </w:r>
      <w:r w:rsidRPr="0065450E">
        <w:rPr>
          <w:sz w:val="16"/>
        </w:rPr>
        <w:t xml:space="preserve">. </w:t>
      </w:r>
      <w:r w:rsidRPr="0065450E">
        <w:rPr>
          <w:b/>
          <w:u w:val="single"/>
        </w:rPr>
        <w:t xml:space="preserve">For </w:t>
      </w:r>
      <w:r w:rsidRPr="0065450E">
        <w:rPr>
          <w:sz w:val="16"/>
        </w:rPr>
        <w:t xml:space="preserve">Mr. </w:t>
      </w:r>
      <w:r w:rsidRPr="0065450E">
        <w:rPr>
          <w:b/>
          <w:u w:val="single"/>
        </w:rPr>
        <w:t xml:space="preserve">Obama, a deal with Iran is one of the only major planks in his foreign-policy agenda that </w:t>
      </w:r>
      <w:r w:rsidRPr="00C972E1">
        <w:rPr>
          <w:b/>
          <w:highlight w:val="green"/>
          <w:u w:val="single"/>
        </w:rPr>
        <w:t xml:space="preserve">is </w:t>
      </w:r>
      <w:r w:rsidRPr="00C972E1">
        <w:rPr>
          <w:rStyle w:val="Emphasis"/>
          <w:highlight w:val="green"/>
        </w:rPr>
        <w:t>still within reach</w:t>
      </w:r>
      <w:r w:rsidRPr="00C972E1">
        <w:rPr>
          <w:sz w:val="16"/>
          <w:highlight w:val="green"/>
        </w:rPr>
        <w:t>.</w:t>
      </w:r>
      <w:r w:rsidRPr="0065450E">
        <w:rPr>
          <w:sz w:val="16"/>
        </w:rPr>
        <w:t xml:space="preserve"> Middle East peace talks, for instance, have so collapsed that the president is now merely seeking a ceasefire to quash the current flare up of violence between Israel and Hamas. And unlike the two other efforts the administration is pursuing this week – a ceasefire between Israel and Hamas and a new coordinated package of U.S. and European sanctions against Russia over its intervention in Ukraine – the Iran negotiations are a rare place where Mr. Obama is shaping events rather than reacting to them. From Ukraine and Russia to Syria, Israel, Gaza and Iraq, and even the crisis at the southern U.S. border – all of the issues flaring up in recent weeks have put the president in a reactive, not proactive position. Iran, on the other hand, is a piece of the foreign policy portfolio Mr. Obama has sought to shape since entering the White House in 2009. So it’s hard to imagine talks would get this close to the July 20 deadline and the White House would end negotiations without adding time on the clock. Mr. </w:t>
      </w:r>
      <w:r w:rsidRPr="00C972E1">
        <w:rPr>
          <w:b/>
          <w:highlight w:val="green"/>
          <w:u w:val="single"/>
        </w:rPr>
        <w:t>Obama</w:t>
      </w:r>
      <w:r w:rsidRPr="00C972E1">
        <w:rPr>
          <w:sz w:val="16"/>
          <w:highlight w:val="green"/>
        </w:rPr>
        <w:t xml:space="preserve"> </w:t>
      </w:r>
      <w:r w:rsidRPr="00C972E1">
        <w:rPr>
          <w:b/>
          <w:highlight w:val="green"/>
          <w:u w:val="single"/>
        </w:rPr>
        <w:t>has invested</w:t>
      </w:r>
      <w:r w:rsidRPr="0065450E">
        <w:rPr>
          <w:b/>
          <w:u w:val="single"/>
        </w:rPr>
        <w:t xml:space="preserve"> a tremendous amount of </w:t>
      </w:r>
      <w:r w:rsidRPr="0065450E">
        <w:rPr>
          <w:rStyle w:val="Emphasis"/>
        </w:rPr>
        <w:t>personal time</w:t>
      </w:r>
      <w:r w:rsidRPr="0065450E">
        <w:rPr>
          <w:b/>
          <w:u w:val="single"/>
        </w:rPr>
        <w:t xml:space="preserve"> in rapprochement with Tehran</w:t>
      </w:r>
      <w:r w:rsidRPr="0065450E">
        <w:rPr>
          <w:sz w:val="16"/>
        </w:rPr>
        <w:t xml:space="preserve">. He pursued secret backchannel U.S.-Iran talks knowing they would strain relations with key allies, including Israel and Saudi Arabia, once they became public. And </w:t>
      </w:r>
      <w:r w:rsidRPr="0065450E">
        <w:rPr>
          <w:b/>
          <w:u w:val="single"/>
        </w:rPr>
        <w:t xml:space="preserve">he’s burned </w:t>
      </w:r>
      <w:r w:rsidRPr="0065450E">
        <w:rPr>
          <w:rStyle w:val="Emphasis"/>
        </w:rPr>
        <w:t xml:space="preserve">domestic </w:t>
      </w:r>
      <w:r w:rsidRPr="00C972E1">
        <w:rPr>
          <w:rStyle w:val="Emphasis"/>
          <w:highlight w:val="green"/>
        </w:rPr>
        <w:t>political capital</w:t>
      </w:r>
      <w:r w:rsidRPr="00C972E1">
        <w:rPr>
          <w:b/>
          <w:highlight w:val="green"/>
          <w:u w:val="single"/>
        </w:rPr>
        <w:t xml:space="preserve"> to keep Iran talks going by holding off</w:t>
      </w:r>
      <w:r w:rsidRPr="0065450E">
        <w:rPr>
          <w:b/>
          <w:u w:val="single"/>
        </w:rPr>
        <w:t xml:space="preserve"> members of his own political party who want </w:t>
      </w:r>
      <w:r w:rsidRPr="00C972E1">
        <w:rPr>
          <w:b/>
          <w:highlight w:val="green"/>
          <w:u w:val="single"/>
        </w:rPr>
        <w:t>additional sanctions</w:t>
      </w:r>
      <w:r w:rsidRPr="0065450E">
        <w:rPr>
          <w:sz w:val="16"/>
        </w:rPr>
        <w:t xml:space="preserve"> against Tehran. Inside the White House </w:t>
      </w:r>
      <w:r w:rsidRPr="0065450E">
        <w:rPr>
          <w:b/>
          <w:u w:val="single"/>
        </w:rPr>
        <w:t>the Iran issue is treated as a coveted part of</w:t>
      </w:r>
      <w:r w:rsidRPr="0065450E">
        <w:rPr>
          <w:sz w:val="16"/>
        </w:rPr>
        <w:t xml:space="preserve"> Mr. </w:t>
      </w:r>
      <w:r w:rsidRPr="0065450E">
        <w:rPr>
          <w:b/>
          <w:u w:val="single"/>
        </w:rPr>
        <w:t xml:space="preserve">Obama’s would-be presidential legacy. </w:t>
      </w:r>
      <w:r w:rsidRPr="00C972E1">
        <w:rPr>
          <w:b/>
          <w:highlight w:val="green"/>
          <w:u w:val="single"/>
        </w:rPr>
        <w:t>An Iran deal is</w:t>
      </w:r>
      <w:r w:rsidRPr="00C972E1">
        <w:rPr>
          <w:sz w:val="16"/>
          <w:highlight w:val="green"/>
        </w:rPr>
        <w:t xml:space="preserve">, essentially, </w:t>
      </w:r>
      <w:r w:rsidRPr="00C972E1">
        <w:rPr>
          <w:b/>
          <w:highlight w:val="green"/>
          <w:u w:val="single"/>
        </w:rPr>
        <w:t>viewed as the Obama foreign policy brass ring</w:t>
      </w:r>
      <w:r w:rsidRPr="0065450E">
        <w:rPr>
          <w:sz w:val="16"/>
        </w:rPr>
        <w:t xml:space="preserve">. Administration officials half-jokingly muse about Mr. Obama flying on Air Force One from Tel Aviv to Tehran before leaving office in 2017. White House press secretary Josh Earnest told reporters Tuesday that Mr. </w:t>
      </w:r>
      <w:r w:rsidRPr="0065450E">
        <w:rPr>
          <w:b/>
          <w:u w:val="single"/>
        </w:rPr>
        <w:t>Obama will decide on a path forward in coming days</w:t>
      </w:r>
      <w:r w:rsidRPr="0065450E">
        <w:rPr>
          <w:sz w:val="16"/>
        </w:rPr>
        <w:t xml:space="preserve">, after discussing the issue with Secretary of State John Kerry, who’s said talks in Vienna had made progress but significant gaps remain, and consulting lawmakers in Congress. “I’m not in a position to speculate about which path will be taken at this point,” Mr. Earnest said, “but that will be the subject of a number of discussions in the days ahead.” </w:t>
      </w:r>
      <w:r w:rsidRPr="0065450E">
        <w:rPr>
          <w:b/>
          <w:u w:val="single"/>
        </w:rPr>
        <w:t xml:space="preserve">Despite the discussions, </w:t>
      </w:r>
      <w:r w:rsidRPr="00C972E1">
        <w:rPr>
          <w:b/>
          <w:highlight w:val="green"/>
          <w:u w:val="single"/>
        </w:rPr>
        <w:t xml:space="preserve">one thing is certain: this is </w:t>
      </w:r>
      <w:r w:rsidRPr="00C972E1">
        <w:rPr>
          <w:rStyle w:val="Emphasis"/>
          <w:highlight w:val="green"/>
        </w:rPr>
        <w:t>purely</w:t>
      </w:r>
      <w:r w:rsidRPr="0065450E">
        <w:rPr>
          <w:sz w:val="16"/>
        </w:rPr>
        <w:t xml:space="preserve"> Mr. </w:t>
      </w:r>
      <w:r w:rsidRPr="00C972E1">
        <w:rPr>
          <w:rStyle w:val="Emphasis"/>
          <w:highlight w:val="green"/>
        </w:rPr>
        <w:t>Obama’s call</w:t>
      </w:r>
      <w:r w:rsidRPr="0065450E">
        <w:rPr>
          <w:sz w:val="16"/>
        </w:rPr>
        <w:t>.</w:t>
      </w:r>
    </w:p>
    <w:p w:rsidR="000C6B8F" w:rsidRDefault="000C6B8F" w:rsidP="000C6B8F">
      <w:pPr>
        <w:pStyle w:val="Heading4"/>
      </w:pPr>
      <w:r>
        <w:t xml:space="preserve">Momentum will rebuild as the finish-line approaches – proves sustained PC is key  </w:t>
      </w:r>
    </w:p>
    <w:p w:rsidR="000C6B8F" w:rsidRDefault="000C6B8F" w:rsidP="000C6B8F">
      <w:r>
        <w:t xml:space="preserve">Tim </w:t>
      </w:r>
      <w:r w:rsidRPr="007877F9">
        <w:rPr>
          <w:rStyle w:val="StyleStyleBold12pt"/>
        </w:rPr>
        <w:t>Starks 14</w:t>
      </w:r>
      <w:r>
        <w:t>. “Fate of Iran Sanctions Bill Rests Largely With Reid,” 1-28, http://www.rollcall.com/news/fate_of_iran_sanctions_bill_rests_largely_with_reid-230448-1.html?pg=3</w:t>
      </w:r>
    </w:p>
    <w:p w:rsidR="000C6B8F" w:rsidRDefault="000C6B8F" w:rsidP="000C6B8F"/>
    <w:p w:rsidR="000C6B8F" w:rsidRDefault="000C6B8F" w:rsidP="000C6B8F">
      <w:pPr>
        <w:rPr>
          <w:sz w:val="16"/>
        </w:rPr>
      </w:pPr>
      <w:r w:rsidRPr="007877F9">
        <w:rPr>
          <w:sz w:val="16"/>
        </w:rPr>
        <w:t xml:space="preserve">Bill Prospects </w:t>
      </w:r>
      <w:r w:rsidRPr="007877F9">
        <w:rPr>
          <w:b/>
          <w:u w:val="single"/>
        </w:rPr>
        <w:t>Though momentum has stalled for a Senate vote on</w:t>
      </w:r>
      <w:r w:rsidRPr="007877F9">
        <w:rPr>
          <w:sz w:val="16"/>
        </w:rPr>
        <w:t xml:space="preserve"> the Iran </w:t>
      </w:r>
      <w:r w:rsidRPr="007877F9">
        <w:rPr>
          <w:b/>
          <w:u w:val="single"/>
        </w:rPr>
        <w:t>sanctions</w:t>
      </w:r>
      <w:r w:rsidRPr="007877F9">
        <w:rPr>
          <w:sz w:val="16"/>
        </w:rPr>
        <w:t xml:space="preserve"> bill, Bloomfield notes that </w:t>
      </w:r>
      <w:r w:rsidRPr="003D1FC3">
        <w:rPr>
          <w:b/>
          <w:highlight w:val="green"/>
          <w:u w:val="single"/>
        </w:rPr>
        <w:t xml:space="preserve">AIPAC has </w:t>
      </w:r>
      <w:r w:rsidRPr="003D1FC3">
        <w:rPr>
          <w:rStyle w:val="Emphasis"/>
          <w:highlight w:val="green"/>
        </w:rPr>
        <w:t>positioned itself well</w:t>
      </w:r>
      <w:r w:rsidRPr="003D1FC3">
        <w:rPr>
          <w:b/>
          <w:highlight w:val="green"/>
          <w:u w:val="single"/>
        </w:rPr>
        <w:t xml:space="preserve"> as Obama pursues a </w:t>
      </w:r>
      <w:r w:rsidRPr="003D1FC3">
        <w:rPr>
          <w:rStyle w:val="Emphasis"/>
          <w:highlight w:val="green"/>
        </w:rPr>
        <w:t xml:space="preserve">final Iran nuclear accord. </w:t>
      </w:r>
      <w:r w:rsidRPr="003D1FC3">
        <w:rPr>
          <w:sz w:val="16"/>
          <w:highlight w:val="green"/>
        </w:rPr>
        <w:t>“</w:t>
      </w:r>
      <w:r w:rsidRPr="003D1FC3">
        <w:rPr>
          <w:rStyle w:val="StyleBoldUnderline"/>
          <w:highlight w:val="green"/>
        </w:rPr>
        <w:t>They’ve</w:t>
      </w:r>
      <w:r w:rsidRPr="007877F9">
        <w:rPr>
          <w:rStyle w:val="StyleBoldUnderline"/>
        </w:rPr>
        <w:t xml:space="preserve"> already </w:t>
      </w:r>
      <w:r w:rsidRPr="003D1FC3">
        <w:rPr>
          <w:rStyle w:val="StyleBoldUnderline"/>
          <w:highlight w:val="green"/>
        </w:rPr>
        <w:t>got 59 co-sponsors</w:t>
      </w:r>
      <w:r w:rsidRPr="007877F9">
        <w:rPr>
          <w:sz w:val="16"/>
        </w:rPr>
        <w:t>,” he said. “</w:t>
      </w:r>
      <w:r w:rsidRPr="003D1FC3">
        <w:rPr>
          <w:rStyle w:val="StyleBoldUnderline"/>
          <w:highlight w:val="green"/>
        </w:rPr>
        <w:t xml:space="preserve">The administration and Reid are </w:t>
      </w:r>
      <w:r w:rsidRPr="003D1FC3">
        <w:rPr>
          <w:rStyle w:val="Emphasis"/>
          <w:highlight w:val="green"/>
        </w:rPr>
        <w:t>on notice</w:t>
      </w:r>
      <w:r w:rsidRPr="00E87C2B">
        <w:rPr>
          <w:rStyle w:val="StyleBoldUnderline"/>
        </w:rPr>
        <w:t>.</w:t>
      </w:r>
      <w:r w:rsidRPr="007877F9">
        <w:rPr>
          <w:sz w:val="16"/>
        </w:rPr>
        <w:t xml:space="preserve"> That’s not chopped liver.” </w:t>
      </w:r>
      <w:r w:rsidRPr="003D1FC3">
        <w:rPr>
          <w:b/>
          <w:highlight w:val="green"/>
          <w:u w:val="single"/>
        </w:rPr>
        <w:t>While some</w:t>
      </w:r>
      <w:r w:rsidRPr="007877F9">
        <w:rPr>
          <w:b/>
          <w:u w:val="single"/>
        </w:rPr>
        <w:t xml:space="preserve"> </w:t>
      </w:r>
      <w:r w:rsidRPr="007877F9">
        <w:rPr>
          <w:sz w:val="16"/>
        </w:rPr>
        <w:t xml:space="preserve">observers </w:t>
      </w:r>
      <w:r w:rsidRPr="003D1FC3">
        <w:rPr>
          <w:b/>
          <w:highlight w:val="green"/>
          <w:u w:val="single"/>
        </w:rPr>
        <w:t>see</w:t>
      </w:r>
      <w:r w:rsidRPr="007877F9">
        <w:rPr>
          <w:b/>
          <w:u w:val="single"/>
        </w:rPr>
        <w:t xml:space="preserve"> the </w:t>
      </w:r>
      <w:r w:rsidRPr="003D1FC3">
        <w:rPr>
          <w:b/>
          <w:highlight w:val="green"/>
          <w:u w:val="single"/>
        </w:rPr>
        <w:t>momentum for the bill as</w:t>
      </w:r>
      <w:r w:rsidRPr="007877F9">
        <w:rPr>
          <w:b/>
          <w:u w:val="single"/>
        </w:rPr>
        <w:t xml:space="preserve"> having </w:t>
      </w:r>
      <w:r w:rsidRPr="003D1FC3">
        <w:rPr>
          <w:b/>
          <w:highlight w:val="green"/>
          <w:u w:val="single"/>
        </w:rPr>
        <w:t>stalled,</w:t>
      </w:r>
      <w:r w:rsidRPr="007877F9">
        <w:rPr>
          <w:b/>
          <w:u w:val="single"/>
        </w:rPr>
        <w:t xml:space="preserve"> </w:t>
      </w:r>
      <w:r w:rsidRPr="003D1FC3">
        <w:rPr>
          <w:b/>
          <w:highlight w:val="green"/>
          <w:u w:val="single"/>
        </w:rPr>
        <w:t xml:space="preserve">others contend that it will </w:t>
      </w:r>
      <w:r w:rsidRPr="003D1FC3">
        <w:rPr>
          <w:rStyle w:val="Emphasis"/>
          <w:highlight w:val="green"/>
        </w:rPr>
        <w:t>continue to build over time</w:t>
      </w:r>
      <w:r w:rsidRPr="007877F9">
        <w:rPr>
          <w:sz w:val="16"/>
        </w:rPr>
        <w:t xml:space="preserve">, </w:t>
      </w:r>
      <w:r w:rsidRPr="003D1FC3">
        <w:rPr>
          <w:rStyle w:val="Emphasis"/>
          <w:highlight w:val="green"/>
        </w:rPr>
        <w:t>owing to</w:t>
      </w:r>
      <w:r w:rsidRPr="007877F9">
        <w:rPr>
          <w:sz w:val="16"/>
        </w:rPr>
        <w:t xml:space="preserve"> some national opinion polls that point to </w:t>
      </w:r>
      <w:r w:rsidRPr="005739C2">
        <w:rPr>
          <w:rStyle w:val="Emphasis"/>
          <w:highlight w:val="green"/>
        </w:rPr>
        <w:t>Obama’s position weakening</w:t>
      </w:r>
      <w:r w:rsidRPr="007877F9">
        <w:rPr>
          <w:sz w:val="16"/>
        </w:rPr>
        <w:t xml:space="preserve"> and damaging remarks from Iranian officials. </w:t>
      </w:r>
      <w:r w:rsidRPr="005739C2">
        <w:rPr>
          <w:b/>
          <w:highlight w:val="green"/>
          <w:u w:val="single"/>
        </w:rPr>
        <w:t>Reid “is responsible</w:t>
      </w:r>
      <w:r w:rsidRPr="007877F9">
        <w:rPr>
          <w:b/>
          <w:u w:val="single"/>
        </w:rPr>
        <w:t xml:space="preserve"> for keeping the chamber Democratic in the fall and I think he knows that the </w:t>
      </w:r>
      <w:r w:rsidRPr="005739C2">
        <w:rPr>
          <w:b/>
          <w:highlight w:val="green"/>
          <w:u w:val="single"/>
        </w:rPr>
        <w:t xml:space="preserve">longer he puts off a vote, </w:t>
      </w:r>
      <w:r w:rsidRPr="005739C2">
        <w:rPr>
          <w:rStyle w:val="Emphasis"/>
          <w:highlight w:val="green"/>
        </w:rPr>
        <w:t>the more politically untenable his position becomes</w:t>
      </w:r>
      <w:r w:rsidRPr="005739C2">
        <w:rPr>
          <w:sz w:val="16"/>
          <w:highlight w:val="green"/>
        </w:rPr>
        <w:t>,</w:t>
      </w:r>
      <w:r w:rsidRPr="007877F9">
        <w:rPr>
          <w:sz w:val="16"/>
        </w:rPr>
        <w:t>” said a senior Senate aide.</w:t>
      </w:r>
    </w:p>
    <w:p w:rsidR="00EE21B7" w:rsidRDefault="00EE21B7" w:rsidP="00EE21B7">
      <w:pPr>
        <w:pStyle w:val="Heading4"/>
      </w:pPr>
      <w:r>
        <w:t xml:space="preserve">Extension opens up diplomatic solution – congress pushing sanctions </w:t>
      </w:r>
    </w:p>
    <w:p w:rsidR="00EE21B7" w:rsidRDefault="00EE21B7" w:rsidP="00EE21B7">
      <w:r>
        <w:t xml:space="preserve">Sarah </w:t>
      </w:r>
      <w:r w:rsidRPr="00EE21B7">
        <w:rPr>
          <w:rStyle w:val="StyleStyleBold12pt"/>
        </w:rPr>
        <w:t>Jones 7/19</w:t>
      </w:r>
      <w:r>
        <w:t xml:space="preserve"> “Obama Takes A Huge Step Forward Towards an Agreement Deescalating Tensions with Iran”, Politics USA, </w:t>
      </w:r>
      <w:hyperlink r:id="rId18" w:history="1">
        <w:r w:rsidRPr="00DC493D">
          <w:rPr>
            <w:rStyle w:val="Hyperlink"/>
          </w:rPr>
          <w:t>http://www.politicususa.com/2014/07/19/obama-doctrine-takes-huge-step-forward-deescalating-tensions-iran.html</w:t>
        </w:r>
      </w:hyperlink>
    </w:p>
    <w:p w:rsidR="00EE21B7" w:rsidRDefault="00EE21B7" w:rsidP="00EE21B7"/>
    <w:p w:rsidR="00EE21B7" w:rsidRPr="00EE21B7" w:rsidRDefault="00EE21B7" w:rsidP="00EE21B7">
      <w:pPr>
        <w:rPr>
          <w:sz w:val="16"/>
        </w:rPr>
      </w:pPr>
      <w:r w:rsidRPr="00EE21B7">
        <w:rPr>
          <w:sz w:val="16"/>
        </w:rPr>
        <w:t xml:space="preserve">Late Friday evening, at 7:50 PM Eastern and 1:50 AM in Vienna, Austria, Senior White House administration officials teleconferenced on background with reporters regarding the good news. </w:t>
      </w:r>
      <w:r w:rsidRPr="00EE21B7">
        <w:rPr>
          <w:rStyle w:val="StyleBoldUnderline"/>
          <w:highlight w:val="green"/>
        </w:rPr>
        <w:t>There has been sufficient progress in negations with Iran</w:t>
      </w:r>
      <w:r w:rsidRPr="00291939">
        <w:rPr>
          <w:rStyle w:val="StyleBoldUnderline"/>
        </w:rPr>
        <w:t xml:space="preserve"> to move forward with the next several months of negotiation.</w:t>
      </w:r>
      <w:r w:rsidRPr="00EE21B7">
        <w:rPr>
          <w:sz w:val="16"/>
        </w:rPr>
        <w:t xml:space="preserve"> Right before the call, the extension had been agreed to.</w:t>
      </w:r>
      <w:r w:rsidRPr="00EE21B7">
        <w:rPr>
          <w:sz w:val="12"/>
        </w:rPr>
        <w:t>¶</w:t>
      </w:r>
      <w:r w:rsidRPr="00EE21B7">
        <w:rPr>
          <w:sz w:val="16"/>
        </w:rPr>
        <w:t xml:space="preserve"> “We reached agreement tonight. For those of you who don’t know, it’s 2:00 in the morning here,” a Senior White House official told reporters last night, voice weary but obviously pleased with the progress.</w:t>
      </w:r>
      <w:r w:rsidRPr="00EE21B7">
        <w:rPr>
          <w:sz w:val="12"/>
        </w:rPr>
        <w:t>¶</w:t>
      </w:r>
      <w:r w:rsidRPr="00EE21B7">
        <w:rPr>
          <w:sz w:val="16"/>
        </w:rPr>
        <w:t xml:space="preserve"> In addition to continuing the Joint Plan of Action, “</w:t>
      </w:r>
      <w:r w:rsidRPr="00EE21B7">
        <w:rPr>
          <w:rStyle w:val="StyleBoldUnderline"/>
          <w:highlight w:val="green"/>
        </w:rPr>
        <w:t>Iran has agreed that it will move forward</w:t>
      </w:r>
      <w:r w:rsidRPr="00291939">
        <w:rPr>
          <w:rStyle w:val="StyleBoldUnderline"/>
        </w:rPr>
        <w:t xml:space="preserve"> in a more expeditious manner to complete the fabrication of all 20 percent oxide in Iran into fuel </w:t>
      </w:r>
      <w:r w:rsidRPr="00EE21B7">
        <w:rPr>
          <w:rStyle w:val="StyleBoldUnderline"/>
          <w:highlight w:val="green"/>
        </w:rPr>
        <w:t>in a timely manner</w:t>
      </w:r>
      <w:r w:rsidRPr="00291939">
        <w:rPr>
          <w:rStyle w:val="StyleBoldUnderline"/>
        </w:rPr>
        <w:t>,</w:t>
      </w:r>
      <w:r w:rsidRPr="00EE21B7">
        <w:rPr>
          <w:sz w:val="16"/>
        </w:rPr>
        <w:t xml:space="preserve"> and will indeed during this four-month period fabricate 25 kilograms of its 20 percent oxide into fuel for the Tehran Research Reactor. In addition, Iran will dilute all of its up to two percent stockpile. That is at least three metric tons. And although it doesn’t hold much SWU, separate work units – that’s the measure of energy, so to speak – at the moment, in a breakout scenario it’s quite significant and quite important. So we think this is a big step forward.”</w:t>
      </w:r>
      <w:r w:rsidRPr="00EE21B7">
        <w:rPr>
          <w:sz w:val="12"/>
        </w:rPr>
        <w:t>¶</w:t>
      </w:r>
      <w:r w:rsidRPr="00EE21B7">
        <w:rPr>
          <w:sz w:val="16"/>
        </w:rPr>
        <w:t xml:space="preserve"> </w:t>
      </w:r>
      <w:r w:rsidRPr="00EE21B7">
        <w:rPr>
          <w:sz w:val="12"/>
        </w:rPr>
        <w:t>¶</w:t>
      </w:r>
      <w:r w:rsidRPr="00EE21B7">
        <w:rPr>
          <w:sz w:val="16"/>
        </w:rPr>
        <w:t xml:space="preserve"> President Obama had to fight with Congress to even get the room to try to negotiate a nuclear agreement with Iran. He finally got that room, but </w:t>
      </w:r>
      <w:r w:rsidRPr="00EE21B7">
        <w:rPr>
          <w:rStyle w:val="StyleBoldUnderline"/>
          <w:highlight w:val="green"/>
        </w:rPr>
        <w:t>Congress is waiting</w:t>
      </w:r>
      <w:r w:rsidRPr="00291939">
        <w:rPr>
          <w:rStyle w:val="StyleBoldUnderline"/>
        </w:rPr>
        <w:t xml:space="preserve"> in the wings </w:t>
      </w:r>
      <w:r w:rsidRPr="00EE21B7">
        <w:rPr>
          <w:rStyle w:val="StyleBoldUnderline"/>
          <w:highlight w:val="green"/>
        </w:rPr>
        <w:t>to impose</w:t>
      </w:r>
      <w:r w:rsidRPr="00291939">
        <w:rPr>
          <w:rStyle w:val="StyleBoldUnderline"/>
        </w:rPr>
        <w:t xml:space="preserve"> even tougher </w:t>
      </w:r>
      <w:r w:rsidRPr="00EE21B7">
        <w:rPr>
          <w:rStyle w:val="StyleBoldUnderline"/>
          <w:highlight w:val="green"/>
        </w:rPr>
        <w:t>sanctions</w:t>
      </w:r>
      <w:r w:rsidRPr="00EE21B7">
        <w:rPr>
          <w:sz w:val="16"/>
        </w:rPr>
        <w:t xml:space="preserve"> on Iran and trying to dictate terms of a final agreement. Under the Obama administration, the European Union, Canada, Switzerland, Australia, Japan, Korea and Norway have imposed national sanctions on broad economic sectors in Iran.</w:t>
      </w:r>
      <w:r w:rsidRPr="00EE21B7">
        <w:rPr>
          <w:sz w:val="12"/>
        </w:rPr>
        <w:t>¶</w:t>
      </w:r>
      <w:r w:rsidRPr="00EE21B7">
        <w:rPr>
          <w:sz w:val="16"/>
        </w:rPr>
        <w:t xml:space="preserve"> As negotiators headed to Vienna at the beginning of the month to work toward an agreement with Iran, President Obama directed them to see if there had been sufficient progress over the past six months in the negotiations with Iran in order to justify a continued effort toward an agreement. If there had, they would continue on until November 24.</w:t>
      </w:r>
      <w:r w:rsidRPr="00EE21B7">
        <w:rPr>
          <w:sz w:val="12"/>
        </w:rPr>
        <w:t>¶</w:t>
      </w:r>
      <w:r w:rsidRPr="00EE21B7">
        <w:rPr>
          <w:sz w:val="16"/>
        </w:rPr>
        <w:t xml:space="preserve"> Good news. </w:t>
      </w:r>
      <w:r w:rsidRPr="00EE21B7">
        <w:rPr>
          <w:rStyle w:val="StyleBoldUnderline"/>
        </w:rPr>
        <w:t>This means that negotiations will be “extended</w:t>
      </w:r>
      <w:r w:rsidRPr="00EE21B7">
        <w:rPr>
          <w:sz w:val="16"/>
        </w:rPr>
        <w:t xml:space="preserve">” through November 24th, even though the original plan called for them to last a year. </w:t>
      </w:r>
      <w:r w:rsidRPr="00EE21B7">
        <w:rPr>
          <w:rStyle w:val="StyleBoldUnderline"/>
        </w:rPr>
        <w:t>It’s more of a “passing Go” type of extension. If you accomplish this, you can proceed with the plan.</w:t>
      </w:r>
      <w:r w:rsidRPr="00EE21B7">
        <w:rPr>
          <w:sz w:val="12"/>
        </w:rPr>
        <w:t>¶</w:t>
      </w:r>
      <w:r w:rsidRPr="00EE21B7">
        <w:rPr>
          <w:sz w:val="16"/>
        </w:rPr>
        <w:t xml:space="preserve"> </w:t>
      </w:r>
      <w:r w:rsidRPr="00EE21B7">
        <w:rPr>
          <w:sz w:val="12"/>
        </w:rPr>
        <w:t>¶</w:t>
      </w:r>
      <w:r w:rsidRPr="00EE21B7">
        <w:rPr>
          <w:sz w:val="16"/>
        </w:rPr>
        <w:t xml:space="preserve"> The Joint Plan of Action is working so far. It has halted the progress of the Iranian program and rolled it back, although there are still gaps. In exchange, Iran got modest relief but their economy is by no means recovered and heavy sanctions are still imposed.</w:t>
      </w:r>
      <w:r w:rsidRPr="00EE21B7">
        <w:rPr>
          <w:sz w:val="12"/>
        </w:rPr>
        <w:t>¶</w:t>
      </w:r>
      <w:r w:rsidRPr="00EE21B7">
        <w:rPr>
          <w:sz w:val="16"/>
        </w:rPr>
        <w:t xml:space="preserve"> </w:t>
      </w:r>
      <w:r w:rsidRPr="00EE21B7">
        <w:rPr>
          <w:rStyle w:val="StyleBoldUnderline"/>
          <w:highlight w:val="green"/>
        </w:rPr>
        <w:t>A Senior White House official explained</w:t>
      </w:r>
      <w:r w:rsidRPr="00EE21B7">
        <w:rPr>
          <w:sz w:val="16"/>
        </w:rPr>
        <w:t xml:space="preserve"> that there are still gaps, so they are </w:t>
      </w:r>
      <w:r w:rsidRPr="00EE21B7">
        <w:rPr>
          <w:rStyle w:val="StyleBoldUnderline"/>
        </w:rPr>
        <w:t>not</w:t>
      </w:r>
      <w:r w:rsidRPr="00EE21B7">
        <w:rPr>
          <w:sz w:val="16"/>
        </w:rPr>
        <w:t xml:space="preserve"> saying </w:t>
      </w:r>
      <w:r w:rsidRPr="00EE21B7">
        <w:rPr>
          <w:rStyle w:val="StyleBoldUnderline"/>
        </w:rPr>
        <w:t>everything has been resolved, “but</w:t>
      </w:r>
      <w:r w:rsidRPr="00EE21B7">
        <w:rPr>
          <w:sz w:val="16"/>
        </w:rPr>
        <w:t xml:space="preserve"> it does mean that </w:t>
      </w:r>
      <w:r w:rsidRPr="00EE21B7">
        <w:rPr>
          <w:rStyle w:val="StyleBoldUnderline"/>
          <w:highlight w:val="green"/>
        </w:rPr>
        <w:t>we saw openings and</w:t>
      </w:r>
      <w:r w:rsidRPr="00EE21B7">
        <w:rPr>
          <w:sz w:val="16"/>
        </w:rPr>
        <w:t xml:space="preserve"> progress and </w:t>
      </w:r>
      <w:r w:rsidRPr="00EE21B7">
        <w:rPr>
          <w:rStyle w:val="StyleBoldUnderline"/>
          <w:highlight w:val="green"/>
        </w:rPr>
        <w:t>creative proposals that</w:t>
      </w:r>
      <w:r w:rsidRPr="00EE21B7">
        <w:rPr>
          <w:rStyle w:val="StyleBoldUnderline"/>
        </w:rPr>
        <w:t xml:space="preserve"> </w:t>
      </w:r>
      <w:r w:rsidRPr="00EE21B7">
        <w:rPr>
          <w:sz w:val="16"/>
        </w:rPr>
        <w:t xml:space="preserve">began to see a potential assurance that elements of </w:t>
      </w:r>
      <w:r w:rsidRPr="00EE21B7">
        <w:rPr>
          <w:rStyle w:val="StyleBoldUnderline"/>
          <w:highlight w:val="green"/>
        </w:rPr>
        <w:t>the Iranian program could be assured as peaceful</w:t>
      </w:r>
      <w:r w:rsidRPr="00EE21B7">
        <w:rPr>
          <w:sz w:val="16"/>
        </w:rPr>
        <w:t xml:space="preserve"> to our satisfaction.”</w:t>
      </w:r>
      <w:r w:rsidRPr="00EE21B7">
        <w:rPr>
          <w:sz w:val="12"/>
        </w:rPr>
        <w:t>¶</w:t>
      </w:r>
      <w:r w:rsidRPr="00EE21B7">
        <w:rPr>
          <w:sz w:val="16"/>
        </w:rPr>
        <w:t xml:space="preserve"> The path toward a more peaceful co-existence is treacherous and requires constant effort. Additionally, the negotiators consulted on a regular basis with Israel and worked toward being more transparent with Israel about their efforts.</w:t>
      </w:r>
      <w:r w:rsidRPr="00EE21B7">
        <w:rPr>
          <w:sz w:val="12"/>
        </w:rPr>
        <w:t>¶</w:t>
      </w:r>
      <w:r w:rsidRPr="00EE21B7">
        <w:rPr>
          <w:sz w:val="16"/>
        </w:rPr>
        <w:t xml:space="preserve"> It sounded as if negotiating with Iran thus far had been rewarding and difficult at the same time. This is the tough work of slogging it through in an effort to avoid escalation. The hundreds of people working on an agreement with Iran can’t offer us any guarantees. We don’t get guarantees with much in life, but certainly with trigger sensitive negotiations, anything can happen. But what we can have is hope, and a sense that we are doing everything in our power to avoid escalating a conflict as the first or second resort rather than last resort.</w:t>
      </w:r>
      <w:r w:rsidRPr="00EE21B7">
        <w:rPr>
          <w:sz w:val="12"/>
        </w:rPr>
        <w:t>¶</w:t>
      </w:r>
      <w:r w:rsidRPr="00EE21B7">
        <w:rPr>
          <w:sz w:val="16"/>
        </w:rPr>
        <w:t xml:space="preserve"> While the previous administration took a more sanctions-oriented turn in 2006 with Iran (weapon oriented sanctions, not broader economic or oil sanctions as under Obama), it’s also fair to say that there is a cost to cowboy diplomacy, and one of those costs is a loss of esteem and good will. Obama took a marked deviation from Bush’s overall approach, in that he decided to try first to deal directly with Iran. It was after this effort, which his administration believes added credibility to his requests, that not only the U.N. but the E.U. and other countries enacted broad economic sanctions beyond the U.N.’s resolutions.</w:t>
      </w:r>
      <w:r w:rsidRPr="00EE21B7">
        <w:rPr>
          <w:sz w:val="12"/>
        </w:rPr>
        <w:t>¶</w:t>
      </w:r>
      <w:r w:rsidRPr="00EE21B7">
        <w:rPr>
          <w:sz w:val="16"/>
        </w:rPr>
        <w:t xml:space="preserve"> It’s also fair to say that Congressional Republicans wanted to make a show of force, even if that force was just a threat, rather than give room for diplomacy to work. Lindsey Graham keeps the pedal to the metal full throttle at all times, cowboy hat teetering recklessly in the wind, his hands off the wheel and his eyes closed.</w:t>
      </w:r>
      <w:r w:rsidRPr="00EE21B7">
        <w:rPr>
          <w:sz w:val="12"/>
        </w:rPr>
        <w:t>¶</w:t>
      </w:r>
      <w:r w:rsidRPr="00EE21B7">
        <w:rPr>
          <w:sz w:val="16"/>
        </w:rPr>
        <w:t xml:space="preserve"> The speak-softly-but-carry-a-big-stick approach of President Obama is markedly different, and in this case, effective precisely because of his diplomatic efforts before he needed/wanted something.</w:t>
      </w:r>
      <w:r w:rsidRPr="00EE21B7">
        <w:rPr>
          <w:sz w:val="12"/>
        </w:rPr>
        <w:t>¶</w:t>
      </w:r>
      <w:r w:rsidRPr="00EE21B7">
        <w:rPr>
          <w:sz w:val="16"/>
        </w:rPr>
        <w:t xml:space="preserve"> There’s no telling if an ultimate nuclear agreement will be reached. But </w:t>
      </w:r>
      <w:r w:rsidRPr="00EE21B7">
        <w:rPr>
          <w:rStyle w:val="StyleBoldUnderline"/>
          <w:highlight w:val="green"/>
        </w:rPr>
        <w:t>each small step is a victory for diplomacy</w:t>
      </w:r>
      <w:r w:rsidRPr="00EE21B7">
        <w:rPr>
          <w:rStyle w:val="StyleBoldUnderline"/>
        </w:rPr>
        <w:t xml:space="preserve">, </w:t>
      </w:r>
      <w:r w:rsidRPr="00EE21B7">
        <w:rPr>
          <w:sz w:val="16"/>
        </w:rPr>
        <w:t>and diplomacy is much more the Obama Doctrine than the Bush Doctrine.</w:t>
      </w:r>
    </w:p>
    <w:p w:rsidR="000C6B8F" w:rsidRDefault="000C6B8F" w:rsidP="000C6B8F">
      <w:pPr>
        <w:pStyle w:val="Heading4"/>
      </w:pPr>
      <w:r>
        <w:t>Default to maintaining PC – hiccups during negotiations are inevitable and risk sanctions pressure</w:t>
      </w:r>
    </w:p>
    <w:p w:rsidR="000C6B8F" w:rsidRDefault="000C6B8F" w:rsidP="000C6B8F">
      <w:r w:rsidRPr="00137E2F">
        <w:rPr>
          <w:rStyle w:val="StyleStyleBold12pt"/>
        </w:rPr>
        <w:t xml:space="preserve">Pillar, </w:t>
      </w:r>
      <w:r w:rsidRPr="00383B93">
        <w:t>2-17</w:t>
      </w:r>
      <w:r w:rsidR="00383B93">
        <w:t>-</w:t>
      </w:r>
      <w:r w:rsidR="00383B93" w:rsidRPr="00383B93">
        <w:rPr>
          <w:rStyle w:val="StyleStyleBold12pt"/>
        </w:rPr>
        <w:t>2014</w:t>
      </w:r>
      <w:r>
        <w:t xml:space="preserve"> Nonresident Senior Fellow at the Center for Security Studies at Georgetown University (Paul, Nonresident Senior Fellow in Foreign Policy at the Brookings Institution, “The Iran Negotiations Begin,” http://nationalinterest.org/print/blog/paul-pillar/the-iran-negotiations-begin-9894)</w:t>
      </w:r>
    </w:p>
    <w:p w:rsidR="000C6B8F" w:rsidRDefault="000C6B8F" w:rsidP="000C6B8F"/>
    <w:p w:rsidR="000C6B8F" w:rsidRDefault="000C6B8F" w:rsidP="000C6B8F">
      <w:pPr>
        <w:rPr>
          <w:sz w:val="12"/>
        </w:rPr>
      </w:pPr>
      <w:r w:rsidRPr="006302F2">
        <w:rPr>
          <w:b/>
          <w:highlight w:val="green"/>
          <w:u w:val="single"/>
        </w:rPr>
        <w:t>Given that</w:t>
      </w:r>
      <w:r w:rsidRPr="00137E2F">
        <w:rPr>
          <w:b/>
          <w:u w:val="single"/>
        </w:rPr>
        <w:t xml:space="preserve"> vigorous </w:t>
      </w:r>
      <w:r w:rsidRPr="006302F2">
        <w:rPr>
          <w:b/>
          <w:highlight w:val="green"/>
          <w:u w:val="single"/>
        </w:rPr>
        <w:t>opposition to reaching an</w:t>
      </w:r>
      <w:r w:rsidRPr="00137E2F">
        <w:rPr>
          <w:b/>
          <w:u w:val="single"/>
        </w:rPr>
        <w:t xml:space="preserve">y </w:t>
      </w:r>
      <w:r w:rsidRPr="006302F2">
        <w:rPr>
          <w:b/>
          <w:highlight w:val="green"/>
          <w:u w:val="single"/>
        </w:rPr>
        <w:t>agreement</w:t>
      </w:r>
      <w:r w:rsidRPr="00137E2F">
        <w:rPr>
          <w:b/>
          <w:u w:val="single"/>
        </w:rPr>
        <w:t xml:space="preserve"> with Iran </w:t>
      </w:r>
      <w:r w:rsidRPr="006302F2">
        <w:rPr>
          <w:b/>
          <w:highlight w:val="green"/>
          <w:u w:val="single"/>
        </w:rPr>
        <w:t>persists</w:t>
      </w:r>
      <w:r w:rsidRPr="00137E2F">
        <w:rPr>
          <w:b/>
          <w:u w:val="single"/>
        </w:rPr>
        <w:t xml:space="preserve"> on the U.S. side</w:t>
      </w:r>
      <w:r w:rsidRPr="00137E2F">
        <w:rPr>
          <w:sz w:val="12"/>
        </w:rPr>
        <w:t xml:space="preserve"> (or more accurately, the Israeli side), </w:t>
      </w:r>
      <w:r w:rsidRPr="006302F2">
        <w:rPr>
          <w:b/>
          <w:highlight w:val="green"/>
          <w:u w:val="single"/>
        </w:rPr>
        <w:t>even though that opposition suffered a temporary defeat</w:t>
      </w:r>
      <w:r w:rsidRPr="00755D91">
        <w:rPr>
          <w:b/>
          <w:u w:val="single"/>
        </w:rPr>
        <w:t xml:space="preserve"> with</w:t>
      </w:r>
      <w:r w:rsidRPr="00137E2F">
        <w:rPr>
          <w:sz w:val="12"/>
        </w:rPr>
        <w:t xml:space="preserve"> the sidelining of the Kirk-Menendez </w:t>
      </w:r>
      <w:r w:rsidRPr="00755D91">
        <w:rPr>
          <w:b/>
          <w:u w:val="single"/>
        </w:rPr>
        <w:t>sanctions</w:t>
      </w:r>
      <w:r w:rsidRPr="00137E2F">
        <w:rPr>
          <w:sz w:val="12"/>
        </w:rPr>
        <w:t xml:space="preserve"> bill, </w:t>
      </w:r>
      <w:r w:rsidRPr="00137E2F">
        <w:rPr>
          <w:b/>
          <w:u w:val="single"/>
        </w:rPr>
        <w:t>expect to hear in the weeks ahead much commentary about any sour notes</w:t>
      </w:r>
      <w:r w:rsidRPr="00137E2F">
        <w:rPr>
          <w:sz w:val="12"/>
        </w:rPr>
        <w:t xml:space="preserve"> that are struck in the negotiations </w:t>
      </w:r>
      <w:r w:rsidRPr="00137E2F">
        <w:rPr>
          <w:b/>
          <w:u w:val="single"/>
        </w:rPr>
        <w:t>or in anything that takes place alongside the negotiations</w:t>
      </w:r>
      <w:r w:rsidRPr="00137E2F">
        <w:rPr>
          <w:sz w:val="12"/>
        </w:rPr>
        <w:t xml:space="preserve">. </w:t>
      </w:r>
      <w:r w:rsidRPr="00137E2F">
        <w:rPr>
          <w:b/>
          <w:u w:val="single"/>
        </w:rPr>
        <w:t xml:space="preserve">The </w:t>
      </w:r>
      <w:r w:rsidRPr="006302F2">
        <w:rPr>
          <w:b/>
          <w:highlight w:val="green"/>
          <w:u w:val="single"/>
        </w:rPr>
        <w:t>negative commentary will be coming</w:t>
      </w:r>
      <w:r w:rsidRPr="00137E2F">
        <w:rPr>
          <w:sz w:val="12"/>
        </w:rPr>
        <w:t xml:space="preserve"> not from people who, like the ayatollah, are trying to shield themselves from political ramifications of failure that may stem from reasons outside their control. Rather, it will come </w:t>
      </w:r>
      <w:r w:rsidRPr="006302F2">
        <w:rPr>
          <w:b/>
          <w:highlight w:val="green"/>
          <w:u w:val="single"/>
        </w:rPr>
        <w:t>from people who want the negotiations to fail</w:t>
      </w:r>
      <w:r w:rsidRPr="00137E2F">
        <w:rPr>
          <w:b/>
          <w:u w:val="single"/>
        </w:rPr>
        <w:t xml:space="preserve"> and </w:t>
      </w:r>
      <w:r w:rsidRPr="006302F2">
        <w:rPr>
          <w:b/>
          <w:highlight w:val="green"/>
          <w:u w:val="single"/>
        </w:rPr>
        <w:t>will</w:t>
      </w:r>
      <w:r w:rsidRPr="00137E2F">
        <w:rPr>
          <w:b/>
          <w:u w:val="single"/>
        </w:rPr>
        <w:t xml:space="preserve"> enthusiastically </w:t>
      </w:r>
      <w:r w:rsidRPr="006302F2">
        <w:rPr>
          <w:b/>
          <w:highlight w:val="green"/>
          <w:u w:val="single"/>
        </w:rPr>
        <w:t xml:space="preserve">highlight </w:t>
      </w:r>
      <w:r w:rsidRPr="006302F2">
        <w:rPr>
          <w:rStyle w:val="Emphasis"/>
          <w:highlight w:val="green"/>
        </w:rPr>
        <w:t>anything</w:t>
      </w:r>
      <w:r w:rsidRPr="006302F2">
        <w:rPr>
          <w:b/>
          <w:highlight w:val="green"/>
          <w:u w:val="single"/>
        </w:rPr>
        <w:t xml:space="preserve"> that</w:t>
      </w:r>
      <w:r w:rsidRPr="00137E2F">
        <w:rPr>
          <w:b/>
          <w:u w:val="single"/>
        </w:rPr>
        <w:t xml:space="preserve"> </w:t>
      </w:r>
      <w:r w:rsidRPr="006302F2">
        <w:rPr>
          <w:b/>
          <w:highlight w:val="green"/>
          <w:u w:val="single"/>
        </w:rPr>
        <w:t>could be used</w:t>
      </w:r>
      <w:r w:rsidRPr="00137E2F">
        <w:rPr>
          <w:b/>
          <w:u w:val="single"/>
        </w:rPr>
        <w:t xml:space="preserve"> as an argument </w:t>
      </w:r>
      <w:r w:rsidRPr="006302F2">
        <w:rPr>
          <w:b/>
          <w:highlight w:val="green"/>
          <w:u w:val="single"/>
        </w:rPr>
        <w:t>to abandon the talks</w:t>
      </w:r>
      <w:r w:rsidRPr="00137E2F">
        <w:rPr>
          <w:sz w:val="12"/>
        </w:rPr>
        <w:t>.</w:t>
      </w:r>
    </w:p>
    <w:p w:rsidR="007254E1" w:rsidRDefault="007254E1" w:rsidP="007254E1">
      <w:pPr>
        <w:pStyle w:val="Heading4"/>
      </w:pPr>
      <w:r>
        <w:t xml:space="preserve">Extension signifies progress for an agreement – new sanctions will derail – risk US-Iran war </w:t>
      </w:r>
    </w:p>
    <w:p w:rsidR="007254E1" w:rsidRDefault="007254E1" w:rsidP="007254E1">
      <w:r w:rsidRPr="00DC3E77">
        <w:rPr>
          <w:rStyle w:val="StyleStyleBold12pt"/>
        </w:rPr>
        <w:t>USA Today 7/20</w:t>
      </w:r>
      <w:r>
        <w:t xml:space="preserve"> “Extending Iran nuke talks worthwhile: Our view”, </w:t>
      </w:r>
      <w:hyperlink r:id="rId19" w:history="1">
        <w:r w:rsidRPr="00DC493D">
          <w:rPr>
            <w:rStyle w:val="Hyperlink"/>
          </w:rPr>
          <w:t>http://www.usatoday.com/story/opinion/2014/07/20/iran-nuclear-negotiations-rouhani-obama-editorials-debates/12884451/</w:t>
        </w:r>
      </w:hyperlink>
    </w:p>
    <w:p w:rsidR="007254E1" w:rsidRDefault="007254E1" w:rsidP="007254E1"/>
    <w:p w:rsidR="007254E1" w:rsidRPr="007254E1" w:rsidRDefault="007254E1" w:rsidP="007254E1">
      <w:pPr>
        <w:rPr>
          <w:sz w:val="16"/>
        </w:rPr>
      </w:pPr>
      <w:r w:rsidRPr="007254E1">
        <w:rPr>
          <w:rStyle w:val="StyleBoldUnderline"/>
          <w:highlight w:val="green"/>
        </w:rPr>
        <w:t>In a world rife with</w:t>
      </w:r>
      <w:r w:rsidRPr="0005704A">
        <w:rPr>
          <w:rStyle w:val="StyleBoldUnderline"/>
        </w:rPr>
        <w:t xml:space="preserve"> </w:t>
      </w:r>
      <w:r w:rsidRPr="00DC3E77">
        <w:rPr>
          <w:sz w:val="16"/>
        </w:rPr>
        <w:t xml:space="preserve">intractable </w:t>
      </w:r>
      <w:r w:rsidRPr="007254E1">
        <w:rPr>
          <w:rStyle w:val="StyleBoldUnderline"/>
          <w:highlight w:val="green"/>
        </w:rPr>
        <w:t>conflict</w:t>
      </w:r>
      <w:r w:rsidRPr="00DC3E77">
        <w:rPr>
          <w:sz w:val="16"/>
        </w:rPr>
        <w:t xml:space="preserve">s, </w:t>
      </w:r>
      <w:r w:rsidRPr="007254E1">
        <w:rPr>
          <w:rStyle w:val="StyleBoldUnderline"/>
          <w:highlight w:val="green"/>
        </w:rPr>
        <w:t>it's</w:t>
      </w:r>
      <w:r w:rsidRPr="0005704A">
        <w:rPr>
          <w:rStyle w:val="StyleBoldUnderline"/>
        </w:rPr>
        <w:t xml:space="preserve"> something of </w:t>
      </w:r>
      <w:r w:rsidRPr="007254E1">
        <w:rPr>
          <w:rStyle w:val="StyleBoldUnderline"/>
          <w:highlight w:val="green"/>
        </w:rPr>
        <w:t>an oddity that negotiations to end a uniquely menacing threat have percolated quietly</w:t>
      </w:r>
      <w:r w:rsidRPr="007254E1">
        <w:rPr>
          <w:sz w:val="16"/>
          <w:highlight w:val="green"/>
        </w:rPr>
        <w:t xml:space="preserve">, </w:t>
      </w:r>
      <w:r w:rsidRPr="007254E1">
        <w:rPr>
          <w:rStyle w:val="Emphasis"/>
          <w:highlight w:val="green"/>
        </w:rPr>
        <w:t>making progress</w:t>
      </w:r>
      <w:r w:rsidRPr="0005704A">
        <w:rPr>
          <w:rStyle w:val="StyleBoldUnderline"/>
        </w:rPr>
        <w:t xml:space="preserve"> that</w:t>
      </w:r>
      <w:r w:rsidRPr="00DC3E77">
        <w:rPr>
          <w:sz w:val="16"/>
        </w:rPr>
        <w:t xml:space="preserve"> just a few months ago </w:t>
      </w:r>
      <w:r w:rsidRPr="0005704A">
        <w:rPr>
          <w:rStyle w:val="StyleBoldUnderline"/>
        </w:rPr>
        <w:t>seemed far beyond reach</w:t>
      </w:r>
      <w:r w:rsidRPr="00DC3E77">
        <w:rPr>
          <w:sz w:val="16"/>
        </w:rPr>
        <w:t>.</w:t>
      </w:r>
      <w:r w:rsidRPr="00DC3E77">
        <w:rPr>
          <w:sz w:val="12"/>
        </w:rPr>
        <w:t>¶</w:t>
      </w:r>
      <w:r w:rsidRPr="00DC3E77">
        <w:rPr>
          <w:sz w:val="16"/>
        </w:rPr>
        <w:t xml:space="preserve"> </w:t>
      </w:r>
      <w:r w:rsidRPr="0005704A">
        <w:rPr>
          <w:rStyle w:val="StyleBoldUnderline"/>
        </w:rPr>
        <w:t>Facing a</w:t>
      </w:r>
      <w:r w:rsidRPr="00DC3E77">
        <w:rPr>
          <w:sz w:val="16"/>
        </w:rPr>
        <w:t xml:space="preserve">n unattainable </w:t>
      </w:r>
      <w:r w:rsidRPr="0005704A">
        <w:rPr>
          <w:rStyle w:val="StyleBoldUnderline"/>
        </w:rPr>
        <w:t>Sunday deadline</w:t>
      </w:r>
      <w:r w:rsidRPr="00DC3E77">
        <w:rPr>
          <w:sz w:val="16"/>
        </w:rPr>
        <w:t xml:space="preserve"> to achieve an agreement to roll back Iran's nuclear weapons program, </w:t>
      </w:r>
      <w:r w:rsidRPr="0005704A">
        <w:rPr>
          <w:rStyle w:val="StyleBoldUnderline"/>
        </w:rPr>
        <w:t xml:space="preserve">all </w:t>
      </w:r>
      <w:r w:rsidRPr="007254E1">
        <w:rPr>
          <w:rStyle w:val="StyleBoldUnderline"/>
          <w:highlight w:val="green"/>
        </w:rPr>
        <w:t>parties</w:t>
      </w:r>
      <w:r w:rsidRPr="00DC3E77">
        <w:rPr>
          <w:sz w:val="16"/>
        </w:rPr>
        <w:t xml:space="preserve"> have </w:t>
      </w:r>
      <w:r w:rsidRPr="007254E1">
        <w:rPr>
          <w:rStyle w:val="StyleBoldUnderline"/>
          <w:highlight w:val="green"/>
        </w:rPr>
        <w:t>agreed to an extension</w:t>
      </w:r>
      <w:r w:rsidRPr="00DC3E77">
        <w:rPr>
          <w:sz w:val="16"/>
        </w:rPr>
        <w:t xml:space="preserve"> until Nov. 24. </w:t>
      </w:r>
      <w:r w:rsidRPr="0005704A">
        <w:rPr>
          <w:rStyle w:val="StyleBoldUnderline"/>
        </w:rPr>
        <w:t>In the interim</w:t>
      </w:r>
      <w:r w:rsidRPr="007254E1">
        <w:rPr>
          <w:rStyle w:val="StyleBoldUnderline"/>
          <w:highlight w:val="green"/>
        </w:rPr>
        <w:t>, Iran will continue to allow</w:t>
      </w:r>
      <w:r w:rsidRPr="0005704A">
        <w:rPr>
          <w:rStyle w:val="StyleBoldUnderline"/>
        </w:rPr>
        <w:t xml:space="preserve"> intrusive </w:t>
      </w:r>
      <w:r w:rsidRPr="007254E1">
        <w:rPr>
          <w:rStyle w:val="StyleBoldUnderline"/>
          <w:highlight w:val="green"/>
        </w:rPr>
        <w:t>inspections</w:t>
      </w:r>
      <w:r w:rsidRPr="0005704A">
        <w:rPr>
          <w:rStyle w:val="StyleBoldUnderline"/>
        </w:rPr>
        <w:t xml:space="preserve"> and receive minor relief from economic sanctions</w:t>
      </w:r>
      <w:r w:rsidRPr="00DC3E77">
        <w:rPr>
          <w:sz w:val="16"/>
        </w:rPr>
        <w:t xml:space="preserve"> that are crippling the Iranian economy.</w:t>
      </w:r>
      <w:r w:rsidRPr="00DC3E77">
        <w:rPr>
          <w:sz w:val="12"/>
        </w:rPr>
        <w:t>¶</w:t>
      </w:r>
      <w:r w:rsidRPr="00DC3E77">
        <w:rPr>
          <w:sz w:val="16"/>
        </w:rPr>
        <w:t xml:space="preserve"> </w:t>
      </w:r>
      <w:r w:rsidRPr="0005704A">
        <w:rPr>
          <w:rStyle w:val="StyleBoldUnderline"/>
        </w:rPr>
        <w:t>The extension</w:t>
      </w:r>
      <w:r w:rsidRPr="00DC3E77">
        <w:rPr>
          <w:sz w:val="16"/>
        </w:rPr>
        <w:t xml:space="preserve">, signaled by both sides in recent days, </w:t>
      </w:r>
      <w:r w:rsidRPr="0005704A">
        <w:rPr>
          <w:rStyle w:val="StyleBoldUnderline"/>
        </w:rPr>
        <w:t xml:space="preserve">was expected. But </w:t>
      </w:r>
      <w:r w:rsidRPr="007254E1">
        <w:rPr>
          <w:rStyle w:val="StyleBoldUnderline"/>
          <w:highlight w:val="green"/>
        </w:rPr>
        <w:t>the muted reaction of skeptics</w:t>
      </w:r>
      <w:r w:rsidRPr="00DC3E77">
        <w:rPr>
          <w:sz w:val="16"/>
        </w:rPr>
        <w:t xml:space="preserve">, who see total capitulation by Iran as the only option, </w:t>
      </w:r>
      <w:r w:rsidRPr="007254E1">
        <w:rPr>
          <w:rStyle w:val="StyleBoldUnderline"/>
          <w:highlight w:val="green"/>
        </w:rPr>
        <w:t>was telling.</w:t>
      </w:r>
      <w:r w:rsidRPr="007254E1">
        <w:rPr>
          <w:sz w:val="12"/>
          <w:highlight w:val="green"/>
        </w:rPr>
        <w:t>¶</w:t>
      </w:r>
      <w:r w:rsidRPr="007254E1">
        <w:rPr>
          <w:sz w:val="16"/>
          <w:highlight w:val="green"/>
        </w:rPr>
        <w:t xml:space="preserve"> </w:t>
      </w:r>
      <w:r w:rsidRPr="007254E1">
        <w:rPr>
          <w:rStyle w:val="StyleBoldUnderline"/>
          <w:highlight w:val="green"/>
        </w:rPr>
        <w:t>Their alarmist predictions</w:t>
      </w:r>
      <w:r w:rsidRPr="0005704A">
        <w:rPr>
          <w:rStyle w:val="StyleBoldUnderline"/>
        </w:rPr>
        <w:t xml:space="preserve"> that easing sanctions would be disastrous </w:t>
      </w:r>
      <w:r w:rsidRPr="007254E1">
        <w:rPr>
          <w:rStyle w:val="StyleBoldUnderline"/>
          <w:highlight w:val="green"/>
        </w:rPr>
        <w:t>have proved false</w:t>
      </w:r>
      <w:r w:rsidRPr="0005704A">
        <w:rPr>
          <w:rStyle w:val="StyleBoldUnderline"/>
        </w:rPr>
        <w:t xml:space="preserve">, as have their dire warnings that Iran would cheat while negotiations contained. </w:t>
      </w:r>
      <w:r w:rsidRPr="007254E1">
        <w:rPr>
          <w:rStyle w:val="Emphasis"/>
          <w:highlight w:val="green"/>
        </w:rPr>
        <w:t>By all accounts, Iran is complying.</w:t>
      </w:r>
      <w:r w:rsidRPr="007254E1">
        <w:rPr>
          <w:rStyle w:val="Emphasis"/>
          <w:b w:val="0"/>
          <w:sz w:val="12"/>
          <w:highlight w:val="green"/>
          <w:u w:val="none"/>
        </w:rPr>
        <w:t>¶</w:t>
      </w:r>
      <w:r w:rsidRPr="00DC3E77">
        <w:rPr>
          <w:rStyle w:val="Emphasis"/>
          <w:sz w:val="12"/>
        </w:rPr>
        <w:t xml:space="preserve"> </w:t>
      </w:r>
      <w:r w:rsidRPr="00DC3E77">
        <w:rPr>
          <w:sz w:val="16"/>
        </w:rPr>
        <w:t>In fact, it has gone further, agreeing to alter the design of a key plutonium reactor and proposing to convert much of its bomb-grade uranium to a less dangerous form.</w:t>
      </w:r>
      <w:r w:rsidRPr="00DC3E77">
        <w:rPr>
          <w:sz w:val="12"/>
        </w:rPr>
        <w:t>¶</w:t>
      </w:r>
      <w:r w:rsidRPr="00DC3E77">
        <w:rPr>
          <w:sz w:val="16"/>
        </w:rPr>
        <w:t xml:space="preserve"> None of this means an agreement will be reached.</w:t>
      </w:r>
      <w:r w:rsidRPr="00DC3E77">
        <w:rPr>
          <w:sz w:val="12"/>
        </w:rPr>
        <w:t>¶</w:t>
      </w:r>
      <w:r w:rsidRPr="00DC3E77">
        <w:rPr>
          <w:sz w:val="16"/>
        </w:rPr>
        <w:t xml:space="preserve"> The technical obstacles to a credible agreement are daunting. Hard-liners in Iran, Israel and the U.S. Congress still appear intent on scuttling any deal. Members of Congress from both parties have gone as far to say they will vote to tighten sanctions — not loosen them — unless Iran also gives up its missile program and abandons terrorism, neither of which is even a subject of the current negotiations.</w:t>
      </w:r>
      <w:r w:rsidRPr="00DC3E77">
        <w:rPr>
          <w:sz w:val="12"/>
        </w:rPr>
        <w:t>¶</w:t>
      </w:r>
      <w:r w:rsidRPr="00DC3E77">
        <w:rPr>
          <w:sz w:val="16"/>
        </w:rPr>
        <w:t xml:space="preserve"> </w:t>
      </w:r>
      <w:r w:rsidRPr="007254E1">
        <w:rPr>
          <w:rStyle w:val="StyleBoldUnderline"/>
          <w:highlight w:val="green"/>
        </w:rPr>
        <w:t>Republican</w:t>
      </w:r>
      <w:r w:rsidRPr="00DC3E77">
        <w:rPr>
          <w:rStyle w:val="StyleBoldUnderline"/>
        </w:rPr>
        <w:t xml:space="preserve"> </w:t>
      </w:r>
      <w:r w:rsidRPr="00DC3E77">
        <w:rPr>
          <w:sz w:val="16"/>
        </w:rPr>
        <w:t xml:space="preserve">Rep. Ed Royce of California, chairman of the House Foreign Affairs Committee, </w:t>
      </w:r>
      <w:r w:rsidRPr="007254E1">
        <w:rPr>
          <w:rStyle w:val="StyleBoldUnderline"/>
          <w:highlight w:val="green"/>
        </w:rPr>
        <w:t>criticized the extension</w:t>
      </w:r>
      <w:r w:rsidRPr="00DC3E77">
        <w:rPr>
          <w:rStyle w:val="StyleBoldUnderline"/>
        </w:rPr>
        <w:t xml:space="preserve"> of the talks </w:t>
      </w:r>
      <w:r w:rsidRPr="007254E1">
        <w:rPr>
          <w:rStyle w:val="StyleBoldUnderline"/>
          <w:highlight w:val="green"/>
        </w:rPr>
        <w:t>and called for ratcheting up the economic pressure</w:t>
      </w:r>
      <w:r w:rsidRPr="00DC3E77">
        <w:rPr>
          <w:sz w:val="16"/>
        </w:rPr>
        <w:t xml:space="preserve"> on Iran. </w:t>
      </w:r>
      <w:r w:rsidRPr="007254E1">
        <w:rPr>
          <w:rStyle w:val="StyleBoldUnderline"/>
          <w:highlight w:val="green"/>
        </w:rPr>
        <w:t>But moving ahead with new sanctions</w:t>
      </w:r>
      <w:r w:rsidRPr="00DC3E77">
        <w:rPr>
          <w:sz w:val="16"/>
        </w:rPr>
        <w:t xml:space="preserve"> at this delicate point in the negotiations </w:t>
      </w:r>
      <w:r w:rsidRPr="007254E1">
        <w:rPr>
          <w:rStyle w:val="StyleBoldUnderline"/>
          <w:highlight w:val="green"/>
        </w:rPr>
        <w:t>would undoubtedly derail them</w:t>
      </w:r>
      <w:r w:rsidRPr="007254E1">
        <w:rPr>
          <w:sz w:val="16"/>
          <w:highlight w:val="green"/>
        </w:rPr>
        <w:t>.</w:t>
      </w:r>
      <w:r w:rsidRPr="00DC3E77">
        <w:rPr>
          <w:sz w:val="12"/>
        </w:rPr>
        <w:t>¶</w:t>
      </w:r>
      <w:r w:rsidRPr="00DC3E77">
        <w:rPr>
          <w:sz w:val="16"/>
        </w:rPr>
        <w:t xml:space="preserve"> On the Iranian side. President Hassan Rouhani, whose election led to the surprise Iranian opening, faces powerful domestic opponents bent on holy war with the United States. Iran's supreme leader has sent conflicting signals, first forswearing nuclear weapons, then last week saying Iran must retain a robust enrichment capability, ostensibly for energy generation.</w:t>
      </w:r>
      <w:r w:rsidRPr="00DC3E77">
        <w:rPr>
          <w:sz w:val="12"/>
        </w:rPr>
        <w:t>¶</w:t>
      </w:r>
      <w:r w:rsidRPr="00DC3E77">
        <w:rPr>
          <w:sz w:val="16"/>
        </w:rPr>
        <w:t xml:space="preserve"> </w:t>
      </w:r>
      <w:r w:rsidRPr="00DC3E77">
        <w:rPr>
          <w:rStyle w:val="StyleBoldUnderline"/>
        </w:rPr>
        <w:t>But amid all the maneuvering, one thing should be clear</w:t>
      </w:r>
      <w:r w:rsidRPr="00DC3E77">
        <w:rPr>
          <w:sz w:val="16"/>
        </w:rPr>
        <w:t xml:space="preserve"> — at least to reasonable observers: </w:t>
      </w:r>
      <w:r w:rsidRPr="007254E1">
        <w:rPr>
          <w:rStyle w:val="StyleBoldUnderline"/>
          <w:highlight w:val="green"/>
        </w:rPr>
        <w:t>Any agreement</w:t>
      </w:r>
      <w:r w:rsidRPr="00DC3E77">
        <w:rPr>
          <w:rStyle w:val="StyleBoldUnderline"/>
        </w:rPr>
        <w:t xml:space="preserve"> i</w:t>
      </w:r>
      <w:r w:rsidRPr="00DC3E77">
        <w:rPr>
          <w:sz w:val="16"/>
        </w:rPr>
        <w:t xml:space="preserve">n which Iran abandons nuclear weapons </w:t>
      </w:r>
      <w:r w:rsidRPr="00DC3E77">
        <w:rPr>
          <w:rStyle w:val="StyleBoldUnderline"/>
        </w:rPr>
        <w:t>would be an astounding achievement</w:t>
      </w:r>
      <w:r w:rsidRPr="00DC3E77">
        <w:rPr>
          <w:sz w:val="16"/>
        </w:rPr>
        <w:t xml:space="preserve">, one that could lead to a reassessment of the caustic U.S.-Iran relationship. </w:t>
      </w:r>
      <w:r w:rsidRPr="00DC3E77">
        <w:rPr>
          <w:rStyle w:val="StyleBoldUnderline"/>
        </w:rPr>
        <w:t xml:space="preserve">It </w:t>
      </w:r>
      <w:r w:rsidRPr="007254E1">
        <w:rPr>
          <w:rStyle w:val="StyleBoldUnderline"/>
          <w:highlight w:val="green"/>
        </w:rPr>
        <w:t>would avoid a</w:t>
      </w:r>
      <w:r w:rsidRPr="00DC3E77">
        <w:rPr>
          <w:sz w:val="16"/>
        </w:rPr>
        <w:t xml:space="preserve"> nearly </w:t>
      </w:r>
      <w:r w:rsidRPr="007254E1">
        <w:rPr>
          <w:rStyle w:val="StyleBoldUnderline"/>
          <w:highlight w:val="green"/>
        </w:rPr>
        <w:t>certain nuclear arms race</w:t>
      </w:r>
      <w:r w:rsidRPr="00DC3E77">
        <w:rPr>
          <w:rStyle w:val="StyleBoldUnderline"/>
        </w:rPr>
        <w:t xml:space="preserve"> </w:t>
      </w:r>
      <w:r w:rsidRPr="00DC3E77">
        <w:rPr>
          <w:sz w:val="16"/>
        </w:rPr>
        <w:t xml:space="preserve">in the Middle East, </w:t>
      </w:r>
      <w:r w:rsidRPr="007254E1">
        <w:rPr>
          <w:rStyle w:val="StyleBoldUnderline"/>
          <w:highlight w:val="green"/>
        </w:rPr>
        <w:t>not to mention a</w:t>
      </w:r>
      <w:r w:rsidRPr="00DC3E77">
        <w:rPr>
          <w:sz w:val="16"/>
        </w:rPr>
        <w:t xml:space="preserve">n equally likely </w:t>
      </w:r>
      <w:r w:rsidRPr="007254E1">
        <w:rPr>
          <w:rStyle w:val="StyleBoldUnderline"/>
          <w:highlight w:val="green"/>
        </w:rPr>
        <w:t>U.S. war with Iran</w:t>
      </w:r>
      <w:r w:rsidRPr="00DC3E77">
        <w:rPr>
          <w:rStyle w:val="StyleBoldUnderline"/>
        </w:rPr>
        <w:t xml:space="preserve"> prompted by an attack on Iran's nuclear facilities</w:t>
      </w:r>
      <w:r w:rsidRPr="00DC3E77">
        <w:rPr>
          <w:sz w:val="16"/>
        </w:rPr>
        <w:t>.</w:t>
      </w:r>
    </w:p>
    <w:p w:rsidR="003A7B63" w:rsidRPr="00422274" w:rsidRDefault="00710532" w:rsidP="003A7B63">
      <w:pPr>
        <w:pStyle w:val="Heading3"/>
      </w:pPr>
      <w:r>
        <w:t xml:space="preserve">UQ – </w:t>
      </w:r>
      <w:r w:rsidR="003A7B63">
        <w:t xml:space="preserve">A2 no deal </w:t>
      </w:r>
    </w:p>
    <w:p w:rsidR="003A7B63" w:rsidRDefault="003A7B63" w:rsidP="003A7B63">
      <w:pPr>
        <w:pStyle w:val="Heading4"/>
      </w:pPr>
      <w:r>
        <w:t xml:space="preserve">Extension provides key time for deal </w:t>
      </w:r>
    </w:p>
    <w:p w:rsidR="003A7B63" w:rsidRDefault="003A7B63" w:rsidP="003A7B63">
      <w:r w:rsidRPr="00223DE6">
        <w:rPr>
          <w:rStyle w:val="StyleStyleBold12pt"/>
        </w:rPr>
        <w:t>RIA Novosti 7/19</w:t>
      </w:r>
      <w:r>
        <w:t xml:space="preserve"> “German Foreign Minister Hopes Extension of Talks to Resolve Iran's Nuclear Program Issue”, </w:t>
      </w:r>
      <w:hyperlink r:id="rId20" w:history="1">
        <w:r w:rsidRPr="00DC493D">
          <w:rPr>
            <w:rStyle w:val="Hyperlink"/>
          </w:rPr>
          <w:t>http://en.ria.ru/politics/20140719/191039968/German-Foreign-Minister-Hopes-Extension-of-Talks-to-Resolve.html</w:t>
        </w:r>
      </w:hyperlink>
    </w:p>
    <w:p w:rsidR="003A7B63" w:rsidRPr="00223DE6" w:rsidRDefault="003A7B63" w:rsidP="003A7B63"/>
    <w:p w:rsidR="003A7B63" w:rsidRPr="00223DE6" w:rsidRDefault="003A7B63" w:rsidP="003A7B63">
      <w:pPr>
        <w:rPr>
          <w:sz w:val="16"/>
        </w:rPr>
      </w:pPr>
      <w:r w:rsidRPr="00223DE6">
        <w:rPr>
          <w:sz w:val="16"/>
        </w:rPr>
        <w:t xml:space="preserve">MOSCOW, July 19 (RIA Novosti) - German Foreign Minister Frank-Walter Steinmeier, who is currently on a visit to Mexico, has said he hopes </w:t>
      </w:r>
      <w:r w:rsidRPr="00223DE6">
        <w:rPr>
          <w:rStyle w:val="StyleBoldUnderline"/>
        </w:rPr>
        <w:t>the extension of the negotiations</w:t>
      </w:r>
      <w:r w:rsidRPr="00223DE6">
        <w:rPr>
          <w:sz w:val="16"/>
        </w:rPr>
        <w:t xml:space="preserve"> between P5+1 group and Iran </w:t>
      </w:r>
      <w:r w:rsidRPr="00223DE6">
        <w:rPr>
          <w:rStyle w:val="StyleBoldUnderline"/>
        </w:rPr>
        <w:t>until November will allow</w:t>
      </w:r>
      <w:r w:rsidRPr="00223DE6">
        <w:rPr>
          <w:sz w:val="16"/>
        </w:rPr>
        <w:t xml:space="preserve"> to reach </w:t>
      </w:r>
      <w:r w:rsidRPr="00223DE6">
        <w:rPr>
          <w:rStyle w:val="StyleBoldUnderline"/>
        </w:rPr>
        <w:t>an agreement on Tehran’s nuclear program</w:t>
      </w:r>
      <w:r w:rsidRPr="00223DE6">
        <w:rPr>
          <w:sz w:val="16"/>
        </w:rPr>
        <w:t>.</w:t>
      </w:r>
      <w:r w:rsidRPr="00223DE6">
        <w:rPr>
          <w:sz w:val="12"/>
        </w:rPr>
        <w:t>¶</w:t>
      </w:r>
      <w:r w:rsidRPr="00223DE6">
        <w:rPr>
          <w:sz w:val="16"/>
        </w:rPr>
        <w:t xml:space="preserve"> "</w:t>
      </w:r>
      <w:r w:rsidRPr="00223DE6">
        <w:rPr>
          <w:rStyle w:val="StyleBoldUnderline"/>
        </w:rPr>
        <w:t>These few months</w:t>
      </w:r>
      <w:r w:rsidRPr="00223DE6">
        <w:rPr>
          <w:sz w:val="16"/>
        </w:rPr>
        <w:t xml:space="preserve"> till November </w:t>
      </w:r>
      <w:r w:rsidRPr="00223DE6">
        <w:rPr>
          <w:rStyle w:val="StyleBoldUnderline"/>
        </w:rPr>
        <w:t>may be the last and best chance to finish the nuclear dispute peacefully.</w:t>
      </w:r>
      <w:r w:rsidRPr="00223DE6">
        <w:rPr>
          <w:sz w:val="16"/>
        </w:rPr>
        <w:t xml:space="preserve"> Obviously, negotiations cannot continue indefinitely. Before the term of the plan expires, Iran should prove the peaceful nature of its nuclear program," the head of German Foreign Ministry said.</w:t>
      </w:r>
    </w:p>
    <w:p w:rsidR="003A7B63" w:rsidRDefault="003A7B63" w:rsidP="003A7B63">
      <w:pPr>
        <w:pStyle w:val="Heading4"/>
      </w:pPr>
      <w:r>
        <w:t xml:space="preserve">Extension will allow for comprehensive agreement – Iran has made progress </w:t>
      </w:r>
    </w:p>
    <w:p w:rsidR="003A7B63" w:rsidRDefault="003A7B63" w:rsidP="003A7B63">
      <w:r w:rsidRPr="00F84054">
        <w:rPr>
          <w:rStyle w:val="StyleStyleBold12pt"/>
        </w:rPr>
        <w:t>The Guardian 7/16</w:t>
      </w:r>
      <w:r>
        <w:t xml:space="preserve"> “Obama indicates extension to Iran nuclear talks as deadline looms”, </w:t>
      </w:r>
      <w:hyperlink r:id="rId21" w:history="1">
        <w:r w:rsidRPr="00DC493D">
          <w:rPr>
            <w:rStyle w:val="Hyperlink"/>
          </w:rPr>
          <w:t>http://www.theguardian.com/world/2014/jul/16/obama-kerry-path-forward-iran-nuclear-talks</w:t>
        </w:r>
      </w:hyperlink>
    </w:p>
    <w:p w:rsidR="003A7B63" w:rsidRDefault="003A7B63" w:rsidP="003A7B63"/>
    <w:p w:rsidR="003A7B63" w:rsidRPr="009F2880" w:rsidRDefault="003A7B63" w:rsidP="003A7B63">
      <w:pPr>
        <w:rPr>
          <w:sz w:val="16"/>
        </w:rPr>
      </w:pPr>
      <w:r w:rsidRPr="006B7775">
        <w:rPr>
          <w:sz w:val="16"/>
        </w:rPr>
        <w:t>Diplomats told the Associated Press that Iran and other world powers involved in the talks – Britain, France, Germany, China and Russia – have tentatively decided to extend the talks beyond the original deadline that falls this Sunday. "</w:t>
      </w:r>
      <w:r w:rsidRPr="006B7775">
        <w:rPr>
          <w:rStyle w:val="StyleBoldUnderline"/>
        </w:rPr>
        <w:t>There are still</w:t>
      </w:r>
      <w:r w:rsidRPr="006B7775">
        <w:rPr>
          <w:sz w:val="16"/>
        </w:rPr>
        <w:t xml:space="preserve"> significant </w:t>
      </w:r>
      <w:r w:rsidRPr="006B7775">
        <w:rPr>
          <w:rStyle w:val="StyleBoldUnderline"/>
        </w:rPr>
        <w:t>gaps between the international community and Iran and we have more work to do</w:t>
      </w:r>
      <w:r w:rsidRPr="006B7775">
        <w:rPr>
          <w:sz w:val="16"/>
        </w:rPr>
        <w:t>," Obama said in a statement from the White House. "So over the next few days, we'll continue consulting with Congress, and our team will continue discussions with Iran and our partners, as we determine whether additional time is necessary to extend our negotiations."</w:t>
      </w:r>
      <w:r w:rsidRPr="006B7775">
        <w:rPr>
          <w:sz w:val="12"/>
        </w:rPr>
        <w:t>¶</w:t>
      </w:r>
      <w:r w:rsidRPr="006B7775">
        <w:rPr>
          <w:sz w:val="16"/>
        </w:rPr>
        <w:t xml:space="preserve"> Obama administration officials have in recent days been stressing the </w:t>
      </w:r>
      <w:r w:rsidRPr="006B7775">
        <w:rPr>
          <w:rStyle w:val="StyleBoldUnderline"/>
        </w:rPr>
        <w:t>advances made during the</w:t>
      </w:r>
      <w:r w:rsidRPr="006B7775">
        <w:rPr>
          <w:sz w:val="16"/>
        </w:rPr>
        <w:t xml:space="preserve"> temporary, </w:t>
      </w:r>
      <w:r w:rsidRPr="006B7775">
        <w:rPr>
          <w:rStyle w:val="StyleBoldUnderline"/>
        </w:rPr>
        <w:t>six-month agreement in which Iran halted its nuclear program</w:t>
      </w:r>
      <w:r w:rsidRPr="006B7775">
        <w:rPr>
          <w:sz w:val="16"/>
        </w:rPr>
        <w:t xml:space="preserve"> in exchange for some sanctions relief, as a condition of the current talks. Obama struck a similar tone. "It is clear to me </w:t>
      </w:r>
      <w:r w:rsidRPr="006B7775">
        <w:rPr>
          <w:rStyle w:val="StyleBoldUnderline"/>
        </w:rPr>
        <w:t xml:space="preserve">we've made real progress in several areas, and that we have </w:t>
      </w:r>
      <w:r w:rsidRPr="006B7775">
        <w:rPr>
          <w:rStyle w:val="Emphasis"/>
        </w:rPr>
        <w:t>a credible way forward</w:t>
      </w:r>
      <w:r w:rsidRPr="006B7775">
        <w:rPr>
          <w:sz w:val="16"/>
        </w:rPr>
        <w:t>," he said. "</w:t>
      </w:r>
      <w:r w:rsidRPr="006B7775">
        <w:rPr>
          <w:rStyle w:val="StyleBoldUnderline"/>
        </w:rPr>
        <w:t>Over the last six months, Iran has met its commitments under the interim deal</w:t>
      </w:r>
      <w:r w:rsidRPr="006B7775">
        <w:rPr>
          <w:sz w:val="16"/>
        </w:rPr>
        <w:t xml:space="preserve"> we reached last year, </w:t>
      </w:r>
      <w:r w:rsidRPr="006B7775">
        <w:rPr>
          <w:rStyle w:val="StyleBoldUnderline"/>
        </w:rPr>
        <w:t xml:space="preserve">halting the progress </w:t>
      </w:r>
      <w:r w:rsidRPr="006B7775">
        <w:rPr>
          <w:sz w:val="16"/>
        </w:rPr>
        <w:t xml:space="preserve">of its nuclear program, </w:t>
      </w:r>
      <w:r w:rsidRPr="006B7775">
        <w:rPr>
          <w:rStyle w:val="StyleBoldUnderline"/>
        </w:rPr>
        <w:t>allowing more inspections and rolling back its</w:t>
      </w:r>
      <w:r w:rsidRPr="006B7775">
        <w:rPr>
          <w:sz w:val="16"/>
        </w:rPr>
        <w:t xml:space="preserve"> most dangerous </w:t>
      </w:r>
      <w:r w:rsidRPr="006B7775">
        <w:rPr>
          <w:rStyle w:val="StyleBoldUnderline"/>
        </w:rPr>
        <w:t>stockpile of nuclear material,"</w:t>
      </w:r>
      <w:r w:rsidRPr="006B7775">
        <w:rPr>
          <w:sz w:val="16"/>
        </w:rPr>
        <w:t xml:space="preserve"> he said.</w:t>
      </w:r>
      <w:r w:rsidRPr="006B7775">
        <w:rPr>
          <w:sz w:val="12"/>
        </w:rPr>
        <w:t>¶</w:t>
      </w:r>
      <w:r w:rsidRPr="006B7775">
        <w:rPr>
          <w:sz w:val="16"/>
        </w:rPr>
        <w:t xml:space="preserve"> Earlier on Wednesday, White House press secretary Josh Earnest conceded that much remained to be done. "Part of secretary Kerry’s consultations with the president will involve a discussion about the path forward, which reflects the fact that some gaps remain here, just four days before the preset deadline for these negotiations to end."</w:t>
      </w:r>
      <w:r w:rsidRPr="006B7775">
        <w:rPr>
          <w:sz w:val="12"/>
        </w:rPr>
        <w:t>¶</w:t>
      </w:r>
      <w:r w:rsidRPr="006B7775">
        <w:rPr>
          <w:sz w:val="16"/>
        </w:rPr>
        <w:t xml:space="preserve"> Iranian journalists accompanying Tehran's diplomatic delegation in Vienna reported on Wednesday that ongoing nuclear talks will draw to a close this Friday but will be extended for a few months, citing an unnamed official.</w:t>
      </w:r>
      <w:r w:rsidRPr="006B7775">
        <w:rPr>
          <w:sz w:val="12"/>
        </w:rPr>
        <w:t>¶</w:t>
      </w:r>
      <w:r w:rsidRPr="006B7775">
        <w:rPr>
          <w:sz w:val="16"/>
        </w:rPr>
        <w:t xml:space="preserve"> "It is not clear for how much time the negotiations will be extended for," the semi-official Fars news agency reported. "Talks are currently under way about the period of an extension and the conditions under which it will be allowed." Fars, which is affiliated with Iran’s elite Revolutionary Guards, said the completion of the talks this week did not mean negotiations had failed.</w:t>
      </w:r>
      <w:r w:rsidRPr="006B7775">
        <w:rPr>
          <w:sz w:val="12"/>
        </w:rPr>
        <w:t>¶</w:t>
      </w:r>
      <w:r w:rsidRPr="006B7775">
        <w:rPr>
          <w:sz w:val="16"/>
        </w:rPr>
        <w:t xml:space="preserve"> Similar reports were published by other Iranian news agencies, including the state news agency Irna, which said the Islamic republic had not yet officially consented to the extension.</w:t>
      </w:r>
      <w:r w:rsidRPr="006B7775">
        <w:rPr>
          <w:sz w:val="12"/>
        </w:rPr>
        <w:t>¶</w:t>
      </w:r>
      <w:r w:rsidRPr="006B7775">
        <w:rPr>
          <w:sz w:val="16"/>
        </w:rPr>
        <w:t xml:space="preserve"> Isna, another Iranian news agency reporting from Vienna, quoted an anonymous Iranian official as saying that talks will finish, for now, on Friday. "</w:t>
      </w:r>
      <w:r w:rsidRPr="006B7775">
        <w:rPr>
          <w:rStyle w:val="StyleBoldUnderline"/>
        </w:rPr>
        <w:t xml:space="preserve">Negotiations </w:t>
      </w:r>
      <w:r w:rsidRPr="006B7775">
        <w:rPr>
          <w:sz w:val="16"/>
        </w:rPr>
        <w:t xml:space="preserve">between Iran and P5+1 </w:t>
      </w:r>
      <w:r w:rsidRPr="006B7775">
        <w:rPr>
          <w:rStyle w:val="StyleBoldUnderline"/>
        </w:rPr>
        <w:t>will be extended</w:t>
      </w:r>
      <w:r w:rsidRPr="006B7775">
        <w:rPr>
          <w:sz w:val="16"/>
        </w:rPr>
        <w:t xml:space="preserve"> for a few months </w:t>
      </w:r>
      <w:r w:rsidRPr="006B7775">
        <w:rPr>
          <w:rStyle w:val="StyleBoldUnderline"/>
        </w:rPr>
        <w:t xml:space="preserve">so </w:t>
      </w:r>
      <w:r w:rsidRPr="006B7775">
        <w:rPr>
          <w:sz w:val="16"/>
        </w:rPr>
        <w:t xml:space="preserve">that </w:t>
      </w:r>
      <w:r w:rsidRPr="006B7775">
        <w:rPr>
          <w:rStyle w:val="StyleBoldUnderline"/>
        </w:rPr>
        <w:t xml:space="preserve">we can work on </w:t>
      </w:r>
      <w:r w:rsidRPr="006B7775">
        <w:rPr>
          <w:rStyle w:val="Emphasis"/>
        </w:rPr>
        <w:t>drafting a comprehensive agreement</w:t>
      </w:r>
      <w:r w:rsidRPr="006B7775">
        <w:rPr>
          <w:sz w:val="16"/>
        </w:rPr>
        <w:t>,” Isna quoted the official as saying.</w:t>
      </w:r>
    </w:p>
    <w:p w:rsidR="003A7B63" w:rsidRDefault="003A7B63" w:rsidP="003A7B63">
      <w:pPr>
        <w:pStyle w:val="Heading4"/>
      </w:pPr>
      <w:r>
        <w:t xml:space="preserve">Gaps exist but can be resolved </w:t>
      </w:r>
    </w:p>
    <w:p w:rsidR="003A7B63" w:rsidRDefault="003A7B63" w:rsidP="003A7B63">
      <w:r w:rsidRPr="00422274">
        <w:rPr>
          <w:rStyle w:val="StyleStyleBold12pt"/>
        </w:rPr>
        <w:t>Deccan Chrionicle 7/19</w:t>
      </w:r>
      <w:r>
        <w:t xml:space="preserve"> “Iran, powers extend talks after missing nuclear deal deadline”, </w:t>
      </w:r>
      <w:hyperlink r:id="rId22" w:history="1">
        <w:r w:rsidRPr="00DC493D">
          <w:rPr>
            <w:rStyle w:val="Hyperlink"/>
          </w:rPr>
          <w:t>http://www.deccanchronicle.com/140719/world-middle-east/article/iran-powers-extend-talks-after-missing-nuclear-deal-deadline</w:t>
        </w:r>
      </w:hyperlink>
    </w:p>
    <w:p w:rsidR="003A7B63" w:rsidRDefault="003A7B63" w:rsidP="003A7B63"/>
    <w:p w:rsidR="003A7B63" w:rsidRDefault="003A7B63" w:rsidP="003A7B63">
      <w:pPr>
        <w:rPr>
          <w:sz w:val="16"/>
        </w:rPr>
      </w:pPr>
      <w:r w:rsidRPr="00422274">
        <w:rPr>
          <w:sz w:val="16"/>
        </w:rPr>
        <w:t xml:space="preserve">Vienna: </w:t>
      </w:r>
      <w:r w:rsidRPr="00C90BF0">
        <w:rPr>
          <w:rStyle w:val="StyleBoldUnderline"/>
        </w:rPr>
        <w:t>Iran and six powers agreed to continue talking for four more months</w:t>
      </w:r>
      <w:r w:rsidRPr="00422274">
        <w:rPr>
          <w:sz w:val="16"/>
        </w:rPr>
        <w:t xml:space="preserve"> after failing to meet a July 20 deadline to reach a deal on curbing the Iranian nuclear program in exchange for ending sanctions, enabling Tehran to access $2.8 billion of frozen cash.</w:t>
      </w:r>
      <w:r w:rsidRPr="00422274">
        <w:rPr>
          <w:sz w:val="12"/>
        </w:rPr>
        <w:t>¶</w:t>
      </w:r>
      <w:r w:rsidRPr="00422274">
        <w:rPr>
          <w:sz w:val="16"/>
        </w:rPr>
        <w:t xml:space="preserve"> </w:t>
      </w:r>
      <w:r w:rsidRPr="00422274">
        <w:rPr>
          <w:sz w:val="12"/>
        </w:rPr>
        <w:t>¶</w:t>
      </w:r>
      <w:r w:rsidRPr="00422274">
        <w:rPr>
          <w:sz w:val="16"/>
        </w:rPr>
        <w:t xml:space="preserve"> But U.S. officials warned that most sanctions against the Islamic Republic would remain in place.</w:t>
      </w:r>
      <w:r w:rsidRPr="00422274">
        <w:rPr>
          <w:sz w:val="12"/>
        </w:rPr>
        <w:t>¶</w:t>
      </w:r>
      <w:r w:rsidRPr="00422274">
        <w:rPr>
          <w:sz w:val="16"/>
        </w:rPr>
        <w:t xml:space="preserve"> </w:t>
      </w:r>
      <w:r w:rsidRPr="00422274">
        <w:rPr>
          <w:sz w:val="12"/>
        </w:rPr>
        <w:t>¶</w:t>
      </w:r>
      <w:r w:rsidRPr="00422274">
        <w:rPr>
          <w:sz w:val="16"/>
        </w:rPr>
        <w:t xml:space="preserve"> The announcement came in the early hours of Saturday </w:t>
      </w:r>
      <w:r w:rsidRPr="00C90BF0">
        <w:rPr>
          <w:rStyle w:val="StyleBoldUnderline"/>
        </w:rPr>
        <w:t>after nearly three weeks of marathon talks</w:t>
      </w:r>
      <w:r w:rsidRPr="00422274">
        <w:rPr>
          <w:sz w:val="16"/>
        </w:rPr>
        <w:t xml:space="preserve"> in a 19th century Viennese palace, where senior officials from Iran, the United States, Britain, France, Germany, Russia and China were holed up in negotiating rooms struggling to reach an agreement.</w:t>
      </w:r>
      <w:r w:rsidRPr="00422274">
        <w:rPr>
          <w:sz w:val="12"/>
        </w:rPr>
        <w:t>¶</w:t>
      </w:r>
      <w:r w:rsidRPr="00422274">
        <w:rPr>
          <w:sz w:val="16"/>
        </w:rPr>
        <w:t xml:space="preserve"> </w:t>
      </w:r>
      <w:r w:rsidRPr="00422274">
        <w:rPr>
          <w:sz w:val="12"/>
        </w:rPr>
        <w:t>¶</w:t>
      </w:r>
      <w:r w:rsidRPr="00422274">
        <w:rPr>
          <w:sz w:val="16"/>
        </w:rPr>
        <w:t xml:space="preserve"> Iran will be allowed to access in tranches an additional $2.8 billion of its frozen assets during the period of extended talks, senior U.S. officials told reporters in Vienna.</w:t>
      </w:r>
      <w:r w:rsidRPr="00422274">
        <w:rPr>
          <w:sz w:val="12"/>
        </w:rPr>
        <w:t>¶</w:t>
      </w:r>
      <w:r w:rsidRPr="00422274">
        <w:rPr>
          <w:sz w:val="16"/>
        </w:rPr>
        <w:t xml:space="preserve"> </w:t>
      </w:r>
      <w:r w:rsidRPr="00422274">
        <w:rPr>
          <w:sz w:val="12"/>
        </w:rPr>
        <w:t>¶</w:t>
      </w:r>
      <w:r w:rsidRPr="00422274">
        <w:rPr>
          <w:sz w:val="16"/>
        </w:rPr>
        <w:t xml:space="preserve"> "Iran will not get any more money during these four months than it did during the last six months, and the vast majority of its frozen oil revenues will remain inaccessible," U.S. Secretary of State John Kerry in a statement released in Vienna on Saturday. "We will continue to vigorously enforce the sanctions that remain in place."</w:t>
      </w:r>
      <w:r w:rsidRPr="00422274">
        <w:rPr>
          <w:sz w:val="12"/>
        </w:rPr>
        <w:t>¶</w:t>
      </w:r>
      <w:r w:rsidRPr="00422274">
        <w:rPr>
          <w:sz w:val="16"/>
        </w:rPr>
        <w:t xml:space="preserve"> </w:t>
      </w:r>
      <w:r w:rsidRPr="00422274">
        <w:rPr>
          <w:sz w:val="12"/>
        </w:rPr>
        <w:t>¶</w:t>
      </w:r>
      <w:r w:rsidRPr="00422274">
        <w:rPr>
          <w:sz w:val="16"/>
        </w:rPr>
        <w:t xml:space="preserve"> It remains uncertain whether four more months of high-stakes talks will yield a final deal, since major underlying differences remain after six rounds of meetings this year.</w:t>
      </w:r>
      <w:r w:rsidRPr="00422274">
        <w:rPr>
          <w:sz w:val="12"/>
        </w:rPr>
        <w:t>¶</w:t>
      </w:r>
      <w:r w:rsidRPr="00422274">
        <w:rPr>
          <w:sz w:val="16"/>
        </w:rPr>
        <w:t xml:space="preserve"> </w:t>
      </w:r>
      <w:r w:rsidRPr="00422274">
        <w:rPr>
          <w:sz w:val="12"/>
        </w:rPr>
        <w:t>¶</w:t>
      </w:r>
      <w:r w:rsidRPr="00422274">
        <w:rPr>
          <w:sz w:val="16"/>
        </w:rPr>
        <w:t xml:space="preserve"> Western nations fear Iran's nuclear program may be aimed at developing a nuclear weapons capability. Tehran denies this.</w:t>
      </w:r>
      <w:r w:rsidRPr="00422274">
        <w:rPr>
          <w:sz w:val="12"/>
        </w:rPr>
        <w:t>¶</w:t>
      </w:r>
      <w:r w:rsidRPr="00422274">
        <w:rPr>
          <w:sz w:val="16"/>
        </w:rPr>
        <w:t xml:space="preserve"> </w:t>
      </w:r>
      <w:r w:rsidRPr="00422274">
        <w:rPr>
          <w:sz w:val="12"/>
        </w:rPr>
        <w:t>¶</w:t>
      </w:r>
      <w:r w:rsidRPr="00422274">
        <w:rPr>
          <w:sz w:val="16"/>
        </w:rPr>
        <w:t xml:space="preserve"> The six powers want Iran to significantly scale back its nuclear enrichment program to make sure it cannot yield nuclear bombs. Iran wants sanctions that have severely damaged its oil-dependent economy to be lifted as soon as possible.</w:t>
      </w:r>
      <w:r w:rsidRPr="00422274">
        <w:rPr>
          <w:sz w:val="12"/>
        </w:rPr>
        <w:t>¶</w:t>
      </w:r>
      <w:r w:rsidRPr="00422274">
        <w:rPr>
          <w:sz w:val="16"/>
        </w:rPr>
        <w:t xml:space="preserve"> </w:t>
      </w:r>
      <w:r w:rsidRPr="00422274">
        <w:rPr>
          <w:sz w:val="12"/>
        </w:rPr>
        <w:t>¶</w:t>
      </w:r>
      <w:r w:rsidRPr="00422274">
        <w:rPr>
          <w:sz w:val="16"/>
        </w:rPr>
        <w:t xml:space="preserve"> After years of rising tension between Iran and the West and fears of a new Middle East war, last year's election of a pragmatist, Hassan Rouhani, as Iran's president led to a thaw in ties that resulted in November's diplomatic breakthrough.</w:t>
      </w:r>
      <w:r w:rsidRPr="00422274">
        <w:rPr>
          <w:sz w:val="12"/>
        </w:rPr>
        <w:t>¶</w:t>
      </w:r>
      <w:r w:rsidRPr="00422274">
        <w:rPr>
          <w:sz w:val="16"/>
        </w:rPr>
        <w:t xml:space="preserve"> </w:t>
      </w:r>
      <w:r w:rsidRPr="00422274">
        <w:rPr>
          <w:sz w:val="12"/>
        </w:rPr>
        <w:t>¶</w:t>
      </w:r>
      <w:r w:rsidRPr="00422274">
        <w:rPr>
          <w:sz w:val="16"/>
        </w:rPr>
        <w:t xml:space="preserve"> A senior U.S. official told reporters Washington would make clear to countries around the world that "Iran is not open for business" during the four months of extended talks.</w:t>
      </w:r>
      <w:r w:rsidRPr="00422274">
        <w:rPr>
          <w:sz w:val="12"/>
        </w:rPr>
        <w:t>¶</w:t>
      </w:r>
      <w:r w:rsidRPr="00422274">
        <w:rPr>
          <w:sz w:val="16"/>
        </w:rPr>
        <w:t xml:space="preserve"> </w:t>
      </w:r>
      <w:r w:rsidRPr="00422274">
        <w:rPr>
          <w:sz w:val="12"/>
        </w:rPr>
        <w:t>¶</w:t>
      </w:r>
      <w:r w:rsidRPr="00422274">
        <w:rPr>
          <w:sz w:val="16"/>
        </w:rPr>
        <w:t xml:space="preserve"> In exchange for the $2.8 billion, Kerry said, Iran has agreed to continue neutralizing its most sensitive uranium stocks - uranium that has been enriched to a level of 20 percent purity - by converting it to fuel for a research reactor in Tehran that is used to make medical isotopes.</w:t>
      </w:r>
      <w:r w:rsidRPr="00422274">
        <w:rPr>
          <w:sz w:val="12"/>
        </w:rPr>
        <w:t>¶</w:t>
      </w:r>
      <w:r w:rsidRPr="00422274">
        <w:rPr>
          <w:sz w:val="16"/>
        </w:rPr>
        <w:t xml:space="preserve"> </w:t>
      </w:r>
      <w:r w:rsidRPr="00422274">
        <w:rPr>
          <w:sz w:val="12"/>
        </w:rPr>
        <w:t>¶</w:t>
      </w:r>
      <w:r w:rsidRPr="00422274">
        <w:rPr>
          <w:sz w:val="16"/>
        </w:rPr>
        <w:t xml:space="preserve"> Kerry said the future of Iran's enrichment program was one of the most divisive topics.</w:t>
      </w:r>
      <w:r w:rsidRPr="00422274">
        <w:rPr>
          <w:sz w:val="12"/>
        </w:rPr>
        <w:t>¶</w:t>
      </w:r>
      <w:r w:rsidRPr="00422274">
        <w:rPr>
          <w:sz w:val="16"/>
        </w:rPr>
        <w:t xml:space="preserve"> </w:t>
      </w:r>
      <w:r w:rsidRPr="00422274">
        <w:rPr>
          <w:sz w:val="12"/>
        </w:rPr>
        <w:t>¶</w:t>
      </w:r>
      <w:r w:rsidRPr="00422274">
        <w:rPr>
          <w:sz w:val="16"/>
        </w:rPr>
        <w:t xml:space="preserve"> "</w:t>
      </w:r>
      <w:r w:rsidRPr="00C90BF0">
        <w:rPr>
          <w:rStyle w:val="StyleBoldUnderline"/>
        </w:rPr>
        <w:t>There are very real gaps on issues</w:t>
      </w:r>
      <w:r w:rsidRPr="00422274">
        <w:rPr>
          <w:sz w:val="16"/>
        </w:rPr>
        <w:t xml:space="preserve"> such as enrichment capacity at the Natanz enrichment facility," he said. "</w:t>
      </w:r>
      <w:r w:rsidRPr="00C90BF0">
        <w:rPr>
          <w:rStyle w:val="StyleBoldUnderline"/>
        </w:rPr>
        <w:t>This i</w:t>
      </w:r>
      <w:r w:rsidRPr="00422274">
        <w:rPr>
          <w:sz w:val="16"/>
        </w:rPr>
        <w:t xml:space="preserve">ssue </w:t>
      </w:r>
      <w:r w:rsidRPr="00C90BF0">
        <w:rPr>
          <w:rStyle w:val="StyleBoldUnderline"/>
        </w:rPr>
        <w:t>is an absolutely critical component</w:t>
      </w:r>
      <w:r w:rsidRPr="00422274">
        <w:rPr>
          <w:sz w:val="16"/>
        </w:rPr>
        <w:t xml:space="preserve"> of any potential comprehensive agreement. We have much more work to do in this area, and in others as well."</w:t>
      </w:r>
      <w:r w:rsidRPr="00422274">
        <w:rPr>
          <w:sz w:val="12"/>
        </w:rPr>
        <w:t>¶</w:t>
      </w:r>
      <w:r w:rsidRPr="00422274">
        <w:rPr>
          <w:sz w:val="16"/>
        </w:rPr>
        <w:t xml:space="preserve"> </w:t>
      </w:r>
      <w:r w:rsidRPr="00422274">
        <w:rPr>
          <w:sz w:val="12"/>
        </w:rPr>
        <w:t>¶</w:t>
      </w:r>
      <w:r w:rsidRPr="00422274">
        <w:rPr>
          <w:sz w:val="16"/>
        </w:rPr>
        <w:t xml:space="preserve"> 'SIGNIFICANT GAPS'</w:t>
      </w:r>
      <w:r w:rsidRPr="00422274">
        <w:rPr>
          <w:sz w:val="12"/>
        </w:rPr>
        <w:t>¶</w:t>
      </w:r>
      <w:r w:rsidRPr="00422274">
        <w:rPr>
          <w:sz w:val="16"/>
        </w:rPr>
        <w:t xml:space="preserve"> </w:t>
      </w:r>
      <w:r w:rsidRPr="00422274">
        <w:rPr>
          <w:sz w:val="12"/>
        </w:rPr>
        <w:t>¶</w:t>
      </w:r>
      <w:r w:rsidRPr="00422274">
        <w:rPr>
          <w:sz w:val="16"/>
        </w:rPr>
        <w:t xml:space="preserve"> </w:t>
      </w:r>
      <w:r w:rsidRPr="00422274">
        <w:rPr>
          <w:rStyle w:val="StyleBoldUnderline"/>
        </w:rPr>
        <w:t>Iranian Foreign Minister</w:t>
      </w:r>
      <w:r w:rsidRPr="00422274">
        <w:rPr>
          <w:sz w:val="16"/>
        </w:rPr>
        <w:t xml:space="preserve"> Mohammad Javad </w:t>
      </w:r>
      <w:r w:rsidRPr="00422274">
        <w:rPr>
          <w:rStyle w:val="StyleBoldUnderline"/>
        </w:rPr>
        <w:t>Zarif told reporters</w:t>
      </w:r>
      <w:r w:rsidRPr="00422274">
        <w:rPr>
          <w:sz w:val="16"/>
        </w:rPr>
        <w:t xml:space="preserve"> earlier this week </w:t>
      </w:r>
      <w:r w:rsidRPr="00422274">
        <w:rPr>
          <w:rStyle w:val="StyleBoldUnderline"/>
        </w:rPr>
        <w:t>that Tehran would be willing to delay development of an industrial-scale uranium enrichment program</w:t>
      </w:r>
      <w:r w:rsidRPr="00422274">
        <w:rPr>
          <w:sz w:val="16"/>
        </w:rPr>
        <w:t xml:space="preserve"> for up to seven years and to keep the 19,000 centrifuges it has installed so far for this purpose.</w:t>
      </w:r>
      <w:r w:rsidRPr="00422274">
        <w:rPr>
          <w:sz w:val="12"/>
        </w:rPr>
        <w:t>¶</w:t>
      </w:r>
      <w:r w:rsidRPr="00422274">
        <w:rPr>
          <w:sz w:val="16"/>
        </w:rPr>
        <w:t xml:space="preserve"> </w:t>
      </w:r>
      <w:r w:rsidRPr="00422274">
        <w:rPr>
          <w:sz w:val="12"/>
        </w:rPr>
        <w:t>¶</w:t>
      </w:r>
      <w:r w:rsidRPr="00422274">
        <w:rPr>
          <w:sz w:val="16"/>
        </w:rPr>
        <w:t xml:space="preserve"> But Kerry said after several face-to-face meetings with Zarif it was "crystal clear" that for Iran to keep all of its existing centrifuges was out of the question.</w:t>
      </w:r>
      <w:r w:rsidRPr="00422274">
        <w:rPr>
          <w:sz w:val="12"/>
        </w:rPr>
        <w:t>¶</w:t>
      </w:r>
      <w:r w:rsidRPr="00422274">
        <w:rPr>
          <w:sz w:val="16"/>
        </w:rPr>
        <w:t xml:space="preserve"> </w:t>
      </w:r>
      <w:r w:rsidRPr="00422274">
        <w:rPr>
          <w:sz w:val="12"/>
        </w:rPr>
        <w:t>¶</w:t>
      </w:r>
      <w:r w:rsidRPr="00422274">
        <w:rPr>
          <w:sz w:val="16"/>
        </w:rPr>
        <w:t xml:space="preserve"> EU foreign policy chief Catherine Ashton and Zarif spoke of "significant gaps" in a joint statement they issued in the early hours of Saturday.</w:t>
      </w:r>
      <w:r w:rsidRPr="00422274">
        <w:rPr>
          <w:sz w:val="12"/>
        </w:rPr>
        <w:t>¶</w:t>
      </w:r>
      <w:r w:rsidRPr="00422274">
        <w:rPr>
          <w:sz w:val="16"/>
        </w:rPr>
        <w:t xml:space="preserve"> </w:t>
      </w:r>
      <w:r w:rsidRPr="00422274">
        <w:rPr>
          <w:sz w:val="12"/>
        </w:rPr>
        <w:t>¶</w:t>
      </w:r>
      <w:r w:rsidRPr="00422274">
        <w:rPr>
          <w:sz w:val="16"/>
        </w:rPr>
        <w:t xml:space="preserve"> Another difficult issue in the talks, diplomats said, is how to address Iran's suspected past atomic bomb research and the duration of any long-term restrictions on its nuclear program. The negotiations began in February in Vienna.</w:t>
      </w:r>
      <w:r w:rsidRPr="00422274">
        <w:rPr>
          <w:sz w:val="12"/>
        </w:rPr>
        <w:t>¶</w:t>
      </w:r>
      <w:r w:rsidRPr="00422274">
        <w:rPr>
          <w:sz w:val="16"/>
        </w:rPr>
        <w:t xml:space="preserve"> </w:t>
      </w:r>
      <w:r w:rsidRPr="00422274">
        <w:rPr>
          <w:sz w:val="12"/>
        </w:rPr>
        <w:t>¶</w:t>
      </w:r>
      <w:r w:rsidRPr="00422274">
        <w:rPr>
          <w:sz w:val="16"/>
        </w:rPr>
        <w:t xml:space="preserve"> "</w:t>
      </w:r>
      <w:r w:rsidRPr="00422274">
        <w:rPr>
          <w:rStyle w:val="StyleBoldUnderline"/>
        </w:rPr>
        <w:t>We will reconvene</w:t>
      </w:r>
      <w:r w:rsidRPr="00422274">
        <w:rPr>
          <w:sz w:val="16"/>
        </w:rPr>
        <w:t xml:space="preserve"> in the coming weeks in different formats </w:t>
      </w:r>
      <w:r w:rsidRPr="00422274">
        <w:rPr>
          <w:rStyle w:val="StyleBoldUnderline"/>
        </w:rPr>
        <w:t>with the clear determination to reach a</w:t>
      </w:r>
      <w:r w:rsidRPr="00422274">
        <w:rPr>
          <w:sz w:val="16"/>
        </w:rPr>
        <w:t>greement on a Joint Comprehensive Plan of Action (</w:t>
      </w:r>
      <w:r w:rsidRPr="00422274">
        <w:rPr>
          <w:rStyle w:val="StyleBoldUnderline"/>
        </w:rPr>
        <w:t>long-term agreement</w:t>
      </w:r>
      <w:r w:rsidRPr="00422274">
        <w:rPr>
          <w:sz w:val="16"/>
        </w:rPr>
        <w:t>) at the earliest possible moment," Ashton and Zarif said.</w:t>
      </w:r>
      <w:r w:rsidRPr="00422274">
        <w:rPr>
          <w:sz w:val="12"/>
        </w:rPr>
        <w:t>¶</w:t>
      </w:r>
      <w:r w:rsidRPr="00422274">
        <w:rPr>
          <w:sz w:val="16"/>
        </w:rPr>
        <w:t xml:space="preserve"> </w:t>
      </w:r>
    </w:p>
    <w:p w:rsidR="003A7B63" w:rsidRDefault="003A7B63" w:rsidP="003A7B63">
      <w:pPr>
        <w:pStyle w:val="Heading3"/>
      </w:pPr>
      <w:r>
        <w:t xml:space="preserve">UQ – A2 UQ overwhelms </w:t>
      </w:r>
    </w:p>
    <w:p w:rsidR="003A7B63" w:rsidRDefault="003A7B63" w:rsidP="003A7B63">
      <w:pPr>
        <w:pStyle w:val="Heading4"/>
      </w:pPr>
      <w:r>
        <w:t xml:space="preserve">Overwhelms what – the entire DA is that Obama has enough political weight to control the Iran deabte, but the plan splinters it </w:t>
      </w:r>
    </w:p>
    <w:p w:rsidR="003A7B63" w:rsidRPr="0012026D" w:rsidRDefault="003A7B63" w:rsidP="003A7B63">
      <w:pPr>
        <w:pStyle w:val="Heading4"/>
      </w:pPr>
      <w:r>
        <w:t>GOP will use ANY opportunity to sanction Iran, while Ried has prevented a vote until now, that has been with the assistance of pressure from Obama.</w:t>
      </w:r>
    </w:p>
    <w:p w:rsidR="003A7B63" w:rsidRDefault="003A7B63" w:rsidP="003A7B63">
      <w:pPr>
        <w:pStyle w:val="Heading4"/>
      </w:pPr>
      <w:r>
        <w:t xml:space="preserve">GOP will continue to push for a vote – Obama’s strength is key prevent democratic splintering </w:t>
      </w:r>
    </w:p>
    <w:p w:rsidR="003A7B63" w:rsidRDefault="003A7B63" w:rsidP="003A7B63">
      <w:r>
        <w:t xml:space="preserve">Rebecca Shimoni </w:t>
      </w:r>
      <w:r w:rsidRPr="00213B4F">
        <w:rPr>
          <w:rStyle w:val="StyleStyleBold12pt"/>
        </w:rPr>
        <w:t xml:space="preserve">Stoil </w:t>
      </w:r>
      <w:r w:rsidRPr="003A7B63">
        <w:t>2/6</w:t>
      </w:r>
      <w:r>
        <w:t>/</w:t>
      </w:r>
      <w:r w:rsidRPr="003A7B63">
        <w:rPr>
          <w:rStyle w:val="StyleStyleBold12pt"/>
        </w:rPr>
        <w:t>2014</w:t>
      </w:r>
      <w:r>
        <w:t xml:space="preserve"> “Republicans said set to push Iran bill to a vote”, The Times of Israel”, </w:t>
      </w:r>
      <w:hyperlink r:id="rId23" w:history="1">
        <w:r w:rsidRPr="00DE1662">
          <w:rPr>
            <w:rStyle w:val="Hyperlink"/>
          </w:rPr>
          <w:t>http://www.timesofisrael.com/republicans-said-set-to-push-iran-bill-to-a-vote/</w:t>
        </w:r>
      </w:hyperlink>
    </w:p>
    <w:p w:rsidR="003A7B63" w:rsidRDefault="003A7B63" w:rsidP="003A7B63"/>
    <w:p w:rsidR="003A7B63" w:rsidRDefault="003A7B63" w:rsidP="003A7B63">
      <w:pPr>
        <w:rPr>
          <w:rStyle w:val="StyleBoldUnderline"/>
        </w:rPr>
      </w:pPr>
      <w:r w:rsidRPr="006F3625">
        <w:rPr>
          <w:sz w:val="16"/>
        </w:rPr>
        <w:t xml:space="preserve">WASHINGTON </w:t>
      </w:r>
      <w:r w:rsidRPr="00F3369E">
        <w:rPr>
          <w:sz w:val="16"/>
        </w:rPr>
        <w:t xml:space="preserve">— </w:t>
      </w:r>
      <w:r w:rsidRPr="00F3369E">
        <w:rPr>
          <w:rStyle w:val="StyleBoldUnderline"/>
        </w:rPr>
        <w:t>After days in which political insiders</w:t>
      </w:r>
      <w:r w:rsidRPr="00F3369E">
        <w:rPr>
          <w:sz w:val="16"/>
        </w:rPr>
        <w:t xml:space="preserve"> here </w:t>
      </w:r>
      <w:r w:rsidRPr="00F3369E">
        <w:rPr>
          <w:rStyle w:val="StyleBoldUnderline"/>
        </w:rPr>
        <w:t xml:space="preserve">tried to write the obituary for the Senate bill that would impose additional sanctions on a recalcitrant Iran, Republican senators were poised </w:t>
      </w:r>
      <w:r w:rsidRPr="00F3369E">
        <w:rPr>
          <w:sz w:val="16"/>
        </w:rPr>
        <w:t xml:space="preserve">Thursday </w:t>
      </w:r>
      <w:r w:rsidRPr="00F3369E">
        <w:rPr>
          <w:rStyle w:val="Emphasis"/>
        </w:rPr>
        <w:t>to renew their push</w:t>
      </w:r>
      <w:r w:rsidRPr="006F3625">
        <w:rPr>
          <w:sz w:val="16"/>
        </w:rPr>
        <w:t xml:space="preserve"> </w:t>
      </w:r>
      <w:r w:rsidRPr="00652A97">
        <w:rPr>
          <w:rStyle w:val="StyleBoldUnderline"/>
        </w:rPr>
        <w:t>on the legislation</w:t>
      </w:r>
      <w:r w:rsidRPr="006F3625">
        <w:rPr>
          <w:sz w:val="16"/>
        </w:rPr>
        <w:t xml:space="preserve">. In a letter, </w:t>
      </w:r>
      <w:r w:rsidRPr="00DB0857">
        <w:rPr>
          <w:rStyle w:val="StyleBoldUnderline"/>
        </w:rPr>
        <w:t xml:space="preserve">Senate Republicans called on Senate Majority Leader Harry Reid </w:t>
      </w:r>
      <w:r w:rsidRPr="00DB0857">
        <w:rPr>
          <w:sz w:val="16"/>
        </w:rPr>
        <w:t xml:space="preserve">(D-NV) </w:t>
      </w:r>
      <w:r w:rsidRPr="00DB0857">
        <w:rPr>
          <w:rStyle w:val="StyleBoldUnderline"/>
        </w:rPr>
        <w:t>to allow the bill, which has driven a wedge between some Democrats and the administration, to come to a vote</w:t>
      </w:r>
      <w:r w:rsidRPr="006F3625">
        <w:rPr>
          <w:sz w:val="16"/>
        </w:rPr>
        <w:t>.</w:t>
      </w:r>
      <w:r w:rsidRPr="00F0391F">
        <w:rPr>
          <w:sz w:val="16"/>
          <w:szCs w:val="16"/>
        </w:rPr>
        <w:t>¶</w:t>
      </w:r>
      <w:r w:rsidRPr="006F3625">
        <w:rPr>
          <w:sz w:val="16"/>
        </w:rPr>
        <w:t xml:space="preserve"> The Daily Beast reported that </w:t>
      </w:r>
      <w:r w:rsidRPr="006F3625">
        <w:rPr>
          <w:rStyle w:val="StyleBoldUnderline"/>
          <w:highlight w:val="green"/>
        </w:rPr>
        <w:t>Republican senators</w:t>
      </w:r>
      <w:r w:rsidRPr="006F3625">
        <w:rPr>
          <w:rStyle w:val="StyleBoldUnderline"/>
        </w:rPr>
        <w:t xml:space="preserve"> were </w:t>
      </w:r>
      <w:r w:rsidRPr="006F3625">
        <w:rPr>
          <w:rStyle w:val="StyleBoldUnderline"/>
          <w:highlight w:val="green"/>
        </w:rPr>
        <w:t>plan</w:t>
      </w:r>
      <w:r w:rsidRPr="006F3625">
        <w:rPr>
          <w:rStyle w:val="StyleBoldUnderline"/>
        </w:rPr>
        <w:t>ning</w:t>
      </w:r>
      <w:r w:rsidRPr="006F3625">
        <w:rPr>
          <w:sz w:val="16"/>
        </w:rPr>
        <w:t xml:space="preserve"> </w:t>
      </w:r>
      <w:r w:rsidRPr="00DB0857">
        <w:rPr>
          <w:rStyle w:val="StyleBoldUnderline"/>
        </w:rPr>
        <w:t>on utilizing procedural tools</w:t>
      </w:r>
      <w:r w:rsidRPr="006F3625">
        <w:rPr>
          <w:rStyle w:val="StyleBoldUnderline"/>
        </w:rPr>
        <w:t xml:space="preserve"> on Thursday </w:t>
      </w:r>
      <w:r w:rsidRPr="006F3625">
        <w:rPr>
          <w:rStyle w:val="StyleBoldUnderline"/>
          <w:highlight w:val="green"/>
        </w:rPr>
        <w:t>to pressure Reid into a</w:t>
      </w:r>
      <w:r w:rsidRPr="006F3625">
        <w:rPr>
          <w:rStyle w:val="StyleBoldUnderline"/>
        </w:rPr>
        <w:t xml:space="preserve">llowing the bipartisan Nuclear Weapon Free Iran Act to be </w:t>
      </w:r>
      <w:r w:rsidRPr="006F3625">
        <w:rPr>
          <w:rStyle w:val="StyleBoldUnderline"/>
          <w:highlight w:val="green"/>
        </w:rPr>
        <w:t>vote</w:t>
      </w:r>
      <w:r w:rsidRPr="006F3625">
        <w:rPr>
          <w:rStyle w:val="StyleBoldUnderline"/>
        </w:rPr>
        <w:t>d upon.</w:t>
      </w:r>
      <w:r w:rsidRPr="006F3625">
        <w:rPr>
          <w:sz w:val="16"/>
        </w:rPr>
        <w:t xml:space="preserve"> The </w:t>
      </w:r>
      <w:r w:rsidRPr="006F3625">
        <w:rPr>
          <w:rStyle w:val="StyleBoldUnderline"/>
        </w:rPr>
        <w:t xml:space="preserve">Obama </w:t>
      </w:r>
      <w:r w:rsidRPr="006F3625">
        <w:rPr>
          <w:sz w:val="16"/>
        </w:rPr>
        <w:t xml:space="preserve">administration </w:t>
      </w:r>
      <w:r w:rsidRPr="006F3625">
        <w:rPr>
          <w:rStyle w:val="StyleBoldUnderline"/>
        </w:rPr>
        <w:t>has been adamant in its opposition</w:t>
      </w:r>
      <w:r w:rsidRPr="006F3625">
        <w:rPr>
          <w:sz w:val="16"/>
        </w:rPr>
        <w:t xml:space="preserve"> to the legislation, which was initiated in December by Senators Mark Kirk (R-IL) and Robert Menendez (D-NJ).</w:t>
      </w:r>
      <w:r w:rsidRPr="00F0391F">
        <w:rPr>
          <w:sz w:val="16"/>
          <w:szCs w:val="16"/>
        </w:rPr>
        <w:t>¶</w:t>
      </w:r>
      <w:r w:rsidRPr="006F3625">
        <w:rPr>
          <w:sz w:val="16"/>
        </w:rPr>
        <w:t xml:space="preserve"> </w:t>
      </w:r>
      <w:r w:rsidRPr="00F3369E">
        <w:rPr>
          <w:rStyle w:val="StyleBoldUnderline"/>
        </w:rPr>
        <w:t xml:space="preserve">The bill currently has 59 co-sponsors, hovering just below a </w:t>
      </w:r>
      <w:r w:rsidRPr="00F3369E">
        <w:rPr>
          <w:rStyle w:val="Emphasis"/>
        </w:rPr>
        <w:t>veto-proof majority</w:t>
      </w:r>
      <w:r w:rsidRPr="00F3369E">
        <w:rPr>
          <w:sz w:val="16"/>
        </w:rPr>
        <w:t xml:space="preserve"> i</w:t>
      </w:r>
      <w:r w:rsidRPr="006F3625">
        <w:rPr>
          <w:sz w:val="16"/>
        </w:rPr>
        <w:t xml:space="preserve">n the upper house. While </w:t>
      </w:r>
      <w:r w:rsidRPr="00213B4F">
        <w:rPr>
          <w:rStyle w:val="StyleBoldUnderline"/>
          <w:highlight w:val="green"/>
        </w:rPr>
        <w:t>13 Democrats</w:t>
      </w:r>
      <w:r w:rsidRPr="00213B4F">
        <w:rPr>
          <w:rStyle w:val="StyleBoldUnderline"/>
        </w:rPr>
        <w:t xml:space="preserve"> support the bill,</w:t>
      </w:r>
      <w:r w:rsidRPr="006F3625">
        <w:rPr>
          <w:sz w:val="16"/>
        </w:rPr>
        <w:t xml:space="preserve"> </w:t>
      </w:r>
      <w:r w:rsidRPr="00213B4F">
        <w:rPr>
          <w:rStyle w:val="StyleBoldUnderline"/>
        </w:rPr>
        <w:t xml:space="preserve">a number have chosen to </w:t>
      </w:r>
      <w:r w:rsidRPr="00213B4F">
        <w:rPr>
          <w:rStyle w:val="Emphasis"/>
          <w:highlight w:val="green"/>
        </w:rPr>
        <w:t>sit on the fence</w:t>
      </w:r>
      <w:r w:rsidRPr="00213B4F">
        <w:rPr>
          <w:rStyle w:val="StyleBoldUnderline"/>
        </w:rPr>
        <w:t xml:space="preserve"> </w:t>
      </w:r>
      <w:r w:rsidRPr="00213B4F">
        <w:rPr>
          <w:rStyle w:val="StyleBoldUnderline"/>
          <w:highlight w:val="green"/>
        </w:rPr>
        <w:t>in a struggle that pits the administration against powerful lobbying groups</w:t>
      </w:r>
      <w:r w:rsidRPr="00213B4F">
        <w:rPr>
          <w:rStyle w:val="StyleBoldUnderline"/>
        </w:rPr>
        <w:t xml:space="preserve"> </w:t>
      </w:r>
      <w:r w:rsidRPr="006F3625">
        <w:rPr>
          <w:sz w:val="16"/>
        </w:rPr>
        <w:t>such as AIPAC.</w:t>
      </w:r>
      <w:r w:rsidRPr="00F0391F">
        <w:rPr>
          <w:sz w:val="16"/>
          <w:szCs w:val="16"/>
        </w:rPr>
        <w:t>¶</w:t>
      </w:r>
      <w:r w:rsidRPr="006F3625">
        <w:rPr>
          <w:sz w:val="16"/>
        </w:rPr>
        <w:t xml:space="preserve"> Although the bill is on the Senate calendar, </w:t>
      </w:r>
      <w:r w:rsidRPr="00213B4F">
        <w:rPr>
          <w:rStyle w:val="StyleBoldUnderline"/>
          <w:highlight w:val="green"/>
        </w:rPr>
        <w:t xml:space="preserve">Reid has refused </w:t>
      </w:r>
      <w:r w:rsidRPr="00213B4F">
        <w:rPr>
          <w:rStyle w:val="Emphasis"/>
          <w:highlight w:val="green"/>
        </w:rPr>
        <w:t xml:space="preserve">thus far </w:t>
      </w:r>
      <w:r w:rsidRPr="004C1B87">
        <w:rPr>
          <w:rStyle w:val="StyleBoldUnderline"/>
        </w:rPr>
        <w:t>to schedule a vote</w:t>
      </w:r>
      <w:r w:rsidRPr="00213B4F">
        <w:rPr>
          <w:rStyle w:val="StyleBoldUnderline"/>
        </w:rPr>
        <w:t xml:space="preserve"> on the legislation, </w:t>
      </w:r>
      <w:r w:rsidRPr="00213B4F">
        <w:rPr>
          <w:rStyle w:val="StyleBoldUnderline"/>
          <w:highlight w:val="green"/>
        </w:rPr>
        <w:t>which has driven a wedge among Democrats</w:t>
      </w:r>
      <w:r w:rsidRPr="00213B4F">
        <w:rPr>
          <w:rStyle w:val="StyleBoldUnderline"/>
        </w:rPr>
        <w:t xml:space="preserve"> who hold a thin majority in the upper house</w:t>
      </w:r>
      <w:r w:rsidRPr="006F3625">
        <w:rPr>
          <w:sz w:val="16"/>
        </w:rPr>
        <w:t>. In their letter, Senate Republicans called on Reid to bring the bill to a vote – not just because of the significance of the legislation itself, but as a matter of democratic principle.</w:t>
      </w:r>
      <w:r w:rsidRPr="00F0391F">
        <w:rPr>
          <w:sz w:val="16"/>
          <w:szCs w:val="16"/>
        </w:rPr>
        <w:t>¶</w:t>
      </w:r>
      <w:r w:rsidRPr="006F3625">
        <w:rPr>
          <w:sz w:val="16"/>
        </w:rPr>
        <w:t xml:space="preserve"> “You have already taken unprecedented steps to take away the rights of the minority in the Senate,” the senators wrote to Reid. “Please do not take further steps to take away the rights of a bipartisan majority as well.”</w:t>
      </w:r>
      <w:r w:rsidRPr="00F0391F">
        <w:rPr>
          <w:sz w:val="16"/>
          <w:szCs w:val="16"/>
        </w:rPr>
        <w:t>¶</w:t>
      </w:r>
      <w:r w:rsidRPr="006F3625">
        <w:rPr>
          <w:sz w:val="16"/>
        </w:rPr>
        <w:t xml:space="preserve"> In the letter, the senators also noted that “the American people – Democrats and Republicans alike – overwhelmingly support this legislation.”</w:t>
      </w:r>
      <w:r w:rsidRPr="00F0391F">
        <w:rPr>
          <w:sz w:val="16"/>
          <w:szCs w:val="16"/>
        </w:rPr>
        <w:t>¶</w:t>
      </w:r>
      <w:r w:rsidRPr="006F3625">
        <w:rPr>
          <w:sz w:val="16"/>
        </w:rPr>
        <w:t xml:space="preserve"> Senators can use the floor to publicly call out Reid and the Democratic leadership for refusing to allow a vote, or can tack the bill on as an amendment to other pieces of legislation deemed important by the Senate leadership. They can also refuse to support legislation if the bill is not brought to a vote.</w:t>
      </w:r>
      <w:r w:rsidRPr="00F0391F">
        <w:rPr>
          <w:sz w:val="16"/>
          <w:szCs w:val="16"/>
        </w:rPr>
        <w:t>¶</w:t>
      </w:r>
      <w:r w:rsidRPr="006F3625">
        <w:rPr>
          <w:sz w:val="16"/>
        </w:rPr>
        <w:t xml:space="preserve"> In last week’s State of the Union address, President Barack Obama warned that “if this Congress sends me a new sanctions bill now that threatens to derail these talks, I will veto it.”</w:t>
      </w:r>
      <w:r w:rsidRPr="00F0391F">
        <w:rPr>
          <w:sz w:val="16"/>
          <w:szCs w:val="16"/>
        </w:rPr>
        <w:t>¶</w:t>
      </w:r>
      <w:r w:rsidRPr="006F3625">
        <w:rPr>
          <w:sz w:val="16"/>
        </w:rPr>
        <w:t xml:space="preserve"> Supporters say the bill reinforces rather than undermines presidential authority by allowing the president to waive future sanctions either by certifying Iranian compliance with the interim agreement with Iran reached in Geneva late last year, or in the event that a final agreement is reached. At the same time, it sets basic terms for a deal, mandating that a final arrangement must dismantle Iran’s nuclear infrastructure.</w:t>
      </w:r>
      <w:r w:rsidRPr="00F0391F">
        <w:rPr>
          <w:sz w:val="16"/>
          <w:szCs w:val="16"/>
        </w:rPr>
        <w:t>¶</w:t>
      </w:r>
      <w:r w:rsidRPr="006F3625">
        <w:rPr>
          <w:sz w:val="16"/>
        </w:rPr>
        <w:t xml:space="preserve"> The bill’s reported demise came following repeated lobbying efforts both by the administration as well as by a coalition of lobbying groups including J Street, Americans for Peace Now, the National Iranian American Council, the American Security Project and the Atlantic Council, coordinated under the leadership of the Ploughshares Fund.</w:t>
      </w:r>
      <w:r w:rsidRPr="00F0391F">
        <w:rPr>
          <w:sz w:val="16"/>
          <w:szCs w:val="16"/>
        </w:rPr>
        <w:t>¶</w:t>
      </w:r>
      <w:r w:rsidRPr="006F3625">
        <w:rPr>
          <w:sz w:val="16"/>
        </w:rPr>
        <w:t xml:space="preserve"> </w:t>
      </w:r>
      <w:r w:rsidRPr="00213B4F">
        <w:rPr>
          <w:rStyle w:val="Emphasis"/>
          <w:highlight w:val="green"/>
        </w:rPr>
        <w:t>Under pressure from the administration</w:t>
      </w:r>
      <w:r w:rsidRPr="006F3625">
        <w:rPr>
          <w:sz w:val="16"/>
        </w:rPr>
        <w:t xml:space="preserve">, at least four </w:t>
      </w:r>
      <w:r w:rsidRPr="00213B4F">
        <w:rPr>
          <w:rStyle w:val="StyleBoldUnderline"/>
          <w:highlight w:val="green"/>
        </w:rPr>
        <w:t>Democratic co-sponsors</w:t>
      </w:r>
      <w:r w:rsidRPr="006F3625">
        <w:rPr>
          <w:sz w:val="16"/>
        </w:rPr>
        <w:t xml:space="preserve"> of the bill, including Chris Coons (D-DE), Kirsten Gillibrand (D-NY), Joe Manchin (D-WV), and Richard Blumenthal (D-CT) all have </w:t>
      </w:r>
      <w:r w:rsidRPr="004C1B87">
        <w:rPr>
          <w:rStyle w:val="StyleBoldUnderline"/>
        </w:rPr>
        <w:t xml:space="preserve">indicated that they </w:t>
      </w:r>
      <w:r w:rsidRPr="00213B4F">
        <w:rPr>
          <w:rStyle w:val="StyleBoldUnderline"/>
          <w:highlight w:val="green"/>
        </w:rPr>
        <w:t xml:space="preserve">are willing to put the bill </w:t>
      </w:r>
      <w:r w:rsidRPr="004C1B87">
        <w:rPr>
          <w:rStyle w:val="Emphasis"/>
          <w:highlight w:val="green"/>
        </w:rPr>
        <w:t>on ice</w:t>
      </w:r>
      <w:r w:rsidRPr="00213B4F">
        <w:rPr>
          <w:rStyle w:val="StyleBoldUnderline"/>
          <w:highlight w:val="green"/>
        </w:rPr>
        <w:t xml:space="preserve"> – </w:t>
      </w:r>
      <w:r w:rsidRPr="00213B4F">
        <w:rPr>
          <w:rStyle w:val="Emphasis"/>
          <w:highlight w:val="green"/>
        </w:rPr>
        <w:t>at least for the time being</w:t>
      </w:r>
      <w:r w:rsidRPr="006F3625">
        <w:rPr>
          <w:sz w:val="16"/>
        </w:rPr>
        <w:t>.</w:t>
      </w:r>
      <w:r w:rsidRPr="00F0391F">
        <w:rPr>
          <w:sz w:val="16"/>
          <w:szCs w:val="16"/>
        </w:rPr>
        <w:t>¶</w:t>
      </w:r>
      <w:r w:rsidRPr="006F3625">
        <w:rPr>
          <w:sz w:val="16"/>
        </w:rPr>
        <w:t xml:space="preserve"> In an interview with MSNBC last month, Manchin said that he “did not sign it with the intention that it would ever be voted upon or used upon while we were negotiating.”</w:t>
      </w:r>
      <w:r w:rsidRPr="00F0391F">
        <w:rPr>
          <w:sz w:val="16"/>
          <w:szCs w:val="16"/>
        </w:rPr>
        <w:t>¶</w:t>
      </w:r>
      <w:r w:rsidRPr="006F3625">
        <w:rPr>
          <w:sz w:val="16"/>
        </w:rPr>
        <w:t xml:space="preserve"> Saying that it would be good to “give peace a chance,” Manchin said he co-sponsored the bill “because I wanted to make sure the president had a hammer if he needed it and showed them how determined we were to do it and use it if we had to.”</w:t>
      </w:r>
      <w:r w:rsidRPr="00F0391F">
        <w:rPr>
          <w:sz w:val="16"/>
          <w:szCs w:val="16"/>
        </w:rPr>
        <w:t>¶</w:t>
      </w:r>
      <w:r w:rsidRPr="006F3625">
        <w:rPr>
          <w:sz w:val="16"/>
        </w:rPr>
        <w:t xml:space="preserve"> </w:t>
      </w:r>
      <w:r w:rsidRPr="00213B4F">
        <w:rPr>
          <w:rStyle w:val="StyleBoldUnderline"/>
          <w:highlight w:val="green"/>
        </w:rPr>
        <w:t>Republicans will attempt to force Democrats to stake a position</w:t>
      </w:r>
      <w:r w:rsidRPr="006F3625">
        <w:rPr>
          <w:rStyle w:val="StyleBoldUnderline"/>
        </w:rPr>
        <w:t xml:space="preserve"> on record</w:t>
      </w:r>
      <w:r w:rsidRPr="006F3625">
        <w:rPr>
          <w:sz w:val="16"/>
        </w:rPr>
        <w:t>, creating a catch-22 situation for the Democratic legislators who will have to vote against a bill they co-sponsored or go against a Democratic administration.</w:t>
      </w:r>
      <w:r w:rsidRPr="00F0391F">
        <w:rPr>
          <w:sz w:val="16"/>
          <w:szCs w:val="16"/>
        </w:rPr>
        <w:t>¶</w:t>
      </w:r>
      <w:r w:rsidRPr="006F3625">
        <w:rPr>
          <w:sz w:val="16"/>
        </w:rPr>
        <w:t xml:space="preserve"> Iran on January 20 stopped enriching uranium to 20 percent and started neutralizing its existing stockpile of that grade — just steps away from weapons material — in order to fulfill commitments reached under an interim deal in Geneva. The US and the European Union also lifted some sanctions in response to the Iranian moves.</w:t>
      </w:r>
      <w:r w:rsidRPr="00F0391F">
        <w:rPr>
          <w:sz w:val="16"/>
          <w:szCs w:val="16"/>
        </w:rPr>
        <w:t>¶</w:t>
      </w:r>
      <w:r w:rsidRPr="006F3625">
        <w:rPr>
          <w:sz w:val="16"/>
        </w:rPr>
        <w:t xml:space="preserve"> </w:t>
      </w:r>
      <w:r w:rsidRPr="006F3625">
        <w:rPr>
          <w:rStyle w:val="StyleBoldUnderline"/>
        </w:rPr>
        <w:t>The interim Geneva accord will last for six months as Iran and the six-nation group</w:t>
      </w:r>
      <w:r w:rsidRPr="006F3625">
        <w:rPr>
          <w:sz w:val="16"/>
        </w:rPr>
        <w:t xml:space="preserve"> — the five permanent members of the UN Security Council plus Germany — </w:t>
      </w:r>
      <w:r w:rsidRPr="006F3625">
        <w:rPr>
          <w:rStyle w:val="StyleBoldUnderline"/>
        </w:rPr>
        <w:t>negotiate a final deal. Those talks are to start February 18 in Vienna.</w:t>
      </w:r>
    </w:p>
    <w:p w:rsidR="00DD2EF9" w:rsidRDefault="00DD2EF9" w:rsidP="00710532">
      <w:pPr>
        <w:pStyle w:val="Heading3"/>
      </w:pPr>
      <w:r>
        <w:t xml:space="preserve">UQ – A2 congressional veto </w:t>
      </w:r>
    </w:p>
    <w:p w:rsidR="00DD2EF9" w:rsidRDefault="00DD2EF9" w:rsidP="00DD2EF9">
      <w:pPr>
        <w:pStyle w:val="Heading4"/>
      </w:pPr>
      <w:r>
        <w:t xml:space="preserve">Obama can waive sanctions if a deal is reached </w:t>
      </w:r>
    </w:p>
    <w:p w:rsidR="00DD2EF9" w:rsidRDefault="00DD2EF9" w:rsidP="00DD2EF9">
      <w:r w:rsidRPr="00DD2EF9">
        <w:rPr>
          <w:rStyle w:val="StyleStyleBold12pt"/>
        </w:rPr>
        <w:t>Deutsche Welle 7/19</w:t>
      </w:r>
      <w:r>
        <w:t xml:space="preserve"> “Iran talks extended: Deal or no deal?”, </w:t>
      </w:r>
      <w:hyperlink r:id="rId24" w:history="1">
        <w:r w:rsidRPr="00DC493D">
          <w:rPr>
            <w:rStyle w:val="Hyperlink"/>
          </w:rPr>
          <w:t>http://www.dw.de/iran-talks-extended-deal-or-no-deal/a-17795348</w:t>
        </w:r>
      </w:hyperlink>
    </w:p>
    <w:p w:rsidR="00DD2EF9" w:rsidRDefault="00DD2EF9" w:rsidP="00DD2EF9"/>
    <w:p w:rsidR="00DD2EF9" w:rsidRPr="00DD2EF9" w:rsidRDefault="00DD2EF9" w:rsidP="00DD2EF9">
      <w:pPr>
        <w:rPr>
          <w:sz w:val="16"/>
        </w:rPr>
      </w:pPr>
      <w:r w:rsidRPr="00DD2EF9">
        <w:rPr>
          <w:sz w:val="16"/>
        </w:rPr>
        <w:t>But won't the skeptics in Congress demand both - minimum enrichment and maximum inspections - thereby setting conditions that can never be met? This matters: Co</w:t>
      </w:r>
      <w:r w:rsidRPr="00DD2EF9">
        <w:rPr>
          <w:rStyle w:val="StyleBoldUnderline"/>
        </w:rPr>
        <w:t>ngressional approval is required to lift sanctions as part of a deal.</w:t>
      </w:r>
      <w:r w:rsidRPr="00DD2EF9">
        <w:rPr>
          <w:sz w:val="12"/>
        </w:rPr>
        <w:t>¶</w:t>
      </w:r>
      <w:r w:rsidRPr="00DD2EF9">
        <w:rPr>
          <w:sz w:val="16"/>
        </w:rPr>
        <w:t xml:space="preserve"> Acton is concerned. "There is a real danger that, if an agreement is reached, it will fall apart in the US." But he points out that </w:t>
      </w:r>
      <w:r w:rsidRPr="00DD2EF9">
        <w:rPr>
          <w:rStyle w:val="StyleBoldUnderline"/>
        </w:rPr>
        <w:t xml:space="preserve">Obama could buy time, using presidential authority to waive sanctions at first, making the case to Congress: </w:t>
      </w:r>
      <w:r w:rsidRPr="00DD2EF9">
        <w:rPr>
          <w:sz w:val="16"/>
        </w:rPr>
        <w:t>"If you're not happy with how this is being implemented, you're going to be able to vote down the road not to remove sanctions."</w:t>
      </w:r>
    </w:p>
    <w:p w:rsidR="00710532" w:rsidRDefault="00710532" w:rsidP="00710532">
      <w:pPr>
        <w:pStyle w:val="Heading3"/>
      </w:pPr>
      <w:r>
        <w:t xml:space="preserve">UQ – A2 russian scuttle </w:t>
      </w:r>
    </w:p>
    <w:p w:rsidR="00C24B5E" w:rsidRDefault="00C24B5E" w:rsidP="00C24B5E">
      <w:pPr>
        <w:pStyle w:val="Heading4"/>
      </w:pPr>
      <w:r>
        <w:t>Iran committed to deal</w:t>
      </w:r>
    </w:p>
    <w:p w:rsidR="00C24B5E" w:rsidRDefault="00C24B5E" w:rsidP="00C24B5E">
      <w:r w:rsidRPr="00512692">
        <w:rPr>
          <w:rStyle w:val="StyleStyleBold12pt"/>
        </w:rPr>
        <w:t>Ghoreishi 7-15</w:t>
      </w:r>
      <w:r>
        <w:t xml:space="preserve"> (Shahed, M.A. candidate studying the Middle East and International Economics at the Johns Hopkins School of Advanced International Studies, B.A. from the Henry M. Jackson school of International Studies at the University of Washington, “Why the Iran Nuclear Negotiations Won’t End in Failure for Iran and the West,” </w:t>
      </w:r>
      <w:hyperlink r:id="rId25" w:history="1">
        <w:r w:rsidRPr="00723B06">
          <w:rPr>
            <w:rStyle w:val="Hyperlink"/>
          </w:rPr>
          <w:t>http://www.internationalpolicydigest.org/2014/07/15/iran-nuclear-negotiations-wont-end-failure-iran-west/</w:t>
        </w:r>
      </w:hyperlink>
      <w:r>
        <w:t xml:space="preserve">) </w:t>
      </w:r>
    </w:p>
    <w:p w:rsidR="00C24B5E" w:rsidRDefault="00C24B5E" w:rsidP="00C24B5E"/>
    <w:p w:rsidR="00C24B5E" w:rsidRPr="00512692" w:rsidRDefault="00C24B5E" w:rsidP="00C24B5E">
      <w:pPr>
        <w:rPr>
          <w:sz w:val="16"/>
        </w:rPr>
      </w:pPr>
      <w:r w:rsidRPr="00512692">
        <w:rPr>
          <w:sz w:val="16"/>
        </w:rPr>
        <w:t xml:space="preserve">Meanwhile in Tehran, President </w:t>
      </w:r>
      <w:r w:rsidRPr="00512692">
        <w:rPr>
          <w:b/>
          <w:u w:val="single"/>
        </w:rPr>
        <w:t>Rouhani</w:t>
      </w:r>
      <w:r w:rsidRPr="00512692">
        <w:rPr>
          <w:sz w:val="16"/>
        </w:rPr>
        <w:t xml:space="preserve"> who was elected last year </w:t>
      </w:r>
      <w:r w:rsidRPr="00512692">
        <w:rPr>
          <w:b/>
          <w:u w:val="single"/>
        </w:rPr>
        <w:t>has</w:t>
      </w:r>
      <w:r w:rsidRPr="00512692">
        <w:rPr>
          <w:sz w:val="16"/>
        </w:rPr>
        <w:t xml:space="preserve"> already </w:t>
      </w:r>
      <w:r w:rsidRPr="00512692">
        <w:rPr>
          <w:b/>
          <w:u w:val="single"/>
        </w:rPr>
        <w:t>invested</w:t>
      </w:r>
      <w:r w:rsidRPr="00512692">
        <w:rPr>
          <w:sz w:val="16"/>
        </w:rPr>
        <w:t xml:space="preserve"> endless </w:t>
      </w:r>
      <w:r w:rsidRPr="00512692">
        <w:rPr>
          <w:b/>
          <w:u w:val="single"/>
        </w:rPr>
        <w:t xml:space="preserve">political capital in reaching a deal with Washington. Criticism from Iran’s hardliners has been </w:t>
      </w:r>
      <w:r w:rsidRPr="00512692">
        <w:rPr>
          <w:rStyle w:val="Emphasis"/>
        </w:rPr>
        <w:t>quelled</w:t>
      </w:r>
      <w:r w:rsidRPr="00512692">
        <w:rPr>
          <w:b/>
          <w:u w:val="single"/>
        </w:rPr>
        <w:t xml:space="preserve"> by</w:t>
      </w:r>
      <w:r w:rsidRPr="00512692">
        <w:rPr>
          <w:sz w:val="16"/>
        </w:rPr>
        <w:t xml:space="preserve"> Ayatollah </w:t>
      </w:r>
      <w:r w:rsidRPr="00512692">
        <w:rPr>
          <w:b/>
          <w:u w:val="single"/>
        </w:rPr>
        <w:t>Khamenei’s endorsement of the negotiations with the west</w:t>
      </w:r>
      <w:r w:rsidRPr="00512692">
        <w:rPr>
          <w:sz w:val="16"/>
        </w:rPr>
        <w:t>. Most recently, some have been critical of Khamenei’s comments that Iran would need 190k functioning centrifuges –many more than Iran’s current 19,000 that the west is trying to reduce. This would be seen as a negotiating death wish.</w:t>
      </w:r>
    </w:p>
    <w:p w:rsidR="00710532" w:rsidRDefault="00710532" w:rsidP="00710532">
      <w:pPr>
        <w:pStyle w:val="Heading4"/>
      </w:pPr>
      <w:r>
        <w:t xml:space="preserve">Iran will not let Russian retaliation tank talks </w:t>
      </w:r>
    </w:p>
    <w:p w:rsidR="00710532" w:rsidRDefault="00710532" w:rsidP="00710532">
      <w:r>
        <w:t xml:space="preserve">Roula </w:t>
      </w:r>
      <w:r w:rsidRPr="005365F2">
        <w:rPr>
          <w:rStyle w:val="StyleStyleBold12pt"/>
        </w:rPr>
        <w:t>Khalaf 3/24</w:t>
      </w:r>
      <w:r>
        <w:t xml:space="preserve">/14 “In new cold war, Russia can hit America where it hurts – on Iran”, Financial Times, </w:t>
      </w:r>
      <w:hyperlink r:id="rId26" w:anchor="axzz2wvrBrH6M" w:history="1">
        <w:r w:rsidRPr="00126151">
          <w:rPr>
            <w:rStyle w:val="Hyperlink"/>
          </w:rPr>
          <w:t>http://www.ft.com/intl/cms/s/0/f13b3608-b338-11e3-b891-00144feabdc0.html#axzz2wvrBrH6M</w:t>
        </w:r>
      </w:hyperlink>
    </w:p>
    <w:p w:rsidR="00710532" w:rsidRPr="005365F2" w:rsidRDefault="00710532" w:rsidP="00710532"/>
    <w:p w:rsidR="00710532" w:rsidRDefault="00710532" w:rsidP="00710532">
      <w:pPr>
        <w:rPr>
          <w:sz w:val="16"/>
        </w:rPr>
      </w:pPr>
      <w:r w:rsidRPr="000F57C3">
        <w:rPr>
          <w:rStyle w:val="StyleBoldUnderline"/>
          <w:highlight w:val="green"/>
        </w:rPr>
        <w:t>Iran</w:t>
      </w:r>
      <w:r w:rsidRPr="005365F2">
        <w:rPr>
          <w:rStyle w:val="StyleBoldUnderline"/>
        </w:rPr>
        <w:t>ian officials</w:t>
      </w:r>
      <w:r w:rsidRPr="00AD004A">
        <w:rPr>
          <w:sz w:val="16"/>
        </w:rPr>
        <w:t xml:space="preserve">, however, also </w:t>
      </w:r>
      <w:r w:rsidRPr="005365F2">
        <w:rPr>
          <w:rStyle w:val="StyleBoldUnderline"/>
        </w:rPr>
        <w:t xml:space="preserve">appear </w:t>
      </w:r>
      <w:r w:rsidRPr="000F57C3">
        <w:rPr>
          <w:rStyle w:val="Emphasis"/>
          <w:highlight w:val="green"/>
        </w:rPr>
        <w:t>mindful</w:t>
      </w:r>
      <w:r w:rsidRPr="000F57C3">
        <w:rPr>
          <w:rStyle w:val="StyleBoldUnderline"/>
          <w:highlight w:val="green"/>
        </w:rPr>
        <w:t xml:space="preserve"> that the east-west tensions could be a minefield</w:t>
      </w:r>
      <w:r w:rsidRPr="000F57C3">
        <w:rPr>
          <w:sz w:val="16"/>
          <w:highlight w:val="green"/>
        </w:rPr>
        <w:t xml:space="preserve">. </w:t>
      </w:r>
      <w:r w:rsidRPr="000F57C3">
        <w:rPr>
          <w:rStyle w:val="StyleBoldUnderline"/>
          <w:highlight w:val="green"/>
        </w:rPr>
        <w:t>They</w:t>
      </w:r>
      <w:r w:rsidRPr="00AD004A">
        <w:rPr>
          <w:sz w:val="16"/>
        </w:rPr>
        <w:t xml:space="preserve"> have </w:t>
      </w:r>
      <w:r w:rsidRPr="000F57C3">
        <w:rPr>
          <w:rStyle w:val="StyleBoldUnderline"/>
          <w:highlight w:val="green"/>
        </w:rPr>
        <w:t xml:space="preserve">trod a </w:t>
      </w:r>
      <w:r w:rsidRPr="000F57C3">
        <w:rPr>
          <w:rStyle w:val="Emphasis"/>
          <w:highlight w:val="green"/>
        </w:rPr>
        <w:t>cautious line</w:t>
      </w:r>
      <w:r w:rsidRPr="005365F2">
        <w:rPr>
          <w:rStyle w:val="StyleBoldUnderline"/>
        </w:rPr>
        <w:t xml:space="preserve"> in their reaction to Russia’s annexation of Crimea</w:t>
      </w:r>
      <w:r w:rsidRPr="00AD004A">
        <w:rPr>
          <w:sz w:val="16"/>
        </w:rPr>
        <w:t xml:space="preserve">, with some commentators </w:t>
      </w:r>
      <w:r w:rsidRPr="000F57C3">
        <w:rPr>
          <w:rStyle w:val="StyleBoldUnderline"/>
          <w:highlight w:val="green"/>
        </w:rPr>
        <w:t>expressing hope that Europe’s need to reduce reliance on Russian gas offered opportunity for Iran</w:t>
      </w:r>
      <w:r w:rsidRPr="00AD004A">
        <w:rPr>
          <w:sz w:val="16"/>
        </w:rPr>
        <w:t>’s struggling energy sector.</w:t>
      </w:r>
      <w:r w:rsidRPr="00F0391F">
        <w:rPr>
          <w:sz w:val="16"/>
          <w:szCs w:val="16"/>
        </w:rPr>
        <w:t>¶</w:t>
      </w:r>
      <w:r w:rsidRPr="00AD004A">
        <w:rPr>
          <w:sz w:val="16"/>
        </w:rPr>
        <w:t xml:space="preserve"> </w:t>
      </w:r>
      <w:r w:rsidRPr="000F57C3">
        <w:rPr>
          <w:rStyle w:val="StyleBoldUnderline"/>
          <w:highlight w:val="green"/>
        </w:rPr>
        <w:t>Despite the short-term benefits of closer ties with Russia</w:t>
      </w:r>
      <w:r w:rsidRPr="000F57C3">
        <w:rPr>
          <w:sz w:val="16"/>
          <w:highlight w:val="green"/>
        </w:rPr>
        <w:t xml:space="preserve">, </w:t>
      </w:r>
      <w:r w:rsidRPr="000F57C3">
        <w:rPr>
          <w:rStyle w:val="Emphasis"/>
          <w:highlight w:val="green"/>
        </w:rPr>
        <w:t xml:space="preserve">Iran’s objective in resolving the nuclear </w:t>
      </w:r>
      <w:r w:rsidRPr="001F587B">
        <w:rPr>
          <w:rStyle w:val="Emphasis"/>
          <w:highlight w:val="green"/>
        </w:rPr>
        <w:t>dispute</w:t>
      </w:r>
      <w:r w:rsidRPr="001F587B">
        <w:rPr>
          <w:sz w:val="16"/>
          <w:highlight w:val="green"/>
        </w:rPr>
        <w:t xml:space="preserve"> </w:t>
      </w:r>
      <w:r w:rsidRPr="001F587B">
        <w:rPr>
          <w:rStyle w:val="StyleBoldUnderline"/>
          <w:highlight w:val="green"/>
        </w:rPr>
        <w:t xml:space="preserve">is to </w:t>
      </w:r>
      <w:r w:rsidRPr="000F57C3">
        <w:rPr>
          <w:rStyle w:val="StyleBoldUnderline"/>
          <w:highlight w:val="green"/>
        </w:rPr>
        <w:t>fix its economy with western</w:t>
      </w:r>
      <w:r w:rsidRPr="00AD004A">
        <w:rPr>
          <w:rStyle w:val="StyleBoldUnderline"/>
        </w:rPr>
        <w:t xml:space="preserve"> finance, </w:t>
      </w:r>
      <w:r w:rsidRPr="000F57C3">
        <w:rPr>
          <w:rStyle w:val="StyleBoldUnderline"/>
          <w:highlight w:val="green"/>
        </w:rPr>
        <w:t>investment</w:t>
      </w:r>
      <w:r w:rsidRPr="00AD004A">
        <w:rPr>
          <w:rStyle w:val="StyleBoldUnderline"/>
        </w:rPr>
        <w:t xml:space="preserve"> and technology – </w:t>
      </w:r>
      <w:r w:rsidRPr="000F57C3">
        <w:rPr>
          <w:rStyle w:val="Emphasis"/>
          <w:highlight w:val="green"/>
        </w:rPr>
        <w:t>not tie it to a faltering Russian economy</w:t>
      </w:r>
      <w:r w:rsidRPr="000F57C3">
        <w:rPr>
          <w:rStyle w:val="StyleBoldUnderline"/>
          <w:highlight w:val="green"/>
        </w:rPr>
        <w:t xml:space="preserve"> saddled with its own set of sanctions</w:t>
      </w:r>
      <w:r w:rsidRPr="00AD004A">
        <w:rPr>
          <w:sz w:val="16"/>
        </w:rPr>
        <w:t>.</w:t>
      </w:r>
    </w:p>
    <w:p w:rsidR="00710532" w:rsidRDefault="00710532" w:rsidP="00710532">
      <w:pPr>
        <w:pStyle w:val="Heading4"/>
      </w:pPr>
      <w:r>
        <w:t xml:space="preserve">Insiders agree </w:t>
      </w:r>
    </w:p>
    <w:p w:rsidR="00710532" w:rsidRDefault="00710532" w:rsidP="00710532">
      <w:r w:rsidRPr="00416C24">
        <w:rPr>
          <w:rStyle w:val="StyleStyleBold12pt"/>
        </w:rPr>
        <w:t>RT 3-27</w:t>
      </w:r>
      <w:r>
        <w:t>-14. “Historical Iranian nuclear deal to be shelved again?,” http://rt.com/op-edge/iran-nuclear-deal-problems-621/</w:t>
      </w:r>
    </w:p>
    <w:p w:rsidR="00710532" w:rsidRDefault="00710532" w:rsidP="00710532"/>
    <w:p w:rsidR="00710532" w:rsidRPr="009A190E" w:rsidRDefault="00710532" w:rsidP="00710532">
      <w:pPr>
        <w:rPr>
          <w:b/>
          <w:u w:val="single"/>
        </w:rPr>
      </w:pPr>
      <w:r w:rsidRPr="00416C24">
        <w:rPr>
          <w:sz w:val="16"/>
        </w:rPr>
        <w:t xml:space="preserve">Nevertheless, </w:t>
      </w:r>
      <w:r w:rsidRPr="00305C00">
        <w:rPr>
          <w:b/>
          <w:highlight w:val="green"/>
          <w:u w:val="single"/>
        </w:rPr>
        <w:t>Iran's top</w:t>
      </w:r>
      <w:r w:rsidRPr="00416C24">
        <w:rPr>
          <w:b/>
          <w:u w:val="single"/>
        </w:rPr>
        <w:t xml:space="preserve"> nuclear </w:t>
      </w:r>
      <w:r w:rsidRPr="00305C00">
        <w:rPr>
          <w:b/>
          <w:highlight w:val="green"/>
          <w:u w:val="single"/>
        </w:rPr>
        <w:t>negotiator</w:t>
      </w:r>
      <w:r w:rsidRPr="00416C24">
        <w:rPr>
          <w:sz w:val="16"/>
        </w:rPr>
        <w:t xml:space="preserve">, Abbas Araghchi, </w:t>
      </w:r>
      <w:r w:rsidRPr="00305C00">
        <w:rPr>
          <w:b/>
          <w:highlight w:val="green"/>
          <w:u w:val="single"/>
        </w:rPr>
        <w:t>said</w:t>
      </w:r>
      <w:r w:rsidRPr="00416C24">
        <w:rPr>
          <w:sz w:val="16"/>
        </w:rPr>
        <w:t xml:space="preserve"> that </w:t>
      </w:r>
      <w:r w:rsidRPr="00305C00">
        <w:rPr>
          <w:b/>
          <w:highlight w:val="green"/>
          <w:u w:val="single"/>
        </w:rPr>
        <w:t>the crisis in Ukraine</w:t>
      </w:r>
      <w:r w:rsidRPr="00416C24">
        <w:rPr>
          <w:sz w:val="16"/>
        </w:rPr>
        <w:t xml:space="preserve">, which is the worst confrontation between the West and the East since the Cold War, had so far </w:t>
      </w:r>
      <w:r w:rsidRPr="00305C00">
        <w:rPr>
          <w:b/>
          <w:highlight w:val="green"/>
          <w:u w:val="single"/>
        </w:rPr>
        <w:t>had "</w:t>
      </w:r>
      <w:r w:rsidRPr="00305C00">
        <w:rPr>
          <w:rStyle w:val="Emphasis"/>
          <w:highlight w:val="green"/>
        </w:rPr>
        <w:t>no impact</w:t>
      </w:r>
      <w:r w:rsidRPr="00305C00">
        <w:rPr>
          <w:b/>
          <w:highlight w:val="green"/>
          <w:u w:val="single"/>
        </w:rPr>
        <w:t>" on talks</w:t>
      </w:r>
      <w:r w:rsidRPr="00416C24">
        <w:rPr>
          <w:sz w:val="16"/>
        </w:rPr>
        <w:t>. "We also prefer the [powers] to have a unified approach for the sake of negotiations," he added. "</w:t>
      </w:r>
      <w:r w:rsidRPr="00305C00">
        <w:rPr>
          <w:b/>
          <w:highlight w:val="green"/>
          <w:u w:val="single"/>
        </w:rPr>
        <w:t>I haven't seen any negative effect</w:t>
      </w:r>
      <w:r w:rsidRPr="00416C24">
        <w:rPr>
          <w:sz w:val="16"/>
        </w:rPr>
        <w:t xml:space="preserve">," Michael Mann, a </w:t>
      </w:r>
      <w:r w:rsidRPr="00416C24">
        <w:rPr>
          <w:b/>
          <w:u w:val="single"/>
        </w:rPr>
        <w:t xml:space="preserve">spokesman for </w:t>
      </w:r>
      <w:r w:rsidRPr="00305C00">
        <w:rPr>
          <w:b/>
          <w:highlight w:val="green"/>
          <w:u w:val="single"/>
        </w:rPr>
        <w:t>EU foreign policy chief</w:t>
      </w:r>
      <w:r w:rsidRPr="00416C24">
        <w:rPr>
          <w:b/>
          <w:u w:val="single"/>
        </w:rPr>
        <w:t xml:space="preserve"> </w:t>
      </w:r>
      <w:r w:rsidRPr="00416C24">
        <w:rPr>
          <w:sz w:val="16"/>
        </w:rPr>
        <w:t xml:space="preserve">Catherine </w:t>
      </w:r>
      <w:r w:rsidRPr="00305C00">
        <w:rPr>
          <w:b/>
          <w:highlight w:val="green"/>
          <w:u w:val="single"/>
        </w:rPr>
        <w:t>Ashton</w:t>
      </w:r>
      <w:r w:rsidRPr="00416C24">
        <w:rPr>
          <w:sz w:val="16"/>
        </w:rPr>
        <w:t xml:space="preserve">, who coordinates the talks on behalf of the six nations, </w:t>
      </w:r>
      <w:r w:rsidRPr="00305C00">
        <w:rPr>
          <w:b/>
          <w:highlight w:val="green"/>
          <w:u w:val="single"/>
        </w:rPr>
        <w:t>told reporters</w:t>
      </w:r>
      <w:r w:rsidRPr="00416C24">
        <w:rPr>
          <w:b/>
          <w:u w:val="single"/>
        </w:rPr>
        <w:t>. "</w:t>
      </w:r>
      <w:r w:rsidRPr="00305C00">
        <w:rPr>
          <w:b/>
          <w:highlight w:val="green"/>
          <w:u w:val="single"/>
        </w:rPr>
        <w:t xml:space="preserve">We continue our work in a </w:t>
      </w:r>
      <w:r w:rsidRPr="00305C00">
        <w:rPr>
          <w:rStyle w:val="Emphasis"/>
          <w:highlight w:val="green"/>
        </w:rPr>
        <w:t>unified fashion</w:t>
      </w:r>
      <w:r w:rsidRPr="00416C24">
        <w:rPr>
          <w:b/>
          <w:u w:val="single"/>
        </w:rPr>
        <w:t>."</w:t>
      </w:r>
    </w:p>
    <w:p w:rsidR="00710532" w:rsidRDefault="00710532" w:rsidP="00710532">
      <w:pPr>
        <w:pStyle w:val="Heading4"/>
      </w:pPr>
      <w:r>
        <w:t>And, if they try, Iran will not follow Russian lead</w:t>
      </w:r>
    </w:p>
    <w:p w:rsidR="00710532" w:rsidRDefault="00710532" w:rsidP="00710532">
      <w:r>
        <w:t xml:space="preserve">Michael </w:t>
      </w:r>
      <w:r w:rsidRPr="00EC3017">
        <w:rPr>
          <w:rStyle w:val="StyleStyleBold12pt"/>
        </w:rPr>
        <w:t>Adler 3/19</w:t>
      </w:r>
      <w:r>
        <w:t xml:space="preserve">/2014 (an expert on Iranian nuclear issues at the Woodrow Wilson Center, writes regularly on the issue for Breaking Defense) “Russia Threatens To Derail Iran Talks Over Ukraine”, </w:t>
      </w:r>
      <w:hyperlink r:id="rId27" w:history="1">
        <w:r w:rsidRPr="00AC7859">
          <w:rPr>
            <w:rStyle w:val="Hyperlink"/>
          </w:rPr>
          <w:t>http://breakingdefense.com/2014/03/russia-threatens-to-derail-iran-talks-over-ukraine/</w:t>
        </w:r>
      </w:hyperlink>
    </w:p>
    <w:p w:rsidR="00710532" w:rsidRDefault="00710532" w:rsidP="00710532"/>
    <w:p w:rsidR="00710532" w:rsidRDefault="00710532" w:rsidP="00710532">
      <w:pPr>
        <w:rPr>
          <w:sz w:val="16"/>
        </w:rPr>
      </w:pPr>
      <w:r w:rsidRPr="007B236C">
        <w:rPr>
          <w:sz w:val="16"/>
        </w:rPr>
        <w:t xml:space="preserve">CBS correspondent Margaret Brennan quoted in a tweet a US official saying </w:t>
      </w:r>
      <w:r w:rsidRPr="000F57C3">
        <w:rPr>
          <w:rStyle w:val="StyleBoldUnderline"/>
          <w:highlight w:val="green"/>
        </w:rPr>
        <w:t xml:space="preserve">the </w:t>
      </w:r>
      <w:r w:rsidRPr="000F57C3">
        <w:rPr>
          <w:rStyle w:val="Emphasis"/>
          <w:highlight w:val="green"/>
        </w:rPr>
        <w:t>Russians are not about to pull out</w:t>
      </w:r>
      <w:r w:rsidRPr="000F57C3">
        <w:rPr>
          <w:rStyle w:val="StyleBoldUnderline"/>
          <w:highlight w:val="green"/>
        </w:rPr>
        <w:t xml:space="preserve"> of</w:t>
      </w:r>
      <w:r w:rsidRPr="00EC3017">
        <w:rPr>
          <w:rStyle w:val="StyleBoldUnderline"/>
        </w:rPr>
        <w:t xml:space="preserve"> the </w:t>
      </w:r>
      <w:r w:rsidRPr="000F57C3">
        <w:rPr>
          <w:rStyle w:val="StyleBoldUnderline"/>
          <w:highlight w:val="green"/>
        </w:rPr>
        <w:t>Iran talks</w:t>
      </w:r>
      <w:r w:rsidRPr="007B236C">
        <w:rPr>
          <w:sz w:val="16"/>
        </w:rPr>
        <w:t xml:space="preserve"> because Russia’s participation “isn’t a favor they’re doing for the West.” Meanwhile, if </w:t>
      </w:r>
      <w:r w:rsidRPr="000F57C3">
        <w:rPr>
          <w:rStyle w:val="Emphasis"/>
          <w:highlight w:val="green"/>
        </w:rPr>
        <w:t>Iran is dedicated</w:t>
      </w:r>
      <w:r w:rsidRPr="000F57C3">
        <w:rPr>
          <w:rStyle w:val="StyleBoldUnderline"/>
          <w:highlight w:val="green"/>
        </w:rPr>
        <w:t xml:space="preserve"> to getting an agreement</w:t>
      </w:r>
      <w:r w:rsidRPr="007B236C">
        <w:rPr>
          <w:sz w:val="16"/>
        </w:rPr>
        <w:t xml:space="preserve"> in order </w:t>
      </w:r>
      <w:r w:rsidRPr="000F57C3">
        <w:rPr>
          <w:rStyle w:val="StyleBoldUnderline"/>
          <w:highlight w:val="green"/>
        </w:rPr>
        <w:t>to stop sanctions</w:t>
      </w:r>
      <w:r w:rsidRPr="00EC3017">
        <w:rPr>
          <w:rStyle w:val="StyleBoldUnderline"/>
        </w:rPr>
        <w:t xml:space="preserve"> from destroying its economy</w:t>
      </w:r>
      <w:r w:rsidRPr="007B236C">
        <w:rPr>
          <w:sz w:val="16"/>
        </w:rPr>
        <w:t xml:space="preserve">, </w:t>
      </w:r>
      <w:r w:rsidRPr="000F57C3">
        <w:rPr>
          <w:rStyle w:val="StyleBoldUnderline"/>
          <w:highlight w:val="green"/>
        </w:rPr>
        <w:t xml:space="preserve">the </w:t>
      </w:r>
      <w:r w:rsidRPr="000F57C3">
        <w:rPr>
          <w:rStyle w:val="Emphasis"/>
          <w:highlight w:val="green"/>
        </w:rPr>
        <w:t>Russians may no longer have the influence</w:t>
      </w:r>
      <w:r w:rsidRPr="000F57C3">
        <w:rPr>
          <w:rStyle w:val="StyleBoldUnderline"/>
          <w:highlight w:val="green"/>
        </w:rPr>
        <w:t xml:space="preserve"> in the Iranian talks that they had before</w:t>
      </w:r>
      <w:r w:rsidRPr="000F57C3">
        <w:rPr>
          <w:sz w:val="16"/>
          <w:highlight w:val="green"/>
        </w:rPr>
        <w:t>.</w:t>
      </w:r>
    </w:p>
    <w:p w:rsidR="00710532" w:rsidRDefault="00710532" w:rsidP="00710532">
      <w:pPr>
        <w:pStyle w:val="Heading4"/>
      </w:pPr>
      <w:r>
        <w:t>Russia won’t scuttle Iran because of Ukraine shit</w:t>
      </w:r>
    </w:p>
    <w:p w:rsidR="00710532" w:rsidRDefault="00710532" w:rsidP="00710532">
      <w:r>
        <w:t xml:space="preserve">Howard </w:t>
      </w:r>
      <w:r w:rsidRPr="007A283A">
        <w:rPr>
          <w:rStyle w:val="StyleStyleBold12pt"/>
        </w:rPr>
        <w:t>LaFranchi</w:t>
      </w:r>
      <w:r>
        <w:t xml:space="preserve"> The Christian Science Monitor </w:t>
      </w:r>
      <w:r w:rsidRPr="007A283A">
        <w:rPr>
          <w:rStyle w:val="StyleStyleBold12pt"/>
        </w:rPr>
        <w:t>March 27</w:t>
      </w:r>
      <w:r>
        <w:t>, 2014. “</w:t>
      </w:r>
      <w:r w:rsidRPr="00BF7520">
        <w:t>After Crimea: What Putin might do next</w:t>
      </w:r>
      <w:r>
        <w:t xml:space="preserve">,” </w:t>
      </w:r>
      <w:hyperlink r:id="rId28" w:history="1">
        <w:r w:rsidRPr="002E73F4">
          <w:rPr>
            <w:rStyle w:val="Hyperlink"/>
          </w:rPr>
          <w:t>http://www.alaskadispatch.com/article/20140327/after-crimea-what-putin-might-do-next</w:t>
        </w:r>
      </w:hyperlink>
    </w:p>
    <w:p w:rsidR="00710532" w:rsidRDefault="00710532" w:rsidP="00710532"/>
    <w:p w:rsidR="00710532" w:rsidRPr="000527FE" w:rsidRDefault="00710532" w:rsidP="00710532">
      <w:pPr>
        <w:rPr>
          <w:sz w:val="16"/>
        </w:rPr>
      </w:pPr>
      <w:r w:rsidRPr="0076648F">
        <w:rPr>
          <w:rStyle w:val="StyleBoldUnderline"/>
          <w:highlight w:val="green"/>
        </w:rPr>
        <w:t>Nor does Russia seem prepared to cut off its cooperation with</w:t>
      </w:r>
      <w:r w:rsidRPr="0076648F">
        <w:rPr>
          <w:rStyle w:val="StyleBoldUnderline"/>
        </w:rPr>
        <w:t xml:space="preserve"> other </w:t>
      </w:r>
      <w:r w:rsidRPr="0076648F">
        <w:rPr>
          <w:rStyle w:val="StyleBoldUnderline"/>
          <w:highlight w:val="green"/>
        </w:rPr>
        <w:t>world powers</w:t>
      </w:r>
      <w:r w:rsidRPr="0076648F">
        <w:rPr>
          <w:sz w:val="16"/>
        </w:rPr>
        <w:t xml:space="preserve"> – not least because such a move would only confirm the US narrative of Russia's "isolation." </w:t>
      </w:r>
      <w:r w:rsidRPr="00E36F9D">
        <w:rPr>
          <w:rStyle w:val="StyleBoldUnderline"/>
          <w:highlight w:val="green"/>
        </w:rPr>
        <w:t>As</w:t>
      </w:r>
      <w:r w:rsidRPr="0076648F">
        <w:rPr>
          <w:sz w:val="16"/>
        </w:rPr>
        <w:t xml:space="preserve"> a US Treasury official noted as </w:t>
      </w:r>
      <w:r w:rsidRPr="00E36F9D">
        <w:rPr>
          <w:rStyle w:val="StyleBoldUnderline"/>
          <w:highlight w:val="green"/>
        </w:rPr>
        <w:t>negotiations with Iran resumed</w:t>
      </w:r>
      <w:r w:rsidRPr="00E36F9D">
        <w:rPr>
          <w:rStyle w:val="StyleBoldUnderline"/>
        </w:rPr>
        <w:t xml:space="preserve"> the day after Crimea's vote to secede from Ukraine, </w:t>
      </w:r>
      <w:r w:rsidRPr="00E36F9D">
        <w:rPr>
          <w:rStyle w:val="StyleBoldUnderline"/>
          <w:highlight w:val="green"/>
        </w:rPr>
        <w:t xml:space="preserve">Russia is </w:t>
      </w:r>
      <w:r w:rsidRPr="0076648F">
        <w:rPr>
          <w:rStyle w:val="Emphasis"/>
          <w:highlight w:val="green"/>
        </w:rPr>
        <w:t>likely to remain</w:t>
      </w:r>
      <w:r w:rsidRPr="00E36F9D">
        <w:rPr>
          <w:rStyle w:val="StyleBoldUnderline"/>
          <w:highlight w:val="green"/>
        </w:rPr>
        <w:t xml:space="preserve"> a participant in the nuclear talks with other world powers – even those</w:t>
      </w:r>
      <w:r w:rsidRPr="00E36F9D">
        <w:rPr>
          <w:rStyle w:val="StyleBoldUnderline"/>
        </w:rPr>
        <w:t xml:space="preserve"> like the US and European countries </w:t>
      </w:r>
      <w:r w:rsidRPr="00E36F9D">
        <w:rPr>
          <w:rStyle w:val="StyleBoldUnderline"/>
          <w:highlight w:val="green"/>
        </w:rPr>
        <w:t>that had just imposed sanctions</w:t>
      </w:r>
      <w:r w:rsidRPr="00E36F9D">
        <w:rPr>
          <w:rStyle w:val="StyleBoldUnderline"/>
        </w:rPr>
        <w:t xml:space="preserve"> on Russia </w:t>
      </w:r>
      <w:r w:rsidRPr="00E36F9D">
        <w:rPr>
          <w:rStyle w:val="StyleBoldUnderline"/>
          <w:highlight w:val="green"/>
        </w:rPr>
        <w:t>over Crimea – because</w:t>
      </w:r>
      <w:r w:rsidRPr="00E36F9D">
        <w:rPr>
          <w:rStyle w:val="StyleBoldUnderline"/>
        </w:rPr>
        <w:t xml:space="preserve"> it is in Russia's interest to do so. </w:t>
      </w:r>
      <w:r w:rsidRPr="00E36F9D">
        <w:rPr>
          <w:rStyle w:val="StyleBoldUnderline"/>
          <w:highlight w:val="green"/>
        </w:rPr>
        <w:t>The Russians</w:t>
      </w:r>
      <w:r w:rsidRPr="00E36F9D">
        <w:rPr>
          <w:rStyle w:val="StyleBoldUnderline"/>
        </w:rPr>
        <w:t xml:space="preserve"> "have been involved in this because they </w:t>
      </w:r>
      <w:r w:rsidRPr="00450511">
        <w:rPr>
          <w:rStyle w:val="StyleBoldUnderline"/>
          <w:highlight w:val="green"/>
        </w:rPr>
        <w:t xml:space="preserve">have a </w:t>
      </w:r>
      <w:r w:rsidRPr="0076648F">
        <w:rPr>
          <w:rStyle w:val="Emphasis"/>
          <w:highlight w:val="green"/>
        </w:rPr>
        <w:t>shared interest</w:t>
      </w:r>
      <w:r w:rsidRPr="00450511">
        <w:rPr>
          <w:rStyle w:val="StyleBoldUnderline"/>
          <w:highlight w:val="green"/>
        </w:rPr>
        <w:t xml:space="preserve"> in ensuring that Iran doesn't obtain a nuclear weapon</w:t>
      </w:r>
      <w:r w:rsidRPr="0076648F">
        <w:rPr>
          <w:sz w:val="16"/>
        </w:rPr>
        <w:t xml:space="preserve">," the official said. "We expect </w:t>
      </w:r>
      <w:r w:rsidRPr="00E36F9D">
        <w:rPr>
          <w:rStyle w:val="StyleBoldUnderline"/>
          <w:highlight w:val="green"/>
        </w:rPr>
        <w:t xml:space="preserve">that </w:t>
      </w:r>
      <w:r w:rsidRPr="0076648F">
        <w:rPr>
          <w:rStyle w:val="Emphasis"/>
          <w:highlight w:val="green"/>
        </w:rPr>
        <w:t>interest hasn't changed</w:t>
      </w:r>
      <w:r w:rsidRPr="0076648F">
        <w:rPr>
          <w:sz w:val="16"/>
        </w:rPr>
        <w:t>."</w:t>
      </w:r>
    </w:p>
    <w:p w:rsidR="00710532" w:rsidRDefault="00710532" w:rsidP="00710532">
      <w:pPr>
        <w:pStyle w:val="Heading4"/>
      </w:pPr>
      <w:r>
        <w:t xml:space="preserve">Zero risk Russia scuttles – prolif, stability, Russia-Iran relations and invasion prevention </w:t>
      </w:r>
    </w:p>
    <w:p w:rsidR="00710532" w:rsidRDefault="00710532" w:rsidP="00710532">
      <w:r w:rsidRPr="00416C24">
        <w:rPr>
          <w:rStyle w:val="StyleStyleBold12pt"/>
        </w:rPr>
        <w:t>RT 3-27</w:t>
      </w:r>
      <w:r>
        <w:t>-14. “Historical Iranian nuclear deal to be shelved again?,” http://rt.com/op-edge/iran-nuclear-deal-problems-621/</w:t>
      </w:r>
    </w:p>
    <w:p w:rsidR="00710532" w:rsidRPr="00416C24" w:rsidRDefault="00710532" w:rsidP="00710532"/>
    <w:p w:rsidR="001714BF" w:rsidRPr="007254E1" w:rsidRDefault="00710532" w:rsidP="001714BF">
      <w:pPr>
        <w:rPr>
          <w:sz w:val="16"/>
        </w:rPr>
      </w:pPr>
      <w:r w:rsidRPr="00416C24">
        <w:rPr>
          <w:sz w:val="16"/>
        </w:rPr>
        <w:t xml:space="preserve">However, </w:t>
      </w:r>
      <w:r w:rsidRPr="00305C00">
        <w:rPr>
          <w:b/>
          <w:highlight w:val="green"/>
          <w:u w:val="single"/>
        </w:rPr>
        <w:t>despite warnings</w:t>
      </w:r>
      <w:r w:rsidRPr="00416C24">
        <w:rPr>
          <w:b/>
          <w:u w:val="single"/>
        </w:rPr>
        <w:t xml:space="preserve"> </w:t>
      </w:r>
      <w:r w:rsidRPr="00416C24">
        <w:rPr>
          <w:sz w:val="16"/>
        </w:rPr>
        <w:t xml:space="preserve">that </w:t>
      </w:r>
      <w:r w:rsidRPr="00305C00">
        <w:rPr>
          <w:b/>
          <w:highlight w:val="green"/>
          <w:u w:val="single"/>
        </w:rPr>
        <w:t>Russia could throw a wrench into nuclear negotiations</w:t>
      </w:r>
      <w:r w:rsidRPr="00416C24">
        <w:rPr>
          <w:b/>
          <w:u w:val="single"/>
        </w:rPr>
        <w:t xml:space="preserve"> with Iran</w:t>
      </w:r>
      <w:r w:rsidRPr="00416C24">
        <w:rPr>
          <w:sz w:val="16"/>
        </w:rPr>
        <w:t xml:space="preserve">, </w:t>
      </w:r>
      <w:r w:rsidRPr="00416C24">
        <w:rPr>
          <w:b/>
          <w:u w:val="single"/>
        </w:rPr>
        <w:t xml:space="preserve">senior </w:t>
      </w:r>
      <w:r w:rsidRPr="00305C00">
        <w:rPr>
          <w:b/>
          <w:highlight w:val="green"/>
          <w:u w:val="single"/>
        </w:rPr>
        <w:t xml:space="preserve">US officials </w:t>
      </w:r>
      <w:r w:rsidRPr="00305C00">
        <w:rPr>
          <w:rStyle w:val="Emphasis"/>
          <w:highlight w:val="green"/>
        </w:rPr>
        <w:t>downplayed</w:t>
      </w:r>
      <w:r w:rsidRPr="00305C00">
        <w:rPr>
          <w:b/>
          <w:highlight w:val="green"/>
          <w:u w:val="single"/>
        </w:rPr>
        <w:t xml:space="preserve"> this idea, saying they had seen “</w:t>
      </w:r>
      <w:r w:rsidRPr="00305C00">
        <w:rPr>
          <w:rStyle w:val="Emphasis"/>
          <w:highlight w:val="green"/>
        </w:rPr>
        <w:t>no change in the posture</w:t>
      </w:r>
      <w:r w:rsidRPr="00305C00">
        <w:rPr>
          <w:b/>
          <w:highlight w:val="green"/>
          <w:u w:val="single"/>
        </w:rPr>
        <w:t>” of Russia</w:t>
      </w:r>
      <w:r w:rsidRPr="00416C24">
        <w:rPr>
          <w:b/>
          <w:u w:val="single"/>
        </w:rPr>
        <w:t xml:space="preserve"> in Vienna</w:t>
      </w:r>
      <w:r w:rsidRPr="00305C00">
        <w:rPr>
          <w:b/>
          <w:highlight w:val="green"/>
          <w:u w:val="single"/>
        </w:rPr>
        <w:t>. In fact, it won’t be rational for Russia to undermine the nuclear deal</w:t>
      </w:r>
      <w:r w:rsidRPr="00416C24">
        <w:rPr>
          <w:b/>
          <w:u w:val="single"/>
        </w:rPr>
        <w:t xml:space="preserve"> process and there are a number of reasons for this</w:t>
      </w:r>
      <w:r w:rsidRPr="00416C24">
        <w:rPr>
          <w:sz w:val="16"/>
        </w:rPr>
        <w:t xml:space="preserve">. First, </w:t>
      </w:r>
      <w:r w:rsidRPr="00305C00">
        <w:rPr>
          <w:b/>
          <w:highlight w:val="green"/>
          <w:u w:val="single"/>
        </w:rPr>
        <w:t>Russia</w:t>
      </w:r>
      <w:r w:rsidRPr="00416C24">
        <w:rPr>
          <w:sz w:val="16"/>
        </w:rPr>
        <w:t xml:space="preserve">, as well as other P5+1 states, </w:t>
      </w:r>
      <w:r w:rsidRPr="00305C00">
        <w:rPr>
          <w:b/>
          <w:highlight w:val="green"/>
          <w:u w:val="single"/>
        </w:rPr>
        <w:t>is not interested in enlargement of the nuclear club</w:t>
      </w:r>
      <w:r w:rsidRPr="00416C24">
        <w:rPr>
          <w:b/>
          <w:u w:val="single"/>
        </w:rPr>
        <w:t xml:space="preserve"> since new members could diminish their strategic advantage</w:t>
      </w:r>
      <w:r w:rsidRPr="00416C24">
        <w:rPr>
          <w:sz w:val="16"/>
        </w:rPr>
        <w:t>. Second</w:t>
      </w:r>
      <w:r w:rsidRPr="00416C24">
        <w:rPr>
          <w:b/>
          <w:u w:val="single"/>
        </w:rPr>
        <w:t>, it’s good to remember</w:t>
      </w:r>
      <w:r w:rsidRPr="00416C24">
        <w:rPr>
          <w:sz w:val="16"/>
        </w:rPr>
        <w:t xml:space="preserve"> that the northern tip of </w:t>
      </w:r>
      <w:r w:rsidRPr="00416C24">
        <w:rPr>
          <w:b/>
          <w:u w:val="single"/>
        </w:rPr>
        <w:t>Iran is roughly 160 kilometers from Russia’s southern border</w:t>
      </w:r>
      <w:r w:rsidRPr="00416C24">
        <w:rPr>
          <w:sz w:val="16"/>
        </w:rPr>
        <w:t xml:space="preserve">, and if Iran develops a nuclear weapon, </w:t>
      </w:r>
      <w:r w:rsidRPr="00416C24">
        <w:rPr>
          <w:b/>
          <w:u w:val="single"/>
        </w:rPr>
        <w:t>that weapon would be a lot closer to Russia than to many other parties involved.</w:t>
      </w:r>
      <w:r w:rsidRPr="00416C24">
        <w:rPr>
          <w:sz w:val="16"/>
        </w:rPr>
        <w:t xml:space="preserve"> Third, </w:t>
      </w:r>
      <w:r w:rsidRPr="00305C00">
        <w:rPr>
          <w:b/>
          <w:highlight w:val="green"/>
          <w:u w:val="single"/>
        </w:rPr>
        <w:t>Russia prefers stability in the Middle East</w:t>
      </w:r>
      <w:r w:rsidRPr="00416C24">
        <w:rPr>
          <w:sz w:val="16"/>
        </w:rPr>
        <w:t xml:space="preserve"> not only because its own stability and security depends on this, but Moscow also considers that an Iranian bomb could spark nuclear programs in other Arab countries, for instance, Saudi Arabia, with unpredictable results that would touch every single country in the world. Fourth, Russia has always had closer ties with Iran than the Western powers and has been seen to use its relationship with the Islamic Republic in the past as a lever of influence over the West. Given the ongoing war in Syria, another Russia’s ally, </w:t>
      </w:r>
      <w:r w:rsidRPr="00416C24">
        <w:rPr>
          <w:b/>
          <w:u w:val="single"/>
        </w:rPr>
        <w:t xml:space="preserve">Moscow is interested in maintaining strong </w:t>
      </w:r>
      <w:r w:rsidRPr="00305C00">
        <w:rPr>
          <w:b/>
          <w:highlight w:val="green"/>
          <w:u w:val="single"/>
        </w:rPr>
        <w:t>and warm relations with Tehran</w:t>
      </w:r>
      <w:r w:rsidRPr="00416C24">
        <w:rPr>
          <w:sz w:val="16"/>
        </w:rPr>
        <w:t xml:space="preserve">, </w:t>
      </w:r>
      <w:r w:rsidRPr="00416C24">
        <w:rPr>
          <w:b/>
          <w:u w:val="single"/>
        </w:rPr>
        <w:t>and</w:t>
      </w:r>
      <w:r w:rsidRPr="00416C24">
        <w:rPr>
          <w:sz w:val="16"/>
        </w:rPr>
        <w:t xml:space="preserve"> therefore, </w:t>
      </w:r>
      <w:r w:rsidRPr="00416C24">
        <w:rPr>
          <w:b/>
          <w:u w:val="single"/>
        </w:rPr>
        <w:t>will try to smooth the talks as much as possible so as to get a beneficial deal.</w:t>
      </w:r>
      <w:r>
        <w:rPr>
          <w:b/>
          <w:u w:val="single"/>
        </w:rPr>
        <w:t xml:space="preserve"> </w:t>
      </w:r>
      <w:r w:rsidRPr="00416C24">
        <w:rPr>
          <w:sz w:val="16"/>
        </w:rPr>
        <w:t xml:space="preserve">Finally, </w:t>
      </w:r>
      <w:r w:rsidRPr="00305C00">
        <w:rPr>
          <w:b/>
          <w:highlight w:val="green"/>
          <w:u w:val="single"/>
        </w:rPr>
        <w:t>if Russia changes its stance in the negotiations, it will lead to</w:t>
      </w:r>
      <w:r w:rsidRPr="00416C24">
        <w:rPr>
          <w:b/>
          <w:u w:val="single"/>
        </w:rPr>
        <w:t xml:space="preserve"> the failure of diplomacy, which in its turn can result in the </w:t>
      </w:r>
      <w:r w:rsidRPr="00305C00">
        <w:rPr>
          <w:b/>
          <w:highlight w:val="green"/>
          <w:u w:val="single"/>
        </w:rPr>
        <w:t>US-led military action, so hated by Russia</w:t>
      </w:r>
      <w:r w:rsidRPr="00416C24">
        <w:rPr>
          <w:sz w:val="16"/>
        </w:rPr>
        <w:t>. Indeed, President Obama has repeatedly warned that he would use force if necessary to keep Iran from developing a bomb – an idea that turns stomachs in Moscow. “Attempts to prepare and implement strikes on Iranian nuclear facilities are a very, very dangerous idea,” Russian Foreign Minister Sergey Lavrov said last January. “We hope these ideas will not come to fruition.”</w:t>
      </w:r>
    </w:p>
    <w:p w:rsidR="00C84328" w:rsidRDefault="00C84328" w:rsidP="00C84328">
      <w:pPr>
        <w:pStyle w:val="Heading2"/>
      </w:pPr>
      <w:r>
        <w:t xml:space="preserve">Link </w:t>
      </w:r>
    </w:p>
    <w:p w:rsidR="00C84328" w:rsidRDefault="00C84328" w:rsidP="00C84328">
      <w:pPr>
        <w:pStyle w:val="Heading3"/>
      </w:pPr>
      <w:r>
        <w:t xml:space="preserve">2nc link wall – must READ </w:t>
      </w:r>
    </w:p>
    <w:p w:rsidR="00C84328" w:rsidRPr="00570F2D" w:rsidRDefault="00C84328" w:rsidP="00C84328">
      <w:pPr>
        <w:pStyle w:val="Heading4"/>
        <w:rPr>
          <w:rStyle w:val="StyleBoldUnderline"/>
        </w:rPr>
      </w:pPr>
      <w:r>
        <w:t xml:space="preserve">Obama’s continued full court press is key – he has to use capital to fight off hardliners, who would quote “torpedo” and “make violent conflict more likely” – that’s Deccan Chronicle </w:t>
      </w:r>
    </w:p>
    <w:p w:rsidR="00C84328" w:rsidRDefault="00C84328" w:rsidP="00C84328">
      <w:pPr>
        <w:pStyle w:val="Heading4"/>
      </w:pPr>
      <w:r>
        <w:t xml:space="preserve">Obama must maintain his political strength in order to keep hardliners in check and prevent sanctions – EXPLAIN TOPIC/PLAN LINK – that’s AUTHOR NAME </w:t>
      </w:r>
    </w:p>
    <w:p w:rsidR="00C84328" w:rsidRPr="00906C43" w:rsidRDefault="00C84328" w:rsidP="00C84328">
      <w:pPr>
        <w:pStyle w:val="Heading4"/>
      </w:pPr>
      <w:r w:rsidRPr="00906C43">
        <w:t xml:space="preserve">Obama’s fending off hardliners by using capital to defend the Joint Plan </w:t>
      </w:r>
    </w:p>
    <w:p w:rsidR="00C84328" w:rsidRDefault="00C84328" w:rsidP="00C84328">
      <w:r w:rsidRPr="00906C43">
        <w:rPr>
          <w:rStyle w:val="StyleStyleBold12pt"/>
        </w:rPr>
        <w:t xml:space="preserve">Toensing, </w:t>
      </w:r>
      <w:r w:rsidRPr="00C84328">
        <w:t>3/26</w:t>
      </w:r>
      <w:r w:rsidRPr="00124B78">
        <w:t>—</w:t>
      </w:r>
      <w:r w:rsidRPr="00C84328">
        <w:rPr>
          <w:rStyle w:val="StyleStyleBold12pt"/>
        </w:rPr>
        <w:t>14</w:t>
      </w:r>
      <w:r w:rsidRPr="00124B78">
        <w:t xml:space="preserve">—Chris, “The Diplomatic Dance with Iran,” Middle East Research and Information Project, </w:t>
      </w:r>
      <w:hyperlink r:id="rId29" w:history="1">
        <w:r w:rsidRPr="00124B78">
          <w:rPr>
            <w:rStyle w:val="Hyperlink"/>
          </w:rPr>
          <w:t>http://www.merip.org/newspaper_opeds/oped032614</w:t>
        </w:r>
      </w:hyperlink>
      <w:r w:rsidRPr="00124B78">
        <w:t xml:space="preserve">.  </w:t>
      </w:r>
    </w:p>
    <w:p w:rsidR="00C84328" w:rsidRPr="00124B78" w:rsidRDefault="00C84328" w:rsidP="00C84328"/>
    <w:p w:rsidR="00C84328" w:rsidRPr="00906C43" w:rsidRDefault="00C84328" w:rsidP="00C84328">
      <w:pPr>
        <w:rPr>
          <w:sz w:val="16"/>
        </w:rPr>
      </w:pPr>
      <w:r w:rsidRPr="00124B78">
        <w:rPr>
          <w:rStyle w:val="StyleBoldUnderline"/>
          <w:highlight w:val="green"/>
        </w:rPr>
        <w:t>A six-month diplomatic dance with Iran is underway—each step</w:t>
      </w:r>
      <w:r w:rsidRPr="00124B78">
        <w:rPr>
          <w:rStyle w:val="StyleBoldUnderline"/>
        </w:rPr>
        <w:t xml:space="preserve"> as </w:t>
      </w:r>
      <w:r w:rsidRPr="00124B78">
        <w:rPr>
          <w:rStyle w:val="StyleBoldUnderline"/>
          <w:highlight w:val="green"/>
        </w:rPr>
        <w:t>dainty</w:t>
      </w:r>
      <w:r w:rsidRPr="00124B78">
        <w:rPr>
          <w:rStyle w:val="StyleBoldUnderline"/>
        </w:rPr>
        <w:t xml:space="preserve"> as a minuet </w:t>
      </w:r>
      <w:r w:rsidRPr="00124B78">
        <w:rPr>
          <w:rStyle w:val="StyleBoldUnderline"/>
          <w:highlight w:val="green"/>
        </w:rPr>
        <w:t>because any misstep is weighted with danger</w:t>
      </w:r>
      <w:r w:rsidRPr="00124B78">
        <w:rPr>
          <w:sz w:val="16"/>
        </w:rPr>
        <w:t xml:space="preserve">. The issue is Iran’s nuclear research program and the UN inspections that are taking place as a result. And while each side has its own agenda, they’re suspicious of the other’s motives. The United States and its allies seek proof that this program is in fact peaceful, as Tehran claims, while the Iranian government is looking for relief from the international sanctions that hobble its economy. Through a process that started in January and will run through July, Washington and Tehran will test each other’s intentions according to a Joint Plan of Action agreed upon in Geneva last November. On a broader scale, Iran is searching for clarity on its place in the global order. The cooler heads in Iran want to end the country’s 35-year isolation, beginning with security guarantees for the regime, but culminating in restoration to the community of nations. The welcome mat, the Iranians know, is in Washington’s hands. But not every Iranian yearns for the West’s embrace, let alone the renewed good graces of Washington. Hardline clerics and their backers in the security services are more comfortable on the war footing where they’ve been since the 1979 revolution and the hostage crisis. These forces believe that the more Iran opens up to the outside world, the more privileges they will lose in Iran’s government and economy. And the arch-conservative old guard may be right. </w:t>
      </w:r>
      <w:r w:rsidRPr="00124B78">
        <w:rPr>
          <w:rStyle w:val="StyleBoldUnderline"/>
          <w:highlight w:val="green"/>
        </w:rPr>
        <w:t>The hardliners are watching like hawks as the Joint Plan of Action proceeds</w:t>
      </w:r>
      <w:r w:rsidRPr="00124B78">
        <w:rPr>
          <w:rStyle w:val="StyleBoldUnderline"/>
        </w:rPr>
        <w:t>, waiting for the opportunity to label the pragmatic Iranian president, Hassan Rouhani, as an appeaser of the Great Satan.</w:t>
      </w:r>
      <w:r>
        <w:rPr>
          <w:rStyle w:val="StyleBoldUnderline"/>
        </w:rPr>
        <w:t xml:space="preserve"> </w:t>
      </w:r>
      <w:r w:rsidRPr="00124B78">
        <w:rPr>
          <w:rStyle w:val="StyleBoldUnderline"/>
        </w:rPr>
        <w:t xml:space="preserve">There are signs that the </w:t>
      </w:r>
      <w:r w:rsidRPr="00124B78">
        <w:rPr>
          <w:rStyle w:val="StyleBoldUnderline"/>
          <w:highlight w:val="green"/>
        </w:rPr>
        <w:t>Obama</w:t>
      </w:r>
      <w:r w:rsidRPr="00124B78">
        <w:rPr>
          <w:rStyle w:val="StyleBoldUnderline"/>
        </w:rPr>
        <w:t xml:space="preserve"> administration </w:t>
      </w:r>
      <w:r w:rsidRPr="00124B78">
        <w:rPr>
          <w:rStyle w:val="StyleBoldUnderline"/>
          <w:highlight w:val="green"/>
        </w:rPr>
        <w:t>appreciates the delicacy of Rouhani’s task. The White House</w:t>
      </w:r>
      <w:r w:rsidRPr="00124B78">
        <w:rPr>
          <w:rStyle w:val="StyleBoldUnderline"/>
        </w:rPr>
        <w:t xml:space="preserve">, for instance, </w:t>
      </w:r>
      <w:r w:rsidRPr="00124B78">
        <w:rPr>
          <w:rStyle w:val="StyleBoldUnderline"/>
          <w:highlight w:val="green"/>
        </w:rPr>
        <w:t xml:space="preserve">has </w:t>
      </w:r>
      <w:r w:rsidRPr="00124B78">
        <w:rPr>
          <w:rStyle w:val="Emphasis"/>
          <w:highlight w:val="green"/>
        </w:rPr>
        <w:t>steadfastly defended</w:t>
      </w:r>
      <w:r w:rsidRPr="00124B78">
        <w:rPr>
          <w:rStyle w:val="StyleBoldUnderline"/>
          <w:highlight w:val="green"/>
        </w:rPr>
        <w:t xml:space="preserve"> the Joint Plan of Action from domestic critics and </w:t>
      </w:r>
      <w:r w:rsidRPr="00124B78">
        <w:rPr>
          <w:rStyle w:val="Emphasis"/>
          <w:highlight w:val="green"/>
        </w:rPr>
        <w:t>foiled attempts to sabotage</w:t>
      </w:r>
      <w:r w:rsidRPr="00124B78">
        <w:rPr>
          <w:rStyle w:val="StyleBoldUnderline"/>
          <w:highlight w:val="green"/>
        </w:rPr>
        <w:t xml:space="preserve"> the fragile diplomatic process</w:t>
      </w:r>
      <w:r w:rsidRPr="00124B78">
        <w:rPr>
          <w:rStyle w:val="StyleBoldUnderline"/>
        </w:rPr>
        <w:t xml:space="preserve">. President Barack </w:t>
      </w:r>
      <w:r w:rsidRPr="00124B78">
        <w:rPr>
          <w:rStyle w:val="StyleBoldUnderline"/>
          <w:highlight w:val="green"/>
        </w:rPr>
        <w:t>Obama has promised to veto any new sanctions</w:t>
      </w:r>
      <w:r w:rsidRPr="00124B78">
        <w:rPr>
          <w:rStyle w:val="StyleBoldUnderline"/>
        </w:rPr>
        <w:t xml:space="preserve"> against Iran that Congress might pass, and the Treasury Department recently eased restrictions on academic exchanges between American and Iranian universities</w:t>
      </w:r>
      <w:r w:rsidRPr="00124B78">
        <w:rPr>
          <w:sz w:val="16"/>
        </w:rPr>
        <w:t xml:space="preserve">. But the message to Tehran is mixed. While Obama talks about vetoing new sanctions, White House spokesman Jay Carney has boasted that the Geneva deal is leaving the “core sanctions architecture” intact. The big players in the Democratic Party don’t always have Obama’s back—Hillary Clinton, the party’s presumptive presidential nominee in 2016, warned Congress against further sanctions but also asserted that “all options are on the table” even with a signed agreement. And in January, as the Joint Plan of Action commenced, U.S. officials paid calls on captains of industry around the world to tell them that the relaxation of sanctions is temporary, so any business they do with Tehran should end before July. The U.S. has issued similar warnings to countries like India that wish to increase imports of Iranian oil. The UN also refused, at Washington’s behest, to let Iran join the Syrian peace talks in Geneva. These talks are on hold. If they resume, Iran should be at the table. As a Syrian regime ally, Iran could exercise a positive influence, particularly if the nuclear talks continue to yield encouraging results and particularly now that Russia’s attention is diverted to Ukraine. Keeping Iran away, on the other hand, undermines the Syria negotiations as well as any efforts the United States has made to strengthen diplomatic relations. The hardliners in Tehran seize upon such signals that the enmity of the West—in particular, Washington — is implacable. </w:t>
      </w:r>
      <w:r w:rsidRPr="00124B78">
        <w:rPr>
          <w:rStyle w:val="StyleBoldUnderline"/>
        </w:rPr>
        <w:t>So far, Iran has honored its commitments under the Joint Plan of Action.</w:t>
      </w:r>
      <w:r w:rsidRPr="00124B78">
        <w:rPr>
          <w:sz w:val="16"/>
        </w:rPr>
        <w:t xml:space="preserve"> The UN’s nuclear watchdog verified on January 20 that Iran has stopped enriching uranium as it is supposed to. Subsequent UN reports are also positive. </w:t>
      </w:r>
      <w:r w:rsidRPr="00124B78">
        <w:rPr>
          <w:rStyle w:val="StyleBoldUnderline"/>
          <w:highlight w:val="green"/>
        </w:rPr>
        <w:t>Iran might stumble</w:t>
      </w:r>
      <w:r w:rsidRPr="00124B78">
        <w:rPr>
          <w:rStyle w:val="StyleBoldUnderline"/>
        </w:rPr>
        <w:t xml:space="preserve"> in this dance, of course — Iranian politics are unpredictable. </w:t>
      </w:r>
      <w:r w:rsidRPr="00124B78">
        <w:rPr>
          <w:rStyle w:val="StyleBoldUnderline"/>
          <w:highlight w:val="green"/>
        </w:rPr>
        <w:t>But</w:t>
      </w:r>
      <w:r w:rsidRPr="00124B78">
        <w:rPr>
          <w:rStyle w:val="StyleBoldUnderline"/>
        </w:rPr>
        <w:t xml:space="preserve">, given that the alternatives are so undesirable, the </w:t>
      </w:r>
      <w:r w:rsidRPr="00124B78">
        <w:rPr>
          <w:rStyle w:val="StyleBoldUnderline"/>
          <w:highlight w:val="green"/>
        </w:rPr>
        <w:t>Obama</w:t>
      </w:r>
      <w:r w:rsidRPr="00124B78">
        <w:rPr>
          <w:rStyle w:val="StyleBoldUnderline"/>
        </w:rPr>
        <w:t xml:space="preserve"> administration </w:t>
      </w:r>
      <w:r w:rsidRPr="00124B78">
        <w:rPr>
          <w:rStyle w:val="StyleBoldUnderline"/>
          <w:highlight w:val="green"/>
        </w:rPr>
        <w:t xml:space="preserve">should take the </w:t>
      </w:r>
      <w:r w:rsidRPr="00124B78">
        <w:rPr>
          <w:rStyle w:val="Emphasis"/>
          <w:highlight w:val="green"/>
        </w:rPr>
        <w:t>greatest possible care</w:t>
      </w:r>
      <w:r w:rsidRPr="00124B78">
        <w:rPr>
          <w:rStyle w:val="StyleBoldUnderline"/>
          <w:highlight w:val="green"/>
        </w:rPr>
        <w:t xml:space="preserve"> not to trip its partner</w:t>
      </w:r>
      <w:r w:rsidRPr="00124B78">
        <w:rPr>
          <w:sz w:val="16"/>
          <w:highlight w:val="green"/>
        </w:rPr>
        <w:t>.</w:t>
      </w:r>
    </w:p>
    <w:p w:rsidR="00C84328" w:rsidRDefault="00C84328" w:rsidP="00C84328">
      <w:pPr>
        <w:pStyle w:val="Heading4"/>
      </w:pPr>
      <w:r>
        <w:t xml:space="preserve">ANY legislation that undermines Obama negotiation unity allows the Iranian hardliners to expose gaps – stalling talks </w:t>
      </w:r>
    </w:p>
    <w:p w:rsidR="00C84328" w:rsidRDefault="00C84328" w:rsidP="00C84328">
      <w:r>
        <w:t xml:space="preserve">Donna </w:t>
      </w:r>
      <w:r w:rsidRPr="00710532">
        <w:t>Cassata 2/3</w:t>
      </w:r>
      <w:r w:rsidR="00710532">
        <w:t>/</w:t>
      </w:r>
      <w:r w:rsidR="00710532" w:rsidRPr="00710532">
        <w:rPr>
          <w:rStyle w:val="StyleStyleBold12pt"/>
        </w:rPr>
        <w:t>14</w:t>
      </w:r>
      <w:r>
        <w:t xml:space="preserve"> “Clinton warns new Iran sanctions could upend talks”, Associated Press, </w:t>
      </w:r>
      <w:hyperlink r:id="rId30" w:history="1">
        <w:r w:rsidRPr="00AC1A43">
          <w:rPr>
            <w:rStyle w:val="Hyperlink"/>
          </w:rPr>
          <w:t>http://www.wtvm.com/story/24613934/clinton-warns-new-iran-sanctions-could-upend-talks</w:t>
        </w:r>
      </w:hyperlink>
    </w:p>
    <w:p w:rsidR="00C84328" w:rsidRPr="005A3FE3" w:rsidRDefault="00C84328" w:rsidP="00C84328"/>
    <w:p w:rsidR="00C84328" w:rsidRDefault="00C84328" w:rsidP="00C84328">
      <w:pPr>
        <w:rPr>
          <w:sz w:val="16"/>
        </w:rPr>
      </w:pPr>
      <w:r w:rsidRPr="005A3FE3">
        <w:rPr>
          <w:sz w:val="16"/>
        </w:rPr>
        <w:t xml:space="preserve">WASHINGTON (AP) - Former Secretary of State Hillary Rodham </w:t>
      </w:r>
      <w:r w:rsidRPr="005A3FE3">
        <w:rPr>
          <w:rStyle w:val="StyleBoldUnderline"/>
          <w:highlight w:val="green"/>
        </w:rPr>
        <w:t>Clinton is</w:t>
      </w:r>
      <w:r w:rsidRPr="005A3FE3">
        <w:rPr>
          <w:rStyle w:val="StyleBoldUnderline"/>
        </w:rPr>
        <w:t xml:space="preserve"> </w:t>
      </w:r>
      <w:r w:rsidRPr="005A3FE3">
        <w:rPr>
          <w:sz w:val="16"/>
        </w:rPr>
        <w:t xml:space="preserve">warning Congress that new unilateral sanctions against Iran could upend sensitive international negotiations over its nuclear development, </w:t>
      </w:r>
      <w:r w:rsidRPr="005A3FE3">
        <w:rPr>
          <w:rStyle w:val="StyleBoldUnderline"/>
          <w:highlight w:val="green"/>
        </w:rPr>
        <w:t>imploring lawmakers to work with</w:t>
      </w:r>
      <w:r w:rsidRPr="005A3FE3">
        <w:rPr>
          <w:sz w:val="16"/>
        </w:rPr>
        <w:t xml:space="preserve"> the </w:t>
      </w:r>
      <w:r w:rsidRPr="005A3FE3">
        <w:rPr>
          <w:rStyle w:val="StyleBoldUnderline"/>
          <w:highlight w:val="green"/>
        </w:rPr>
        <w:t>Obama</w:t>
      </w:r>
      <w:r w:rsidRPr="005A3FE3">
        <w:rPr>
          <w:sz w:val="16"/>
        </w:rPr>
        <w:t xml:space="preserve"> administration </w:t>
      </w:r>
      <w:r w:rsidRPr="005A3FE3">
        <w:rPr>
          <w:rStyle w:val="Emphasis"/>
          <w:highlight w:val="green"/>
        </w:rPr>
        <w:t>in presenting a unified front</w:t>
      </w:r>
      <w:r w:rsidRPr="005A3FE3">
        <w:rPr>
          <w:rStyle w:val="StyleBoldUnderline"/>
          <w:highlight w:val="green"/>
        </w:rPr>
        <w:t xml:space="preserve"> </w:t>
      </w:r>
      <w:r w:rsidRPr="00906C43">
        <w:rPr>
          <w:rStyle w:val="StyleBoldUnderline"/>
        </w:rPr>
        <w:t>to Tehran</w:t>
      </w:r>
      <w:r w:rsidRPr="005A3FE3">
        <w:rPr>
          <w:sz w:val="16"/>
        </w:rPr>
        <w:t>.</w:t>
      </w:r>
      <w:r w:rsidRPr="00F0391F">
        <w:rPr>
          <w:sz w:val="16"/>
          <w:szCs w:val="16"/>
        </w:rPr>
        <w:t>¶</w:t>
      </w:r>
      <w:r w:rsidRPr="005A3FE3">
        <w:rPr>
          <w:sz w:val="16"/>
        </w:rPr>
        <w:t xml:space="preserve"> Echoing President Barack Obama's deep concerns about another round of tough economic penalties, </w:t>
      </w:r>
      <w:r w:rsidRPr="005A3FE3">
        <w:rPr>
          <w:rStyle w:val="StyleBoldUnderline"/>
        </w:rPr>
        <w:t xml:space="preserve">Clinton said </w:t>
      </w:r>
      <w:r w:rsidRPr="005A3FE3">
        <w:rPr>
          <w:rStyle w:val="StyleBoldUnderline"/>
          <w:highlight w:val="green"/>
        </w:rPr>
        <w:t>any congressional action could undercut</w:t>
      </w:r>
      <w:r w:rsidRPr="005A3FE3">
        <w:rPr>
          <w:sz w:val="16"/>
        </w:rPr>
        <w:t xml:space="preserve"> U.S. work with its allies as well as </w:t>
      </w:r>
      <w:r w:rsidRPr="005A3FE3">
        <w:rPr>
          <w:rStyle w:val="StyleBoldUnderline"/>
          <w:highlight w:val="green"/>
        </w:rPr>
        <w:t>American influence</w:t>
      </w:r>
      <w:r w:rsidRPr="005A3FE3">
        <w:rPr>
          <w:rStyle w:val="StyleBoldUnderline"/>
        </w:rPr>
        <w:t xml:space="preserve"> </w:t>
      </w:r>
      <w:r w:rsidRPr="005A3FE3">
        <w:rPr>
          <w:sz w:val="16"/>
        </w:rPr>
        <w:t xml:space="preserve">with Russia and China in forcing Tehran </w:t>
      </w:r>
      <w:r w:rsidRPr="005A3FE3">
        <w:rPr>
          <w:rStyle w:val="StyleBoldUnderline"/>
          <w:highlight w:val="green"/>
        </w:rPr>
        <w:t>to negotiate</w:t>
      </w:r>
      <w:r w:rsidRPr="005A3FE3">
        <w:rPr>
          <w:rStyle w:val="StyleBoldUnderline"/>
        </w:rPr>
        <w:t xml:space="preserve"> after years of inconclusive talks</w:t>
      </w:r>
      <w:r w:rsidRPr="005A3FE3">
        <w:rPr>
          <w:sz w:val="16"/>
        </w:rPr>
        <w:t>.</w:t>
      </w:r>
      <w:r w:rsidRPr="00F0391F">
        <w:rPr>
          <w:sz w:val="16"/>
          <w:szCs w:val="16"/>
        </w:rPr>
        <w:t>¶</w:t>
      </w:r>
      <w:r w:rsidRPr="005A3FE3">
        <w:rPr>
          <w:sz w:val="16"/>
        </w:rPr>
        <w:t xml:space="preserve"> "</w:t>
      </w:r>
      <w:r w:rsidRPr="005A3FE3">
        <w:rPr>
          <w:rStyle w:val="StyleBoldUnderline"/>
          <w:highlight w:val="green"/>
        </w:rPr>
        <w:t>Now that serious negotiations are</w:t>
      </w:r>
      <w:r w:rsidRPr="005A3FE3">
        <w:rPr>
          <w:rStyle w:val="StyleBoldUnderline"/>
        </w:rPr>
        <w:t xml:space="preserve"> finally </w:t>
      </w:r>
      <w:r w:rsidRPr="005A3FE3">
        <w:rPr>
          <w:rStyle w:val="StyleBoldUnderline"/>
          <w:highlight w:val="green"/>
        </w:rPr>
        <w:t>under way</w:t>
      </w:r>
      <w:r w:rsidRPr="005A3FE3">
        <w:rPr>
          <w:rStyle w:val="StyleBoldUnderline"/>
        </w:rPr>
        <w:t xml:space="preserve">, </w:t>
      </w:r>
      <w:r w:rsidRPr="00906C43">
        <w:rPr>
          <w:rStyle w:val="StyleBoldUnderline"/>
        </w:rPr>
        <w:t>we should do everything we can to test whether they can advance a permanent solution,"</w:t>
      </w:r>
      <w:r w:rsidRPr="00906C43">
        <w:rPr>
          <w:sz w:val="16"/>
        </w:rPr>
        <w:t xml:space="preserve"> Clinton said. "As President Obama has said, we must give diplomacy a chance to succeed, </w:t>
      </w:r>
      <w:r w:rsidRPr="00906C43">
        <w:rPr>
          <w:rStyle w:val="StyleBoldUnderline"/>
        </w:rPr>
        <w:t>while keeping all options on the table</w:t>
      </w:r>
      <w:r w:rsidRPr="00906C43">
        <w:rPr>
          <w:sz w:val="16"/>
        </w:rPr>
        <w:t>."</w:t>
      </w:r>
      <w:r w:rsidRPr="00906C43">
        <w:rPr>
          <w:sz w:val="16"/>
          <w:szCs w:val="16"/>
        </w:rPr>
        <w:t>¶</w:t>
      </w:r>
      <w:r w:rsidRPr="00906C43">
        <w:rPr>
          <w:sz w:val="16"/>
        </w:rPr>
        <w:t xml:space="preserve"> Clinton offered her assessment in a three-page letter to Sen. Carl Levin, D-Mich., the chairman of the Armed Services Committee. Levin's office released the letter, dated Jan. 26, on Sunday.</w:t>
      </w:r>
      <w:r w:rsidRPr="00906C43">
        <w:rPr>
          <w:sz w:val="16"/>
          <w:szCs w:val="16"/>
        </w:rPr>
        <w:t>¶</w:t>
      </w:r>
      <w:r w:rsidRPr="00906C43">
        <w:rPr>
          <w:sz w:val="16"/>
        </w:rPr>
        <w:t xml:space="preserve"> Levin and several other committee chairmen have expressed a willingness to hold off on sanctions to give diplomatic efforts a chance. However, 59 Republicans and Democrats back legislation to impose a new round of penalties on Iran, maintaining that crippling economic sanctions forced Tehran to make concessions.</w:t>
      </w:r>
      <w:r w:rsidRPr="00906C43">
        <w:rPr>
          <w:sz w:val="16"/>
          <w:szCs w:val="16"/>
        </w:rPr>
        <w:t>¶</w:t>
      </w:r>
      <w:r w:rsidRPr="00906C43">
        <w:rPr>
          <w:sz w:val="16"/>
        </w:rPr>
        <w:t xml:space="preserve"> The legislation, sponsored by Sens. Bob Menendez, D-N.J., and Mark Kirk, R-Ill., would blacklist several Iranian industrial sectors and threaten banks and companies around the world with being banned from the U.S. market if they help Iran export any more oil. The provisions would only take effect if Tehran violates the six-month interim deal or lets it expire without a comprehensive nuclear agreement.</w:t>
      </w:r>
      <w:r w:rsidRPr="00906C43">
        <w:rPr>
          <w:sz w:val="16"/>
          <w:szCs w:val="16"/>
        </w:rPr>
        <w:t>¶</w:t>
      </w:r>
      <w:r w:rsidRPr="00906C43">
        <w:rPr>
          <w:sz w:val="16"/>
        </w:rPr>
        <w:t xml:space="preserve"> Iran agreed in November to slow its uranium enrichment program to a level that is far below what would be necessary to make a nuclear bomb. It also agreed to increased international inspections to give world leaders confidence that it is not trying to build weapons in secret.</w:t>
      </w:r>
      <w:r w:rsidRPr="00906C43">
        <w:rPr>
          <w:sz w:val="16"/>
          <w:szCs w:val="16"/>
        </w:rPr>
        <w:t>¶</w:t>
      </w:r>
      <w:r w:rsidRPr="00906C43">
        <w:rPr>
          <w:sz w:val="16"/>
        </w:rPr>
        <w:t xml:space="preserve"> In exchange, the U.S. and five other nations - Britain, Germany, France, Russia and China - agreed to ease an estimated $7 billion worth of international sanctions against Iran's crippled economy for a six-month period while negotiators try to broker a final settlement.</w:t>
      </w:r>
      <w:r w:rsidRPr="00906C43">
        <w:rPr>
          <w:sz w:val="16"/>
          <w:szCs w:val="16"/>
        </w:rPr>
        <w:t>¶</w:t>
      </w:r>
      <w:r w:rsidRPr="00906C43">
        <w:rPr>
          <w:sz w:val="16"/>
        </w:rPr>
        <w:t xml:space="preserve"> Iran has long maintained that its nuclear program is for peaceful purposes.</w:t>
      </w:r>
      <w:r w:rsidRPr="00906C43">
        <w:rPr>
          <w:sz w:val="16"/>
          <w:szCs w:val="16"/>
        </w:rPr>
        <w:t>¶</w:t>
      </w:r>
      <w:r w:rsidRPr="00906C43">
        <w:rPr>
          <w:sz w:val="16"/>
        </w:rPr>
        <w:t xml:space="preserve"> Clinton said the intelligence community has said new sanctions could undercut the chances for a comprehensive nuclear agreement with Iran.</w:t>
      </w:r>
      <w:r w:rsidRPr="00906C43">
        <w:rPr>
          <w:sz w:val="16"/>
          <w:szCs w:val="16"/>
        </w:rPr>
        <w:t>¶</w:t>
      </w:r>
      <w:r w:rsidRPr="00906C43">
        <w:rPr>
          <w:sz w:val="16"/>
        </w:rPr>
        <w:t xml:space="preserve"> "I share that view. It could rob us of the diplomatic high ground we worked so hard to reach, break the united international front we constructed and in the long run, weaken the pressure on Iran by opening the door for other countries to chart a different course," said the former New York senator and possible 2016 presidential candidate.</w:t>
      </w:r>
      <w:r w:rsidRPr="00906C43">
        <w:rPr>
          <w:sz w:val="16"/>
          <w:szCs w:val="16"/>
        </w:rPr>
        <w:t>¶</w:t>
      </w:r>
      <w:r w:rsidRPr="00906C43">
        <w:rPr>
          <w:sz w:val="16"/>
        </w:rPr>
        <w:t xml:space="preserve"> In his State of the Union address this past week, Obama repeated his threat to veto any new Iran sanctions if Congress passes legislation.</w:t>
      </w:r>
      <w:r w:rsidRPr="00906C43">
        <w:rPr>
          <w:sz w:val="16"/>
          <w:szCs w:val="16"/>
        </w:rPr>
        <w:t>¶</w:t>
      </w:r>
      <w:r w:rsidRPr="00906C43">
        <w:rPr>
          <w:sz w:val="16"/>
        </w:rPr>
        <w:t xml:space="preserve"> Clinton, who said she repeatedly backed Iran sanctions during her eight years as senator, cautioned lawmakers.</w:t>
      </w:r>
      <w:r w:rsidRPr="00906C43">
        <w:rPr>
          <w:sz w:val="16"/>
          <w:szCs w:val="16"/>
        </w:rPr>
        <w:t>¶</w:t>
      </w:r>
      <w:r w:rsidRPr="00906C43">
        <w:rPr>
          <w:sz w:val="16"/>
        </w:rPr>
        <w:t xml:space="preserve"> "If the world judges - rightly or wrongly - that negotiations have collapsed because of actions in the United States Congress, even some of our closest partners abroad - to say nothing of countries like Russia and China - may well falter in their commitment. And without help from our partners in enforcing them, any new measures we put in place will not achieve maximum impact," Clinton said.</w:t>
      </w:r>
      <w:r w:rsidRPr="00906C43">
        <w:rPr>
          <w:sz w:val="16"/>
          <w:szCs w:val="16"/>
        </w:rPr>
        <w:t>¶</w:t>
      </w:r>
      <w:r w:rsidRPr="00906C43">
        <w:rPr>
          <w:sz w:val="16"/>
        </w:rPr>
        <w:t xml:space="preserve"> Levin, who had written to </w:t>
      </w:r>
      <w:r w:rsidRPr="00906C43">
        <w:rPr>
          <w:rStyle w:val="StyleBoldUnderline"/>
        </w:rPr>
        <w:t>Clinton</w:t>
      </w:r>
      <w:r w:rsidRPr="00906C43">
        <w:rPr>
          <w:sz w:val="16"/>
        </w:rPr>
        <w:t xml:space="preserve"> Jan. 16 seeking her views, said her letter "</w:t>
      </w:r>
      <w:r w:rsidRPr="00906C43">
        <w:rPr>
          <w:rStyle w:val="StyleBoldUnderline"/>
        </w:rPr>
        <w:t xml:space="preserve">is another strong signal to Congress that </w:t>
      </w:r>
      <w:r w:rsidRPr="005A3FE3">
        <w:rPr>
          <w:rStyle w:val="StyleBoldUnderline"/>
          <w:highlight w:val="green"/>
        </w:rPr>
        <w:t xml:space="preserve">we should </w:t>
      </w:r>
      <w:r w:rsidRPr="005A3FE3">
        <w:rPr>
          <w:rStyle w:val="Emphasis"/>
          <w:highlight w:val="green"/>
        </w:rPr>
        <w:t>not take any legislative action at this time</w:t>
      </w:r>
      <w:r w:rsidRPr="005A3FE3">
        <w:rPr>
          <w:rStyle w:val="StyleBoldUnderline"/>
          <w:highlight w:val="green"/>
        </w:rPr>
        <w:t xml:space="preserve"> that would damage</w:t>
      </w:r>
      <w:r w:rsidRPr="005A3FE3">
        <w:rPr>
          <w:sz w:val="16"/>
        </w:rPr>
        <w:t xml:space="preserve"> international </w:t>
      </w:r>
      <w:r w:rsidRPr="005A3FE3">
        <w:rPr>
          <w:rStyle w:val="StyleBoldUnderline"/>
          <w:highlight w:val="green"/>
        </w:rPr>
        <w:t>unity or play into the hands of hard-liners</w:t>
      </w:r>
      <w:r w:rsidRPr="005A3FE3">
        <w:rPr>
          <w:sz w:val="16"/>
        </w:rPr>
        <w:t xml:space="preserve"> in Iran who oppose negotiations."</w:t>
      </w:r>
    </w:p>
    <w:p w:rsidR="00C84328" w:rsidRDefault="00C84328" w:rsidP="00C84328">
      <w:pPr>
        <w:pStyle w:val="Heading4"/>
      </w:pPr>
      <w:r>
        <w:t xml:space="preserve">Obama has halted sanctions for the time being with democratic support, however, lawmakers can reverse course if the equation is changed – </w:t>
      </w:r>
      <w:r w:rsidR="00710532">
        <w:t>new debates about OCEAN POLICY</w:t>
      </w:r>
      <w:r>
        <w:t xml:space="preserve"> undermine Obama, causing defections </w:t>
      </w:r>
    </w:p>
    <w:p w:rsidR="00C84328" w:rsidRDefault="00C84328" w:rsidP="00C84328">
      <w:r>
        <w:t xml:space="preserve">Peter </w:t>
      </w:r>
      <w:r w:rsidRPr="00585DC6">
        <w:rPr>
          <w:rStyle w:val="StyleStyleBold12pt"/>
        </w:rPr>
        <w:t>Weber 1/30</w:t>
      </w:r>
      <w:r>
        <w:t xml:space="preserve"> (senior editor at TheWeek.com) “What sank the Senate's Iran sanctions bill? After Obama's State of the Union speech, it looks like Democrats are going to give peace a chance, after all”,  http://theweek.com/article/index/255771/what-sank-the-senates-iran-sanctions-bill]</w:t>
      </w:r>
    </w:p>
    <w:p w:rsidR="00C84328" w:rsidRDefault="00C84328" w:rsidP="00C84328"/>
    <w:p w:rsidR="00C84328" w:rsidRPr="00906C43" w:rsidRDefault="00C84328" w:rsidP="00C84328">
      <w:pPr>
        <w:rPr>
          <w:sz w:val="16"/>
        </w:rPr>
      </w:pPr>
      <w:r w:rsidRPr="00906C43">
        <w:rPr>
          <w:rStyle w:val="StyleBoldUnderline"/>
        </w:rPr>
        <w:t>If there is any momentum on the bill now, it's on the other side</w:t>
      </w:r>
      <w:r w:rsidRPr="00906C43">
        <w:rPr>
          <w:sz w:val="16"/>
        </w:rPr>
        <w:t>. Obama reiterated his veto threat in the very public setting of his State of the Union address on Tuesday night, saying that "for the sake of our national security, we must give diplomacy a chance to succeed." Jan. 20 marked the beginning</w:t>
      </w:r>
      <w:r w:rsidRPr="00585DC6">
        <w:rPr>
          <w:sz w:val="16"/>
        </w:rPr>
        <w:t xml:space="preserve"> of a six-month period of negotiations between the U.S., Iran, and five other world powers aimed at preventing Iran from developing a nuclear bomb.</w:t>
      </w:r>
      <w:r w:rsidRPr="00F0391F">
        <w:rPr>
          <w:sz w:val="16"/>
          <w:szCs w:val="16"/>
        </w:rPr>
        <w:t>¶</w:t>
      </w:r>
      <w:r w:rsidRPr="00585DC6">
        <w:rPr>
          <w:sz w:val="16"/>
        </w:rPr>
        <w:t xml:space="preserve"> The negotiations won't be easy, and "any long-term deal we agree to must be based on verifiable action," not trust, Obama said. But "if John F. Kennedy and Ronald Reagan could negotiate with the Soviet Union, then surely a strong and confident America can negotiate with less powerful adversaries today."</w:t>
      </w:r>
      <w:r w:rsidRPr="00F0391F">
        <w:rPr>
          <w:sz w:val="16"/>
          <w:szCs w:val="16"/>
        </w:rPr>
        <w:t>¶</w:t>
      </w:r>
      <w:r w:rsidRPr="00585DC6">
        <w:rPr>
          <w:sz w:val="16"/>
        </w:rPr>
        <w:t xml:space="preserve"> After the speech, at least four Democratic cosponsors — Sens. Chris Coons (Del.), Kirsten Gillibrand (N.Y.), Joe Manchin (W.Va.), and Ben Cardin (Md.) — said they didn't want to vote on the bill while negotiations are ongoing. Sen. Richard Blumenthal (D-Conn.) had already adopted that position earlier in the month.</w:t>
      </w:r>
      <w:r w:rsidRPr="00F0391F">
        <w:rPr>
          <w:sz w:val="16"/>
          <w:szCs w:val="16"/>
        </w:rPr>
        <w:t>¶</w:t>
      </w:r>
      <w:r w:rsidRPr="00585DC6">
        <w:rPr>
          <w:sz w:val="16"/>
        </w:rPr>
        <w:t xml:space="preserve"> The distance these cosponsors put between themselves and the bill wasn't uniform. Cardin punted to Sen. Harry Reid (D-Nev.), who is opposed to bringing the bill to the floor for a vote. (Cardin "wants to see negotiations with Iran succeed," a spokeswoman's said. "As for timing of the bill, it is and has always been up to the Majority Leader.")</w:t>
      </w:r>
      <w:r w:rsidRPr="00F0391F">
        <w:rPr>
          <w:sz w:val="16"/>
          <w:szCs w:val="16"/>
        </w:rPr>
        <w:t>¶</w:t>
      </w:r>
      <w:r w:rsidRPr="00585DC6">
        <w:rPr>
          <w:sz w:val="16"/>
        </w:rPr>
        <w:t xml:space="preserve"> Manchin, on the other hand, told MSNBC that he didn't sign on to the bill "with the intention that it would ever be voted upon or used upon while we were negotiating," but rather "to make sure the president had a hammer if he needed it." He added: "We've got to give peace a chance here."</w:t>
      </w:r>
      <w:r w:rsidRPr="00F0391F">
        <w:rPr>
          <w:sz w:val="16"/>
          <w:szCs w:val="16"/>
        </w:rPr>
        <w:t>¶</w:t>
      </w:r>
      <w:r w:rsidRPr="00585DC6">
        <w:rPr>
          <w:sz w:val="16"/>
        </w:rPr>
        <w:t xml:space="preserve"> </w:t>
      </w:r>
      <w:r w:rsidRPr="00585DC6">
        <w:rPr>
          <w:rStyle w:val="StyleBoldUnderline"/>
          <w:highlight w:val="green"/>
        </w:rPr>
        <w:t>With the list of Democratic cosponsors willing to vote for the bill shrinking</w:t>
      </w:r>
      <w:r w:rsidRPr="00585DC6">
        <w:rPr>
          <w:sz w:val="16"/>
        </w:rPr>
        <w:t xml:space="preserve"> by five</w:t>
      </w:r>
      <w:r w:rsidRPr="00906C43">
        <w:rPr>
          <w:sz w:val="16"/>
        </w:rPr>
        <w:t xml:space="preserve">, </w:t>
      </w:r>
      <w:r w:rsidRPr="00906C43">
        <w:rPr>
          <w:rStyle w:val="StyleBoldUnderline"/>
        </w:rPr>
        <w:t>the dream of a veto-proof majority</w:t>
      </w:r>
      <w:r w:rsidRPr="00906C43">
        <w:rPr>
          <w:sz w:val="16"/>
        </w:rPr>
        <w:t xml:space="preserve"> in the next six months </w:t>
      </w:r>
      <w:r w:rsidRPr="00906C43">
        <w:rPr>
          <w:rStyle w:val="Emphasis"/>
        </w:rPr>
        <w:t>appears</w:t>
      </w:r>
      <w:r w:rsidRPr="00906C43">
        <w:rPr>
          <w:rStyle w:val="StyleBoldUnderline"/>
        </w:rPr>
        <w:t xml:space="preserve"> to be </w:t>
      </w:r>
      <w:r w:rsidRPr="00906C43">
        <w:rPr>
          <w:rStyle w:val="Emphasis"/>
        </w:rPr>
        <w:t>dead</w:t>
      </w:r>
      <w:r w:rsidRPr="00906C43">
        <w:rPr>
          <w:sz w:val="16"/>
        </w:rPr>
        <w:t xml:space="preserve">. </w:t>
      </w:r>
      <w:r w:rsidRPr="00906C43">
        <w:rPr>
          <w:rStyle w:val="StyleBoldUnderline"/>
        </w:rPr>
        <w:t xml:space="preserve">Even </w:t>
      </w:r>
      <w:r w:rsidRPr="00585DC6">
        <w:rPr>
          <w:rStyle w:val="StyleBoldUnderline"/>
          <w:highlight w:val="green"/>
        </w:rPr>
        <w:t>Republican supporters</w:t>
      </w:r>
      <w:r w:rsidRPr="007639EB">
        <w:rPr>
          <w:rStyle w:val="StyleBoldUnderline"/>
        </w:rPr>
        <w:t xml:space="preserve"> of the legislation </w:t>
      </w:r>
      <w:r w:rsidRPr="00585DC6">
        <w:rPr>
          <w:rStyle w:val="StyleBoldUnderline"/>
          <w:highlight w:val="green"/>
        </w:rPr>
        <w:t>are pessimistic of its chances</w:t>
      </w:r>
      <w:r w:rsidRPr="007639EB">
        <w:rPr>
          <w:rStyle w:val="StyleBoldUnderline"/>
        </w:rPr>
        <w:t>:</w:t>
      </w:r>
      <w:r w:rsidRPr="00585DC6">
        <w:rPr>
          <w:sz w:val="16"/>
        </w:rPr>
        <w:t xml:space="preserve"> "Is there support to override a veto?" Sen. Jim Inhofe (R-Okla.), the top Republican on the Senate Armed Services Committee, told National Journal on Wednesday. "I say, 'No.'"</w:t>
      </w:r>
      <w:r w:rsidRPr="00F0391F">
        <w:rPr>
          <w:sz w:val="16"/>
          <w:szCs w:val="16"/>
        </w:rPr>
        <w:t>¶</w:t>
      </w:r>
      <w:r w:rsidRPr="00585DC6">
        <w:rPr>
          <w:sz w:val="16"/>
        </w:rPr>
        <w:t xml:space="preserve"> So, what happened to the Iran sanctions bill? The short version: Time, pressure, and journalism.</w:t>
      </w:r>
      <w:r w:rsidRPr="00F0391F">
        <w:rPr>
          <w:sz w:val="16"/>
          <w:szCs w:val="16"/>
        </w:rPr>
        <w:t>¶</w:t>
      </w:r>
      <w:r w:rsidRPr="00585DC6">
        <w:rPr>
          <w:sz w:val="16"/>
        </w:rPr>
        <w:t xml:space="preserve"> The journalism category encompasses two points: First, reporters actually read the legislation, and it doesn't quite match up with the claims of lead sponsors Sen. Robert Menendez (D-N.J.) and Sen. Mark Kirk (R-Ill.), who say the sanctions would only take effect if Iran was found to be negotiating in bad faith. A much-cited analysis by Edward Levine at the Center for Arms Control and Non-Proliferation showed that the Iran sanctions would kick in unless Obama certified a list of impossible or deal-breaking conditions.</w:t>
      </w:r>
      <w:r w:rsidRPr="00F0391F">
        <w:rPr>
          <w:sz w:val="16"/>
          <w:szCs w:val="16"/>
        </w:rPr>
        <w:t>¶</w:t>
      </w:r>
      <w:r w:rsidRPr="00585DC6">
        <w:rPr>
          <w:sz w:val="16"/>
        </w:rPr>
        <w:t xml:space="preserve"> Journalists also started asking the cosponsors about their intentions. It's possible there were never 59 votes for the bill, but the legislation was filed right before Christmas and many reporters (not unreasonably) conflated cosponsorship with support for the bill, regardless of what was happening with the negotiations. They only asked on Tuesday night and Wednesday because Obama brought up the issue in his State of the Union speech.</w:t>
      </w:r>
      <w:r w:rsidRPr="00F0391F">
        <w:rPr>
          <w:sz w:val="16"/>
          <w:szCs w:val="16"/>
        </w:rPr>
        <w:t>¶</w:t>
      </w:r>
      <w:r w:rsidRPr="00585DC6">
        <w:rPr>
          <w:sz w:val="16"/>
        </w:rPr>
        <w:t xml:space="preserve"> Time without action always saps momentum, but with the Iran sanctions bill it also allowed events to catch up with the proponents of new sanctions. When they filed the bill Dec. 20, the interim Iran deal was just a talking point; a month later it was reality. The Obama administration, U.S. intelligence community, and outside analysts agree that new sanctions would scuttle the deal, and its harder to take that risk when that deal is in effect.</w:t>
      </w:r>
      <w:r w:rsidRPr="00F0391F">
        <w:rPr>
          <w:sz w:val="16"/>
          <w:szCs w:val="16"/>
        </w:rPr>
        <w:t>¶</w:t>
      </w:r>
      <w:r w:rsidRPr="00585DC6">
        <w:rPr>
          <w:sz w:val="16"/>
        </w:rPr>
        <w:t xml:space="preserve"> Finally, critics of the bill — including the White House and J Street, the liberal pro-Israel lobbying group — had time to mount a counterattack. Starting Jan. 6, J Street and other groups opposed to the legislation "reached out to senators who were on the fence and senators who'd cosponsored on day one," says Slate's David Weigel. "The message was the same: Have you guys read this thing?" Dylan William, J Street's director of government relations, describes the strategy in more depth:</w:t>
      </w:r>
      <w:r w:rsidRPr="00F0391F">
        <w:rPr>
          <w:sz w:val="16"/>
          <w:szCs w:val="16"/>
        </w:rPr>
        <w:t>¶</w:t>
      </w:r>
      <w:r w:rsidRPr="00585DC6">
        <w:rPr>
          <w:sz w:val="16"/>
        </w:rPr>
        <w:t xml:space="preserve"> We made especially prodigious use of our grass tops activists. These are people who have longstanding relationships with members of Congress to express two things. One: The bill is bad policy. Two: There was no political reason that these senators should feel they need to support the bill. There is deep political support in communities for members of Congress and senators who want to reserve this peaceably. [Slate]</w:t>
      </w:r>
      <w:r w:rsidRPr="00F0391F">
        <w:rPr>
          <w:sz w:val="16"/>
          <w:szCs w:val="16"/>
        </w:rPr>
        <w:t>¶</w:t>
      </w:r>
      <w:r w:rsidRPr="00585DC6">
        <w:rPr>
          <w:sz w:val="16"/>
        </w:rPr>
        <w:t xml:space="preserve"> So take a bow, J Street — for now, the David of the Israel lobby has slain its Goliath, the American Israel Public Affairs Committee (AIPAC), which is pushing for the legislation. </w:t>
      </w:r>
      <w:r w:rsidRPr="00585DC6">
        <w:rPr>
          <w:rStyle w:val="StyleBoldUnderline"/>
          <w:highlight w:val="green"/>
        </w:rPr>
        <w:t>That could</w:t>
      </w:r>
      <w:r w:rsidRPr="007639EB">
        <w:rPr>
          <w:rStyle w:val="StyleBoldUnderline"/>
        </w:rPr>
        <w:t xml:space="preserve"> all </w:t>
      </w:r>
      <w:r w:rsidRPr="00585DC6">
        <w:rPr>
          <w:rStyle w:val="StyleBoldUnderline"/>
          <w:highlight w:val="green"/>
        </w:rPr>
        <w:t>change if</w:t>
      </w:r>
      <w:r w:rsidRPr="007639EB">
        <w:rPr>
          <w:rStyle w:val="StyleBoldUnderline"/>
        </w:rPr>
        <w:t xml:space="preserve"> the interim Iran deal falls apart or </w:t>
      </w:r>
      <w:r w:rsidRPr="00585DC6">
        <w:rPr>
          <w:rStyle w:val="StyleBoldUnderline"/>
          <w:highlight w:val="green"/>
        </w:rPr>
        <w:t>some</w:t>
      </w:r>
      <w:r w:rsidRPr="007639EB">
        <w:rPr>
          <w:rStyle w:val="StyleBoldUnderline"/>
        </w:rPr>
        <w:t xml:space="preserve"> other </w:t>
      </w:r>
      <w:r w:rsidRPr="00585DC6">
        <w:rPr>
          <w:rStyle w:val="StyleBoldUnderline"/>
          <w:highlight w:val="green"/>
        </w:rPr>
        <w:t xml:space="preserve">event intercedes to </w:t>
      </w:r>
      <w:r w:rsidRPr="00585DC6">
        <w:rPr>
          <w:rStyle w:val="Emphasis"/>
          <w:highlight w:val="green"/>
        </w:rPr>
        <w:t>change the equation for lawmakers.</w:t>
      </w:r>
      <w:r w:rsidRPr="00585DC6">
        <w:rPr>
          <w:sz w:val="16"/>
        </w:rPr>
        <w:t xml:space="preserve"> But momentum is hard to un-stall, and lawmakers are now considering changing the bill into a non-binding resolution.</w:t>
      </w:r>
      <w:r w:rsidRPr="00F0391F">
        <w:rPr>
          <w:sz w:val="16"/>
          <w:szCs w:val="16"/>
        </w:rPr>
        <w:t>¶</w:t>
      </w:r>
      <w:r w:rsidRPr="00585DC6">
        <w:rPr>
          <w:sz w:val="16"/>
        </w:rPr>
        <w:t xml:space="preserve"> John Judis at The New Republic is relieved, and counts Obama's veto threat Tuesday night as the boldest part of his speech. "If these negotiations with Iran fail, the United States will be left with very unsatisfactory alternatives," he writes:</w:t>
      </w:r>
      <w:r w:rsidRPr="00F0391F">
        <w:rPr>
          <w:sz w:val="16"/>
          <w:szCs w:val="16"/>
        </w:rPr>
        <w:t>¶</w:t>
      </w:r>
      <w:r w:rsidRPr="00585DC6">
        <w:rPr>
          <w:sz w:val="16"/>
        </w:rPr>
        <w:t xml:space="preserve"> Use military force to stop Iran, which might only delay Iran's acquisition of nuclear weapons, and will potentially inflame the region in a new war, or allow Iran to go ahead and hope to contain Iran as we have contained other potentially hostile nuclear powers. Obama may not be able to secure authorization for the first alternative... and if he opts for the second, he will leave open the possibility of regional proliferation or of Israel going to war against Iran. </w:t>
      </w:r>
      <w:r w:rsidRPr="00585DC6">
        <w:rPr>
          <w:rStyle w:val="StyleBoldUnderline"/>
          <w:highlight w:val="green"/>
        </w:rPr>
        <w:t>It's in America's interest</w:t>
      </w:r>
      <w:r w:rsidRPr="00585DC6">
        <w:rPr>
          <w:sz w:val="16"/>
        </w:rPr>
        <w:t xml:space="preserve"> — and, incidentally, Israel's as well — </w:t>
      </w:r>
      <w:r w:rsidRPr="00585DC6">
        <w:rPr>
          <w:rStyle w:val="StyleBoldUnderline"/>
          <w:highlight w:val="green"/>
        </w:rPr>
        <w:t>to allow the current negotiations to take their course</w:t>
      </w:r>
      <w:r w:rsidRPr="00585DC6">
        <w:rPr>
          <w:sz w:val="16"/>
          <w:highlight w:val="green"/>
        </w:rPr>
        <w:t xml:space="preserve"> — </w:t>
      </w:r>
      <w:r w:rsidRPr="00585DC6">
        <w:rPr>
          <w:rStyle w:val="Emphasis"/>
          <w:highlight w:val="green"/>
        </w:rPr>
        <w:t>without malignant interference from Congress</w:t>
      </w:r>
      <w:r w:rsidRPr="00585DC6">
        <w:rPr>
          <w:sz w:val="16"/>
        </w:rPr>
        <w:t xml:space="preserve"> and AIPAC. [New Republic]</w:t>
      </w:r>
    </w:p>
    <w:p w:rsidR="00C84328" w:rsidRDefault="00C84328" w:rsidP="00C84328">
      <w:pPr>
        <w:pStyle w:val="Heading3"/>
      </w:pPr>
      <w:r>
        <w:t xml:space="preserve">2nc internal – will reintroduce </w:t>
      </w:r>
    </w:p>
    <w:p w:rsidR="00C84328" w:rsidRDefault="00C84328" w:rsidP="00C84328">
      <w:pPr>
        <w:pStyle w:val="Heading4"/>
      </w:pPr>
      <w:r>
        <w:t xml:space="preserve">Both republicans and democrats are looking for any chance to reintroduce a fight for sanctions – faltering talks or Iranian hardline antics will spark the debate – that’s Sargent </w:t>
      </w:r>
    </w:p>
    <w:p w:rsidR="00C84328" w:rsidRDefault="00C84328" w:rsidP="00C84328">
      <w:pPr>
        <w:pStyle w:val="Heading4"/>
      </w:pPr>
      <w:r>
        <w:t xml:space="preserve">Will reintroduce </w:t>
      </w:r>
    </w:p>
    <w:p w:rsidR="00C84328" w:rsidRDefault="00C84328" w:rsidP="00C84328">
      <w:r>
        <w:t xml:space="preserve">Jim </w:t>
      </w:r>
      <w:r w:rsidRPr="00D36D91">
        <w:rPr>
          <w:rStyle w:val="StyleStyleBold12pt"/>
        </w:rPr>
        <w:t>Lobe 1/23</w:t>
      </w:r>
      <w:r>
        <w:t xml:space="preserve"> ( The Washington Bureau Chief of the international </w:t>
      </w:r>
      <w:r w:rsidRPr="00757CCC">
        <w:t xml:space="preserve">news agency Inter Press Service) “Top Israel Lobby Group Loses Battle on Iran, But War Not Over”, </w:t>
      </w:r>
      <w:hyperlink r:id="rId31" w:history="1">
        <w:r w:rsidRPr="00757CCC">
          <w:t>http://www.lobelog.com/top-israel-lobby-group-loses-battle-on-iran-but-war-not-over/</w:t>
        </w:r>
      </w:hyperlink>
    </w:p>
    <w:p w:rsidR="00C84328" w:rsidRDefault="00C84328" w:rsidP="00C84328"/>
    <w:p w:rsidR="00C84328" w:rsidRPr="00F60B43" w:rsidRDefault="00C84328" w:rsidP="00C84328">
      <w:pPr>
        <w:rPr>
          <w:sz w:val="16"/>
          <w:szCs w:val="16"/>
        </w:rPr>
      </w:pPr>
      <w:r w:rsidRPr="00DC250D">
        <w:rPr>
          <w:rStyle w:val="StyleBoldUnderline"/>
        </w:rPr>
        <w:t>No one</w:t>
      </w:r>
      <w:r w:rsidRPr="00DC250D">
        <w:rPr>
          <w:sz w:val="16"/>
        </w:rPr>
        <w:t xml:space="preserve">, however, </w:t>
      </w:r>
      <w:r w:rsidRPr="00DC250D">
        <w:rPr>
          <w:rStyle w:val="StyleBoldUnderline"/>
        </w:rPr>
        <w:t xml:space="preserve">believes that AIPAC and its allies have given </w:t>
      </w:r>
      <w:r w:rsidRPr="00DD79FC">
        <w:rPr>
          <w:rStyle w:val="StyleBoldUnderline"/>
        </w:rPr>
        <w:t>up.</w:t>
      </w:r>
      <w:r w:rsidRPr="002D3CAD">
        <w:rPr>
          <w:rStyle w:val="StyleBoldUnderline"/>
        </w:rPr>
        <w:t xml:space="preserve"> </w:t>
      </w:r>
      <w:r w:rsidRPr="002D3CAD">
        <w:rPr>
          <w:rStyle w:val="Emphasis"/>
          <w:highlight w:val="green"/>
        </w:rPr>
        <w:t>If</w:t>
      </w:r>
      <w:r w:rsidRPr="00D36D91">
        <w:rPr>
          <w:sz w:val="16"/>
        </w:rPr>
        <w:t xml:space="preserve"> the P5+1 </w:t>
      </w:r>
      <w:r w:rsidRPr="001B2E10">
        <w:rPr>
          <w:rStyle w:val="Emphasis"/>
          <w:highlight w:val="green"/>
        </w:rPr>
        <w:t>negotiations should falter, the Kirk-Menendez bill is likely to be quickly re-introduced</w:t>
      </w:r>
      <w:r w:rsidRPr="00D36D91">
        <w:rPr>
          <w:sz w:val="16"/>
        </w:rPr>
        <w:t>; indeed, one influential Republican senator said it should be put on the calendar for July, six months from Jan. 20 the date that Nov. 24 interim accord formally went into effect.</w:t>
      </w:r>
      <w:r w:rsidRPr="00F0391F">
        <w:rPr>
          <w:sz w:val="16"/>
          <w:szCs w:val="16"/>
        </w:rPr>
        <w:t>¶</w:t>
      </w:r>
      <w:r w:rsidRPr="00D36D91">
        <w:rPr>
          <w:sz w:val="16"/>
        </w:rPr>
        <w:t xml:space="preserve"> “</w:t>
      </w:r>
      <w:r w:rsidRPr="00D36D91">
        <w:rPr>
          <w:rStyle w:val="StyleBoldUnderline"/>
        </w:rPr>
        <w:t xml:space="preserve">It seems likely that </w:t>
      </w:r>
      <w:r w:rsidRPr="001B2E10">
        <w:rPr>
          <w:rStyle w:val="StyleBoldUnderline"/>
          <w:highlight w:val="green"/>
        </w:rPr>
        <w:t>advocates [of the bill] are getting ready to shift to</w:t>
      </w:r>
      <w:r w:rsidRPr="00D36D91">
        <w:rPr>
          <w:rStyle w:val="StyleBoldUnderline"/>
        </w:rPr>
        <w:t xml:space="preserve"> some form of ‘</w:t>
      </w:r>
      <w:r w:rsidRPr="001B2E10">
        <w:rPr>
          <w:rStyle w:val="StyleBoldUnderline"/>
          <w:highlight w:val="green"/>
        </w:rPr>
        <w:t>Plan B’</w:t>
      </w:r>
      <w:r w:rsidRPr="001B2E10">
        <w:rPr>
          <w:sz w:val="16"/>
          <w:highlight w:val="green"/>
        </w:rPr>
        <w:t xml:space="preserve"> [</w:t>
      </w:r>
      <w:r w:rsidRPr="001B2E10">
        <w:rPr>
          <w:rStyle w:val="StyleBoldUnderline"/>
          <w:highlight w:val="green"/>
        </w:rPr>
        <w:t>which],</w:t>
      </w:r>
      <w:r w:rsidRPr="00D36D91">
        <w:rPr>
          <w:sz w:val="16"/>
        </w:rPr>
        <w:t xml:space="preserve"> …one can guess, </w:t>
      </w:r>
      <w:r w:rsidRPr="001B2E10">
        <w:rPr>
          <w:rStyle w:val="StyleBoldUnderline"/>
          <w:highlight w:val="green"/>
        </w:rPr>
        <w:t>will look a lot like Plan A</w:t>
      </w:r>
      <w:r w:rsidRPr="00936CCC">
        <w:rPr>
          <w:rStyle w:val="StyleBoldUnderline"/>
        </w:rPr>
        <w:t xml:space="preserve">, </w:t>
      </w:r>
      <w:r w:rsidRPr="00DE5793">
        <w:rPr>
          <w:sz w:val="16"/>
          <w:szCs w:val="16"/>
        </w:rPr>
        <w:t>but, instead of focusing on</w:t>
      </w:r>
      <w:r w:rsidRPr="00936CCC">
        <w:rPr>
          <w:rStyle w:val="StyleBoldUnderline"/>
        </w:rPr>
        <w:t xml:space="preserve"> </w:t>
      </w:r>
      <w:r w:rsidRPr="00162AC2">
        <w:rPr>
          <w:rStyle w:val="StyleBoldUnderline"/>
        </w:rPr>
        <w:t>derailing</w:t>
      </w:r>
      <w:r w:rsidRPr="00936CCC">
        <w:rPr>
          <w:rStyle w:val="StyleBoldUnderline"/>
        </w:rPr>
        <w:t xml:space="preserve"> </w:t>
      </w:r>
      <w:r w:rsidRPr="00DE5793">
        <w:rPr>
          <w:sz w:val="16"/>
          <w:szCs w:val="16"/>
        </w:rPr>
        <w:t>negotiations with new sanctions, [it] will likely focus on imposing conditions on any</w:t>
      </w:r>
      <w:r w:rsidRPr="00936CCC">
        <w:rPr>
          <w:rStyle w:val="StyleBoldUnderline"/>
        </w:rPr>
        <w:t xml:space="preserve"> </w:t>
      </w:r>
      <w:r w:rsidRPr="00D453BC">
        <w:rPr>
          <w:rStyle w:val="StyleBoldUnderline"/>
        </w:rPr>
        <w:t>final agreement — conditions that are impossible to meet and will thus kill any possibility of a deal,” according to Friedman</w:t>
      </w:r>
      <w:r w:rsidRPr="00D453BC">
        <w:rPr>
          <w:sz w:val="16"/>
          <w:szCs w:val="16"/>
        </w:rPr>
        <w:t>.</w:t>
      </w:r>
    </w:p>
    <w:p w:rsidR="00C84328" w:rsidRDefault="00C84328" w:rsidP="00C84328">
      <w:pPr>
        <w:pStyle w:val="Heading4"/>
      </w:pPr>
      <w:r>
        <w:t xml:space="preserve">Negotiation failure or Iranian act out will revive sanctions </w:t>
      </w:r>
    </w:p>
    <w:p w:rsidR="00C84328" w:rsidRDefault="00C84328" w:rsidP="00C84328">
      <w:r>
        <w:t xml:space="preserve">Erin </w:t>
      </w:r>
      <w:r w:rsidRPr="00DF2984">
        <w:rPr>
          <w:rStyle w:val="StyleStyleBold12pt"/>
        </w:rPr>
        <w:t>Delmore 2-5</w:t>
      </w:r>
      <w:r>
        <w:t>-2014. “</w:t>
      </w:r>
      <w:r w:rsidRPr="00DF2984">
        <w:t>Democrats split over Syria, Iran</w:t>
      </w:r>
      <w:r>
        <w:t xml:space="preserve">,” </w:t>
      </w:r>
      <w:hyperlink r:id="rId32" w:history="1">
        <w:r w:rsidRPr="005D6B7E">
          <w:rPr>
            <w:rStyle w:val="Hyperlink"/>
          </w:rPr>
          <w:t>http://www.msnbc.com/all/democrats-split-over-syria-iran</w:t>
        </w:r>
      </w:hyperlink>
    </w:p>
    <w:p w:rsidR="00C84328" w:rsidRDefault="00C84328" w:rsidP="00C84328"/>
    <w:p w:rsidR="00C84328" w:rsidRDefault="00C84328" w:rsidP="00C84328">
      <w:pPr>
        <w:rPr>
          <w:sz w:val="16"/>
        </w:rPr>
      </w:pPr>
      <w:r w:rsidRPr="00315E7F">
        <w:rPr>
          <w:sz w:val="16"/>
        </w:rPr>
        <w:t xml:space="preserve">The unity that guided congressional Democrats through last fall’s budget battles is fracturing over debates in the foreign policy arena. Republicans are looking to take advantage of their rivals’ inter-party fights. Over strong objections from the president, </w:t>
      </w:r>
      <w:r w:rsidRPr="00315E7F">
        <w:rPr>
          <w:rStyle w:val="StyleBoldUnderline"/>
          <w:highlight w:val="green"/>
        </w:rPr>
        <w:t>16 Senate Democrats support</w:t>
      </w:r>
      <w:r w:rsidRPr="00315E7F">
        <w:rPr>
          <w:rStyle w:val="StyleBoldUnderline"/>
        </w:rPr>
        <w:t xml:space="preserve"> a</w:t>
      </w:r>
      <w:r w:rsidRPr="00B92BC3">
        <w:rPr>
          <w:rStyle w:val="StyleBoldUnderline"/>
        </w:rPr>
        <w:t xml:space="preserve"> bill that would impose </w:t>
      </w:r>
      <w:r w:rsidRPr="00315E7F">
        <w:rPr>
          <w:rStyle w:val="StyleBoldUnderline"/>
          <w:highlight w:val="green"/>
        </w:rPr>
        <w:t>new sanctions on Iran</w:t>
      </w:r>
      <w:r w:rsidRPr="00B92BC3">
        <w:rPr>
          <w:rStyle w:val="StyleBoldUnderline"/>
        </w:rPr>
        <w:t xml:space="preserve"> should the country fail to reach a permanent agreement with international negotiators to roll back its nuclear program. Those senators, along with 43 Republicans, argue that tough sanctions brought Iran to the negotiating table in the first place</w:t>
      </w:r>
      <w:r w:rsidRPr="00315E7F">
        <w:rPr>
          <w:sz w:val="16"/>
        </w:rPr>
        <w:t xml:space="preserve"> and further pressure would flex American muscle in the 6-month talks toward crafting a permanent solution. The bill drew support from Sens. Chuck Schumer, D-N.Y, and Harry Reid, D-Nev., both close allies of Obama’s but also leading supporters of policies favoring Israel. The American Israel Public Affairs Committee, America’s most powerful pro-Israel advocacy group, has lobbied members of Congress from both parties to support the sanctions. </w:t>
      </w:r>
      <w:r w:rsidRPr="00315E7F">
        <w:rPr>
          <w:rStyle w:val="StyleBoldUnderline"/>
          <w:highlight w:val="green"/>
        </w:rPr>
        <w:t>Other Democrats are siding with</w:t>
      </w:r>
      <w:r w:rsidRPr="00B92BC3">
        <w:rPr>
          <w:rStyle w:val="StyleBoldUnderline"/>
        </w:rPr>
        <w:t xml:space="preserve"> the </w:t>
      </w:r>
      <w:r w:rsidRPr="00315E7F">
        <w:rPr>
          <w:rStyle w:val="StyleBoldUnderline"/>
          <w:highlight w:val="green"/>
        </w:rPr>
        <w:t>Obama</w:t>
      </w:r>
      <w:r w:rsidRPr="00B92BC3">
        <w:rPr>
          <w:rStyle w:val="StyleBoldUnderline"/>
        </w:rPr>
        <w:t xml:space="preserve"> administration, which argues that imposing new sanctions damaged “</w:t>
      </w:r>
      <w:r w:rsidRPr="00315E7F">
        <w:rPr>
          <w:rStyle w:val="StyleBoldUnderline"/>
        </w:rPr>
        <w:t>good-faith” negotiations</w:t>
      </w:r>
      <w:r w:rsidRPr="00B92BC3">
        <w:rPr>
          <w:rStyle w:val="StyleBoldUnderline"/>
        </w:rPr>
        <w:t xml:space="preserve"> while empowering Iran’s hard-liners rooting for </w:t>
      </w:r>
      <w:r w:rsidRPr="00656727">
        <w:rPr>
          <w:rStyle w:val="StyleBoldUnderline"/>
        </w:rPr>
        <w:t xml:space="preserve">the talks to fail. (A National Security Council spokeswoman charged last month that </w:t>
      </w:r>
      <w:r w:rsidRPr="00315E7F">
        <w:rPr>
          <w:rStyle w:val="StyleBoldUnderline"/>
        </w:rPr>
        <w:t xml:space="preserve">the sanctions bill could end negotiations and bring the U.S. closer to war.)  The Senate bill has been </w:t>
      </w:r>
      <w:r w:rsidRPr="00315E7F">
        <w:rPr>
          <w:rStyle w:val="Emphasis"/>
        </w:rPr>
        <w:t>losing steam ever since the White House ratcheted up pressure</w:t>
      </w:r>
      <w:r w:rsidRPr="00315E7F">
        <w:rPr>
          <w:rStyle w:val="StyleBoldUnderline"/>
        </w:rPr>
        <w:t xml:space="preserve"> on Senate Democrats</w:t>
      </w:r>
      <w:r w:rsidRPr="00656727">
        <w:rPr>
          <w:rStyle w:val="StyleBoldUnderline"/>
        </w:rPr>
        <w:t xml:space="preserve"> to abandon the it</w:t>
      </w:r>
      <w:r w:rsidRPr="00315E7F">
        <w:rPr>
          <w:sz w:val="16"/>
        </w:rPr>
        <w:t xml:space="preserve">. Introduced in December by Democrat Robert Menendez, D-N.J. and Sen. Mark Kirk. R-Ill., the legislation was backed by 59 members – but now Senate leaders say they will hold off bringing the legislation to a vote until the six-month negotiation process ends. Adam Sharon, a spokesman for the Senate Foreign Relations Committee, which Menendez chairs, said the New Jersey Senator stands behind the bill that bears his name.  Menendez and 58 other senators support the bill, Sharon said. “It’s his bill, three or four senators say they wouldn’t call for a vote now. His position has been, having a bill, having this in place is an extremely effective and necessary tool when negotiating with the Iranians that we need to have to avoid Iran crossing the nuclear threshold. He stands behind this bill and the whole essence of the bill is to have sanctions in waiting, but you have to move on them now to make it happen.” The movement is still alive in the House with enough votes to pass, despite a letter signed by at least 70 Democrats opposing the measure, and a letter of criticism by former Secretary of State Hillary Clinton. Obama reiterated in last week’s State of the Union address a promise to veto any attempt to impose new sanctions on Iran. Wendy Sherman, the lead U.S. negotiator, acknowledged this week that the temporary agreement with Iran “is not perfect,” calling it a first step on the way to a final agreement. “This is not perfect but this does freeze and roll back their program in significant ways and give us time on the clock to in fact negotiate that comprehensive agreement,” Sherman said Tuesday before the Senate Foreign Relations Committee. The deal reached in November promised the easing of up to $8 billion in sanctions in exchange for Iran’s agreement to slow its nuclear program and allow verification by international inspectors. Iran insists its nuclear facilities are for civilian energy use but other nations fear they could be used to build nuclear weapons. The deal struck by the U.S., Britain, France, China, Russia and Germany extends for a six-month period while all parties try to reach a more permanent solution. </w:t>
      </w:r>
      <w:r w:rsidRPr="00315E7F">
        <w:rPr>
          <w:rStyle w:val="StyleBoldUnderline"/>
          <w:highlight w:val="green"/>
        </w:rPr>
        <w:t>Should</w:t>
      </w:r>
      <w:r w:rsidRPr="00FE388C">
        <w:rPr>
          <w:rStyle w:val="StyleBoldUnderline"/>
        </w:rPr>
        <w:t xml:space="preserve"> those </w:t>
      </w:r>
      <w:r w:rsidRPr="00315E7F">
        <w:rPr>
          <w:rStyle w:val="StyleBoldUnderline"/>
          <w:highlight w:val="green"/>
        </w:rPr>
        <w:t>nations fail to reach an agreement or if Iran violates the terms along the way,</w:t>
      </w:r>
      <w:r w:rsidRPr="00315E7F">
        <w:rPr>
          <w:rStyle w:val="Emphasis"/>
          <w:highlight w:val="green"/>
        </w:rPr>
        <w:t xml:space="preserve"> Congress will have an opportunity to revive the legislation</w:t>
      </w:r>
      <w:r w:rsidRPr="00315E7F">
        <w:rPr>
          <w:sz w:val="16"/>
        </w:rPr>
        <w:t xml:space="preserve">, which would place restrictions on Iran’s oil exports, </w:t>
      </w:r>
      <w:r w:rsidRPr="003643E9">
        <w:rPr>
          <w:rStyle w:val="StyleBoldUnderline"/>
        </w:rPr>
        <w:t xml:space="preserve">digging into a split between Congressional </w:t>
      </w:r>
      <w:r w:rsidRPr="00315E7F">
        <w:rPr>
          <w:rStyle w:val="StyleBoldUnderline"/>
        </w:rPr>
        <w:t>Democrats who refuse the White House’s instance that additional sanctions would embolden Iran’s hard-liners, and allowing Republicans to use issue as a wedge</w:t>
      </w:r>
      <w:r w:rsidRPr="00315E7F">
        <w:rPr>
          <w:sz w:val="16"/>
        </w:rPr>
        <w:t>.</w:t>
      </w:r>
    </w:p>
    <w:p w:rsidR="00C84328" w:rsidRDefault="00C84328" w:rsidP="00C84328">
      <w:pPr>
        <w:pStyle w:val="Heading4"/>
      </w:pPr>
      <w:r>
        <w:t xml:space="preserve">Iranian slip ups will leads to sanction revival </w:t>
      </w:r>
    </w:p>
    <w:p w:rsidR="00C84328" w:rsidRDefault="00C84328" w:rsidP="00C84328">
      <w:r>
        <w:t xml:space="preserve">Steve </w:t>
      </w:r>
      <w:r w:rsidRPr="00305F93">
        <w:rPr>
          <w:rStyle w:val="StyleStyleBold12pt"/>
        </w:rPr>
        <w:t>Benen 2/4</w:t>
      </w:r>
      <w:r>
        <w:t xml:space="preserve"> “Senate effectively scraps Iran sanctions bill”, </w:t>
      </w:r>
      <w:hyperlink r:id="rId33" w:history="1">
        <w:r w:rsidRPr="005D6B7E">
          <w:rPr>
            <w:rStyle w:val="Hyperlink"/>
          </w:rPr>
          <w:t>http://www.msnbc.com/rachel-maddow-show/senate-effectively-scraps-iran-sanctions-bill</w:t>
        </w:r>
      </w:hyperlink>
    </w:p>
    <w:p w:rsidR="00C84328" w:rsidRDefault="00C84328" w:rsidP="00C84328"/>
    <w:p w:rsidR="00C84328" w:rsidRPr="00A21027" w:rsidRDefault="00C84328" w:rsidP="00C84328">
      <w:pPr>
        <w:rPr>
          <w:sz w:val="16"/>
        </w:rPr>
      </w:pPr>
      <w:r w:rsidRPr="00305F93">
        <w:rPr>
          <w:rStyle w:val="StyleBoldUnderline"/>
        </w:rPr>
        <w:t>Proponents</w:t>
      </w:r>
      <w:r w:rsidRPr="00305F93">
        <w:rPr>
          <w:sz w:val="16"/>
        </w:rPr>
        <w:t xml:space="preserve">, meanwhile, </w:t>
      </w:r>
      <w:r w:rsidRPr="00305F93">
        <w:rPr>
          <w:rStyle w:val="StyleBoldUnderline"/>
        </w:rPr>
        <w:t>haven’t given up.</w:t>
      </w:r>
      <w:r w:rsidRPr="00F0391F">
        <w:rPr>
          <w:sz w:val="16"/>
          <w:szCs w:val="16"/>
        </w:rPr>
        <w:t>¶</w:t>
      </w:r>
      <w:r w:rsidRPr="00305F93">
        <w:rPr>
          <w:sz w:val="16"/>
        </w:rPr>
        <w:t xml:space="preserve"> </w:t>
      </w:r>
      <w:r w:rsidRPr="00F0391F">
        <w:rPr>
          <w:sz w:val="16"/>
          <w:szCs w:val="16"/>
        </w:rPr>
        <w:t>¶</w:t>
      </w:r>
      <w:r w:rsidRPr="00305F93">
        <w:rPr>
          <w:sz w:val="16"/>
        </w:rPr>
        <w:t xml:space="preserve"> Sen. Lindsey Graham (R-S.C.), for example, told The Hill he’s still hoping to find senators to endorse the effort, despite White House warnings. “We’re working on that,” he said.</w:t>
      </w:r>
      <w:r w:rsidRPr="00F0391F">
        <w:rPr>
          <w:sz w:val="16"/>
          <w:szCs w:val="16"/>
        </w:rPr>
        <w:t>¶</w:t>
      </w:r>
      <w:r w:rsidRPr="00305F93">
        <w:rPr>
          <w:sz w:val="16"/>
        </w:rPr>
        <w:t xml:space="preserve"> </w:t>
      </w:r>
      <w:r w:rsidRPr="00F0391F">
        <w:rPr>
          <w:sz w:val="16"/>
          <w:szCs w:val="16"/>
        </w:rPr>
        <w:t>¶</w:t>
      </w:r>
      <w:r w:rsidRPr="00305F93">
        <w:rPr>
          <w:sz w:val="16"/>
        </w:rPr>
        <w:t xml:space="preserve"> Sen. Bob Menendez (D-N.J.), meanwhile, who wrote the bill and remains its chief sponsor, said he expects Iranians to abandon the diplomatic process and create new support for his legislation. “They can’t help themselves,” he said, adding, “In the end the Iranians will help me out.”</w:t>
      </w:r>
      <w:r w:rsidRPr="00F0391F">
        <w:rPr>
          <w:sz w:val="16"/>
          <w:szCs w:val="16"/>
        </w:rPr>
        <w:t>¶</w:t>
      </w:r>
      <w:r w:rsidRPr="00305F93">
        <w:rPr>
          <w:sz w:val="16"/>
        </w:rPr>
        <w:t xml:space="preserve"> </w:t>
      </w:r>
      <w:r w:rsidRPr="00F0391F">
        <w:rPr>
          <w:sz w:val="16"/>
          <w:szCs w:val="16"/>
        </w:rPr>
        <w:t>¶</w:t>
      </w:r>
      <w:r w:rsidRPr="00305F93">
        <w:rPr>
          <w:sz w:val="16"/>
        </w:rPr>
        <w:t xml:space="preserve"> Maybe, maybe not. </w:t>
      </w:r>
      <w:r w:rsidRPr="00A21027">
        <w:rPr>
          <w:rStyle w:val="StyleBoldUnderline"/>
          <w:highlight w:val="green"/>
        </w:rPr>
        <w:t>Even skeptics of</w:t>
      </w:r>
      <w:r w:rsidRPr="00305F93">
        <w:rPr>
          <w:sz w:val="16"/>
        </w:rPr>
        <w:t xml:space="preserve"> the </w:t>
      </w:r>
      <w:r w:rsidRPr="00A21027">
        <w:rPr>
          <w:rStyle w:val="StyleBoldUnderline"/>
          <w:highlight w:val="green"/>
        </w:rPr>
        <w:t>sanctions</w:t>
      </w:r>
      <w:r w:rsidRPr="00305F93">
        <w:rPr>
          <w:sz w:val="16"/>
        </w:rPr>
        <w:t xml:space="preserve"> bill have </w:t>
      </w:r>
      <w:r w:rsidRPr="00A21027">
        <w:rPr>
          <w:rStyle w:val="StyleBoldUnderline"/>
          <w:highlight w:val="green"/>
        </w:rPr>
        <w:t>said if Iran</w:t>
      </w:r>
      <w:r w:rsidRPr="00305F93">
        <w:rPr>
          <w:sz w:val="16"/>
        </w:rPr>
        <w:t xml:space="preserve">ian breaks the terms of the existing deal or </w:t>
      </w:r>
      <w:r w:rsidRPr="00A21027">
        <w:rPr>
          <w:rStyle w:val="StyleBoldUnderline"/>
          <w:highlight w:val="green"/>
        </w:rPr>
        <w:t>scuttles diplomatic efforts</w:t>
      </w:r>
      <w:r w:rsidRPr="00305F93">
        <w:rPr>
          <w:sz w:val="16"/>
        </w:rPr>
        <w:t xml:space="preserve"> in the coming months, </w:t>
      </w:r>
      <w:r w:rsidRPr="00A21027">
        <w:rPr>
          <w:rStyle w:val="StyleBoldUnderline"/>
          <w:highlight w:val="green"/>
        </w:rPr>
        <w:t xml:space="preserve">Congress can always </w:t>
      </w:r>
      <w:r w:rsidRPr="00A21027">
        <w:rPr>
          <w:rStyle w:val="Emphasis"/>
          <w:highlight w:val="green"/>
        </w:rPr>
        <w:t>return to the issue</w:t>
      </w:r>
      <w:r w:rsidRPr="00305F93">
        <w:rPr>
          <w:rStyle w:val="StyleBoldUnderline"/>
        </w:rPr>
        <w:t>.</w:t>
      </w:r>
      <w:r w:rsidRPr="00305F93">
        <w:rPr>
          <w:sz w:val="16"/>
        </w:rPr>
        <w:t xml:space="preserve"> All the more reason, they argued, to wait and see what diplomatic efforts can produce.</w:t>
      </w:r>
      <w:r w:rsidRPr="00F0391F">
        <w:rPr>
          <w:sz w:val="16"/>
          <w:szCs w:val="16"/>
        </w:rPr>
        <w:t>¶</w:t>
      </w:r>
      <w:r w:rsidRPr="00305F93">
        <w:rPr>
          <w:sz w:val="16"/>
        </w:rPr>
        <w:t xml:space="preserve"> </w:t>
      </w:r>
      <w:r w:rsidRPr="00F0391F">
        <w:rPr>
          <w:sz w:val="16"/>
          <w:szCs w:val="16"/>
        </w:rPr>
        <w:t>¶</w:t>
      </w:r>
      <w:r w:rsidRPr="00305F93">
        <w:rPr>
          <w:sz w:val="16"/>
        </w:rPr>
        <w:t xml:space="preserve"> In the meantime, Obama wanted some breathing room for the international negotiations. As of yesterday, that’s exactly what he’s earned.</w:t>
      </w:r>
    </w:p>
    <w:p w:rsidR="00C84328" w:rsidRDefault="00C84328" w:rsidP="00C84328">
      <w:pPr>
        <w:pStyle w:val="Heading4"/>
      </w:pPr>
      <w:r>
        <w:t>Sanctions can quickly re-spawn</w:t>
      </w:r>
    </w:p>
    <w:p w:rsidR="00C84328" w:rsidRDefault="00C84328" w:rsidP="00C84328">
      <w:r w:rsidRPr="000A187B">
        <w:rPr>
          <w:rStyle w:val="StyleStyleBold12pt"/>
        </w:rPr>
        <w:t>Lockshin 1-21</w:t>
      </w:r>
      <w:r>
        <w:t xml:space="preserve"> (Matt, senior campaign manager and online organizer at CREDO Action, “A Big Day for Diplomacy With Iran,” 2014, </w:t>
      </w:r>
      <w:hyperlink r:id="rId34" w:history="1">
        <w:r w:rsidRPr="007D13D8">
          <w:t>http://www.huffingtonpost.com/matt-lockshin/a-big-day-for-diplomacy-w_b_4632941.html</w:t>
        </w:r>
      </w:hyperlink>
      <w:r w:rsidRPr="007D13D8">
        <w:t>, CMR)</w:t>
      </w:r>
      <w:r>
        <w:t xml:space="preserve"> </w:t>
      </w:r>
    </w:p>
    <w:p w:rsidR="00C84328" w:rsidRDefault="00C84328" w:rsidP="00C84328"/>
    <w:p w:rsidR="00C84328" w:rsidRDefault="00C84328" w:rsidP="00C84328">
      <w:pPr>
        <w:rPr>
          <w:sz w:val="16"/>
          <w:szCs w:val="20"/>
        </w:rPr>
      </w:pPr>
      <w:r w:rsidRPr="004D49B9">
        <w:rPr>
          <w:sz w:val="16"/>
          <w:szCs w:val="20"/>
        </w:rPr>
        <w:t xml:space="preserve">The bottom line is that </w:t>
      </w:r>
      <w:r w:rsidRPr="00280095">
        <w:rPr>
          <w:rStyle w:val="StyleBoldUnderline"/>
          <w:highlight w:val="green"/>
        </w:rPr>
        <w:t>Congress needs to give</w:t>
      </w:r>
      <w:r w:rsidRPr="004D49B9">
        <w:rPr>
          <w:sz w:val="16"/>
          <w:szCs w:val="20"/>
        </w:rPr>
        <w:t xml:space="preserve"> President </w:t>
      </w:r>
      <w:r w:rsidRPr="00280095">
        <w:rPr>
          <w:rStyle w:val="StyleBoldUnderline"/>
          <w:highlight w:val="green"/>
        </w:rPr>
        <w:t>Obama</w:t>
      </w:r>
      <w:r w:rsidRPr="004D49B9">
        <w:rPr>
          <w:sz w:val="16"/>
          <w:szCs w:val="20"/>
        </w:rPr>
        <w:t xml:space="preserve"> </w:t>
      </w:r>
      <w:r w:rsidRPr="00280095">
        <w:rPr>
          <w:rStyle w:val="StyleBoldUnderline"/>
        </w:rPr>
        <w:t xml:space="preserve">the </w:t>
      </w:r>
      <w:r w:rsidRPr="00280095">
        <w:rPr>
          <w:rStyle w:val="StyleBoldUnderline"/>
          <w:highlight w:val="green"/>
        </w:rPr>
        <w:t>space</w:t>
      </w:r>
      <w:r w:rsidRPr="00280095">
        <w:rPr>
          <w:rStyle w:val="StyleBoldUnderline"/>
        </w:rPr>
        <w:t xml:space="preserve"> he needs </w:t>
      </w:r>
      <w:r w:rsidRPr="00510CD9">
        <w:rPr>
          <w:rStyle w:val="StyleBoldUnderline"/>
          <w:highlight w:val="green"/>
        </w:rPr>
        <w:t>to cut a</w:t>
      </w:r>
      <w:r w:rsidRPr="00280095">
        <w:rPr>
          <w:rStyle w:val="StyleBoldUnderline"/>
        </w:rPr>
        <w:t xml:space="preserve"> reasonable </w:t>
      </w:r>
      <w:r w:rsidRPr="00510CD9">
        <w:rPr>
          <w:rStyle w:val="StyleBoldUnderline"/>
          <w:highlight w:val="green"/>
        </w:rPr>
        <w:t xml:space="preserve">deal. </w:t>
      </w:r>
      <w:r w:rsidRPr="00510CD9">
        <w:rPr>
          <w:rStyle w:val="Emphasis"/>
          <w:highlight w:val="green"/>
        </w:rPr>
        <w:t>Legislation</w:t>
      </w:r>
      <w:r w:rsidRPr="00510CD9">
        <w:rPr>
          <w:rStyle w:val="StyleBoldUnderline"/>
          <w:highlight w:val="green"/>
        </w:rPr>
        <w:t xml:space="preserve"> </w:t>
      </w:r>
      <w:r w:rsidRPr="00FE09E3">
        <w:rPr>
          <w:rStyle w:val="StyleBoldUnderline"/>
        </w:rPr>
        <w:t>that</w:t>
      </w:r>
      <w:r w:rsidRPr="00280095">
        <w:rPr>
          <w:rStyle w:val="StyleBoldUnderline"/>
        </w:rPr>
        <w:t xml:space="preserve"> seeks </w:t>
      </w:r>
      <w:r w:rsidRPr="00FE09E3">
        <w:rPr>
          <w:rStyle w:val="StyleBoldUnderline"/>
          <w:highlight w:val="green"/>
        </w:rPr>
        <w:t xml:space="preserve">to </w:t>
      </w:r>
      <w:r w:rsidRPr="00FE09E3">
        <w:rPr>
          <w:rStyle w:val="Emphasis"/>
          <w:highlight w:val="green"/>
        </w:rPr>
        <w:t xml:space="preserve">tie </w:t>
      </w:r>
      <w:r w:rsidRPr="00280095">
        <w:rPr>
          <w:rStyle w:val="Emphasis"/>
          <w:highlight w:val="green"/>
        </w:rPr>
        <w:t>his hands</w:t>
      </w:r>
      <w:r w:rsidRPr="004D49B9">
        <w:rPr>
          <w:sz w:val="16"/>
          <w:szCs w:val="20"/>
        </w:rPr>
        <w:t xml:space="preserve"> </w:t>
      </w:r>
      <w:r w:rsidRPr="00FE09E3">
        <w:t xml:space="preserve">not only </w:t>
      </w:r>
      <w:r w:rsidRPr="00FE09E3">
        <w:rPr>
          <w:rStyle w:val="StyleBoldUnderline"/>
          <w:highlight w:val="green"/>
        </w:rPr>
        <w:t>makes it less likely that diplomacy will succeed</w:t>
      </w:r>
      <w:r w:rsidRPr="00FE09E3">
        <w:t xml:space="preserve"> (which in turn makes war much more likely</w:t>
      </w:r>
      <w:r w:rsidRPr="00FE09E3">
        <w:rPr>
          <w:sz w:val="16"/>
          <w:szCs w:val="20"/>
        </w:rPr>
        <w:t>),</w:t>
      </w:r>
      <w:r w:rsidRPr="004D49B9">
        <w:rPr>
          <w:sz w:val="16"/>
          <w:szCs w:val="20"/>
        </w:rPr>
        <w:t xml:space="preserve"> it also makes it more likely that the failure of diplomacy would be blamed (perhaps justifiably) on the United States. What Can We Do Now? The short version is that </w:t>
      </w:r>
      <w:r w:rsidRPr="00280095">
        <w:rPr>
          <w:rStyle w:val="StyleBoldUnderline"/>
        </w:rPr>
        <w:t>we need to do all</w:t>
      </w:r>
      <w:r w:rsidRPr="004D49B9">
        <w:rPr>
          <w:sz w:val="16"/>
          <w:szCs w:val="20"/>
        </w:rPr>
        <w:t xml:space="preserve"> that </w:t>
      </w:r>
      <w:r w:rsidRPr="00280095">
        <w:rPr>
          <w:rStyle w:val="StyleBoldUnderline"/>
        </w:rPr>
        <w:t xml:space="preserve">we can to </w:t>
      </w:r>
      <w:r w:rsidRPr="00280095">
        <w:rPr>
          <w:rStyle w:val="Emphasis"/>
        </w:rPr>
        <w:t>provide</w:t>
      </w:r>
      <w:r w:rsidRPr="004D49B9">
        <w:rPr>
          <w:sz w:val="16"/>
          <w:szCs w:val="20"/>
        </w:rPr>
        <w:t xml:space="preserve"> time and </w:t>
      </w:r>
      <w:r w:rsidRPr="00280095">
        <w:rPr>
          <w:rStyle w:val="Emphasis"/>
        </w:rPr>
        <w:t>space</w:t>
      </w:r>
      <w:r w:rsidRPr="00280095">
        <w:rPr>
          <w:rStyle w:val="StyleBoldUnderline"/>
        </w:rPr>
        <w:t xml:space="preserve"> for the administration to negotiate a verifiable deal</w:t>
      </w:r>
      <w:r w:rsidRPr="004D49B9">
        <w:rPr>
          <w:sz w:val="16"/>
          <w:szCs w:val="20"/>
        </w:rPr>
        <w:t xml:space="preserve"> that protects our interests and advances our security in a peaceful manner. Congress will try to prevent that, and it's our job to ensure that it doesn't. In terms of strategy, </w:t>
      </w:r>
      <w:r w:rsidRPr="007D13D8">
        <w:rPr>
          <w:rStyle w:val="StyleBoldUnderline"/>
        </w:rPr>
        <w:t xml:space="preserve">we need to </w:t>
      </w:r>
      <w:r w:rsidRPr="007D13D8">
        <w:rPr>
          <w:rStyle w:val="Emphasis"/>
        </w:rPr>
        <w:t>keep the pressure on Democrats</w:t>
      </w:r>
      <w:r w:rsidRPr="004D49B9">
        <w:rPr>
          <w:sz w:val="16"/>
          <w:szCs w:val="20"/>
        </w:rPr>
        <w:t xml:space="preserve"> in both chambers of Congress </w:t>
      </w:r>
      <w:r w:rsidRPr="00280095">
        <w:rPr>
          <w:rStyle w:val="StyleBoldUnderline"/>
        </w:rPr>
        <w:t>not to</w:t>
      </w:r>
      <w:r w:rsidRPr="004D49B9">
        <w:rPr>
          <w:sz w:val="16"/>
          <w:szCs w:val="20"/>
        </w:rPr>
        <w:t xml:space="preserve"> help the Republicans </w:t>
      </w:r>
      <w:r w:rsidRPr="00280095">
        <w:rPr>
          <w:rStyle w:val="StyleBoldUnderline"/>
        </w:rPr>
        <w:t>start a</w:t>
      </w:r>
      <w:r w:rsidRPr="004D49B9">
        <w:rPr>
          <w:sz w:val="16"/>
          <w:szCs w:val="20"/>
        </w:rPr>
        <w:t xml:space="preserve">nother </w:t>
      </w:r>
      <w:r w:rsidRPr="00280095">
        <w:rPr>
          <w:rStyle w:val="StyleBoldUnderline"/>
        </w:rPr>
        <w:t>war</w:t>
      </w:r>
      <w:r w:rsidRPr="004D49B9">
        <w:rPr>
          <w:sz w:val="16"/>
          <w:szCs w:val="20"/>
        </w:rPr>
        <w:t xml:space="preserve">. Senate Democrats are our top targets. </w:t>
      </w:r>
      <w:r w:rsidRPr="00013E92">
        <w:rPr>
          <w:rStyle w:val="Emphasis"/>
          <w:highlight w:val="green"/>
        </w:rPr>
        <w:t>Although momentum has slowed</w:t>
      </w:r>
      <w:r w:rsidRPr="00510CD9">
        <w:rPr>
          <w:rStyle w:val="StyleBoldUnderline"/>
          <w:highlight w:val="green"/>
        </w:rPr>
        <w:t xml:space="preserve"> on</w:t>
      </w:r>
      <w:r w:rsidRPr="004D49B9">
        <w:rPr>
          <w:sz w:val="16"/>
          <w:szCs w:val="20"/>
        </w:rPr>
        <w:t xml:space="preserve"> </w:t>
      </w:r>
      <w:r w:rsidRPr="00510CD9">
        <w:rPr>
          <w:rStyle w:val="StyleBoldUnderline"/>
        </w:rPr>
        <w:t>the</w:t>
      </w:r>
      <w:r w:rsidRPr="004D49B9">
        <w:rPr>
          <w:sz w:val="16"/>
          <w:szCs w:val="20"/>
        </w:rPr>
        <w:t xml:space="preserve"> </w:t>
      </w:r>
      <w:r w:rsidRPr="00510CD9">
        <w:rPr>
          <w:rStyle w:val="StyleBoldUnderline"/>
          <w:highlight w:val="green"/>
        </w:rPr>
        <w:t>new</w:t>
      </w:r>
      <w:r w:rsidRPr="004D49B9">
        <w:rPr>
          <w:sz w:val="16"/>
          <w:szCs w:val="20"/>
        </w:rPr>
        <w:t xml:space="preserve"> </w:t>
      </w:r>
      <w:r w:rsidRPr="00280095">
        <w:rPr>
          <w:rStyle w:val="StyleBoldUnderline"/>
        </w:rPr>
        <w:t>Iran</w:t>
      </w:r>
      <w:r w:rsidRPr="004D49B9">
        <w:rPr>
          <w:sz w:val="16"/>
          <w:szCs w:val="20"/>
        </w:rPr>
        <w:t xml:space="preserve"> </w:t>
      </w:r>
      <w:r w:rsidRPr="00510CD9">
        <w:rPr>
          <w:rStyle w:val="StyleBoldUnderline"/>
          <w:highlight w:val="green"/>
        </w:rPr>
        <w:t>sanctions</w:t>
      </w:r>
      <w:r w:rsidRPr="004D49B9">
        <w:rPr>
          <w:sz w:val="16"/>
          <w:szCs w:val="20"/>
        </w:rPr>
        <w:t xml:space="preserve"> </w:t>
      </w:r>
      <w:r w:rsidRPr="00510CD9">
        <w:rPr>
          <w:rStyle w:val="StyleBoldUnderline"/>
        </w:rPr>
        <w:t>bill</w:t>
      </w:r>
      <w:r w:rsidRPr="004D49B9">
        <w:rPr>
          <w:sz w:val="16"/>
          <w:szCs w:val="20"/>
        </w:rPr>
        <w:t xml:space="preserve">, </w:t>
      </w:r>
      <w:r w:rsidRPr="00280095">
        <w:rPr>
          <w:rStyle w:val="StyleBoldUnderline"/>
        </w:rPr>
        <w:t>we remain in a dangerous position</w:t>
      </w:r>
      <w:r w:rsidRPr="004D49B9">
        <w:rPr>
          <w:sz w:val="16"/>
          <w:szCs w:val="20"/>
        </w:rPr>
        <w:t xml:space="preserve">. </w:t>
      </w:r>
      <w:r w:rsidRPr="00961DC1">
        <w:rPr>
          <w:rStyle w:val="StyleBoldUnderline"/>
          <w:highlight w:val="green"/>
        </w:rPr>
        <w:t>If anything goes</w:t>
      </w:r>
      <w:r w:rsidRPr="004D49B9">
        <w:rPr>
          <w:sz w:val="16"/>
          <w:szCs w:val="20"/>
        </w:rPr>
        <w:t xml:space="preserve"> even a little</w:t>
      </w:r>
      <w:r w:rsidRPr="00961DC1">
        <w:rPr>
          <w:rStyle w:val="StyleBoldUnderline"/>
        </w:rPr>
        <w:t xml:space="preserve"> </w:t>
      </w:r>
      <w:r w:rsidRPr="00961DC1">
        <w:rPr>
          <w:rStyle w:val="StyleBoldUnderline"/>
          <w:highlight w:val="green"/>
        </w:rPr>
        <w:t>awry</w:t>
      </w:r>
      <w:r w:rsidRPr="004D49B9">
        <w:rPr>
          <w:sz w:val="16"/>
          <w:szCs w:val="20"/>
        </w:rPr>
        <w:t xml:space="preserve"> in the ongoing negotiations, </w:t>
      </w:r>
      <w:r w:rsidRPr="00961DC1">
        <w:rPr>
          <w:rStyle w:val="StyleBoldUnderline"/>
          <w:highlight w:val="green"/>
        </w:rPr>
        <w:t>then</w:t>
      </w:r>
      <w:r w:rsidRPr="004D49B9">
        <w:rPr>
          <w:sz w:val="16"/>
          <w:szCs w:val="20"/>
        </w:rPr>
        <w:t xml:space="preserve"> </w:t>
      </w:r>
      <w:r w:rsidRPr="00280095">
        <w:rPr>
          <w:rStyle w:val="StyleBoldUnderline"/>
        </w:rPr>
        <w:t xml:space="preserve">move for new </w:t>
      </w:r>
      <w:r w:rsidRPr="00510CD9">
        <w:rPr>
          <w:rStyle w:val="StyleBoldUnderline"/>
          <w:highlight w:val="green"/>
        </w:rPr>
        <w:t xml:space="preserve">sanctions can </w:t>
      </w:r>
      <w:r w:rsidRPr="00510CD9">
        <w:rPr>
          <w:rStyle w:val="Emphasis"/>
          <w:highlight w:val="green"/>
        </w:rPr>
        <w:t xml:space="preserve">quickly </w:t>
      </w:r>
      <w:r w:rsidRPr="00280095">
        <w:rPr>
          <w:rStyle w:val="Emphasis"/>
          <w:highlight w:val="green"/>
        </w:rPr>
        <w:t>regain momentum</w:t>
      </w:r>
      <w:r w:rsidRPr="004D49B9">
        <w:rPr>
          <w:sz w:val="16"/>
          <w:szCs w:val="20"/>
        </w:rPr>
        <w:t xml:space="preserve">. Getting more Democratic senators on the record opposing new sanctions now is a priority, as is holding accountable those who are pushing for new sanctions. In the House, we need to make sure Democrats don't give bipartisan support to any bill, even a non-binding resolution, supporting new sanctions or setting down markers about what an acceptable final deal will look like. And Democrats in both chambers need to be reminded that should President Obama cut a reasonable deal with Iran, we will need them to back him up by passing legislation that reduces sanctions in exchange for a verifiable agreement that stops Iran from ever acquiring a nuclear bomb. </w:t>
      </w:r>
    </w:p>
    <w:p w:rsidR="00C84328" w:rsidRDefault="00C84328" w:rsidP="00C84328">
      <w:pPr>
        <w:pStyle w:val="Heading4"/>
      </w:pPr>
      <w:r>
        <w:t>Faltering negotiations bring the sanctions bill back</w:t>
      </w:r>
    </w:p>
    <w:p w:rsidR="00C84328" w:rsidRDefault="00C84328" w:rsidP="00C84328">
      <w:r>
        <w:t xml:space="preserve">Greg </w:t>
      </w:r>
      <w:r w:rsidRPr="008D136A">
        <w:rPr>
          <w:rStyle w:val="StyleStyleBold12pt"/>
        </w:rPr>
        <w:t>Sargent 2/3</w:t>
      </w:r>
      <w:r>
        <w:t xml:space="preserve"> “Another big blow to the Iran sanctions bill”, Washington Post, </w:t>
      </w:r>
      <w:hyperlink r:id="rId35" w:history="1">
        <w:r w:rsidRPr="00AC1A43">
          <w:rPr>
            <w:rStyle w:val="Hyperlink"/>
          </w:rPr>
          <w:t>http://www.washingtonpost.com/blogs/plum-line/wp/2014/02/03/another-big-blow-to-the-iran-sanctions-bill/</w:t>
        </w:r>
      </w:hyperlink>
    </w:p>
    <w:p w:rsidR="00C84328" w:rsidRDefault="00C84328" w:rsidP="00C84328"/>
    <w:p w:rsidR="00C84328" w:rsidRPr="00766B01" w:rsidRDefault="00C84328" w:rsidP="00C84328">
      <w:pPr>
        <w:rPr>
          <w:sz w:val="16"/>
        </w:rPr>
      </w:pPr>
      <w:r w:rsidRPr="008D136A">
        <w:rPr>
          <w:sz w:val="16"/>
        </w:rPr>
        <w:t xml:space="preserve">This comes after former Secretary of State Hillary Clinton (belatedly) weighed in against the sanctions bill, another blow to its prospects. </w:t>
      </w:r>
      <w:r w:rsidRPr="00730480">
        <w:rPr>
          <w:rStyle w:val="StyleBoldUnderline"/>
          <w:highlight w:val="green"/>
        </w:rPr>
        <w:t>While</w:t>
      </w:r>
      <w:r w:rsidRPr="008D136A">
        <w:rPr>
          <w:rStyle w:val="StyleBoldUnderline"/>
        </w:rPr>
        <w:t xml:space="preserve"> it</w:t>
      </w:r>
      <w:r w:rsidRPr="008D136A">
        <w:rPr>
          <w:sz w:val="16"/>
        </w:rPr>
        <w:t xml:space="preserve"> </w:t>
      </w:r>
      <w:r w:rsidRPr="008D136A">
        <w:rPr>
          <w:rStyle w:val="StyleBoldUnderline"/>
        </w:rPr>
        <w:t xml:space="preserve">does appear that </w:t>
      </w:r>
      <w:r w:rsidRPr="00730480">
        <w:rPr>
          <w:rStyle w:val="StyleBoldUnderline"/>
          <w:highlight w:val="green"/>
        </w:rPr>
        <w:t>the push for a sanctions vote has run aground</w:t>
      </w:r>
      <w:r w:rsidRPr="00730480">
        <w:rPr>
          <w:rStyle w:val="Emphasis"/>
          <w:highlight w:val="green"/>
        </w:rPr>
        <w:t>, it’s worth reiterating</w:t>
      </w:r>
      <w:r w:rsidRPr="008D136A">
        <w:rPr>
          <w:rStyle w:val="StyleBoldUnderline"/>
        </w:rPr>
        <w:t xml:space="preserve"> </w:t>
      </w:r>
      <w:r w:rsidRPr="00730480">
        <w:rPr>
          <w:rStyle w:val="StyleBoldUnderline"/>
          <w:highlight w:val="green"/>
        </w:rPr>
        <w:t>that if something goes wrong</w:t>
      </w:r>
      <w:r w:rsidRPr="008D136A">
        <w:rPr>
          <w:rStyle w:val="StyleBoldUnderline"/>
        </w:rPr>
        <w:t xml:space="preserve"> in the talks</w:t>
      </w:r>
      <w:r w:rsidRPr="008D136A">
        <w:rPr>
          <w:sz w:val="16"/>
        </w:rPr>
        <w:t xml:space="preserve">, </w:t>
      </w:r>
      <w:r w:rsidRPr="00730480">
        <w:rPr>
          <w:rStyle w:val="StyleBoldUnderline"/>
          <w:highlight w:val="green"/>
        </w:rPr>
        <w:t>those who want a vote</w:t>
      </w:r>
      <w:r w:rsidRPr="008D136A">
        <w:rPr>
          <w:sz w:val="16"/>
        </w:rPr>
        <w:t xml:space="preserve"> — </w:t>
      </w:r>
      <w:r w:rsidRPr="008D136A">
        <w:rPr>
          <w:rStyle w:val="StyleBoldUnderline"/>
        </w:rPr>
        <w:t>including Republicans</w:t>
      </w:r>
      <w:r w:rsidRPr="008D136A">
        <w:rPr>
          <w:sz w:val="16"/>
        </w:rPr>
        <w:t xml:space="preserve"> who appear to be using this as a way to divide Dems, </w:t>
      </w:r>
      <w:r w:rsidRPr="008D136A">
        <w:rPr>
          <w:rStyle w:val="StyleBoldUnderline"/>
        </w:rPr>
        <w:t>and Democrats</w:t>
      </w:r>
      <w:r w:rsidRPr="008D136A">
        <w:rPr>
          <w:sz w:val="16"/>
        </w:rPr>
        <w:t xml:space="preserve"> who refuse to be swayed by the administration’s insistence that a vote could derail diplomacy — </w:t>
      </w:r>
      <w:r w:rsidRPr="00730480">
        <w:rPr>
          <w:rStyle w:val="Emphasis"/>
          <w:highlight w:val="green"/>
        </w:rPr>
        <w:t>could have a hook to revive their push</w:t>
      </w:r>
      <w:r w:rsidRPr="008D136A">
        <w:rPr>
          <w:rStyle w:val="Emphasis"/>
        </w:rPr>
        <w:t>.</w:t>
      </w:r>
    </w:p>
    <w:p w:rsidR="00C84328" w:rsidRDefault="00C84328" w:rsidP="00C84328">
      <w:pPr>
        <w:pStyle w:val="Heading3"/>
      </w:pPr>
      <w:r>
        <w:t>A2 no foreign polcap</w:t>
      </w:r>
    </w:p>
    <w:p w:rsidR="00C84328" w:rsidRDefault="00C84328" w:rsidP="00C84328">
      <w:pPr>
        <w:pStyle w:val="Heading4"/>
      </w:pPr>
      <w:r>
        <w:t xml:space="preserve">Not our argument – Obama doesn’t need political capital on the foreign stage, he needs democratic unity to give him the perception of having political strength – our story isn’t that Iranian hardliners are swayed by Obama’s PC but rather they assess his political strength as a barometer of control over Congress and negotiations domestically to determine their behavior </w:t>
      </w:r>
    </w:p>
    <w:p w:rsidR="00C84328" w:rsidRDefault="00C84328" w:rsidP="00C84328">
      <w:pPr>
        <w:pStyle w:val="Heading4"/>
      </w:pPr>
      <w:r>
        <w:t xml:space="preserve">Strong president allows cooperative negotiations as it provides Iranian moderates cover, while the perception of a weak president provides a window of opportunity for Iranian hawks to disrupt negotiations – that’s Friedman </w:t>
      </w:r>
    </w:p>
    <w:p w:rsidR="00C84328" w:rsidRDefault="00C84328" w:rsidP="00C84328">
      <w:pPr>
        <w:pStyle w:val="Heading4"/>
      </w:pPr>
      <w:r>
        <w:t xml:space="preserve">Domestically weakened president cannot conclude negotiations </w:t>
      </w:r>
    </w:p>
    <w:p w:rsidR="00C84328" w:rsidRDefault="00C84328" w:rsidP="00C84328">
      <w:r>
        <w:t xml:space="preserve">George </w:t>
      </w:r>
      <w:r w:rsidRPr="00E17093">
        <w:rPr>
          <w:rStyle w:val="StyleStyleBold12pt"/>
        </w:rPr>
        <w:t xml:space="preserve">Friedman </w:t>
      </w:r>
      <w:r>
        <w:t xml:space="preserve"> (chairman of STRATFOR, a consulting firm that specializes in providing businesses with private intelligence) September 29 </w:t>
      </w:r>
      <w:r w:rsidRPr="00E17093">
        <w:rPr>
          <w:rStyle w:val="StyleStyleBold12pt"/>
        </w:rPr>
        <w:t>2005</w:t>
      </w:r>
      <w:r>
        <w:t xml:space="preserve"> “Two-Term Presidents and Crises of Confidence”,StratFor.com</w:t>
      </w:r>
    </w:p>
    <w:p w:rsidR="00C84328" w:rsidRDefault="00C84328" w:rsidP="00C84328"/>
    <w:p w:rsidR="00C84328" w:rsidRPr="00315E7F" w:rsidRDefault="00C84328" w:rsidP="00C84328">
      <w:pPr>
        <w:rPr>
          <w:sz w:val="16"/>
        </w:rPr>
      </w:pPr>
      <w:r w:rsidRPr="007909C9">
        <w:rPr>
          <w:sz w:val="16"/>
        </w:rPr>
        <w:t xml:space="preserve">We note this now because </w:t>
      </w:r>
      <w:r w:rsidRPr="00043507">
        <w:rPr>
          <w:rStyle w:val="StyleBoldUnderline"/>
          <w:highlight w:val="green"/>
        </w:rPr>
        <w:t xml:space="preserve">the </w:t>
      </w:r>
      <w:r w:rsidRPr="00043507">
        <w:rPr>
          <w:rStyle w:val="Emphasis"/>
          <w:highlight w:val="green"/>
        </w:rPr>
        <w:t>domestic strength</w:t>
      </w:r>
      <w:r w:rsidRPr="00043507">
        <w:rPr>
          <w:rStyle w:val="StyleBoldUnderline"/>
          <w:highlight w:val="green"/>
        </w:rPr>
        <w:t xml:space="preserve"> of </w:t>
      </w:r>
      <w:r w:rsidRPr="00F0391F">
        <w:rPr>
          <w:sz w:val="16"/>
          <w:szCs w:val="16"/>
          <w:highlight w:val="green"/>
        </w:rPr>
        <w:t>¶</w:t>
      </w:r>
      <w:r w:rsidRPr="00043507">
        <w:rPr>
          <w:sz w:val="16"/>
          <w:highlight w:val="green"/>
        </w:rPr>
        <w:t xml:space="preserve"> </w:t>
      </w:r>
      <w:r w:rsidRPr="00043507">
        <w:rPr>
          <w:rStyle w:val="StyleBoldUnderline"/>
          <w:highlight w:val="green"/>
        </w:rPr>
        <w:t>an</w:t>
      </w:r>
      <w:r w:rsidRPr="007909C9">
        <w:rPr>
          <w:sz w:val="16"/>
        </w:rPr>
        <w:t xml:space="preserve">y </w:t>
      </w:r>
      <w:r w:rsidRPr="00043507">
        <w:rPr>
          <w:rStyle w:val="StyleBoldUnderline"/>
          <w:highlight w:val="green"/>
        </w:rPr>
        <w:t>administration determines</w:t>
      </w:r>
      <w:r w:rsidRPr="007909C9">
        <w:rPr>
          <w:sz w:val="16"/>
        </w:rPr>
        <w:t xml:space="preserve">, at least in part, </w:t>
      </w:r>
      <w:r w:rsidRPr="00F0391F">
        <w:rPr>
          <w:sz w:val="16"/>
          <w:szCs w:val="16"/>
        </w:rPr>
        <w:t>¶</w:t>
      </w:r>
      <w:r w:rsidRPr="007909C9">
        <w:rPr>
          <w:sz w:val="16"/>
        </w:rPr>
        <w:t xml:space="preserve"> </w:t>
      </w:r>
      <w:r w:rsidRPr="00043507">
        <w:rPr>
          <w:rStyle w:val="Emphasis"/>
          <w:highlight w:val="green"/>
        </w:rPr>
        <w:t>its ability to execute foreign policy</w:t>
      </w:r>
      <w:r w:rsidRPr="00043507">
        <w:rPr>
          <w:sz w:val="16"/>
          <w:highlight w:val="green"/>
        </w:rPr>
        <w:t xml:space="preserve"> </w:t>
      </w:r>
      <w:r w:rsidRPr="00043507">
        <w:rPr>
          <w:rStyle w:val="StyleBoldUnderline"/>
          <w:highlight w:val="green"/>
        </w:rPr>
        <w:t>and</w:t>
      </w:r>
      <w:r w:rsidRPr="007909C9">
        <w:rPr>
          <w:sz w:val="16"/>
        </w:rPr>
        <w:t xml:space="preserve"> the </w:t>
      </w:r>
      <w:r w:rsidRPr="00F0391F">
        <w:rPr>
          <w:sz w:val="16"/>
          <w:szCs w:val="16"/>
          <w:highlight w:val="green"/>
        </w:rPr>
        <w:t>¶</w:t>
      </w:r>
      <w:r w:rsidRPr="00043507">
        <w:rPr>
          <w:sz w:val="16"/>
          <w:highlight w:val="green"/>
        </w:rPr>
        <w:t xml:space="preserve"> </w:t>
      </w:r>
      <w:r w:rsidRPr="00043507">
        <w:rPr>
          <w:rStyle w:val="StyleBoldUnderline"/>
          <w:highlight w:val="green"/>
        </w:rPr>
        <w:t>shape</w:t>
      </w:r>
      <w:r w:rsidRPr="007909C9">
        <w:rPr>
          <w:sz w:val="16"/>
        </w:rPr>
        <w:t xml:space="preserve"> of </w:t>
      </w:r>
      <w:r w:rsidRPr="00043507">
        <w:rPr>
          <w:rStyle w:val="StyleBoldUnderline"/>
          <w:highlight w:val="green"/>
        </w:rPr>
        <w:t>that policy</w:t>
      </w:r>
      <w:r w:rsidRPr="007909C9">
        <w:rPr>
          <w:sz w:val="16"/>
        </w:rPr>
        <w:t>. At this moment</w:t>
      </w:r>
      <w:r w:rsidRPr="00E17093">
        <w:rPr>
          <w:rStyle w:val="StyleBoldUnderline"/>
        </w:rPr>
        <w:t xml:space="preserve">, there are </w:t>
      </w:r>
      <w:r w:rsidRPr="007909C9">
        <w:rPr>
          <w:rStyle w:val="StyleBoldUnderline"/>
          <w:sz w:val="12"/>
        </w:rPr>
        <w:t>¶</w:t>
      </w:r>
      <w:r w:rsidRPr="00E17093">
        <w:rPr>
          <w:rStyle w:val="StyleBoldUnderline"/>
          <w:sz w:val="12"/>
        </w:rPr>
        <w:t xml:space="preserve"> </w:t>
      </w:r>
      <w:r w:rsidRPr="00E17093">
        <w:rPr>
          <w:rStyle w:val="StyleBoldUnderline"/>
        </w:rPr>
        <w:t>very real policy challenges</w:t>
      </w:r>
      <w:r w:rsidRPr="007909C9">
        <w:rPr>
          <w:sz w:val="16"/>
        </w:rPr>
        <w:t xml:space="preserve"> not only in Iraq </w:t>
      </w:r>
      <w:r w:rsidRPr="00F0391F">
        <w:rPr>
          <w:sz w:val="16"/>
          <w:szCs w:val="16"/>
        </w:rPr>
        <w:t>¶</w:t>
      </w:r>
      <w:r w:rsidRPr="007909C9">
        <w:rPr>
          <w:sz w:val="16"/>
        </w:rPr>
        <w:t xml:space="preserve"> (where a critical vote approaches on the </w:t>
      </w:r>
      <w:r w:rsidRPr="00F0391F">
        <w:rPr>
          <w:sz w:val="16"/>
          <w:szCs w:val="16"/>
        </w:rPr>
        <w:t>¶</w:t>
      </w:r>
      <w:r w:rsidRPr="007909C9">
        <w:rPr>
          <w:sz w:val="16"/>
        </w:rPr>
        <w:t xml:space="preserve"> constitution) but in the former Soviet Union </w:t>
      </w:r>
      <w:r w:rsidRPr="00F0391F">
        <w:rPr>
          <w:sz w:val="16"/>
          <w:szCs w:val="16"/>
        </w:rPr>
        <w:t>¶</w:t>
      </w:r>
      <w:r w:rsidRPr="007909C9">
        <w:rPr>
          <w:sz w:val="16"/>
        </w:rPr>
        <w:t xml:space="preserve"> (where </w:t>
      </w:r>
      <w:r w:rsidRPr="00E17093">
        <w:rPr>
          <w:rStyle w:val="StyleBoldUnderline"/>
        </w:rPr>
        <w:t xml:space="preserve">Russia is making moves to reclaim control </w:t>
      </w:r>
      <w:r w:rsidRPr="007909C9">
        <w:rPr>
          <w:rStyle w:val="StyleBoldUnderline"/>
          <w:sz w:val="12"/>
        </w:rPr>
        <w:t>¶</w:t>
      </w:r>
      <w:r w:rsidRPr="00E17093">
        <w:rPr>
          <w:rStyle w:val="StyleBoldUnderline"/>
          <w:sz w:val="12"/>
        </w:rPr>
        <w:t xml:space="preserve"> </w:t>
      </w:r>
      <w:r w:rsidRPr="00E17093">
        <w:rPr>
          <w:rStyle w:val="StyleBoldUnderline"/>
        </w:rPr>
        <w:t>of its near-abroad) and China</w:t>
      </w:r>
      <w:r w:rsidRPr="007909C9">
        <w:rPr>
          <w:sz w:val="16"/>
        </w:rPr>
        <w:t xml:space="preserve"> -- </w:t>
      </w:r>
      <w:r w:rsidRPr="00E17093">
        <w:rPr>
          <w:rStyle w:val="StyleBoldUnderline"/>
        </w:rPr>
        <w:t xml:space="preserve">to name only a </w:t>
      </w:r>
      <w:r w:rsidRPr="007909C9">
        <w:rPr>
          <w:rStyle w:val="StyleBoldUnderline"/>
          <w:sz w:val="12"/>
        </w:rPr>
        <w:t>¶</w:t>
      </w:r>
      <w:r w:rsidRPr="00E17093">
        <w:rPr>
          <w:rStyle w:val="StyleBoldUnderline"/>
          <w:sz w:val="12"/>
        </w:rPr>
        <w:t xml:space="preserve"> </w:t>
      </w:r>
      <w:r w:rsidRPr="00E17093">
        <w:rPr>
          <w:rStyle w:val="StyleBoldUnderline"/>
        </w:rPr>
        <w:t xml:space="preserve">few areas where </w:t>
      </w:r>
      <w:r w:rsidRPr="00043507">
        <w:rPr>
          <w:rStyle w:val="Emphasis"/>
          <w:highlight w:val="green"/>
        </w:rPr>
        <w:t xml:space="preserve">the appearance of a weakened </w:t>
      </w:r>
      <w:r w:rsidRPr="00043507">
        <w:rPr>
          <w:rStyle w:val="Emphasis"/>
          <w:b w:val="0"/>
          <w:sz w:val="12"/>
          <w:highlight w:val="green"/>
        </w:rPr>
        <w:t>¶</w:t>
      </w:r>
      <w:r w:rsidRPr="00043507">
        <w:rPr>
          <w:rStyle w:val="Emphasis"/>
          <w:sz w:val="12"/>
          <w:highlight w:val="green"/>
        </w:rPr>
        <w:t xml:space="preserve"> </w:t>
      </w:r>
      <w:r w:rsidRPr="00043507">
        <w:rPr>
          <w:rStyle w:val="Emphasis"/>
          <w:highlight w:val="green"/>
        </w:rPr>
        <w:t>presidency</w:t>
      </w:r>
      <w:r w:rsidRPr="00043507">
        <w:rPr>
          <w:rStyle w:val="StyleBoldUnderline"/>
          <w:highlight w:val="green"/>
        </w:rPr>
        <w:t xml:space="preserve"> could have far-reaching implications</w:t>
      </w:r>
      <w:r w:rsidRPr="00E17093">
        <w:rPr>
          <w:rStyle w:val="StyleBoldUnderline"/>
        </w:rPr>
        <w:t xml:space="preserve"> </w:t>
      </w:r>
      <w:r w:rsidRPr="007909C9">
        <w:rPr>
          <w:rStyle w:val="StyleBoldUnderline"/>
          <w:sz w:val="12"/>
        </w:rPr>
        <w:t>¶</w:t>
      </w:r>
      <w:r w:rsidRPr="00E17093">
        <w:rPr>
          <w:rStyle w:val="StyleBoldUnderline"/>
          <w:sz w:val="12"/>
        </w:rPr>
        <w:t xml:space="preserve"> </w:t>
      </w:r>
      <w:r w:rsidRPr="00E17093">
        <w:rPr>
          <w:rStyle w:val="StyleBoldUnderline"/>
        </w:rPr>
        <w:t>for the United States.</w:t>
      </w:r>
      <w:r w:rsidRPr="007909C9">
        <w:rPr>
          <w:sz w:val="16"/>
        </w:rPr>
        <w:t xml:space="preserve"> Therefore, </w:t>
      </w:r>
      <w:r w:rsidRPr="00E17093">
        <w:rPr>
          <w:rStyle w:val="StyleBoldUnderline"/>
        </w:rPr>
        <w:t xml:space="preserve">the political </w:t>
      </w:r>
      <w:r w:rsidRPr="007909C9">
        <w:rPr>
          <w:rStyle w:val="StyleBoldUnderline"/>
          <w:sz w:val="12"/>
        </w:rPr>
        <w:t>¶</w:t>
      </w:r>
      <w:r w:rsidRPr="00E17093">
        <w:rPr>
          <w:rStyle w:val="StyleBoldUnderline"/>
          <w:sz w:val="12"/>
        </w:rPr>
        <w:t xml:space="preserve"> </w:t>
      </w:r>
      <w:r w:rsidRPr="00E17093">
        <w:rPr>
          <w:rStyle w:val="StyleBoldUnderline"/>
        </w:rPr>
        <w:t xml:space="preserve">condition of the </w:t>
      </w:r>
      <w:r w:rsidRPr="007909C9">
        <w:rPr>
          <w:sz w:val="16"/>
        </w:rPr>
        <w:t xml:space="preserve">Bush </w:t>
      </w:r>
      <w:r w:rsidRPr="00E17093">
        <w:rPr>
          <w:rStyle w:val="StyleBoldUnderline"/>
        </w:rPr>
        <w:t xml:space="preserve">administration has a </w:t>
      </w:r>
      <w:r w:rsidRPr="00E17093">
        <w:rPr>
          <w:rStyle w:val="Emphasis"/>
        </w:rPr>
        <w:t xml:space="preserve">direct impact </w:t>
      </w:r>
      <w:r w:rsidRPr="00264FA0">
        <w:rPr>
          <w:rStyle w:val="Emphasis"/>
          <w:highlight w:val="green"/>
        </w:rPr>
        <w:t>on geopolitics</w:t>
      </w:r>
      <w:r w:rsidRPr="007909C9">
        <w:rPr>
          <w:sz w:val="16"/>
        </w:rPr>
        <w:t>.</w:t>
      </w:r>
      <w:r w:rsidRPr="00F0391F">
        <w:rPr>
          <w:sz w:val="16"/>
          <w:szCs w:val="16"/>
        </w:rPr>
        <w:t>¶</w:t>
      </w:r>
      <w:r w:rsidRPr="007909C9">
        <w:rPr>
          <w:sz w:val="16"/>
        </w:rPr>
        <w:t xml:space="preserve"> In the immediate aftermath of Hurricane Katrina, </w:t>
      </w:r>
      <w:r w:rsidRPr="00F0391F">
        <w:rPr>
          <w:sz w:val="16"/>
          <w:szCs w:val="16"/>
        </w:rPr>
        <w:t>¶</w:t>
      </w:r>
      <w:r w:rsidRPr="007909C9">
        <w:rPr>
          <w:sz w:val="16"/>
        </w:rPr>
        <w:t xml:space="preserve"> the fundamental issue at stake for George W. Bush </w:t>
      </w:r>
      <w:r w:rsidRPr="00F0391F">
        <w:rPr>
          <w:sz w:val="16"/>
          <w:szCs w:val="16"/>
        </w:rPr>
        <w:t>¶</w:t>
      </w:r>
      <w:r w:rsidRPr="007909C9">
        <w:rPr>
          <w:sz w:val="16"/>
        </w:rPr>
        <w:t xml:space="preserve"> was whether the economic fallout from the storm </w:t>
      </w:r>
      <w:r w:rsidRPr="00F0391F">
        <w:rPr>
          <w:sz w:val="16"/>
          <w:szCs w:val="16"/>
        </w:rPr>
        <w:t>¶</w:t>
      </w:r>
      <w:r w:rsidRPr="007909C9">
        <w:rPr>
          <w:sz w:val="16"/>
        </w:rPr>
        <w:t xml:space="preserve"> -- and the political savaging he experienced over </w:t>
      </w:r>
      <w:r w:rsidRPr="00F0391F">
        <w:rPr>
          <w:sz w:val="16"/>
          <w:szCs w:val="16"/>
        </w:rPr>
        <w:t>¶</w:t>
      </w:r>
      <w:r w:rsidRPr="007909C9">
        <w:rPr>
          <w:sz w:val="16"/>
        </w:rPr>
        <w:t xml:space="preserve"> response efforts -- would hurt him so badly that, </w:t>
      </w:r>
      <w:r w:rsidRPr="00F0391F">
        <w:rPr>
          <w:sz w:val="16"/>
          <w:szCs w:val="16"/>
        </w:rPr>
        <w:t>¶</w:t>
      </w:r>
      <w:r w:rsidRPr="007909C9">
        <w:rPr>
          <w:sz w:val="16"/>
        </w:rPr>
        <w:t xml:space="preserve"> in due course, his support would erode to the </w:t>
      </w:r>
      <w:r w:rsidRPr="00F0391F">
        <w:rPr>
          <w:sz w:val="16"/>
          <w:szCs w:val="16"/>
        </w:rPr>
        <w:t>¶</w:t>
      </w:r>
      <w:r w:rsidRPr="007909C9">
        <w:rPr>
          <w:sz w:val="16"/>
        </w:rPr>
        <w:t xml:space="preserve"> degree that he no longer would be able to govern </w:t>
      </w:r>
      <w:r w:rsidRPr="00F0391F">
        <w:rPr>
          <w:sz w:val="16"/>
          <w:szCs w:val="16"/>
        </w:rPr>
        <w:t>¶</w:t>
      </w:r>
      <w:r w:rsidRPr="007909C9">
        <w:rPr>
          <w:sz w:val="16"/>
        </w:rPr>
        <w:t xml:space="preserve"> effectively. </w:t>
      </w:r>
      <w:r w:rsidRPr="00043507">
        <w:rPr>
          <w:rStyle w:val="StyleBoldUnderline"/>
          <w:highlight w:val="green"/>
        </w:rPr>
        <w:t>In the context of foreign policy, ¶ this would mean that he no longer would be able ¶ to make decisive moves because of</w:t>
      </w:r>
      <w:r w:rsidRPr="007909C9">
        <w:rPr>
          <w:sz w:val="16"/>
        </w:rPr>
        <w:t xml:space="preserve"> severe </w:t>
      </w:r>
      <w:r w:rsidRPr="00F0391F">
        <w:rPr>
          <w:sz w:val="16"/>
          <w:szCs w:val="16"/>
        </w:rPr>
        <w:t>¶</w:t>
      </w:r>
      <w:r w:rsidRPr="007909C9">
        <w:rPr>
          <w:sz w:val="16"/>
        </w:rPr>
        <w:t xml:space="preserve"> </w:t>
      </w:r>
      <w:r w:rsidRPr="00043507">
        <w:rPr>
          <w:rStyle w:val="StyleBoldUnderline"/>
          <w:highlight w:val="green"/>
        </w:rPr>
        <w:t>preoccupation with domestic problems and lack of ¶ political support</w:t>
      </w:r>
      <w:r w:rsidRPr="007909C9">
        <w:rPr>
          <w:sz w:val="16"/>
        </w:rPr>
        <w:t xml:space="preserve">. </w:t>
      </w:r>
      <w:r w:rsidRPr="00E17093">
        <w:rPr>
          <w:rStyle w:val="StyleBoldUnderline"/>
        </w:rPr>
        <w:t xml:space="preserve">Such things have happened </w:t>
      </w:r>
      <w:r w:rsidRPr="007909C9">
        <w:rPr>
          <w:rStyle w:val="StyleBoldUnderline"/>
          <w:sz w:val="12"/>
        </w:rPr>
        <w:t>¶</w:t>
      </w:r>
      <w:r w:rsidRPr="00E17093">
        <w:rPr>
          <w:rStyle w:val="StyleBoldUnderline"/>
          <w:sz w:val="12"/>
        </w:rPr>
        <w:t xml:space="preserve"> </w:t>
      </w:r>
      <w:r w:rsidRPr="00E17093">
        <w:rPr>
          <w:rStyle w:val="StyleBoldUnderline"/>
        </w:rPr>
        <w:t>before: For example</w:t>
      </w:r>
      <w:r w:rsidRPr="007909C9">
        <w:rPr>
          <w:sz w:val="16"/>
        </w:rPr>
        <w:t xml:space="preserve">, Richard </w:t>
      </w:r>
      <w:r w:rsidRPr="00E17093">
        <w:rPr>
          <w:rStyle w:val="StyleBoldUnderline"/>
        </w:rPr>
        <w:t>Nixon -- and</w:t>
      </w:r>
      <w:r w:rsidRPr="007909C9">
        <w:rPr>
          <w:sz w:val="16"/>
        </w:rPr>
        <w:t xml:space="preserve"> his </w:t>
      </w:r>
      <w:r w:rsidRPr="00F0391F">
        <w:rPr>
          <w:sz w:val="16"/>
          <w:szCs w:val="16"/>
        </w:rPr>
        <w:t>¶</w:t>
      </w:r>
      <w:r w:rsidRPr="007909C9">
        <w:rPr>
          <w:sz w:val="16"/>
        </w:rPr>
        <w:t xml:space="preserve"> successor, Gerald </w:t>
      </w:r>
      <w:r w:rsidRPr="00E17093">
        <w:rPr>
          <w:rStyle w:val="StyleBoldUnderline"/>
        </w:rPr>
        <w:t xml:space="preserve">Ford -- lost the ability to </w:t>
      </w:r>
      <w:r w:rsidRPr="007909C9">
        <w:rPr>
          <w:rStyle w:val="StyleBoldUnderline"/>
          <w:sz w:val="12"/>
        </w:rPr>
        <w:t>¶</w:t>
      </w:r>
      <w:r w:rsidRPr="00E17093">
        <w:rPr>
          <w:rStyle w:val="StyleBoldUnderline"/>
          <w:sz w:val="12"/>
        </w:rPr>
        <w:t xml:space="preserve"> </w:t>
      </w:r>
      <w:r w:rsidRPr="00E17093">
        <w:rPr>
          <w:rStyle w:val="StyleBoldUnderline"/>
        </w:rPr>
        <w:t>respond to North Vietnam because of Watergate</w:t>
      </w:r>
      <w:r w:rsidRPr="007909C9">
        <w:rPr>
          <w:sz w:val="16"/>
        </w:rPr>
        <w:t xml:space="preserve">. </w:t>
      </w:r>
      <w:r w:rsidRPr="00F0391F">
        <w:rPr>
          <w:sz w:val="16"/>
          <w:szCs w:val="16"/>
        </w:rPr>
        <w:t>¶</w:t>
      </w:r>
      <w:r w:rsidRPr="007909C9">
        <w:rPr>
          <w:sz w:val="16"/>
        </w:rPr>
        <w:t xml:space="preserve"> Lyndon </w:t>
      </w:r>
      <w:r w:rsidRPr="00E17093">
        <w:rPr>
          <w:rStyle w:val="StyleBoldUnderline"/>
        </w:rPr>
        <w:t>Johnson,</w:t>
      </w:r>
      <w:r w:rsidRPr="007909C9">
        <w:rPr>
          <w:sz w:val="16"/>
        </w:rPr>
        <w:t xml:space="preserve"> his support crumbling</w:t>
      </w:r>
      <w:r w:rsidRPr="00E17093">
        <w:rPr>
          <w:rStyle w:val="StyleBoldUnderline"/>
        </w:rPr>
        <w:t xml:space="preserve">, became </w:t>
      </w:r>
      <w:r w:rsidRPr="007909C9">
        <w:rPr>
          <w:rStyle w:val="StyleBoldUnderline"/>
          <w:sz w:val="12"/>
        </w:rPr>
        <w:t>¶</w:t>
      </w:r>
      <w:r w:rsidRPr="00E17093">
        <w:rPr>
          <w:rStyle w:val="StyleBoldUnderline"/>
          <w:sz w:val="12"/>
        </w:rPr>
        <w:t xml:space="preserve"> </w:t>
      </w:r>
      <w:r w:rsidRPr="00E17093">
        <w:rPr>
          <w:rStyle w:val="StyleBoldUnderline"/>
        </w:rPr>
        <w:t>paralyzed while waiting for his term to end</w:t>
      </w:r>
      <w:r w:rsidRPr="007909C9">
        <w:rPr>
          <w:sz w:val="16"/>
        </w:rPr>
        <w:t xml:space="preserve">. If </w:t>
      </w:r>
      <w:r w:rsidRPr="00F0391F">
        <w:rPr>
          <w:sz w:val="16"/>
          <w:szCs w:val="16"/>
        </w:rPr>
        <w:t>¶</w:t>
      </w:r>
      <w:r w:rsidRPr="007909C9">
        <w:rPr>
          <w:sz w:val="16"/>
        </w:rPr>
        <w:t xml:space="preserve"> such an extremity were to become the case for the </w:t>
      </w:r>
      <w:r w:rsidRPr="00F0391F">
        <w:rPr>
          <w:sz w:val="16"/>
          <w:szCs w:val="16"/>
        </w:rPr>
        <w:t>¶</w:t>
      </w:r>
      <w:r w:rsidRPr="007909C9">
        <w:rPr>
          <w:sz w:val="16"/>
        </w:rPr>
        <w:t xml:space="preserve"> Bush presidency, it would mean -- as an example </w:t>
      </w:r>
      <w:r w:rsidRPr="00F0391F">
        <w:rPr>
          <w:sz w:val="16"/>
          <w:szCs w:val="16"/>
        </w:rPr>
        <w:t>¶</w:t>
      </w:r>
      <w:r w:rsidRPr="007909C9">
        <w:rPr>
          <w:sz w:val="16"/>
        </w:rPr>
        <w:t xml:space="preserve"> -- that Bush would lose the ability to </w:t>
      </w:r>
      <w:r w:rsidRPr="00F0391F">
        <w:rPr>
          <w:sz w:val="16"/>
          <w:szCs w:val="16"/>
        </w:rPr>
        <w:t>¶</w:t>
      </w:r>
      <w:r w:rsidRPr="007909C9">
        <w:rPr>
          <w:sz w:val="16"/>
        </w:rPr>
        <w:t xml:space="preserve"> unilaterally decide strategy in Iraq. </w:t>
      </w:r>
      <w:r w:rsidRPr="00E17093">
        <w:rPr>
          <w:rStyle w:val="StyleBoldUnderline"/>
        </w:rPr>
        <w:t xml:space="preserve">Therefore, </w:t>
      </w:r>
      <w:r w:rsidRPr="007909C9">
        <w:rPr>
          <w:rStyle w:val="StyleBoldUnderline"/>
          <w:sz w:val="12"/>
        </w:rPr>
        <w:t>¶</w:t>
      </w:r>
      <w:r w:rsidRPr="00E17093">
        <w:rPr>
          <w:rStyle w:val="StyleBoldUnderline"/>
          <w:sz w:val="12"/>
        </w:rPr>
        <w:t xml:space="preserve"> </w:t>
      </w:r>
      <w:r w:rsidRPr="00E17093">
        <w:rPr>
          <w:rStyle w:val="StyleBoldUnderline"/>
        </w:rPr>
        <w:t>understanding the president's political condition is critical</w:t>
      </w:r>
      <w:r w:rsidRPr="007909C9">
        <w:rPr>
          <w:sz w:val="16"/>
        </w:rPr>
        <w:t>.</w:t>
      </w:r>
    </w:p>
    <w:p w:rsidR="00C84328" w:rsidRDefault="00C84328" w:rsidP="00C84328">
      <w:pPr>
        <w:pStyle w:val="Heading2"/>
      </w:pPr>
      <w:r>
        <w:t>Nuts/bolts</w:t>
      </w:r>
    </w:p>
    <w:p w:rsidR="00C84328" w:rsidRDefault="00A065C4" w:rsidP="00C84328">
      <w:pPr>
        <w:pStyle w:val="Heading3"/>
      </w:pPr>
      <w:r>
        <w:t>A2</w:t>
      </w:r>
      <w:r w:rsidR="00C84328">
        <w:t xml:space="preserve"> Hirsch</w:t>
      </w:r>
    </w:p>
    <w:p w:rsidR="00C84328" w:rsidRPr="00B56C30" w:rsidRDefault="00C84328" w:rsidP="00C84328">
      <w:pPr>
        <w:pStyle w:val="Heading4"/>
      </w:pPr>
      <w:r w:rsidRPr="00465E7B">
        <w:rPr>
          <w:u w:val="single"/>
        </w:rPr>
        <w:t>Sequencing</w:t>
      </w:r>
      <w:r>
        <w:t xml:space="preserve"> –</w:t>
      </w:r>
      <w:r w:rsidRPr="00B56C30">
        <w:t xml:space="preserve"> </w:t>
      </w:r>
      <w:r>
        <w:t>u</w:t>
      </w:r>
      <w:r w:rsidRPr="00B56C30">
        <w:t xml:space="preserve">npopular policies ruin the agenda– Obama’s entire first term proves </w:t>
      </w:r>
    </w:p>
    <w:p w:rsidR="00C84328" w:rsidRDefault="00C84328" w:rsidP="00C84328">
      <w:r w:rsidRPr="006961F6">
        <w:rPr>
          <w:rStyle w:val="StyleStyleBold12pt"/>
        </w:rPr>
        <w:t>Hirsh, 2/7</w:t>
      </w:r>
      <w:r>
        <w:t xml:space="preserve"> --- Chief correspondent (2/7/2013, Michael, “There’s No Such Thing as Political Capital; The idea of political capital—or mandates, or momentum—is so poorly defined that presidents and pundits often get it wrong,” </w:t>
      </w:r>
      <w:hyperlink r:id="rId36" w:history="1">
        <w:r w:rsidRPr="00F177C6">
          <w:rPr>
            <w:rStyle w:val="Hyperlink"/>
          </w:rPr>
          <w:t>http://www.nationaljournal.com/magazine/there-s-no-such-thing-as-political-capital-20130207)</w:t>
        </w:r>
      </w:hyperlink>
      <w:r>
        <w:t>)</w:t>
      </w:r>
    </w:p>
    <w:p w:rsidR="00C84328" w:rsidRDefault="00C84328" w:rsidP="00C84328"/>
    <w:p w:rsidR="00C84328" w:rsidRPr="00DD45DA" w:rsidRDefault="00C84328" w:rsidP="00C84328">
      <w:pPr>
        <w:rPr>
          <w:sz w:val="16"/>
        </w:rPr>
      </w:pPr>
      <w:r w:rsidRPr="00B56C30">
        <w:rPr>
          <w:sz w:val="16"/>
        </w:rPr>
        <w:t>.</w:t>
      </w:r>
      <w:r w:rsidRPr="00F0391F">
        <w:rPr>
          <w:sz w:val="16"/>
          <w:szCs w:val="16"/>
        </w:rPr>
        <w:t>¶</w:t>
      </w:r>
      <w:r w:rsidRPr="00B56C30">
        <w:rPr>
          <w:sz w:val="16"/>
        </w:rPr>
        <w:t xml:space="preserve"> THE REAL LIMITS ON POWER</w:t>
      </w:r>
      <w:r w:rsidRPr="00F0391F">
        <w:rPr>
          <w:sz w:val="16"/>
          <w:szCs w:val="16"/>
        </w:rPr>
        <w:t>¶</w:t>
      </w:r>
      <w:r w:rsidRPr="00B56C30">
        <w:rPr>
          <w:sz w:val="16"/>
        </w:rPr>
        <w:t xml:space="preserve"> </w:t>
      </w:r>
      <w:r w:rsidRPr="008747E9">
        <w:rPr>
          <w:rStyle w:val="StyleBoldUnderline"/>
          <w:highlight w:val="green"/>
        </w:rPr>
        <w:t>Presidents are limited in</w:t>
      </w:r>
      <w:r w:rsidRPr="00B56C30">
        <w:rPr>
          <w:rStyle w:val="StyleBoldUnderline"/>
        </w:rPr>
        <w:t xml:space="preserve"> what they can do by </w:t>
      </w:r>
      <w:r w:rsidRPr="008747E9">
        <w:rPr>
          <w:rStyle w:val="StyleBoldUnderline"/>
          <w:highlight w:val="green"/>
        </w:rPr>
        <w:t>time and attention</w:t>
      </w:r>
      <w:r w:rsidRPr="00B56C30">
        <w:rPr>
          <w:rStyle w:val="StyleBoldUnderline"/>
        </w:rPr>
        <w:t xml:space="preserve"> span,</w:t>
      </w:r>
      <w:r w:rsidRPr="00B56C30">
        <w:rPr>
          <w:sz w:val="16"/>
        </w:rPr>
        <w:t xml:space="preserve"> of course, just as much as they are by electoral balances in the House and Senate. But this, too, has nothing to do with political capital. Another well-worn meme of recent years was that Obama used up too much political capital passing the </w:t>
      </w:r>
      <w:r w:rsidRPr="008747E9">
        <w:rPr>
          <w:rStyle w:val="StyleBoldUnderline"/>
          <w:highlight w:val="green"/>
        </w:rPr>
        <w:t>health care</w:t>
      </w:r>
      <w:r w:rsidRPr="00B56C30">
        <w:rPr>
          <w:sz w:val="16"/>
        </w:rPr>
        <w:t xml:space="preserve"> law in his first term. But </w:t>
      </w:r>
      <w:r w:rsidRPr="00B56C30">
        <w:rPr>
          <w:rStyle w:val="StyleBoldUnderline"/>
        </w:rPr>
        <w:t xml:space="preserve">the real problem was that </w:t>
      </w:r>
      <w:r w:rsidRPr="00B56C30">
        <w:rPr>
          <w:rStyle w:val="Emphasis"/>
        </w:rPr>
        <w:t xml:space="preserve">the plan </w:t>
      </w:r>
      <w:r w:rsidRPr="008747E9">
        <w:rPr>
          <w:rStyle w:val="Emphasis"/>
          <w:highlight w:val="green"/>
        </w:rPr>
        <w:t>was unpopular</w:t>
      </w:r>
      <w:r w:rsidRPr="00B56C30">
        <w:rPr>
          <w:sz w:val="16"/>
        </w:rP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w:t>
      </w:r>
      <w:r w:rsidRPr="008747E9">
        <w:rPr>
          <w:rStyle w:val="StyleBoldUnderline"/>
          <w:highlight w:val="green"/>
        </w:rPr>
        <w:t>So was</w:t>
      </w:r>
      <w:r w:rsidRPr="00B56C30">
        <w:rPr>
          <w:rStyle w:val="StyleBoldUnderline"/>
        </w:rPr>
        <w:t xml:space="preserve"> the idea of another </w:t>
      </w:r>
      <w:r w:rsidRPr="008747E9">
        <w:rPr>
          <w:rStyle w:val="StyleBoldUnderline"/>
          <w:highlight w:val="green"/>
        </w:rPr>
        <w:t>economic stimulus</w:t>
      </w:r>
      <w:r w:rsidRPr="00B56C30">
        <w:rPr>
          <w:rStyle w:val="StyleBoldUnderline"/>
        </w:rPr>
        <w:t xml:space="preserve">. Cue the tea party and </w:t>
      </w:r>
      <w:r w:rsidRPr="008747E9">
        <w:rPr>
          <w:rStyle w:val="StyleBoldUnderline"/>
          <w:highlight w:val="green"/>
        </w:rPr>
        <w:t xml:space="preserve">what ensued: two </w:t>
      </w:r>
      <w:r w:rsidRPr="008747E9">
        <w:rPr>
          <w:rStyle w:val="Emphasis"/>
          <w:highlight w:val="green"/>
        </w:rPr>
        <w:t>titanic fights</w:t>
      </w:r>
      <w:r w:rsidRPr="00B56C30">
        <w:rPr>
          <w:rStyle w:val="StyleBoldUnderline"/>
        </w:rPr>
        <w:t xml:space="preserve"> over the debt ceiling</w:t>
      </w:r>
      <w:r w:rsidRPr="00B56C30">
        <w:rPr>
          <w:sz w:val="16"/>
        </w:rPr>
        <w:t xml:space="preserve">. </w:t>
      </w:r>
      <w:r w:rsidRPr="008747E9">
        <w:rPr>
          <w:rStyle w:val="StyleBoldUnderline"/>
          <w:highlight w:val="green"/>
        </w:rPr>
        <w:t>Obama</w:t>
      </w:r>
      <w:r w:rsidRPr="00B56C30">
        <w:rPr>
          <w:sz w:val="16"/>
        </w:rPr>
        <w:t xml:space="preserve">, like Bush, </w:t>
      </w:r>
      <w:r w:rsidRPr="00B56C30">
        <w:rPr>
          <w:rStyle w:val="StyleBoldUnderline"/>
        </w:rPr>
        <w:t xml:space="preserve">had </w:t>
      </w:r>
      <w:r w:rsidRPr="008747E9">
        <w:rPr>
          <w:rStyle w:val="StyleBoldUnderline"/>
          <w:highlight w:val="green"/>
        </w:rPr>
        <w:t>settled on pushing an issue</w:t>
      </w:r>
      <w:r w:rsidRPr="00B56C30">
        <w:rPr>
          <w:rStyle w:val="StyleBoldUnderline"/>
        </w:rPr>
        <w:t xml:space="preserve"> that was </w:t>
      </w:r>
      <w:r w:rsidRPr="008747E9">
        <w:rPr>
          <w:rStyle w:val="Emphasis"/>
          <w:highlight w:val="green"/>
        </w:rPr>
        <w:t>out of sync with the country’s mood</w:t>
      </w:r>
      <w:r w:rsidRPr="00B56C30">
        <w:rPr>
          <w:sz w:val="16"/>
        </w:rPr>
        <w:t>.</w:t>
      </w:r>
      <w:r w:rsidRPr="00F0391F">
        <w:rPr>
          <w:sz w:val="16"/>
          <w:szCs w:val="16"/>
        </w:rPr>
        <w:t>¶</w:t>
      </w:r>
      <w:r w:rsidRPr="00B56C30">
        <w:rPr>
          <w:sz w:val="16"/>
        </w:rPr>
        <w:t xml:space="preserve"> Unlike Bush, Obama did ultimately get his idea passed. But the bigger political problem with </w:t>
      </w:r>
      <w:r w:rsidRPr="008747E9">
        <w:rPr>
          <w:rStyle w:val="Emphasis"/>
          <w:highlight w:val="green"/>
        </w:rPr>
        <w:t>health care</w:t>
      </w:r>
      <w:r w:rsidRPr="00B56C30">
        <w:rPr>
          <w:sz w:val="16"/>
        </w:rPr>
        <w:t xml:space="preserve"> reform was that it </w:t>
      </w:r>
      <w:r w:rsidRPr="008747E9">
        <w:rPr>
          <w:rStyle w:val="Emphasis"/>
          <w:highlight w:val="green"/>
        </w:rPr>
        <w:t>distracted</w:t>
      </w:r>
      <w:r w:rsidRPr="00B56C30">
        <w:rPr>
          <w:rStyle w:val="Emphasis"/>
        </w:rPr>
        <w:t xml:space="preserve"> the government’s </w:t>
      </w:r>
      <w:r w:rsidRPr="008747E9">
        <w:rPr>
          <w:rStyle w:val="Emphasis"/>
          <w:highlight w:val="green"/>
        </w:rPr>
        <w:t>attention from other issues</w:t>
      </w:r>
      <w:r w:rsidRPr="00B56C30">
        <w:rPr>
          <w:sz w:val="16"/>
        </w:rPr>
        <w:t xml:space="preserve">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B56C30">
        <w:rPr>
          <w:rStyle w:val="Emphasis"/>
        </w:rPr>
        <w:t xml:space="preserve">Health care was </w:t>
      </w:r>
      <w:r w:rsidRPr="008747E9">
        <w:rPr>
          <w:rStyle w:val="Emphasis"/>
          <w:highlight w:val="green"/>
        </w:rPr>
        <w:t>sucking</w:t>
      </w:r>
      <w:r w:rsidRPr="00B56C30">
        <w:rPr>
          <w:rStyle w:val="Emphasis"/>
        </w:rPr>
        <w:t xml:space="preserve"> all the </w:t>
      </w:r>
      <w:r w:rsidRPr="008747E9">
        <w:rPr>
          <w:rStyle w:val="Emphasis"/>
          <w:highlight w:val="green"/>
        </w:rPr>
        <w:t>oxygen out of the room</w:t>
      </w:r>
      <w:r w:rsidRPr="00B56C30">
        <w:rPr>
          <w:rStyle w:val="Emphasis"/>
        </w:rPr>
        <w:t xml:space="preserve">, </w:t>
      </w:r>
      <w:r w:rsidRPr="00B56C30">
        <w:rPr>
          <w:sz w:val="16"/>
        </w:rPr>
        <w:t>the aides said.</w:t>
      </w:r>
    </w:p>
    <w:p w:rsidR="00C84328" w:rsidRDefault="00C84328" w:rsidP="00C84328">
      <w:pPr>
        <w:pStyle w:val="Heading4"/>
      </w:pPr>
      <w:r>
        <w:t xml:space="preserve">Hirsch concedes PC matters </w:t>
      </w:r>
    </w:p>
    <w:p w:rsidR="00C84328" w:rsidRDefault="00C84328" w:rsidP="00C84328">
      <w:r w:rsidRPr="006961F6">
        <w:rPr>
          <w:rStyle w:val="StyleStyleBold12pt"/>
        </w:rPr>
        <w:t>Hirsh, 2/7</w:t>
      </w:r>
      <w:r>
        <w:t xml:space="preserve"> --- Chief correspondent (2/7/2013, Michael, “There’s No Such Thing as Political Capital; The idea of political capital—or mandates, or momentum—is so poorly defined that presidents and pundits often get it wrong,” </w:t>
      </w:r>
      <w:hyperlink r:id="rId37" w:history="1">
        <w:r w:rsidRPr="00F177C6">
          <w:rPr>
            <w:rStyle w:val="Hyperlink"/>
          </w:rPr>
          <w:t>http://www.nationaljournal.com/magazine/there-s-no-such-thing-as-political-capital-20130207)</w:t>
        </w:r>
      </w:hyperlink>
      <w:r>
        <w:t>)</w:t>
      </w:r>
    </w:p>
    <w:p w:rsidR="00C84328" w:rsidRPr="00DE79C5" w:rsidRDefault="00C84328" w:rsidP="00C84328"/>
    <w:p w:rsidR="00C84328" w:rsidRDefault="00C84328" w:rsidP="00C84328">
      <w:r w:rsidRPr="008747E9">
        <w:rPr>
          <w:rStyle w:val="StyleBoldUnderline"/>
          <w:highlight w:val="green"/>
        </w:rPr>
        <w:t>The point is not that “political capital” is</w:t>
      </w:r>
      <w:r>
        <w:t xml:space="preserve"> a </w:t>
      </w:r>
      <w:r w:rsidRPr="008747E9">
        <w:rPr>
          <w:rStyle w:val="StyleBoldUnderline"/>
          <w:highlight w:val="green"/>
        </w:rPr>
        <w:t>meaningless</w:t>
      </w:r>
      <w:r>
        <w:t xml:space="preserve"> term. </w:t>
      </w:r>
      <w:r w:rsidRPr="008747E9">
        <w:rPr>
          <w:rStyle w:val="StyleBoldUnderline"/>
          <w:highlight w:val="green"/>
        </w:rPr>
        <w:t>Often it is a synonym for</w:t>
      </w:r>
      <w:r>
        <w:t xml:space="preserve"> “mandate” or “</w:t>
      </w:r>
      <w:r w:rsidRPr="008747E9">
        <w:rPr>
          <w:rStyle w:val="StyleBoldUnderline"/>
          <w:highlight w:val="green"/>
        </w:rPr>
        <w:t>momentum” in the aftermath of a decisive election</w:t>
      </w:r>
      <w:r>
        <w:t xml:space="preserve">—and just about every politician ever elected has tried to claim more of a mandate than he actually has. Certainly, Obama can say that because he was elected and Romney wasn’t, he has a better claim on the country’s mood and direction. Many </w:t>
      </w:r>
      <w:r w:rsidRPr="008747E9">
        <w:rPr>
          <w:rStyle w:val="StyleBoldUnderline"/>
          <w:highlight w:val="green"/>
        </w:rPr>
        <w:t>pundits</w:t>
      </w:r>
      <w:r w:rsidRPr="00DE79C5">
        <w:rPr>
          <w:rStyle w:val="StyleBoldUnderline"/>
        </w:rPr>
        <w:t xml:space="preserve"> still </w:t>
      </w:r>
      <w:r w:rsidRPr="008747E9">
        <w:rPr>
          <w:rStyle w:val="StyleBoldUnderline"/>
          <w:highlight w:val="green"/>
        </w:rPr>
        <w:t>defend political capital as a useful metaphor at least</w:t>
      </w:r>
      <w:r w:rsidRPr="008747E9">
        <w:rPr>
          <w:highlight w:val="green"/>
        </w:rPr>
        <w:t>. “</w:t>
      </w:r>
      <w:r w:rsidRPr="008747E9">
        <w:rPr>
          <w:rStyle w:val="StyleBoldUnderline"/>
          <w:highlight w:val="green"/>
        </w:rPr>
        <w:t>It’s</w:t>
      </w:r>
      <w:r w:rsidRPr="00DE79C5">
        <w:rPr>
          <w:rStyle w:val="StyleBoldUnderline"/>
        </w:rPr>
        <w:t xml:space="preserve"> an </w:t>
      </w:r>
      <w:r w:rsidRPr="008747E9">
        <w:rPr>
          <w:rStyle w:val="StyleBoldUnderline"/>
          <w:highlight w:val="green"/>
        </w:rPr>
        <w:t>unquantifiable but meaningful</w:t>
      </w:r>
      <w:r w:rsidRPr="00DE79C5">
        <w:rPr>
          <w:rStyle w:val="StyleBoldUnderline"/>
        </w:rPr>
        <w:t xml:space="preserve"> concept,” </w:t>
      </w:r>
      <w:r w:rsidRPr="008747E9">
        <w:rPr>
          <w:rStyle w:val="StyleBoldUnderline"/>
          <w:highlight w:val="green"/>
        </w:rPr>
        <w:t>says</w:t>
      </w:r>
      <w:r>
        <w:t xml:space="preserve"> Norman </w:t>
      </w:r>
      <w:r w:rsidRPr="008747E9">
        <w:rPr>
          <w:rStyle w:val="StyleBoldUnderline"/>
          <w:highlight w:val="green"/>
        </w:rPr>
        <w:t>Ornstein</w:t>
      </w:r>
      <w:r>
        <w:t xml:space="preserve"> of the American Enterprise Institute. “</w:t>
      </w:r>
      <w:r w:rsidRPr="00DE79C5">
        <w:rPr>
          <w:rStyle w:val="StyleBoldUnderline"/>
        </w:rPr>
        <w:t>You can’t</w:t>
      </w:r>
      <w:r>
        <w:t xml:space="preserve"> really look at a president and </w:t>
      </w:r>
      <w:r w:rsidRPr="00DE79C5">
        <w:rPr>
          <w:rStyle w:val="StyleBoldUnderline"/>
        </w:rPr>
        <w:t xml:space="preserve">say he’s got 37 ounces of political capital. But the fact is, </w:t>
      </w:r>
      <w:r w:rsidRPr="008747E9">
        <w:rPr>
          <w:rStyle w:val="StyleBoldUnderline"/>
          <w:highlight w:val="green"/>
        </w:rPr>
        <w:t>it’s a concept that matters, if you have</w:t>
      </w:r>
      <w:r>
        <w:t xml:space="preserve"> popularity and some </w:t>
      </w:r>
      <w:r w:rsidRPr="008747E9">
        <w:rPr>
          <w:rStyle w:val="StyleBoldUnderline"/>
          <w:highlight w:val="green"/>
        </w:rPr>
        <w:t>momentum</w:t>
      </w:r>
      <w:r w:rsidRPr="00DE79C5">
        <w:rPr>
          <w:rStyle w:val="StyleBoldUnderline"/>
        </w:rPr>
        <w:t xml:space="preserve"> on your side</w:t>
      </w:r>
      <w:r>
        <w:t xml:space="preserve">.” </w:t>
      </w:r>
    </w:p>
    <w:p w:rsidR="00C84328" w:rsidRPr="00F66540" w:rsidRDefault="00C84328" w:rsidP="00C84328"/>
    <w:p w:rsidR="00C84328" w:rsidRDefault="00A065C4" w:rsidP="00C84328">
      <w:pPr>
        <w:pStyle w:val="Heading3"/>
      </w:pPr>
      <w:r>
        <w:t>A2</w:t>
      </w:r>
      <w:r w:rsidR="00C84328">
        <w:t xml:space="preserve"> No Spillover </w:t>
      </w:r>
    </w:p>
    <w:p w:rsidR="00C84328" w:rsidRPr="000F101F" w:rsidRDefault="00C84328" w:rsidP="00C84328">
      <w:pPr>
        <w:pStyle w:val="Heading4"/>
        <w:rPr>
          <w:rFonts w:asciiTheme="minorHAnsi" w:eastAsia="Calibri" w:hAnsiTheme="minorHAnsi"/>
        </w:rPr>
      </w:pPr>
      <w:r w:rsidRPr="000F101F">
        <w:rPr>
          <w:rFonts w:asciiTheme="minorHAnsi" w:eastAsia="Calibri" w:hAnsiTheme="minorHAnsi"/>
        </w:rPr>
        <w:t xml:space="preserve">Congressional confrontation of the president costs PC and </w:t>
      </w:r>
      <w:r w:rsidRPr="00EB2448">
        <w:rPr>
          <w:rFonts w:asciiTheme="minorHAnsi" w:eastAsia="Calibri" w:hAnsiTheme="minorHAnsi"/>
          <w:u w:val="single"/>
        </w:rPr>
        <w:t>trades off</w:t>
      </w:r>
      <w:r w:rsidRPr="000F101F">
        <w:rPr>
          <w:rFonts w:asciiTheme="minorHAnsi" w:eastAsia="Calibri" w:hAnsiTheme="minorHAnsi"/>
        </w:rPr>
        <w:t xml:space="preserve"> with the agenda</w:t>
      </w:r>
    </w:p>
    <w:p w:rsidR="00C84328" w:rsidRPr="000F101F" w:rsidRDefault="00C84328" w:rsidP="00C84328">
      <w:pPr>
        <w:rPr>
          <w:rFonts w:asciiTheme="minorHAnsi" w:eastAsia="Calibri" w:hAnsiTheme="minorHAnsi"/>
        </w:rPr>
      </w:pPr>
      <w:r w:rsidRPr="000F101F">
        <w:rPr>
          <w:rStyle w:val="StyleStyleBold12pt"/>
          <w:rFonts w:asciiTheme="minorHAnsi" w:hAnsiTheme="minorHAnsi"/>
        </w:rPr>
        <w:t xml:space="preserve">Berman 10 </w:t>
      </w:r>
      <w:r w:rsidRPr="00E763A8">
        <w:t>(</w:t>
      </w:r>
      <w:r w:rsidRPr="000F101F">
        <w:rPr>
          <w:rFonts w:asciiTheme="minorHAnsi" w:eastAsia="Calibri" w:hAnsiTheme="minorHAnsi"/>
        </w:rPr>
        <w:t>Emily Berman is Counsel in the Liberty and National Security Project at the Brennan Center for Justice at NYU School of Law, 2010 3 Alb. Gov’t L. Rev. 741, CMR</w:t>
      </w:r>
      <w:r>
        <w:rPr>
          <w:rFonts w:asciiTheme="minorHAnsi" w:eastAsia="Calibri" w:hAnsiTheme="minorHAnsi"/>
        </w:rPr>
        <w:t>)</w:t>
      </w:r>
    </w:p>
    <w:p w:rsidR="00C84328" w:rsidRPr="000F101F" w:rsidRDefault="00C84328" w:rsidP="00C84328">
      <w:pPr>
        <w:rPr>
          <w:rFonts w:asciiTheme="minorHAnsi" w:eastAsia="Calibri" w:hAnsiTheme="minorHAnsi"/>
        </w:rPr>
      </w:pPr>
    </w:p>
    <w:p w:rsidR="00C84328" w:rsidRPr="000F101F" w:rsidRDefault="00C84328" w:rsidP="00C84328">
      <w:pPr>
        <w:rPr>
          <w:rFonts w:asciiTheme="minorHAnsi" w:eastAsia="Calibri" w:hAnsiTheme="minorHAnsi"/>
          <w:sz w:val="16"/>
        </w:rPr>
      </w:pPr>
      <w:r w:rsidRPr="000F101F">
        <w:rPr>
          <w:rFonts w:asciiTheme="minorHAnsi" w:eastAsia="Calibri" w:hAnsiTheme="minorHAnsi"/>
          <w:sz w:val="16"/>
        </w:rPr>
        <w:t xml:space="preserve">First, all extract a significant toll in political capital, sometimes more than Congress possesses, </w:t>
      </w:r>
      <w:r w:rsidRPr="00F0391F">
        <w:rPr>
          <w:rFonts w:asciiTheme="minorHAnsi" w:eastAsia="Calibri" w:hAnsiTheme="minorHAnsi"/>
          <w:sz w:val="16"/>
          <w:szCs w:val="16"/>
        </w:rPr>
        <w:t>¶</w:t>
      </w:r>
      <w:r w:rsidRPr="000F101F">
        <w:rPr>
          <w:rFonts w:asciiTheme="minorHAnsi" w:eastAsia="Calibri" w:hAnsiTheme="minorHAnsi"/>
          <w:sz w:val="16"/>
        </w:rPr>
        <w:t xml:space="preserve"> or more than it is able to spend.87 </w:t>
      </w:r>
      <w:r w:rsidRPr="000F101F">
        <w:rPr>
          <w:rFonts w:asciiTheme="minorHAnsi" w:eastAsia="Calibri" w:hAnsiTheme="minorHAnsi"/>
          <w:b/>
          <w:highlight w:val="green"/>
          <w:u w:val="single"/>
        </w:rPr>
        <w:t>The cost in p</w:t>
      </w:r>
      <w:r w:rsidRPr="000F101F">
        <w:rPr>
          <w:rFonts w:asciiTheme="minorHAnsi" w:eastAsia="Calibri" w:hAnsiTheme="minorHAnsi"/>
          <w:b/>
          <w:u w:val="single"/>
        </w:rPr>
        <w:t xml:space="preserve">olitical </w:t>
      </w:r>
      <w:r w:rsidRPr="000F101F">
        <w:rPr>
          <w:rFonts w:asciiTheme="minorHAnsi" w:eastAsia="Calibri" w:hAnsiTheme="minorHAnsi"/>
          <w:b/>
          <w:highlight w:val="green"/>
          <w:u w:val="single"/>
        </w:rPr>
        <w:t>c</w:t>
      </w:r>
      <w:r w:rsidRPr="000F101F">
        <w:rPr>
          <w:rFonts w:asciiTheme="minorHAnsi" w:eastAsia="Calibri" w:hAnsiTheme="minorHAnsi"/>
          <w:b/>
          <w:u w:val="single"/>
        </w:rPr>
        <w:t xml:space="preserve">apital </w:t>
      </w:r>
      <w:r w:rsidRPr="000F101F">
        <w:rPr>
          <w:rFonts w:asciiTheme="minorHAnsi" w:eastAsia="Calibri" w:hAnsiTheme="minorHAnsi"/>
          <w:b/>
          <w:highlight w:val="green"/>
          <w:u w:val="single"/>
        </w:rPr>
        <w:t xml:space="preserve">can be </w:t>
      </w:r>
      <w:r w:rsidRPr="00E763A8">
        <w:rPr>
          <w:rStyle w:val="Emphasis"/>
          <w:highlight w:val="green"/>
        </w:rPr>
        <w:t>especially high</w:t>
      </w:r>
      <w:r w:rsidRPr="000F101F">
        <w:rPr>
          <w:rFonts w:asciiTheme="minorHAnsi" w:eastAsia="Calibri" w:hAnsiTheme="minorHAnsi"/>
          <w:b/>
          <w:highlight w:val="green"/>
          <w:u w:val="single"/>
        </w:rPr>
        <w:t xml:space="preserve"> in</w:t>
      </w:r>
      <w:r w:rsidRPr="000F101F">
        <w:rPr>
          <w:rFonts w:asciiTheme="minorHAnsi" w:eastAsia="Calibri" w:hAnsiTheme="minorHAnsi"/>
          <w:sz w:val="16"/>
        </w:rPr>
        <w:t xml:space="preserve"> the </w:t>
      </w:r>
      <w:r w:rsidRPr="00F0391F">
        <w:rPr>
          <w:rFonts w:asciiTheme="minorHAnsi" w:eastAsia="Calibri" w:hAnsiTheme="minorHAnsi"/>
          <w:sz w:val="16"/>
          <w:szCs w:val="16"/>
        </w:rPr>
        <w:t>¶</w:t>
      </w:r>
      <w:r w:rsidRPr="000F101F">
        <w:rPr>
          <w:rFonts w:asciiTheme="minorHAnsi" w:eastAsia="Calibri" w:hAnsiTheme="minorHAnsi"/>
          <w:sz w:val="16"/>
        </w:rPr>
        <w:t xml:space="preserve"> </w:t>
      </w:r>
      <w:r w:rsidRPr="000F101F">
        <w:rPr>
          <w:rFonts w:asciiTheme="minorHAnsi" w:eastAsia="Calibri" w:hAnsiTheme="minorHAnsi"/>
          <w:b/>
          <w:highlight w:val="green"/>
          <w:u w:val="single"/>
        </w:rPr>
        <w:t>national security</w:t>
      </w:r>
      <w:r w:rsidRPr="000F101F">
        <w:rPr>
          <w:rFonts w:asciiTheme="minorHAnsi" w:eastAsia="Calibri" w:hAnsiTheme="minorHAnsi"/>
          <w:sz w:val="16"/>
        </w:rPr>
        <w:t xml:space="preserve"> arena, </w:t>
      </w:r>
      <w:r w:rsidRPr="000F101F">
        <w:rPr>
          <w:rFonts w:asciiTheme="minorHAnsi" w:eastAsia="Calibri" w:hAnsiTheme="minorHAnsi"/>
          <w:b/>
          <w:u w:val="single"/>
        </w:rPr>
        <w:t>where the Executive has argued</w:t>
      </w:r>
      <w:r w:rsidRPr="000F101F">
        <w:rPr>
          <w:rFonts w:asciiTheme="minorHAnsi" w:eastAsia="Calibri" w:hAnsiTheme="minorHAnsi"/>
          <w:sz w:val="16"/>
        </w:rPr>
        <w:t xml:space="preserve">—spuriously but successfully—that </w:t>
      </w:r>
      <w:r w:rsidRPr="000F101F">
        <w:rPr>
          <w:rFonts w:asciiTheme="minorHAnsi" w:eastAsia="Calibri" w:hAnsiTheme="minorHAnsi"/>
          <w:b/>
          <w:u w:val="single"/>
        </w:rPr>
        <w:t>it</w:t>
      </w:r>
      <w:r w:rsidRPr="00F0391F">
        <w:rPr>
          <w:rFonts w:asciiTheme="minorHAnsi" w:eastAsia="Calibri" w:hAnsiTheme="minorHAnsi"/>
          <w:sz w:val="16"/>
          <w:szCs w:val="16"/>
        </w:rPr>
        <w:t>¶</w:t>
      </w:r>
      <w:r w:rsidRPr="000F101F">
        <w:rPr>
          <w:rFonts w:asciiTheme="minorHAnsi" w:eastAsia="Calibri" w:hAnsiTheme="minorHAnsi"/>
          <w:b/>
          <w:sz w:val="12"/>
          <w:u w:val="single"/>
        </w:rPr>
        <w:t xml:space="preserve"> </w:t>
      </w:r>
      <w:r w:rsidRPr="000F101F">
        <w:rPr>
          <w:rFonts w:asciiTheme="minorHAnsi" w:eastAsia="Calibri" w:hAnsiTheme="minorHAnsi"/>
          <w:b/>
          <w:u w:val="single"/>
        </w:rPr>
        <w:t>ought to have a monopoly on policy</w:t>
      </w:r>
      <w:r w:rsidRPr="000F101F">
        <w:rPr>
          <w:rFonts w:asciiTheme="minorHAnsi" w:eastAsia="Calibri" w:hAnsiTheme="minorHAnsi"/>
          <w:sz w:val="16"/>
        </w:rPr>
        <w:t xml:space="preserve">, and where the rewards for legislative diligence are weak. The </w:t>
      </w:r>
      <w:r w:rsidRPr="00F0391F">
        <w:rPr>
          <w:rFonts w:asciiTheme="minorHAnsi" w:eastAsia="Calibri" w:hAnsiTheme="minorHAnsi"/>
          <w:sz w:val="16"/>
          <w:szCs w:val="16"/>
        </w:rPr>
        <w:t>¶</w:t>
      </w:r>
      <w:r w:rsidRPr="000F101F">
        <w:rPr>
          <w:rFonts w:asciiTheme="minorHAnsi" w:eastAsia="Calibri" w:hAnsiTheme="minorHAnsi"/>
          <w:sz w:val="16"/>
        </w:rPr>
        <w:t xml:space="preserve"> President’s detention and interrogations policies present one example. When the Supreme Court </w:t>
      </w:r>
      <w:r w:rsidRPr="00F0391F">
        <w:rPr>
          <w:rFonts w:asciiTheme="minorHAnsi" w:eastAsia="Calibri" w:hAnsiTheme="minorHAnsi"/>
          <w:sz w:val="16"/>
          <w:szCs w:val="16"/>
        </w:rPr>
        <w:t>¶</w:t>
      </w:r>
      <w:r w:rsidRPr="000F101F">
        <w:rPr>
          <w:rFonts w:asciiTheme="minorHAnsi" w:eastAsia="Calibri" w:hAnsiTheme="minorHAnsi"/>
          <w:sz w:val="16"/>
        </w:rPr>
        <w:t xml:space="preserve"> invalidated the President’s initial military-commissions scheme,88 Congress could have refused </w:t>
      </w:r>
      <w:r w:rsidRPr="00F0391F">
        <w:rPr>
          <w:rFonts w:asciiTheme="minorHAnsi" w:eastAsia="Calibri" w:hAnsiTheme="minorHAnsi"/>
          <w:sz w:val="16"/>
          <w:szCs w:val="16"/>
        </w:rPr>
        <w:t>¶</w:t>
      </w:r>
      <w:r w:rsidRPr="000F101F">
        <w:rPr>
          <w:rFonts w:asciiTheme="minorHAnsi" w:eastAsia="Calibri" w:hAnsiTheme="minorHAnsi"/>
          <w:sz w:val="16"/>
        </w:rPr>
        <w:t xml:space="preserve"> to enact any law authorizing military commissions until the President disclosed to Congress </w:t>
      </w:r>
      <w:r w:rsidRPr="00F0391F">
        <w:rPr>
          <w:rFonts w:asciiTheme="minorHAnsi" w:eastAsia="Calibri" w:hAnsiTheme="minorHAnsi"/>
          <w:sz w:val="16"/>
          <w:szCs w:val="16"/>
        </w:rPr>
        <w:t>¶</w:t>
      </w:r>
      <w:r w:rsidRPr="000F101F">
        <w:rPr>
          <w:rFonts w:asciiTheme="minorHAnsi" w:eastAsia="Calibri" w:hAnsiTheme="minorHAnsi"/>
          <w:sz w:val="16"/>
        </w:rPr>
        <w:t xml:space="preserve"> the memoranda justifying “enhanced interrogation tactics.” Instead, Congress simply passed the </w:t>
      </w:r>
      <w:r w:rsidRPr="00F0391F">
        <w:rPr>
          <w:rFonts w:asciiTheme="minorHAnsi" w:eastAsia="Calibri" w:hAnsiTheme="minorHAnsi"/>
          <w:sz w:val="16"/>
          <w:szCs w:val="16"/>
        </w:rPr>
        <w:t>¶</w:t>
      </w:r>
      <w:r w:rsidRPr="000F101F">
        <w:rPr>
          <w:rFonts w:asciiTheme="minorHAnsi" w:eastAsia="Calibri" w:hAnsiTheme="minorHAnsi"/>
          <w:sz w:val="16"/>
        </w:rPr>
        <w:t xml:space="preserve"> Military Commissions Act, providing congressional approval for the President’s desired military </w:t>
      </w:r>
      <w:r w:rsidRPr="00F0391F">
        <w:rPr>
          <w:rFonts w:asciiTheme="minorHAnsi" w:eastAsia="Calibri" w:hAnsiTheme="minorHAnsi"/>
          <w:sz w:val="16"/>
          <w:szCs w:val="16"/>
        </w:rPr>
        <w:t>¶</w:t>
      </w:r>
      <w:r w:rsidRPr="000F101F">
        <w:rPr>
          <w:rFonts w:asciiTheme="minorHAnsi" w:eastAsia="Calibri" w:hAnsiTheme="minorHAnsi"/>
          <w:sz w:val="16"/>
        </w:rPr>
        <w:t xml:space="preserve"> commissions. This may have simply reflected Congress’s reasoned policy judgment. But </w:t>
      </w:r>
      <w:r w:rsidRPr="000F101F">
        <w:rPr>
          <w:rFonts w:asciiTheme="minorHAnsi" w:eastAsia="Calibri" w:hAnsiTheme="minorHAnsi"/>
          <w:b/>
          <w:highlight w:val="green"/>
          <w:u w:val="single"/>
        </w:rPr>
        <w:t xml:space="preserve">seeming to </w:t>
      </w:r>
      <w:r w:rsidRPr="00F0391F">
        <w:rPr>
          <w:rFonts w:asciiTheme="minorHAnsi" w:eastAsia="Calibri" w:hAnsiTheme="minorHAnsi"/>
          <w:sz w:val="16"/>
          <w:szCs w:val="16"/>
          <w:highlight w:val="green"/>
        </w:rPr>
        <w:t>¶</w:t>
      </w:r>
      <w:r w:rsidRPr="000F101F">
        <w:rPr>
          <w:rFonts w:asciiTheme="minorHAnsi" w:eastAsia="Calibri" w:hAnsiTheme="minorHAnsi"/>
          <w:b/>
          <w:sz w:val="12"/>
          <w:highlight w:val="green"/>
          <w:u w:val="single"/>
        </w:rPr>
        <w:t xml:space="preserve"> </w:t>
      </w:r>
      <w:r w:rsidRPr="000F101F">
        <w:rPr>
          <w:rFonts w:asciiTheme="minorHAnsi" w:eastAsia="Calibri" w:hAnsiTheme="minorHAnsi"/>
          <w:b/>
          <w:highlight w:val="green"/>
          <w:u w:val="single"/>
        </w:rPr>
        <w:t>oppose</w:t>
      </w:r>
      <w:r w:rsidRPr="000F101F">
        <w:rPr>
          <w:rFonts w:asciiTheme="minorHAnsi" w:eastAsia="Calibri" w:hAnsiTheme="minorHAnsi"/>
          <w:b/>
          <w:u w:val="single"/>
        </w:rPr>
        <w:t xml:space="preserve"> needed </w:t>
      </w:r>
      <w:r w:rsidRPr="000F101F">
        <w:rPr>
          <w:rFonts w:asciiTheme="minorHAnsi" w:eastAsia="Calibri" w:hAnsiTheme="minorHAnsi"/>
          <w:b/>
          <w:highlight w:val="green"/>
          <w:u w:val="single"/>
        </w:rPr>
        <w:t>national security measures</w:t>
      </w:r>
      <w:r w:rsidRPr="000F101F">
        <w:rPr>
          <w:rFonts w:asciiTheme="minorHAnsi" w:eastAsia="Calibri" w:hAnsiTheme="minorHAnsi"/>
          <w:sz w:val="16"/>
        </w:rPr>
        <w:t xml:space="preserve">—even if that opposition is merely a temporary effort to </w:t>
      </w:r>
      <w:r w:rsidRPr="00F0391F">
        <w:rPr>
          <w:rFonts w:asciiTheme="minorHAnsi" w:eastAsia="Calibri" w:hAnsiTheme="minorHAnsi"/>
          <w:sz w:val="16"/>
          <w:szCs w:val="16"/>
        </w:rPr>
        <w:t>¶</w:t>
      </w:r>
      <w:r w:rsidRPr="000F101F">
        <w:rPr>
          <w:rFonts w:asciiTheme="minorHAnsi" w:eastAsia="Calibri" w:hAnsiTheme="minorHAnsi"/>
          <w:sz w:val="16"/>
        </w:rPr>
        <w:t xml:space="preserve"> secure relevant information—</w:t>
      </w:r>
      <w:r w:rsidRPr="000F101F">
        <w:rPr>
          <w:rFonts w:asciiTheme="minorHAnsi" w:eastAsia="Calibri" w:hAnsiTheme="minorHAnsi"/>
          <w:b/>
          <w:highlight w:val="green"/>
          <w:u w:val="single"/>
        </w:rPr>
        <w:t>exacts a political toll</w:t>
      </w:r>
      <w:r w:rsidRPr="000F101F">
        <w:rPr>
          <w:rFonts w:asciiTheme="minorHAnsi" w:eastAsia="Calibri" w:hAnsiTheme="minorHAnsi"/>
          <w:sz w:val="16"/>
        </w:rPr>
        <w:t>.</w:t>
      </w:r>
      <w:r w:rsidRPr="00F0391F">
        <w:rPr>
          <w:rFonts w:asciiTheme="minorHAnsi" w:eastAsia="Calibri" w:hAnsiTheme="minorHAnsi"/>
          <w:sz w:val="16"/>
          <w:szCs w:val="16"/>
        </w:rPr>
        <w:t>¶</w:t>
      </w:r>
      <w:r w:rsidRPr="000F101F">
        <w:rPr>
          <w:rFonts w:asciiTheme="minorHAnsi" w:eastAsia="Calibri" w:hAnsiTheme="minorHAnsi"/>
          <w:sz w:val="16"/>
        </w:rPr>
        <w:t xml:space="preserve"> Second, </w:t>
      </w:r>
      <w:r w:rsidRPr="000F101F">
        <w:rPr>
          <w:rFonts w:asciiTheme="minorHAnsi" w:eastAsia="Calibri" w:hAnsiTheme="minorHAnsi"/>
          <w:b/>
          <w:highlight w:val="green"/>
          <w:u w:val="single"/>
        </w:rPr>
        <w:t>to exercise its powers, Congress must overcome</w:t>
      </w:r>
      <w:r w:rsidRPr="000F101F">
        <w:rPr>
          <w:rFonts w:asciiTheme="minorHAnsi" w:eastAsia="Calibri" w:hAnsiTheme="minorHAnsi"/>
          <w:sz w:val="16"/>
        </w:rPr>
        <w:t xml:space="preserve"> the </w:t>
      </w:r>
      <w:r w:rsidRPr="00E763A8">
        <w:rPr>
          <w:rStyle w:val="Emphasis"/>
          <w:highlight w:val="green"/>
        </w:rPr>
        <w:t>significant challenges</w:t>
      </w:r>
      <w:r w:rsidRPr="000F101F">
        <w:rPr>
          <w:rFonts w:asciiTheme="minorHAnsi" w:eastAsia="Calibri" w:hAnsiTheme="minorHAnsi"/>
          <w:b/>
          <w:u w:val="single"/>
        </w:rPr>
        <w:t xml:space="preserve"> to collective </w:t>
      </w:r>
      <w:r w:rsidRPr="00F0391F">
        <w:rPr>
          <w:rFonts w:asciiTheme="minorHAnsi" w:eastAsia="Calibri" w:hAnsiTheme="minorHAnsi"/>
          <w:sz w:val="16"/>
          <w:szCs w:val="16"/>
        </w:rPr>
        <w:t>¶</w:t>
      </w:r>
      <w:r w:rsidRPr="000F101F">
        <w:rPr>
          <w:rFonts w:asciiTheme="minorHAnsi" w:eastAsia="Calibri" w:hAnsiTheme="minorHAnsi"/>
          <w:b/>
          <w:sz w:val="12"/>
          <w:u w:val="single"/>
        </w:rPr>
        <w:t xml:space="preserve"> </w:t>
      </w:r>
      <w:r w:rsidRPr="000F101F">
        <w:rPr>
          <w:rFonts w:asciiTheme="minorHAnsi" w:eastAsia="Calibri" w:hAnsiTheme="minorHAnsi"/>
          <w:b/>
          <w:u w:val="single"/>
        </w:rPr>
        <w:t xml:space="preserve">action </w:t>
      </w:r>
      <w:r w:rsidRPr="000F101F">
        <w:rPr>
          <w:rFonts w:asciiTheme="minorHAnsi" w:eastAsia="Calibri" w:hAnsiTheme="minorHAnsi"/>
          <w:b/>
          <w:highlight w:val="green"/>
          <w:u w:val="single"/>
        </w:rPr>
        <w:t>that plague all legislative decision-making</w:t>
      </w:r>
      <w:r w:rsidRPr="000F101F">
        <w:rPr>
          <w:rFonts w:asciiTheme="minorHAnsi" w:eastAsia="Calibri" w:hAnsiTheme="minorHAnsi"/>
          <w:sz w:val="16"/>
        </w:rPr>
        <w:t xml:space="preserve">.89 Given the drastic nature of some of Congress’s </w:t>
      </w:r>
      <w:r w:rsidRPr="00F0391F">
        <w:rPr>
          <w:rFonts w:asciiTheme="minorHAnsi" w:eastAsia="Calibri" w:hAnsiTheme="minorHAnsi"/>
          <w:sz w:val="16"/>
          <w:szCs w:val="16"/>
        </w:rPr>
        <w:t>¶</w:t>
      </w:r>
      <w:r w:rsidRPr="000F101F">
        <w:rPr>
          <w:rFonts w:asciiTheme="minorHAnsi" w:eastAsia="Calibri" w:hAnsiTheme="minorHAnsi"/>
          <w:sz w:val="16"/>
        </w:rPr>
        <w:t xml:space="preserve"> tools, </w:t>
      </w:r>
      <w:r w:rsidRPr="000F101F">
        <w:rPr>
          <w:rFonts w:asciiTheme="minorHAnsi" w:eastAsia="Calibri" w:hAnsiTheme="minorHAnsi"/>
          <w:b/>
          <w:u w:val="single"/>
        </w:rPr>
        <w:t>those challenges prove insurmountable</w:t>
      </w:r>
      <w:r w:rsidRPr="000F101F">
        <w:rPr>
          <w:rFonts w:asciiTheme="minorHAnsi" w:eastAsia="Calibri" w:hAnsiTheme="minorHAnsi"/>
          <w:sz w:val="16"/>
        </w:rPr>
        <w:t xml:space="preserve"> </w:t>
      </w:r>
      <w:r w:rsidRPr="00F0391F">
        <w:rPr>
          <w:rFonts w:asciiTheme="minorHAnsi" w:eastAsia="Calibri" w:hAnsiTheme="minorHAnsi"/>
          <w:sz w:val="16"/>
          <w:szCs w:val="16"/>
        </w:rPr>
        <w:t xml:space="preserve">in all but the most extreme cases. </w:t>
      </w:r>
      <w:r w:rsidRPr="000F101F">
        <w:rPr>
          <w:rFonts w:asciiTheme="minorHAnsi" w:eastAsia="Calibri" w:hAnsiTheme="minorHAnsi"/>
          <w:sz w:val="8"/>
        </w:rPr>
        <w:t>¶</w:t>
      </w:r>
      <w:r w:rsidRPr="00F0391F">
        <w:rPr>
          <w:rFonts w:asciiTheme="minorHAnsi" w:eastAsia="Calibri" w:hAnsiTheme="minorHAnsi"/>
          <w:sz w:val="16"/>
          <w:szCs w:val="16"/>
        </w:rPr>
        <w:t xml:space="preserve"> Third, the disclosure or nondisclosure of some information can dramatically change the very political </w:t>
      </w:r>
      <w:r w:rsidRPr="000F101F">
        <w:rPr>
          <w:rFonts w:asciiTheme="minorHAnsi" w:eastAsia="Calibri" w:hAnsiTheme="minorHAnsi"/>
          <w:sz w:val="8"/>
        </w:rPr>
        <w:t>¶</w:t>
      </w:r>
      <w:r w:rsidRPr="00F0391F">
        <w:rPr>
          <w:rFonts w:asciiTheme="minorHAnsi" w:eastAsia="Calibri" w:hAnsiTheme="minorHAnsi"/>
          <w:sz w:val="16"/>
          <w:szCs w:val="16"/>
        </w:rPr>
        <w:t xml:space="preserve"> environment upon which the current system relies to resolve disputes.90 When Congress most </w:t>
      </w:r>
      <w:r w:rsidRPr="000F101F">
        <w:rPr>
          <w:rFonts w:asciiTheme="minorHAnsi" w:eastAsia="Calibri" w:hAnsiTheme="minorHAnsi"/>
          <w:sz w:val="8"/>
        </w:rPr>
        <w:t>¶</w:t>
      </w:r>
      <w:r w:rsidRPr="00F0391F">
        <w:rPr>
          <w:rFonts w:asciiTheme="minorHAnsi" w:eastAsia="Calibri" w:hAnsiTheme="minorHAnsi"/>
          <w:sz w:val="16"/>
          <w:szCs w:val="16"/>
        </w:rPr>
        <w:t xml:space="preserve"> needs information—because it knows little or nothing about secret activity within the executive </w:t>
      </w:r>
      <w:r w:rsidRPr="000F101F">
        <w:rPr>
          <w:rFonts w:asciiTheme="minorHAnsi" w:eastAsia="Calibri" w:hAnsiTheme="minorHAnsi"/>
          <w:sz w:val="8"/>
        </w:rPr>
        <w:t>¶</w:t>
      </w:r>
      <w:r w:rsidRPr="00F0391F">
        <w:rPr>
          <w:rFonts w:asciiTheme="minorHAnsi" w:eastAsia="Calibri" w:hAnsiTheme="minorHAnsi"/>
          <w:sz w:val="16"/>
          <w:szCs w:val="16"/>
        </w:rPr>
        <w:t xml:space="preserve"> branch for which there have been no public signals of any problem—is precisely when Congress </w:t>
      </w:r>
      <w:r w:rsidRPr="000F101F">
        <w:rPr>
          <w:rFonts w:asciiTheme="minorHAnsi" w:eastAsia="Calibri" w:hAnsiTheme="minorHAnsi"/>
          <w:sz w:val="8"/>
        </w:rPr>
        <w:t>¶</w:t>
      </w:r>
      <w:r w:rsidRPr="00F0391F">
        <w:rPr>
          <w:rFonts w:asciiTheme="minorHAnsi" w:eastAsia="Calibri" w:hAnsiTheme="minorHAnsi"/>
          <w:sz w:val="16"/>
          <w:szCs w:val="16"/>
        </w:rPr>
        <w:t xml:space="preserve"> most lacks both political capital and incentive to compel disclosure. Yet if the information would </w:t>
      </w:r>
      <w:r w:rsidRPr="000F101F">
        <w:rPr>
          <w:rFonts w:asciiTheme="minorHAnsi" w:eastAsia="Calibri" w:hAnsiTheme="minorHAnsi"/>
          <w:sz w:val="8"/>
        </w:rPr>
        <w:t>¶</w:t>
      </w:r>
      <w:r w:rsidRPr="00F0391F">
        <w:rPr>
          <w:rFonts w:asciiTheme="minorHAnsi" w:eastAsia="Calibri" w:hAnsiTheme="minorHAnsi"/>
          <w:sz w:val="16"/>
          <w:szCs w:val="16"/>
        </w:rPr>
        <w:t xml:space="preserve"> reveal malfeasance, public support for Congress’s active pursuit of an investigation might become </w:t>
      </w:r>
      <w:r w:rsidRPr="000F101F">
        <w:rPr>
          <w:rFonts w:asciiTheme="minorHAnsi" w:eastAsia="Calibri" w:hAnsiTheme="minorHAnsi"/>
          <w:sz w:val="8"/>
        </w:rPr>
        <w:t>¶</w:t>
      </w:r>
      <w:r w:rsidRPr="00F0391F">
        <w:rPr>
          <w:rFonts w:asciiTheme="minorHAnsi" w:eastAsia="Calibri" w:hAnsiTheme="minorHAnsi"/>
          <w:sz w:val="16"/>
          <w:szCs w:val="16"/>
        </w:rPr>
        <w:t xml:space="preserve"> considerably more intense. Until that information becomes public, Congress may lack sufficient </w:t>
      </w:r>
      <w:r w:rsidRPr="000F101F">
        <w:rPr>
          <w:rFonts w:asciiTheme="minorHAnsi" w:eastAsia="Calibri" w:hAnsiTheme="minorHAnsi"/>
          <w:sz w:val="8"/>
        </w:rPr>
        <w:t>¶</w:t>
      </w:r>
      <w:r w:rsidRPr="00F0391F">
        <w:rPr>
          <w:rFonts w:asciiTheme="minorHAnsi" w:eastAsia="Calibri" w:hAnsiTheme="minorHAnsi"/>
          <w:sz w:val="16"/>
          <w:szCs w:val="16"/>
        </w:rPr>
        <w:t xml:space="preserve"> support to maintain the political will necessary to employ the tools at its disposal.91 </w:t>
      </w:r>
      <w:r w:rsidRPr="000F101F">
        <w:rPr>
          <w:rFonts w:asciiTheme="minorHAnsi" w:eastAsia="Calibri" w:hAnsiTheme="minorHAnsi"/>
          <w:sz w:val="8"/>
        </w:rPr>
        <w:t>¶</w:t>
      </w:r>
      <w:r w:rsidRPr="00F0391F">
        <w:rPr>
          <w:rFonts w:asciiTheme="minorHAnsi" w:eastAsia="Calibri" w:hAnsiTheme="minorHAnsi"/>
          <w:sz w:val="16"/>
          <w:szCs w:val="16"/>
        </w:rPr>
        <w:t xml:space="preserve"> To make this problem concrete, consider that before the New York Times broke the story of the </w:t>
      </w:r>
      <w:r w:rsidRPr="000F101F">
        <w:rPr>
          <w:rFonts w:asciiTheme="minorHAnsi" w:eastAsia="Calibri" w:hAnsiTheme="minorHAnsi"/>
          <w:sz w:val="8"/>
        </w:rPr>
        <w:t>¶</w:t>
      </w:r>
      <w:r w:rsidRPr="00F0391F">
        <w:rPr>
          <w:rFonts w:asciiTheme="minorHAnsi" w:eastAsia="Calibri" w:hAnsiTheme="minorHAnsi"/>
          <w:sz w:val="16"/>
          <w:szCs w:val="16"/>
        </w:rPr>
        <w:t xml:space="preserve"> NSA’s domestic warrantless surveillance activities,92 Congress would have had little basis for </w:t>
      </w:r>
      <w:r w:rsidRPr="000F101F">
        <w:rPr>
          <w:rFonts w:asciiTheme="minorHAnsi" w:eastAsia="Calibri" w:hAnsiTheme="minorHAnsi"/>
          <w:sz w:val="8"/>
        </w:rPr>
        <w:t>¶</w:t>
      </w:r>
      <w:r w:rsidRPr="00F0391F">
        <w:rPr>
          <w:rFonts w:asciiTheme="minorHAnsi" w:eastAsia="Calibri" w:hAnsiTheme="minorHAnsi"/>
          <w:sz w:val="16"/>
          <w:szCs w:val="16"/>
        </w:rPr>
        <w:t xml:space="preserve"> intrusive inquiry into what the NSA was doing, or the related question of what surveillance Justice </w:t>
      </w:r>
      <w:r w:rsidRPr="000F101F">
        <w:rPr>
          <w:rFonts w:asciiTheme="minorHAnsi" w:eastAsia="Calibri" w:hAnsiTheme="minorHAnsi"/>
          <w:sz w:val="8"/>
        </w:rPr>
        <w:t>¶</w:t>
      </w:r>
      <w:r w:rsidRPr="00F0391F">
        <w:rPr>
          <w:rFonts w:asciiTheme="minorHAnsi" w:eastAsia="Calibri" w:hAnsiTheme="minorHAnsi"/>
          <w:sz w:val="16"/>
          <w:szCs w:val="16"/>
        </w:rPr>
        <w:t xml:space="preserve"> Department lawyers had authorized. It was only when the press published its initial information </w:t>
      </w:r>
      <w:r w:rsidRPr="000F101F">
        <w:rPr>
          <w:rFonts w:asciiTheme="minorHAnsi" w:eastAsia="Calibri" w:hAnsiTheme="minorHAnsi"/>
          <w:sz w:val="8"/>
        </w:rPr>
        <w:t>¶</w:t>
      </w:r>
      <w:r w:rsidRPr="00F0391F">
        <w:rPr>
          <w:rFonts w:asciiTheme="minorHAnsi" w:eastAsia="Calibri" w:hAnsiTheme="minorHAnsi"/>
          <w:sz w:val="16"/>
          <w:szCs w:val="16"/>
        </w:rPr>
        <w:t xml:space="preserve"> about the controversial program that legislators gained sufficient leverage and the political capital to </w:t>
      </w:r>
      <w:r w:rsidRPr="000F101F">
        <w:rPr>
          <w:rFonts w:asciiTheme="minorHAnsi" w:eastAsia="Calibri" w:hAnsiTheme="minorHAnsi"/>
          <w:sz w:val="8"/>
        </w:rPr>
        <w:t>¶</w:t>
      </w:r>
      <w:r w:rsidRPr="00F0391F">
        <w:rPr>
          <w:rFonts w:asciiTheme="minorHAnsi" w:eastAsia="Calibri" w:hAnsiTheme="minorHAnsi"/>
          <w:sz w:val="16"/>
          <w:szCs w:val="16"/>
        </w:rPr>
        <w:t xml:space="preserve"> hold hearings and demand additional information. An executive branch successful in maintaining </w:t>
      </w:r>
      <w:r w:rsidRPr="000F101F">
        <w:rPr>
          <w:rFonts w:asciiTheme="minorHAnsi" w:eastAsia="Calibri" w:hAnsiTheme="minorHAnsi"/>
          <w:sz w:val="8"/>
        </w:rPr>
        <w:t>¶</w:t>
      </w:r>
      <w:r w:rsidRPr="00F0391F">
        <w:rPr>
          <w:rFonts w:asciiTheme="minorHAnsi" w:eastAsia="Calibri" w:hAnsiTheme="minorHAnsi"/>
          <w:sz w:val="16"/>
          <w:szCs w:val="16"/>
        </w:rPr>
        <w:t xml:space="preserve"> confidentiality is thus also successful in maintaining a political environment that facilitates </w:t>
      </w:r>
      <w:r w:rsidRPr="000F101F">
        <w:rPr>
          <w:rFonts w:asciiTheme="minorHAnsi" w:eastAsia="Calibri" w:hAnsiTheme="minorHAnsi"/>
          <w:sz w:val="8"/>
        </w:rPr>
        <w:t>¶</w:t>
      </w:r>
      <w:r w:rsidRPr="00F0391F">
        <w:rPr>
          <w:rFonts w:asciiTheme="minorHAnsi" w:eastAsia="Calibri" w:hAnsiTheme="minorHAnsi"/>
          <w:sz w:val="16"/>
          <w:szCs w:val="16"/>
        </w:rPr>
        <w:t xml:space="preserve"> nondisclosure. </w:t>
      </w:r>
      <w:r w:rsidRPr="000F101F">
        <w:rPr>
          <w:rFonts w:asciiTheme="minorHAnsi" w:eastAsia="Calibri" w:hAnsiTheme="minorHAnsi"/>
          <w:sz w:val="8"/>
        </w:rPr>
        <w:t>¶</w:t>
      </w:r>
      <w:r w:rsidRPr="00F0391F">
        <w:rPr>
          <w:rFonts w:asciiTheme="minorHAnsi" w:eastAsia="Calibri" w:hAnsiTheme="minorHAnsi"/>
          <w:sz w:val="16"/>
          <w:szCs w:val="16"/>
        </w:rPr>
        <w:t xml:space="preserve"> If these problems were not enough, executives since the mid 1980s have unilaterally disabled some </w:t>
      </w:r>
      <w:r w:rsidRPr="000F101F">
        <w:rPr>
          <w:rFonts w:asciiTheme="minorHAnsi" w:eastAsia="Calibri" w:hAnsiTheme="minorHAnsi"/>
          <w:sz w:val="8"/>
        </w:rPr>
        <w:t>¶</w:t>
      </w:r>
      <w:r w:rsidRPr="00F0391F">
        <w:rPr>
          <w:rFonts w:asciiTheme="minorHAnsi" w:eastAsia="Calibri" w:hAnsiTheme="minorHAnsi"/>
          <w:sz w:val="16"/>
          <w:szCs w:val="16"/>
        </w:rPr>
        <w:t xml:space="preserve"> of Congress’s most effective tools for obtaining information from executive officials—contempt of </w:t>
      </w:r>
      <w:r w:rsidRPr="000F101F">
        <w:rPr>
          <w:rFonts w:asciiTheme="minorHAnsi" w:eastAsia="Calibri" w:hAnsiTheme="minorHAnsi"/>
          <w:sz w:val="8"/>
        </w:rPr>
        <w:t>¶</w:t>
      </w:r>
      <w:r w:rsidRPr="00F0391F">
        <w:rPr>
          <w:rFonts w:asciiTheme="minorHAnsi" w:eastAsia="Calibri" w:hAnsiTheme="minorHAnsi"/>
          <w:sz w:val="16"/>
          <w:szCs w:val="16"/>
        </w:rPr>
        <w:t xml:space="preserve"> Congress resolutions, Congress’s inherent contempt powers, and civil enforcement actions.</w:t>
      </w:r>
      <w:r w:rsidRPr="000F101F">
        <w:rPr>
          <w:rFonts w:asciiTheme="minorHAnsi" w:eastAsia="Calibri" w:hAnsiTheme="minorHAnsi"/>
          <w:sz w:val="8"/>
        </w:rPr>
        <w:t>¶</w:t>
      </w:r>
      <w:r w:rsidRPr="00F0391F">
        <w:rPr>
          <w:rFonts w:asciiTheme="minorHAnsi" w:eastAsia="Calibri" w:hAnsiTheme="minorHAnsi"/>
          <w:sz w:val="16"/>
          <w:szCs w:val="16"/>
        </w:rPr>
        <w:t xml:space="preserve"> Historically, contempt-of-Congress resolutions have proved important to extracting information </w:t>
      </w:r>
      <w:r w:rsidRPr="000F101F">
        <w:rPr>
          <w:rFonts w:asciiTheme="minorHAnsi" w:eastAsia="Calibri" w:hAnsiTheme="minorHAnsi"/>
          <w:sz w:val="8"/>
        </w:rPr>
        <w:t>¶</w:t>
      </w:r>
      <w:r w:rsidRPr="00F0391F">
        <w:rPr>
          <w:rFonts w:asciiTheme="minorHAnsi" w:eastAsia="Calibri" w:hAnsiTheme="minorHAnsi"/>
          <w:sz w:val="16"/>
          <w:szCs w:val="16"/>
        </w:rPr>
        <w:t xml:space="preserve"> from the Executive. Contempt citations, or threats of contempt citations, have succeeded in </w:t>
      </w:r>
      <w:r w:rsidRPr="000F101F">
        <w:rPr>
          <w:rFonts w:asciiTheme="minorHAnsi" w:eastAsia="Calibri" w:hAnsiTheme="minorHAnsi"/>
          <w:sz w:val="8"/>
        </w:rPr>
        <w:t>¶</w:t>
      </w:r>
      <w:r w:rsidRPr="00F0391F">
        <w:rPr>
          <w:rFonts w:asciiTheme="minorHAnsi" w:eastAsia="Calibri" w:hAnsiTheme="minorHAnsi"/>
          <w:sz w:val="16"/>
          <w:szCs w:val="16"/>
        </w:rPr>
        <w:t xml:space="preserve"> securing congressional access to disputed information, for example, from then-Secretary of State </w:t>
      </w:r>
      <w:r w:rsidRPr="000F101F">
        <w:rPr>
          <w:rFonts w:asciiTheme="minorHAnsi" w:eastAsia="Calibri" w:hAnsiTheme="minorHAnsi"/>
          <w:sz w:val="8"/>
        </w:rPr>
        <w:t>¶</w:t>
      </w:r>
      <w:r w:rsidRPr="00F0391F">
        <w:rPr>
          <w:rFonts w:asciiTheme="minorHAnsi" w:eastAsia="Calibri" w:hAnsiTheme="minorHAnsi"/>
          <w:sz w:val="16"/>
          <w:szCs w:val="16"/>
        </w:rPr>
        <w:t xml:space="preserve"> Henry Kissinger on CIA covert actions;93 from President Reagan’s Secretary of the Interior James </w:t>
      </w:r>
      <w:r w:rsidRPr="000F101F">
        <w:rPr>
          <w:rFonts w:asciiTheme="minorHAnsi" w:eastAsia="Calibri" w:hAnsiTheme="minorHAnsi"/>
          <w:sz w:val="8"/>
        </w:rPr>
        <w:t>¶</w:t>
      </w:r>
      <w:r w:rsidRPr="00F0391F">
        <w:rPr>
          <w:rFonts w:asciiTheme="minorHAnsi" w:eastAsia="Calibri" w:hAnsiTheme="minorHAnsi"/>
          <w:sz w:val="16"/>
          <w:szCs w:val="16"/>
        </w:rPr>
        <w:t xml:space="preserve"> Watt on Canada’s treatment of U.S. mineral investors;94 from President Clinton’s White House </w:t>
      </w:r>
      <w:r w:rsidRPr="000F101F">
        <w:rPr>
          <w:rFonts w:asciiTheme="minorHAnsi" w:eastAsia="Calibri" w:hAnsiTheme="minorHAnsi"/>
          <w:sz w:val="8"/>
        </w:rPr>
        <w:t>¶</w:t>
      </w:r>
      <w:r w:rsidRPr="00F0391F">
        <w:rPr>
          <w:rFonts w:asciiTheme="minorHAnsi" w:eastAsia="Calibri" w:hAnsiTheme="minorHAnsi"/>
          <w:sz w:val="16"/>
          <w:szCs w:val="16"/>
        </w:rPr>
        <w:t xml:space="preserve"> Counsel Jack Quinn on the firings of several White House Travel Office employees.95 But to have</w:t>
      </w:r>
      <w:r w:rsidRPr="000F101F">
        <w:rPr>
          <w:rFonts w:asciiTheme="minorHAnsi" w:eastAsia="Calibri" w:hAnsiTheme="minorHAnsi"/>
          <w:sz w:val="8"/>
        </w:rPr>
        <w:t>¶</w:t>
      </w:r>
      <w:r w:rsidRPr="00F0391F">
        <w:rPr>
          <w:rFonts w:asciiTheme="minorHAnsi" w:eastAsia="Calibri" w:hAnsiTheme="minorHAnsi"/>
          <w:sz w:val="16"/>
          <w:szCs w:val="16"/>
        </w:rPr>
        <w:t xml:space="preserve"> more than symbolic effect, a contempt citation requires executive branch enforcement, with a </w:t>
      </w:r>
      <w:r w:rsidRPr="000F101F">
        <w:rPr>
          <w:rFonts w:asciiTheme="minorHAnsi" w:eastAsia="Calibri" w:hAnsiTheme="minorHAnsi"/>
          <w:sz w:val="8"/>
        </w:rPr>
        <w:t>¶</w:t>
      </w:r>
      <w:r w:rsidRPr="00F0391F">
        <w:rPr>
          <w:rFonts w:asciiTheme="minorHAnsi" w:eastAsia="Calibri" w:hAnsiTheme="minorHAnsi"/>
          <w:sz w:val="16"/>
          <w:szCs w:val="16"/>
        </w:rPr>
        <w:t xml:space="preserve"> congressional contempt vote triggering a grand jury investigation into possible indictment.96 Since </w:t>
      </w:r>
      <w:r w:rsidRPr="000F101F">
        <w:rPr>
          <w:rFonts w:asciiTheme="minorHAnsi" w:eastAsia="Calibri" w:hAnsiTheme="minorHAnsi"/>
          <w:sz w:val="8"/>
        </w:rPr>
        <w:t>¶</w:t>
      </w:r>
      <w:r w:rsidRPr="00F0391F">
        <w:rPr>
          <w:rFonts w:asciiTheme="minorHAnsi" w:eastAsia="Calibri" w:hAnsiTheme="minorHAnsi"/>
          <w:sz w:val="16"/>
          <w:szCs w:val="16"/>
        </w:rPr>
        <w:t xml:space="preserve"> 1984, the Justice Department’s Office of Legal Counsel (OLC)97 has taken the position that “a </w:t>
      </w:r>
      <w:r w:rsidRPr="000F101F">
        <w:rPr>
          <w:rFonts w:asciiTheme="minorHAnsi" w:eastAsia="Calibri" w:hAnsiTheme="minorHAnsi"/>
          <w:sz w:val="8"/>
        </w:rPr>
        <w:t>¶</w:t>
      </w:r>
      <w:r w:rsidRPr="00F0391F">
        <w:rPr>
          <w:rFonts w:asciiTheme="minorHAnsi" w:eastAsia="Calibri" w:hAnsiTheme="minorHAnsi"/>
          <w:sz w:val="16"/>
          <w:szCs w:val="16"/>
        </w:rPr>
        <w:t xml:space="preserve"> United States Attorney is not required to refer a congressional contempt citation to a grand jury </w:t>
      </w:r>
      <w:r w:rsidRPr="000F101F">
        <w:rPr>
          <w:rFonts w:asciiTheme="minorHAnsi" w:eastAsia="Calibri" w:hAnsiTheme="minorHAnsi"/>
          <w:sz w:val="8"/>
        </w:rPr>
        <w:t>¶</w:t>
      </w:r>
      <w:r w:rsidRPr="00F0391F">
        <w:rPr>
          <w:rFonts w:asciiTheme="minorHAnsi" w:eastAsia="Calibri" w:hAnsiTheme="minorHAnsi"/>
          <w:sz w:val="16"/>
          <w:szCs w:val="16"/>
        </w:rPr>
        <w:t xml:space="preserve"> or otherwise to prosecute an Executive Branch official who carries out the President’s instruction </w:t>
      </w:r>
      <w:r w:rsidRPr="000F101F">
        <w:rPr>
          <w:rFonts w:asciiTheme="minorHAnsi" w:eastAsia="Calibri" w:hAnsiTheme="minorHAnsi"/>
          <w:sz w:val="8"/>
        </w:rPr>
        <w:t>¶</w:t>
      </w:r>
      <w:r w:rsidRPr="00F0391F">
        <w:rPr>
          <w:rFonts w:asciiTheme="minorHAnsi" w:eastAsia="Calibri" w:hAnsiTheme="minorHAnsi"/>
          <w:sz w:val="16"/>
          <w:szCs w:val="16"/>
        </w:rPr>
        <w:t xml:space="preserve"> to invoke the President’s claim of executive privilege before . . . Congress.”98 Because the Justice </w:t>
      </w:r>
      <w:r w:rsidRPr="000F101F">
        <w:rPr>
          <w:rFonts w:asciiTheme="minorHAnsi" w:eastAsia="Calibri" w:hAnsiTheme="minorHAnsi"/>
          <w:sz w:val="8"/>
        </w:rPr>
        <w:t>¶</w:t>
      </w:r>
      <w:r w:rsidRPr="00F0391F">
        <w:rPr>
          <w:rFonts w:asciiTheme="minorHAnsi" w:eastAsia="Calibri" w:hAnsiTheme="minorHAnsi"/>
          <w:sz w:val="16"/>
          <w:szCs w:val="16"/>
        </w:rPr>
        <w:t xml:space="preserve"> Department will not proceed with a contempt prosecution in these circumstances—and indeed </w:t>
      </w:r>
      <w:r w:rsidRPr="000F101F">
        <w:rPr>
          <w:rFonts w:asciiTheme="minorHAnsi" w:eastAsia="Calibri" w:hAnsiTheme="minorHAnsi"/>
          <w:sz w:val="8"/>
        </w:rPr>
        <w:t>¶</w:t>
      </w:r>
      <w:r w:rsidRPr="00F0391F">
        <w:rPr>
          <w:rFonts w:asciiTheme="minorHAnsi" w:eastAsia="Calibri" w:hAnsiTheme="minorHAnsi"/>
          <w:sz w:val="16"/>
          <w:szCs w:val="16"/>
        </w:rPr>
        <w:t xml:space="preserve"> refused to proceed against Miers and Bolten when they were held in contempt in early 2008 </w:t>
      </w:r>
      <w:r w:rsidRPr="000F101F">
        <w:rPr>
          <w:rFonts w:asciiTheme="minorHAnsi" w:eastAsia="Calibri" w:hAnsiTheme="minorHAnsi"/>
          <w:sz w:val="8"/>
        </w:rPr>
        <w:t>¶</w:t>
      </w:r>
      <w:r w:rsidRPr="00F0391F">
        <w:rPr>
          <w:rFonts w:asciiTheme="minorHAnsi" w:eastAsia="Calibri" w:hAnsiTheme="minorHAnsi"/>
          <w:sz w:val="16"/>
          <w:szCs w:val="16"/>
        </w:rPr>
        <w:t xml:space="preserve"> as well as against then-EPA chief Anne Gorsuch when she was held in contempt for failing to </w:t>
      </w:r>
      <w:r w:rsidRPr="000F101F">
        <w:rPr>
          <w:rFonts w:asciiTheme="minorHAnsi" w:eastAsia="Calibri" w:hAnsiTheme="minorHAnsi"/>
          <w:sz w:val="8"/>
        </w:rPr>
        <w:t>¶</w:t>
      </w:r>
      <w:r w:rsidRPr="00F0391F">
        <w:rPr>
          <w:rFonts w:asciiTheme="minorHAnsi" w:eastAsia="Calibri" w:hAnsiTheme="minorHAnsi"/>
          <w:sz w:val="16"/>
          <w:szCs w:val="16"/>
        </w:rPr>
        <w:t xml:space="preserve"> comply with a congressional subpoena in 198299—</w:t>
      </w:r>
      <w:r w:rsidRPr="000F101F">
        <w:rPr>
          <w:rFonts w:asciiTheme="minorHAnsi" w:eastAsia="Calibri" w:hAnsiTheme="minorHAnsi"/>
          <w:sz w:val="8"/>
        </w:rPr>
        <w:t>¶</w:t>
      </w:r>
      <w:r w:rsidRPr="00F0391F">
        <w:rPr>
          <w:rFonts w:asciiTheme="minorHAnsi" w:eastAsia="Calibri" w:hAnsiTheme="minorHAnsi"/>
          <w:sz w:val="16"/>
          <w:szCs w:val="16"/>
        </w:rPr>
        <w:t xml:space="preserve"> contempt citations lack the force they once had to </w:t>
      </w:r>
      <w:r w:rsidRPr="000F101F">
        <w:rPr>
          <w:rFonts w:asciiTheme="minorHAnsi" w:eastAsia="Calibri" w:hAnsiTheme="minorHAnsi"/>
          <w:sz w:val="8"/>
        </w:rPr>
        <w:t>¶</w:t>
      </w:r>
      <w:r w:rsidRPr="00F0391F">
        <w:rPr>
          <w:rFonts w:asciiTheme="minorHAnsi" w:eastAsia="Calibri" w:hAnsiTheme="minorHAnsi"/>
          <w:sz w:val="16"/>
          <w:szCs w:val="16"/>
        </w:rPr>
        <w:t xml:space="preserve"> resolve information disputes between Congress and </w:t>
      </w:r>
      <w:r w:rsidRPr="000F101F">
        <w:rPr>
          <w:rFonts w:asciiTheme="minorHAnsi" w:eastAsia="Calibri" w:hAnsiTheme="minorHAnsi"/>
          <w:sz w:val="8"/>
        </w:rPr>
        <w:t>¶</w:t>
      </w:r>
      <w:r w:rsidRPr="00F0391F">
        <w:rPr>
          <w:rFonts w:asciiTheme="minorHAnsi" w:eastAsia="Calibri" w:hAnsiTheme="minorHAnsi"/>
          <w:sz w:val="16"/>
          <w:szCs w:val="16"/>
        </w:rPr>
        <w:t xml:space="preserve"> the Executive.100 Unless a contempt citation prompts a </w:t>
      </w:r>
      <w:r w:rsidRPr="000F101F">
        <w:rPr>
          <w:rFonts w:asciiTheme="minorHAnsi" w:eastAsia="Calibri" w:hAnsiTheme="minorHAnsi"/>
          <w:sz w:val="8"/>
        </w:rPr>
        <w:t>¶</w:t>
      </w:r>
      <w:r w:rsidRPr="00F0391F">
        <w:rPr>
          <w:rFonts w:asciiTheme="minorHAnsi" w:eastAsia="Calibri" w:hAnsiTheme="minorHAnsi"/>
          <w:sz w:val="16"/>
          <w:szCs w:val="16"/>
        </w:rPr>
        <w:t xml:space="preserve"> compromise resolution of its own force—which might </w:t>
      </w:r>
      <w:r w:rsidRPr="000F101F">
        <w:rPr>
          <w:rFonts w:asciiTheme="minorHAnsi" w:eastAsia="Calibri" w:hAnsiTheme="minorHAnsi"/>
          <w:sz w:val="8"/>
        </w:rPr>
        <w:t>¶</w:t>
      </w:r>
      <w:r w:rsidRPr="00F0391F">
        <w:rPr>
          <w:rFonts w:asciiTheme="minorHAnsi" w:eastAsia="Calibri" w:hAnsiTheme="minorHAnsi"/>
          <w:sz w:val="16"/>
          <w:szCs w:val="16"/>
        </w:rPr>
        <w:t xml:space="preserve"> happen, for example, if it generates sufficient public </w:t>
      </w:r>
      <w:r w:rsidRPr="000F101F">
        <w:rPr>
          <w:rFonts w:asciiTheme="minorHAnsi" w:eastAsia="Calibri" w:hAnsiTheme="minorHAnsi"/>
          <w:sz w:val="8"/>
        </w:rPr>
        <w:t>¶</w:t>
      </w:r>
      <w:r w:rsidRPr="00F0391F">
        <w:rPr>
          <w:rFonts w:asciiTheme="minorHAnsi" w:eastAsia="Calibri" w:hAnsiTheme="minorHAnsi"/>
          <w:sz w:val="16"/>
          <w:szCs w:val="16"/>
        </w:rPr>
        <w:t xml:space="preserve"> pressure for disclosure—it is an empty gesture.</w:t>
      </w:r>
      <w:r w:rsidRPr="000F101F">
        <w:rPr>
          <w:rFonts w:asciiTheme="minorHAnsi" w:eastAsia="Calibri" w:hAnsiTheme="minorHAnsi"/>
          <w:sz w:val="8"/>
        </w:rPr>
        <w:t>¶</w:t>
      </w:r>
      <w:r w:rsidRPr="00F0391F">
        <w:rPr>
          <w:rFonts w:asciiTheme="minorHAnsi" w:eastAsia="Calibri" w:hAnsiTheme="minorHAnsi"/>
          <w:sz w:val="16"/>
          <w:szCs w:val="16"/>
        </w:rPr>
        <w:t xml:space="preserve"> Congress also has inherent contempt power to try a </w:t>
      </w:r>
      <w:r w:rsidRPr="000F101F">
        <w:rPr>
          <w:rFonts w:asciiTheme="minorHAnsi" w:eastAsia="Calibri" w:hAnsiTheme="minorHAnsi"/>
          <w:sz w:val="8"/>
        </w:rPr>
        <w:t>¶</w:t>
      </w:r>
      <w:r w:rsidRPr="00F0391F">
        <w:rPr>
          <w:rFonts w:asciiTheme="minorHAnsi" w:eastAsia="Calibri" w:hAnsiTheme="minorHAnsi"/>
          <w:sz w:val="16"/>
          <w:szCs w:val="16"/>
        </w:rPr>
        <w:t xml:space="preserve"> witness for contempt in the House or Senate, and—if </w:t>
      </w:r>
      <w:r w:rsidRPr="000F101F">
        <w:rPr>
          <w:rFonts w:asciiTheme="minorHAnsi" w:eastAsia="Calibri" w:hAnsiTheme="minorHAnsi"/>
          <w:sz w:val="8"/>
        </w:rPr>
        <w:t>¶</w:t>
      </w:r>
      <w:r w:rsidRPr="00F0391F">
        <w:rPr>
          <w:rFonts w:asciiTheme="minorHAnsi" w:eastAsia="Calibri" w:hAnsiTheme="minorHAnsi"/>
          <w:sz w:val="16"/>
          <w:szCs w:val="16"/>
        </w:rPr>
        <w:t xml:space="preserve"> found guilty—to imprison that witness in the Capitol’s </w:t>
      </w:r>
      <w:r w:rsidRPr="000F101F">
        <w:rPr>
          <w:rFonts w:asciiTheme="minorHAnsi" w:eastAsia="Calibri" w:hAnsiTheme="minorHAnsi"/>
          <w:sz w:val="8"/>
        </w:rPr>
        <w:t>¶</w:t>
      </w:r>
      <w:r w:rsidRPr="00F0391F">
        <w:rPr>
          <w:rFonts w:asciiTheme="minorHAnsi" w:eastAsia="Calibri" w:hAnsiTheme="minorHAnsi"/>
          <w:sz w:val="16"/>
          <w:szCs w:val="16"/>
        </w:rPr>
        <w:t xml:space="preserve"> jail.101 But use of this power is as problematic as </w:t>
      </w:r>
      <w:r w:rsidRPr="000F101F">
        <w:rPr>
          <w:rFonts w:asciiTheme="minorHAnsi" w:eastAsia="Calibri" w:hAnsiTheme="minorHAnsi"/>
          <w:sz w:val="8"/>
        </w:rPr>
        <w:t>¶</w:t>
      </w:r>
      <w:r w:rsidRPr="00F0391F">
        <w:rPr>
          <w:rFonts w:asciiTheme="minorHAnsi" w:eastAsia="Calibri" w:hAnsiTheme="minorHAnsi"/>
          <w:sz w:val="16"/>
          <w:szCs w:val="16"/>
        </w:rPr>
        <w:t xml:space="preserve"> Congress’s other tools.102 A contemnor can be held only </w:t>
      </w:r>
      <w:r w:rsidRPr="000F101F">
        <w:rPr>
          <w:rFonts w:asciiTheme="minorHAnsi" w:eastAsia="Calibri" w:hAnsiTheme="minorHAnsi"/>
          <w:sz w:val="8"/>
        </w:rPr>
        <w:t>¶</w:t>
      </w:r>
      <w:r w:rsidRPr="00F0391F">
        <w:rPr>
          <w:rFonts w:asciiTheme="minorHAnsi" w:eastAsia="Calibri" w:hAnsiTheme="minorHAnsi"/>
          <w:sz w:val="16"/>
          <w:szCs w:val="16"/>
        </w:rPr>
        <w:t xml:space="preserve"> until the end of the current session of Congress.103 And </w:t>
      </w:r>
      <w:r w:rsidRPr="000F101F">
        <w:rPr>
          <w:rFonts w:asciiTheme="minorHAnsi" w:eastAsia="Calibri" w:hAnsiTheme="minorHAnsi"/>
          <w:sz w:val="8"/>
        </w:rPr>
        <w:t>¶</w:t>
      </w:r>
      <w:r w:rsidRPr="00F0391F">
        <w:rPr>
          <w:rFonts w:asciiTheme="minorHAnsi" w:eastAsia="Calibri" w:hAnsiTheme="minorHAnsi"/>
          <w:sz w:val="16"/>
          <w:szCs w:val="16"/>
        </w:rPr>
        <w:t xml:space="preserve"> OLC has opined that inherent contempt suffers the same constitutional infirmities as the criminal </w:t>
      </w:r>
      <w:r w:rsidRPr="000F101F">
        <w:rPr>
          <w:rFonts w:asciiTheme="minorHAnsi" w:eastAsia="Calibri" w:hAnsiTheme="minorHAnsi"/>
          <w:sz w:val="8"/>
        </w:rPr>
        <w:t>¶</w:t>
      </w:r>
      <w:r w:rsidRPr="00F0391F">
        <w:rPr>
          <w:rFonts w:asciiTheme="minorHAnsi" w:eastAsia="Calibri" w:hAnsiTheme="minorHAnsi"/>
          <w:sz w:val="16"/>
          <w:szCs w:val="16"/>
        </w:rPr>
        <w:t xml:space="preserve"> contempt statute if used against executive officials claiming executive privilege at the President’s </w:t>
      </w:r>
      <w:r w:rsidRPr="000F101F">
        <w:rPr>
          <w:rFonts w:asciiTheme="minorHAnsi" w:eastAsia="Calibri" w:hAnsiTheme="minorHAnsi"/>
          <w:sz w:val="8"/>
        </w:rPr>
        <w:t>¶</w:t>
      </w:r>
      <w:r w:rsidRPr="00F0391F">
        <w:rPr>
          <w:rFonts w:asciiTheme="minorHAnsi" w:eastAsia="Calibri" w:hAnsiTheme="minorHAnsi"/>
          <w:sz w:val="16"/>
          <w:szCs w:val="16"/>
        </w:rPr>
        <w:t xml:space="preserve"> instruction.104 Thus any use of inherent contempt powers against executive officials likely will give </w:t>
      </w:r>
      <w:r w:rsidRPr="000F101F">
        <w:rPr>
          <w:rFonts w:asciiTheme="minorHAnsi" w:eastAsia="Calibri" w:hAnsiTheme="minorHAnsi"/>
          <w:sz w:val="8"/>
        </w:rPr>
        <w:t>¶</w:t>
      </w:r>
      <w:r w:rsidRPr="00F0391F">
        <w:rPr>
          <w:rFonts w:asciiTheme="minorHAnsi" w:eastAsia="Calibri" w:hAnsiTheme="minorHAnsi"/>
          <w:sz w:val="16"/>
          <w:szCs w:val="16"/>
        </w:rPr>
        <w:t xml:space="preserve"> rise to protracted litigation over the constitutionality of such actions. Most importantly, inherent </w:t>
      </w:r>
      <w:r w:rsidRPr="000F101F">
        <w:rPr>
          <w:rFonts w:asciiTheme="minorHAnsi" w:eastAsia="Calibri" w:hAnsiTheme="minorHAnsi"/>
          <w:sz w:val="8"/>
        </w:rPr>
        <w:t>¶</w:t>
      </w:r>
      <w:r w:rsidRPr="00F0391F">
        <w:rPr>
          <w:rFonts w:asciiTheme="minorHAnsi" w:eastAsia="Calibri" w:hAnsiTheme="minorHAnsi"/>
          <w:sz w:val="16"/>
          <w:szCs w:val="16"/>
        </w:rPr>
        <w:t xml:space="preserve"> </w:t>
      </w:r>
      <w:r w:rsidRPr="000F101F">
        <w:rPr>
          <w:rFonts w:asciiTheme="minorHAnsi" w:eastAsia="Calibri" w:hAnsiTheme="minorHAnsi"/>
          <w:b/>
          <w:highlight w:val="green"/>
          <w:u w:val="single"/>
        </w:rPr>
        <w:t>contempt is</w:t>
      </w:r>
      <w:r w:rsidRPr="000F101F">
        <w:rPr>
          <w:rFonts w:asciiTheme="minorHAnsi" w:eastAsia="Calibri" w:hAnsiTheme="minorHAnsi"/>
          <w:b/>
          <w:u w:val="single"/>
        </w:rPr>
        <w:t xml:space="preserve"> unseemly, cumbersome, </w:t>
      </w:r>
      <w:r w:rsidRPr="00E763A8">
        <w:rPr>
          <w:rStyle w:val="Emphasis"/>
          <w:highlight w:val="green"/>
        </w:rPr>
        <w:t>disruptive</w:t>
      </w:r>
      <w:r w:rsidRPr="000F101F">
        <w:rPr>
          <w:rFonts w:asciiTheme="minorHAnsi" w:eastAsia="Calibri" w:hAnsiTheme="minorHAnsi"/>
          <w:b/>
          <w:highlight w:val="green"/>
          <w:u w:val="single"/>
        </w:rPr>
        <w:t xml:space="preserve"> of Congress’s ability to carry out</w:t>
      </w:r>
      <w:r w:rsidRPr="000F101F">
        <w:rPr>
          <w:rFonts w:asciiTheme="minorHAnsi" w:eastAsia="Calibri" w:hAnsiTheme="minorHAnsi"/>
          <w:b/>
          <w:u w:val="single"/>
        </w:rPr>
        <w:t xml:space="preserve"> its </w:t>
      </w:r>
      <w:r w:rsidRPr="00E763A8">
        <w:rPr>
          <w:rStyle w:val="Emphasis"/>
          <w:highlight w:val="green"/>
        </w:rPr>
        <w:t>other pressing ¶ duties</w:t>
      </w:r>
      <w:r w:rsidRPr="000F101F">
        <w:rPr>
          <w:rFonts w:asciiTheme="minorHAnsi" w:eastAsia="Calibri" w:hAnsiTheme="minorHAnsi"/>
          <w:b/>
          <w:u w:val="single"/>
        </w:rPr>
        <w:t>,</w:t>
      </w:r>
      <w:r w:rsidRPr="000F101F">
        <w:rPr>
          <w:rFonts w:asciiTheme="minorHAnsi" w:eastAsia="Calibri" w:hAnsiTheme="minorHAnsi"/>
          <w:sz w:val="16"/>
        </w:rPr>
        <w:t xml:space="preserve">105 </w:t>
      </w:r>
      <w:r w:rsidRPr="000F101F">
        <w:rPr>
          <w:rFonts w:asciiTheme="minorHAnsi" w:eastAsia="Calibri" w:hAnsiTheme="minorHAnsi"/>
          <w:b/>
          <w:highlight w:val="green"/>
          <w:u w:val="single"/>
        </w:rPr>
        <w:t>and requires</w:t>
      </w:r>
      <w:r w:rsidRPr="000F101F">
        <w:rPr>
          <w:rFonts w:asciiTheme="minorHAnsi" w:eastAsia="Calibri" w:hAnsiTheme="minorHAnsi"/>
          <w:b/>
          <w:u w:val="single"/>
        </w:rPr>
        <w:t xml:space="preserve"> an </w:t>
      </w:r>
      <w:r w:rsidRPr="00E763A8">
        <w:rPr>
          <w:rStyle w:val="Emphasis"/>
          <w:highlight w:val="green"/>
        </w:rPr>
        <w:t>inordinate expenditure</w:t>
      </w:r>
      <w:r w:rsidRPr="000F101F">
        <w:rPr>
          <w:rFonts w:asciiTheme="minorHAnsi" w:eastAsia="Calibri" w:hAnsiTheme="minorHAnsi"/>
          <w:b/>
          <w:highlight w:val="green"/>
          <w:u w:val="single"/>
        </w:rPr>
        <w:t xml:space="preserve"> of p</w:t>
      </w:r>
      <w:r w:rsidRPr="000F101F">
        <w:rPr>
          <w:rFonts w:asciiTheme="minorHAnsi" w:eastAsia="Calibri" w:hAnsiTheme="minorHAnsi"/>
          <w:b/>
          <w:u w:val="single"/>
        </w:rPr>
        <w:t xml:space="preserve">olitical </w:t>
      </w:r>
      <w:r w:rsidRPr="000F101F">
        <w:rPr>
          <w:rFonts w:asciiTheme="minorHAnsi" w:eastAsia="Calibri" w:hAnsiTheme="minorHAnsi"/>
          <w:b/>
          <w:highlight w:val="green"/>
          <w:u w:val="single"/>
        </w:rPr>
        <w:t>c</w:t>
      </w:r>
      <w:r w:rsidRPr="000F101F">
        <w:rPr>
          <w:rFonts w:asciiTheme="minorHAnsi" w:eastAsia="Calibri" w:hAnsiTheme="minorHAnsi"/>
          <w:b/>
          <w:u w:val="single"/>
        </w:rPr>
        <w:t>apital</w:t>
      </w:r>
      <w:r w:rsidRPr="000F101F">
        <w:rPr>
          <w:rFonts w:asciiTheme="minorHAnsi" w:eastAsia="Calibri" w:hAnsiTheme="minorHAnsi"/>
          <w:sz w:val="16"/>
        </w:rPr>
        <w:t xml:space="preserve">.106 A system of oversight that </w:t>
      </w:r>
      <w:r w:rsidRPr="00F0391F">
        <w:rPr>
          <w:rFonts w:asciiTheme="minorHAnsi" w:eastAsia="Calibri" w:hAnsiTheme="minorHAnsi"/>
          <w:sz w:val="16"/>
          <w:szCs w:val="16"/>
        </w:rPr>
        <w:t>¶</w:t>
      </w:r>
      <w:r w:rsidRPr="000F101F">
        <w:rPr>
          <w:rFonts w:asciiTheme="minorHAnsi" w:eastAsia="Calibri" w:hAnsiTheme="minorHAnsi"/>
          <w:sz w:val="16"/>
        </w:rPr>
        <w:t xml:space="preserve"> depends on the legislative sergeant-at-arms hauling off Washington bureaucrats into the well of </w:t>
      </w:r>
      <w:r w:rsidRPr="00F0391F">
        <w:rPr>
          <w:rFonts w:asciiTheme="minorHAnsi" w:eastAsia="Calibri" w:hAnsiTheme="minorHAnsi"/>
          <w:sz w:val="16"/>
          <w:szCs w:val="16"/>
        </w:rPr>
        <w:t>¶</w:t>
      </w:r>
      <w:r w:rsidRPr="000F101F">
        <w:rPr>
          <w:rFonts w:asciiTheme="minorHAnsi" w:eastAsia="Calibri" w:hAnsiTheme="minorHAnsi"/>
          <w:sz w:val="16"/>
        </w:rPr>
        <w:t xml:space="preserve"> the Capitol until they repent their taciturn ways is simply no way to run a government. Because </w:t>
      </w:r>
      <w:r w:rsidRPr="00F0391F">
        <w:rPr>
          <w:rFonts w:asciiTheme="minorHAnsi" w:eastAsia="Calibri" w:hAnsiTheme="minorHAnsi"/>
          <w:sz w:val="16"/>
          <w:szCs w:val="16"/>
        </w:rPr>
        <w:t>¶</w:t>
      </w:r>
      <w:r w:rsidRPr="000F101F">
        <w:rPr>
          <w:rFonts w:asciiTheme="minorHAnsi" w:eastAsia="Calibri" w:hAnsiTheme="minorHAnsi"/>
          <w:sz w:val="16"/>
        </w:rPr>
        <w:t xml:space="preserve"> of these drawbacks, the inherent contempt power has fallen into disuse—it was last invoked in </w:t>
      </w:r>
      <w:r w:rsidRPr="00F0391F">
        <w:rPr>
          <w:rFonts w:asciiTheme="minorHAnsi" w:eastAsia="Calibri" w:hAnsiTheme="minorHAnsi"/>
          <w:sz w:val="16"/>
          <w:szCs w:val="16"/>
        </w:rPr>
        <w:t>¶</w:t>
      </w:r>
      <w:r w:rsidRPr="000F101F">
        <w:rPr>
          <w:rFonts w:asciiTheme="minorHAnsi" w:eastAsia="Calibri" w:hAnsiTheme="minorHAnsi"/>
          <w:sz w:val="16"/>
        </w:rPr>
        <w:t xml:space="preserve"> 1935107—and remains unwieldy.</w:t>
      </w:r>
    </w:p>
    <w:p w:rsidR="00C84328" w:rsidRPr="000F101F" w:rsidRDefault="00C84328" w:rsidP="00C84328">
      <w:pPr>
        <w:pStyle w:val="Heading4"/>
        <w:rPr>
          <w:rFonts w:asciiTheme="minorHAnsi" w:hAnsiTheme="minorHAnsi"/>
        </w:rPr>
      </w:pPr>
      <w:r w:rsidRPr="000F101F">
        <w:rPr>
          <w:rFonts w:asciiTheme="minorHAnsi" w:hAnsiTheme="minorHAnsi"/>
        </w:rPr>
        <w:t>Plan imposes huge political costs on Obama</w:t>
      </w:r>
      <w:r>
        <w:rPr>
          <w:rFonts w:asciiTheme="minorHAnsi" w:hAnsiTheme="minorHAnsi"/>
        </w:rPr>
        <w:t>---</w:t>
      </w:r>
      <w:r w:rsidRPr="000F101F">
        <w:rPr>
          <w:rFonts w:asciiTheme="minorHAnsi" w:hAnsiTheme="minorHAnsi"/>
        </w:rPr>
        <w:t xml:space="preserve">drains capital for other battles </w:t>
      </w:r>
    </w:p>
    <w:p w:rsidR="00C84328" w:rsidRPr="000F101F" w:rsidRDefault="00C84328" w:rsidP="00C84328">
      <w:pPr>
        <w:rPr>
          <w:rFonts w:asciiTheme="minorHAnsi" w:hAnsiTheme="minorHAnsi"/>
        </w:rPr>
      </w:pPr>
      <w:r w:rsidRPr="000F101F">
        <w:rPr>
          <w:rStyle w:val="StyleStyleBold12pt"/>
          <w:rFonts w:asciiTheme="minorHAnsi" w:hAnsiTheme="minorHAnsi"/>
        </w:rPr>
        <w:t>Saunders 13</w:t>
      </w:r>
      <w:r w:rsidRPr="000F101F">
        <w:rPr>
          <w:rFonts w:asciiTheme="minorHAnsi" w:hAnsiTheme="minorHAnsi"/>
        </w:rPr>
        <w:t xml:space="preserve"> </w:t>
      </w:r>
      <w:r w:rsidRPr="00EB2448">
        <w:rPr>
          <w:rFonts w:asciiTheme="minorHAnsi" w:hAnsiTheme="minorHAnsi"/>
          <w:sz w:val="18"/>
        </w:rPr>
        <w:t xml:space="preserve">(Elizabeth N. Saunders, George Washington University, “The Electoral Disconnection in US Foreign Policy”, January, </w:t>
      </w:r>
      <w:hyperlink r:id="rId38" w:history="1">
        <w:r w:rsidRPr="00EB2448">
          <w:rPr>
            <w:rStyle w:val="Hyperlink"/>
            <w:rFonts w:asciiTheme="minorHAnsi" w:hAnsiTheme="minorHAnsi"/>
            <w:sz w:val="18"/>
          </w:rPr>
          <w:t>http://mortara.georgetown.edu/document/1242780359442/SaundersElectoralDisconnectionJan2013.pdf</w:t>
        </w:r>
      </w:hyperlink>
      <w:r w:rsidRPr="00EB2448">
        <w:rPr>
          <w:rFonts w:asciiTheme="minorHAnsi" w:hAnsiTheme="minorHAnsi"/>
          <w:sz w:val="18"/>
        </w:rPr>
        <w:t xml:space="preserve">, CMR) </w:t>
      </w:r>
    </w:p>
    <w:p w:rsidR="00C84328" w:rsidRPr="000F101F" w:rsidRDefault="00C84328" w:rsidP="00C84328">
      <w:pPr>
        <w:rPr>
          <w:rFonts w:asciiTheme="minorHAnsi" w:hAnsiTheme="minorHAnsi"/>
        </w:rPr>
      </w:pPr>
    </w:p>
    <w:p w:rsidR="00C84328" w:rsidRPr="000F101F" w:rsidRDefault="00C84328" w:rsidP="00C84328">
      <w:pPr>
        <w:rPr>
          <w:rFonts w:asciiTheme="minorHAnsi" w:hAnsiTheme="minorHAnsi"/>
          <w:sz w:val="16"/>
        </w:rPr>
      </w:pPr>
      <w:r w:rsidRPr="000F101F">
        <w:rPr>
          <w:rStyle w:val="StyleBoldUnderline"/>
          <w:rFonts w:asciiTheme="minorHAnsi" w:hAnsiTheme="minorHAnsi"/>
          <w:highlight w:val="green"/>
        </w:rPr>
        <w:t>Self-interested elites</w:t>
      </w:r>
      <w:r w:rsidRPr="000F101F">
        <w:rPr>
          <w:rStyle w:val="StyleBoldUnderline"/>
          <w:rFonts w:asciiTheme="minorHAnsi" w:hAnsiTheme="minorHAnsi"/>
        </w:rPr>
        <w:t xml:space="preserve"> can </w:t>
      </w:r>
      <w:r w:rsidRPr="000F101F">
        <w:rPr>
          <w:rStyle w:val="Emphasis"/>
          <w:rFonts w:asciiTheme="minorHAnsi" w:hAnsiTheme="minorHAnsi"/>
          <w:highlight w:val="green"/>
        </w:rPr>
        <w:t>impose costs</w:t>
      </w:r>
      <w:r w:rsidRPr="000F101F">
        <w:rPr>
          <w:rStyle w:val="StyleBoldUnderline"/>
          <w:rFonts w:asciiTheme="minorHAnsi" w:hAnsiTheme="minorHAnsi"/>
          <w:highlight w:val="green"/>
        </w:rPr>
        <w:t xml:space="preserve"> on the president</w:t>
      </w:r>
      <w:r w:rsidRPr="000F101F">
        <w:rPr>
          <w:rStyle w:val="StyleBoldUnderline"/>
          <w:rFonts w:asciiTheme="minorHAnsi" w:hAnsiTheme="minorHAnsi"/>
        </w:rPr>
        <w:t xml:space="preserve"> </w:t>
      </w:r>
      <w:r w:rsidRPr="000F101F">
        <w:rPr>
          <w:rFonts w:asciiTheme="minorHAnsi" w:hAnsiTheme="minorHAnsi"/>
          <w:sz w:val="16"/>
        </w:rPr>
        <w:t xml:space="preserve">in exchange for their support (or </w:t>
      </w:r>
      <w:r w:rsidRPr="00F0391F">
        <w:rPr>
          <w:rFonts w:asciiTheme="minorHAnsi" w:hAnsiTheme="minorHAnsi"/>
          <w:sz w:val="16"/>
          <w:szCs w:val="16"/>
        </w:rPr>
        <w:t>¶</w:t>
      </w:r>
      <w:r w:rsidRPr="000F101F">
        <w:rPr>
          <w:rFonts w:asciiTheme="minorHAnsi" w:hAnsiTheme="minorHAnsi"/>
          <w:sz w:val="16"/>
        </w:rPr>
        <w:t xml:space="preserve"> for refraining from criticism) in two principal ways. The first is </w:t>
      </w:r>
      <w:r w:rsidRPr="000F101F">
        <w:rPr>
          <w:rStyle w:val="StyleBoldUnderline"/>
          <w:rFonts w:asciiTheme="minorHAnsi" w:hAnsiTheme="minorHAnsi"/>
          <w:highlight w:val="green"/>
        </w:rPr>
        <w:t xml:space="preserve">by forcing the president to </w:t>
      </w:r>
      <w:r w:rsidRPr="000F101F">
        <w:rPr>
          <w:rStyle w:val="Emphasis"/>
          <w:rFonts w:asciiTheme="minorHAnsi" w:hAnsiTheme="minorHAnsi"/>
          <w:highlight w:val="green"/>
        </w:rPr>
        <w:t xml:space="preserve">pay </w:t>
      </w:r>
      <w:r w:rsidRPr="000F101F">
        <w:rPr>
          <w:rStyle w:val="Emphasis"/>
          <w:rFonts w:asciiTheme="minorHAnsi" w:hAnsiTheme="minorHAnsi"/>
          <w:b w:val="0"/>
          <w:sz w:val="12"/>
          <w:highlight w:val="green"/>
        </w:rPr>
        <w:t>¶</w:t>
      </w:r>
      <w:r w:rsidRPr="000F101F">
        <w:rPr>
          <w:rStyle w:val="Emphasis"/>
          <w:rFonts w:asciiTheme="minorHAnsi" w:hAnsiTheme="minorHAnsi"/>
          <w:highlight w:val="green"/>
        </w:rPr>
        <w:t xml:space="preserve"> political costs</w:t>
      </w:r>
      <w:r w:rsidRPr="000F101F">
        <w:rPr>
          <w:rStyle w:val="StyleBoldUnderline"/>
          <w:rFonts w:asciiTheme="minorHAnsi" w:hAnsiTheme="minorHAnsi"/>
        </w:rPr>
        <w:t xml:space="preserve"> </w:t>
      </w:r>
      <w:r w:rsidRPr="000F101F">
        <w:rPr>
          <w:rFonts w:asciiTheme="minorHAnsi" w:hAnsiTheme="minorHAnsi"/>
          <w:sz w:val="16"/>
        </w:rPr>
        <w:t xml:space="preserve">to achieve his preferred policy, without affecting the policy itself. </w:t>
      </w:r>
      <w:r w:rsidRPr="000F101F">
        <w:rPr>
          <w:rStyle w:val="StyleBoldUnderline"/>
          <w:rFonts w:asciiTheme="minorHAnsi" w:hAnsiTheme="minorHAnsi"/>
          <w:highlight w:val="green"/>
        </w:rPr>
        <w:t>Such</w:t>
      </w:r>
      <w:r w:rsidRPr="000F101F">
        <w:rPr>
          <w:rStyle w:val="StyleBoldUnderline"/>
          <w:rFonts w:asciiTheme="minorHAnsi" w:hAnsiTheme="minorHAnsi"/>
        </w:rPr>
        <w:t xml:space="preserve"> cost raising </w:t>
      </w:r>
      <w:r w:rsidRPr="000F101F">
        <w:rPr>
          <w:rStyle w:val="StyleBoldUnderline"/>
          <w:rFonts w:asciiTheme="minorHAnsi" w:hAnsiTheme="minorHAnsi"/>
          <w:highlight w:val="green"/>
        </w:rPr>
        <w:t xml:space="preserve">bargains force the president to </w:t>
      </w:r>
      <w:r w:rsidRPr="000F101F">
        <w:rPr>
          <w:rStyle w:val="Emphasis"/>
          <w:rFonts w:asciiTheme="minorHAnsi" w:hAnsiTheme="minorHAnsi"/>
          <w:highlight w:val="green"/>
        </w:rPr>
        <w:t>spend p</w:t>
      </w:r>
      <w:r w:rsidRPr="000F101F">
        <w:rPr>
          <w:rStyle w:val="Emphasis"/>
          <w:rFonts w:asciiTheme="minorHAnsi" w:hAnsiTheme="minorHAnsi"/>
        </w:rPr>
        <w:t xml:space="preserve">olitical </w:t>
      </w:r>
      <w:r w:rsidRPr="000F101F">
        <w:rPr>
          <w:rStyle w:val="Emphasis"/>
          <w:rFonts w:asciiTheme="minorHAnsi" w:hAnsiTheme="minorHAnsi"/>
          <w:highlight w:val="green"/>
        </w:rPr>
        <w:t>c</w:t>
      </w:r>
      <w:r w:rsidRPr="000F101F">
        <w:rPr>
          <w:rStyle w:val="Emphasis"/>
          <w:rFonts w:asciiTheme="minorHAnsi" w:hAnsiTheme="minorHAnsi"/>
        </w:rPr>
        <w:t>apital</w:t>
      </w:r>
      <w:r w:rsidRPr="000F101F">
        <w:rPr>
          <w:rFonts w:asciiTheme="minorHAnsi" w:hAnsiTheme="minorHAnsi"/>
          <w:sz w:val="16"/>
        </w:rPr>
        <w:t xml:space="preserve"> </w:t>
      </w:r>
      <w:r w:rsidRPr="000F101F">
        <w:rPr>
          <w:rStyle w:val="StyleBoldUnderline"/>
          <w:rFonts w:asciiTheme="minorHAnsi" w:hAnsiTheme="minorHAnsi"/>
        </w:rPr>
        <w:t xml:space="preserve">that </w:t>
      </w:r>
      <w:r w:rsidRPr="000F101F">
        <w:rPr>
          <w:rStyle w:val="StyleBoldUnderline"/>
          <w:rFonts w:asciiTheme="minorHAnsi" w:hAnsiTheme="minorHAnsi"/>
          <w:highlight w:val="green"/>
        </w:rPr>
        <w:t xml:space="preserve">he might have </w:t>
      </w:r>
      <w:r w:rsidRPr="00EB2448">
        <w:rPr>
          <w:rStyle w:val="Emphasis"/>
          <w:rFonts w:asciiTheme="minorHAnsi" w:hAnsiTheme="minorHAnsi"/>
          <w:sz w:val="26"/>
          <w:highlight w:val="green"/>
        </w:rPr>
        <w:t xml:space="preserve">expended </w:t>
      </w:r>
      <w:r w:rsidRPr="00EB2448">
        <w:rPr>
          <w:rStyle w:val="Emphasis"/>
          <w:rFonts w:asciiTheme="minorHAnsi" w:hAnsiTheme="minorHAnsi"/>
          <w:b w:val="0"/>
          <w:sz w:val="16"/>
          <w:highlight w:val="green"/>
        </w:rPr>
        <w:t>¶</w:t>
      </w:r>
      <w:r w:rsidRPr="00EB2448">
        <w:rPr>
          <w:rStyle w:val="Emphasis"/>
          <w:rFonts w:asciiTheme="minorHAnsi" w:hAnsiTheme="minorHAnsi"/>
          <w:sz w:val="26"/>
          <w:highlight w:val="green"/>
        </w:rPr>
        <w:t xml:space="preserve"> elsewhere</w:t>
      </w:r>
      <w:r w:rsidRPr="000F101F">
        <w:rPr>
          <w:rFonts w:asciiTheme="minorHAnsi" w:hAnsiTheme="minorHAnsi"/>
          <w:sz w:val="16"/>
        </w:rPr>
        <w:t xml:space="preserve">.70 If the expected political costs are too high, the president may decide not to pursue a </w:t>
      </w:r>
      <w:r w:rsidRPr="00F0391F">
        <w:rPr>
          <w:rFonts w:asciiTheme="minorHAnsi" w:hAnsiTheme="minorHAnsi"/>
          <w:sz w:val="16"/>
          <w:szCs w:val="16"/>
        </w:rPr>
        <w:t>¶</w:t>
      </w:r>
      <w:r w:rsidRPr="000F101F">
        <w:rPr>
          <w:rFonts w:asciiTheme="minorHAnsi" w:hAnsiTheme="minorHAnsi"/>
          <w:sz w:val="16"/>
        </w:rPr>
        <w:t xml:space="preserve"> military operation at all, or to curtail an operation already in progress. A second possibility is a </w:t>
      </w:r>
      <w:r w:rsidRPr="00F0391F">
        <w:rPr>
          <w:rFonts w:asciiTheme="minorHAnsi" w:hAnsiTheme="minorHAnsi"/>
          <w:sz w:val="16"/>
          <w:szCs w:val="16"/>
        </w:rPr>
        <w:t>¶</w:t>
      </w:r>
      <w:r w:rsidRPr="000F101F">
        <w:rPr>
          <w:rFonts w:asciiTheme="minorHAnsi" w:hAnsiTheme="minorHAnsi"/>
          <w:sz w:val="16"/>
        </w:rPr>
        <w:t xml:space="preserve"> more direct bargain or compromise that changes the final form of the president’s decision, </w:t>
      </w:r>
      <w:r w:rsidRPr="00F0391F">
        <w:rPr>
          <w:rFonts w:asciiTheme="minorHAnsi" w:hAnsiTheme="minorHAnsi"/>
          <w:sz w:val="16"/>
          <w:szCs w:val="16"/>
        </w:rPr>
        <w:t>¶</w:t>
      </w:r>
      <w:r w:rsidRPr="000F101F">
        <w:rPr>
          <w:rFonts w:asciiTheme="minorHAnsi" w:hAnsiTheme="minorHAnsi"/>
          <w:sz w:val="16"/>
        </w:rPr>
        <w:t xml:space="preserve"> affecting either the policy itself or how the policy is implemented. The configuration of elites </w:t>
      </w:r>
      <w:r w:rsidRPr="00F0391F">
        <w:rPr>
          <w:rFonts w:asciiTheme="minorHAnsi" w:hAnsiTheme="minorHAnsi"/>
          <w:sz w:val="16"/>
          <w:szCs w:val="16"/>
        </w:rPr>
        <w:t>¶</w:t>
      </w:r>
      <w:r w:rsidRPr="000F101F">
        <w:rPr>
          <w:rFonts w:asciiTheme="minorHAnsi" w:hAnsiTheme="minorHAnsi"/>
          <w:sz w:val="16"/>
        </w:rPr>
        <w:t xml:space="preserve"> involved in a particular issue will affect whether cost-raising or policy-adjusting outcomes </w:t>
      </w:r>
      <w:r w:rsidRPr="00F0391F">
        <w:rPr>
          <w:rFonts w:asciiTheme="minorHAnsi" w:hAnsiTheme="minorHAnsi"/>
          <w:sz w:val="16"/>
          <w:szCs w:val="16"/>
        </w:rPr>
        <w:t>¶</w:t>
      </w:r>
      <w:r w:rsidRPr="000F101F">
        <w:rPr>
          <w:rFonts w:asciiTheme="minorHAnsi" w:hAnsiTheme="minorHAnsi"/>
          <w:sz w:val="16"/>
        </w:rPr>
        <w:t xml:space="preserve"> emerge. A complete discussion of how likely different elites are to impose certain types of costs </w:t>
      </w:r>
      <w:r w:rsidRPr="00F0391F">
        <w:rPr>
          <w:rFonts w:asciiTheme="minorHAnsi" w:hAnsiTheme="minorHAnsi"/>
          <w:sz w:val="16"/>
          <w:szCs w:val="16"/>
        </w:rPr>
        <w:t>¶</w:t>
      </w:r>
      <w:r w:rsidRPr="000F101F">
        <w:rPr>
          <w:rFonts w:asciiTheme="minorHAnsi" w:hAnsiTheme="minorHAnsi"/>
          <w:sz w:val="16"/>
        </w:rPr>
        <w:t xml:space="preserve"> on the president is beyond the scope of this paper, but here it is important to note that the process </w:t>
      </w:r>
      <w:r w:rsidRPr="00F0391F">
        <w:rPr>
          <w:rFonts w:asciiTheme="minorHAnsi" w:hAnsiTheme="minorHAnsi"/>
          <w:sz w:val="16"/>
          <w:szCs w:val="16"/>
        </w:rPr>
        <w:t>¶</w:t>
      </w:r>
      <w:r w:rsidRPr="000F101F">
        <w:rPr>
          <w:rFonts w:asciiTheme="minorHAnsi" w:hAnsiTheme="minorHAnsi"/>
          <w:sz w:val="16"/>
        </w:rPr>
        <w:t xml:space="preserve"> of elite coalition management can have significant consequences for policy choices and </w:t>
      </w:r>
      <w:r w:rsidRPr="00F0391F">
        <w:rPr>
          <w:rFonts w:asciiTheme="minorHAnsi" w:hAnsiTheme="minorHAnsi"/>
          <w:sz w:val="16"/>
          <w:szCs w:val="16"/>
        </w:rPr>
        <w:t>¶</w:t>
      </w:r>
      <w:r w:rsidRPr="000F101F">
        <w:rPr>
          <w:rFonts w:asciiTheme="minorHAnsi" w:hAnsiTheme="minorHAnsi"/>
          <w:sz w:val="16"/>
        </w:rPr>
        <w:t xml:space="preserve"> implementation, particularly when elites are able to extract policy-adjusting concessions. </w:t>
      </w:r>
      <w:r w:rsidRPr="000F101F">
        <w:rPr>
          <w:rStyle w:val="StyleBoldUnderline"/>
          <w:rFonts w:asciiTheme="minorHAnsi" w:hAnsiTheme="minorHAnsi"/>
          <w:highlight w:val="green"/>
        </w:rPr>
        <w:t xml:space="preserve">The </w:t>
      </w:r>
      <w:r w:rsidRPr="000F101F">
        <w:rPr>
          <w:rStyle w:val="StyleBoldUnderline"/>
          <w:rFonts w:asciiTheme="minorHAnsi" w:hAnsiTheme="minorHAnsi"/>
          <w:sz w:val="12"/>
          <w:highlight w:val="green"/>
        </w:rPr>
        <w:t>¶</w:t>
      </w:r>
      <w:r w:rsidRPr="000F101F">
        <w:rPr>
          <w:rStyle w:val="StyleBoldUnderline"/>
          <w:rFonts w:asciiTheme="minorHAnsi" w:hAnsiTheme="minorHAnsi"/>
          <w:highlight w:val="green"/>
        </w:rPr>
        <w:t xml:space="preserve"> president may be </w:t>
      </w:r>
      <w:r w:rsidRPr="00EB2448">
        <w:rPr>
          <w:rStyle w:val="Emphasis"/>
          <w:rFonts w:asciiTheme="minorHAnsi" w:hAnsiTheme="minorHAnsi"/>
          <w:sz w:val="26"/>
          <w:highlight w:val="green"/>
        </w:rPr>
        <w:t>pulled away</w:t>
      </w:r>
      <w:r w:rsidRPr="00EB2448">
        <w:rPr>
          <w:rStyle w:val="StyleBoldUnderline"/>
          <w:rFonts w:asciiTheme="minorHAnsi" w:hAnsiTheme="minorHAnsi"/>
          <w:sz w:val="26"/>
        </w:rPr>
        <w:t xml:space="preserve"> </w:t>
      </w:r>
      <w:r w:rsidRPr="000F101F">
        <w:rPr>
          <w:rStyle w:val="StyleBoldUnderline"/>
          <w:rFonts w:asciiTheme="minorHAnsi" w:hAnsiTheme="minorHAnsi"/>
        </w:rPr>
        <w:t xml:space="preserve">from his ideal point </w:t>
      </w:r>
      <w:r w:rsidRPr="000F101F">
        <w:rPr>
          <w:rStyle w:val="StyleBoldUnderline"/>
          <w:rFonts w:asciiTheme="minorHAnsi" w:hAnsiTheme="minorHAnsi"/>
          <w:highlight w:val="green"/>
        </w:rPr>
        <w:t>to accommodate elites</w:t>
      </w:r>
      <w:r w:rsidRPr="000F101F">
        <w:rPr>
          <w:rFonts w:asciiTheme="minorHAnsi" w:hAnsiTheme="minorHAnsi"/>
          <w:sz w:val="16"/>
        </w:rPr>
        <w:t xml:space="preserve">, even if public opinion </w:t>
      </w:r>
      <w:r w:rsidRPr="00F0391F">
        <w:rPr>
          <w:rFonts w:asciiTheme="minorHAnsi" w:hAnsiTheme="minorHAnsi"/>
          <w:sz w:val="16"/>
          <w:szCs w:val="16"/>
        </w:rPr>
        <w:t>¶</w:t>
      </w:r>
      <w:r w:rsidRPr="000F101F">
        <w:rPr>
          <w:rFonts w:asciiTheme="minorHAnsi" w:hAnsiTheme="minorHAnsi"/>
          <w:sz w:val="16"/>
        </w:rPr>
        <w:t xml:space="preserve"> is not pushing in the same direction. </w:t>
      </w:r>
    </w:p>
    <w:p w:rsidR="00C84328" w:rsidRPr="000F101F" w:rsidRDefault="00C84328" w:rsidP="00C84328">
      <w:pPr>
        <w:pStyle w:val="Heading4"/>
        <w:rPr>
          <w:rFonts w:asciiTheme="minorHAnsi" w:hAnsiTheme="minorHAnsi"/>
        </w:rPr>
      </w:pPr>
      <w:r w:rsidRPr="000F101F">
        <w:rPr>
          <w:rFonts w:asciiTheme="minorHAnsi" w:hAnsiTheme="minorHAnsi"/>
        </w:rPr>
        <w:t>Presidential war power battles expend capital</w:t>
      </w:r>
      <w:r>
        <w:rPr>
          <w:rFonts w:asciiTheme="minorHAnsi" w:hAnsiTheme="minorHAnsi"/>
        </w:rPr>
        <w:t>---</w:t>
      </w:r>
      <w:r w:rsidRPr="000F101F">
        <w:rPr>
          <w:rFonts w:asciiTheme="minorHAnsi" w:hAnsiTheme="minorHAnsi"/>
        </w:rPr>
        <w:t xml:space="preserve">it’s </w:t>
      </w:r>
      <w:r w:rsidRPr="000F101F">
        <w:rPr>
          <w:rFonts w:asciiTheme="minorHAnsi" w:hAnsiTheme="minorHAnsi"/>
          <w:u w:val="single"/>
        </w:rPr>
        <w:t>immediate</w:t>
      </w:r>
      <w:r w:rsidRPr="000F101F">
        <w:rPr>
          <w:rFonts w:asciiTheme="minorHAnsi" w:hAnsiTheme="minorHAnsi"/>
        </w:rPr>
        <w:t xml:space="preserve"> and forces a trade-off </w:t>
      </w:r>
    </w:p>
    <w:p w:rsidR="00C84328" w:rsidRDefault="00C84328" w:rsidP="00C84328">
      <w:pPr>
        <w:rPr>
          <w:rFonts w:asciiTheme="minorHAnsi" w:hAnsiTheme="minorHAnsi"/>
        </w:rPr>
      </w:pPr>
      <w:r w:rsidRPr="000F101F">
        <w:rPr>
          <w:rStyle w:val="StyleStyleBold12pt"/>
          <w:rFonts w:asciiTheme="minorHAnsi" w:hAnsiTheme="minorHAnsi"/>
        </w:rPr>
        <w:t>O’Neil 7</w:t>
      </w:r>
      <w:r w:rsidRPr="000F101F">
        <w:rPr>
          <w:rFonts w:asciiTheme="minorHAnsi" w:hAnsiTheme="minorHAnsi"/>
        </w:rPr>
        <w:t xml:space="preserve"> (David</w:t>
      </w:r>
      <w:r>
        <w:rPr>
          <w:rFonts w:asciiTheme="minorHAnsi" w:hAnsiTheme="minorHAnsi"/>
        </w:rPr>
        <w:t>---</w:t>
      </w:r>
      <w:r w:rsidRPr="000F101F">
        <w:rPr>
          <w:rFonts w:asciiTheme="minorHAnsi" w:hAnsiTheme="minorHAnsi"/>
        </w:rPr>
        <w:t>Adjunct Associate Professor of Law, Fordham Law School, “The Political Safeguards of Executive Privilege”, 2007, 60 Vand. L. Rev. 1079, lexis)</w:t>
      </w:r>
    </w:p>
    <w:p w:rsidR="00C84328" w:rsidRPr="000F101F" w:rsidRDefault="00C84328" w:rsidP="00C84328">
      <w:pPr>
        <w:rPr>
          <w:rFonts w:asciiTheme="minorHAnsi" w:hAnsiTheme="minorHAnsi"/>
        </w:rPr>
      </w:pPr>
    </w:p>
    <w:p w:rsidR="00C84328" w:rsidRPr="00F0391F" w:rsidRDefault="00C84328" w:rsidP="00C84328">
      <w:pPr>
        <w:rPr>
          <w:rFonts w:asciiTheme="minorHAnsi" w:hAnsiTheme="minorHAnsi"/>
          <w:sz w:val="16"/>
        </w:rPr>
      </w:pPr>
      <w:r w:rsidRPr="00F0391F">
        <w:rPr>
          <w:rFonts w:asciiTheme="minorHAnsi" w:hAnsiTheme="minorHAnsi"/>
          <w:sz w:val="16"/>
        </w:rPr>
        <w:t xml:space="preserve">a. Conscious Pursuit of Institutional Prerogatives </w:t>
      </w:r>
      <w:r w:rsidRPr="000F101F">
        <w:rPr>
          <w:rStyle w:val="StyleBoldUnderline"/>
          <w:rFonts w:asciiTheme="minorHAnsi" w:hAnsiTheme="minorHAnsi"/>
        </w:rPr>
        <w:t xml:space="preserve">The first </w:t>
      </w:r>
      <w:r w:rsidRPr="00F0391F">
        <w:rPr>
          <w:rFonts w:asciiTheme="minorHAnsi" w:hAnsiTheme="minorHAnsi"/>
          <w:sz w:val="16"/>
        </w:rPr>
        <w:t xml:space="preserve">such </w:t>
      </w:r>
      <w:r w:rsidRPr="000F101F">
        <w:rPr>
          <w:rStyle w:val="StyleBoldUnderline"/>
          <w:rFonts w:asciiTheme="minorHAnsi" w:hAnsiTheme="minorHAnsi"/>
        </w:rPr>
        <w:t>assumption is belied both by</w:t>
      </w:r>
      <w:r w:rsidRPr="000F101F">
        <w:rPr>
          <w:rStyle w:val="StyleBoldUnderline"/>
          <w:rFonts w:asciiTheme="minorHAnsi" w:hAnsiTheme="minorHAnsi"/>
          <w:highlight w:val="yellow"/>
        </w:rPr>
        <w:t xml:space="preserve"> first-hand accounts of</w:t>
      </w:r>
      <w:r w:rsidRPr="000F101F">
        <w:rPr>
          <w:rStyle w:val="StyleBoldUnderline"/>
          <w:rFonts w:asciiTheme="minorHAnsi" w:hAnsiTheme="minorHAnsi"/>
        </w:rPr>
        <w:t xml:space="preserve"> information </w:t>
      </w:r>
      <w:r w:rsidRPr="000F101F">
        <w:rPr>
          <w:rStyle w:val="StyleBoldUnderline"/>
          <w:rFonts w:asciiTheme="minorHAnsi" w:hAnsiTheme="minorHAnsi"/>
          <w:highlight w:val="yellow"/>
        </w:rPr>
        <w:t>battles and by</w:t>
      </w:r>
      <w:r w:rsidRPr="000F101F">
        <w:rPr>
          <w:rStyle w:val="StyleBoldUnderline"/>
          <w:rFonts w:asciiTheme="minorHAnsi" w:hAnsiTheme="minorHAnsi"/>
        </w:rPr>
        <w:t xml:space="preserve"> the conclusions of </w:t>
      </w:r>
      <w:r w:rsidRPr="000F101F">
        <w:rPr>
          <w:rStyle w:val="Emphasis"/>
          <w:rFonts w:asciiTheme="minorHAnsi" w:hAnsiTheme="minorHAnsi"/>
          <w:highlight w:val="yellow"/>
        </w:rPr>
        <w:t>experts</w:t>
      </w:r>
      <w:r w:rsidRPr="000F101F">
        <w:rPr>
          <w:rStyle w:val="StyleBoldUnderline"/>
          <w:rFonts w:asciiTheme="minorHAnsi" w:hAnsiTheme="minorHAnsi"/>
          <w:highlight w:val="yellow"/>
        </w:rPr>
        <w:t xml:space="preserve"> who study them</w:t>
      </w:r>
      <w:r w:rsidRPr="00F0391F">
        <w:rPr>
          <w:rFonts w:asciiTheme="minorHAnsi" w:hAnsiTheme="minorHAnsi"/>
          <w:sz w:val="16"/>
        </w:rPr>
        <w:t xml:space="preserve">. Participants in such battles report that </w:t>
      </w:r>
      <w:r w:rsidRPr="000F101F">
        <w:rPr>
          <w:rStyle w:val="StyleBoldUnderline"/>
          <w:rFonts w:asciiTheme="minorHAnsi" w:hAnsiTheme="minorHAnsi"/>
          <w:highlight w:val="yellow"/>
        </w:rPr>
        <w:t>short-term political calculations</w:t>
      </w:r>
      <w:r w:rsidRPr="000F101F">
        <w:rPr>
          <w:rStyle w:val="StyleBoldUnderline"/>
          <w:rFonts w:asciiTheme="minorHAnsi" w:hAnsiTheme="minorHAnsi"/>
        </w:rPr>
        <w:t xml:space="preserve"> consistently </w:t>
      </w:r>
      <w:r w:rsidRPr="000F101F">
        <w:rPr>
          <w:rStyle w:val="StyleBoldUnderline"/>
          <w:rFonts w:asciiTheme="minorHAnsi" w:hAnsiTheme="minorHAnsi"/>
          <w:highlight w:val="yellow"/>
        </w:rPr>
        <w:t>trump the constitutional interests</w:t>
      </w:r>
      <w:r w:rsidRPr="000F101F">
        <w:rPr>
          <w:rStyle w:val="StyleBoldUnderline"/>
          <w:rFonts w:asciiTheme="minorHAnsi" w:hAnsiTheme="minorHAnsi"/>
        </w:rPr>
        <w:t xml:space="preserve"> at stake</w:t>
      </w:r>
      <w:r w:rsidRPr="00F0391F">
        <w:rPr>
          <w:rFonts w:asciiTheme="minorHAnsi" w:hAnsiTheme="minorHAnsi"/>
          <w:sz w:val="16"/>
        </w:rPr>
        <w:t xml:space="preserve">. One veteran of the first Bush White House, for example, has explained that rational-choice theory predicts what he in fact experienced: The rewards for a consistent and forceful defense of the legal interests of the office of the presidency would be largely abstract, since they would consist primarily of fidelity to a certain theory of the Constitution... . </w:t>
      </w:r>
      <w:r w:rsidRPr="000F101F">
        <w:rPr>
          <w:rStyle w:val="StyleBoldUnderline"/>
          <w:rFonts w:asciiTheme="minorHAnsi" w:hAnsiTheme="minorHAnsi"/>
          <w:highlight w:val="yellow"/>
        </w:rPr>
        <w:t xml:space="preserve">The </w:t>
      </w:r>
      <w:r w:rsidRPr="000F101F">
        <w:rPr>
          <w:rStyle w:val="Emphasis"/>
          <w:rFonts w:asciiTheme="minorHAnsi" w:hAnsiTheme="minorHAnsi"/>
          <w:highlight w:val="yellow"/>
        </w:rPr>
        <w:t>costs</w:t>
      </w:r>
      <w:r w:rsidRPr="000F101F">
        <w:rPr>
          <w:rStyle w:val="StyleBoldUnderline"/>
          <w:rFonts w:asciiTheme="minorHAnsi" w:hAnsiTheme="minorHAnsi"/>
          <w:highlight w:val="yellow"/>
        </w:rPr>
        <w:t xml:space="preserve"> of pursuing a </w:t>
      </w:r>
      <w:r w:rsidRPr="000F101F">
        <w:rPr>
          <w:rStyle w:val="Emphasis"/>
          <w:rFonts w:asciiTheme="minorHAnsi" w:hAnsiTheme="minorHAnsi"/>
        </w:rPr>
        <w:t xml:space="preserve">serious </w:t>
      </w:r>
      <w:r w:rsidRPr="000F101F">
        <w:rPr>
          <w:rStyle w:val="Emphasis"/>
          <w:rFonts w:asciiTheme="minorHAnsi" w:hAnsiTheme="minorHAnsi"/>
          <w:highlight w:val="yellow"/>
        </w:rPr>
        <w:t>defense of the presidency</w:t>
      </w:r>
      <w:r w:rsidRPr="00F0391F">
        <w:rPr>
          <w:rFonts w:asciiTheme="minorHAnsi" w:hAnsiTheme="minorHAnsi"/>
          <w:sz w:val="16"/>
        </w:rPr>
        <w:t xml:space="preserve">, however, </w:t>
      </w:r>
      <w:r w:rsidRPr="000F101F">
        <w:rPr>
          <w:rStyle w:val="StyleBoldUnderline"/>
          <w:rFonts w:asciiTheme="minorHAnsi" w:hAnsiTheme="minorHAnsi"/>
          <w:highlight w:val="yellow"/>
        </w:rPr>
        <w:t xml:space="preserve">would </w:t>
      </w:r>
      <w:r w:rsidRPr="000F101F">
        <w:rPr>
          <w:rStyle w:val="StyleBoldUnderline"/>
          <w:rFonts w:asciiTheme="minorHAnsi" w:hAnsiTheme="minorHAnsi"/>
        </w:rPr>
        <w:t xml:space="preserve">tend to </w:t>
      </w:r>
      <w:r w:rsidRPr="000F101F">
        <w:rPr>
          <w:rStyle w:val="StyleBoldUnderline"/>
          <w:rFonts w:asciiTheme="minorHAnsi" w:hAnsiTheme="minorHAnsi"/>
          <w:highlight w:val="yellow"/>
        </w:rPr>
        <w:t xml:space="preserve">be </w:t>
      </w:r>
      <w:r w:rsidRPr="000F101F">
        <w:rPr>
          <w:rStyle w:val="Emphasis"/>
          <w:rFonts w:asciiTheme="minorHAnsi" w:hAnsiTheme="minorHAnsi"/>
          <w:highlight w:val="yellow"/>
        </w:rPr>
        <w:t>immediate</w:t>
      </w:r>
      <w:r w:rsidRPr="000F101F">
        <w:rPr>
          <w:rStyle w:val="StyleBoldUnderline"/>
          <w:rFonts w:asciiTheme="minorHAnsi" w:hAnsiTheme="minorHAnsi"/>
          <w:highlight w:val="yellow"/>
        </w:rPr>
        <w:t xml:space="preserve"> </w:t>
      </w:r>
      <w:r w:rsidRPr="000F101F">
        <w:rPr>
          <w:rStyle w:val="StyleBoldUnderline"/>
          <w:rFonts w:asciiTheme="minorHAnsi" w:hAnsiTheme="minorHAnsi"/>
        </w:rPr>
        <w:t xml:space="preserve">and </w:t>
      </w:r>
      <w:r w:rsidRPr="000F101F">
        <w:rPr>
          <w:rStyle w:val="Emphasis"/>
          <w:rFonts w:asciiTheme="minorHAnsi" w:hAnsiTheme="minorHAnsi"/>
        </w:rPr>
        <w:t>tangible</w:t>
      </w:r>
      <w:r w:rsidRPr="00F0391F">
        <w:rPr>
          <w:rFonts w:asciiTheme="minorHAnsi" w:hAnsiTheme="minorHAnsi"/>
          <w:sz w:val="16"/>
        </w:rPr>
        <w:t xml:space="preserve">. </w:t>
      </w:r>
      <w:r w:rsidRPr="000F101F">
        <w:rPr>
          <w:rStyle w:val="StyleBoldUnderline"/>
          <w:rFonts w:asciiTheme="minorHAnsi" w:hAnsiTheme="minorHAnsi"/>
          <w:highlight w:val="yellow"/>
        </w:rPr>
        <w:t xml:space="preserve">These costs </w:t>
      </w:r>
      <w:r w:rsidRPr="000F101F">
        <w:rPr>
          <w:rStyle w:val="StyleBoldUnderline"/>
          <w:rFonts w:asciiTheme="minorHAnsi" w:hAnsiTheme="minorHAnsi"/>
        </w:rPr>
        <w:t xml:space="preserve">would </w:t>
      </w:r>
      <w:r w:rsidRPr="000F101F">
        <w:rPr>
          <w:rStyle w:val="StyleBoldUnderline"/>
          <w:rFonts w:asciiTheme="minorHAnsi" w:hAnsiTheme="minorHAnsi"/>
          <w:highlight w:val="yellow"/>
        </w:rPr>
        <w:t xml:space="preserve">include the </w:t>
      </w:r>
      <w:r w:rsidRPr="000F101F">
        <w:rPr>
          <w:rStyle w:val="Emphasis"/>
          <w:rFonts w:asciiTheme="minorHAnsi" w:hAnsiTheme="minorHAnsi"/>
          <w:highlight w:val="yellow"/>
        </w:rPr>
        <w:t>expenditure of political capital</w:t>
      </w:r>
      <w:r w:rsidRPr="00F0391F">
        <w:rPr>
          <w:rFonts w:asciiTheme="minorHAnsi" w:hAnsiTheme="minorHAnsi"/>
          <w:sz w:val="16"/>
          <w:highlight w:val="yellow"/>
        </w:rPr>
        <w:t xml:space="preserve"> </w:t>
      </w:r>
      <w:r w:rsidRPr="000F101F">
        <w:rPr>
          <w:rStyle w:val="StyleBoldUnderline"/>
          <w:rFonts w:asciiTheme="minorHAnsi" w:hAnsiTheme="minorHAnsi"/>
          <w:highlight w:val="yellow"/>
        </w:rPr>
        <w:t xml:space="preserve">that might have been used </w:t>
      </w:r>
      <w:r w:rsidRPr="000F101F">
        <w:rPr>
          <w:rStyle w:val="Emphasis"/>
          <w:rFonts w:asciiTheme="minorHAnsi" w:hAnsiTheme="minorHAnsi"/>
          <w:highlight w:val="yellow"/>
        </w:rPr>
        <w:t>for more pressing purposes</w:t>
      </w:r>
      <w:r w:rsidRPr="00F0391F">
        <w:rPr>
          <w:rFonts w:asciiTheme="minorHAnsi" w:hAnsiTheme="minorHAnsi"/>
          <w:sz w:val="16"/>
        </w:rPr>
        <w:t>, [</w:t>
      </w:r>
      <w:r w:rsidRPr="000F101F">
        <w:rPr>
          <w:rStyle w:val="StyleBoldUnderline"/>
          <w:rFonts w:asciiTheme="minorHAnsi" w:hAnsiTheme="minorHAnsi"/>
          <w:highlight w:val="yellow"/>
        </w:rPr>
        <w:t>and</w:t>
      </w:r>
      <w:r w:rsidRPr="000F101F">
        <w:rPr>
          <w:rStyle w:val="StyleBoldUnderline"/>
          <w:rFonts w:asciiTheme="minorHAnsi" w:hAnsiTheme="minorHAnsi"/>
        </w:rPr>
        <w:t xml:space="preserve">] the unpleasantness of </w:t>
      </w:r>
      <w:r w:rsidRPr="000F101F">
        <w:rPr>
          <w:rStyle w:val="StyleBoldUnderline"/>
          <w:rFonts w:asciiTheme="minorHAnsi" w:hAnsiTheme="minorHAnsi"/>
          <w:highlight w:val="yellow"/>
        </w:rPr>
        <w:t>increased friction with congress</w:t>
      </w:r>
      <w:r w:rsidRPr="000F101F">
        <w:rPr>
          <w:rStyle w:val="StyleBoldUnderline"/>
          <w:rFonts w:asciiTheme="minorHAnsi" w:hAnsiTheme="minorHAnsi"/>
        </w:rPr>
        <w:t>ional barons and their allies</w:t>
      </w:r>
      <w:r w:rsidRPr="00F0391F">
        <w:rPr>
          <w:rFonts w:asciiTheme="minorHAnsi" w:hAnsiTheme="minorHAnsi"/>
          <w:sz w:val="16"/>
        </w:rPr>
        <w:t xml:space="preserve">. n182 </w:t>
      </w:r>
      <w:r w:rsidRPr="000F101F">
        <w:rPr>
          <w:rStyle w:val="StyleBoldUnderline"/>
          <w:rFonts w:asciiTheme="minorHAnsi" w:hAnsiTheme="minorHAnsi"/>
        </w:rPr>
        <w:t xml:space="preserve">Louis </w:t>
      </w:r>
      <w:r w:rsidRPr="000F101F">
        <w:rPr>
          <w:rStyle w:val="StyleBoldUnderline"/>
          <w:rFonts w:asciiTheme="minorHAnsi" w:hAnsiTheme="minorHAnsi"/>
          <w:highlight w:val="yellow"/>
        </w:rPr>
        <w:t>Fisher</w:t>
      </w:r>
      <w:r w:rsidRPr="00F0391F">
        <w:rPr>
          <w:rFonts w:asciiTheme="minorHAnsi" w:hAnsiTheme="minorHAnsi"/>
          <w:sz w:val="16"/>
        </w:rPr>
        <w:t xml:space="preserve">, </w:t>
      </w:r>
      <w:r w:rsidRPr="000F101F">
        <w:rPr>
          <w:rStyle w:val="StyleBoldUnderline"/>
          <w:rFonts w:asciiTheme="minorHAnsi" w:hAnsiTheme="minorHAnsi"/>
        </w:rPr>
        <w:t>one of the leading defenders of the political branches' competence</w:t>
      </w:r>
      <w:r w:rsidRPr="00F0391F">
        <w:rPr>
          <w:rFonts w:asciiTheme="minorHAnsi" w:hAnsiTheme="minorHAnsi"/>
          <w:sz w:val="16"/>
        </w:rPr>
        <w:t xml:space="preserve"> and authority to interpret the Constitution independently of the courts, n183 </w:t>
      </w:r>
      <w:r w:rsidRPr="000F101F">
        <w:rPr>
          <w:rStyle w:val="StyleBoldUnderline"/>
          <w:rFonts w:asciiTheme="minorHAnsi" w:hAnsiTheme="minorHAnsi"/>
          <w:highlight w:val="yellow"/>
        </w:rPr>
        <w:t xml:space="preserve">acknowledges that </w:t>
      </w:r>
      <w:r w:rsidRPr="000F101F">
        <w:rPr>
          <w:rStyle w:val="Emphasis"/>
          <w:rFonts w:asciiTheme="minorHAnsi" w:hAnsiTheme="minorHAnsi"/>
          <w:highlight w:val="yellow"/>
        </w:rPr>
        <w:t>politics</w:t>
      </w:r>
      <w:r w:rsidRPr="000F101F">
        <w:rPr>
          <w:rStyle w:val="StyleBoldUnderline"/>
          <w:rFonts w:asciiTheme="minorHAnsi" w:hAnsiTheme="minorHAnsi"/>
          <w:highlight w:val="yellow"/>
        </w:rPr>
        <w:t xml:space="preserve"> and "</w:t>
      </w:r>
      <w:r w:rsidRPr="000F101F">
        <w:rPr>
          <w:rStyle w:val="Emphasis"/>
          <w:rFonts w:asciiTheme="minorHAnsi" w:hAnsiTheme="minorHAnsi"/>
          <w:highlight w:val="yellow"/>
        </w:rPr>
        <w:t>practical considerations</w:t>
      </w:r>
      <w:r w:rsidRPr="000F101F">
        <w:rPr>
          <w:rStyle w:val="StyleBoldUnderline"/>
          <w:rFonts w:asciiTheme="minorHAnsi" w:hAnsiTheme="minorHAnsi"/>
        </w:rPr>
        <w:t xml:space="preserve">" typically </w:t>
      </w:r>
      <w:r w:rsidRPr="000F101F">
        <w:rPr>
          <w:rStyle w:val="StyleBoldUnderline"/>
          <w:rFonts w:asciiTheme="minorHAnsi" w:hAnsiTheme="minorHAnsi"/>
          <w:highlight w:val="yellow"/>
        </w:rPr>
        <w:t>override</w:t>
      </w:r>
      <w:r w:rsidRPr="000F101F">
        <w:rPr>
          <w:rStyle w:val="StyleBoldUnderline"/>
          <w:rFonts w:asciiTheme="minorHAnsi" w:hAnsiTheme="minorHAnsi"/>
        </w:rPr>
        <w:t xml:space="preserve"> the legal and </w:t>
      </w:r>
      <w:r w:rsidRPr="000F101F">
        <w:rPr>
          <w:rStyle w:val="StyleBoldUnderline"/>
          <w:rFonts w:asciiTheme="minorHAnsi" w:hAnsiTheme="minorHAnsi"/>
          <w:highlight w:val="yellow"/>
        </w:rPr>
        <w:t>constitutional principles</w:t>
      </w:r>
      <w:r w:rsidRPr="000F101F">
        <w:rPr>
          <w:rStyle w:val="StyleBoldUnderline"/>
          <w:rFonts w:asciiTheme="minorHAnsi" w:hAnsiTheme="minorHAnsi"/>
        </w:rPr>
        <w:t xml:space="preserve"> implicated in information disputes</w:t>
      </w:r>
      <w:r w:rsidRPr="00F0391F">
        <w:rPr>
          <w:rFonts w:asciiTheme="minorHAnsi" w:hAnsiTheme="minorHAnsi"/>
          <w:sz w:val="16"/>
        </w:rPr>
        <w:t>. n184 In his view, although debate about congressional access and executive privilege "usually proceeds in terms of constitutional doctrine, it is the messy political realities of the moment that usually decide the issue." n185 Indeed, Professor Peter Shane, who has extensively studied such conflicts, concludes that their successful resolution in fact depends upon the parties focusing only on short-term political [*1123] considerations. n186 When the participants "get institutional," Shane observes, non-judicial resolution "becomes vastly more difficult." n187</w:t>
      </w:r>
    </w:p>
    <w:p w:rsidR="00C84328" w:rsidRPr="000F101F" w:rsidRDefault="00C84328" w:rsidP="00C84328">
      <w:pPr>
        <w:pStyle w:val="Heading4"/>
        <w:rPr>
          <w:rFonts w:asciiTheme="minorHAnsi" w:hAnsiTheme="minorHAnsi"/>
        </w:rPr>
      </w:pPr>
      <w:r w:rsidRPr="000F101F">
        <w:rPr>
          <w:rFonts w:asciiTheme="minorHAnsi" w:hAnsiTheme="minorHAnsi"/>
        </w:rPr>
        <w:t xml:space="preserve">GOP will use the plan as a political tool to attack Obama </w:t>
      </w:r>
    </w:p>
    <w:p w:rsidR="00C84328" w:rsidRPr="000F101F" w:rsidRDefault="00C84328" w:rsidP="00C84328">
      <w:pPr>
        <w:rPr>
          <w:rFonts w:asciiTheme="minorHAnsi" w:hAnsiTheme="minorHAnsi"/>
        </w:rPr>
      </w:pPr>
      <w:r w:rsidRPr="000F101F">
        <w:rPr>
          <w:rStyle w:val="StyleStyleBold12pt"/>
          <w:rFonts w:asciiTheme="minorHAnsi" w:hAnsiTheme="minorHAnsi"/>
        </w:rPr>
        <w:t>Greenblatt 11</w:t>
      </w:r>
      <w:r w:rsidRPr="000F101F">
        <w:rPr>
          <w:rFonts w:asciiTheme="minorHAnsi" w:hAnsiTheme="minorHAnsi"/>
        </w:rPr>
        <w:t xml:space="preserve"> (Alan, “Why The War Powers Act Doesn't Work”, June 16, </w:t>
      </w:r>
      <w:hyperlink r:id="rId39" w:history="1">
        <w:r w:rsidRPr="000F101F">
          <w:rPr>
            <w:rStyle w:val="Hyperlink"/>
            <w:rFonts w:asciiTheme="minorHAnsi" w:hAnsiTheme="minorHAnsi"/>
          </w:rPr>
          <w:t>http://www.npr.org/2011/06/16/137222043/why-the-war-powers-act-doesnt-work</w:t>
        </w:r>
      </w:hyperlink>
      <w:r w:rsidRPr="000F101F">
        <w:rPr>
          <w:rFonts w:asciiTheme="minorHAnsi" w:hAnsiTheme="minorHAnsi"/>
        </w:rPr>
        <w:t xml:space="preserve">, CMR) </w:t>
      </w:r>
    </w:p>
    <w:p w:rsidR="00C84328" w:rsidRPr="000F101F" w:rsidRDefault="00C84328" w:rsidP="00C84328">
      <w:pPr>
        <w:rPr>
          <w:rFonts w:asciiTheme="minorHAnsi" w:hAnsiTheme="minorHAnsi"/>
        </w:rPr>
      </w:pPr>
    </w:p>
    <w:p w:rsidR="00C84328" w:rsidRPr="000F101F" w:rsidRDefault="00C84328" w:rsidP="00C84328">
      <w:pPr>
        <w:rPr>
          <w:rFonts w:asciiTheme="minorHAnsi" w:hAnsiTheme="minorHAnsi"/>
          <w:sz w:val="16"/>
        </w:rPr>
      </w:pPr>
      <w:r w:rsidRPr="000F101F">
        <w:rPr>
          <w:rFonts w:asciiTheme="minorHAnsi" w:hAnsiTheme="minorHAnsi"/>
          <w:sz w:val="16"/>
        </w:rPr>
        <w:t>"</w:t>
      </w:r>
      <w:r w:rsidRPr="000F101F">
        <w:rPr>
          <w:rStyle w:val="StyleBoldUnderline"/>
          <w:rFonts w:asciiTheme="minorHAnsi" w:hAnsiTheme="minorHAnsi"/>
        </w:rPr>
        <w:t>The War Powers resolution</w:t>
      </w:r>
      <w:r w:rsidRPr="000F101F">
        <w:rPr>
          <w:rFonts w:asciiTheme="minorHAnsi" w:hAnsiTheme="minorHAnsi"/>
          <w:sz w:val="16"/>
        </w:rPr>
        <w:t xml:space="preserve"> really </w:t>
      </w:r>
      <w:r w:rsidRPr="000F101F">
        <w:rPr>
          <w:rStyle w:val="Emphasis"/>
          <w:rFonts w:asciiTheme="minorHAnsi" w:hAnsiTheme="minorHAnsi"/>
        </w:rPr>
        <w:t>does not work</w:t>
      </w:r>
      <w:r w:rsidRPr="000F101F">
        <w:rPr>
          <w:rFonts w:asciiTheme="minorHAnsi" w:hAnsiTheme="minorHAnsi"/>
          <w:sz w:val="16"/>
        </w:rPr>
        <w:t>," says former Rep. Lee Hamilton (D-IN), who co-chaired the Iraq Study Group and the 9/11 Commission.</w:t>
      </w:r>
      <w:r w:rsidRPr="00F0391F">
        <w:rPr>
          <w:rFonts w:asciiTheme="minorHAnsi" w:hAnsiTheme="minorHAnsi"/>
          <w:sz w:val="16"/>
          <w:szCs w:val="16"/>
        </w:rPr>
        <w:t>¶</w:t>
      </w:r>
      <w:r w:rsidRPr="000F101F">
        <w:rPr>
          <w:rFonts w:asciiTheme="minorHAnsi" w:hAnsiTheme="minorHAnsi"/>
          <w:sz w:val="16"/>
        </w:rPr>
        <w:t xml:space="preserve"> Instead, </w:t>
      </w:r>
      <w:r w:rsidRPr="000F101F">
        <w:rPr>
          <w:rFonts w:asciiTheme="minorHAnsi" w:hAnsiTheme="minorHAnsi"/>
          <w:b/>
          <w:highlight w:val="green"/>
          <w:u w:val="single"/>
        </w:rPr>
        <w:t>the War Powers Act has</w:t>
      </w:r>
      <w:r w:rsidRPr="000F101F">
        <w:rPr>
          <w:rFonts w:asciiTheme="minorHAnsi" w:hAnsiTheme="minorHAnsi"/>
          <w:b/>
          <w:u w:val="single"/>
        </w:rPr>
        <w:t xml:space="preserve"> largely </w:t>
      </w:r>
      <w:r w:rsidRPr="000F101F">
        <w:rPr>
          <w:rFonts w:asciiTheme="minorHAnsi" w:hAnsiTheme="minorHAnsi"/>
          <w:b/>
          <w:highlight w:val="green"/>
          <w:u w:val="single"/>
        </w:rPr>
        <w:t>been used</w:t>
      </w:r>
      <w:r w:rsidRPr="000F101F">
        <w:rPr>
          <w:rFonts w:asciiTheme="minorHAnsi" w:hAnsiTheme="minorHAnsi"/>
          <w:b/>
          <w:u w:val="single"/>
        </w:rPr>
        <w:t xml:space="preserve"> as it's being used now</w:t>
      </w:r>
      <w:r w:rsidRPr="000F101F">
        <w:rPr>
          <w:rFonts w:asciiTheme="minorHAnsi" w:hAnsiTheme="minorHAnsi"/>
          <w:sz w:val="16"/>
        </w:rPr>
        <w:t xml:space="preserve"> — </w:t>
      </w:r>
      <w:r w:rsidRPr="000F101F">
        <w:rPr>
          <w:rFonts w:asciiTheme="minorHAnsi" w:hAnsiTheme="minorHAnsi"/>
          <w:b/>
          <w:highlight w:val="green"/>
          <w:u w:val="single"/>
        </w:rPr>
        <w:t xml:space="preserve">as a </w:t>
      </w:r>
      <w:r w:rsidRPr="000F101F">
        <w:rPr>
          <w:rStyle w:val="Emphasis"/>
          <w:rFonts w:asciiTheme="minorHAnsi" w:hAnsiTheme="minorHAnsi"/>
          <w:highlight w:val="green"/>
        </w:rPr>
        <w:t>political tool</w:t>
      </w:r>
      <w:r w:rsidRPr="000F101F">
        <w:rPr>
          <w:rFonts w:asciiTheme="minorHAnsi" w:hAnsiTheme="minorHAnsi"/>
          <w:b/>
          <w:highlight w:val="green"/>
          <w:u w:val="single"/>
        </w:rPr>
        <w:t xml:space="preserve"> that allows Congress to criticize a president</w:t>
      </w:r>
      <w:r w:rsidRPr="000F101F">
        <w:rPr>
          <w:rFonts w:asciiTheme="minorHAnsi" w:hAnsiTheme="minorHAnsi"/>
          <w:b/>
          <w:u w:val="single"/>
        </w:rPr>
        <w:t xml:space="preserve"> about the prosecution of a war</w:t>
      </w:r>
      <w:r w:rsidRPr="000F101F">
        <w:rPr>
          <w:rFonts w:asciiTheme="minorHAnsi" w:hAnsiTheme="minorHAnsi"/>
          <w:sz w:val="16"/>
        </w:rPr>
        <w:t>.</w:t>
      </w:r>
      <w:r w:rsidRPr="00F0391F">
        <w:rPr>
          <w:rFonts w:asciiTheme="minorHAnsi" w:hAnsiTheme="minorHAnsi"/>
          <w:sz w:val="16"/>
          <w:szCs w:val="16"/>
        </w:rPr>
        <w:t>¶</w:t>
      </w:r>
      <w:r w:rsidRPr="000F101F">
        <w:rPr>
          <w:rFonts w:asciiTheme="minorHAnsi" w:hAnsiTheme="minorHAnsi"/>
          <w:sz w:val="16"/>
        </w:rPr>
        <w:t xml:space="preserve"> "The rhetoric is sadly familiar," says Gordon Adams, a foreign policy professor at American University. "It just flips by party, depending on who's deploying the troops."</w:t>
      </w:r>
      <w:r w:rsidRPr="00F0391F">
        <w:rPr>
          <w:rFonts w:asciiTheme="minorHAnsi" w:hAnsiTheme="minorHAnsi"/>
          <w:sz w:val="16"/>
          <w:szCs w:val="16"/>
        </w:rPr>
        <w:t>¶</w:t>
      </w:r>
      <w:r w:rsidRPr="000F101F">
        <w:rPr>
          <w:rFonts w:asciiTheme="minorHAnsi" w:hAnsiTheme="minorHAnsi"/>
          <w:sz w:val="16"/>
        </w:rPr>
        <w:t xml:space="preserve"> No More Vietnams</w:t>
      </w:r>
      <w:r w:rsidRPr="00F0391F">
        <w:rPr>
          <w:rFonts w:asciiTheme="minorHAnsi" w:hAnsiTheme="minorHAnsi"/>
          <w:sz w:val="16"/>
          <w:szCs w:val="16"/>
        </w:rPr>
        <w:t>¶</w:t>
      </w:r>
      <w:r w:rsidRPr="000F101F">
        <w:rPr>
          <w:rFonts w:asciiTheme="minorHAnsi" w:hAnsiTheme="minorHAnsi"/>
          <w:sz w:val="16"/>
        </w:rPr>
        <w:t xml:space="preserve"> The law was passed over the veto of President Richard M. Nixon. The intention was to prevent America from entering into protracted military engagements, as Vietnam had become, without the approval of Congress.</w:t>
      </w:r>
      <w:r w:rsidRPr="00F0391F">
        <w:rPr>
          <w:rFonts w:asciiTheme="minorHAnsi" w:hAnsiTheme="minorHAnsi"/>
          <w:sz w:val="16"/>
          <w:szCs w:val="16"/>
        </w:rPr>
        <w:t>¶</w:t>
      </w:r>
      <w:r w:rsidRPr="000F101F">
        <w:rPr>
          <w:rFonts w:asciiTheme="minorHAnsi" w:hAnsiTheme="minorHAnsi"/>
          <w:sz w:val="16"/>
        </w:rPr>
        <w:t xml:space="preserve"> The president has 60 days to seek formal approval from Congress after engaging in hostilities, with the possibility of a 30-day extension. "When the United States makes a decision to go to war, it ought not to be made by one person," says Hamilton, who was chairman of the House Foreign Affairs Committee from 1993 to 1995.</w:t>
      </w:r>
      <w:r w:rsidRPr="00F0391F">
        <w:rPr>
          <w:rFonts w:asciiTheme="minorHAnsi" w:hAnsiTheme="minorHAnsi"/>
          <w:sz w:val="16"/>
          <w:szCs w:val="16"/>
        </w:rPr>
        <w:t>¶</w:t>
      </w:r>
      <w:r w:rsidRPr="000F101F">
        <w:rPr>
          <w:rFonts w:asciiTheme="minorHAnsi" w:hAnsiTheme="minorHAnsi"/>
          <w:sz w:val="16"/>
        </w:rPr>
        <w:t xml:space="preserve"> Rarely Declaring War</w:t>
      </w:r>
      <w:r w:rsidRPr="00F0391F">
        <w:rPr>
          <w:rFonts w:asciiTheme="minorHAnsi" w:hAnsiTheme="minorHAnsi"/>
          <w:sz w:val="16"/>
          <w:szCs w:val="16"/>
        </w:rPr>
        <w:t>¶</w:t>
      </w:r>
      <w:r w:rsidRPr="000F101F">
        <w:rPr>
          <w:rFonts w:asciiTheme="minorHAnsi" w:hAnsiTheme="minorHAnsi"/>
          <w:sz w:val="16"/>
        </w:rPr>
        <w:t xml:space="preserve"> The U.S. has engaged in dozens of military actions abroad, but Congress has declared war formally only a handful of times.</w:t>
      </w:r>
      <w:r w:rsidRPr="00F0391F">
        <w:rPr>
          <w:rFonts w:asciiTheme="minorHAnsi" w:hAnsiTheme="minorHAnsi"/>
          <w:sz w:val="16"/>
          <w:szCs w:val="16"/>
        </w:rPr>
        <w:t>¶</w:t>
      </w:r>
      <w:r w:rsidRPr="000F101F">
        <w:rPr>
          <w:rFonts w:asciiTheme="minorHAnsi" w:hAnsiTheme="minorHAnsi"/>
          <w:sz w:val="16"/>
        </w:rPr>
        <w:t xml:space="preserve"> War of 1812</w:t>
      </w:r>
      <w:r w:rsidRPr="00F0391F">
        <w:rPr>
          <w:rFonts w:asciiTheme="minorHAnsi" w:hAnsiTheme="minorHAnsi"/>
          <w:sz w:val="16"/>
          <w:szCs w:val="16"/>
        </w:rPr>
        <w:t>¶</w:t>
      </w:r>
      <w:r w:rsidRPr="000F101F">
        <w:rPr>
          <w:rFonts w:asciiTheme="minorHAnsi" w:hAnsiTheme="minorHAnsi"/>
          <w:sz w:val="16"/>
        </w:rPr>
        <w:t xml:space="preserve"> Mexican War (1846)</w:t>
      </w:r>
      <w:r w:rsidRPr="00F0391F">
        <w:rPr>
          <w:rFonts w:asciiTheme="minorHAnsi" w:hAnsiTheme="minorHAnsi"/>
          <w:sz w:val="16"/>
          <w:szCs w:val="16"/>
        </w:rPr>
        <w:t>¶</w:t>
      </w:r>
      <w:r w:rsidRPr="000F101F">
        <w:rPr>
          <w:rFonts w:asciiTheme="minorHAnsi" w:hAnsiTheme="minorHAnsi"/>
          <w:sz w:val="16"/>
        </w:rPr>
        <w:t xml:space="preserve"> Spanish-American War (1898)</w:t>
      </w:r>
      <w:r w:rsidRPr="00F0391F">
        <w:rPr>
          <w:rFonts w:asciiTheme="minorHAnsi" w:hAnsiTheme="minorHAnsi"/>
          <w:sz w:val="16"/>
          <w:szCs w:val="16"/>
        </w:rPr>
        <w:t>¶</w:t>
      </w:r>
      <w:r w:rsidRPr="000F101F">
        <w:rPr>
          <w:rFonts w:asciiTheme="minorHAnsi" w:hAnsiTheme="minorHAnsi"/>
          <w:sz w:val="16"/>
        </w:rPr>
        <w:t xml:space="preserve"> World War I (1917)</w:t>
      </w:r>
      <w:r w:rsidRPr="00F0391F">
        <w:rPr>
          <w:rFonts w:asciiTheme="minorHAnsi" w:hAnsiTheme="minorHAnsi"/>
          <w:sz w:val="16"/>
          <w:szCs w:val="16"/>
        </w:rPr>
        <w:t>¶</w:t>
      </w:r>
      <w:r w:rsidRPr="000F101F">
        <w:rPr>
          <w:rFonts w:asciiTheme="minorHAnsi" w:hAnsiTheme="minorHAnsi"/>
          <w:sz w:val="16"/>
        </w:rPr>
        <w:t xml:space="preserve"> World War II (1941)</w:t>
      </w:r>
      <w:r w:rsidRPr="00F0391F">
        <w:rPr>
          <w:rFonts w:asciiTheme="minorHAnsi" w:hAnsiTheme="minorHAnsi"/>
          <w:sz w:val="16"/>
          <w:szCs w:val="16"/>
        </w:rPr>
        <w:t>¶</w:t>
      </w:r>
      <w:r w:rsidRPr="000F101F">
        <w:rPr>
          <w:rFonts w:asciiTheme="minorHAnsi" w:hAnsiTheme="minorHAnsi"/>
          <w:sz w:val="16"/>
        </w:rPr>
        <w:t xml:space="preserve"> Source: Congressional Research Service</w:t>
      </w:r>
      <w:r w:rsidRPr="00F0391F">
        <w:rPr>
          <w:rFonts w:asciiTheme="minorHAnsi" w:hAnsiTheme="minorHAnsi"/>
          <w:sz w:val="16"/>
          <w:szCs w:val="16"/>
        </w:rPr>
        <w:t>¶</w:t>
      </w:r>
      <w:r w:rsidRPr="000F101F">
        <w:rPr>
          <w:rFonts w:asciiTheme="minorHAnsi" w:hAnsiTheme="minorHAnsi"/>
          <w:sz w:val="16"/>
        </w:rPr>
        <w:t xml:space="preserve"> But, as Hamilton notes, no president has accepted the constitutionality of the War Powers Act, viewing it as a violation of the separation of powers and the president's authority as commander in chief.</w:t>
      </w:r>
      <w:r w:rsidRPr="00F0391F">
        <w:rPr>
          <w:rFonts w:asciiTheme="minorHAnsi" w:hAnsiTheme="minorHAnsi"/>
          <w:sz w:val="16"/>
          <w:szCs w:val="16"/>
        </w:rPr>
        <w:t>¶</w:t>
      </w:r>
      <w:r w:rsidRPr="000F101F">
        <w:rPr>
          <w:rFonts w:asciiTheme="minorHAnsi" w:hAnsiTheme="minorHAnsi"/>
          <w:sz w:val="16"/>
        </w:rPr>
        <w:t xml:space="preserve"> In 2000, the Supreme Court turned back a challenge brought by a group of 31 members of Congress who complained that U.S. participation in a bombing campaign in Yugoslavia violated the act.</w:t>
      </w:r>
      <w:r w:rsidRPr="00F0391F">
        <w:rPr>
          <w:rFonts w:asciiTheme="minorHAnsi" w:hAnsiTheme="minorHAnsi"/>
          <w:sz w:val="16"/>
          <w:szCs w:val="16"/>
        </w:rPr>
        <w:t>¶</w:t>
      </w:r>
      <w:r w:rsidRPr="000F101F">
        <w:rPr>
          <w:rFonts w:asciiTheme="minorHAnsi" w:hAnsiTheme="minorHAnsi"/>
          <w:sz w:val="16"/>
        </w:rPr>
        <w:t xml:space="preserve"> "There's a long pattern of members going to court on War Powers cases," says Louis Fisher, a constitutional scholar who retired last year after 40 years as an adviser to Congress.</w:t>
      </w:r>
      <w:r w:rsidRPr="00F0391F">
        <w:rPr>
          <w:rFonts w:asciiTheme="minorHAnsi" w:hAnsiTheme="minorHAnsi"/>
          <w:sz w:val="16"/>
          <w:szCs w:val="16"/>
        </w:rPr>
        <w:t>¶</w:t>
      </w:r>
      <w:r w:rsidRPr="000F101F">
        <w:rPr>
          <w:rFonts w:asciiTheme="minorHAnsi" w:hAnsiTheme="minorHAnsi"/>
          <w:sz w:val="16"/>
        </w:rPr>
        <w:t xml:space="preserve"> "Ninety-five percent of the time, courts say, 'Thirty of you are saying the president violated the law, 30 others in an amicus brief are saying he didn't. We're not going to get involved,' " Fisher says.</w:t>
      </w:r>
      <w:r w:rsidRPr="00F0391F">
        <w:rPr>
          <w:rFonts w:asciiTheme="minorHAnsi" w:hAnsiTheme="minorHAnsi"/>
          <w:sz w:val="16"/>
          <w:szCs w:val="16"/>
        </w:rPr>
        <w:t>¶</w:t>
      </w:r>
      <w:r w:rsidRPr="000F101F">
        <w:rPr>
          <w:rFonts w:asciiTheme="minorHAnsi" w:hAnsiTheme="minorHAnsi"/>
          <w:sz w:val="16"/>
        </w:rPr>
        <w:t xml:space="preserve"> </w:t>
      </w:r>
      <w:r w:rsidRPr="000F101F">
        <w:rPr>
          <w:rStyle w:val="StyleBoldUnderline"/>
          <w:rFonts w:asciiTheme="minorHAnsi" w:hAnsiTheme="minorHAnsi"/>
          <w:highlight w:val="green"/>
        </w:rPr>
        <w:t xml:space="preserve">A </w:t>
      </w:r>
      <w:r w:rsidRPr="000F101F">
        <w:rPr>
          <w:rStyle w:val="Emphasis"/>
          <w:rFonts w:asciiTheme="minorHAnsi" w:hAnsiTheme="minorHAnsi"/>
          <w:highlight w:val="green"/>
        </w:rPr>
        <w:t>Political Cudgel</w:t>
      </w:r>
      <w:r w:rsidRPr="00377281">
        <w:rPr>
          <w:rStyle w:val="StyleBoldUnderline"/>
          <w:rFonts w:asciiTheme="minorHAnsi" w:hAnsiTheme="minorHAnsi"/>
          <w:sz w:val="12"/>
        </w:rPr>
        <w:t>¶</w:t>
      </w:r>
      <w:r w:rsidRPr="000F101F">
        <w:rPr>
          <w:rFonts w:asciiTheme="minorHAnsi" w:hAnsiTheme="minorHAnsi"/>
          <w:sz w:val="16"/>
        </w:rPr>
        <w:t xml:space="preserve"> As a result, </w:t>
      </w:r>
      <w:r w:rsidRPr="000F101F">
        <w:rPr>
          <w:rStyle w:val="StyleBoldUnderline"/>
          <w:rFonts w:asciiTheme="minorHAnsi" w:hAnsiTheme="minorHAnsi"/>
          <w:highlight w:val="green"/>
        </w:rPr>
        <w:t>the debate</w:t>
      </w:r>
      <w:r w:rsidRPr="000F101F">
        <w:rPr>
          <w:rStyle w:val="StyleBoldUnderline"/>
          <w:rFonts w:asciiTheme="minorHAnsi" w:hAnsiTheme="minorHAnsi"/>
        </w:rPr>
        <w:t xml:space="preserve"> over</w:t>
      </w:r>
      <w:r w:rsidRPr="000F101F">
        <w:rPr>
          <w:rFonts w:asciiTheme="minorHAnsi" w:hAnsiTheme="minorHAnsi"/>
          <w:sz w:val="16"/>
        </w:rPr>
        <w:t xml:space="preserve"> violations of the </w:t>
      </w:r>
      <w:r w:rsidRPr="000F101F">
        <w:rPr>
          <w:rStyle w:val="StyleBoldUnderline"/>
          <w:rFonts w:asciiTheme="minorHAnsi" w:hAnsiTheme="minorHAnsi"/>
        </w:rPr>
        <w:t>War Powers</w:t>
      </w:r>
      <w:r w:rsidRPr="000F101F">
        <w:rPr>
          <w:rFonts w:asciiTheme="minorHAnsi" w:hAnsiTheme="minorHAnsi"/>
          <w:sz w:val="16"/>
        </w:rPr>
        <w:t xml:space="preserve"> Act </w:t>
      </w:r>
      <w:r w:rsidRPr="000F101F">
        <w:rPr>
          <w:rStyle w:val="StyleBoldUnderline"/>
          <w:rFonts w:asciiTheme="minorHAnsi" w:hAnsiTheme="minorHAnsi"/>
          <w:highlight w:val="green"/>
        </w:rPr>
        <w:t xml:space="preserve">has devolved into </w:t>
      </w:r>
      <w:r w:rsidRPr="000F101F">
        <w:rPr>
          <w:rStyle w:val="Emphasis"/>
          <w:rFonts w:asciiTheme="minorHAnsi" w:hAnsiTheme="minorHAnsi"/>
          <w:highlight w:val="green"/>
        </w:rPr>
        <w:t>a distraction</w:t>
      </w:r>
      <w:r w:rsidRPr="000F101F">
        <w:rPr>
          <w:rFonts w:asciiTheme="minorHAnsi" w:hAnsiTheme="minorHAnsi"/>
          <w:sz w:val="16"/>
        </w:rPr>
        <w:t>. Hamilton says the law's intent was valid and that "Congress ought to hold the administration's feet to the fire with regard to Libya."</w:t>
      </w:r>
      <w:r w:rsidRPr="00F0391F">
        <w:rPr>
          <w:rFonts w:asciiTheme="minorHAnsi" w:hAnsiTheme="minorHAnsi"/>
          <w:sz w:val="16"/>
          <w:szCs w:val="16"/>
        </w:rPr>
        <w:t>¶</w:t>
      </w:r>
      <w:r w:rsidRPr="000F101F">
        <w:rPr>
          <w:rFonts w:asciiTheme="minorHAnsi" w:hAnsiTheme="minorHAnsi"/>
          <w:sz w:val="16"/>
        </w:rPr>
        <w:t xml:space="preserve"> But he argues that </w:t>
      </w:r>
      <w:r w:rsidRPr="000F101F">
        <w:rPr>
          <w:rFonts w:asciiTheme="minorHAnsi" w:hAnsiTheme="minorHAnsi"/>
          <w:b/>
          <w:highlight w:val="green"/>
          <w:u w:val="single"/>
        </w:rPr>
        <w:t>the</w:t>
      </w:r>
      <w:r w:rsidRPr="000F101F">
        <w:rPr>
          <w:rFonts w:asciiTheme="minorHAnsi" w:hAnsiTheme="minorHAnsi"/>
          <w:b/>
          <w:u w:val="single"/>
        </w:rPr>
        <w:t xml:space="preserve"> </w:t>
      </w:r>
      <w:r w:rsidRPr="000F101F">
        <w:rPr>
          <w:rFonts w:asciiTheme="minorHAnsi" w:hAnsiTheme="minorHAnsi"/>
          <w:sz w:val="16"/>
        </w:rPr>
        <w:t xml:space="preserve">1973 </w:t>
      </w:r>
      <w:r w:rsidRPr="000F101F">
        <w:rPr>
          <w:rFonts w:asciiTheme="minorHAnsi" w:hAnsiTheme="minorHAnsi"/>
          <w:b/>
          <w:highlight w:val="green"/>
          <w:u w:val="single"/>
        </w:rPr>
        <w:t xml:space="preserve">law has become a </w:t>
      </w:r>
      <w:r w:rsidRPr="000F101F">
        <w:rPr>
          <w:rStyle w:val="Emphasis"/>
          <w:rFonts w:asciiTheme="minorHAnsi" w:hAnsiTheme="minorHAnsi"/>
          <w:highlight w:val="green"/>
        </w:rPr>
        <w:t>"political tool</w:t>
      </w:r>
      <w:r w:rsidRPr="000F101F">
        <w:rPr>
          <w:rFonts w:asciiTheme="minorHAnsi" w:hAnsiTheme="minorHAnsi"/>
          <w:sz w:val="16"/>
        </w:rPr>
        <w:t xml:space="preserve"> that allows members of Congress to dodge taking a position on the intervention itself. As is often the case, they argue the process rather than the substance."</w:t>
      </w:r>
      <w:r w:rsidRPr="00F0391F">
        <w:rPr>
          <w:rFonts w:asciiTheme="minorHAnsi" w:hAnsiTheme="minorHAnsi"/>
          <w:sz w:val="16"/>
          <w:szCs w:val="16"/>
        </w:rPr>
        <w:t>¶</w:t>
      </w:r>
      <w:r w:rsidRPr="000F101F">
        <w:rPr>
          <w:rFonts w:asciiTheme="minorHAnsi" w:hAnsiTheme="minorHAnsi"/>
          <w:sz w:val="16"/>
        </w:rPr>
        <w:t xml:space="preserve"> Both the Republican and Democratic congressional caucuses are divided about Libya. Some would prefer a more concerted effort to target Libyan leader Moammar Gadhafi, while others worry about an expansion of the mission from protecting civilians to seeking regime change.</w:t>
      </w:r>
      <w:r w:rsidRPr="00F0391F">
        <w:rPr>
          <w:rFonts w:asciiTheme="minorHAnsi" w:hAnsiTheme="minorHAnsi"/>
          <w:sz w:val="16"/>
          <w:szCs w:val="16"/>
        </w:rPr>
        <w:t>¶</w:t>
      </w:r>
      <w:r w:rsidRPr="000F101F">
        <w:rPr>
          <w:rFonts w:asciiTheme="minorHAnsi" w:hAnsiTheme="minorHAnsi"/>
          <w:sz w:val="16"/>
        </w:rPr>
        <w:t xml:space="preserve"> As a result, </w:t>
      </w:r>
      <w:r w:rsidRPr="000F101F">
        <w:rPr>
          <w:rFonts w:asciiTheme="minorHAnsi" w:hAnsiTheme="minorHAnsi"/>
          <w:b/>
          <w:highlight w:val="green"/>
          <w:u w:val="single"/>
        </w:rPr>
        <w:t xml:space="preserve">it's </w:t>
      </w:r>
      <w:r w:rsidRPr="000F101F">
        <w:rPr>
          <w:rStyle w:val="Emphasis"/>
          <w:rFonts w:asciiTheme="minorHAnsi" w:hAnsiTheme="minorHAnsi"/>
          <w:highlight w:val="green"/>
        </w:rPr>
        <w:t>difficult</w:t>
      </w:r>
      <w:r w:rsidRPr="000F101F">
        <w:rPr>
          <w:rFonts w:asciiTheme="minorHAnsi" w:hAnsiTheme="minorHAnsi"/>
          <w:b/>
          <w:highlight w:val="green"/>
          <w:u w:val="single"/>
        </w:rPr>
        <w:t xml:space="preserve"> for Congress to speak with one voice</w:t>
      </w:r>
      <w:r w:rsidRPr="000F101F">
        <w:rPr>
          <w:rFonts w:asciiTheme="minorHAnsi" w:hAnsiTheme="minorHAnsi"/>
          <w:b/>
          <w:u w:val="single"/>
        </w:rPr>
        <w:t xml:space="preserve"> in its battle with Obama</w:t>
      </w:r>
      <w:r w:rsidRPr="000F101F">
        <w:rPr>
          <w:rFonts w:asciiTheme="minorHAnsi" w:hAnsiTheme="minorHAnsi"/>
          <w:sz w:val="16"/>
        </w:rPr>
        <w:t>. On June 3, the House approved a resolution criticizing the president for not providing a "compelling rationale" for the Libya campaign, but turned back legislation that would have pulled out U.S. forces within 15 days.</w:t>
      </w:r>
      <w:r w:rsidRPr="00F0391F">
        <w:rPr>
          <w:rFonts w:asciiTheme="minorHAnsi" w:hAnsiTheme="minorHAnsi"/>
          <w:sz w:val="16"/>
          <w:szCs w:val="16"/>
        </w:rPr>
        <w:t>¶</w:t>
      </w:r>
      <w:r w:rsidRPr="000F101F">
        <w:rPr>
          <w:rFonts w:asciiTheme="minorHAnsi" w:hAnsiTheme="minorHAnsi"/>
          <w:sz w:val="16"/>
        </w:rPr>
        <w:t xml:space="preserve"> Party Vs. Principle</w:t>
      </w:r>
      <w:r w:rsidRPr="00F0391F">
        <w:rPr>
          <w:rFonts w:asciiTheme="minorHAnsi" w:hAnsiTheme="minorHAnsi"/>
          <w:sz w:val="16"/>
          <w:szCs w:val="16"/>
        </w:rPr>
        <w:t>¶</w:t>
      </w:r>
      <w:r w:rsidRPr="000F101F">
        <w:rPr>
          <w:rFonts w:asciiTheme="minorHAnsi" w:hAnsiTheme="minorHAnsi"/>
          <w:sz w:val="16"/>
        </w:rPr>
        <w:t xml:space="preserve"> Both Hamilton and Adams say the </w:t>
      </w:r>
      <w:r w:rsidRPr="000F101F">
        <w:rPr>
          <w:rFonts w:asciiTheme="minorHAnsi" w:hAnsiTheme="minorHAnsi"/>
          <w:b/>
          <w:highlight w:val="green"/>
          <w:u w:val="single"/>
        </w:rPr>
        <w:t>War Powers</w:t>
      </w:r>
      <w:r w:rsidRPr="000F101F">
        <w:rPr>
          <w:rFonts w:asciiTheme="minorHAnsi" w:hAnsiTheme="minorHAnsi"/>
          <w:sz w:val="16"/>
        </w:rPr>
        <w:t xml:space="preserve"> Act </w:t>
      </w:r>
      <w:r w:rsidRPr="000F101F">
        <w:rPr>
          <w:rFonts w:asciiTheme="minorHAnsi" w:hAnsiTheme="minorHAnsi"/>
          <w:b/>
          <w:highlight w:val="green"/>
          <w:u w:val="single"/>
        </w:rPr>
        <w:t>is being used</w:t>
      </w:r>
      <w:r w:rsidRPr="000F101F">
        <w:rPr>
          <w:rFonts w:asciiTheme="minorHAnsi" w:hAnsiTheme="minorHAnsi"/>
          <w:b/>
          <w:u w:val="single"/>
        </w:rPr>
        <w:t xml:space="preserve"> primarily </w:t>
      </w:r>
      <w:r w:rsidRPr="000F101F">
        <w:rPr>
          <w:rFonts w:asciiTheme="minorHAnsi" w:hAnsiTheme="minorHAnsi"/>
          <w:b/>
          <w:highlight w:val="green"/>
          <w:u w:val="single"/>
        </w:rPr>
        <w:t xml:space="preserve">as a </w:t>
      </w:r>
      <w:r w:rsidRPr="000F101F">
        <w:rPr>
          <w:rStyle w:val="Emphasis"/>
          <w:rFonts w:asciiTheme="minorHAnsi" w:hAnsiTheme="minorHAnsi"/>
          <w:highlight w:val="green"/>
        </w:rPr>
        <w:t>political cudgel</w:t>
      </w:r>
      <w:r w:rsidRPr="000F101F">
        <w:rPr>
          <w:rFonts w:asciiTheme="minorHAnsi" w:hAnsiTheme="minorHAnsi"/>
          <w:b/>
          <w:u w:val="single"/>
        </w:rPr>
        <w:t xml:space="preserve"> against Obama</w:t>
      </w:r>
      <w:r w:rsidRPr="000F101F">
        <w:rPr>
          <w:rFonts w:asciiTheme="minorHAnsi" w:hAnsiTheme="minorHAnsi"/>
          <w:sz w:val="16"/>
        </w:rPr>
        <w:t>.</w:t>
      </w:r>
      <w:r w:rsidRPr="00F0391F">
        <w:rPr>
          <w:rFonts w:asciiTheme="minorHAnsi" w:hAnsiTheme="minorHAnsi"/>
          <w:sz w:val="16"/>
          <w:szCs w:val="16"/>
        </w:rPr>
        <w:t>¶</w:t>
      </w:r>
      <w:r w:rsidRPr="000F101F">
        <w:rPr>
          <w:rFonts w:asciiTheme="minorHAnsi" w:hAnsiTheme="minorHAnsi"/>
          <w:sz w:val="16"/>
        </w:rPr>
        <w:t xml:space="preserve"> "Is the War Powers Act about protecting the power of Congress relative to the president, or about the two political parties?" asks Noah Feldman, a professor of international law at Harvard University.</w:t>
      </w:r>
      <w:r w:rsidRPr="00F0391F">
        <w:rPr>
          <w:rFonts w:asciiTheme="minorHAnsi" w:hAnsiTheme="minorHAnsi"/>
          <w:sz w:val="16"/>
          <w:szCs w:val="16"/>
        </w:rPr>
        <w:t>¶</w:t>
      </w:r>
      <w:r w:rsidRPr="000F101F">
        <w:rPr>
          <w:rFonts w:asciiTheme="minorHAnsi" w:hAnsiTheme="minorHAnsi"/>
          <w:sz w:val="16"/>
        </w:rPr>
        <w:t xml:space="preserve"> While some </w:t>
      </w:r>
      <w:r w:rsidRPr="000F101F">
        <w:rPr>
          <w:rStyle w:val="StyleBoldUnderline"/>
          <w:rFonts w:asciiTheme="minorHAnsi" w:hAnsiTheme="minorHAnsi"/>
          <w:highlight w:val="green"/>
        </w:rPr>
        <w:t>members</w:t>
      </w:r>
      <w:r w:rsidRPr="000F101F">
        <w:rPr>
          <w:rStyle w:val="StyleBoldUnderline"/>
          <w:rFonts w:asciiTheme="minorHAnsi" w:hAnsiTheme="minorHAnsi"/>
        </w:rPr>
        <w:t xml:space="preserve"> of Congress </w:t>
      </w:r>
      <w:r w:rsidRPr="000F101F">
        <w:rPr>
          <w:rStyle w:val="StyleBoldUnderline"/>
          <w:rFonts w:asciiTheme="minorHAnsi" w:hAnsiTheme="minorHAnsi"/>
          <w:highlight w:val="green"/>
        </w:rPr>
        <w:t xml:space="preserve">may use the law to criticize the president for </w:t>
      </w:r>
      <w:r w:rsidRPr="000F101F">
        <w:rPr>
          <w:rStyle w:val="Emphasis"/>
          <w:rFonts w:asciiTheme="minorHAnsi" w:hAnsiTheme="minorHAnsi"/>
          <w:highlight w:val="green"/>
        </w:rPr>
        <w:t>political reasons</w:t>
      </w:r>
      <w:r w:rsidRPr="000F101F">
        <w:rPr>
          <w:rFonts w:asciiTheme="minorHAnsi" w:hAnsiTheme="minorHAnsi"/>
          <w:sz w:val="16"/>
          <w:highlight w:val="green"/>
        </w:rPr>
        <w:t>,</w:t>
      </w:r>
      <w:r w:rsidRPr="000F101F">
        <w:rPr>
          <w:rFonts w:asciiTheme="minorHAnsi" w:hAnsiTheme="minorHAnsi"/>
          <w:sz w:val="16"/>
        </w:rPr>
        <w:t xml:space="preserve"> others will defend a president of their own party — even those who had invoked the War Powers Act the last time the other party held the White House.</w:t>
      </w:r>
    </w:p>
    <w:p w:rsidR="00C84328" w:rsidRPr="000F101F" w:rsidRDefault="00C84328" w:rsidP="00C84328">
      <w:pPr>
        <w:pStyle w:val="Heading4"/>
        <w:rPr>
          <w:rFonts w:asciiTheme="minorHAnsi" w:hAnsiTheme="minorHAnsi"/>
        </w:rPr>
      </w:pPr>
      <w:r w:rsidRPr="000F101F">
        <w:rPr>
          <w:rFonts w:asciiTheme="minorHAnsi" w:hAnsiTheme="minorHAnsi"/>
        </w:rPr>
        <w:t>Yes spillover</w:t>
      </w:r>
      <w:r>
        <w:rPr>
          <w:rFonts w:asciiTheme="minorHAnsi" w:hAnsiTheme="minorHAnsi"/>
        </w:rPr>
        <w:t>---</w:t>
      </w:r>
      <w:r w:rsidRPr="000F101F">
        <w:rPr>
          <w:rFonts w:asciiTheme="minorHAnsi" w:hAnsiTheme="minorHAnsi"/>
        </w:rPr>
        <w:t xml:space="preserve">GOP will use the plan to wage broader attacks on Obama </w:t>
      </w:r>
    </w:p>
    <w:p w:rsidR="00C84328" w:rsidRPr="000F101F" w:rsidRDefault="00C84328" w:rsidP="00C84328">
      <w:pPr>
        <w:rPr>
          <w:rFonts w:asciiTheme="minorHAnsi" w:hAnsiTheme="minorHAnsi"/>
        </w:rPr>
      </w:pPr>
      <w:r w:rsidRPr="000F101F">
        <w:rPr>
          <w:rStyle w:val="StyleStyleBold12pt"/>
          <w:rFonts w:asciiTheme="minorHAnsi" w:hAnsiTheme="minorHAnsi"/>
        </w:rPr>
        <w:t>Gerstein 10</w:t>
      </w:r>
      <w:r w:rsidRPr="000F101F">
        <w:rPr>
          <w:rFonts w:asciiTheme="minorHAnsi" w:hAnsiTheme="minorHAnsi"/>
        </w:rPr>
        <w:t xml:space="preserve"> (Josh, “Republicans revive 'soft on terror' charge”, Jan 31, </w:t>
      </w:r>
      <w:hyperlink r:id="rId40" w:history="1">
        <w:r w:rsidRPr="000F101F">
          <w:rPr>
            <w:rStyle w:val="Hyperlink"/>
            <w:rFonts w:asciiTheme="minorHAnsi" w:hAnsiTheme="minorHAnsi"/>
          </w:rPr>
          <w:t>http://dyn.politico.com/printstory.cfm?uuid=7DA60F08-18FE-70B2-A8E8FED00CB8D160</w:t>
        </w:r>
      </w:hyperlink>
      <w:r w:rsidRPr="000F101F">
        <w:rPr>
          <w:rFonts w:asciiTheme="minorHAnsi" w:hAnsiTheme="minorHAnsi"/>
        </w:rPr>
        <w:t>, CMR)</w:t>
      </w:r>
    </w:p>
    <w:p w:rsidR="00C84328" w:rsidRPr="000F101F" w:rsidRDefault="00C84328" w:rsidP="00C84328">
      <w:pPr>
        <w:rPr>
          <w:rFonts w:asciiTheme="minorHAnsi" w:hAnsiTheme="minorHAnsi"/>
        </w:rPr>
      </w:pPr>
    </w:p>
    <w:p w:rsidR="00C84328" w:rsidRPr="00F0391F" w:rsidRDefault="00C84328" w:rsidP="00C84328">
      <w:pPr>
        <w:rPr>
          <w:rFonts w:asciiTheme="minorHAnsi" w:hAnsiTheme="minorHAnsi"/>
          <w:sz w:val="16"/>
          <w:szCs w:val="16"/>
        </w:rPr>
      </w:pPr>
      <w:r w:rsidRPr="00F0391F">
        <w:rPr>
          <w:rFonts w:asciiTheme="minorHAnsi" w:hAnsiTheme="minorHAnsi"/>
          <w:sz w:val="16"/>
          <w:szCs w:val="16"/>
        </w:rPr>
        <w:t xml:space="preserve">A series of </w:t>
      </w:r>
      <w:r w:rsidRPr="000F101F">
        <w:rPr>
          <w:rStyle w:val="StyleBoldUnderline"/>
          <w:rFonts w:asciiTheme="minorHAnsi" w:hAnsiTheme="minorHAnsi"/>
          <w:highlight w:val="green"/>
        </w:rPr>
        <w:t>recent controversies</w:t>
      </w:r>
      <w:r w:rsidRPr="00F0391F">
        <w:rPr>
          <w:rFonts w:asciiTheme="minorHAnsi" w:hAnsiTheme="minorHAnsi"/>
          <w:sz w:val="16"/>
          <w:szCs w:val="16"/>
        </w:rPr>
        <w:t xml:space="preserve"> — capped by Friday’s decision to pull a key 9/11 trial out of Manhattan — is </w:t>
      </w:r>
      <w:r w:rsidRPr="000F101F">
        <w:rPr>
          <w:rStyle w:val="StyleBoldUnderline"/>
          <w:rFonts w:asciiTheme="minorHAnsi" w:hAnsiTheme="minorHAnsi"/>
          <w:highlight w:val="green"/>
        </w:rPr>
        <w:t>prompt</w:t>
      </w:r>
      <w:r w:rsidRPr="00F0391F">
        <w:rPr>
          <w:rFonts w:asciiTheme="minorHAnsi" w:hAnsiTheme="minorHAnsi"/>
          <w:sz w:val="16"/>
          <w:szCs w:val="16"/>
        </w:rPr>
        <w:t>ing</w:t>
      </w:r>
      <w:r w:rsidRPr="000F101F">
        <w:rPr>
          <w:rStyle w:val="StyleBoldUnderline"/>
          <w:rFonts w:asciiTheme="minorHAnsi" w:hAnsiTheme="minorHAnsi"/>
          <w:highlight w:val="green"/>
        </w:rPr>
        <w:t xml:space="preserve"> Republicans to </w:t>
      </w:r>
      <w:r w:rsidRPr="000F101F">
        <w:rPr>
          <w:rStyle w:val="Emphasis"/>
          <w:rFonts w:asciiTheme="minorHAnsi" w:hAnsiTheme="minorHAnsi"/>
          <w:highlight w:val="green"/>
        </w:rPr>
        <w:t>turn up the pressure</w:t>
      </w:r>
      <w:r w:rsidRPr="000F101F">
        <w:rPr>
          <w:rStyle w:val="StyleBoldUnderline"/>
          <w:rFonts w:asciiTheme="minorHAnsi" w:hAnsiTheme="minorHAnsi"/>
          <w:highlight w:val="green"/>
        </w:rPr>
        <w:t xml:space="preserve"> on</w:t>
      </w:r>
      <w:r w:rsidRPr="00F0391F">
        <w:rPr>
          <w:rFonts w:asciiTheme="minorHAnsi" w:hAnsiTheme="minorHAnsi"/>
          <w:sz w:val="16"/>
          <w:szCs w:val="16"/>
        </w:rPr>
        <w:t xml:space="preserve"> President Barack </w:t>
      </w:r>
      <w:r w:rsidRPr="000F101F">
        <w:rPr>
          <w:rStyle w:val="StyleBoldUnderline"/>
          <w:rFonts w:asciiTheme="minorHAnsi" w:hAnsiTheme="minorHAnsi"/>
          <w:highlight w:val="green"/>
        </w:rPr>
        <w:t>Obama</w:t>
      </w:r>
      <w:r w:rsidRPr="00F0391F">
        <w:rPr>
          <w:rFonts w:asciiTheme="minorHAnsi" w:hAnsiTheme="minorHAnsi"/>
          <w:sz w:val="16"/>
          <w:szCs w:val="16"/>
        </w:rPr>
        <w:t xml:space="preserve">, by </w:t>
      </w:r>
      <w:r w:rsidRPr="000F101F">
        <w:rPr>
          <w:rStyle w:val="StyleBoldUnderline"/>
          <w:rFonts w:asciiTheme="minorHAnsi" w:hAnsiTheme="minorHAnsi"/>
        </w:rPr>
        <w:t>resurrecting the</w:t>
      </w:r>
      <w:r w:rsidRPr="00F0391F">
        <w:rPr>
          <w:rFonts w:asciiTheme="minorHAnsi" w:hAnsiTheme="minorHAnsi"/>
          <w:sz w:val="16"/>
          <w:szCs w:val="16"/>
        </w:rPr>
        <w:t xml:space="preserve"> kind of “</w:t>
      </w:r>
      <w:r w:rsidRPr="000F101F">
        <w:rPr>
          <w:rStyle w:val="StyleBoldUnderline"/>
          <w:rFonts w:asciiTheme="minorHAnsi" w:hAnsiTheme="minorHAnsi"/>
        </w:rPr>
        <w:t>soft on terrorism</w:t>
      </w:r>
      <w:r w:rsidRPr="00F0391F">
        <w:rPr>
          <w:rFonts w:asciiTheme="minorHAnsi" w:hAnsiTheme="minorHAnsi"/>
          <w:sz w:val="16"/>
          <w:szCs w:val="16"/>
        </w:rPr>
        <w:t xml:space="preserve">” </w:t>
      </w:r>
      <w:r w:rsidRPr="000F101F">
        <w:rPr>
          <w:rStyle w:val="StyleBoldUnderline"/>
          <w:rFonts w:asciiTheme="minorHAnsi" w:hAnsiTheme="minorHAnsi"/>
        </w:rPr>
        <w:t>charge</w:t>
      </w:r>
      <w:r w:rsidRPr="00F0391F">
        <w:rPr>
          <w:rFonts w:asciiTheme="minorHAnsi" w:hAnsiTheme="minorHAnsi"/>
          <w:sz w:val="16"/>
          <w:szCs w:val="16"/>
        </w:rPr>
        <w:t xml:space="preserve"> that has dogged Democrats in the past. ¶ Obama largely escaped any controversy over terrorism in the 2008 campaign, because voters were so focused on the economic crisis and because many were supportive of Obama’s plans to break from the Bush-era war on terror, by ending the Iraq war and shutting down Guantanamo Bay prison. ¶ But a series of </w:t>
      </w:r>
      <w:r w:rsidRPr="000F101F">
        <w:rPr>
          <w:rStyle w:val="StyleBoldUnderline"/>
          <w:rFonts w:asciiTheme="minorHAnsi" w:hAnsiTheme="minorHAnsi"/>
          <w:highlight w:val="green"/>
        </w:rPr>
        <w:t>stumbles</w:t>
      </w:r>
      <w:r w:rsidRPr="00F0391F">
        <w:rPr>
          <w:rFonts w:asciiTheme="minorHAnsi" w:hAnsiTheme="minorHAnsi"/>
          <w:sz w:val="16"/>
          <w:szCs w:val="16"/>
          <w:highlight w:val="green"/>
        </w:rPr>
        <w:t xml:space="preserve"> </w:t>
      </w:r>
      <w:r w:rsidRPr="00F0391F">
        <w:rPr>
          <w:rFonts w:asciiTheme="minorHAnsi" w:hAnsiTheme="minorHAnsi"/>
          <w:sz w:val="16"/>
          <w:szCs w:val="16"/>
        </w:rPr>
        <w:t xml:space="preserve">in recent weeks has </w:t>
      </w:r>
      <w:r w:rsidRPr="000F101F">
        <w:rPr>
          <w:rStyle w:val="StyleBoldUnderline"/>
          <w:rFonts w:asciiTheme="minorHAnsi" w:hAnsiTheme="minorHAnsi"/>
          <w:highlight w:val="green"/>
        </w:rPr>
        <w:t>give</w:t>
      </w:r>
      <w:r w:rsidRPr="00F0391F">
        <w:rPr>
          <w:rFonts w:asciiTheme="minorHAnsi" w:hAnsiTheme="minorHAnsi"/>
          <w:sz w:val="16"/>
          <w:szCs w:val="16"/>
        </w:rPr>
        <w:t xml:space="preserve">n </w:t>
      </w:r>
      <w:r w:rsidRPr="000F101F">
        <w:rPr>
          <w:rStyle w:val="StyleBoldUnderline"/>
          <w:rFonts w:asciiTheme="minorHAnsi" w:hAnsiTheme="minorHAnsi"/>
          <w:highlight w:val="green"/>
        </w:rPr>
        <w:t xml:space="preserve">Republicans a chance to </w:t>
      </w:r>
      <w:r w:rsidRPr="000F101F">
        <w:rPr>
          <w:rStyle w:val="Emphasis"/>
          <w:rFonts w:asciiTheme="minorHAnsi" w:hAnsiTheme="minorHAnsi"/>
          <w:highlight w:val="green"/>
        </w:rPr>
        <w:t>renew that line of attack</w:t>
      </w:r>
      <w:r w:rsidRPr="000F101F">
        <w:rPr>
          <w:rStyle w:val="StyleBoldUnderline"/>
          <w:rFonts w:asciiTheme="minorHAnsi" w:hAnsiTheme="minorHAnsi"/>
        </w:rPr>
        <w:t xml:space="preserve"> against Obama</w:t>
      </w:r>
      <w:r w:rsidRPr="00F0391F">
        <w:rPr>
          <w:rFonts w:asciiTheme="minorHAnsi" w:hAnsiTheme="minorHAnsi"/>
          <w:sz w:val="16"/>
          <w:szCs w:val="16"/>
        </w:rPr>
        <w:t>, at a time when he’s already confronting public criticism of his handling of the economy and health care. ¶ The GOP has leapt on Obama’s handling of the Christmas Day bombing plot, saying he was slow to speak to the public about the initial attack and criticizing the Justice Department’s decision to try the suspect in a civilian court, not a military one. Republicans also are criticizing the Justice Department for an FBI decision to end questioning of the suspect, Umar Farouk Abdulmutallab, after less than an hour and read him his Miranda rights. ¶ That came on top of the congressional uproar over Obama’s plan to close Guantanamo Bay prison by moving the detainees to U.S. prisons. Obama missed a self-imposed one-year deadline to close the facility. Republicans also criticized the Justice Department’s decision to send five alleged 9/11 plotters to trial in Manhattan, just blocks from the World Trade Center site — a decision the administration abruptly abandoned Friday after powerful Democrats came out against the New York venue. ¶ “</w:t>
      </w:r>
      <w:r w:rsidRPr="000F101F">
        <w:rPr>
          <w:rStyle w:val="StyleBoldUnderline"/>
          <w:rFonts w:asciiTheme="minorHAnsi" w:hAnsiTheme="minorHAnsi"/>
          <w:highlight w:val="green"/>
        </w:rPr>
        <w:t xml:space="preserve">It’s the death of </w:t>
      </w:r>
      <w:r w:rsidRPr="000F101F">
        <w:rPr>
          <w:rStyle w:val="Emphasis"/>
          <w:rFonts w:asciiTheme="minorHAnsi" w:hAnsiTheme="minorHAnsi"/>
          <w:highlight w:val="green"/>
        </w:rPr>
        <w:t>a thousand self-inflicted cuts</w:t>
      </w:r>
      <w:r w:rsidRPr="00F0391F">
        <w:rPr>
          <w:rFonts w:asciiTheme="minorHAnsi" w:hAnsiTheme="minorHAnsi"/>
          <w:sz w:val="16"/>
          <w:szCs w:val="16"/>
        </w:rPr>
        <w:t xml:space="preserve">,” </w:t>
      </w:r>
      <w:r w:rsidRPr="000F101F">
        <w:rPr>
          <w:rStyle w:val="StyleBoldUnderline"/>
          <w:rFonts w:asciiTheme="minorHAnsi" w:hAnsiTheme="minorHAnsi"/>
        </w:rPr>
        <w:t>said</w:t>
      </w:r>
      <w:r w:rsidRPr="00F0391F">
        <w:rPr>
          <w:rFonts w:asciiTheme="minorHAnsi" w:hAnsiTheme="minorHAnsi"/>
          <w:sz w:val="16"/>
          <w:szCs w:val="16"/>
        </w:rPr>
        <w:t xml:space="preserve"> Peter </w:t>
      </w:r>
      <w:r w:rsidRPr="000F101F">
        <w:rPr>
          <w:rStyle w:val="StyleBoldUnderline"/>
          <w:rFonts w:asciiTheme="minorHAnsi" w:hAnsiTheme="minorHAnsi"/>
        </w:rPr>
        <w:t>Feaver, a National Security Council official</w:t>
      </w:r>
      <w:r w:rsidRPr="00F0391F">
        <w:rPr>
          <w:rFonts w:asciiTheme="minorHAnsi" w:hAnsiTheme="minorHAnsi"/>
          <w:sz w:val="16"/>
          <w:szCs w:val="16"/>
        </w:rPr>
        <w:t xml:space="preserve"> </w:t>
      </w:r>
      <w:r w:rsidRPr="000F101F">
        <w:rPr>
          <w:rStyle w:val="StyleBoldUnderline"/>
          <w:rFonts w:asciiTheme="minorHAnsi" w:hAnsiTheme="minorHAnsi"/>
        </w:rPr>
        <w:t>under</w:t>
      </w:r>
      <w:r w:rsidRPr="00F0391F">
        <w:rPr>
          <w:rFonts w:asciiTheme="minorHAnsi" w:hAnsiTheme="minorHAnsi"/>
          <w:sz w:val="16"/>
          <w:szCs w:val="16"/>
        </w:rPr>
        <w:t xml:space="preserve"> presidents George W. </w:t>
      </w:r>
      <w:r w:rsidRPr="000F101F">
        <w:rPr>
          <w:rStyle w:val="StyleBoldUnderline"/>
          <w:rFonts w:asciiTheme="minorHAnsi" w:hAnsiTheme="minorHAnsi"/>
        </w:rPr>
        <w:t>Bush and</w:t>
      </w:r>
      <w:r w:rsidRPr="00F0391F">
        <w:rPr>
          <w:rFonts w:asciiTheme="minorHAnsi" w:hAnsiTheme="minorHAnsi"/>
          <w:sz w:val="16"/>
          <w:szCs w:val="16"/>
        </w:rPr>
        <w:t xml:space="preserve"> Bill </w:t>
      </w:r>
      <w:r w:rsidRPr="000F101F">
        <w:rPr>
          <w:rStyle w:val="StyleBoldUnderline"/>
          <w:rFonts w:asciiTheme="minorHAnsi" w:hAnsiTheme="minorHAnsi"/>
        </w:rPr>
        <w:t>Clinton</w:t>
      </w:r>
      <w:r w:rsidRPr="00F0391F">
        <w:rPr>
          <w:rFonts w:asciiTheme="minorHAnsi" w:hAnsiTheme="minorHAnsi"/>
          <w:sz w:val="16"/>
          <w:szCs w:val="16"/>
        </w:rPr>
        <w:t xml:space="preserve">. “Conservatives like Vice President Cheney have been making the critique from the beginning but it did not stick until the self-inflicted wounds reached a culmination point.. I think they did with the underwear bomber. Prior to that the self-inflicted wounds were separated. </w:t>
      </w:r>
      <w:r w:rsidRPr="000F101F">
        <w:rPr>
          <w:rStyle w:val="StyleBoldUnderline"/>
          <w:rFonts w:asciiTheme="minorHAnsi" w:hAnsiTheme="minorHAnsi"/>
        </w:rPr>
        <w:t>They</w:t>
      </w:r>
      <w:r w:rsidRPr="00F0391F">
        <w:rPr>
          <w:rFonts w:asciiTheme="minorHAnsi" w:hAnsiTheme="minorHAnsi"/>
          <w:sz w:val="16"/>
          <w:szCs w:val="16"/>
        </w:rPr>
        <w:t xml:space="preserve"> didn’t </w:t>
      </w:r>
      <w:r w:rsidRPr="000F101F">
        <w:rPr>
          <w:rStyle w:val="Emphasis"/>
          <w:rFonts w:asciiTheme="minorHAnsi" w:hAnsiTheme="minorHAnsi"/>
        </w:rPr>
        <w:t>congeal</w:t>
      </w:r>
      <w:r w:rsidRPr="000F101F">
        <w:rPr>
          <w:rStyle w:val="StyleBoldUnderline"/>
          <w:rFonts w:asciiTheme="minorHAnsi" w:hAnsiTheme="minorHAnsi"/>
        </w:rPr>
        <w:t xml:space="preserve"> into a </w:t>
      </w:r>
      <w:r w:rsidRPr="000F101F">
        <w:rPr>
          <w:rStyle w:val="Emphasis"/>
          <w:rFonts w:asciiTheme="minorHAnsi" w:hAnsiTheme="minorHAnsi"/>
        </w:rPr>
        <w:t>single story line,</w:t>
      </w:r>
      <w:r w:rsidRPr="00F0391F">
        <w:rPr>
          <w:rFonts w:asciiTheme="minorHAnsi" w:hAnsiTheme="minorHAnsi"/>
          <w:sz w:val="16"/>
          <w:szCs w:val="16"/>
        </w:rPr>
        <w:t xml:space="preserve"> but now I think they have.” ¶ Republicans howled after Homeland Security Secretary Janet Napolitano said “the system worked” because passengers on the plane jumped on the Abdulmutallab. And the head of the National Counterterrorism Center, Michael Leiter, went on a ski vacation shortly after the attack. ¶ “The terrain changed on them with the Christmas bombing. </w:t>
      </w:r>
      <w:r w:rsidRPr="000F101F">
        <w:rPr>
          <w:rStyle w:val="StyleBoldUnderline"/>
          <w:rFonts w:asciiTheme="minorHAnsi" w:hAnsiTheme="minorHAnsi"/>
          <w:highlight w:val="green"/>
        </w:rPr>
        <w:t>It provided</w:t>
      </w:r>
      <w:r w:rsidRPr="00F0391F">
        <w:rPr>
          <w:rFonts w:asciiTheme="minorHAnsi" w:hAnsiTheme="minorHAnsi"/>
          <w:sz w:val="16"/>
          <w:szCs w:val="16"/>
        </w:rPr>
        <w:t xml:space="preserve">, fairly or unfairly, </w:t>
      </w:r>
      <w:r w:rsidRPr="000F101F">
        <w:rPr>
          <w:rStyle w:val="Emphasis"/>
          <w:rFonts w:asciiTheme="minorHAnsi" w:hAnsiTheme="minorHAnsi"/>
          <w:highlight w:val="green"/>
        </w:rPr>
        <w:t>Exhibit A</w:t>
      </w:r>
      <w:r w:rsidRPr="000F101F">
        <w:rPr>
          <w:rStyle w:val="StyleBoldUnderline"/>
          <w:rFonts w:asciiTheme="minorHAnsi" w:hAnsiTheme="minorHAnsi"/>
          <w:highlight w:val="green"/>
        </w:rPr>
        <w:t xml:space="preserve"> for</w:t>
      </w:r>
      <w:r w:rsidRPr="00F0391F">
        <w:rPr>
          <w:rFonts w:asciiTheme="minorHAnsi" w:hAnsiTheme="minorHAnsi"/>
          <w:sz w:val="16"/>
          <w:szCs w:val="16"/>
          <w:highlight w:val="green"/>
        </w:rPr>
        <w:t xml:space="preserve"> </w:t>
      </w:r>
      <w:r w:rsidRPr="00F0391F">
        <w:rPr>
          <w:rFonts w:asciiTheme="minorHAnsi" w:hAnsiTheme="minorHAnsi"/>
          <w:sz w:val="16"/>
          <w:szCs w:val="16"/>
        </w:rPr>
        <w:t xml:space="preserve">what the </w:t>
      </w:r>
      <w:r w:rsidRPr="000F101F">
        <w:rPr>
          <w:rStyle w:val="StyleBoldUnderline"/>
          <w:rFonts w:asciiTheme="minorHAnsi" w:hAnsiTheme="minorHAnsi"/>
          <w:highlight w:val="green"/>
        </w:rPr>
        <w:t>critics on the right</w:t>
      </w:r>
      <w:r w:rsidRPr="00F0391F">
        <w:rPr>
          <w:rFonts w:asciiTheme="minorHAnsi" w:hAnsiTheme="minorHAnsi"/>
          <w:sz w:val="16"/>
          <w:szCs w:val="16"/>
          <w:highlight w:val="green"/>
        </w:rPr>
        <w:t xml:space="preserve"> </w:t>
      </w:r>
      <w:r w:rsidRPr="00F0391F">
        <w:rPr>
          <w:rFonts w:asciiTheme="minorHAnsi" w:hAnsiTheme="minorHAnsi"/>
          <w:sz w:val="16"/>
          <w:szCs w:val="16"/>
        </w:rPr>
        <w:t xml:space="preserve">... were arguing: that by not taking terrorism seriously, you make America more vulnerable. Mirandizing [Abdulmutallab] plays right into that. ‘The system worked’ plays into that. Having someone take a vacation for a week plays right into it,” Feaver said. ¶ </w:t>
      </w:r>
      <w:r w:rsidRPr="000F101F">
        <w:rPr>
          <w:rStyle w:val="StyleBoldUnderline"/>
          <w:rFonts w:asciiTheme="minorHAnsi" w:hAnsiTheme="minorHAnsi"/>
          <w:highlight w:val="green"/>
        </w:rPr>
        <w:t>GOP stalwarts</w:t>
      </w:r>
      <w:r w:rsidRPr="00F0391F">
        <w:rPr>
          <w:rFonts w:asciiTheme="minorHAnsi" w:hAnsiTheme="minorHAnsi"/>
          <w:sz w:val="16"/>
          <w:szCs w:val="16"/>
          <w:highlight w:val="green"/>
        </w:rPr>
        <w:t xml:space="preserve"> </w:t>
      </w:r>
      <w:r w:rsidRPr="00F0391F">
        <w:rPr>
          <w:rFonts w:asciiTheme="minorHAnsi" w:hAnsiTheme="minorHAnsi"/>
          <w:sz w:val="16"/>
          <w:szCs w:val="16"/>
        </w:rPr>
        <w:t xml:space="preserve">like Sen. Mitch McConnell (R-Ky.) and Jeff Sessions (R-Ala.) </w:t>
      </w:r>
      <w:r w:rsidRPr="000F101F">
        <w:rPr>
          <w:rStyle w:val="StyleBoldUnderline"/>
          <w:rFonts w:asciiTheme="minorHAnsi" w:hAnsiTheme="minorHAnsi"/>
          <w:highlight w:val="green"/>
        </w:rPr>
        <w:t xml:space="preserve">have been </w:t>
      </w:r>
      <w:r w:rsidRPr="000F101F">
        <w:rPr>
          <w:rStyle w:val="Emphasis"/>
          <w:rFonts w:asciiTheme="minorHAnsi" w:hAnsiTheme="minorHAnsi"/>
          <w:highlight w:val="green"/>
        </w:rPr>
        <w:t>pummeling Obama</w:t>
      </w:r>
      <w:r w:rsidRPr="000F101F">
        <w:rPr>
          <w:rStyle w:val="StyleBoldUnderline"/>
          <w:rFonts w:asciiTheme="minorHAnsi" w:hAnsiTheme="minorHAnsi"/>
          <w:highlight w:val="green"/>
        </w:rPr>
        <w:t xml:space="preserve"> </w:t>
      </w:r>
      <w:r w:rsidRPr="000F101F">
        <w:rPr>
          <w:rStyle w:val="StyleBoldUnderline"/>
          <w:rFonts w:asciiTheme="minorHAnsi" w:hAnsiTheme="minorHAnsi"/>
        </w:rPr>
        <w:t>over these issues</w:t>
      </w:r>
      <w:r w:rsidRPr="00F0391F">
        <w:rPr>
          <w:rFonts w:asciiTheme="minorHAnsi" w:hAnsiTheme="minorHAnsi"/>
          <w:sz w:val="16"/>
          <w:szCs w:val="16"/>
        </w:rPr>
        <w:t xml:space="preserve"> since last spring, when the White House badly misjudged congressional sentiment and lost a series of votes related to closing the Guantanamo Bay prison. ¶ </w:t>
      </w:r>
      <w:r w:rsidRPr="000F101F">
        <w:rPr>
          <w:rStyle w:val="StyleBoldUnderline"/>
          <w:rFonts w:asciiTheme="minorHAnsi" w:hAnsiTheme="minorHAnsi"/>
          <w:highlight w:val="green"/>
        </w:rPr>
        <w:t xml:space="preserve">Republicans seem </w:t>
      </w:r>
      <w:r w:rsidRPr="000F101F">
        <w:rPr>
          <w:rStyle w:val="Emphasis"/>
          <w:rFonts w:asciiTheme="minorHAnsi" w:hAnsiTheme="minorHAnsi"/>
          <w:highlight w:val="green"/>
        </w:rPr>
        <w:t>emboldened</w:t>
      </w:r>
      <w:r w:rsidRPr="00F0391F">
        <w:rPr>
          <w:rFonts w:asciiTheme="minorHAnsi" w:hAnsiTheme="minorHAnsi"/>
          <w:sz w:val="16"/>
          <w:szCs w:val="16"/>
        </w:rPr>
        <w:t xml:space="preserve">, too, </w:t>
      </w:r>
      <w:r w:rsidRPr="000F101F">
        <w:rPr>
          <w:rStyle w:val="StyleBoldUnderline"/>
          <w:rFonts w:asciiTheme="minorHAnsi" w:hAnsiTheme="minorHAnsi"/>
          <w:highlight w:val="green"/>
        </w:rPr>
        <w:t>after</w:t>
      </w:r>
      <w:r w:rsidRPr="00F0391F">
        <w:rPr>
          <w:rFonts w:asciiTheme="minorHAnsi" w:hAnsiTheme="minorHAnsi"/>
          <w:sz w:val="16"/>
          <w:szCs w:val="16"/>
          <w:highlight w:val="green"/>
        </w:rPr>
        <w:t xml:space="preserve"> </w:t>
      </w:r>
      <w:r w:rsidRPr="00F0391F">
        <w:rPr>
          <w:rFonts w:asciiTheme="minorHAnsi" w:hAnsiTheme="minorHAnsi"/>
          <w:sz w:val="16"/>
          <w:szCs w:val="16"/>
        </w:rPr>
        <w:t xml:space="preserve">Sen.-elect Scott </w:t>
      </w:r>
      <w:r w:rsidRPr="000F101F">
        <w:rPr>
          <w:rStyle w:val="StyleBoldUnderline"/>
          <w:rFonts w:asciiTheme="minorHAnsi" w:hAnsiTheme="minorHAnsi"/>
          <w:highlight w:val="green"/>
        </w:rPr>
        <w:t>Brown</w:t>
      </w:r>
      <w:r w:rsidRPr="00F0391F">
        <w:rPr>
          <w:rFonts w:asciiTheme="minorHAnsi" w:hAnsiTheme="minorHAnsi"/>
          <w:sz w:val="16"/>
          <w:szCs w:val="16"/>
          <w:highlight w:val="green"/>
        </w:rPr>
        <w:t xml:space="preserve"> </w:t>
      </w:r>
      <w:r w:rsidRPr="00F0391F">
        <w:rPr>
          <w:rFonts w:asciiTheme="minorHAnsi" w:hAnsiTheme="minorHAnsi"/>
          <w:sz w:val="16"/>
          <w:szCs w:val="16"/>
        </w:rPr>
        <w:t xml:space="preserve">aggressively </w:t>
      </w:r>
      <w:r w:rsidRPr="000F101F">
        <w:rPr>
          <w:rStyle w:val="StyleBoldUnderline"/>
          <w:rFonts w:asciiTheme="minorHAnsi" w:hAnsiTheme="minorHAnsi"/>
          <w:highlight w:val="green"/>
        </w:rPr>
        <w:t>used</w:t>
      </w:r>
      <w:r w:rsidRPr="00F0391F">
        <w:rPr>
          <w:rFonts w:asciiTheme="minorHAnsi" w:hAnsiTheme="minorHAnsi"/>
          <w:sz w:val="16"/>
          <w:szCs w:val="16"/>
          <w:highlight w:val="green"/>
        </w:rPr>
        <w:t xml:space="preserve"> </w:t>
      </w:r>
      <w:r w:rsidRPr="000F101F">
        <w:rPr>
          <w:rStyle w:val="StyleBoldUnderline"/>
          <w:rFonts w:asciiTheme="minorHAnsi" w:hAnsiTheme="minorHAnsi"/>
          <w:highlight w:val="green"/>
        </w:rPr>
        <w:t>the terror</w:t>
      </w:r>
      <w:r w:rsidRPr="00F0391F">
        <w:rPr>
          <w:rFonts w:asciiTheme="minorHAnsi" w:hAnsiTheme="minorHAnsi"/>
          <w:sz w:val="16"/>
          <w:szCs w:val="16"/>
        </w:rPr>
        <w:t xml:space="preserve">ism </w:t>
      </w:r>
      <w:r w:rsidRPr="000F101F">
        <w:rPr>
          <w:rStyle w:val="StyleBoldUnderline"/>
          <w:rFonts w:asciiTheme="minorHAnsi" w:hAnsiTheme="minorHAnsi"/>
          <w:highlight w:val="green"/>
        </w:rPr>
        <w:t xml:space="preserve">issue to </w:t>
      </w:r>
      <w:r w:rsidRPr="000F101F">
        <w:rPr>
          <w:rStyle w:val="Emphasis"/>
          <w:rFonts w:asciiTheme="minorHAnsi" w:hAnsiTheme="minorHAnsi"/>
          <w:highlight w:val="green"/>
        </w:rPr>
        <w:t>score points</w:t>
      </w:r>
      <w:r w:rsidRPr="00F0391F">
        <w:rPr>
          <w:rFonts w:asciiTheme="minorHAnsi" w:hAnsiTheme="minorHAnsi"/>
          <w:sz w:val="16"/>
          <w:szCs w:val="16"/>
          <w:highlight w:val="green"/>
        </w:rPr>
        <w:t xml:space="preserve"> </w:t>
      </w:r>
      <w:r w:rsidRPr="00F0391F">
        <w:rPr>
          <w:rFonts w:asciiTheme="minorHAnsi" w:hAnsiTheme="minorHAnsi"/>
          <w:sz w:val="16"/>
          <w:szCs w:val="16"/>
        </w:rPr>
        <w:t xml:space="preserve">with voters in his stunning Massachusetts upset. He attacked Obama's decision to hold civilian trials for terror suspects ¶ Now even mild-mannered Sen. Susan </w:t>
      </w:r>
      <w:r w:rsidRPr="000F101F">
        <w:rPr>
          <w:rStyle w:val="StyleBoldUnderline"/>
          <w:rFonts w:asciiTheme="minorHAnsi" w:hAnsiTheme="minorHAnsi"/>
          <w:highlight w:val="green"/>
        </w:rPr>
        <w:t>Collins</w:t>
      </w:r>
      <w:r w:rsidRPr="00F0391F">
        <w:rPr>
          <w:rFonts w:asciiTheme="minorHAnsi" w:hAnsiTheme="minorHAnsi"/>
          <w:sz w:val="16"/>
          <w:szCs w:val="16"/>
          <w:highlight w:val="green"/>
        </w:rPr>
        <w:t xml:space="preserve"> </w:t>
      </w:r>
      <w:r w:rsidRPr="00F0391F">
        <w:rPr>
          <w:rFonts w:asciiTheme="minorHAnsi" w:hAnsiTheme="minorHAnsi"/>
          <w:sz w:val="16"/>
          <w:szCs w:val="16"/>
        </w:rPr>
        <w:t xml:space="preserve">(R-Maine), </w:t>
      </w:r>
      <w:r w:rsidRPr="000F101F">
        <w:rPr>
          <w:rStyle w:val="StyleBoldUnderline"/>
          <w:rFonts w:asciiTheme="minorHAnsi" w:hAnsiTheme="minorHAnsi"/>
          <w:highlight w:val="green"/>
        </w:rPr>
        <w:t xml:space="preserve">hardly a </w:t>
      </w:r>
      <w:r w:rsidRPr="000F101F">
        <w:rPr>
          <w:rStyle w:val="Emphasis"/>
          <w:rFonts w:asciiTheme="minorHAnsi" w:hAnsiTheme="minorHAnsi"/>
          <w:highlight w:val="green"/>
        </w:rPr>
        <w:t>partisan bomb-thrower</w:t>
      </w:r>
      <w:r w:rsidRPr="00F0391F">
        <w:rPr>
          <w:rFonts w:asciiTheme="minorHAnsi" w:hAnsiTheme="minorHAnsi"/>
          <w:sz w:val="16"/>
          <w:szCs w:val="16"/>
          <w:highlight w:val="green"/>
        </w:rPr>
        <w:t xml:space="preserve">, </w:t>
      </w:r>
      <w:r w:rsidRPr="000F101F">
        <w:rPr>
          <w:rStyle w:val="StyleBoldUnderline"/>
          <w:rFonts w:asciiTheme="minorHAnsi" w:hAnsiTheme="minorHAnsi"/>
          <w:highlight w:val="green"/>
        </w:rPr>
        <w:t xml:space="preserve">is joining the parade </w:t>
      </w:r>
      <w:r w:rsidRPr="000F101F">
        <w:rPr>
          <w:rStyle w:val="StyleBoldUnderline"/>
          <w:rFonts w:asciiTheme="minorHAnsi" w:hAnsiTheme="minorHAnsi"/>
        </w:rPr>
        <w:t xml:space="preserve">of GOP lawmakers </w:t>
      </w:r>
      <w:r w:rsidRPr="00F0391F">
        <w:rPr>
          <w:rFonts w:asciiTheme="minorHAnsi" w:hAnsiTheme="minorHAnsi"/>
          <w:sz w:val="16"/>
          <w:szCs w:val="16"/>
        </w:rPr>
        <w:t xml:space="preserve">taking Obama and his team to task. </w:t>
      </w:r>
    </w:p>
    <w:p w:rsidR="00C84328" w:rsidRDefault="00C84328" w:rsidP="00C84328">
      <w:pPr>
        <w:pStyle w:val="Heading2"/>
      </w:pPr>
      <w:r>
        <w:t>Impact</w:t>
      </w:r>
    </w:p>
    <w:p w:rsidR="00C84328" w:rsidRPr="006D78BE" w:rsidRDefault="00C84328" w:rsidP="00C84328">
      <w:pPr>
        <w:pStyle w:val="Heading3"/>
      </w:pPr>
      <w:r>
        <w:t>2NC ! Turns Cred</w:t>
      </w:r>
    </w:p>
    <w:p w:rsidR="00C84328" w:rsidRDefault="00C84328" w:rsidP="00C84328">
      <w:pPr>
        <w:pStyle w:val="Heading4"/>
      </w:pPr>
      <w:r>
        <w:t xml:space="preserve">Turns credibility faster than solvency - sends immediate signal of US’ open-ended commitment to military aggression and rejection of multilateralism </w:t>
      </w:r>
    </w:p>
    <w:p w:rsidR="00C84328" w:rsidRDefault="00C84328" w:rsidP="00C84328">
      <w:pPr>
        <w:pStyle w:val="Heading4"/>
      </w:pPr>
      <w:r w:rsidRPr="00A44CC1">
        <w:rPr>
          <w:u w:val="single"/>
        </w:rPr>
        <w:t>Just the link</w:t>
      </w:r>
      <w:r>
        <w:t xml:space="preserve"> destroys US credibility – the world is watching Obama’s ability to engage Iran, failure wrecks US global diplomacy</w:t>
      </w:r>
    </w:p>
    <w:p w:rsidR="00C84328" w:rsidRPr="006D78BE" w:rsidRDefault="00C84328" w:rsidP="00C84328">
      <w:r w:rsidRPr="006D78BE">
        <w:t xml:space="preserve">Jon B. </w:t>
      </w:r>
      <w:r w:rsidRPr="006D78BE">
        <w:rPr>
          <w:rStyle w:val="StyleStyleBold12pt"/>
        </w:rPr>
        <w:t>Alterman</w:t>
      </w:r>
      <w:r w:rsidRPr="006D78BE">
        <w:t xml:space="preserve"> 9/4/</w:t>
      </w:r>
      <w:r w:rsidRPr="006D78BE">
        <w:rPr>
          <w:rStyle w:val="StyleStyleBold12pt"/>
        </w:rPr>
        <w:t>13</w:t>
      </w:r>
      <w:r w:rsidRPr="006D78BE">
        <w:t xml:space="preserve"> (Zbigniew Brzezinski Chair in Global Security and Geostrategy and directs the Middle East program at the Center for Strategic and International Studies (CSIS) US-Iran Nuclear Deal Hinges On Syria Vote, </w:t>
      </w:r>
      <w:hyperlink r:id="rId41" w:history="1">
        <w:r w:rsidRPr="006D78BE">
          <w:rPr>
            <w:rStyle w:val="Hyperlink"/>
          </w:rPr>
          <w:t>www.al-monitor.com/pulse/originals/2013/09/us-iran-nuclear-deal-hinges-on-syria-vote.html</w:t>
        </w:r>
      </w:hyperlink>
    </w:p>
    <w:p w:rsidR="00C84328" w:rsidRDefault="00C84328" w:rsidP="00C84328"/>
    <w:p w:rsidR="00C84328" w:rsidRPr="002E6439" w:rsidRDefault="00C84328" w:rsidP="00C84328">
      <w:pPr>
        <w:rPr>
          <w:sz w:val="16"/>
        </w:rPr>
      </w:pPr>
      <w:r w:rsidRPr="002E6439">
        <w:rPr>
          <w:sz w:val="16"/>
        </w:rPr>
        <w:t>Focusing solely on events in Syria, however, misses a large part of the Iranian calculus, if not the largest</w:t>
      </w:r>
      <w:r w:rsidRPr="002E6439">
        <w:rPr>
          <w:sz w:val="16"/>
          <w:highlight w:val="green"/>
        </w:rPr>
        <w:t xml:space="preserve">. </w:t>
      </w:r>
      <w:r w:rsidRPr="002E6439">
        <w:rPr>
          <w:rStyle w:val="StyleBoldUnderline"/>
          <w:highlight w:val="green"/>
        </w:rPr>
        <w:t>What</w:t>
      </w:r>
      <w:r w:rsidRPr="002E6439">
        <w:rPr>
          <w:rStyle w:val="StyleBoldUnderline"/>
        </w:rPr>
        <w:t xml:space="preserve"> really </w:t>
      </w:r>
      <w:r w:rsidRPr="002E6439">
        <w:rPr>
          <w:rStyle w:val="StyleBoldUnderline"/>
          <w:highlight w:val="green"/>
        </w:rPr>
        <w:t>matters to Iran is how successful Obama is in winning congressional support</w:t>
      </w:r>
      <w:r w:rsidRPr="002E6439">
        <w:rPr>
          <w:sz w:val="16"/>
        </w:rPr>
        <w:t xml:space="preserve"> for his Syria policy. </w:t>
      </w:r>
      <w:r w:rsidRPr="002E6439">
        <w:rPr>
          <w:rStyle w:val="StyleBoldUnderline"/>
          <w:highlight w:val="green"/>
        </w:rPr>
        <w:t>If he fails</w:t>
      </w:r>
      <w:r w:rsidRPr="002E6439">
        <w:rPr>
          <w:rStyle w:val="StyleBoldUnderline"/>
        </w:rPr>
        <w:t xml:space="preserve">, it will deal a double blow to the president. Not only will </w:t>
      </w:r>
      <w:r w:rsidRPr="00A44CC1">
        <w:rPr>
          <w:rStyle w:val="StyleBoldUnderline"/>
          <w:highlight w:val="green"/>
        </w:rPr>
        <w:t xml:space="preserve">the </w:t>
      </w:r>
      <w:r w:rsidRPr="002E6439">
        <w:rPr>
          <w:rStyle w:val="StyleBoldUnderline"/>
          <w:highlight w:val="green"/>
        </w:rPr>
        <w:t xml:space="preserve">Iranian government dismiss </w:t>
      </w:r>
      <w:r w:rsidRPr="00A44CC1">
        <w:rPr>
          <w:rStyle w:val="StyleBoldUnderline"/>
        </w:rPr>
        <w:t xml:space="preserve">the possibility of </w:t>
      </w:r>
      <w:r w:rsidRPr="002E6439">
        <w:rPr>
          <w:rStyle w:val="StyleBoldUnderline"/>
          <w:highlight w:val="green"/>
        </w:rPr>
        <w:t>negotiations</w:t>
      </w:r>
      <w:r w:rsidRPr="002E6439">
        <w:rPr>
          <w:rStyle w:val="StyleBoldUnderline"/>
        </w:rPr>
        <w:t xml:space="preserve"> with his administration, </w:t>
      </w:r>
      <w:r w:rsidRPr="002E6439">
        <w:rPr>
          <w:rStyle w:val="StyleBoldUnderline"/>
          <w:highlight w:val="green"/>
        </w:rPr>
        <w:t xml:space="preserve">it will </w:t>
      </w:r>
      <w:r w:rsidRPr="00A44CC1">
        <w:rPr>
          <w:rStyle w:val="StyleBoldUnderline"/>
        </w:rPr>
        <w:t xml:space="preserve">also </w:t>
      </w:r>
      <w:r w:rsidRPr="002E6439">
        <w:rPr>
          <w:rStyle w:val="StyleBoldUnderline"/>
          <w:highlight w:val="green"/>
        </w:rPr>
        <w:t>conclude</w:t>
      </w:r>
      <w:r w:rsidRPr="002E6439">
        <w:rPr>
          <w:rStyle w:val="StyleBoldUnderline"/>
        </w:rPr>
        <w:t xml:space="preserve"> that </w:t>
      </w:r>
      <w:r w:rsidRPr="002E6439">
        <w:rPr>
          <w:rStyle w:val="StyleBoldUnderline"/>
          <w:highlight w:val="green"/>
        </w:rPr>
        <w:t>Obama can be defied with impunity</w:t>
      </w:r>
      <w:r w:rsidRPr="002E6439">
        <w:rPr>
          <w:sz w:val="16"/>
        </w:rPr>
        <w:t xml:space="preserve">. </w:t>
      </w:r>
      <w:r w:rsidRPr="002E6439">
        <w:rPr>
          <w:rStyle w:val="StyleBoldUnderline"/>
          <w:highlight w:val="green"/>
        </w:rPr>
        <w:t xml:space="preserve">The </w:t>
      </w:r>
      <w:r w:rsidRPr="002E6439">
        <w:rPr>
          <w:rStyle w:val="Emphasis"/>
          <w:highlight w:val="green"/>
        </w:rPr>
        <w:t>international cost of domestic political failure</w:t>
      </w:r>
      <w:r w:rsidRPr="002E6439">
        <w:rPr>
          <w:rStyle w:val="StyleBoldUnderline"/>
          <w:highlight w:val="green"/>
        </w:rPr>
        <w:t xml:space="preserve"> would be profound</w:t>
      </w:r>
      <w:r w:rsidRPr="002E6439">
        <w:rPr>
          <w:rStyle w:val="StyleBoldUnderline"/>
        </w:rPr>
        <w:t>.</w:t>
      </w:r>
      <w:r w:rsidRPr="002E6439">
        <w:rPr>
          <w:sz w:val="12"/>
        </w:rPr>
        <w:t>¶</w:t>
      </w:r>
      <w:r w:rsidRPr="002E6439">
        <w:rPr>
          <w:sz w:val="16"/>
        </w:rPr>
        <w:t xml:space="preserve"> </w:t>
      </w:r>
      <w:r w:rsidRPr="002E6439">
        <w:rPr>
          <w:rStyle w:val="StyleBoldUnderline"/>
        </w:rPr>
        <w:t>To start, it is worth noting the extent to which foreign governments are sophisticated consumers of American political information.</w:t>
      </w:r>
      <w:r w:rsidRPr="002E6439">
        <w:rPr>
          <w:sz w:val="16"/>
        </w:rPr>
        <w:t xml:space="preserve"> Decades of international cable news broadcasts and newspaper websites have brought intimate details of US politics into global capitals. Foreign ministers in the Middle East and beyond are US news junkies, and they seem increasingly distrustful of their embassies. For key US allies, the foreign minister often seems to have made him- or herself the US desk officer. Most can have a quite sophisticated discussion on congressional politics and their impact on US foreign relations.</w:t>
      </w:r>
      <w:r w:rsidRPr="002E6439">
        <w:rPr>
          <w:sz w:val="12"/>
        </w:rPr>
        <w:t>¶</w:t>
      </w:r>
      <w:r w:rsidRPr="002E6439">
        <w:rPr>
          <w:sz w:val="16"/>
        </w:rPr>
        <w:t xml:space="preserve"> </w:t>
      </w:r>
      <w:r w:rsidRPr="002E6439">
        <w:rPr>
          <w:rStyle w:val="StyleBoldUnderline"/>
        </w:rPr>
        <w:t>The Iranian government is no exception</w:t>
      </w:r>
      <w:r w:rsidRPr="002E6439">
        <w:rPr>
          <w:sz w:val="16"/>
        </w:rPr>
        <w:t>. While former president Mahmoud Ahmedinejad was emotional and shrill in his opposition to the United States, there remains in Iran a cadre of Western-trained technocrats, fluent in English and nuanced in their understanding of the world. President Hassan Rouhani has surrounded himself with such people, and Supreme Leader Ayatollah Ali Khamenei has charged them with investigating a different relationship between Iran and the United States.</w:t>
      </w:r>
      <w:r w:rsidRPr="002E6439">
        <w:rPr>
          <w:sz w:val="12"/>
        </w:rPr>
        <w:t>¶</w:t>
      </w:r>
      <w:r w:rsidRPr="002E6439">
        <w:rPr>
          <w:sz w:val="16"/>
        </w:rPr>
        <w:t xml:space="preserve"> As they do so, </w:t>
      </w:r>
      <w:r w:rsidRPr="002E6439">
        <w:rPr>
          <w:rStyle w:val="StyleBoldUnderline"/>
        </w:rPr>
        <w:t>they cannot help but be aware that on the eve of Rouhani’s inauguration, the US House of Representatives voted 400–20 to impose stiff</w:t>
      </w:r>
      <w:r w:rsidRPr="002E6439">
        <w:rPr>
          <w:sz w:val="16"/>
        </w:rPr>
        <w:t xml:space="preserve"> additional </w:t>
      </w:r>
      <w:r w:rsidRPr="002E6439">
        <w:rPr>
          <w:rStyle w:val="StyleBoldUnderline"/>
        </w:rPr>
        <w:t>sanctions on Iran</w:t>
      </w:r>
      <w:r w:rsidRPr="002E6439">
        <w:rPr>
          <w:sz w:val="16"/>
        </w:rPr>
        <w:t>. The House saw Rouhani’s electoral victory as a call for toughness, not potential compromise.</w:t>
      </w:r>
      <w:r w:rsidRPr="002E6439">
        <w:rPr>
          <w:sz w:val="12"/>
        </w:rPr>
        <w:t>¶</w:t>
      </w:r>
      <w:r w:rsidRPr="002E6439">
        <w:rPr>
          <w:sz w:val="16"/>
        </w:rPr>
        <w:t xml:space="preserve"> </w:t>
      </w:r>
      <w:r w:rsidRPr="002E6439">
        <w:rPr>
          <w:rStyle w:val="StyleBoldUnderline"/>
        </w:rPr>
        <w:t>If Iran were to make concessions</w:t>
      </w:r>
      <w:r w:rsidRPr="002E6439">
        <w:rPr>
          <w:sz w:val="16"/>
        </w:rPr>
        <w:t xml:space="preserve"> in a negotiation </w:t>
      </w:r>
      <w:r w:rsidRPr="002E6439">
        <w:rPr>
          <w:rStyle w:val="StyleBoldUnderline"/>
        </w:rPr>
        <w:t>with the United States, they would</w:t>
      </w:r>
      <w:r w:rsidRPr="002E6439">
        <w:rPr>
          <w:sz w:val="16"/>
        </w:rPr>
        <w:t xml:space="preserve"> surely </w:t>
      </w:r>
      <w:r w:rsidRPr="002E6439">
        <w:rPr>
          <w:rStyle w:val="StyleBoldUnderline"/>
        </w:rPr>
        <w:t xml:space="preserve">seek sanctions relief </w:t>
      </w:r>
      <w:r w:rsidRPr="002E6439">
        <w:rPr>
          <w:sz w:val="16"/>
        </w:rPr>
        <w:t xml:space="preserve">and other actions requiring congressional approval. </w:t>
      </w:r>
      <w:r w:rsidRPr="002E6439">
        <w:rPr>
          <w:rStyle w:val="StyleBoldUnderline"/>
          <w:highlight w:val="green"/>
        </w:rPr>
        <w:t>To make</w:t>
      </w:r>
      <w:r w:rsidRPr="002E6439">
        <w:rPr>
          <w:rStyle w:val="StyleBoldUnderline"/>
        </w:rPr>
        <w:t xml:space="preserve"> such </w:t>
      </w:r>
      <w:r w:rsidRPr="002E6439">
        <w:rPr>
          <w:rStyle w:val="StyleBoldUnderline"/>
          <w:highlight w:val="green"/>
        </w:rPr>
        <w:t xml:space="preserve">concessions to Obama, they </w:t>
      </w:r>
      <w:r w:rsidRPr="00A44CC1">
        <w:rPr>
          <w:rStyle w:val="StyleBoldUnderline"/>
          <w:highlight w:val="green"/>
        </w:rPr>
        <w:t>would need</w:t>
      </w:r>
      <w:r w:rsidRPr="002E6439">
        <w:rPr>
          <w:rStyle w:val="StyleBoldUnderline"/>
        </w:rPr>
        <w:t xml:space="preserve"> some </w:t>
      </w:r>
      <w:r w:rsidRPr="002E6439">
        <w:rPr>
          <w:rStyle w:val="StyleBoldUnderline"/>
          <w:highlight w:val="green"/>
        </w:rPr>
        <w:t xml:space="preserve">confidence </w:t>
      </w:r>
      <w:r w:rsidRPr="00A44CC1">
        <w:rPr>
          <w:rStyle w:val="StyleBoldUnderline"/>
        </w:rPr>
        <w:t xml:space="preserve">that </w:t>
      </w:r>
      <w:r w:rsidRPr="002E6439">
        <w:rPr>
          <w:rStyle w:val="StyleBoldUnderline"/>
          <w:highlight w:val="green"/>
        </w:rPr>
        <w:t>he can deliver</w:t>
      </w:r>
      <w:r w:rsidRPr="002E6439">
        <w:rPr>
          <w:sz w:val="16"/>
          <w:highlight w:val="green"/>
        </w:rPr>
        <w:t xml:space="preserve">. </w:t>
      </w:r>
      <w:r w:rsidRPr="002E6439">
        <w:rPr>
          <w:rStyle w:val="Emphasis"/>
          <w:highlight w:val="green"/>
        </w:rPr>
        <w:t>A president who cannot bring around a hostile Congress is not a president with whom it is worth negotiating</w:t>
      </w:r>
      <w:r w:rsidRPr="002E6439">
        <w:rPr>
          <w:sz w:val="16"/>
        </w:rPr>
        <w:t>.</w:t>
      </w:r>
      <w:r w:rsidRPr="002E6439">
        <w:rPr>
          <w:sz w:val="12"/>
        </w:rPr>
        <w:t>¶</w:t>
      </w:r>
      <w:r w:rsidRPr="002E6439">
        <w:rPr>
          <w:sz w:val="16"/>
        </w:rPr>
        <w:t xml:space="preserve"> In this respect, Syria is a dry run for Obama's lobbying ability on foreign policy. Until now, his record with Congress has been checkered. Congressional representatives complain that the White House has given them the cold shoulder time after time, and there seems to be little warmth between the president and his former colleagues in the legislature. Persuading Congress to back a military action that the majority of the public opposes will require presidential charm, pressure, and a good measure of buttonholing and jawboning. Based on his past performance, Obama appears to be neither a joyful nor an especially skillful practitioner of these political arts.</w:t>
      </w:r>
      <w:r w:rsidRPr="002E6439">
        <w:rPr>
          <w:sz w:val="12"/>
        </w:rPr>
        <w:t>¶</w:t>
      </w:r>
      <w:r w:rsidRPr="002E6439">
        <w:rPr>
          <w:sz w:val="16"/>
        </w:rPr>
        <w:t xml:space="preserve"> As difficult as it is for Obama to persuade Congress to fight another battle in the Middle East, it would be even more difficult to persuade it to accept a negotiated deal with Iran. Suspicions about Iran run deep in the United States, as well as among many US allies in the Middle East. Should the White House decide to focus principally on the president’s domestic legacy, it may seem less costly to deter Iran and maintain that no clear nuclear threshold has been crossed than to sell a deal to a skeptical Congress. That would then put the onus on Iran to make any approach to the United States sufficiently attractive to gain the president’s attention. Iranians will surely view a demonstration of the president’s inability to bring Congress along on Syria as a sign that there is no hope of his delivering Congress on Iran. US-Iranian negotiations, surely in the offing for later this year, would be stillborn.</w:t>
      </w:r>
      <w:r w:rsidRPr="002E6439">
        <w:rPr>
          <w:sz w:val="12"/>
        </w:rPr>
        <w:t>¶</w:t>
      </w:r>
      <w:r w:rsidRPr="002E6439">
        <w:rPr>
          <w:sz w:val="16"/>
        </w:rPr>
        <w:t xml:space="preserve"> There is, however, an even more stark consequence of Obama losing the Syria vote in Congress. </w:t>
      </w:r>
      <w:r w:rsidRPr="00A44CC1">
        <w:rPr>
          <w:rStyle w:val="StyleBoldUnderline"/>
        </w:rPr>
        <w:t>Should the White House,</w:t>
      </w:r>
      <w:r w:rsidRPr="002E6439">
        <w:rPr>
          <w:rStyle w:val="StyleBoldUnderline"/>
        </w:rPr>
        <w:t xml:space="preserve"> with its immense power and prestige, </w:t>
      </w:r>
      <w:r w:rsidRPr="00A44CC1">
        <w:rPr>
          <w:rStyle w:val="StyleBoldUnderline"/>
        </w:rPr>
        <w:t xml:space="preserve">fail to build sufficient support, </w:t>
      </w:r>
      <w:r w:rsidRPr="002E6439">
        <w:rPr>
          <w:rStyle w:val="Emphasis"/>
          <w:highlight w:val="green"/>
        </w:rPr>
        <w:t>leaders around the world will conclude that this president can be defied with impunity</w:t>
      </w:r>
      <w:r w:rsidRPr="002E6439">
        <w:rPr>
          <w:sz w:val="16"/>
        </w:rPr>
        <w:t xml:space="preserve">. </w:t>
      </w:r>
      <w:r w:rsidRPr="002E6439">
        <w:rPr>
          <w:rStyle w:val="StyleBoldUnderline"/>
          <w:highlight w:val="green"/>
        </w:rPr>
        <w:t>If he cannot win the support of those close to him, what hope does he have of winning over those at a distance</w:t>
      </w:r>
      <w:r w:rsidRPr="002E6439">
        <w:rPr>
          <w:sz w:val="16"/>
        </w:rPr>
        <w:t>?</w:t>
      </w:r>
      <w:r w:rsidRPr="002E6439">
        <w:rPr>
          <w:sz w:val="12"/>
        </w:rPr>
        <w:t>¶</w:t>
      </w:r>
      <w:r w:rsidRPr="002E6439">
        <w:rPr>
          <w:sz w:val="16"/>
        </w:rPr>
        <w:t xml:space="preserve"> </w:t>
      </w:r>
      <w:r w:rsidRPr="002E6439">
        <w:rPr>
          <w:rStyle w:val="StyleBoldUnderline"/>
          <w:highlight w:val="green"/>
        </w:rPr>
        <w:t>The consequence</w:t>
      </w:r>
      <w:r w:rsidRPr="002E6439">
        <w:rPr>
          <w:sz w:val="16"/>
        </w:rPr>
        <w:t xml:space="preserve"> here </w:t>
      </w:r>
      <w:r w:rsidRPr="002E6439">
        <w:rPr>
          <w:rStyle w:val="StyleBoldUnderline"/>
          <w:highlight w:val="green"/>
        </w:rPr>
        <w:t>would be</w:t>
      </w:r>
      <w:r w:rsidRPr="002E6439">
        <w:rPr>
          <w:rStyle w:val="StyleBoldUnderline"/>
        </w:rPr>
        <w:t xml:space="preserve"> a combination of</w:t>
      </w:r>
      <w:r w:rsidRPr="002E6439">
        <w:rPr>
          <w:sz w:val="16"/>
        </w:rPr>
        <w:t xml:space="preserve"> much more </w:t>
      </w:r>
      <w:r w:rsidRPr="002E6439">
        <w:rPr>
          <w:rStyle w:val="Emphasis"/>
          <w:highlight w:val="green"/>
        </w:rPr>
        <w:t>difficult diplomacy</w:t>
      </w:r>
      <w:r w:rsidRPr="002E6439">
        <w:rPr>
          <w:sz w:val="16"/>
          <w:highlight w:val="green"/>
        </w:rPr>
        <w:t xml:space="preserve"> </w:t>
      </w:r>
      <w:r w:rsidRPr="002E6439">
        <w:rPr>
          <w:rStyle w:val="StyleBoldUnderline"/>
          <w:highlight w:val="green"/>
        </w:rPr>
        <w:t>and</w:t>
      </w:r>
      <w:r w:rsidRPr="002E6439">
        <w:rPr>
          <w:sz w:val="16"/>
        </w:rPr>
        <w:t xml:space="preserve"> even more </w:t>
      </w:r>
      <w:r w:rsidRPr="002E6439">
        <w:rPr>
          <w:rStyle w:val="StyleBoldUnderline"/>
        </w:rPr>
        <w:t>bad behavior around the world</w:t>
      </w:r>
      <w:r w:rsidRPr="002E6439">
        <w:rPr>
          <w:sz w:val="16"/>
        </w:rPr>
        <w:t xml:space="preserve"> that requires diplomacy to address. </w:t>
      </w:r>
      <w:r w:rsidRPr="002E6439">
        <w:rPr>
          <w:rStyle w:val="StyleBoldUnderline"/>
        </w:rPr>
        <w:t>Hard-liners in Iran</w:t>
      </w:r>
      <w:r w:rsidRPr="002E6439">
        <w:rPr>
          <w:sz w:val="16"/>
        </w:rPr>
        <w:t xml:space="preserve"> and their allies around the Middle East </w:t>
      </w:r>
      <w:r w:rsidRPr="002E6439">
        <w:rPr>
          <w:rStyle w:val="StyleBoldUnderline"/>
        </w:rPr>
        <w:t>would</w:t>
      </w:r>
      <w:r w:rsidRPr="002E6439">
        <w:rPr>
          <w:sz w:val="16"/>
        </w:rPr>
        <w:t xml:space="preserve"> certainly </w:t>
      </w:r>
      <w:r w:rsidRPr="002E6439">
        <w:rPr>
          <w:rStyle w:val="StyleBoldUnderline"/>
        </w:rPr>
        <w:t xml:space="preserve">be emboldened, and </w:t>
      </w:r>
      <w:r w:rsidRPr="002E6439">
        <w:rPr>
          <w:rStyle w:val="StyleBoldUnderline"/>
          <w:highlight w:val="green"/>
        </w:rPr>
        <w:t xml:space="preserve">regional states </w:t>
      </w:r>
      <w:r w:rsidRPr="00A44CC1">
        <w:rPr>
          <w:rStyle w:val="StyleBoldUnderline"/>
        </w:rPr>
        <w:t>would be</w:t>
      </w:r>
      <w:r w:rsidRPr="002E6439">
        <w:rPr>
          <w:rStyle w:val="StyleBoldUnderline"/>
        </w:rPr>
        <w:t xml:space="preserve"> far </w:t>
      </w:r>
      <w:r w:rsidRPr="002E6439">
        <w:rPr>
          <w:rStyle w:val="StyleBoldUnderline"/>
          <w:highlight w:val="green"/>
        </w:rPr>
        <w:t>less likely to rely on US cues</w:t>
      </w:r>
      <w:r w:rsidRPr="002E6439">
        <w:rPr>
          <w:rStyle w:val="StyleBoldUnderline"/>
        </w:rPr>
        <w:t xml:space="preserve"> in managing their own issues</w:t>
      </w:r>
      <w:r w:rsidRPr="002E6439">
        <w:rPr>
          <w:sz w:val="16"/>
        </w:rPr>
        <w:t xml:space="preserve">. Arab-Israeli negotiations, as well, would be dealt a fundamental blow, as each party would retreat to its own maximal position. </w:t>
      </w:r>
      <w:r w:rsidRPr="002E6439">
        <w:rPr>
          <w:rStyle w:val="StyleBoldUnderline"/>
          <w:highlight w:val="green"/>
        </w:rPr>
        <w:t>China, Russia and a host of other countries are watching closely</w:t>
      </w:r>
      <w:r w:rsidRPr="002E6439">
        <w:rPr>
          <w:rStyle w:val="StyleBoldUnderline"/>
        </w:rPr>
        <w:t xml:space="preserve"> </w:t>
      </w:r>
      <w:r w:rsidRPr="002E6439">
        <w:rPr>
          <w:sz w:val="16"/>
        </w:rPr>
        <w:t>as well.</w:t>
      </w:r>
    </w:p>
    <w:p w:rsidR="00C84328" w:rsidRDefault="00C84328" w:rsidP="00C84328">
      <w:pPr>
        <w:pStyle w:val="Heading4"/>
      </w:pPr>
      <w:r>
        <w:t xml:space="preserve">Talks key to US credibility and leadership </w:t>
      </w:r>
    </w:p>
    <w:p w:rsidR="00C84328" w:rsidRDefault="00C84328" w:rsidP="00C84328">
      <w:r>
        <w:t xml:space="preserve">Graham F. </w:t>
      </w:r>
      <w:r w:rsidRPr="0048734D">
        <w:rPr>
          <w:rStyle w:val="StyleStyleBold12pt"/>
        </w:rPr>
        <w:t>West</w:t>
      </w:r>
      <w:r>
        <w:rPr>
          <w:rStyle w:val="StyleStyleBold12pt"/>
        </w:rPr>
        <w:t xml:space="preserve"> 11/5</w:t>
      </w:r>
      <w:r>
        <w:t xml:space="preserve"> (MA student at the George Washington University’s Elliott School for International Affairs and a Research Intern for the Project on Middle East Democracy) “Obama in Iran with the GOP”,  </w:t>
      </w:r>
      <w:hyperlink r:id="rId42" w:history="1">
        <w:r w:rsidRPr="003D1137">
          <w:rPr>
            <w:rStyle w:val="Hyperlink"/>
          </w:rPr>
          <w:t>http://muftah.org/obama-in-iran-with-the-gop/</w:t>
        </w:r>
      </w:hyperlink>
    </w:p>
    <w:p w:rsidR="00C84328" w:rsidRDefault="00C84328" w:rsidP="00C84328"/>
    <w:p w:rsidR="00C84328" w:rsidRDefault="00C84328" w:rsidP="00C84328">
      <w:pPr>
        <w:rPr>
          <w:sz w:val="16"/>
        </w:rPr>
      </w:pPr>
      <w:r w:rsidRPr="0048734D">
        <w:rPr>
          <w:sz w:val="16"/>
        </w:rPr>
        <w:t>Drawing on historical analogy can be a perilous exercise in international relations. Yet given the recent and rapid progress in U.S.-Iranian relations, it is impossible not to reflect on Richard Nixon’s surprising state visit to China in 1972.</w:t>
      </w:r>
      <w:r w:rsidRPr="0048734D">
        <w:rPr>
          <w:sz w:val="12"/>
        </w:rPr>
        <w:t>¶</w:t>
      </w:r>
      <w:r w:rsidRPr="0048734D">
        <w:rPr>
          <w:sz w:val="16"/>
        </w:rPr>
        <w:t xml:space="preserve"> Indeed, the allure of such a comparison has proven irresistible for many foreign policy analysts.</w:t>
      </w:r>
      <w:r w:rsidRPr="0048734D">
        <w:rPr>
          <w:sz w:val="12"/>
        </w:rPr>
        <w:t>¶</w:t>
      </w:r>
      <w:r w:rsidRPr="0048734D">
        <w:rPr>
          <w:sz w:val="16"/>
        </w:rPr>
        <w:t xml:space="preserve"> </w:t>
      </w:r>
      <w:r w:rsidRPr="00ED736A">
        <w:rPr>
          <w:rStyle w:val="StyleBoldUnderline"/>
        </w:rPr>
        <w:t xml:space="preserve">While the opening of relations with Beijing was a deft political move intended to drive a wedge between China and the Soviet Union at the height of the Cold War, </w:t>
      </w:r>
      <w:r w:rsidRPr="0048734D">
        <w:rPr>
          <w:rStyle w:val="StyleBoldUnderline"/>
          <w:highlight w:val="green"/>
        </w:rPr>
        <w:t>increased engagement between the United States and Iran</w:t>
      </w:r>
      <w:r w:rsidRPr="00ED736A">
        <w:rPr>
          <w:rStyle w:val="StyleBoldUnderline"/>
        </w:rPr>
        <w:t xml:space="preserve"> could produce far more strategic benefits</w:t>
      </w:r>
      <w:r w:rsidRPr="0048734D">
        <w:rPr>
          <w:sz w:val="16"/>
        </w:rPr>
        <w:t>.</w:t>
      </w:r>
      <w:r w:rsidRPr="0048734D">
        <w:rPr>
          <w:sz w:val="12"/>
        </w:rPr>
        <w:t>¶</w:t>
      </w:r>
      <w:r w:rsidRPr="0048734D">
        <w:rPr>
          <w:sz w:val="16"/>
        </w:rPr>
        <w:t xml:space="preserve"> </w:t>
      </w:r>
      <w:r w:rsidRPr="00ED736A">
        <w:rPr>
          <w:rStyle w:val="StyleBoldUnderline"/>
        </w:rPr>
        <w:t>An easing of tensions</w:t>
      </w:r>
      <w:r w:rsidRPr="0048734D">
        <w:rPr>
          <w:sz w:val="16"/>
        </w:rPr>
        <w:t xml:space="preserve"> between the two countries </w:t>
      </w:r>
      <w:r w:rsidRPr="0048734D">
        <w:rPr>
          <w:rStyle w:val="StyleBoldUnderline"/>
          <w:highlight w:val="green"/>
        </w:rPr>
        <w:t>would enable</w:t>
      </w:r>
      <w:r w:rsidRPr="00ED736A">
        <w:rPr>
          <w:rStyle w:val="StyleBoldUnderline"/>
        </w:rPr>
        <w:t xml:space="preserve"> much-needed </w:t>
      </w:r>
      <w:r w:rsidRPr="0048734D">
        <w:rPr>
          <w:rStyle w:val="StyleBoldUnderline"/>
          <w:highlight w:val="green"/>
        </w:rPr>
        <w:t>progress on</w:t>
      </w:r>
      <w:r w:rsidRPr="0048734D">
        <w:rPr>
          <w:sz w:val="16"/>
        </w:rPr>
        <w:t xml:space="preserve"> two major </w:t>
      </w:r>
      <w:r w:rsidRPr="0048734D">
        <w:rPr>
          <w:rStyle w:val="StyleBoldUnderline"/>
          <w:highlight w:val="green"/>
        </w:rPr>
        <w:t>international crises</w:t>
      </w:r>
      <w:r w:rsidRPr="0048734D">
        <w:rPr>
          <w:sz w:val="16"/>
        </w:rPr>
        <w:t>: the ongoing Syrian conflict and the question of Iranian nuclear ambitions.</w:t>
      </w:r>
      <w:r w:rsidRPr="0048734D">
        <w:rPr>
          <w:sz w:val="12"/>
        </w:rPr>
        <w:t>¶</w:t>
      </w:r>
      <w:r w:rsidRPr="0048734D">
        <w:rPr>
          <w:sz w:val="16"/>
        </w:rPr>
        <w:t xml:space="preserve"> Like Nixon did with China, President </w:t>
      </w:r>
      <w:r w:rsidRPr="00ED736A">
        <w:rPr>
          <w:rStyle w:val="StyleBoldUnderline"/>
        </w:rPr>
        <w:t>Obama should seize on positive Iranian gestures</w:t>
      </w:r>
      <w:r w:rsidRPr="0048734D">
        <w:rPr>
          <w:sz w:val="16"/>
        </w:rPr>
        <w:t>, as well as encouraging discussions recently held between Iran and the P5+1 in Geneva, to push for a historic, high-level government visit to Tehran.</w:t>
      </w:r>
      <w:r w:rsidRPr="0048734D">
        <w:rPr>
          <w:sz w:val="12"/>
        </w:rPr>
        <w:t>¶</w:t>
      </w:r>
      <w:r w:rsidRPr="0048734D">
        <w:rPr>
          <w:sz w:val="16"/>
        </w:rPr>
        <w:t xml:space="preserve"> An Iranian Opening</w:t>
      </w:r>
      <w:r w:rsidRPr="0048734D">
        <w:rPr>
          <w:sz w:val="12"/>
        </w:rPr>
        <w:t>¶</w:t>
      </w:r>
      <w:r w:rsidRPr="0048734D">
        <w:rPr>
          <w:sz w:val="16"/>
        </w:rPr>
        <w:t xml:space="preserve"> In advance of his September address to the United Nations General Assembly in New York, Iranian President Hassan Rouhani and senior officials in his administration launched what many deemed, often disparagingly, as a “charm offensive.”</w:t>
      </w:r>
      <w:r w:rsidRPr="0048734D">
        <w:rPr>
          <w:sz w:val="12"/>
        </w:rPr>
        <w:t>¶</w:t>
      </w:r>
      <w:r w:rsidRPr="0048734D">
        <w:rPr>
          <w:sz w:val="16"/>
        </w:rPr>
        <w:t xml:space="preserve"> As a part of this strategy, the new Iranian president appealed directly to the American people in a number of U.S. media appearances.</w:t>
      </w:r>
      <w:r w:rsidRPr="0048734D">
        <w:rPr>
          <w:sz w:val="12"/>
        </w:rPr>
        <w:t>¶</w:t>
      </w:r>
      <w:r w:rsidRPr="0048734D">
        <w:rPr>
          <w:sz w:val="16"/>
        </w:rPr>
        <w:t xml:space="preserve"> In an interview conducted in Tehran on September 18, Rouhani assured NBC’s Ann Curry that “under no circumstances would [Iran] seek any weapons of mass destruction, including nuclear weapons.”</w:t>
      </w:r>
      <w:r w:rsidRPr="0048734D">
        <w:rPr>
          <w:sz w:val="12"/>
        </w:rPr>
        <w:t>¶</w:t>
      </w:r>
      <w:r w:rsidRPr="0048734D">
        <w:rPr>
          <w:sz w:val="16"/>
        </w:rPr>
        <w:t xml:space="preserve"> Two days later, he wrote an op-ed for the Washington Post arguing that “rather than focusing on how to prevent things from getting worse, we need to think—and talk—about how to make things better.”</w:t>
      </w:r>
      <w:r w:rsidRPr="0048734D">
        <w:rPr>
          <w:sz w:val="12"/>
        </w:rPr>
        <w:t>¶</w:t>
      </w:r>
      <w:r w:rsidRPr="0048734D">
        <w:rPr>
          <w:sz w:val="16"/>
        </w:rPr>
        <w:t xml:space="preserve"> Cautious desire for bilateral engagement emerged during Rouhani’s visit to New York. The prospects for such engagement were initially explored in a private meeting between U.S. Secretary of State John Kerry and Iranian Foreign Minister Mohammad Javad Zarif.</w:t>
      </w:r>
      <w:r w:rsidRPr="0048734D">
        <w:rPr>
          <w:sz w:val="12"/>
        </w:rPr>
        <w:t>¶</w:t>
      </w:r>
      <w:r w:rsidRPr="0048734D">
        <w:rPr>
          <w:sz w:val="16"/>
        </w:rPr>
        <w:t xml:space="preserve"> Hope was cemented with a celebrated eleventh hour phone call between Presidents Obama and Rouhani on September 27 as the latter was preparing to return home.</w:t>
      </w:r>
      <w:r w:rsidRPr="0048734D">
        <w:rPr>
          <w:sz w:val="12"/>
        </w:rPr>
        <w:t>¶</w:t>
      </w:r>
      <w:r w:rsidRPr="0048734D">
        <w:rPr>
          <w:sz w:val="16"/>
        </w:rPr>
        <w:t xml:space="preserve"> The beginnings of dialogue in New York were followed by bilateral discussions during P5+1 negotiations in Geneva between U.S. Under Secretary of State Wendy Sherman and Iran’s Deputy Foreign Minister Abbas Araqchi, which were purportedly “useful” in beginning to overcome the deep mistrust that has defined the U.S.-Iranian impasse for over three decades.</w:t>
      </w:r>
      <w:r w:rsidRPr="0048734D">
        <w:rPr>
          <w:sz w:val="12"/>
        </w:rPr>
        <w:t>¶</w:t>
      </w:r>
      <w:r w:rsidRPr="0048734D">
        <w:rPr>
          <w:sz w:val="16"/>
        </w:rPr>
        <w:t xml:space="preserve"> All this engagement appears aimed at fulfilling Rouhani’s major campaign promise to seek “constructive interaction with the world.”</w:t>
      </w:r>
      <w:r w:rsidRPr="0048734D">
        <w:rPr>
          <w:sz w:val="12"/>
        </w:rPr>
        <w:t>¶</w:t>
      </w:r>
      <w:r w:rsidRPr="0048734D">
        <w:rPr>
          <w:sz w:val="16"/>
        </w:rPr>
        <w:t xml:space="preserve"> Perhaps even more important than Rouhani’s diplomatic efforts, however, are whisperings about its reception within Iran’s domestic political sphere.</w:t>
      </w:r>
      <w:r w:rsidRPr="0048734D">
        <w:rPr>
          <w:sz w:val="12"/>
        </w:rPr>
        <w:t>¶</w:t>
      </w:r>
      <w:r w:rsidRPr="0048734D">
        <w:rPr>
          <w:sz w:val="16"/>
        </w:rPr>
        <w:t xml:space="preserve"> Supreme Leader Ayatollah Ali Khamenei gave a speech on September 16 where he appeared to endorse the Rouhani administration’s efforts.</w:t>
      </w:r>
      <w:r w:rsidRPr="0048734D">
        <w:rPr>
          <w:sz w:val="12"/>
        </w:rPr>
        <w:t>¶</w:t>
      </w:r>
      <w:r w:rsidRPr="0048734D">
        <w:rPr>
          <w:sz w:val="16"/>
        </w:rPr>
        <w:t xml:space="preserve"> Khamenei spoke of what he has previously termed “heroic leniency,” comparing engagement with the West to a wrestler “who has to show flexibility sometimes” while still remembering his primary objective.</w:t>
      </w:r>
      <w:r w:rsidRPr="0048734D">
        <w:rPr>
          <w:sz w:val="12"/>
        </w:rPr>
        <w:t>¶</w:t>
      </w:r>
      <w:r w:rsidRPr="0048734D">
        <w:rPr>
          <w:sz w:val="16"/>
        </w:rPr>
        <w:t xml:space="preserve"> This expression of support is critical to Rouhani’s efforts – after all, Iran’s executive branch is ultimately subservient to the office of the Supreme Leader.</w:t>
      </w:r>
      <w:r w:rsidRPr="0048734D">
        <w:rPr>
          <w:sz w:val="12"/>
        </w:rPr>
        <w:t>¶</w:t>
      </w:r>
      <w:r w:rsidRPr="0048734D">
        <w:rPr>
          <w:sz w:val="16"/>
        </w:rPr>
        <w:t xml:space="preserve"> Thus far, both the Iranian parliament and public seem supportive of Rouhani’s outreach, as reflected by the positive reception he received upon returning home from New York.</w:t>
      </w:r>
      <w:r w:rsidRPr="0048734D">
        <w:rPr>
          <w:sz w:val="12"/>
        </w:rPr>
        <w:t>¶</w:t>
      </w:r>
      <w:r w:rsidRPr="0048734D">
        <w:rPr>
          <w:sz w:val="16"/>
        </w:rPr>
        <w:t xml:space="preserve"> A formal state visit by the United States would validate not only Rouhani’s recent efforts at engagement, but also the campaign platform that the Iranian people endorsed by electing him. It would signal respect for the sovereignty and legitimacy of the Islamic republic, thereby working against the atmosphere of suspicion and derision that feed Rouhani’s hard-liner rivals.</w:t>
      </w:r>
      <w:r w:rsidRPr="0048734D">
        <w:rPr>
          <w:sz w:val="12"/>
        </w:rPr>
        <w:t>¶</w:t>
      </w:r>
      <w:r w:rsidRPr="0048734D">
        <w:rPr>
          <w:sz w:val="16"/>
        </w:rPr>
        <w:t xml:space="preserve"> Arguments that the United States is only interested in fostering regime change would gain less traction; the Iranian government could present a visit by Obama as a form of Western capitulation and admission of defeat of over three decades of hostility, validating the revolutionary ideology of resistance to both Eastern and Western influence and domination.</w:t>
      </w:r>
      <w:r w:rsidRPr="0048734D">
        <w:rPr>
          <w:sz w:val="12"/>
        </w:rPr>
        <w:t>¶</w:t>
      </w:r>
      <w:r w:rsidRPr="0048734D">
        <w:rPr>
          <w:sz w:val="16"/>
        </w:rPr>
        <w:t xml:space="preserve"> As such, perhaps like never before, the time would seem ripe, for a U.S. government trip to Iran.</w:t>
      </w:r>
      <w:r w:rsidRPr="0048734D">
        <w:rPr>
          <w:sz w:val="12"/>
        </w:rPr>
        <w:t>¶</w:t>
      </w:r>
      <w:r w:rsidRPr="0048734D">
        <w:rPr>
          <w:sz w:val="16"/>
        </w:rPr>
        <w:t xml:space="preserve"> Appealing to Obama’s Real Adversaries: Republicans</w:t>
      </w:r>
      <w:r w:rsidRPr="0048734D">
        <w:rPr>
          <w:sz w:val="12"/>
        </w:rPr>
        <w:t>¶</w:t>
      </w:r>
      <w:r w:rsidRPr="0048734D">
        <w:rPr>
          <w:sz w:val="16"/>
        </w:rPr>
        <w:t xml:space="preserve"> A state visit to Tehran would have benefits for the United States as well.</w:t>
      </w:r>
      <w:r w:rsidRPr="0048734D">
        <w:rPr>
          <w:sz w:val="12"/>
        </w:rPr>
        <w:t>¶</w:t>
      </w:r>
      <w:r w:rsidRPr="0048734D">
        <w:rPr>
          <w:sz w:val="16"/>
        </w:rPr>
        <w:t xml:space="preserve"> Despite the opposition of American partners such as Israel and Saudi Arabia to </w:t>
      </w:r>
      <w:r w:rsidRPr="0048734D">
        <w:rPr>
          <w:rStyle w:val="StyleBoldUnderline"/>
          <w:highlight w:val="green"/>
        </w:rPr>
        <w:t>improved US-Iran relations</w:t>
      </w:r>
      <w:r w:rsidRPr="0048734D">
        <w:rPr>
          <w:sz w:val="16"/>
        </w:rPr>
        <w:t xml:space="preserve">, </w:t>
      </w:r>
      <w:r w:rsidRPr="00ED736A">
        <w:rPr>
          <w:rStyle w:val="StyleBoldUnderline"/>
        </w:rPr>
        <w:t xml:space="preserve">direct engagement </w:t>
      </w:r>
      <w:r w:rsidRPr="0048734D">
        <w:rPr>
          <w:rStyle w:val="StyleBoldUnderline"/>
          <w:highlight w:val="green"/>
        </w:rPr>
        <w:t xml:space="preserve">would </w:t>
      </w:r>
      <w:r w:rsidRPr="0048734D">
        <w:rPr>
          <w:rStyle w:val="Emphasis"/>
          <w:highlight w:val="green"/>
        </w:rPr>
        <w:t>bolster</w:t>
      </w:r>
      <w:r w:rsidRPr="0048734D">
        <w:rPr>
          <w:rStyle w:val="StyleBoldUnderline"/>
          <w:highlight w:val="green"/>
        </w:rPr>
        <w:t xml:space="preserve"> the United State’s </w:t>
      </w:r>
      <w:r w:rsidRPr="0048734D">
        <w:rPr>
          <w:rStyle w:val="Emphasis"/>
          <w:highlight w:val="green"/>
        </w:rPr>
        <w:t>lagging credibility</w:t>
      </w:r>
      <w:r w:rsidRPr="0048734D">
        <w:rPr>
          <w:sz w:val="16"/>
        </w:rPr>
        <w:t xml:space="preserve"> in the region—the start of a long, uphill battle, but a start nonetheless. </w:t>
      </w:r>
      <w:r w:rsidRPr="0048734D">
        <w:rPr>
          <w:rStyle w:val="StyleBoldUnderline"/>
          <w:highlight w:val="green"/>
        </w:rPr>
        <w:t>It would</w:t>
      </w:r>
      <w:r w:rsidRPr="0048734D">
        <w:rPr>
          <w:sz w:val="16"/>
        </w:rPr>
        <w:t xml:space="preserve"> also </w:t>
      </w:r>
      <w:r w:rsidRPr="0048734D">
        <w:rPr>
          <w:rStyle w:val="Emphasis"/>
          <w:highlight w:val="green"/>
        </w:rPr>
        <w:t>solidify</w:t>
      </w:r>
      <w:r w:rsidRPr="0048734D">
        <w:rPr>
          <w:rStyle w:val="StyleBoldUnderline"/>
          <w:highlight w:val="green"/>
        </w:rPr>
        <w:t xml:space="preserve"> </w:t>
      </w:r>
      <w:r w:rsidRPr="0048734D">
        <w:rPr>
          <w:rStyle w:val="StyleBoldUnderline"/>
        </w:rPr>
        <w:t xml:space="preserve">the importance of </w:t>
      </w:r>
      <w:r w:rsidRPr="0048734D">
        <w:rPr>
          <w:rStyle w:val="StyleBoldUnderline"/>
          <w:highlight w:val="green"/>
        </w:rPr>
        <w:t>U.S. leadership</w:t>
      </w:r>
      <w:r w:rsidRPr="00ED736A">
        <w:rPr>
          <w:rStyle w:val="StyleBoldUnderline"/>
        </w:rPr>
        <w:t xml:space="preserve"> </w:t>
      </w:r>
      <w:r w:rsidRPr="0048734D">
        <w:rPr>
          <w:sz w:val="16"/>
        </w:rPr>
        <w:t>in Western efforts to negotiate with Iran.</w:t>
      </w:r>
    </w:p>
    <w:p w:rsidR="00C84328" w:rsidRDefault="00C84328" w:rsidP="00C84328">
      <w:pPr>
        <w:rPr>
          <w:sz w:val="16"/>
        </w:rPr>
      </w:pPr>
    </w:p>
    <w:p w:rsidR="00C84328" w:rsidRDefault="00C84328" w:rsidP="00C84328">
      <w:pPr>
        <w:pStyle w:val="Heading4"/>
      </w:pPr>
      <w:r>
        <w:t xml:space="preserve">Turns credibility </w:t>
      </w:r>
    </w:p>
    <w:p w:rsidR="00C84328" w:rsidRDefault="00C84328" w:rsidP="00C84328">
      <w:r w:rsidRPr="00131EF8">
        <w:rPr>
          <w:rStyle w:val="StyleStyleBold12pt"/>
        </w:rPr>
        <w:t>Klapper 11-13</w:t>
      </w:r>
      <w:r>
        <w:t xml:space="preserve">-13 (Bradley, “Obama seeks time from Congress for Iran diplomacy, but lawmakers push for new sanctions,” </w:t>
      </w:r>
      <w:hyperlink r:id="rId43" w:history="1">
        <w:r w:rsidRPr="003F62C8">
          <w:rPr>
            <w:rStyle w:val="Hyperlink"/>
          </w:rPr>
          <w:t>http://www.therepublic.com/view/story/c00a20048d354114a36da338495b6149/US-United-States-Iran</w:t>
        </w:r>
      </w:hyperlink>
      <w:r>
        <w:t xml:space="preserve">, CMR) </w:t>
      </w:r>
    </w:p>
    <w:p w:rsidR="00C84328" w:rsidRDefault="00C84328" w:rsidP="00C84328"/>
    <w:p w:rsidR="00C84328" w:rsidRDefault="00C84328" w:rsidP="00C84328">
      <w:r>
        <w:t xml:space="preserve">Responding to Rouhani's promise of flexibility, </w:t>
      </w:r>
      <w:r w:rsidRPr="00131EF8">
        <w:rPr>
          <w:rStyle w:val="StyleBoldUnderline"/>
        </w:rPr>
        <w:t xml:space="preserve">Obama has </w:t>
      </w:r>
      <w:r w:rsidRPr="00131EF8">
        <w:rPr>
          <w:rStyle w:val="Emphasis"/>
        </w:rPr>
        <w:t>staked</w:t>
      </w:r>
      <w:r w:rsidRPr="00131EF8">
        <w:rPr>
          <w:rStyle w:val="StyleBoldUnderline"/>
        </w:rPr>
        <w:t xml:space="preserve"> </w:t>
      </w:r>
      <w:r w:rsidRPr="00131EF8">
        <w:t>significant</w:t>
      </w:r>
      <w:r w:rsidRPr="00131EF8">
        <w:rPr>
          <w:rStyle w:val="StyleBoldUnderline"/>
        </w:rPr>
        <w:t xml:space="preserve"> </w:t>
      </w:r>
      <w:r w:rsidRPr="00131EF8">
        <w:rPr>
          <w:rStyle w:val="Emphasis"/>
        </w:rPr>
        <w:t>international credibility</w:t>
      </w:r>
      <w:r w:rsidRPr="00131EF8">
        <w:rPr>
          <w:rStyle w:val="StyleBoldUnderline"/>
        </w:rPr>
        <w:t xml:space="preserve"> on securing a diplomatic agreement</w:t>
      </w:r>
      <w:r>
        <w:t xml:space="preserve">. His telephone </w:t>
      </w:r>
      <w:r w:rsidRPr="00131EF8">
        <w:rPr>
          <w:rStyle w:val="StyleBoldUnderline"/>
        </w:rPr>
        <w:t>chat with Rouhani</w:t>
      </w:r>
      <w:r>
        <w:t xml:space="preserve"> in September </w:t>
      </w:r>
      <w:r w:rsidRPr="00131EF8">
        <w:rPr>
          <w:rStyle w:val="StyleBoldUnderline"/>
        </w:rPr>
        <w:t>was the first direct conversation between U.S. and Iranian leaders in</w:t>
      </w:r>
      <w:r>
        <w:t xml:space="preserve"> more than </w:t>
      </w:r>
      <w:r w:rsidRPr="00131EF8">
        <w:rPr>
          <w:rStyle w:val="StyleBoldUnderline"/>
        </w:rPr>
        <w:t>three decades</w:t>
      </w:r>
      <w:r>
        <w:t>. The unprecedented outreach has angered U.S. allies such as Israel and Saudi Arabia. And lawmakers are deeply skeptical. "</w:t>
      </w:r>
      <w:r w:rsidRPr="00131EF8">
        <w:rPr>
          <w:rStyle w:val="StyleBoldUnderline"/>
        </w:rPr>
        <w:t xml:space="preserve">This is a decision to support </w:t>
      </w:r>
      <w:r w:rsidRPr="00131EF8">
        <w:rPr>
          <w:rStyle w:val="Emphasis"/>
        </w:rPr>
        <w:t>diplomacy</w:t>
      </w:r>
      <w:r>
        <w:t xml:space="preserve"> and a possible peaceful resolution to this issue," White House press secretary Jay Carney told reporters Tuesday. "The American people justifiably and understandably prefer a peaceful solution that prevents Iran from obtaining a nuclear weapon, and this agreement, if it's achieved, has the potential to do that. The American people do not want a march to war."</w:t>
      </w:r>
    </w:p>
    <w:p w:rsidR="00C84328" w:rsidRDefault="00C84328" w:rsidP="00C84328">
      <w:pPr>
        <w:pStyle w:val="Heading4"/>
      </w:pPr>
      <w:r>
        <w:t>T/ Credbility-Nuclear Iran crushes US credibility</w:t>
      </w:r>
    </w:p>
    <w:p w:rsidR="00C84328" w:rsidRDefault="00C84328" w:rsidP="00C84328">
      <w:r w:rsidRPr="00D708B3">
        <w:rPr>
          <w:rStyle w:val="StyleStyleBold12pt"/>
        </w:rPr>
        <w:t>Inbar, 11/2</w:t>
      </w:r>
      <w:r>
        <w:t xml:space="preserve"> Prof. Efraim Inbar, director of the Begin-Sadat Center for Strategic Studies, is a professor of political studies at Bar-Ilan University and a fellow at the Middle East Forum, "Op-Ed: Washington Must Strike Iran, Not Bargain With It" </w:t>
      </w:r>
      <w:hyperlink r:id="rId44" w:history="1">
        <w:r w:rsidRPr="00ED3874">
          <w:rPr>
            <w:rStyle w:val="Hyperlink"/>
          </w:rPr>
          <w:t>http://www.israelnationalnews.com/Articles/Article.aspx/14050~~23.UoawzPmsiSp</w:t>
        </w:r>
      </w:hyperlink>
      <w:r>
        <w:t>, CMR</w:t>
      </w:r>
    </w:p>
    <w:p w:rsidR="00C84328" w:rsidRDefault="00C84328" w:rsidP="00C84328"/>
    <w:p w:rsidR="00C84328" w:rsidRPr="00D708B3" w:rsidRDefault="00C84328" w:rsidP="00C84328">
      <w:pPr>
        <w:rPr>
          <w:sz w:val="16"/>
        </w:rPr>
      </w:pPr>
      <w:r w:rsidRPr="00D708B3">
        <w:rPr>
          <w:sz w:val="16"/>
        </w:rPr>
        <w:t xml:space="preserve">Finally, </w:t>
      </w:r>
      <w:r w:rsidRPr="00D708B3">
        <w:rPr>
          <w:rStyle w:val="StyleBoldUnderline"/>
        </w:rPr>
        <w:t xml:space="preserve">Iran is the </w:t>
      </w:r>
      <w:r w:rsidRPr="00D708B3">
        <w:rPr>
          <w:rStyle w:val="Emphasis"/>
        </w:rPr>
        <w:t>supreme test</w:t>
      </w:r>
      <w:r w:rsidRPr="00D708B3">
        <w:rPr>
          <w:rStyle w:val="StyleBoldUnderline"/>
        </w:rPr>
        <w:t xml:space="preserve"> of American credibility in world affairs</w:t>
      </w:r>
      <w:r w:rsidRPr="00D708B3">
        <w:rPr>
          <w:sz w:val="16"/>
        </w:rPr>
        <w:t xml:space="preserve">. </w:t>
      </w:r>
      <w:r w:rsidRPr="00D708B3">
        <w:rPr>
          <w:b/>
          <w:u w:val="single"/>
        </w:rPr>
        <w:t>After saying so many times that a nuclear Iran is unacceptable, allowing the</w:t>
      </w:r>
      <w:r w:rsidRPr="00D708B3">
        <w:rPr>
          <w:sz w:val="16"/>
        </w:rPr>
        <w:t xml:space="preserve"> radical </w:t>
      </w:r>
      <w:r w:rsidRPr="00D708B3">
        <w:rPr>
          <w:b/>
          <w:u w:val="single"/>
        </w:rPr>
        <w:t>regime</w:t>
      </w:r>
      <w:r w:rsidRPr="00D708B3">
        <w:rPr>
          <w:sz w:val="16"/>
        </w:rPr>
        <w:t xml:space="preserve"> of the mullahs </w:t>
      </w:r>
      <w:r w:rsidRPr="00D708B3">
        <w:rPr>
          <w:b/>
          <w:u w:val="single"/>
        </w:rPr>
        <w:t>to acquire a nuclear bomb</w:t>
      </w:r>
      <w:r w:rsidRPr="00D708B3">
        <w:rPr>
          <w:sz w:val="16"/>
        </w:rPr>
        <w:t xml:space="preserve"> or develop a nuclear break-out capability </w:t>
      </w:r>
      <w:r w:rsidRPr="00D708B3">
        <w:rPr>
          <w:b/>
          <w:u w:val="single"/>
        </w:rPr>
        <w:t xml:space="preserve">will be a </w:t>
      </w:r>
      <w:r w:rsidRPr="00D708B3">
        <w:rPr>
          <w:rStyle w:val="Emphasis"/>
        </w:rPr>
        <w:t>devastating blow</w:t>
      </w:r>
      <w:r w:rsidRPr="00D708B3">
        <w:rPr>
          <w:b/>
          <w:u w:val="single"/>
        </w:rPr>
        <w:t xml:space="preserve"> to American prestige</w:t>
      </w:r>
      <w:r w:rsidRPr="00D708B3">
        <w:rPr>
          <w:sz w:val="16"/>
        </w:rPr>
        <w:t xml:space="preserve">. Today the US is probably at its lowest ebb in the region. Friends and foes alike are bewildered by the policies of the Obama administration, seeing an extremely weak president who seems to be clueless about Middle East international politics. </w:t>
      </w:r>
    </w:p>
    <w:p w:rsidR="00C84328" w:rsidRDefault="00C84328" w:rsidP="00C84328">
      <w:pPr>
        <w:pStyle w:val="Heading3"/>
      </w:pPr>
      <w:r>
        <w:t>2NC ! Turns Heg</w:t>
      </w:r>
    </w:p>
    <w:p w:rsidR="00C84328" w:rsidRPr="00D1456A" w:rsidRDefault="00C84328" w:rsidP="00C84328">
      <w:pPr>
        <w:pStyle w:val="Heading4"/>
      </w:pPr>
      <w:r>
        <w:t xml:space="preserve">Try or die scenario for hegemony – failure dooms US leadership globally  </w:t>
      </w:r>
    </w:p>
    <w:p w:rsidR="00C84328" w:rsidRDefault="00C84328" w:rsidP="00C84328">
      <w:r w:rsidRPr="009071C1">
        <w:rPr>
          <w:rStyle w:val="StyleStyleBold12pt"/>
        </w:rPr>
        <w:t>Leverett 11-7</w:t>
      </w:r>
      <w:r>
        <w:t xml:space="preserve">-13 (Flynt, senior fellow at the New America Foundation in Washington, D.C. and a professor at the Pennsylvania State University School of International Affairs, and Hillary Mann Leverett, EO of Strategic Energy and Global Analysis (STRATEGA), a political risk consultancy, “America’s moment of truth about Iran,” </w:t>
      </w:r>
      <w:hyperlink r:id="rId45" w:history="1">
        <w:r w:rsidRPr="00EE6B0C">
          <w:rPr>
            <w:rStyle w:val="Hyperlink"/>
          </w:rPr>
          <w:t>http://www.presstv.ir/detail/2013/11/07/333513/americas-moment-of-truth-about-iran/</w:t>
        </w:r>
      </w:hyperlink>
      <w:r>
        <w:t xml:space="preserve">, CMR) </w:t>
      </w:r>
    </w:p>
    <w:p w:rsidR="00C84328" w:rsidRDefault="00C84328" w:rsidP="00C84328">
      <w:pPr>
        <w:rPr>
          <w:rStyle w:val="StyleBoldUnderline"/>
        </w:rPr>
      </w:pPr>
    </w:p>
    <w:p w:rsidR="00C84328" w:rsidRDefault="00C84328" w:rsidP="00C84328">
      <w:pPr>
        <w:rPr>
          <w:sz w:val="16"/>
        </w:rPr>
      </w:pPr>
      <w:r w:rsidRPr="00004575">
        <w:rPr>
          <w:rStyle w:val="StyleBoldUnderline"/>
          <w:highlight w:val="green"/>
        </w:rPr>
        <w:t>America’s Iran policy is at a crossroads</w:t>
      </w:r>
      <w:r w:rsidRPr="00004575">
        <w:rPr>
          <w:sz w:val="16"/>
        </w:rPr>
        <w:t xml:space="preserve">. </w:t>
      </w:r>
      <w:r w:rsidRPr="00004575">
        <w:rPr>
          <w:rStyle w:val="StyleBoldUnderline"/>
        </w:rPr>
        <w:t>Washington can</w:t>
      </w:r>
      <w:r w:rsidRPr="00004575">
        <w:rPr>
          <w:sz w:val="16"/>
        </w:rPr>
        <w:t xml:space="preserve"> abandon its counterproductive insistence on Middle Eastern hegemony, </w:t>
      </w:r>
      <w:r w:rsidRPr="00004575">
        <w:rPr>
          <w:rStyle w:val="StyleBoldUnderline"/>
        </w:rPr>
        <w:t xml:space="preserve">negotiate </w:t>
      </w:r>
      <w:r w:rsidRPr="00004575">
        <w:rPr>
          <w:rStyle w:val="StyleBoldUnderline"/>
          <w:highlight w:val="green"/>
        </w:rPr>
        <w:t>a nuclear deal</w:t>
      </w:r>
      <w:r w:rsidRPr="00004575">
        <w:rPr>
          <w:sz w:val="16"/>
          <w:highlight w:val="green"/>
        </w:rPr>
        <w:t xml:space="preserve"> </w:t>
      </w:r>
      <w:r w:rsidRPr="00004575">
        <w:rPr>
          <w:sz w:val="16"/>
        </w:rPr>
        <w:t xml:space="preserve">grounded in the Nuclear Non-Proliferation Treaty (NPT), </w:t>
      </w:r>
      <w:r w:rsidRPr="00004575">
        <w:rPr>
          <w:rStyle w:val="StyleBoldUnderline"/>
        </w:rPr>
        <w:t>and get serious about</w:t>
      </w:r>
      <w:r w:rsidRPr="00004575">
        <w:rPr>
          <w:sz w:val="16"/>
        </w:rPr>
        <w:t xml:space="preserve"> </w:t>
      </w:r>
      <w:r w:rsidRPr="00004575">
        <w:rPr>
          <w:rStyle w:val="StyleBoldUnderline"/>
        </w:rPr>
        <w:t>working with Tehran to broker a settlement to</w:t>
      </w:r>
      <w:r w:rsidRPr="00004575">
        <w:rPr>
          <w:sz w:val="16"/>
        </w:rPr>
        <w:t xml:space="preserve"> the </w:t>
      </w:r>
      <w:r w:rsidRPr="00004575">
        <w:rPr>
          <w:rStyle w:val="StyleBoldUnderline"/>
        </w:rPr>
        <w:t>Syria</w:t>
      </w:r>
      <w:r w:rsidRPr="00004575">
        <w:rPr>
          <w:sz w:val="16"/>
        </w:rPr>
        <w:t xml:space="preserve">n conflict. </w:t>
      </w:r>
      <w:r w:rsidRPr="00004575">
        <w:rPr>
          <w:rStyle w:val="StyleBoldUnderline"/>
        </w:rPr>
        <w:t>In the process, the U</w:t>
      </w:r>
      <w:r w:rsidRPr="00004575">
        <w:rPr>
          <w:sz w:val="16"/>
        </w:rPr>
        <w:t xml:space="preserve">nited </w:t>
      </w:r>
      <w:r w:rsidRPr="00004575">
        <w:rPr>
          <w:rStyle w:val="StyleBoldUnderline"/>
        </w:rPr>
        <w:t>S</w:t>
      </w:r>
      <w:r w:rsidRPr="00004575">
        <w:rPr>
          <w:sz w:val="16"/>
        </w:rPr>
        <w:t xml:space="preserve">tates </w:t>
      </w:r>
      <w:r w:rsidRPr="00004575">
        <w:rPr>
          <w:rStyle w:val="StyleBoldUnderline"/>
          <w:highlight w:val="green"/>
        </w:rPr>
        <w:t xml:space="preserve">would </w:t>
      </w:r>
      <w:r w:rsidRPr="00004575">
        <w:rPr>
          <w:rStyle w:val="StyleBoldUnderline"/>
        </w:rPr>
        <w:t xml:space="preserve">greatly </w:t>
      </w:r>
      <w:r w:rsidRPr="00004575">
        <w:rPr>
          <w:rStyle w:val="StyleBoldUnderline"/>
          <w:highlight w:val="green"/>
        </w:rPr>
        <w:t>improve its ability to shape</w:t>
      </w:r>
      <w:r w:rsidRPr="00004575">
        <w:rPr>
          <w:rStyle w:val="StyleBoldUnderline"/>
        </w:rPr>
        <w:t xml:space="preserve"> important </w:t>
      </w:r>
      <w:r w:rsidRPr="00004575">
        <w:rPr>
          <w:rStyle w:val="StyleBoldUnderline"/>
          <w:highlight w:val="green"/>
        </w:rPr>
        <w:t xml:space="preserve">outcomes </w:t>
      </w:r>
      <w:r w:rsidRPr="00004575">
        <w:rPr>
          <w:rStyle w:val="StyleBoldUnderline"/>
        </w:rPr>
        <w:t>there</w:t>
      </w:r>
      <w:r w:rsidRPr="00004575">
        <w:rPr>
          <w:sz w:val="16"/>
        </w:rPr>
        <w:t xml:space="preserve">. </w:t>
      </w:r>
      <w:r w:rsidRPr="00004575">
        <w:rPr>
          <w:rStyle w:val="StyleBoldUnderline"/>
          <w:highlight w:val="green"/>
        </w:rPr>
        <w:t>Alternatively, America can continue</w:t>
      </w:r>
      <w:r w:rsidRPr="00004575">
        <w:rPr>
          <w:sz w:val="16"/>
        </w:rPr>
        <w:t xml:space="preserve"> on </w:t>
      </w:r>
      <w:r w:rsidRPr="00004575">
        <w:rPr>
          <w:rStyle w:val="StyleBoldUnderline"/>
          <w:highlight w:val="green"/>
        </w:rPr>
        <w:t>its present path, leading</w:t>
      </w:r>
      <w:r w:rsidRPr="00004575">
        <w:rPr>
          <w:sz w:val="16"/>
        </w:rPr>
        <w:t xml:space="preserve"> ultimately </w:t>
      </w:r>
      <w:r w:rsidRPr="00004575">
        <w:rPr>
          <w:rStyle w:val="StyleBoldUnderline"/>
          <w:highlight w:val="green"/>
        </w:rPr>
        <w:t xml:space="preserve">to </w:t>
      </w:r>
      <w:r w:rsidRPr="00004575">
        <w:rPr>
          <w:rStyle w:val="Emphasis"/>
          <w:highlight w:val="green"/>
        </w:rPr>
        <w:t>strategic irrelevance</w:t>
      </w:r>
      <w:r w:rsidRPr="00004575">
        <w:rPr>
          <w:rStyle w:val="StyleBoldUnderline"/>
          <w:highlight w:val="green"/>
        </w:rPr>
        <w:t xml:space="preserve"> in</w:t>
      </w:r>
      <w:r w:rsidRPr="00004575">
        <w:rPr>
          <w:sz w:val="16"/>
          <w:highlight w:val="green"/>
        </w:rPr>
        <w:t xml:space="preserve"> </w:t>
      </w:r>
      <w:r w:rsidRPr="00004575">
        <w:rPr>
          <w:sz w:val="16"/>
        </w:rPr>
        <w:t xml:space="preserve">one of </w:t>
      </w:r>
      <w:r w:rsidRPr="00004575">
        <w:rPr>
          <w:rStyle w:val="StyleBoldUnderline"/>
          <w:highlight w:val="green"/>
        </w:rPr>
        <w:t xml:space="preserve">the world’s </w:t>
      </w:r>
      <w:r w:rsidRPr="00004575">
        <w:rPr>
          <w:rStyle w:val="Emphasis"/>
          <w:highlight w:val="green"/>
        </w:rPr>
        <w:t>most vital region</w:t>
      </w:r>
      <w:r w:rsidRPr="00004575">
        <w:rPr>
          <w:sz w:val="16"/>
        </w:rPr>
        <w:t>s</w:t>
      </w:r>
      <w:r w:rsidRPr="00004575">
        <w:rPr>
          <w:rStyle w:val="StyleBoldUnderline"/>
        </w:rPr>
        <w:t>-with negative implications for its standing in Asia</w:t>
      </w:r>
      <w:r w:rsidRPr="00004575">
        <w:rPr>
          <w:sz w:val="16"/>
        </w:rPr>
        <w:t xml:space="preserve"> as well. U.S. policy is at this juncture because </w:t>
      </w:r>
      <w:r w:rsidRPr="00004575">
        <w:rPr>
          <w:rStyle w:val="StyleBoldUnderline"/>
          <w:highlight w:val="green"/>
        </w:rPr>
        <w:t xml:space="preserve">the costs </w:t>
      </w:r>
      <w:r w:rsidRPr="00004575">
        <w:rPr>
          <w:rStyle w:val="StyleBoldUnderline"/>
        </w:rPr>
        <w:t xml:space="preserve">of Washington’s post-Cold War drive to dominate the Middle East </w:t>
      </w:r>
      <w:r w:rsidRPr="00004575">
        <w:rPr>
          <w:rStyle w:val="StyleBoldUnderline"/>
          <w:highlight w:val="green"/>
        </w:rPr>
        <w:t xml:space="preserve">have risen </w:t>
      </w:r>
      <w:r w:rsidRPr="00004575">
        <w:rPr>
          <w:rStyle w:val="Emphasis"/>
          <w:highlight w:val="green"/>
        </w:rPr>
        <w:t>perilously high</w:t>
      </w:r>
      <w:r w:rsidRPr="00004575">
        <w:rPr>
          <w:sz w:val="16"/>
        </w:rPr>
        <w:t xml:space="preserve">. President Obama’s self-inflicted debacle over his plan to attack Syria after chemical weapons were used there in August showed that America can no longer credibly threaten the effective use of force to impose its preferences in the region. While Obama still insists “all options are on the table” for Iran, the reality is that, if Washington is to deal efficaciously with the nuclear issue, it will be through diplomacy. In this context, last month’s Geneva meeting between Iran and the P5+1 brought America’s political class to a strategic and political moment of truth. </w:t>
      </w:r>
      <w:r w:rsidRPr="00004575">
        <w:rPr>
          <w:rStyle w:val="StyleBoldUnderline"/>
        </w:rPr>
        <w:t xml:space="preserve">Can American </w:t>
      </w:r>
      <w:r w:rsidRPr="00004575">
        <w:rPr>
          <w:rStyle w:val="StyleBoldUnderline"/>
          <w:highlight w:val="green"/>
        </w:rPr>
        <w:t xml:space="preserve">elites </w:t>
      </w:r>
      <w:r w:rsidRPr="00004575">
        <w:rPr>
          <w:rStyle w:val="StyleBoldUnderline"/>
        </w:rPr>
        <w:t>turn away from a self-damaging quest for Middle Eastern hegemony</w:t>
      </w:r>
      <w:r w:rsidRPr="00004575">
        <w:rPr>
          <w:sz w:val="16"/>
        </w:rPr>
        <w:t xml:space="preserve"> by coming to terms with an independent regional power? </w:t>
      </w:r>
      <w:r w:rsidRPr="00004575">
        <w:rPr>
          <w:rStyle w:val="StyleBoldUnderline"/>
        </w:rPr>
        <w:t xml:space="preserve">Or are they so </w:t>
      </w:r>
      <w:r w:rsidRPr="00004575">
        <w:rPr>
          <w:rStyle w:val="StyleBoldUnderline"/>
          <w:highlight w:val="green"/>
        </w:rPr>
        <w:t>enthralled with a</w:t>
      </w:r>
      <w:r w:rsidRPr="00004575">
        <w:rPr>
          <w:sz w:val="16"/>
        </w:rPr>
        <w:t xml:space="preserve">n increasingly </w:t>
      </w:r>
      <w:r w:rsidRPr="00004575">
        <w:rPr>
          <w:rStyle w:val="StyleBoldUnderline"/>
          <w:highlight w:val="green"/>
        </w:rPr>
        <w:t>surreal notion</w:t>
      </w:r>
      <w:r w:rsidRPr="00004575">
        <w:rPr>
          <w:sz w:val="16"/>
          <w:highlight w:val="green"/>
        </w:rPr>
        <w:t xml:space="preserve"> </w:t>
      </w:r>
      <w:r w:rsidRPr="00004575">
        <w:rPr>
          <w:sz w:val="16"/>
        </w:rPr>
        <w:t xml:space="preserve">of America as hegemon that, </w:t>
      </w:r>
      <w:r w:rsidRPr="00004575">
        <w:rPr>
          <w:rStyle w:val="StyleBoldUnderline"/>
          <w:highlight w:val="green"/>
        </w:rPr>
        <w:t>to preserve U.S. “leadership</w:t>
      </w:r>
      <w:r w:rsidRPr="00004575">
        <w:rPr>
          <w:sz w:val="16"/>
        </w:rPr>
        <w:t xml:space="preserve">,” </w:t>
      </w:r>
      <w:r w:rsidRPr="00004575">
        <w:rPr>
          <w:rStyle w:val="StyleBoldUnderline"/>
        </w:rPr>
        <w:t xml:space="preserve">they </w:t>
      </w:r>
      <w:r w:rsidRPr="00004575">
        <w:rPr>
          <w:rStyle w:val="StyleBoldUnderline"/>
          <w:highlight w:val="green"/>
        </w:rPr>
        <w:t xml:space="preserve">will pursue a course </w:t>
      </w:r>
      <w:r w:rsidRPr="00004575">
        <w:rPr>
          <w:sz w:val="16"/>
        </w:rPr>
        <w:t xml:space="preserve">further </w:t>
      </w:r>
      <w:r w:rsidRPr="00004575">
        <w:rPr>
          <w:rStyle w:val="Emphasis"/>
          <w:highlight w:val="green"/>
        </w:rPr>
        <w:t>eviscerating its strategic position</w:t>
      </w:r>
      <w:r w:rsidRPr="00004575">
        <w:rPr>
          <w:sz w:val="16"/>
        </w:rPr>
        <w:t xml:space="preserve">? </w:t>
      </w:r>
      <w:r w:rsidRPr="00004575">
        <w:rPr>
          <w:rStyle w:val="StyleBoldUnderline"/>
          <w:highlight w:val="green"/>
        </w:rPr>
        <w:t>The proposal for resolving the</w:t>
      </w:r>
      <w:r w:rsidRPr="00004575">
        <w:rPr>
          <w:sz w:val="16"/>
          <w:highlight w:val="green"/>
        </w:rPr>
        <w:t xml:space="preserve"> </w:t>
      </w:r>
      <w:r w:rsidRPr="00004575">
        <w:rPr>
          <w:sz w:val="16"/>
        </w:rPr>
        <w:t xml:space="preserve">nuclear </w:t>
      </w:r>
      <w:r w:rsidRPr="00004575">
        <w:rPr>
          <w:rStyle w:val="StyleBoldUnderline"/>
          <w:highlight w:val="green"/>
        </w:rPr>
        <w:t>issue</w:t>
      </w:r>
      <w:r w:rsidRPr="00004575">
        <w:rPr>
          <w:sz w:val="16"/>
          <w:highlight w:val="green"/>
        </w:rPr>
        <w:t xml:space="preserve"> </w:t>
      </w:r>
      <w:r w:rsidRPr="00004575">
        <w:rPr>
          <w:sz w:val="16"/>
        </w:rPr>
        <w:t xml:space="preserve">that Iran’s foreign minister, Javad Zarif, presented in Geneva seeks </w:t>
      </w:r>
      <w:r w:rsidRPr="00004575">
        <w:rPr>
          <w:rStyle w:val="Emphasis"/>
          <w:highlight w:val="green"/>
        </w:rPr>
        <w:t>answers</w:t>
      </w:r>
      <w:r w:rsidRPr="00004575">
        <w:rPr>
          <w:sz w:val="16"/>
          <w:highlight w:val="green"/>
        </w:rPr>
        <w:t xml:space="preserve"> </w:t>
      </w:r>
      <w:r w:rsidRPr="00004575">
        <w:rPr>
          <w:sz w:val="16"/>
        </w:rPr>
        <w:t xml:space="preserve">to </w:t>
      </w:r>
      <w:r w:rsidRPr="00004575">
        <w:rPr>
          <w:rStyle w:val="Emphasis"/>
          <w:highlight w:val="green"/>
        </w:rPr>
        <w:t>these questions</w:t>
      </w:r>
      <w:r w:rsidRPr="00004575">
        <w:rPr>
          <w:sz w:val="16"/>
        </w:rPr>
        <w:t xml:space="preserve">. It operationalizes the approach advocated by Hassan Rouhani and other Iranian leaders for over a decade: </w:t>
      </w:r>
      <w:r w:rsidRPr="00004575">
        <w:rPr>
          <w:rStyle w:val="StyleBoldUnderline"/>
        </w:rPr>
        <w:t>greater transparency</w:t>
      </w:r>
      <w:r w:rsidRPr="00004575">
        <w:rPr>
          <w:sz w:val="16"/>
        </w:rPr>
        <w:t xml:space="preserve"> on Iran’s nuclear activities </w:t>
      </w:r>
      <w:r w:rsidRPr="00004575">
        <w:rPr>
          <w:rStyle w:val="StyleBoldUnderline"/>
        </w:rPr>
        <w:t>in return for recognizing</w:t>
      </w:r>
      <w:r w:rsidRPr="00004575">
        <w:rPr>
          <w:sz w:val="16"/>
        </w:rPr>
        <w:t xml:space="preserve"> </w:t>
      </w:r>
      <w:r w:rsidRPr="00004575">
        <w:rPr>
          <w:rStyle w:val="StyleBoldUnderline"/>
        </w:rPr>
        <w:t>its rights as a sovereign NPT signatory</w:t>
      </w:r>
      <w:r w:rsidRPr="00004575">
        <w:rPr>
          <w:sz w:val="16"/>
        </w:rPr>
        <w:t>-especially to enrich uranium under international safeguards-and removal of sanctions. For years, the Bush and Obama administrations rejected this approach. Now Obama must at least consider it.</w:t>
      </w:r>
    </w:p>
    <w:p w:rsidR="00C84328" w:rsidRDefault="00C84328" w:rsidP="00C84328">
      <w:pPr>
        <w:pStyle w:val="Heading4"/>
      </w:pPr>
      <w:r>
        <w:t xml:space="preserve">Turns heg – balancing from Russia, China, and rising powers  </w:t>
      </w:r>
    </w:p>
    <w:p w:rsidR="00C84328" w:rsidRDefault="00C84328" w:rsidP="00C84328">
      <w:r w:rsidRPr="009071C1">
        <w:rPr>
          <w:rStyle w:val="StyleStyleBold12pt"/>
        </w:rPr>
        <w:t>Leverett 11-7</w:t>
      </w:r>
      <w:r>
        <w:t xml:space="preserve">-13 (Flynt, senior fellow at the New America Foundation in Washington, D.C. and a professor at the Pennsylvania State University School of International Affairs, and Hillary Mann Leverett, EO of Strategic Energy and Global Analysis (STRATEGA), a political risk consultancy, “America’s moment of truth about Iran,” </w:t>
      </w:r>
      <w:hyperlink r:id="rId46" w:history="1">
        <w:r w:rsidRPr="00EE6B0C">
          <w:rPr>
            <w:rStyle w:val="Hyperlink"/>
          </w:rPr>
          <w:t>http://www.presstv.ir/detail/2013/11/07/333513/americas-moment-of-truth-about-iran/</w:t>
        </w:r>
      </w:hyperlink>
      <w:r>
        <w:t xml:space="preserve">, CMR) </w:t>
      </w:r>
    </w:p>
    <w:p w:rsidR="00C84328" w:rsidRDefault="00C84328" w:rsidP="00C84328"/>
    <w:p w:rsidR="00C84328" w:rsidRPr="009071C1" w:rsidRDefault="00C84328" w:rsidP="00C84328">
      <w:pPr>
        <w:rPr>
          <w:sz w:val="16"/>
        </w:rPr>
      </w:pPr>
      <w:r w:rsidRPr="00004575">
        <w:rPr>
          <w:rStyle w:val="StyleBoldUnderline"/>
          <w:highlight w:val="green"/>
        </w:rPr>
        <w:t>If Obama does not</w:t>
      </w:r>
      <w:r w:rsidRPr="00004575">
        <w:rPr>
          <w:sz w:val="16"/>
          <w:highlight w:val="green"/>
        </w:rPr>
        <w:t xml:space="preserve"> </w:t>
      </w:r>
      <w:r w:rsidRPr="009071C1">
        <w:rPr>
          <w:sz w:val="16"/>
        </w:rPr>
        <w:t xml:space="preserve">conclude a deal </w:t>
      </w:r>
      <w:r w:rsidRPr="00004575">
        <w:rPr>
          <w:rStyle w:val="StyleBoldUnderline"/>
          <w:highlight w:val="green"/>
        </w:rPr>
        <w:t>recogniz</w:t>
      </w:r>
      <w:r w:rsidRPr="009071C1">
        <w:rPr>
          <w:sz w:val="16"/>
        </w:rPr>
        <w:t xml:space="preserve">ing </w:t>
      </w:r>
      <w:r w:rsidRPr="00004575">
        <w:rPr>
          <w:rStyle w:val="StyleBoldUnderline"/>
          <w:highlight w:val="green"/>
        </w:rPr>
        <w:t>Iran’s nuclear rights, it will confirm suspicions</w:t>
      </w:r>
      <w:r w:rsidRPr="00004575">
        <w:rPr>
          <w:sz w:val="16"/>
          <w:highlight w:val="green"/>
        </w:rPr>
        <w:t xml:space="preserve"> </w:t>
      </w:r>
      <w:r w:rsidRPr="009071C1">
        <w:rPr>
          <w:sz w:val="16"/>
        </w:rPr>
        <w:t xml:space="preserve">already held </w:t>
      </w:r>
      <w:r w:rsidRPr="002A0181">
        <w:rPr>
          <w:rStyle w:val="StyleBoldUnderline"/>
        </w:rPr>
        <w:t>by many</w:t>
      </w:r>
      <w:r w:rsidRPr="009071C1">
        <w:rPr>
          <w:sz w:val="16"/>
        </w:rPr>
        <w:t xml:space="preserve"> Iranian elites-including Ayatollah Khamenei-and in Beijing and Moscow </w:t>
      </w:r>
      <w:r w:rsidRPr="00004575">
        <w:rPr>
          <w:rStyle w:val="StyleBoldUnderline"/>
          <w:highlight w:val="green"/>
        </w:rPr>
        <w:t>about America’s real agenda</w:t>
      </w:r>
      <w:r w:rsidRPr="00004575">
        <w:rPr>
          <w:sz w:val="16"/>
          <w:highlight w:val="green"/>
        </w:rPr>
        <w:t xml:space="preserve"> </w:t>
      </w:r>
      <w:r w:rsidRPr="009071C1">
        <w:rPr>
          <w:sz w:val="16"/>
        </w:rPr>
        <w:t xml:space="preserve">vis-à-vis the Islamic Republic. </w:t>
      </w:r>
      <w:r w:rsidRPr="00004575">
        <w:rPr>
          <w:rStyle w:val="StyleBoldUnderline"/>
          <w:highlight w:val="green"/>
        </w:rPr>
        <w:t>It will become undeniably clear</w:t>
      </w:r>
      <w:r w:rsidRPr="00004575">
        <w:rPr>
          <w:sz w:val="16"/>
          <w:highlight w:val="green"/>
        </w:rPr>
        <w:t xml:space="preserve"> </w:t>
      </w:r>
      <w:r w:rsidRPr="009071C1">
        <w:rPr>
          <w:sz w:val="16"/>
        </w:rPr>
        <w:t xml:space="preserve">that </w:t>
      </w:r>
      <w:r w:rsidRPr="00004575">
        <w:rPr>
          <w:rStyle w:val="StyleBoldUnderline"/>
          <w:highlight w:val="green"/>
        </w:rPr>
        <w:t xml:space="preserve">U.S. opposition </w:t>
      </w:r>
      <w:r w:rsidRPr="002A0181">
        <w:rPr>
          <w:rStyle w:val="StyleBoldUnderline"/>
        </w:rPr>
        <w:t xml:space="preserve">to indigenous Iranian enrichment </w:t>
      </w:r>
      <w:r w:rsidRPr="00004575">
        <w:rPr>
          <w:rStyle w:val="StyleBoldUnderline"/>
          <w:highlight w:val="green"/>
        </w:rPr>
        <w:t>is not motivated by prolif</w:t>
      </w:r>
      <w:r w:rsidRPr="009071C1">
        <w:rPr>
          <w:sz w:val="16"/>
        </w:rPr>
        <w:t xml:space="preserve">eration concerns, </w:t>
      </w:r>
      <w:r w:rsidRPr="00004575">
        <w:rPr>
          <w:rStyle w:val="StyleBoldUnderline"/>
          <w:highlight w:val="green"/>
        </w:rPr>
        <w:t xml:space="preserve">but </w:t>
      </w:r>
      <w:r w:rsidRPr="002A0181">
        <w:rPr>
          <w:rStyle w:val="StyleBoldUnderline"/>
        </w:rPr>
        <w:t xml:space="preserve">by </w:t>
      </w:r>
      <w:r w:rsidRPr="00004575">
        <w:rPr>
          <w:rStyle w:val="StyleBoldUnderline"/>
          <w:highlight w:val="green"/>
        </w:rPr>
        <w:t xml:space="preserve">determination to preserve </w:t>
      </w:r>
      <w:r w:rsidRPr="002A0181">
        <w:rPr>
          <w:rStyle w:val="StyleBoldUnderline"/>
        </w:rPr>
        <w:t xml:space="preserve">American </w:t>
      </w:r>
      <w:r w:rsidRPr="00004575">
        <w:rPr>
          <w:rStyle w:val="StyleBoldUnderline"/>
          <w:highlight w:val="green"/>
        </w:rPr>
        <w:t>heg</w:t>
      </w:r>
      <w:r w:rsidRPr="002A0181">
        <w:rPr>
          <w:rStyle w:val="StyleBoldUnderline"/>
        </w:rPr>
        <w:t>emony-</w:t>
      </w:r>
      <w:r w:rsidRPr="00004575">
        <w:rPr>
          <w:rStyle w:val="StyleBoldUnderline"/>
          <w:highlight w:val="green"/>
        </w:rPr>
        <w:t xml:space="preserve">and Israeli </w:t>
      </w:r>
      <w:r w:rsidRPr="002A0181">
        <w:rPr>
          <w:rStyle w:val="StyleBoldUnderline"/>
        </w:rPr>
        <w:t xml:space="preserve">military </w:t>
      </w:r>
      <w:r w:rsidRPr="00004575">
        <w:rPr>
          <w:rStyle w:val="StyleBoldUnderline"/>
          <w:highlight w:val="green"/>
        </w:rPr>
        <w:t>dominance</w:t>
      </w:r>
      <w:r w:rsidRPr="002A0181">
        <w:rPr>
          <w:rStyle w:val="StyleBoldUnderline"/>
        </w:rPr>
        <w:t>-in the Middle East</w:t>
      </w:r>
      <w:r w:rsidRPr="009071C1">
        <w:rPr>
          <w:sz w:val="16"/>
        </w:rPr>
        <w:t xml:space="preserve">. If this is so, </w:t>
      </w:r>
      <w:r w:rsidRPr="00004575">
        <w:rPr>
          <w:rStyle w:val="Emphasis"/>
          <w:highlight w:val="green"/>
        </w:rPr>
        <w:t xml:space="preserve">why should China, Russia, or rising </w:t>
      </w:r>
      <w:r w:rsidRPr="002A0181">
        <w:rPr>
          <w:rStyle w:val="Emphasis"/>
        </w:rPr>
        <w:t xml:space="preserve">Asian </w:t>
      </w:r>
      <w:r w:rsidRPr="00004575">
        <w:rPr>
          <w:rStyle w:val="Emphasis"/>
          <w:highlight w:val="green"/>
        </w:rPr>
        <w:t xml:space="preserve">powers continue </w:t>
      </w:r>
      <w:r w:rsidRPr="002A0181">
        <w:rPr>
          <w:rStyle w:val="Emphasis"/>
        </w:rPr>
        <w:t xml:space="preserve">trying </w:t>
      </w:r>
      <w:r w:rsidRPr="00004575">
        <w:rPr>
          <w:rStyle w:val="Emphasis"/>
          <w:highlight w:val="green"/>
        </w:rPr>
        <w:t>to help Washington</w:t>
      </w:r>
      <w:r w:rsidRPr="009071C1">
        <w:rPr>
          <w:sz w:val="16"/>
        </w:rPr>
        <w:t xml:space="preserve">-e.g., </w:t>
      </w:r>
      <w:r w:rsidRPr="00004575">
        <w:rPr>
          <w:rStyle w:val="StyleBoldUnderline"/>
          <w:highlight w:val="green"/>
        </w:rPr>
        <w:t xml:space="preserve">by accommodating </w:t>
      </w:r>
      <w:r w:rsidRPr="002A0181">
        <w:rPr>
          <w:rStyle w:val="StyleBoldUnderline"/>
        </w:rPr>
        <w:t xml:space="preserve">U.S. demands to limit their </w:t>
      </w:r>
      <w:r w:rsidRPr="009071C1">
        <w:rPr>
          <w:sz w:val="16"/>
        </w:rPr>
        <w:t xml:space="preserve">own commercial </w:t>
      </w:r>
      <w:r w:rsidRPr="002A0181">
        <w:rPr>
          <w:rStyle w:val="StyleBoldUnderline"/>
        </w:rPr>
        <w:t>interactions with Iran</w:t>
      </w:r>
      <w:r w:rsidRPr="009071C1">
        <w:rPr>
          <w:sz w:val="16"/>
        </w:rPr>
        <w:t xml:space="preserve">-obtain </w:t>
      </w:r>
      <w:r w:rsidRPr="00004575">
        <w:rPr>
          <w:rStyle w:val="StyleBoldUnderline"/>
          <w:highlight w:val="green"/>
        </w:rPr>
        <w:t xml:space="preserve">an outcome it does not </w:t>
      </w:r>
      <w:r w:rsidRPr="002A0181">
        <w:rPr>
          <w:rStyle w:val="StyleBoldUnderline"/>
        </w:rPr>
        <w:t xml:space="preserve">actually </w:t>
      </w:r>
      <w:r w:rsidRPr="00004575">
        <w:rPr>
          <w:rStyle w:val="StyleBoldUnderline"/>
          <w:highlight w:val="green"/>
        </w:rPr>
        <w:t>want</w:t>
      </w:r>
      <w:r w:rsidRPr="002A0181">
        <w:rPr>
          <w:rStyle w:val="StyleBoldUnderline"/>
        </w:rPr>
        <w:t>?</w:t>
      </w:r>
    </w:p>
    <w:p w:rsidR="00C84328" w:rsidRDefault="00C84328" w:rsidP="00C84328">
      <w:pPr>
        <w:pStyle w:val="Heading3"/>
      </w:pPr>
      <w:r>
        <w:t>2NC ! Turns terror</w:t>
      </w:r>
    </w:p>
    <w:p w:rsidR="00C84328" w:rsidRDefault="00C84328" w:rsidP="00C84328">
      <w:pPr>
        <w:pStyle w:val="Heading4"/>
      </w:pPr>
      <w:r>
        <w:t xml:space="preserve">Turns terrorism – biggest link, guts solvency </w:t>
      </w:r>
    </w:p>
    <w:p w:rsidR="00C84328" w:rsidRPr="00654AC2" w:rsidRDefault="00C84328" w:rsidP="00C84328">
      <w:pPr>
        <w:rPr>
          <w:rStyle w:val="StyleStyleBold12pt"/>
        </w:rPr>
      </w:pPr>
      <w:r w:rsidRPr="00654AC2">
        <w:rPr>
          <w:rStyle w:val="StyleStyleBold12pt"/>
        </w:rPr>
        <w:t xml:space="preserve">Avraham 9/9 </w:t>
      </w:r>
    </w:p>
    <w:p w:rsidR="00C84328" w:rsidRDefault="00C84328" w:rsidP="00C84328">
      <w:r>
        <w:t xml:space="preserve">Rachel, “Analysis: The Main Terror Threat is Iran, Not Syria”, </w:t>
      </w:r>
      <w:hyperlink r:id="rId47" w:history="1">
        <w:r w:rsidRPr="006C3B8D">
          <w:rPr>
            <w:rStyle w:val="Hyperlink"/>
          </w:rPr>
          <w:t>http://www.jerusalemonline.com/rachel/analysis-the-main-terror-threat-is-iran-not-syria-1579</w:t>
        </w:r>
      </w:hyperlink>
      <w:r>
        <w:t>, CMR</w:t>
      </w:r>
    </w:p>
    <w:p w:rsidR="00C84328" w:rsidRDefault="00C84328" w:rsidP="00C84328"/>
    <w:p w:rsidR="00C84328" w:rsidRPr="00654AC2" w:rsidRDefault="00C84328" w:rsidP="00C84328">
      <w:pPr>
        <w:rPr>
          <w:sz w:val="16"/>
        </w:rPr>
      </w:pPr>
      <w:r w:rsidRPr="00654AC2">
        <w:rPr>
          <w:sz w:val="16"/>
        </w:rPr>
        <w:t xml:space="preserve">Speaking at the World Summit on Counter-Terrorism, Maj. General Amos Gilad reiterated that the “main effort should be to prevent Iran from going nuclear. Israel has to focus on this threat. </w:t>
      </w:r>
      <w:r w:rsidRPr="00155DBC">
        <w:rPr>
          <w:b/>
          <w:highlight w:val="green"/>
          <w:u w:val="single"/>
        </w:rPr>
        <w:t>A nuclear Iran can change</w:t>
      </w:r>
      <w:r w:rsidRPr="007D7A92">
        <w:rPr>
          <w:b/>
          <w:u w:val="single"/>
        </w:rPr>
        <w:t xml:space="preserve"> the entire order in </w:t>
      </w:r>
      <w:r w:rsidRPr="00155DBC">
        <w:rPr>
          <w:b/>
          <w:highlight w:val="green"/>
          <w:u w:val="single"/>
        </w:rPr>
        <w:t>the Middle East.</w:t>
      </w:r>
      <w:r w:rsidRPr="00654AC2">
        <w:rPr>
          <w:sz w:val="16"/>
        </w:rPr>
        <w:t xml:space="preserve">” He claimed that </w:t>
      </w:r>
      <w:r w:rsidRPr="007D7A92">
        <w:rPr>
          <w:b/>
          <w:u w:val="single"/>
        </w:rPr>
        <w:t>Iranian officials have even admitted</w:t>
      </w:r>
      <w:r w:rsidRPr="00654AC2">
        <w:rPr>
          <w:sz w:val="16"/>
        </w:rPr>
        <w:t xml:space="preserve"> that </w:t>
      </w:r>
      <w:r w:rsidRPr="00155DBC">
        <w:rPr>
          <w:b/>
          <w:highlight w:val="green"/>
          <w:u w:val="single"/>
        </w:rPr>
        <w:t>their nuclear program will help terrorist</w:t>
      </w:r>
      <w:r w:rsidRPr="007D7A92">
        <w:rPr>
          <w:b/>
          <w:u w:val="single"/>
        </w:rPr>
        <w:t xml:space="preserve"> organizations</w:t>
      </w:r>
      <w:r w:rsidRPr="00654AC2">
        <w:rPr>
          <w:sz w:val="16"/>
        </w:rPr>
        <w:t xml:space="preserve"> like Hezbollah, </w:t>
      </w:r>
      <w:r w:rsidRPr="00155DBC">
        <w:rPr>
          <w:b/>
          <w:highlight w:val="green"/>
          <w:u w:val="single"/>
        </w:rPr>
        <w:t>by providing</w:t>
      </w:r>
      <w:r w:rsidRPr="007D7A92">
        <w:rPr>
          <w:b/>
          <w:u w:val="single"/>
        </w:rPr>
        <w:t xml:space="preserve"> them with </w:t>
      </w:r>
      <w:r w:rsidRPr="00155DBC">
        <w:rPr>
          <w:b/>
          <w:highlight w:val="green"/>
          <w:u w:val="single"/>
        </w:rPr>
        <w:t xml:space="preserve">a </w:t>
      </w:r>
      <w:r w:rsidRPr="00155DBC">
        <w:rPr>
          <w:rStyle w:val="Emphasis"/>
          <w:highlight w:val="green"/>
        </w:rPr>
        <w:t>nuclear umbrella</w:t>
      </w:r>
      <w:r w:rsidRPr="00155DBC">
        <w:rPr>
          <w:b/>
          <w:highlight w:val="green"/>
          <w:u w:val="single"/>
        </w:rPr>
        <w:t xml:space="preserve"> that will </w:t>
      </w:r>
      <w:r w:rsidRPr="00155DBC">
        <w:rPr>
          <w:rStyle w:val="Emphasis"/>
          <w:highlight w:val="green"/>
        </w:rPr>
        <w:t>protect</w:t>
      </w:r>
      <w:r w:rsidRPr="001B03C2">
        <w:rPr>
          <w:rStyle w:val="Emphasis"/>
        </w:rPr>
        <w:t xml:space="preserve"> them </w:t>
      </w:r>
      <w:r w:rsidRPr="00155DBC">
        <w:rPr>
          <w:rStyle w:val="Emphasis"/>
          <w:highlight w:val="green"/>
        </w:rPr>
        <w:t>against retaliation</w:t>
      </w:r>
      <w:r w:rsidRPr="00654AC2">
        <w:rPr>
          <w:sz w:val="16"/>
        </w:rPr>
        <w:t xml:space="preserve"> whenever they engage in acts of terrorism, thus </w:t>
      </w:r>
      <w:r w:rsidRPr="00155DBC">
        <w:rPr>
          <w:rStyle w:val="Emphasis"/>
          <w:highlight w:val="green"/>
        </w:rPr>
        <w:t>thwarting</w:t>
      </w:r>
      <w:r w:rsidRPr="00654AC2">
        <w:rPr>
          <w:sz w:val="16"/>
        </w:rPr>
        <w:t xml:space="preserve"> Israeli and western </w:t>
      </w:r>
      <w:r w:rsidRPr="00155DBC">
        <w:rPr>
          <w:rStyle w:val="Emphasis"/>
          <w:highlight w:val="green"/>
        </w:rPr>
        <w:t>counter-terror</w:t>
      </w:r>
      <w:r w:rsidRPr="00654AC2">
        <w:rPr>
          <w:sz w:val="16"/>
        </w:rPr>
        <w:t xml:space="preserve"> measures. </w:t>
      </w:r>
      <w:r w:rsidRPr="003A3AF0">
        <w:rPr>
          <w:sz w:val="12"/>
        </w:rPr>
        <w:t>¶</w:t>
      </w:r>
      <w:r w:rsidRPr="00654AC2">
        <w:rPr>
          <w:sz w:val="16"/>
        </w:rPr>
        <w:t xml:space="preserve"> Prof. Uzi Arad, head of the National Security Council, added that from an international legal perspective, Iran is also a greater violator than Syria. While emphasizing that there are many atrocities being committed in Syria as we speak and that Assad has done “terrible things,” he claims that the Geneva Convention only prohibits using chemical weapons on foreign fighters, not ones own citizens. Furthermore, Syria never ratified the Chemical Weapons Convention, implying that Syria cannot be held legally responsible for using chemical weapons against her own people.</w:t>
      </w:r>
      <w:r w:rsidRPr="003A3AF0">
        <w:rPr>
          <w:sz w:val="12"/>
        </w:rPr>
        <w:t>¶</w:t>
      </w:r>
      <w:r w:rsidRPr="00654AC2">
        <w:rPr>
          <w:sz w:val="16"/>
        </w:rPr>
        <w:t xml:space="preserve"> To the contrary, Arad emphasized that Iran has violated the Nuclear Non-Proliferation Treaty, to which Iran ratified, by internationally seeking to develop nuclear weapons. “Their level of breach is higher than the Syrians,” Arad stated. Additionally, he believes that “from a strategic point of view, our eyes should be on Iran, even if you look at Syria.” </w:t>
      </w:r>
      <w:r w:rsidRPr="00155DBC">
        <w:rPr>
          <w:b/>
          <w:highlight w:val="green"/>
          <w:u w:val="single"/>
        </w:rPr>
        <w:t xml:space="preserve">Iran is the </w:t>
      </w:r>
      <w:r w:rsidRPr="00155DBC">
        <w:rPr>
          <w:rStyle w:val="Emphasis"/>
          <w:highlight w:val="green"/>
        </w:rPr>
        <w:t>main sponsor</w:t>
      </w:r>
      <w:r w:rsidRPr="00155DBC">
        <w:rPr>
          <w:b/>
          <w:highlight w:val="green"/>
          <w:u w:val="single"/>
        </w:rPr>
        <w:t xml:space="preserve"> of terror</w:t>
      </w:r>
      <w:r w:rsidRPr="007D7A92">
        <w:rPr>
          <w:b/>
          <w:u w:val="single"/>
        </w:rPr>
        <w:t xml:space="preserve">ism </w:t>
      </w:r>
      <w:r w:rsidRPr="00155DBC">
        <w:rPr>
          <w:b/>
          <w:highlight w:val="green"/>
          <w:u w:val="single"/>
        </w:rPr>
        <w:t>in the Middle East</w:t>
      </w:r>
      <w:r w:rsidRPr="00654AC2">
        <w:rPr>
          <w:sz w:val="16"/>
        </w:rPr>
        <w:t xml:space="preserve">, while Syria is merely a proxy state of Iran. </w:t>
      </w:r>
      <w:r w:rsidRPr="003A3AF0">
        <w:rPr>
          <w:sz w:val="12"/>
        </w:rPr>
        <w:t>¶</w:t>
      </w:r>
      <w:r w:rsidRPr="00654AC2">
        <w:rPr>
          <w:sz w:val="16"/>
        </w:rPr>
        <w:t xml:space="preserve"> Israeli Defense Minister Boogie Ya’alon emphasized, “</w:t>
      </w:r>
      <w:r w:rsidRPr="00D141D8">
        <w:rPr>
          <w:b/>
          <w:highlight w:val="green"/>
          <w:u w:val="single"/>
        </w:rPr>
        <w:t>When we talk about</w:t>
      </w:r>
      <w:r w:rsidRPr="007D7A92">
        <w:rPr>
          <w:b/>
          <w:u w:val="single"/>
        </w:rPr>
        <w:t xml:space="preserve"> states that support </w:t>
      </w:r>
      <w:r w:rsidRPr="00D141D8">
        <w:rPr>
          <w:b/>
          <w:highlight w:val="green"/>
          <w:u w:val="single"/>
        </w:rPr>
        <w:t xml:space="preserve">terrorism, Iran </w:t>
      </w:r>
      <w:r w:rsidRPr="00D141D8">
        <w:rPr>
          <w:rStyle w:val="Emphasis"/>
          <w:highlight w:val="green"/>
        </w:rPr>
        <w:t>tops the list</w:t>
      </w:r>
      <w:r w:rsidRPr="001B03C2">
        <w:rPr>
          <w:rStyle w:val="Emphasis"/>
        </w:rPr>
        <w:t>.</w:t>
      </w:r>
      <w:r w:rsidRPr="00654AC2">
        <w:rPr>
          <w:sz w:val="16"/>
        </w:rPr>
        <w:t xml:space="preserve">” He stated that Iran supports terrorism around the world as a means to export their revolution to other nations, with a special emphasis on Shiite communities in countries like Lebanon and Bahrain. He accused Iran of taking advantage of the instability caused by the Arab Spring to promote radical Islam. </w:t>
      </w:r>
      <w:r w:rsidRPr="003A3AF0">
        <w:rPr>
          <w:sz w:val="12"/>
        </w:rPr>
        <w:t>¶</w:t>
      </w:r>
      <w:r w:rsidRPr="00654AC2">
        <w:rPr>
          <w:sz w:val="16"/>
        </w:rPr>
        <w:t xml:space="preserve"> Ya’alon stated that Iran exploits the fact that the majority of states in the Middle East were artificially formed by the Sykes-Picot Agreement and were only held together by a dictator, causing these countries to descend into chaos once the dictator was overthrown. He also noted that Iran was behind the attempted assassination of the Saudi Ambassador, as well as the Burgas terror assault and numerous attacks on Israeli embassies, demonstrating the extent to which Iran is a threat to world peace. </w:t>
      </w:r>
      <w:r w:rsidRPr="003A3AF0">
        <w:rPr>
          <w:sz w:val="12"/>
        </w:rPr>
        <w:t>¶</w:t>
      </w:r>
      <w:r w:rsidRPr="00654AC2">
        <w:rPr>
          <w:sz w:val="16"/>
        </w:rPr>
        <w:t xml:space="preserve"> These </w:t>
      </w:r>
      <w:r w:rsidRPr="00654AC2">
        <w:rPr>
          <w:b/>
          <w:u w:val="single"/>
        </w:rPr>
        <w:t>Israeli security experts view Iran’s nuclear program to be a threat to global security</w:t>
      </w:r>
      <w:r w:rsidRPr="00654AC2">
        <w:rPr>
          <w:sz w:val="16"/>
        </w:rPr>
        <w:t>, while Assad’s regime is mainly a threat to his own people, even though there are spillovers into the Golan Heights and other areas. To confirm this point, Arad claims that more Americans support the United States attacking Iran to prevent the country from becoming a nuclear power than starting a war to protect the Syrian people from Assad’s atrocities, since the American people understand that Iran is a greater global threat than Syria.</w:t>
      </w:r>
    </w:p>
    <w:p w:rsidR="00C84328" w:rsidRDefault="00C84328" w:rsidP="00C84328"/>
    <w:p w:rsidR="00C84328" w:rsidRPr="00AA44A2" w:rsidRDefault="00C84328" w:rsidP="00C84328">
      <w:pPr>
        <w:rPr>
          <w:rFonts w:ascii="Times New Roman" w:eastAsia="Calibri" w:hAnsi="Times New Roman"/>
          <w:b/>
          <w:sz w:val="24"/>
        </w:rPr>
      </w:pPr>
      <w:r w:rsidRPr="00AA44A2">
        <w:rPr>
          <w:rFonts w:ascii="Times New Roman" w:eastAsia="Calibri" w:hAnsi="Times New Roman"/>
          <w:b/>
          <w:sz w:val="24"/>
        </w:rPr>
        <w:t>--Iran will supply terrorists with nuclear weapons</w:t>
      </w:r>
    </w:p>
    <w:p w:rsidR="00C84328" w:rsidRPr="00AA44A2" w:rsidRDefault="00C84328" w:rsidP="00C84328">
      <w:pPr>
        <w:rPr>
          <w:rFonts w:ascii="Times New Roman" w:eastAsia="Calibri" w:hAnsi="Times New Roman"/>
          <w:sz w:val="12"/>
        </w:rPr>
      </w:pPr>
      <w:r w:rsidRPr="00AA44A2">
        <w:rPr>
          <w:rFonts w:ascii="Times New Roman" w:eastAsia="Calibri" w:hAnsi="Times New Roman"/>
          <w:b/>
          <w:sz w:val="24"/>
          <w:u w:val="single"/>
        </w:rPr>
        <w:t>Donnelly, December 2011</w:t>
      </w:r>
      <w:r w:rsidRPr="00AA44A2">
        <w:rPr>
          <w:rFonts w:ascii="Times New Roman" w:eastAsia="Calibri" w:hAnsi="Times New Roman"/>
          <w:sz w:val="12"/>
        </w:rPr>
        <w:t xml:space="preserve"> (Thomas Donnelly, a defense and security policy analyst, is the director of the Center for Defense Studies at AEI, Danielle Pletka is the vice president for foreign and defense policy studies at AEI, Maseh Zarif is the research manager and Iran team lead for AEI’s Critical Threats Project, which researches and analyzes key and emerging US national security issues, “CONTAINING AND DETERRING A NUCLEAR IRAN”, </w:t>
      </w:r>
      <w:hyperlink r:id="rId48" w:history="1">
        <w:r w:rsidRPr="00AA44A2">
          <w:rPr>
            <w:rFonts w:ascii="Times New Roman" w:eastAsia="Calibri" w:hAnsi="Times New Roman"/>
            <w:sz w:val="12"/>
          </w:rPr>
          <w:t>http://www.aei.org/files/2011/12/05/-containing-and-deterring-a-nuclear-iran_145258702168.pdf</w:t>
        </w:r>
      </w:hyperlink>
      <w:r w:rsidRPr="00AA44A2">
        <w:rPr>
          <w:rFonts w:ascii="Times New Roman" w:eastAsia="Calibri" w:hAnsi="Times New Roman"/>
          <w:sz w:val="12"/>
        </w:rPr>
        <w:t>, CMR)</w:t>
      </w:r>
    </w:p>
    <w:p w:rsidR="00C84328" w:rsidRPr="00AA44A2" w:rsidRDefault="00C84328" w:rsidP="00C84328">
      <w:pPr>
        <w:rPr>
          <w:rFonts w:ascii="Times New Roman" w:eastAsia="Calibri" w:hAnsi="Times New Roman"/>
          <w:sz w:val="24"/>
        </w:rPr>
      </w:pPr>
    </w:p>
    <w:p w:rsidR="00C84328" w:rsidRPr="001714BF" w:rsidRDefault="00C84328" w:rsidP="001714BF">
      <w:pPr>
        <w:rPr>
          <w:rFonts w:ascii="Times New Roman" w:eastAsia="Calibri" w:hAnsi="Times New Roman"/>
          <w:sz w:val="24"/>
          <w:u w:val="single"/>
        </w:rPr>
      </w:pPr>
      <w:r w:rsidRPr="00A34E66">
        <w:rPr>
          <w:rFonts w:ascii="Times New Roman" w:eastAsia="Calibri" w:hAnsi="Times New Roman"/>
          <w:sz w:val="24"/>
          <w:highlight w:val="green"/>
          <w:u w:val="single"/>
        </w:rPr>
        <w:t>It is likely that the Iranians value nuclear weapons not only for their deterrent purposes but also, if delivered by a suicide terrorist, for</w:t>
      </w:r>
      <w:r w:rsidRPr="00AA44A2">
        <w:rPr>
          <w:rFonts w:ascii="Times New Roman" w:eastAsia="Calibri" w:hAnsi="Times New Roman"/>
          <w:sz w:val="24"/>
          <w:u w:val="single"/>
        </w:rPr>
        <w:t xml:space="preserve"> the intoxicating promise of </w:t>
      </w:r>
      <w:r w:rsidRPr="00A34E66">
        <w:rPr>
          <w:rFonts w:ascii="Times New Roman" w:eastAsia="Calibri" w:hAnsi="Times New Roman"/>
          <w:sz w:val="24"/>
          <w:highlight w:val="green"/>
          <w:u w:val="single"/>
        </w:rPr>
        <w:t>devastating effect and</w:t>
      </w:r>
      <w:r w:rsidRPr="00AA44A2">
        <w:rPr>
          <w:rFonts w:ascii="Times New Roman" w:eastAsia="Calibri" w:hAnsi="Times New Roman"/>
          <w:sz w:val="24"/>
          <w:u w:val="single"/>
        </w:rPr>
        <w:t xml:space="preserve"> potential </w:t>
      </w:r>
      <w:r w:rsidRPr="00A34E66">
        <w:rPr>
          <w:rFonts w:ascii="Times New Roman" w:eastAsia="Calibri" w:hAnsi="Times New Roman"/>
          <w:sz w:val="24"/>
          <w:highlight w:val="green"/>
          <w:u w:val="single"/>
        </w:rPr>
        <w:t>deniability</w:t>
      </w:r>
      <w:r w:rsidRPr="00AA44A2">
        <w:rPr>
          <w:rFonts w:ascii="Times New Roman" w:eastAsia="Calibri" w:hAnsi="Times New Roman"/>
          <w:sz w:val="24"/>
          <w:u w:val="single"/>
        </w:rPr>
        <w:t xml:space="preserve">. </w:t>
      </w:r>
      <w:r w:rsidRPr="00AA44A2">
        <w:rPr>
          <w:rFonts w:ascii="Times New Roman" w:eastAsia="Calibri" w:hAnsi="Times New Roman"/>
          <w:sz w:val="12"/>
        </w:rPr>
        <w:t xml:space="preserve">It is also worth recalling that </w:t>
      </w:r>
      <w:r w:rsidRPr="00A34E66">
        <w:rPr>
          <w:rFonts w:ascii="Times New Roman" w:eastAsia="Calibri" w:hAnsi="Times New Roman"/>
          <w:sz w:val="24"/>
          <w:highlight w:val="green"/>
          <w:u w:val="single"/>
        </w:rPr>
        <w:t>the Islamic Republic was created by risk takers</w:t>
      </w:r>
      <w:r w:rsidRPr="00AA44A2">
        <w:rPr>
          <w:rFonts w:ascii="Times New Roman" w:eastAsia="Calibri" w:hAnsi="Times New Roman"/>
          <w:sz w:val="24"/>
          <w:u w:val="single"/>
        </w:rPr>
        <w:t xml:space="preserve"> who took full opportunity of </w:t>
      </w:r>
      <w:r w:rsidRPr="00AA44A2">
        <w:rPr>
          <w:rFonts w:ascii="Times New Roman" w:eastAsia="Calibri" w:hAnsi="Times New Roman"/>
          <w:sz w:val="12"/>
        </w:rPr>
        <w:t xml:space="preserve">Mohammad Reza Shah </w:t>
      </w:r>
      <w:r w:rsidRPr="00AA44A2">
        <w:rPr>
          <w:rFonts w:ascii="Times New Roman" w:eastAsia="Calibri" w:hAnsi="Times New Roman"/>
          <w:sz w:val="24"/>
          <w:u w:val="single"/>
        </w:rPr>
        <w:t>Pahlavi’s weaknesses and then</w:t>
      </w:r>
      <w:r w:rsidRPr="00AA44A2">
        <w:rPr>
          <w:rFonts w:ascii="Times New Roman" w:eastAsia="Calibri" w:hAnsi="Times New Roman"/>
          <w:sz w:val="12"/>
        </w:rPr>
        <w:t xml:space="preserve">, in consolidating power, </w:t>
      </w:r>
      <w:r w:rsidRPr="00AA44A2">
        <w:rPr>
          <w:rFonts w:ascii="Times New Roman" w:eastAsia="Calibri" w:hAnsi="Times New Roman"/>
          <w:sz w:val="24"/>
          <w:u w:val="single"/>
        </w:rPr>
        <w:t>were willing to ride the wave of popular anger and emotion that surrounded seizing the US embassy in Tehran and holding US hostages in 1979, with very little understanding of what the result might be</w:t>
      </w:r>
      <w:r w:rsidRPr="00AA44A2">
        <w:rPr>
          <w:rFonts w:ascii="Times New Roman" w:eastAsia="Calibri" w:hAnsi="Times New Roman"/>
          <w:sz w:val="12"/>
        </w:rPr>
        <w:t xml:space="preserve">.69 Whatever the true power and status of President Ahmadinejad within the regime, </w:t>
      </w:r>
      <w:r w:rsidRPr="00A34E66">
        <w:rPr>
          <w:rFonts w:ascii="Times New Roman" w:eastAsia="Calibri" w:hAnsi="Times New Roman"/>
          <w:sz w:val="24"/>
          <w:highlight w:val="green"/>
          <w:u w:val="single"/>
        </w:rPr>
        <w:t>the presence of a radical populist</w:t>
      </w:r>
      <w:r w:rsidRPr="00AA44A2">
        <w:rPr>
          <w:rFonts w:ascii="Times New Roman" w:eastAsia="Calibri" w:hAnsi="Times New Roman"/>
          <w:sz w:val="24"/>
          <w:u w:val="single"/>
        </w:rPr>
        <w:t xml:space="preserve"> as the leading civilian and international face of the government </w:t>
      </w:r>
      <w:r w:rsidRPr="00A34E66">
        <w:rPr>
          <w:rFonts w:ascii="Times New Roman" w:eastAsia="Calibri" w:hAnsi="Times New Roman"/>
          <w:sz w:val="24"/>
          <w:highlight w:val="green"/>
          <w:u w:val="single"/>
        </w:rPr>
        <w:t>is not an expression of strategic caution.</w:t>
      </w:r>
      <w:r w:rsidRPr="00AA44A2">
        <w:rPr>
          <w:rFonts w:ascii="Times New Roman" w:eastAsia="Calibri" w:hAnsi="Times New Roman"/>
          <w:sz w:val="24"/>
          <w:u w:val="single"/>
        </w:rPr>
        <w:t xml:space="preserve"> </w:t>
      </w:r>
    </w:p>
    <w:p w:rsidR="001714BF" w:rsidRDefault="001714BF" w:rsidP="00C84328">
      <w:pPr>
        <w:pStyle w:val="Heading3"/>
      </w:pPr>
      <w:r>
        <w:t>MPX – US-Iran war</w:t>
      </w:r>
    </w:p>
    <w:p w:rsidR="001714BF" w:rsidRDefault="001714BF" w:rsidP="001714BF">
      <w:pPr>
        <w:pStyle w:val="Heading4"/>
      </w:pPr>
      <w:r>
        <w:t>Diplomacy failure spark a US-Iran war</w:t>
      </w:r>
    </w:p>
    <w:p w:rsidR="001714BF" w:rsidRDefault="001714BF" w:rsidP="001714BF">
      <w:r>
        <w:t xml:space="preserve">Jacob </w:t>
      </w:r>
      <w:r w:rsidRPr="005E10DA">
        <w:rPr>
          <w:rStyle w:val="StyleStyleBold12pt"/>
        </w:rPr>
        <w:t>Glass 3/25</w:t>
      </w:r>
      <w:r>
        <w:t>/14 (Harry S. Truman Scholar and a Udall Scholar. He recently completed a Truman-Albright Fellowship at the Woodrow Wilson International Center for Scholars' Environmental Change and Security Program) “As Iran Nuclear Negotiations Begin, Threat of Increased Sanctions Looms Large”, http://www.huffingtonpost.com/jacob-glass/as-iran-nuclear-negotiati_b_5024604.html</w:t>
      </w:r>
    </w:p>
    <w:p w:rsidR="001714BF" w:rsidRDefault="001714BF" w:rsidP="001714BF"/>
    <w:p w:rsidR="001714BF" w:rsidRPr="00373BE6" w:rsidRDefault="001714BF" w:rsidP="001714BF">
      <w:pPr>
        <w:rPr>
          <w:sz w:val="16"/>
          <w:szCs w:val="16"/>
        </w:rPr>
      </w:pPr>
      <w:r w:rsidRPr="000C6B8F">
        <w:rPr>
          <w:rStyle w:val="StyleBoldUnderline"/>
        </w:rPr>
        <w:t>Last week Iran and the</w:t>
      </w:r>
      <w:r w:rsidRPr="000C6B8F">
        <w:rPr>
          <w:sz w:val="16"/>
          <w:szCs w:val="16"/>
        </w:rPr>
        <w:t xml:space="preserve"> so-called </w:t>
      </w:r>
      <w:r w:rsidRPr="000C6B8F">
        <w:rPr>
          <w:rStyle w:val="StyleBoldUnderline"/>
        </w:rPr>
        <w:t>P5+1</w:t>
      </w:r>
      <w:r w:rsidRPr="000C6B8F">
        <w:rPr>
          <w:sz w:val="16"/>
          <w:szCs w:val="16"/>
        </w:rPr>
        <w:t xml:space="preserve"> countries -- Russia, China, Britain, France, the U.S., plus Germany -- </w:t>
      </w:r>
      <w:r w:rsidRPr="000C6B8F">
        <w:rPr>
          <w:rStyle w:val="StyleBoldUnderline"/>
        </w:rPr>
        <w:t>began a new round of negotiations</w:t>
      </w:r>
      <w:r w:rsidRPr="000C6B8F">
        <w:rPr>
          <w:sz w:val="16"/>
          <w:szCs w:val="16"/>
        </w:rPr>
        <w:t xml:space="preserve"> in the Austrian capital of Vienna. While perhaps </w:t>
      </w:r>
      <w:r w:rsidRPr="000C6B8F">
        <w:rPr>
          <w:rStyle w:val="StyleBoldUnderline"/>
        </w:rPr>
        <w:t>overshadowed by</w:t>
      </w:r>
      <w:r w:rsidRPr="000C6B8F">
        <w:rPr>
          <w:sz w:val="16"/>
          <w:szCs w:val="16"/>
        </w:rPr>
        <w:t xml:space="preserve"> tensions on </w:t>
      </w:r>
      <w:r w:rsidRPr="000C6B8F">
        <w:rPr>
          <w:rStyle w:val="StyleBoldUnderline"/>
        </w:rPr>
        <w:t>the Crimean Peninsula and</w:t>
      </w:r>
      <w:r w:rsidRPr="000C6B8F">
        <w:rPr>
          <w:sz w:val="16"/>
          <w:szCs w:val="16"/>
        </w:rPr>
        <w:t xml:space="preserve"> missing Malaysian </w:t>
      </w:r>
      <w:r w:rsidRPr="000C6B8F">
        <w:rPr>
          <w:rStyle w:val="StyleBoldUnderline"/>
        </w:rPr>
        <w:t xml:space="preserve">Flight 370, the talks mark a </w:t>
      </w:r>
      <w:r w:rsidRPr="000C6B8F">
        <w:rPr>
          <w:rStyle w:val="Emphasis"/>
        </w:rPr>
        <w:t>significant step</w:t>
      </w:r>
      <w:r w:rsidRPr="000C6B8F">
        <w:rPr>
          <w:rStyle w:val="StyleBoldUnderline"/>
        </w:rPr>
        <w:t xml:space="preserve"> towards resolving the Iranian nuclear crisis.</w:t>
      </w:r>
      <w:r w:rsidRPr="000C6B8F">
        <w:rPr>
          <w:sz w:val="16"/>
          <w:szCs w:val="16"/>
        </w:rPr>
        <w:t xml:space="preserve"> Yet misguided calls by Congress to increase sanctions on Iran threaten to scuttle progress, and underscore the fragility of the negotiating process.¶ </w:t>
      </w:r>
      <w:r w:rsidRPr="000C6B8F">
        <w:rPr>
          <w:rStyle w:val="StyleBoldUnderline"/>
        </w:rPr>
        <w:t>Over the past three decades, Iran has faced crippling sanctions imposed by America</w:t>
      </w:r>
      <w:r w:rsidRPr="000C6B8F">
        <w:rPr>
          <w:sz w:val="16"/>
          <w:szCs w:val="16"/>
        </w:rPr>
        <w:t xml:space="preserve"> and the international community. Trade restrictions have steadily increased to block Iran's lucrative petroleum export market as well as the country's participation in the global banking system. All told, international sanctions have cost Iran over $100 billion in lost oil profits alone.¶ </w:t>
      </w:r>
      <w:r w:rsidRPr="000C6B8F">
        <w:rPr>
          <w:rStyle w:val="StyleBoldUnderline"/>
        </w:rPr>
        <w:t>So called "carrot and stick" policies have long been fundamental</w:t>
      </w:r>
      <w:r w:rsidRPr="000C6B8F">
        <w:rPr>
          <w:sz w:val="16"/>
          <w:szCs w:val="16"/>
        </w:rPr>
        <w:t xml:space="preserve"> to international diplomacy. </w:t>
      </w:r>
      <w:r w:rsidRPr="000C6B8F">
        <w:rPr>
          <w:rStyle w:val="StyleBoldUnderline"/>
        </w:rPr>
        <w:t>The "stick" has been a sharp one, and has finally brought the Iranians to the negotiating table.</w:t>
      </w:r>
      <w:r w:rsidRPr="000C6B8F">
        <w:rPr>
          <w:sz w:val="16"/>
          <w:szCs w:val="16"/>
        </w:rPr>
        <w:t xml:space="preserve">¶ During his September visit to the UN General Assembly in New York, Iranian President Hassan Rouhani spoke with President Obama over the phone, marking the first direct communication between an American and Iranian president since 1979. On November 24, an interim "first-step" deal was reached to freeze Iran's nuclear development program and pave the way for a comprehensive agreement. The deal halts uranium enrichment above 3.5 percent and puts international observers on the ground in Iran, all but ensuring that negotiations cannot be used as a delay tactic.¶ </w:t>
      </w:r>
      <w:r w:rsidRPr="000C6B8F">
        <w:rPr>
          <w:rStyle w:val="StyleBoldUnderline"/>
        </w:rPr>
        <w:t>Yet amid these positive signs that diplomacy is working, members of Congress have advocated for even more sanctions to be levied against Iran</w:t>
      </w:r>
      <w:r w:rsidRPr="000C6B8F">
        <w:rPr>
          <w:sz w:val="16"/>
          <w:szCs w:val="16"/>
        </w:rPr>
        <w:t>, sp</w:t>
      </w:r>
      <w:r w:rsidRPr="00373BE6">
        <w:rPr>
          <w:sz w:val="16"/>
          <w:szCs w:val="16"/>
        </w:rPr>
        <w:t>ecifically in the form of Senate Bill 1881, sponsored by Illinois Republican Mark Kirk and New Jersey Democrat Robert Menendez.</w:t>
      </w:r>
      <w:r w:rsidRPr="00F0391F">
        <w:rPr>
          <w:sz w:val="16"/>
          <w:szCs w:val="16"/>
        </w:rPr>
        <w:t>¶</w:t>
      </w:r>
      <w:r w:rsidRPr="00373BE6">
        <w:rPr>
          <w:sz w:val="16"/>
          <w:szCs w:val="16"/>
        </w:rPr>
        <w:t xml:space="preserve"> </w:t>
      </w:r>
      <w:r w:rsidRPr="00D37611">
        <w:rPr>
          <w:rStyle w:val="StyleBoldUnderline"/>
          <w:highlight w:val="green"/>
        </w:rPr>
        <w:t xml:space="preserve">New sanctions would </w:t>
      </w:r>
      <w:r w:rsidRPr="00D37611">
        <w:rPr>
          <w:rStyle w:val="Emphasis"/>
          <w:highlight w:val="green"/>
        </w:rPr>
        <w:t xml:space="preserve">torpedo </w:t>
      </w:r>
      <w:r w:rsidRPr="00D37611">
        <w:rPr>
          <w:rStyle w:val="StyleBoldUnderline"/>
          <w:highlight w:val="green"/>
        </w:rPr>
        <w:t>the</w:t>
      </w:r>
      <w:r w:rsidRPr="0066318B">
        <w:rPr>
          <w:rStyle w:val="StyleBoldUnderline"/>
        </w:rPr>
        <w:t xml:space="preserve"> Vienna </w:t>
      </w:r>
      <w:r w:rsidRPr="00D37611">
        <w:rPr>
          <w:rStyle w:val="StyleBoldUnderline"/>
          <w:highlight w:val="green"/>
        </w:rPr>
        <w:t xml:space="preserve">talks </w:t>
      </w:r>
      <w:r w:rsidRPr="00D37611">
        <w:rPr>
          <w:rStyle w:val="StyleBoldUnderline"/>
        </w:rPr>
        <w:t>and reverse the diplomatic progress</w:t>
      </w:r>
      <w:r w:rsidRPr="0066318B">
        <w:rPr>
          <w:rStyle w:val="StyleBoldUnderline"/>
        </w:rPr>
        <w:t xml:space="preserve"> that has been made</w:t>
      </w:r>
      <w:r w:rsidRPr="00373BE6">
        <w:rPr>
          <w:sz w:val="16"/>
          <w:szCs w:val="16"/>
        </w:rPr>
        <w:t>.</w:t>
      </w:r>
      <w:r w:rsidRPr="00F0391F">
        <w:rPr>
          <w:sz w:val="16"/>
          <w:szCs w:val="16"/>
        </w:rPr>
        <w:t>¶</w:t>
      </w:r>
      <w:r w:rsidRPr="00373BE6">
        <w:rPr>
          <w:sz w:val="16"/>
          <w:szCs w:val="16"/>
        </w:rPr>
        <w:t xml:space="preserve"> </w:t>
      </w:r>
      <w:r w:rsidRPr="0066318B">
        <w:rPr>
          <w:rStyle w:val="StyleBoldUnderline"/>
        </w:rPr>
        <w:t>Iranian officials have</w:t>
      </w:r>
      <w:r w:rsidRPr="00373BE6">
        <w:rPr>
          <w:sz w:val="16"/>
          <w:szCs w:val="16"/>
        </w:rPr>
        <w:t xml:space="preserve"> already </w:t>
      </w:r>
      <w:r w:rsidRPr="0066318B">
        <w:rPr>
          <w:rStyle w:val="StyleBoldUnderline"/>
        </w:rPr>
        <w:t>promised to abandon negotiations if new sanctions are passed</w:t>
      </w:r>
      <w:r w:rsidRPr="00373BE6">
        <w:rPr>
          <w:sz w:val="16"/>
          <w:szCs w:val="16"/>
        </w:rPr>
        <w:t xml:space="preserve">. </w:t>
      </w:r>
      <w:r w:rsidRPr="0066318B">
        <w:rPr>
          <w:rStyle w:val="StyleBoldUnderline"/>
        </w:rPr>
        <w:t>Even our own allies, along with Russia and China, have opposed the move</w:t>
      </w:r>
      <w:r w:rsidRPr="00373BE6">
        <w:rPr>
          <w:sz w:val="16"/>
          <w:szCs w:val="16"/>
        </w:rPr>
        <w:t xml:space="preserve">. </w:t>
      </w:r>
      <w:r w:rsidRPr="0066318B">
        <w:rPr>
          <w:rStyle w:val="StyleBoldUnderline"/>
        </w:rPr>
        <w:t xml:space="preserve">Passing unilateral sanctions will </w:t>
      </w:r>
      <w:r w:rsidRPr="00D37611">
        <w:rPr>
          <w:rStyle w:val="Emphasis"/>
          <w:highlight w:val="green"/>
        </w:rPr>
        <w:t>splinter</w:t>
      </w:r>
      <w:r w:rsidRPr="00D37611">
        <w:rPr>
          <w:rStyle w:val="StyleBoldUnderline"/>
          <w:highlight w:val="green"/>
        </w:rPr>
        <w:t xml:space="preserve"> the fragile international coalition</w:t>
      </w:r>
      <w:r w:rsidRPr="0066318B">
        <w:rPr>
          <w:rStyle w:val="StyleBoldUnderline"/>
        </w:rPr>
        <w:t xml:space="preserve">, needlessly antagonize Iranian negotiators, </w:t>
      </w:r>
      <w:r w:rsidRPr="00D37611">
        <w:rPr>
          <w:rStyle w:val="StyleBoldUnderline"/>
          <w:highlight w:val="green"/>
        </w:rPr>
        <w:t>and make</w:t>
      </w:r>
      <w:r w:rsidRPr="0066318B">
        <w:rPr>
          <w:rStyle w:val="StyleBoldUnderline"/>
        </w:rPr>
        <w:t xml:space="preserve"> a </w:t>
      </w:r>
      <w:r w:rsidRPr="00D37611">
        <w:rPr>
          <w:rStyle w:val="Emphasis"/>
          <w:highlight w:val="green"/>
        </w:rPr>
        <w:t xml:space="preserve">violent </w:t>
      </w:r>
      <w:r w:rsidRPr="005E10DA">
        <w:rPr>
          <w:rStyle w:val="Emphasis"/>
          <w:highlight w:val="green"/>
        </w:rPr>
        <w:t>conflict with Iran</w:t>
      </w:r>
      <w:r w:rsidRPr="0066318B">
        <w:rPr>
          <w:rStyle w:val="StyleBoldUnderline"/>
        </w:rPr>
        <w:t xml:space="preserve"> more </w:t>
      </w:r>
      <w:r w:rsidRPr="005E10DA">
        <w:rPr>
          <w:rStyle w:val="Emphasis"/>
          <w:highlight w:val="green"/>
        </w:rPr>
        <w:t>likely</w:t>
      </w:r>
      <w:r w:rsidRPr="005E10DA">
        <w:rPr>
          <w:rStyle w:val="Emphasis"/>
        </w:rPr>
        <w:t>.</w:t>
      </w:r>
      <w:r w:rsidRPr="00373BE6">
        <w:rPr>
          <w:sz w:val="16"/>
          <w:szCs w:val="16"/>
        </w:rPr>
        <w:t xml:space="preserve"> Diplomatic victory will only be achieved if the international community stands united before Iran.</w:t>
      </w:r>
      <w:r w:rsidRPr="00F0391F">
        <w:rPr>
          <w:sz w:val="16"/>
          <w:szCs w:val="16"/>
        </w:rPr>
        <w:t>¶</w:t>
      </w:r>
      <w:r w:rsidRPr="00373BE6">
        <w:rPr>
          <w:sz w:val="16"/>
          <w:szCs w:val="16"/>
        </w:rPr>
        <w:t xml:space="preserve"> </w:t>
      </w:r>
      <w:r w:rsidRPr="0066318B">
        <w:rPr>
          <w:rStyle w:val="StyleBoldUnderline"/>
        </w:rPr>
        <w:t xml:space="preserve">To this point, the </w:t>
      </w:r>
      <w:r w:rsidRPr="001714BF">
        <w:rPr>
          <w:rStyle w:val="StyleBoldUnderline"/>
        </w:rPr>
        <w:t>Obama administration has avoided a vote</w:t>
      </w:r>
      <w:r w:rsidRPr="001714BF">
        <w:rPr>
          <w:sz w:val="16"/>
          <w:szCs w:val="16"/>
        </w:rPr>
        <w:t xml:space="preserve"> on SB 1881 </w:t>
      </w:r>
      <w:r w:rsidRPr="001714BF">
        <w:rPr>
          <w:rStyle w:val="StyleBoldUnderline"/>
        </w:rPr>
        <w:t xml:space="preserve">by </w:t>
      </w:r>
      <w:r w:rsidRPr="001714BF">
        <w:rPr>
          <w:sz w:val="16"/>
          <w:szCs w:val="16"/>
        </w:rPr>
        <w:t>threatening</w:t>
      </w:r>
      <w:r w:rsidRPr="001714BF">
        <w:rPr>
          <w:rStyle w:val="StyleBoldUnderline"/>
        </w:rPr>
        <w:t xml:space="preserve"> a</w:t>
      </w:r>
      <w:r w:rsidRPr="001714BF">
        <w:rPr>
          <w:sz w:val="16"/>
          <w:szCs w:val="16"/>
        </w:rPr>
        <w:t xml:space="preserve"> veto of the bill, and the </w:t>
      </w:r>
      <w:r w:rsidRPr="001714BF">
        <w:rPr>
          <w:rStyle w:val="StyleBoldUnderline"/>
        </w:rPr>
        <w:t xml:space="preserve">administration's </w:t>
      </w:r>
      <w:r w:rsidRPr="001714BF">
        <w:rPr>
          <w:rStyle w:val="Emphasis"/>
        </w:rPr>
        <w:t>full court press</w:t>
      </w:r>
      <w:r w:rsidRPr="001714BF">
        <w:rPr>
          <w:rStyle w:val="StyleBoldUnderline"/>
        </w:rPr>
        <w:t xml:space="preserve"> to prevent Senate Democrats from supporting new sanctions has bought international negotiators time</w:t>
      </w:r>
      <w:r w:rsidRPr="001714BF">
        <w:rPr>
          <w:sz w:val="16"/>
          <w:szCs w:val="16"/>
        </w:rPr>
        <w:t xml:space="preserve">. Several </w:t>
      </w:r>
      <w:r w:rsidRPr="001714BF">
        <w:rPr>
          <w:rStyle w:val="StyleBoldUnderline"/>
        </w:rPr>
        <w:t>influential Democrats</w:t>
      </w:r>
      <w:r w:rsidRPr="001714BF">
        <w:rPr>
          <w:sz w:val="16"/>
          <w:szCs w:val="16"/>
        </w:rPr>
        <w:t xml:space="preserve">, including Senator Richard Blumenthal from Connecticut, </w:t>
      </w:r>
      <w:r w:rsidRPr="001714BF">
        <w:rPr>
          <w:rStyle w:val="StyleBoldUnderline"/>
        </w:rPr>
        <w:t>have agreed to postpone a vote on the bill, contingent on productive negotiations</w:t>
      </w:r>
      <w:r w:rsidRPr="001714BF">
        <w:rPr>
          <w:sz w:val="16"/>
          <w:szCs w:val="16"/>
        </w:rPr>
        <w:t xml:space="preserve">.¶ </w:t>
      </w:r>
      <w:r w:rsidRPr="001714BF">
        <w:rPr>
          <w:rStyle w:val="StyleBoldUnderline"/>
        </w:rPr>
        <w:t xml:space="preserve">Although </w:t>
      </w:r>
      <w:r w:rsidRPr="001714BF">
        <w:rPr>
          <w:sz w:val="16"/>
          <w:szCs w:val="16"/>
        </w:rPr>
        <w:t xml:space="preserve">legislation imposing </w:t>
      </w:r>
      <w:r w:rsidRPr="001714BF">
        <w:rPr>
          <w:rStyle w:val="StyleBoldUnderline"/>
        </w:rPr>
        <w:t>new sanctions has been avoided thus far</w:t>
      </w:r>
      <w:r w:rsidRPr="001714BF">
        <w:rPr>
          <w:sz w:val="16"/>
          <w:szCs w:val="16"/>
        </w:rPr>
        <w:t xml:space="preserve">, the </w:t>
      </w:r>
      <w:r w:rsidRPr="001714BF">
        <w:rPr>
          <w:rStyle w:val="Emphasis"/>
        </w:rPr>
        <w:t>pressure on</w:t>
      </w:r>
      <w:r w:rsidRPr="001714BF">
        <w:rPr>
          <w:sz w:val="16"/>
          <w:szCs w:val="16"/>
        </w:rPr>
        <w:t xml:space="preserve"> Congressional </w:t>
      </w:r>
      <w:r w:rsidRPr="001714BF">
        <w:rPr>
          <w:rStyle w:val="Emphasis"/>
        </w:rPr>
        <w:t xml:space="preserve">Democrats </w:t>
      </w:r>
      <w:r w:rsidRPr="001714BF">
        <w:rPr>
          <w:sz w:val="16"/>
          <w:szCs w:val="16"/>
        </w:rPr>
        <w:t xml:space="preserve">to act </w:t>
      </w:r>
      <w:r w:rsidRPr="001714BF">
        <w:rPr>
          <w:rStyle w:val="Emphasis"/>
        </w:rPr>
        <w:t>will intensify</w:t>
      </w:r>
      <w:r w:rsidRPr="001714BF">
        <w:rPr>
          <w:sz w:val="16"/>
          <w:szCs w:val="16"/>
        </w:rPr>
        <w:t xml:space="preserve"> </w:t>
      </w:r>
      <w:r w:rsidRPr="001714BF">
        <w:rPr>
          <w:rStyle w:val="StyleBoldUnderline"/>
        </w:rPr>
        <w:t>as talks in Vienna move forward.</w:t>
      </w:r>
      <w:r w:rsidRPr="001714BF">
        <w:rPr>
          <w:sz w:val="16"/>
          <w:szCs w:val="16"/>
        </w:rPr>
        <w:t xml:space="preserve"> This round of negotiations is widely projected to be more difficult than the November deal, and inflammatory rhetoric from Tehran is likely. Nevertheless, sanctions are not the answer. Instead, we must continue to let diplomacy run its course.¶ Sanctions have done their job by bringing Iran to the table. In return, Iran expects to be rewarded with sanctions relief. </w:t>
      </w:r>
      <w:r w:rsidRPr="001714BF">
        <w:rPr>
          <w:rStyle w:val="StyleBoldUnderline"/>
        </w:rPr>
        <w:t>The passage of new trade restrictions would effectively withdraw the carrot, and hit Iran with another stick. Consider the negotiations over</w:t>
      </w:r>
      <w:r w:rsidRPr="001714BF">
        <w:rPr>
          <w:sz w:val="16"/>
          <w:szCs w:val="16"/>
        </w:rPr>
        <w:t xml:space="preserve">.¶ The risks of delaying new sanctions is slight. The sanctions relief Iran is receiving is valued between $6 and $7 billion, and represents only a small fraction of the remaining restrictions blocking Iran from using the international banking system and selling oil. Should Iran prove to be a dishonest negotiating partner, sanctions can be renewed and ratcheted up. Most importantly, international observers will be on the ground in Iran to prevent Tehran from racing towards a nuclear weapon while negotiations are ongoing.¶ At the same time, the benefits of successful diplomacy are immense, as a comprehensive deal would be a dramatic victory for U.S. non-proliferation efforts. Further, the dismantling of Iran's nuclear program would significantly ease tensions between its two biggest rivals in the region, Israel and Saudi Arabia.¶ Our congressional leaders must not be so confident as to think Iran is desperate for a deal. The unprecedented overtures of President Rouhani to the West are widely seen as a test to gauge if a favorable solution can be negotiated with the international community. Should he fail to do so, hardliners within the Iranian government will be empowered to revert back to a pre-Rouhani foreign policy dominated by isolation from the West and an aggressive nuclear development program.¶ Our </w:t>
      </w:r>
      <w:r w:rsidRPr="001714BF">
        <w:rPr>
          <w:rStyle w:val="StyleBoldUnderline"/>
        </w:rPr>
        <w:t xml:space="preserve">senators are facing </w:t>
      </w:r>
      <w:r w:rsidRPr="001714BF">
        <w:rPr>
          <w:rStyle w:val="Emphasis"/>
        </w:rPr>
        <w:t>significant political pressure</w:t>
      </w:r>
      <w:r w:rsidRPr="001714BF">
        <w:rPr>
          <w:rStyle w:val="StyleBoldUnderline"/>
        </w:rPr>
        <w:t xml:space="preserve"> to resist multilateralism and pursue increased sanctions</w:t>
      </w:r>
      <w:r w:rsidRPr="001714BF">
        <w:rPr>
          <w:sz w:val="16"/>
          <w:szCs w:val="16"/>
        </w:rPr>
        <w:t xml:space="preserve"> b</w:t>
      </w:r>
      <w:r w:rsidRPr="00373BE6">
        <w:rPr>
          <w:sz w:val="16"/>
          <w:szCs w:val="16"/>
        </w:rPr>
        <w:t xml:space="preserve">ased on an uncompromising mistrust of Iran. But history judges leaders not upon their conformity with party politics, but upon the ultimate results they achieve. It's time to negotiate with the Iranians on good faith, and begin the serious work of </w:t>
      </w:r>
      <w:r w:rsidRPr="00336482">
        <w:rPr>
          <w:rStyle w:val="StyleBoldUnderline"/>
          <w:highlight w:val="green"/>
        </w:rPr>
        <w:t>establishing a</w:t>
      </w:r>
      <w:r w:rsidRPr="00373BE6">
        <w:rPr>
          <w:sz w:val="16"/>
          <w:szCs w:val="16"/>
        </w:rPr>
        <w:t xml:space="preserve"> meaningful </w:t>
      </w:r>
      <w:r w:rsidRPr="00336482">
        <w:rPr>
          <w:rStyle w:val="StyleBoldUnderline"/>
          <w:highlight w:val="green"/>
        </w:rPr>
        <w:t>nuclear agreement</w:t>
      </w:r>
      <w:r w:rsidRPr="00373BE6">
        <w:rPr>
          <w:sz w:val="16"/>
          <w:szCs w:val="16"/>
        </w:rPr>
        <w:t xml:space="preserve"> that </w:t>
      </w:r>
      <w:r w:rsidRPr="00D37611">
        <w:rPr>
          <w:rStyle w:val="StyleBoldUnderline"/>
        </w:rPr>
        <w:t xml:space="preserve">could </w:t>
      </w:r>
      <w:r w:rsidRPr="00336482">
        <w:rPr>
          <w:rStyle w:val="StyleBoldUnderline"/>
          <w:highlight w:val="green"/>
        </w:rPr>
        <w:t>signal the beginning of a new era in Iranian-Western relations</w:t>
      </w:r>
      <w:r w:rsidRPr="00336482">
        <w:rPr>
          <w:sz w:val="16"/>
          <w:szCs w:val="16"/>
          <w:highlight w:val="green"/>
        </w:rPr>
        <w:t>.</w:t>
      </w:r>
    </w:p>
    <w:p w:rsidR="001714BF" w:rsidRPr="001714BF" w:rsidRDefault="001714BF" w:rsidP="001714BF"/>
    <w:p w:rsidR="00C84328" w:rsidRDefault="00C84328" w:rsidP="00C84328">
      <w:pPr>
        <w:pStyle w:val="Heading3"/>
      </w:pPr>
      <w:r>
        <w:t>MPX---Yes War</w:t>
      </w:r>
    </w:p>
    <w:p w:rsidR="00C84328" w:rsidRDefault="00C84328" w:rsidP="00C84328">
      <w:pPr>
        <w:pStyle w:val="Heading4"/>
      </w:pPr>
      <w:r>
        <w:t>Escalates, extinction</w:t>
      </w:r>
    </w:p>
    <w:p w:rsidR="00C84328" w:rsidRPr="007656E9" w:rsidRDefault="00C84328" w:rsidP="00C84328">
      <w:r>
        <w:t xml:space="preserve">Mahdi </w:t>
      </w:r>
      <w:r w:rsidRPr="007656E9">
        <w:rPr>
          <w:rStyle w:val="StyleStyleBold12pt"/>
        </w:rPr>
        <w:t>Nazemroaya</w:t>
      </w:r>
      <w:r>
        <w:t>, Research Associate, Centre for Research on Globalization,” The Next World War: The ‘Great Game’ and The Threat of Nuclear War,” Global Research, 1—10—</w:t>
      </w:r>
      <w:r w:rsidRPr="007656E9">
        <w:rPr>
          <w:rStyle w:val="StyleStyleBold12pt"/>
        </w:rPr>
        <w:t>11,</w:t>
      </w:r>
      <w:r>
        <w:t xml:space="preserve"> http://www.globalresearch.ca/the-next-world-war-the-great-game-and-the-threat-of-nuclear-war/22169?print=1</w:t>
      </w:r>
    </w:p>
    <w:p w:rsidR="00C84328" w:rsidRPr="00773B10" w:rsidRDefault="00C84328" w:rsidP="00C84328">
      <w:pPr>
        <w:rPr>
          <w:rStyle w:val="IntenseEmphasis"/>
        </w:rPr>
      </w:pPr>
    </w:p>
    <w:p w:rsidR="00C84328" w:rsidRPr="008557E0" w:rsidRDefault="00C84328" w:rsidP="00C84328">
      <w:pPr>
        <w:rPr>
          <w:sz w:val="16"/>
        </w:rPr>
      </w:pPr>
      <w:r w:rsidRPr="008557E0">
        <w:rPr>
          <w:sz w:val="16"/>
        </w:rPr>
        <w:t xml:space="preserve">Any </w:t>
      </w:r>
      <w:r w:rsidRPr="00893F5F">
        <w:rPr>
          <w:rStyle w:val="StyleBoldUnderline"/>
          <w:highlight w:val="green"/>
        </w:rPr>
        <w:t>attack on Iran will</w:t>
      </w:r>
      <w:r w:rsidRPr="00893F5F">
        <w:rPr>
          <w:highlight w:val="green"/>
          <w:u w:val="single"/>
          <w:shd w:val="clear" w:color="auto" w:fill="FFFFFF"/>
        </w:rPr>
        <w:t xml:space="preserve"> </w:t>
      </w:r>
      <w:r w:rsidRPr="008557E0">
        <w:rPr>
          <w:sz w:val="16"/>
        </w:rPr>
        <w:t xml:space="preserve">be a joint operation between Israel, the U.S., and NATO. Such an attack </w:t>
      </w:r>
      <w:r w:rsidRPr="00893F5F">
        <w:rPr>
          <w:rStyle w:val="StyleBoldUnderline"/>
          <w:highlight w:val="green"/>
        </w:rPr>
        <w:t>will escalate into a major war</w:t>
      </w:r>
      <w:r w:rsidRPr="004A6895">
        <w:rPr>
          <w:u w:val="single"/>
          <w:shd w:val="clear" w:color="auto" w:fill="FFFFFF"/>
        </w:rPr>
        <w:t>.</w:t>
      </w:r>
      <w:r w:rsidRPr="008557E0">
        <w:rPr>
          <w:sz w:val="16"/>
          <w:shd w:val="clear" w:color="auto" w:fill="FFFFFF"/>
        </w:rPr>
        <w:t xml:space="preserve"> The U.S. could attack Iran, </w:t>
      </w:r>
      <w:r w:rsidRPr="008557E0">
        <w:rPr>
          <w:sz w:val="16"/>
        </w:rPr>
        <w:t>but can not win a conventional war. General Yuri Baluyevsky, the former chief of the Russian Armed Forces General Staff and Russian deputy defence minister, even publicly came forward in 2007 to warn that an attack on Iran would be a global disaster and unwinnable for the Pentagon. [97]</w:t>
      </w:r>
      <w:r w:rsidRPr="008557E0">
        <w:rPr>
          <w:sz w:val="12"/>
        </w:rPr>
        <w:t>¶</w:t>
      </w:r>
      <w:r w:rsidRPr="008557E0">
        <w:rPr>
          <w:sz w:val="16"/>
        </w:rPr>
        <w:t xml:space="preserve"> Such a</w:t>
      </w:r>
      <w:r w:rsidRPr="004A6895">
        <w:rPr>
          <w:color w:val="2C2C21"/>
          <w:u w:val="single"/>
        </w:rPr>
        <w:t xml:space="preserve"> </w:t>
      </w:r>
      <w:r w:rsidRPr="00893F5F">
        <w:rPr>
          <w:rStyle w:val="StyleBoldUnderline"/>
          <w:highlight w:val="green"/>
        </w:rPr>
        <w:t>war</w:t>
      </w:r>
      <w:r w:rsidRPr="007656E9">
        <w:rPr>
          <w:rStyle w:val="StyleBoldUnderline"/>
        </w:rPr>
        <w:t xml:space="preserve"> </w:t>
      </w:r>
      <w:r w:rsidRPr="008557E0">
        <w:rPr>
          <w:sz w:val="16"/>
        </w:rPr>
        <w:t>against Iran and</w:t>
      </w:r>
      <w:r w:rsidRPr="008557E0">
        <w:rPr>
          <w:color w:val="2C2C21"/>
          <w:sz w:val="16"/>
        </w:rPr>
        <w:t xml:space="preserve"> its allies in the Middle East </w:t>
      </w:r>
      <w:r w:rsidRPr="00893F5F">
        <w:rPr>
          <w:rStyle w:val="StyleBoldUnderline"/>
          <w:highlight w:val="green"/>
        </w:rPr>
        <w:t>would lead to</w:t>
      </w:r>
      <w:r w:rsidRPr="004A6895">
        <w:rPr>
          <w:color w:val="2C2C21"/>
          <w:u w:val="single"/>
        </w:rPr>
        <w:t xml:space="preserve"> the </w:t>
      </w:r>
      <w:r w:rsidRPr="00893F5F">
        <w:rPr>
          <w:rStyle w:val="StyleBoldUnderline"/>
          <w:highlight w:val="green"/>
        </w:rPr>
        <w:t>use of nuclear weapons</w:t>
      </w:r>
      <w:r w:rsidRPr="007656E9">
        <w:rPr>
          <w:rStyle w:val="StyleBoldUnderline"/>
        </w:rPr>
        <w:t xml:space="preserve"> </w:t>
      </w:r>
      <w:r w:rsidRPr="008557E0">
        <w:rPr>
          <w:sz w:val="16"/>
        </w:rPr>
        <w:t>against Iran as the only means to defeat it. Even Saddam Hussein, who during his day once commanded the most powerful Arab state and military force, was aware of this. In July 25, 1990, in a meeting with April C. Glaspie, the U.S. ambassador in Baghdad, Saddam Hussein stated: “But you know you [meaning the U.S.] are not the ones who protected your friends during the war with Iran. I assure you, had the Iranians overrun the region, the American troops would not have stopped them, except by the use of nuclear weapons.” [98]</w:t>
      </w:r>
      <w:r w:rsidRPr="008557E0">
        <w:rPr>
          <w:sz w:val="12"/>
        </w:rPr>
        <w:t>¶</w:t>
      </w:r>
      <w:r w:rsidRPr="008557E0">
        <w:rPr>
          <w:sz w:val="16"/>
        </w:rPr>
        <w:t xml:space="preserve"> The diabolically unthinkable is no longer a taboo: the use of nuclear weapons once again against another country by the U.S. military. This will be a violation of the NPT and international law. Any nuclear attack on Iran will have major, long-term environmental impacts. A nuclear attack on Iran will also contaminate far-reaching areas that will go far beyond Iran to places such as Europe, Turkey, the Arabian Peninsula, Central Asia, Pakistan, and India.</w:t>
      </w:r>
      <w:r w:rsidRPr="008557E0">
        <w:rPr>
          <w:sz w:val="12"/>
        </w:rPr>
        <w:t>¶</w:t>
      </w:r>
      <w:r w:rsidRPr="008557E0">
        <w:rPr>
          <w:sz w:val="16"/>
        </w:rPr>
        <w:t xml:space="preserve"> Within the</w:t>
      </w:r>
      <w:r w:rsidRPr="008557E0">
        <w:rPr>
          <w:color w:val="2C2C21"/>
          <w:sz w:val="16"/>
        </w:rPr>
        <w:t xml:space="preserve"> </w:t>
      </w:r>
      <w:r w:rsidRPr="00893F5F">
        <w:rPr>
          <w:rStyle w:val="StyleBoldUnderline"/>
          <w:highlight w:val="green"/>
        </w:rPr>
        <w:t>NATO</w:t>
      </w:r>
      <w:r w:rsidRPr="007656E9">
        <w:rPr>
          <w:rStyle w:val="StyleBoldUnderline"/>
        </w:rPr>
        <w:t xml:space="preserve"> </w:t>
      </w:r>
      <w:r w:rsidRPr="008557E0">
        <w:rPr>
          <w:sz w:val="16"/>
        </w:rPr>
        <w:t xml:space="preserve">alliance </w:t>
      </w:r>
      <w:r w:rsidRPr="00893F5F">
        <w:rPr>
          <w:rStyle w:val="StyleBoldUnderline"/>
          <w:highlight w:val="green"/>
        </w:rPr>
        <w:t>and</w:t>
      </w:r>
      <w:r w:rsidRPr="007656E9">
        <w:rPr>
          <w:rStyle w:val="StyleBoldUnderline"/>
        </w:rPr>
        <w:t xml:space="preserve"> </w:t>
      </w:r>
      <w:r w:rsidRPr="008557E0">
        <w:rPr>
          <w:sz w:val="16"/>
        </w:rPr>
        <w:t xml:space="preserve">amongst U.S. </w:t>
      </w:r>
      <w:r w:rsidRPr="00893F5F">
        <w:rPr>
          <w:rStyle w:val="StyleBoldUnderline"/>
          <w:highlight w:val="green"/>
        </w:rPr>
        <w:t>allies a consensus has been</w:t>
      </w:r>
      <w:r w:rsidRPr="008557E0">
        <w:rPr>
          <w:sz w:val="16"/>
        </w:rPr>
        <w:t xml:space="preserve"> underway </w:t>
      </w:r>
      <w:r w:rsidRPr="00893F5F">
        <w:rPr>
          <w:rStyle w:val="StyleBoldUnderline"/>
          <w:highlight w:val="green"/>
        </w:rPr>
        <w:t>to legitimize</w:t>
      </w:r>
      <w:r w:rsidRPr="008557E0">
        <w:rPr>
          <w:sz w:val="16"/>
        </w:rPr>
        <w:t xml:space="preserve"> and normalize </w:t>
      </w:r>
      <w:r w:rsidRPr="00893F5F">
        <w:rPr>
          <w:rStyle w:val="StyleBoldUnderline"/>
          <w:highlight w:val="green"/>
        </w:rPr>
        <w:t>the idea of using nuclear weapons</w:t>
      </w:r>
      <w:r w:rsidRPr="007656E9">
        <w:rPr>
          <w:rStyle w:val="StyleBoldUnderline"/>
        </w:rPr>
        <w:t>.</w:t>
      </w:r>
      <w:r w:rsidRPr="008557E0">
        <w:rPr>
          <w:sz w:val="16"/>
        </w:rPr>
        <w:t xml:space="preserve"> This consenus aims at paving the way for a nuclear strike against Iran and/or other countries in the future.This groundwork also includes the normalization of Israeli nukes.</w:t>
      </w:r>
      <w:r w:rsidRPr="008557E0">
        <w:rPr>
          <w:sz w:val="12"/>
        </w:rPr>
        <w:t>¶</w:t>
      </w:r>
      <w:r w:rsidRPr="008557E0">
        <w:rPr>
          <w:sz w:val="16"/>
        </w:rPr>
        <w:t xml:space="preserve"> Towards the end of 2006, Robert Gates stated that Israel has nuclear weapons, which was soon followed by a conveniently-timed slip of the tongue by Ehud Olmert stating that Tel Aviv possessed nuclear weapons. [99] Within this framework, Fumio Kyuma, a former Japanese defence minister, during a speech at Reitaku University in 2007 that followed the statements of Gates and Olmert, tried to publicly legitimize the dropping of atom bombs by the U.S. on Japanese civilians. [100] Because of the massive public outrage in Japanese society, Kyuma was forced to resign his post as defence minister. [101]</w:t>
      </w:r>
      <w:r w:rsidRPr="008557E0">
        <w:rPr>
          <w:sz w:val="12"/>
        </w:rPr>
        <w:t>¶</w:t>
      </w:r>
      <w:r w:rsidRPr="008557E0">
        <w:rPr>
          <w:sz w:val="16"/>
        </w:rPr>
        <w:t xml:space="preserve"> The Uncertain Road Ahead: Armageddon at Our Doorstep? The March into the Unknown Horizon...</w:t>
      </w:r>
      <w:r w:rsidRPr="008557E0">
        <w:rPr>
          <w:sz w:val="12"/>
        </w:rPr>
        <w:t>¶</w:t>
      </w:r>
      <w:r w:rsidRPr="008557E0">
        <w:rPr>
          <w:sz w:val="16"/>
        </w:rPr>
        <w:t xml:space="preserve"> According to theChristian Science Monitor, Beijing is a barometre on whether Iran will be attacked and it seems unlikely by the acceleration in trade between China and Iran. [102] Still</w:t>
      </w:r>
      <w:r w:rsidRPr="008557E0">
        <w:rPr>
          <w:color w:val="2C2C21"/>
          <w:sz w:val="16"/>
        </w:rPr>
        <w:t xml:space="preserve"> </w:t>
      </w:r>
      <w:r w:rsidRPr="00893F5F">
        <w:rPr>
          <w:rStyle w:val="StyleBoldUnderline"/>
          <w:highlight w:val="green"/>
        </w:rPr>
        <w:t>a major war in the Middle East</w:t>
      </w:r>
      <w:r w:rsidRPr="004A6895">
        <w:rPr>
          <w:color w:val="2C2C21"/>
          <w:u w:val="single"/>
        </w:rPr>
        <w:t xml:space="preserve"> </w:t>
      </w:r>
      <w:r w:rsidRPr="008557E0">
        <w:rPr>
          <w:sz w:val="16"/>
        </w:rPr>
        <w:t>and an even more dangerous global war with the use of nuclear weapons</w:t>
      </w:r>
      <w:r w:rsidRPr="004A6895">
        <w:rPr>
          <w:color w:val="2C2C21"/>
          <w:u w:val="single"/>
        </w:rPr>
        <w:t xml:space="preserve"> </w:t>
      </w:r>
      <w:r w:rsidRPr="00893F5F">
        <w:rPr>
          <w:rStyle w:val="StyleBoldUnderline"/>
          <w:highlight w:val="green"/>
        </w:rPr>
        <w:t>should not be ruled out</w:t>
      </w:r>
      <w:r w:rsidRPr="008557E0">
        <w:rPr>
          <w:color w:val="2C2C21"/>
          <w:sz w:val="16"/>
        </w:rPr>
        <w:t xml:space="preserve">. The globe is facing a state of worldwide military escalation. </w:t>
      </w:r>
      <w:r w:rsidRPr="00893F5F">
        <w:rPr>
          <w:rStyle w:val="StyleBoldUnderline"/>
          <w:highlight w:val="green"/>
        </w:rPr>
        <w:t>What is looming</w:t>
      </w:r>
      <w:r w:rsidRPr="004A6895">
        <w:rPr>
          <w:color w:val="2C2C21"/>
          <w:u w:val="single"/>
        </w:rPr>
        <w:t xml:space="preserve"> </w:t>
      </w:r>
      <w:r w:rsidRPr="008557E0">
        <w:rPr>
          <w:sz w:val="16"/>
        </w:rPr>
        <w:t>in front of humanity</w:t>
      </w:r>
      <w:r w:rsidRPr="004A6895">
        <w:rPr>
          <w:color w:val="2C2C21"/>
          <w:u w:val="single"/>
        </w:rPr>
        <w:t xml:space="preserve"> </w:t>
      </w:r>
      <w:r w:rsidRPr="00893F5F">
        <w:rPr>
          <w:rStyle w:val="StyleBoldUnderline"/>
          <w:highlight w:val="green"/>
        </w:rPr>
        <w:t>is the possibility of</w:t>
      </w:r>
      <w:r w:rsidRPr="00893F5F">
        <w:rPr>
          <w:color w:val="2C2C21"/>
          <w:highlight w:val="green"/>
          <w:u w:val="single"/>
        </w:rPr>
        <w:t xml:space="preserve"> </w:t>
      </w:r>
      <w:r w:rsidRPr="008557E0">
        <w:rPr>
          <w:sz w:val="16"/>
        </w:rPr>
        <w:t>an all-out nuclear war and the</w:t>
      </w:r>
      <w:r>
        <w:rPr>
          <w:color w:val="2C2C21"/>
          <w:u w:val="single"/>
        </w:rPr>
        <w:t xml:space="preserve"> </w:t>
      </w:r>
      <w:r w:rsidRPr="00893F5F">
        <w:rPr>
          <w:rStyle w:val="StyleBoldUnderline"/>
          <w:highlight w:val="green"/>
        </w:rPr>
        <w:t>extinction</w:t>
      </w:r>
      <w:r w:rsidRPr="004A6895">
        <w:rPr>
          <w:color w:val="2C2C21"/>
          <w:u w:val="single"/>
        </w:rPr>
        <w:t xml:space="preserve"> </w:t>
      </w:r>
      <w:r w:rsidRPr="008557E0">
        <w:rPr>
          <w:sz w:val="16"/>
        </w:rPr>
        <w:t>of most life on this planet as we know it.</w:t>
      </w:r>
    </w:p>
    <w:p w:rsidR="00C84328" w:rsidRDefault="00C84328" w:rsidP="00C84328">
      <w:pPr>
        <w:pStyle w:val="Heading4"/>
      </w:pPr>
      <w:r>
        <w:t>Iran war escalates</w:t>
      </w:r>
    </w:p>
    <w:p w:rsidR="00C84328" w:rsidRDefault="00C84328" w:rsidP="00C84328">
      <w:r w:rsidRPr="005E3C11">
        <w:rPr>
          <w:rStyle w:val="StyleStyleBold12pt"/>
        </w:rPr>
        <w:t>Kahl</w:t>
      </w:r>
      <w:r>
        <w:t xml:space="preserve"> 1-17-</w:t>
      </w:r>
      <w:r w:rsidRPr="005E3C11">
        <w:rPr>
          <w:rStyle w:val="StyleStyleBold12pt"/>
        </w:rPr>
        <w:t>13</w:t>
      </w:r>
      <w:r>
        <w:t xml:space="preserve"> – Professor @ Georgetown, Deputy Assistant Secretary of Defense for the Middle East</w:t>
      </w:r>
    </w:p>
    <w:p w:rsidR="00C84328" w:rsidRDefault="00C84328" w:rsidP="00C84328">
      <w:r>
        <w:t>Colin, "Not Time to Attack Iran," Foreign Affairs, http://www.foreignaffairs.com/articles/137031/colin-h-kahl/not-time-to-attack-iran?page=show</w:t>
      </w:r>
    </w:p>
    <w:p w:rsidR="00C84328" w:rsidRDefault="00C84328" w:rsidP="00C84328"/>
    <w:p w:rsidR="00C84328" w:rsidRDefault="00C84328" w:rsidP="00C84328">
      <w:pPr>
        <w:rPr>
          <w:sz w:val="12"/>
        </w:rPr>
      </w:pPr>
      <w:r w:rsidRPr="005E3C11">
        <w:rPr>
          <w:sz w:val="12"/>
        </w:rPr>
        <w:t xml:space="preserve">RIDING THE ESCALATOR </w:t>
      </w:r>
      <w:r w:rsidRPr="005E3C11">
        <w:rPr>
          <w:b/>
          <w:u w:val="single"/>
        </w:rPr>
        <w:t>Kroenig's</w:t>
      </w:r>
      <w:r w:rsidRPr="005E3C11">
        <w:rPr>
          <w:sz w:val="12"/>
        </w:rPr>
        <w:t xml:space="preserve"> discussion of timing is not the only misleading part of his article; so is his </w:t>
      </w:r>
      <w:r w:rsidRPr="005E3C11">
        <w:rPr>
          <w:b/>
          <w:u w:val="single"/>
        </w:rPr>
        <w:t>contention</w:t>
      </w:r>
      <w:r w:rsidRPr="005E3C11">
        <w:rPr>
          <w:sz w:val="12"/>
        </w:rPr>
        <w:t xml:space="preserve"> that </w:t>
      </w:r>
      <w:r w:rsidRPr="005E3C11">
        <w:rPr>
          <w:b/>
          <w:u w:val="single"/>
        </w:rPr>
        <w:t>the U</w:t>
      </w:r>
      <w:r w:rsidRPr="005E3C11">
        <w:rPr>
          <w:sz w:val="12"/>
        </w:rPr>
        <w:t xml:space="preserve">nited </w:t>
      </w:r>
      <w:r w:rsidRPr="005E3C11">
        <w:rPr>
          <w:b/>
          <w:u w:val="single"/>
        </w:rPr>
        <w:t>S</w:t>
      </w:r>
      <w:r w:rsidRPr="005E3C11">
        <w:rPr>
          <w:sz w:val="12"/>
        </w:rPr>
        <w:t xml:space="preserve">tates </w:t>
      </w:r>
      <w:r w:rsidRPr="005E3C11">
        <w:rPr>
          <w:b/>
          <w:u w:val="single"/>
        </w:rPr>
        <w:t>could mitigate</w:t>
      </w:r>
      <w:r w:rsidRPr="005E3C11">
        <w:rPr>
          <w:sz w:val="12"/>
        </w:rPr>
        <w:t xml:space="preserve"> the "potentially </w:t>
      </w:r>
      <w:r w:rsidRPr="005E3C11">
        <w:rPr>
          <w:b/>
          <w:u w:val="single"/>
        </w:rPr>
        <w:t>devastating consequences</w:t>
      </w:r>
      <w:r w:rsidRPr="005E3C11">
        <w:rPr>
          <w:sz w:val="12"/>
        </w:rPr>
        <w:t xml:space="preserve">" of a strike on Iran </w:t>
      </w:r>
      <w:r w:rsidRPr="005E3C11">
        <w:rPr>
          <w:b/>
          <w:u w:val="single"/>
        </w:rPr>
        <w:t>by</w:t>
      </w:r>
      <w:r w:rsidRPr="005E3C11">
        <w:rPr>
          <w:sz w:val="12"/>
        </w:rPr>
        <w:t xml:space="preserve"> carefully </w:t>
      </w:r>
      <w:r w:rsidRPr="005E3C11">
        <w:rPr>
          <w:b/>
          <w:u w:val="single"/>
        </w:rPr>
        <w:t>managing</w:t>
      </w:r>
      <w:r w:rsidRPr="005E3C11">
        <w:rPr>
          <w:sz w:val="12"/>
        </w:rPr>
        <w:t xml:space="preserve"> the </w:t>
      </w:r>
      <w:r w:rsidRPr="005E3C11">
        <w:rPr>
          <w:b/>
          <w:u w:val="single"/>
        </w:rPr>
        <w:t>escalation</w:t>
      </w:r>
      <w:r w:rsidRPr="005E3C11">
        <w:rPr>
          <w:sz w:val="12"/>
        </w:rPr>
        <w:t xml:space="preserve"> that would ensue. </w:t>
      </w:r>
      <w:r w:rsidRPr="005E3C11">
        <w:rPr>
          <w:b/>
          <w:u w:val="single"/>
        </w:rPr>
        <w:t xml:space="preserve">His picture of </w:t>
      </w:r>
      <w:r w:rsidRPr="008557E0">
        <w:rPr>
          <w:b/>
          <w:u w:val="single"/>
        </w:rPr>
        <w:t xml:space="preserve">a clean, calibrated conflict is </w:t>
      </w:r>
      <w:r w:rsidRPr="008557E0">
        <w:rPr>
          <w:rStyle w:val="Emphasis"/>
        </w:rPr>
        <w:t>a mirage</w:t>
      </w:r>
      <w:r w:rsidRPr="008557E0">
        <w:rPr>
          <w:sz w:val="12"/>
        </w:rPr>
        <w:t xml:space="preserve">. </w:t>
      </w:r>
      <w:r w:rsidRPr="008557E0">
        <w:rPr>
          <w:rStyle w:val="Emphasis"/>
        </w:rPr>
        <w:t xml:space="preserve">Any </w:t>
      </w:r>
      <w:r w:rsidRPr="008557E0">
        <w:rPr>
          <w:rStyle w:val="Emphasis"/>
          <w:highlight w:val="green"/>
        </w:rPr>
        <w:t>war with Iran</w:t>
      </w:r>
      <w:r w:rsidRPr="008557E0">
        <w:rPr>
          <w:sz w:val="12"/>
          <w:highlight w:val="green"/>
        </w:rPr>
        <w:t xml:space="preserve"> </w:t>
      </w:r>
      <w:r w:rsidRPr="008557E0">
        <w:rPr>
          <w:b/>
          <w:highlight w:val="green"/>
          <w:u w:val="single"/>
        </w:rPr>
        <w:t>would be</w:t>
      </w:r>
      <w:r w:rsidRPr="005E3C11">
        <w:rPr>
          <w:b/>
          <w:u w:val="single"/>
        </w:rPr>
        <w:t xml:space="preserve"> a </w:t>
      </w:r>
      <w:r w:rsidRPr="008557E0">
        <w:rPr>
          <w:b/>
          <w:highlight w:val="green"/>
          <w:u w:val="single"/>
        </w:rPr>
        <w:t xml:space="preserve">messy and </w:t>
      </w:r>
      <w:r w:rsidRPr="008557E0">
        <w:rPr>
          <w:b/>
          <w:u w:val="single"/>
        </w:rPr>
        <w:t>extraordinarily</w:t>
      </w:r>
      <w:r w:rsidRPr="005E3C11">
        <w:rPr>
          <w:b/>
          <w:highlight w:val="yellow"/>
          <w:u w:val="single"/>
        </w:rPr>
        <w:t xml:space="preserve"> </w:t>
      </w:r>
      <w:r w:rsidRPr="008557E0">
        <w:rPr>
          <w:b/>
          <w:highlight w:val="green"/>
          <w:u w:val="single"/>
        </w:rPr>
        <w:t>violent</w:t>
      </w:r>
      <w:r w:rsidRPr="005E3C11">
        <w:rPr>
          <w:b/>
          <w:u w:val="single"/>
        </w:rPr>
        <w:t xml:space="preserve"> affair</w:t>
      </w:r>
      <w:r w:rsidRPr="005E3C11">
        <w:rPr>
          <w:sz w:val="12"/>
        </w:rPr>
        <w:t xml:space="preserve">, with significant casualties and consequences. According to Kroenig, Iran would not respond to a strike with its "worst forms of retaliation, such as closing the Strait of Hormuz or launching missiles at southern Europe" unless its leaders felt that the regime's "very existence was threatened." To mitigate this risk, he claims, the United States could "make clear that it is interested only in destroying Iran's nuclear program, not in overthrowing the government." But </w:t>
      </w:r>
      <w:r w:rsidRPr="008557E0">
        <w:rPr>
          <w:b/>
          <w:u w:val="single"/>
        </w:rPr>
        <w:t xml:space="preserve">Iranian leaders </w:t>
      </w:r>
      <w:r w:rsidRPr="008557E0">
        <w:rPr>
          <w:sz w:val="12"/>
        </w:rPr>
        <w:t xml:space="preserve">have staked their domestic legitimacy on resisting inter-national pressure to halt the nuclear program, and so they </w:t>
      </w:r>
      <w:r w:rsidRPr="008557E0">
        <w:rPr>
          <w:b/>
          <w:u w:val="single"/>
        </w:rPr>
        <w:t xml:space="preserve">would </w:t>
      </w:r>
      <w:r w:rsidRPr="008557E0">
        <w:rPr>
          <w:sz w:val="12"/>
        </w:rPr>
        <w:t xml:space="preserve">inevitably </w:t>
      </w:r>
      <w:r w:rsidRPr="008557E0">
        <w:rPr>
          <w:b/>
          <w:u w:val="single"/>
        </w:rPr>
        <w:t>view an attack on that program as an attack on the regime itself</w:t>
      </w:r>
      <w:r w:rsidRPr="008557E0">
        <w:rPr>
          <w:sz w:val="12"/>
        </w:rPr>
        <w:t xml:space="preserve">. </w:t>
      </w:r>
      <w:r w:rsidRPr="008557E0">
        <w:rPr>
          <w:b/>
          <w:u w:val="single"/>
        </w:rPr>
        <w:t>Decades of hostility</w:t>
      </w:r>
      <w:r w:rsidRPr="008557E0">
        <w:rPr>
          <w:sz w:val="12"/>
        </w:rPr>
        <w:t xml:space="preserve"> and perceived U.S. efforts to undermine the regime </w:t>
      </w:r>
      <w:r w:rsidRPr="008557E0">
        <w:rPr>
          <w:b/>
          <w:u w:val="single"/>
        </w:rPr>
        <w:t>would reinforce this perception</w:t>
      </w:r>
      <w:r w:rsidRPr="008557E0">
        <w:rPr>
          <w:sz w:val="12"/>
        </w:rPr>
        <w:t>. And when combined with the emphasis on anti-Americanism in the ideology of the s</w:t>
      </w:r>
      <w:r w:rsidRPr="005E3C11">
        <w:rPr>
          <w:sz w:val="12"/>
        </w:rPr>
        <w:t xml:space="preserve">upreme leader and his hard-line advisers, as well as their general ignorance about what drives U.S. decision-making, this perception means that there is little prospect that Iranian leaders would believe that a U.S. strike had limited aims. Assuming the worst about Washington's intentions, </w:t>
      </w:r>
      <w:r w:rsidRPr="008557E0">
        <w:rPr>
          <w:b/>
          <w:u w:val="single"/>
        </w:rPr>
        <w:t>Tehran is likely to overreact to even a surgical strike</w:t>
      </w:r>
      <w:r w:rsidRPr="008557E0">
        <w:rPr>
          <w:sz w:val="12"/>
        </w:rPr>
        <w:t xml:space="preserve"> against its nuclear facilities. Kroenig nevertheless believes that the United States could limit the prospects for escalation by warning Iran that crossing certain "redlines" would trigger a devastating U.S. counterresponse. Ironically, Kroenig believes that </w:t>
      </w:r>
      <w:r w:rsidRPr="008557E0">
        <w:rPr>
          <w:b/>
          <w:u w:val="single"/>
        </w:rPr>
        <w:t>a nuclear</w:t>
      </w:r>
      <w:r w:rsidRPr="008557E0">
        <w:rPr>
          <w:sz w:val="12"/>
        </w:rPr>
        <w:t xml:space="preserve">-armed </w:t>
      </w:r>
      <w:r w:rsidRPr="008557E0">
        <w:rPr>
          <w:b/>
          <w:u w:val="single"/>
        </w:rPr>
        <w:t xml:space="preserve">Iran would be deeply irrational and </w:t>
      </w:r>
      <w:r w:rsidRPr="008557E0">
        <w:rPr>
          <w:b/>
          <w:highlight w:val="green"/>
          <w:u w:val="single"/>
        </w:rPr>
        <w:t>prone to miscalculation</w:t>
      </w:r>
      <w:r w:rsidRPr="005E3C11">
        <w:rPr>
          <w:sz w:val="12"/>
        </w:rPr>
        <w:t xml:space="preserve"> yet somehow maintains that under the same leaders, Iran would make clear-eyed decisions in the immediate aftermath of a U.S. strike. But </w:t>
      </w:r>
      <w:r w:rsidRPr="005E3C11">
        <w:rPr>
          <w:b/>
          <w:u w:val="single"/>
        </w:rPr>
        <w:t>the two countries share no direct and reliable channels for communication, and the inevitable confusion brought on by a crisis would make signaling difficult and miscalc</w:t>
      </w:r>
      <w:r w:rsidRPr="005E3C11">
        <w:rPr>
          <w:sz w:val="12"/>
        </w:rPr>
        <w:t xml:space="preserve">ulation </w:t>
      </w:r>
      <w:r w:rsidRPr="005E3C11">
        <w:rPr>
          <w:b/>
          <w:u w:val="single"/>
        </w:rPr>
        <w:t>likely</w:t>
      </w:r>
      <w:r w:rsidRPr="005E3C11">
        <w:rPr>
          <w:sz w:val="12"/>
        </w:rPr>
        <w:t xml:space="preserve">. To make matters worse, </w:t>
      </w:r>
      <w:r w:rsidRPr="005E3C11">
        <w:rPr>
          <w:b/>
          <w:u w:val="single"/>
        </w:rPr>
        <w:t xml:space="preserve">in the heat of battle, </w:t>
      </w:r>
      <w:r w:rsidRPr="008557E0">
        <w:rPr>
          <w:b/>
          <w:highlight w:val="green"/>
          <w:u w:val="single"/>
        </w:rPr>
        <w:t xml:space="preserve">Iran would face </w:t>
      </w:r>
      <w:r w:rsidRPr="008557E0">
        <w:rPr>
          <w:rStyle w:val="Emphasis"/>
          <w:highlight w:val="green"/>
        </w:rPr>
        <w:t>powerful incentives</w:t>
      </w:r>
      <w:r w:rsidRPr="008557E0">
        <w:rPr>
          <w:b/>
          <w:highlight w:val="green"/>
          <w:u w:val="single"/>
        </w:rPr>
        <w:t xml:space="preserve"> to escalate</w:t>
      </w:r>
      <w:r w:rsidRPr="008557E0">
        <w:rPr>
          <w:sz w:val="12"/>
          <w:highlight w:val="green"/>
        </w:rPr>
        <w:t>.</w:t>
      </w:r>
      <w:r w:rsidRPr="005E3C11">
        <w:rPr>
          <w:sz w:val="12"/>
        </w:rPr>
        <w:t xml:space="preserve"> In the event of a conflict, both sides would come under significant pressure to stop the fighting due to the impact on international oil markets. Since this would limit the time </w:t>
      </w:r>
      <w:r w:rsidRPr="005E3C11">
        <w:rPr>
          <w:b/>
          <w:u w:val="single"/>
        </w:rPr>
        <w:t xml:space="preserve">the Iranians </w:t>
      </w:r>
      <w:r w:rsidRPr="005E3C11">
        <w:rPr>
          <w:sz w:val="12"/>
        </w:rPr>
        <w:t xml:space="preserve">would have to reestablish deterrence, they </w:t>
      </w:r>
      <w:r w:rsidRPr="005E3C11">
        <w:rPr>
          <w:b/>
          <w:u w:val="single"/>
        </w:rPr>
        <w:t xml:space="preserve">might </w:t>
      </w:r>
      <w:r w:rsidRPr="005E3C11">
        <w:rPr>
          <w:sz w:val="12"/>
        </w:rPr>
        <w:t xml:space="preserve">choose to </w:t>
      </w:r>
      <w:r w:rsidRPr="005E3C11">
        <w:rPr>
          <w:b/>
          <w:u w:val="single"/>
        </w:rPr>
        <w:t>launch a quick, all-out response, without care for redlines.</w:t>
      </w:r>
      <w:r w:rsidRPr="005E3C11">
        <w:rPr>
          <w:sz w:val="12"/>
        </w:rPr>
        <w:t xml:space="preserve"> Iranian fears that the United States could success-fully disrupt its command-and-control infrastructure or preemptively destroy its ballistic missile arsenal could also tempt </w:t>
      </w:r>
      <w:r w:rsidRPr="008557E0">
        <w:rPr>
          <w:b/>
          <w:highlight w:val="green"/>
          <w:u w:val="single"/>
        </w:rPr>
        <w:t>Iran</w:t>
      </w:r>
      <w:r w:rsidRPr="005E3C11">
        <w:rPr>
          <w:b/>
          <w:u w:val="single"/>
        </w:rPr>
        <w:t xml:space="preserve"> </w:t>
      </w:r>
      <w:r w:rsidRPr="005E3C11">
        <w:rPr>
          <w:sz w:val="12"/>
        </w:rPr>
        <w:t xml:space="preserve">to </w:t>
      </w:r>
      <w:r w:rsidRPr="008557E0">
        <w:rPr>
          <w:b/>
          <w:highlight w:val="green"/>
          <w:u w:val="single"/>
        </w:rPr>
        <w:t xml:space="preserve">launch as many missiles as possible </w:t>
      </w:r>
      <w:r w:rsidRPr="008557E0">
        <w:rPr>
          <w:b/>
          <w:u w:val="single"/>
        </w:rPr>
        <w:t>early in the war</w:t>
      </w:r>
      <w:r w:rsidRPr="008557E0">
        <w:rPr>
          <w:sz w:val="12"/>
        </w:rPr>
        <w:t>. And</w:t>
      </w:r>
      <w:r w:rsidRPr="005E3C11">
        <w:rPr>
          <w:sz w:val="12"/>
        </w:rPr>
        <w:t xml:space="preserve"> the decentralized nature of Iran's Islamic Revolutionary Guard Corps, especially its navy, raises the prospect of unauthorized responses that could rapidly expand the fighting in the crowded waters of the Persian Gulf. </w:t>
      </w:r>
      <w:r w:rsidRPr="005E3C11">
        <w:rPr>
          <w:b/>
          <w:u w:val="single"/>
        </w:rPr>
        <w:t>Controlling escalation would be no easier on the U.S. side</w:t>
      </w:r>
      <w:r w:rsidRPr="005E3C11">
        <w:rPr>
          <w:sz w:val="12"/>
        </w:rPr>
        <w:t xml:space="preserve">. In the face of reprisals by Iranian proxies, "token missile strikes against U.S. bases and ships," or "the harassment of commercial and U.S. naval vessels," Kroenig says that Washington should turn the other cheek and constrain its own response to Iranian counter-attacks. But this is much easier said than done. Just as Iran's likely expectation of a short war might encourage it to respond disproportionately early in the crisis, so the United States would also have incentives to move swiftly to destroy Iran's conventional forces and the infrastructure of the Revolutionary Guard Corps. And if the United States failed to do so, </w:t>
      </w:r>
      <w:r w:rsidRPr="008557E0">
        <w:rPr>
          <w:rStyle w:val="StyleBoldUnderline"/>
        </w:rPr>
        <w:t>proxy attacks</w:t>
      </w:r>
      <w:r w:rsidRPr="008557E0">
        <w:rPr>
          <w:sz w:val="12"/>
        </w:rPr>
        <w:t xml:space="preserve"> a</w:t>
      </w:r>
      <w:r w:rsidRPr="005E3C11">
        <w:rPr>
          <w:sz w:val="12"/>
        </w:rPr>
        <w:t xml:space="preserve">gainst U.S. civilian personnel in Lebanon or Iraq, the transfer of lethal rocket and portable air defense systems to Taliban fighters in Afghanistan, or missile strikes against U.S. facilities in the Gulf </w:t>
      </w:r>
      <w:r w:rsidRPr="00A512CE">
        <w:rPr>
          <w:rStyle w:val="StyleBoldUnderline"/>
        </w:rPr>
        <w:t>could cause</w:t>
      </w:r>
      <w:r w:rsidRPr="005E3C11">
        <w:rPr>
          <w:rStyle w:val="StyleBoldUnderline"/>
        </w:rPr>
        <w:t xml:space="preserve"> significant U.S. casualties, </w:t>
      </w:r>
      <w:r w:rsidRPr="008557E0">
        <w:rPr>
          <w:rStyle w:val="StyleBoldUnderline"/>
          <w:highlight w:val="green"/>
        </w:rPr>
        <w:t xml:space="preserve">creating </w:t>
      </w:r>
      <w:r w:rsidRPr="008557E0">
        <w:rPr>
          <w:rStyle w:val="Emphasis"/>
          <w:highlight w:val="green"/>
        </w:rPr>
        <w:t>irresistible</w:t>
      </w:r>
      <w:r w:rsidRPr="005E3C11">
        <w:rPr>
          <w:rStyle w:val="StyleBoldUnderline"/>
        </w:rPr>
        <w:t xml:space="preserve"> </w:t>
      </w:r>
      <w:r w:rsidRPr="005E3C11">
        <w:rPr>
          <w:sz w:val="12"/>
        </w:rPr>
        <w:t>political</w:t>
      </w:r>
      <w:r w:rsidRPr="005E3C11">
        <w:rPr>
          <w:rStyle w:val="StyleBoldUnderline"/>
        </w:rPr>
        <w:t xml:space="preserve"> </w:t>
      </w:r>
      <w:r w:rsidRPr="008557E0">
        <w:rPr>
          <w:rStyle w:val="Emphasis"/>
          <w:highlight w:val="green"/>
        </w:rPr>
        <w:t>pressure</w:t>
      </w:r>
      <w:r w:rsidRPr="005E3C11">
        <w:rPr>
          <w:rStyle w:val="StyleBoldUnderline"/>
        </w:rPr>
        <w:t xml:space="preserve"> in Washington </w:t>
      </w:r>
      <w:r w:rsidRPr="008557E0">
        <w:rPr>
          <w:rStyle w:val="StyleBoldUnderline"/>
          <w:highlight w:val="green"/>
        </w:rPr>
        <w:t>to respond</w:t>
      </w:r>
      <w:r w:rsidRPr="005E3C11">
        <w:rPr>
          <w:rStyle w:val="StyleBoldUnderline"/>
        </w:rPr>
        <w:t>.</w:t>
      </w:r>
      <w:r w:rsidRPr="005E3C11">
        <w:rPr>
          <w:sz w:val="12"/>
        </w:rPr>
        <w:t xml:space="preserve"> Add to this the normal fog of war and the lack of reliable communications between the United States and Iran, and Washington would have a hard time determining whether Tehran's initial response to a strike was a one-off event or the prelude to a wider campaign. If it were the latter, </w:t>
      </w:r>
      <w:r w:rsidRPr="005E3C11">
        <w:rPr>
          <w:rStyle w:val="StyleBoldUnderline"/>
        </w:rPr>
        <w:t>a passive U.S. approach might motivate Iran to launch even more dangerous attacks</w:t>
      </w:r>
      <w:r w:rsidRPr="005E3C11">
        <w:rPr>
          <w:sz w:val="12"/>
        </w:rPr>
        <w:t xml:space="preserve"> -- and this is a risk Washington may choose not to take. The sum total of these dynamics would make staying within Kroenig's proscribed limits exceedingly difficult. Even if Iran did not escalate, purely defensive moves that would threaten U.S. personnel or international shipping in the </w:t>
      </w:r>
      <w:r w:rsidRPr="005E3C11">
        <w:rPr>
          <w:rStyle w:val="StyleBoldUnderline"/>
        </w:rPr>
        <w:t>Strait of Hormuz</w:t>
      </w:r>
      <w:r w:rsidRPr="005E3C11">
        <w:rPr>
          <w:sz w:val="12"/>
        </w:rPr>
        <w:t xml:space="preserve"> -- the maritime chokepoint through which nearly 20 per- -cent of the world's traded oil passes -- </w:t>
      </w:r>
      <w:r w:rsidRPr="005E3C11">
        <w:rPr>
          <w:rStyle w:val="StyleBoldUnderline"/>
        </w:rPr>
        <w:t>would</w:t>
      </w:r>
      <w:r w:rsidRPr="005E3C11">
        <w:rPr>
          <w:sz w:val="12"/>
        </w:rPr>
        <w:t xml:space="preserve"> also </w:t>
      </w:r>
      <w:r w:rsidRPr="005E3C11">
        <w:rPr>
          <w:rStyle w:val="StyleBoldUnderline"/>
        </w:rPr>
        <w:t xml:space="preserve">create </w:t>
      </w:r>
      <w:r w:rsidRPr="005E3C11">
        <w:rPr>
          <w:rStyle w:val="Emphasis"/>
        </w:rPr>
        <w:t>powerful incentives</w:t>
      </w:r>
      <w:r w:rsidRPr="005E3C11">
        <w:rPr>
          <w:rStyle w:val="StyleBoldUnderline"/>
        </w:rPr>
        <w:t xml:space="preserve"> for Washington to preemptively target Iran's military</w:t>
      </w:r>
      <w:r w:rsidRPr="005E3C11">
        <w:rPr>
          <w:sz w:val="12"/>
        </w:rPr>
        <w:t xml:space="preserve">. Of particular concern would be </w:t>
      </w:r>
      <w:r w:rsidRPr="005E3C11">
        <w:rPr>
          <w:rStyle w:val="StyleBoldUnderline"/>
        </w:rPr>
        <w:t>Iran's "anti-access/area-denial" capabilities</w:t>
      </w:r>
      <w:r w:rsidRPr="005E3C11">
        <w:rPr>
          <w:sz w:val="12"/>
        </w:rPr>
        <w:t xml:space="preserve">, which </w:t>
      </w:r>
      <w:r w:rsidRPr="005E3C11">
        <w:rPr>
          <w:rStyle w:val="StyleBoldUnderline"/>
        </w:rPr>
        <w:t>are designed to prevent advanced navies from operating in the shallow waters of the Persian Gulf.</w:t>
      </w:r>
      <w:r w:rsidRPr="005E3C11">
        <w:rPr>
          <w:sz w:val="12"/>
        </w:rPr>
        <w:t xml:space="preserve"> These systems integrate coastal air defenses, shore-based long-range artillery and antiship cruise missiles, Kilo-class and midget submarines, remote-controlled boats and unmanned kamikaze aerial vehicles, and more than 1,000 small attack craft equipped with machine guns, multiple-launch rockets, antiship missiles, torpedoes, and rapid-mine-laying capabilities. The entire 120-mile-long strait sits along the Iranian coastline, within short reach of these systems. In the midst of a conflict, </w:t>
      </w:r>
      <w:r w:rsidRPr="008557E0">
        <w:rPr>
          <w:rStyle w:val="StyleBoldUnderline"/>
        </w:rPr>
        <w:t>the threat to U.S. forces and the global economy</w:t>
      </w:r>
      <w:r w:rsidRPr="008557E0">
        <w:rPr>
          <w:sz w:val="12"/>
        </w:rPr>
        <w:t xml:space="preserve"> posed by Iran's activating its air defenses, dispersing its missiles or naval forces, or moving its mines out of storage </w:t>
      </w:r>
      <w:r w:rsidRPr="008557E0">
        <w:rPr>
          <w:rStyle w:val="StyleBoldUnderline"/>
        </w:rPr>
        <w:t>would be too great for the United States to ignore; the logic of preemption</w:t>
      </w:r>
      <w:r w:rsidRPr="005E3C11">
        <w:rPr>
          <w:rStyle w:val="StyleBoldUnderline"/>
        </w:rPr>
        <w:t xml:space="preserve"> </w:t>
      </w:r>
      <w:r w:rsidRPr="008557E0">
        <w:rPr>
          <w:rStyle w:val="StyleBoldUnderline"/>
          <w:highlight w:val="green"/>
        </w:rPr>
        <w:t xml:space="preserve">would </w:t>
      </w:r>
      <w:r w:rsidRPr="008557E0">
        <w:rPr>
          <w:rStyle w:val="Emphasis"/>
          <w:highlight w:val="green"/>
        </w:rPr>
        <w:t>compel Washington to escalate</w:t>
      </w:r>
      <w:r w:rsidRPr="005E3C11">
        <w:rPr>
          <w:sz w:val="12"/>
        </w:rPr>
        <w:t xml:space="preserve">. Some analysts, including Afshin Molavi and Michael Singh, believe that the Iranians are unlikely to attempt to close the strait due to the damage it would inflict on their own economy. But </w:t>
      </w:r>
      <w:r w:rsidRPr="005E3C11">
        <w:rPr>
          <w:rStyle w:val="StyleBoldUnderline"/>
        </w:rPr>
        <w:t>Tehran's saber rattling has already intensified in response to the prospect of Western sanctions on its oil industry</w:t>
      </w:r>
      <w:r w:rsidRPr="005E3C11">
        <w:rPr>
          <w:sz w:val="12"/>
        </w:rPr>
        <w:t xml:space="preserve">. In the immediate aftermath of a U.S. strike on Iran's nuclear program, Iranian leaders might perceive that </w:t>
      </w:r>
      <w:r w:rsidRPr="005E3C11">
        <w:rPr>
          <w:rStyle w:val="StyleBoldUnderline"/>
        </w:rPr>
        <w:t>holding the strait at risk</w:t>
      </w:r>
      <w:r w:rsidRPr="005E3C11">
        <w:rPr>
          <w:sz w:val="12"/>
        </w:rPr>
        <w:t xml:space="preserve"> would encourage international pressure on Washington to end the fighting, possibly deterring U.S. escalation. In reality, it </w:t>
      </w:r>
      <w:r w:rsidRPr="005E3C11">
        <w:rPr>
          <w:rStyle w:val="StyleBoldUnderline"/>
        </w:rPr>
        <w:t>would</w:t>
      </w:r>
      <w:r w:rsidRPr="005E3C11">
        <w:rPr>
          <w:sz w:val="12"/>
        </w:rPr>
        <w:t xml:space="preserve"> more likely have the opposite effect, </w:t>
      </w:r>
      <w:r w:rsidRPr="005E3C11">
        <w:rPr>
          <w:rStyle w:val="StyleBoldUnderline"/>
        </w:rPr>
        <w:t>encourag</w:t>
      </w:r>
      <w:r w:rsidRPr="005E3C11">
        <w:rPr>
          <w:sz w:val="12"/>
        </w:rPr>
        <w:t xml:space="preserve">ing </w:t>
      </w:r>
      <w:r w:rsidRPr="005E3C11">
        <w:rPr>
          <w:rStyle w:val="StyleBoldUnderline"/>
        </w:rPr>
        <w:t>aggressive U.S. efforts to protect commercial shipping</w:t>
      </w:r>
      <w:r w:rsidRPr="005E3C11">
        <w:rPr>
          <w:sz w:val="12"/>
        </w:rPr>
        <w:t xml:space="preserve">. The U.S. Navy is capable of keeping the strait open, but the mere threat of closure could send oil prices soaring, dealing a heavy blow to the fragile global economy. The </w:t>
      </w:r>
      <w:r w:rsidRPr="008557E0">
        <w:rPr>
          <w:rStyle w:val="StyleBoldUnderline"/>
          <w:highlight w:val="green"/>
        </w:rPr>
        <w:t>measures</w:t>
      </w:r>
      <w:r w:rsidRPr="005E3C11">
        <w:rPr>
          <w:sz w:val="12"/>
        </w:rPr>
        <w:t xml:space="preserve"> that Kroenig advocates </w:t>
      </w:r>
      <w:r w:rsidRPr="008557E0">
        <w:rPr>
          <w:rStyle w:val="StyleBoldUnderline"/>
          <w:highlight w:val="green"/>
        </w:rPr>
        <w:t>to mitigate this threat</w:t>
      </w:r>
      <w:r w:rsidRPr="008557E0">
        <w:rPr>
          <w:sz w:val="12"/>
          <w:highlight w:val="green"/>
        </w:rPr>
        <w:t>,</w:t>
      </w:r>
      <w:r w:rsidRPr="005E3C11">
        <w:rPr>
          <w:sz w:val="12"/>
        </w:rPr>
        <w:t xml:space="preserve"> such as opening up the U.S. Strategic Petroleum Reserve and urging Saudi Arabia to boost oil production, </w:t>
      </w:r>
      <w:r w:rsidRPr="008557E0">
        <w:rPr>
          <w:rStyle w:val="StyleBoldUnderline"/>
          <w:highlight w:val="green"/>
        </w:rPr>
        <w:t>would be unlikely to suffice</w:t>
      </w:r>
      <w:r w:rsidRPr="008557E0">
        <w:rPr>
          <w:sz w:val="12"/>
          <w:highlight w:val="green"/>
        </w:rPr>
        <w:t>,</w:t>
      </w:r>
      <w:r w:rsidRPr="005E3C11">
        <w:rPr>
          <w:sz w:val="12"/>
        </w:rPr>
        <w:t xml:space="preserve"> especially since most Saudi crude passes through the strait. </w:t>
      </w:r>
    </w:p>
    <w:p w:rsidR="00C84328" w:rsidRDefault="00C84328" w:rsidP="00C84328">
      <w:pPr>
        <w:pStyle w:val="Heading4"/>
      </w:pPr>
      <w:r>
        <w:t>Iran war escalates</w:t>
      </w:r>
    </w:p>
    <w:p w:rsidR="00C84328" w:rsidRPr="007656E9" w:rsidRDefault="00C84328" w:rsidP="00C84328">
      <w:r>
        <w:t xml:space="preserve">Jeffrey </w:t>
      </w:r>
      <w:r w:rsidRPr="007656E9">
        <w:rPr>
          <w:rStyle w:val="StyleStyleBold12pt"/>
        </w:rPr>
        <w:t>White</w:t>
      </w:r>
      <w:r>
        <w:t>, defense fellow, Washington Institute for Near East Policy, “What Would War with Iran Look Like,” AMERICAN INTEREST, July/August 20</w:t>
      </w:r>
      <w:r w:rsidRPr="007656E9">
        <w:rPr>
          <w:rStyle w:val="StyleStyleBold12pt"/>
        </w:rPr>
        <w:t>11</w:t>
      </w:r>
      <w:r>
        <w:t xml:space="preserve">, </w:t>
      </w:r>
      <w:hyperlink r:id="rId49" w:history="1">
        <w:r w:rsidRPr="007656E9">
          <w:rPr>
            <w:rStyle w:val="Hyperlink"/>
          </w:rPr>
          <w:t>http://www.the-american-interest.com/article-bd.cfm?piece=982</w:t>
        </w:r>
      </w:hyperlink>
    </w:p>
    <w:p w:rsidR="00C84328" w:rsidRPr="00504805" w:rsidRDefault="00C84328" w:rsidP="00C84328"/>
    <w:p w:rsidR="00C84328" w:rsidRPr="008557E0" w:rsidRDefault="00C84328" w:rsidP="00C84328">
      <w:pPr>
        <w:rPr>
          <w:sz w:val="16"/>
        </w:rPr>
      </w:pPr>
      <w:r w:rsidRPr="00893F5F">
        <w:rPr>
          <w:rStyle w:val="StyleBoldUnderline"/>
          <w:highlight w:val="green"/>
        </w:rPr>
        <w:t>A U.S.-Iranian war would</w:t>
      </w:r>
      <w:r w:rsidRPr="008557E0">
        <w:rPr>
          <w:sz w:val="16"/>
        </w:rPr>
        <w:t xml:space="preserve"> probably </w:t>
      </w:r>
      <w:r w:rsidRPr="00893F5F">
        <w:rPr>
          <w:rStyle w:val="StyleBoldUnderline"/>
          <w:highlight w:val="green"/>
        </w:rPr>
        <w:t>not be fought by the</w:t>
      </w:r>
      <w:r w:rsidRPr="00893F5F">
        <w:rPr>
          <w:rStyle w:val="Emphasis"/>
          <w:highlight w:val="green"/>
        </w:rPr>
        <w:t>U</w:t>
      </w:r>
      <w:r w:rsidRPr="008557E0">
        <w:rPr>
          <w:sz w:val="16"/>
        </w:rPr>
        <w:t xml:space="preserve">nited </w:t>
      </w:r>
      <w:r w:rsidRPr="00893F5F">
        <w:rPr>
          <w:rStyle w:val="Emphasis"/>
          <w:highlight w:val="green"/>
        </w:rPr>
        <w:t>S</w:t>
      </w:r>
      <w:r w:rsidRPr="008557E0">
        <w:rPr>
          <w:sz w:val="16"/>
        </w:rPr>
        <w:t xml:space="preserve">tates </w:t>
      </w:r>
      <w:r w:rsidRPr="00893F5F">
        <w:rPr>
          <w:rStyle w:val="StyleBoldUnderline"/>
          <w:highlight w:val="green"/>
        </w:rPr>
        <w:t>and Iran alone. Each</w:t>
      </w:r>
      <w:r w:rsidRPr="00504805">
        <w:rPr>
          <w:rStyle w:val="IntenseEmphasis"/>
        </w:rPr>
        <w:t xml:space="preserve"> </w:t>
      </w:r>
      <w:r w:rsidRPr="008557E0">
        <w:rPr>
          <w:sz w:val="16"/>
        </w:rPr>
        <w:t xml:space="preserve">would </w:t>
      </w:r>
      <w:r w:rsidRPr="00893F5F">
        <w:rPr>
          <w:rStyle w:val="StyleBoldUnderline"/>
          <w:highlight w:val="green"/>
        </w:rPr>
        <w:t>have partners</w:t>
      </w:r>
      <w:r w:rsidRPr="008557E0">
        <w:rPr>
          <w:sz w:val="16"/>
        </w:rPr>
        <w:t xml:space="preserve"> or allies, both willing and not-so-willing.</w:t>
      </w:r>
      <w:r w:rsidRPr="00504805">
        <w:rPr>
          <w:rStyle w:val="IntenseEmphasis"/>
        </w:rPr>
        <w:t xml:space="preserve"> </w:t>
      </w:r>
      <w:r w:rsidRPr="00893F5F">
        <w:rPr>
          <w:rStyle w:val="StyleBoldUnderline"/>
          <w:highlight w:val="green"/>
        </w:rPr>
        <w:t>Pre</w:t>
      </w:r>
      <w:r w:rsidRPr="00893F5F">
        <w:rPr>
          <w:rStyle w:val="IntenseEmphasis"/>
          <w:highlight w:val="green"/>
        </w:rPr>
        <w:t>-</w:t>
      </w:r>
      <w:r w:rsidRPr="00893F5F">
        <w:rPr>
          <w:rStyle w:val="StyleBoldUnderline"/>
          <w:highlight w:val="green"/>
        </w:rPr>
        <w:t>conflict commitments, longstanding relationships</w:t>
      </w:r>
      <w:r w:rsidRPr="008557E0">
        <w:rPr>
          <w:sz w:val="16"/>
        </w:rPr>
        <w:t xml:space="preserve">, the course of operations </w:t>
      </w:r>
      <w:r w:rsidRPr="00893F5F">
        <w:rPr>
          <w:rStyle w:val="StyleBoldUnderline"/>
          <w:highlight w:val="green"/>
        </w:rPr>
        <w:t>and other factors</w:t>
      </w:r>
      <w:r w:rsidRPr="00504805">
        <w:rPr>
          <w:rStyle w:val="IntenseEmphasis"/>
        </w:rPr>
        <w:t xml:space="preserve"> </w:t>
      </w:r>
      <w:r w:rsidRPr="008557E0">
        <w:rPr>
          <w:sz w:val="16"/>
        </w:rPr>
        <w:t xml:space="preserve">would </w:t>
      </w:r>
      <w:r w:rsidRPr="00893F5F">
        <w:rPr>
          <w:rStyle w:val="StyleBoldUnderline"/>
          <w:highlight w:val="green"/>
        </w:rPr>
        <w:t>place the</w:t>
      </w:r>
      <w:r w:rsidRPr="00893F5F">
        <w:rPr>
          <w:rStyle w:val="IntenseEmphasis"/>
          <w:highlight w:val="green"/>
        </w:rPr>
        <w:t xml:space="preserve"> </w:t>
      </w:r>
      <w:r w:rsidRPr="00893F5F">
        <w:rPr>
          <w:rStyle w:val="Emphasis"/>
          <w:highlight w:val="green"/>
        </w:rPr>
        <w:t>U</w:t>
      </w:r>
      <w:r w:rsidRPr="008557E0">
        <w:rPr>
          <w:sz w:val="16"/>
        </w:rPr>
        <w:t xml:space="preserve">nited </w:t>
      </w:r>
      <w:r w:rsidRPr="00893F5F">
        <w:rPr>
          <w:rStyle w:val="Emphasis"/>
          <w:highlight w:val="green"/>
        </w:rPr>
        <w:t>S</w:t>
      </w:r>
      <w:r w:rsidRPr="008557E0">
        <w:rPr>
          <w:sz w:val="16"/>
        </w:rPr>
        <w:t xml:space="preserve">tates </w:t>
      </w:r>
      <w:r w:rsidRPr="00893F5F">
        <w:rPr>
          <w:rStyle w:val="StyleBoldUnderline"/>
          <w:highlight w:val="green"/>
        </w:rPr>
        <w:t xml:space="preserve">and Iran at </w:t>
      </w:r>
      <w:r>
        <w:rPr>
          <w:rStyle w:val="StyleBoldUnderline"/>
        </w:rPr>
        <w:t xml:space="preserve"> </w:t>
      </w:r>
      <w:r w:rsidRPr="00504805">
        <w:rPr>
          <w:rStyle w:val="IntenseEmphasis"/>
        </w:rPr>
        <w:t xml:space="preserve"> </w:t>
      </w:r>
      <w:r w:rsidRPr="008557E0">
        <w:rPr>
          <w:sz w:val="16"/>
        </w:rPr>
        <w:t xml:space="preserve">of more or less structured coalitions of the marginally willing. A Western coalition could consist of the United States and most of its traditional allies (but very likely not Turkey, based on the evolution of Turkish politics) in addition to some Persian Gulf states, Jordan and perhaps Egypt, depending on where its revolution takes it. Much would depend on whether U.S. leaders could persuade others to go along, which would mean convincing them that U.S. forces could shield them from Iranian and Iranian-proxy retaliation, or at least substantially weaken its effects. Coalition warfare would present a number of challenges to the U.S. government. Overall, it would lend legitimacy to the action, but it would also constrict U.S. freedom of action, perhaps by limiting the scope and intensity of military operations. There would thus be tension between the desire for a small coalition of the capable for operational and security purposes and a broader coalition that would include marginally useful allies to maximize legitimacy. The U.S. administration would probably not welcome Israeli participation. But if Israel were directly attacked by Iran or its allies, Washington would find it difficult to keep Israel out—as it did during the 1991 Gulf War. That would complicate the U.S. ability to manage its coalition, although it would not necessarily break it apart. Iranian diplomacy and information operations would seek to exploit Israeli participation to the fullest. </w:t>
      </w:r>
      <w:r w:rsidRPr="00893F5F">
        <w:rPr>
          <w:rStyle w:val="StyleBoldUnderline"/>
          <w:highlight w:val="green"/>
        </w:rPr>
        <w:t>Iran would have its own coalition. Hizballah</w:t>
      </w:r>
      <w:r w:rsidRPr="008557E0">
        <w:rPr>
          <w:sz w:val="16"/>
        </w:rPr>
        <w:t xml:space="preserve"> in particular </w:t>
      </w:r>
      <w:r w:rsidRPr="00893F5F">
        <w:rPr>
          <w:rStyle w:val="StyleBoldUnderline"/>
          <w:highlight w:val="green"/>
        </w:rPr>
        <w:t>could</w:t>
      </w:r>
      <w:r w:rsidRPr="008557E0">
        <w:rPr>
          <w:sz w:val="16"/>
        </w:rPr>
        <w:t xml:space="preserve"> act at Iran’s behest both by </w:t>
      </w:r>
      <w:r w:rsidRPr="00893F5F">
        <w:rPr>
          <w:rStyle w:val="StyleBoldUnderline"/>
          <w:highlight w:val="green"/>
        </w:rPr>
        <w:t>attack</w:t>
      </w:r>
      <w:r w:rsidRPr="008557E0">
        <w:rPr>
          <w:sz w:val="16"/>
        </w:rPr>
        <w:t xml:space="preserve">ing </w:t>
      </w:r>
      <w:r w:rsidRPr="00893F5F">
        <w:rPr>
          <w:rStyle w:val="StyleBoldUnderline"/>
          <w:highlight w:val="green"/>
        </w:rPr>
        <w:t>Israel</w:t>
      </w:r>
      <w:r w:rsidRPr="007656E9">
        <w:rPr>
          <w:rStyle w:val="StyleBoldUnderline"/>
        </w:rPr>
        <w:t xml:space="preserve"> </w:t>
      </w:r>
      <w:r w:rsidRPr="008557E0">
        <w:rPr>
          <w:sz w:val="16"/>
        </w:rPr>
        <w:t xml:space="preserve">directly and by using its asymmetric and irregular warfare capabilities </w:t>
      </w:r>
      <w:r w:rsidRPr="00893F5F">
        <w:rPr>
          <w:rStyle w:val="StyleBoldUnderline"/>
          <w:highlight w:val="green"/>
        </w:rPr>
        <w:t>to expand the conflict and complicate</w:t>
      </w:r>
      <w:r w:rsidRPr="008557E0">
        <w:rPr>
          <w:sz w:val="16"/>
        </w:rPr>
        <w:t xml:space="preserve"> the maintenance of </w:t>
      </w:r>
      <w:r w:rsidRPr="00893F5F">
        <w:rPr>
          <w:rStyle w:val="StyleBoldUnderline"/>
          <w:highlight w:val="green"/>
        </w:rPr>
        <w:t>the</w:t>
      </w:r>
      <w:r w:rsidRPr="00504805">
        <w:rPr>
          <w:rStyle w:val="IntenseEmphasis"/>
        </w:rPr>
        <w:t xml:space="preserve"> </w:t>
      </w:r>
      <w:r w:rsidRPr="008557E0">
        <w:rPr>
          <w:sz w:val="16"/>
        </w:rPr>
        <w:t>U.S</w:t>
      </w:r>
      <w:r w:rsidRPr="00504805">
        <w:rPr>
          <w:rStyle w:val="IntenseEmphasis"/>
        </w:rPr>
        <w:t xml:space="preserve">. </w:t>
      </w:r>
      <w:r w:rsidRPr="00893F5F">
        <w:rPr>
          <w:rStyle w:val="StyleBoldUnderline"/>
          <w:highlight w:val="green"/>
        </w:rPr>
        <w:t>coalition</w:t>
      </w:r>
      <w:r w:rsidRPr="00504805">
        <w:rPr>
          <w:rStyle w:val="IntenseEmphasis"/>
        </w:rPr>
        <w:t xml:space="preserve">. </w:t>
      </w:r>
      <w:r w:rsidRPr="008557E0">
        <w:rPr>
          <w:sz w:val="16"/>
        </w:rPr>
        <w:t>The escalation of the Hizballah-Israel conflict could draw in Syria and Hamas;</w:t>
      </w:r>
      <w:r w:rsidRPr="00504805">
        <w:rPr>
          <w:rStyle w:val="IntenseEmphasis"/>
        </w:rPr>
        <w:t xml:space="preserve"> </w:t>
      </w:r>
      <w:r w:rsidRPr="00893F5F">
        <w:rPr>
          <w:rStyle w:val="StyleBoldUnderline"/>
          <w:highlight w:val="green"/>
        </w:rPr>
        <w:t>Hamas</w:t>
      </w:r>
      <w:r w:rsidRPr="008557E0">
        <w:rPr>
          <w:sz w:val="16"/>
        </w:rPr>
        <w:t xml:space="preserve"> in particular </w:t>
      </w:r>
      <w:r w:rsidRPr="00893F5F">
        <w:rPr>
          <w:rStyle w:val="StyleBoldUnderline"/>
          <w:highlight w:val="green"/>
        </w:rPr>
        <w:t>could feel compelled to respond</w:t>
      </w:r>
      <w:r w:rsidRPr="00504805">
        <w:rPr>
          <w:rStyle w:val="IntenseEmphasis"/>
        </w:rPr>
        <w:t xml:space="preserve"> </w:t>
      </w:r>
      <w:r w:rsidRPr="008557E0">
        <w:rPr>
          <w:sz w:val="16"/>
        </w:rPr>
        <w:t xml:space="preserve">to an Iranian request for assistance. Some or all of these satellite actors might choose to leave Iran to its fate, especially if initial U.S. strikes seemed devastating to the point of decisive. But </w:t>
      </w:r>
      <w:r w:rsidRPr="00893F5F">
        <w:rPr>
          <w:rStyle w:val="StyleBoldUnderline"/>
          <w:highlight w:val="green"/>
        </w:rPr>
        <w:t>their involvement would spread the conflictto the entire eastern Mediterranean</w:t>
      </w:r>
      <w:r w:rsidRPr="007656E9">
        <w:rPr>
          <w:rStyle w:val="StyleBoldUnderline"/>
        </w:rPr>
        <w:t xml:space="preserve"> </w:t>
      </w:r>
      <w:r w:rsidRPr="00504805">
        <w:rPr>
          <w:rStyle w:val="IntenseEmphasis"/>
        </w:rPr>
        <w:t>and</w:t>
      </w:r>
      <w:r w:rsidRPr="008557E0">
        <w:rPr>
          <w:sz w:val="16"/>
        </w:rPr>
        <w:t xml:space="preserve"> perhaps beyond, complicating both U.S. military operations and coalition diplomacy.</w:t>
      </w:r>
    </w:p>
    <w:p w:rsidR="00C84328" w:rsidRDefault="00C84328" w:rsidP="00C84328">
      <w:pPr>
        <w:pStyle w:val="Heading3"/>
      </w:pPr>
      <w:r>
        <w:t>MPX---Russia/China</w:t>
      </w:r>
    </w:p>
    <w:p w:rsidR="00C84328" w:rsidRDefault="00C84328" w:rsidP="00C84328">
      <w:pPr>
        <w:pStyle w:val="Heading4"/>
      </w:pPr>
      <w:r>
        <w:t xml:space="preserve">Nuclear-biological war---turns hegemony </w:t>
      </w:r>
    </w:p>
    <w:p w:rsidR="00C84328" w:rsidRPr="000B0373" w:rsidRDefault="00C84328" w:rsidP="00C84328">
      <w:r w:rsidRPr="000B0373">
        <w:rPr>
          <w:rStyle w:val="StyleStyleBold12pt"/>
        </w:rPr>
        <w:t>Lunev, 1</w:t>
      </w:r>
      <w:r w:rsidRPr="000B0373">
        <w:t xml:space="preserve"> – Former Soviet Union Military Officer and Worked for the CIA and FBI (Stanislav, 6/19/01, “Sino-Russian Treaty Challenges US”, </w:t>
      </w:r>
      <w:hyperlink r:id="rId50" w:history="1">
        <w:r w:rsidRPr="000B0373">
          <w:rPr>
            <w:rStyle w:val="Hyperlink"/>
          </w:rPr>
          <w:t>http://www.newsmax.com/archives/articles/2001/7/18/194633.shtml</w:t>
        </w:r>
      </w:hyperlink>
      <w:r w:rsidRPr="000B0373">
        <w:t xml:space="preserve">) CMR </w:t>
      </w:r>
    </w:p>
    <w:p w:rsidR="00C84328" w:rsidRDefault="00C84328" w:rsidP="00C84328">
      <w:pPr>
        <w:rPr>
          <w:sz w:val="12"/>
        </w:rPr>
      </w:pPr>
    </w:p>
    <w:p w:rsidR="00C84328" w:rsidRPr="00A44CC1" w:rsidRDefault="00C84328" w:rsidP="00C84328">
      <w:pPr>
        <w:rPr>
          <w:sz w:val="16"/>
        </w:rPr>
      </w:pPr>
      <w:r w:rsidRPr="000B0373">
        <w:rPr>
          <w:sz w:val="16"/>
        </w:rPr>
        <w:t xml:space="preserve">It is known that Red China considers as its own sovereign territory not only Taiwan, but most of the international waters of the South China Sea and practically all islands in that sea as well. Beijing also is already involved in territorial disputes with a dozen neighboring countries including Japan, the Philippines, Vietnam, India, and others that have the bad luck to be near neighbors of Communist China. There is no doubt that, by using a treaty with "democratic" </w:t>
      </w:r>
      <w:r w:rsidRPr="000B0373">
        <w:rPr>
          <w:highlight w:val="green"/>
          <w:u w:val="single"/>
        </w:rPr>
        <w:t xml:space="preserve">Russia, Beijing will </w:t>
      </w:r>
      <w:r w:rsidRPr="000B0373">
        <w:rPr>
          <w:b/>
          <w:highlight w:val="green"/>
          <w:u w:val="single"/>
          <w:bdr w:val="single" w:sz="4" w:space="0" w:color="auto"/>
        </w:rPr>
        <w:t>dramatically increase</w:t>
      </w:r>
      <w:r w:rsidRPr="000B0373">
        <w:rPr>
          <w:u w:val="single"/>
        </w:rPr>
        <w:t xml:space="preserve"> </w:t>
      </w:r>
      <w:r w:rsidRPr="000B0373">
        <w:rPr>
          <w:sz w:val="16"/>
        </w:rPr>
        <w:t>its political and military pressure over not only Taiwan but also its neighboring countries, especially in the favorable resolution of territorial disputes. As a result of this development, the danger of</w:t>
      </w:r>
      <w:r w:rsidRPr="000B0373">
        <w:rPr>
          <w:u w:val="single"/>
        </w:rPr>
        <w:t xml:space="preserve"> </w:t>
      </w:r>
      <w:r w:rsidRPr="000B0373">
        <w:rPr>
          <w:highlight w:val="green"/>
          <w:u w:val="single"/>
        </w:rPr>
        <w:t>military conflict</w:t>
      </w:r>
      <w:r w:rsidRPr="000B0373">
        <w:rPr>
          <w:u w:val="single"/>
        </w:rPr>
        <w:t xml:space="preserve"> </w:t>
      </w:r>
      <w:r w:rsidRPr="000B0373">
        <w:rPr>
          <w:sz w:val="16"/>
        </w:rPr>
        <w:t>with U.S. involvement will grow very quickly,</w:t>
      </w:r>
      <w:r w:rsidRPr="000B0373">
        <w:rPr>
          <w:u w:val="single"/>
        </w:rPr>
        <w:t xml:space="preserve"> </w:t>
      </w:r>
      <w:r w:rsidRPr="000B0373">
        <w:rPr>
          <w:highlight w:val="green"/>
          <w:u w:val="single"/>
        </w:rPr>
        <w:t xml:space="preserve">and </w:t>
      </w:r>
      <w:r w:rsidRPr="000B0373">
        <w:rPr>
          <w:b/>
          <w:highlight w:val="green"/>
          <w:u w:val="single"/>
          <w:bdr w:val="single" w:sz="4" w:space="0" w:color="auto"/>
        </w:rPr>
        <w:t>escalation of tension</w:t>
      </w:r>
      <w:r w:rsidRPr="000B0373">
        <w:rPr>
          <w:u w:val="single"/>
        </w:rPr>
        <w:t xml:space="preserve"> in the Western Pacific </w:t>
      </w:r>
      <w:r w:rsidRPr="000B0373">
        <w:rPr>
          <w:highlight w:val="green"/>
          <w:u w:val="single"/>
        </w:rPr>
        <w:t>could become a reality</w:t>
      </w:r>
      <w:r w:rsidRPr="000B0373">
        <w:rPr>
          <w:u w:val="single"/>
        </w:rPr>
        <w:t xml:space="preserve"> in the near future</w:t>
      </w:r>
      <w:r w:rsidRPr="000B0373">
        <w:rPr>
          <w:b/>
          <w:sz w:val="16"/>
        </w:rPr>
        <w:t xml:space="preserve">. </w:t>
      </w:r>
      <w:r w:rsidRPr="000B0373">
        <w:rPr>
          <w:sz w:val="16"/>
        </w:rPr>
        <w:t xml:space="preserve">As another result of this treaty, </w:t>
      </w:r>
      <w:r w:rsidRPr="000B0373">
        <w:rPr>
          <w:highlight w:val="green"/>
          <w:u w:val="single"/>
        </w:rPr>
        <w:t>Russia and China will increase</w:t>
      </w:r>
      <w:r w:rsidRPr="000B0373">
        <w:rPr>
          <w:u w:val="single"/>
        </w:rPr>
        <w:t xml:space="preserve"> their </w:t>
      </w:r>
      <w:r w:rsidRPr="000B0373">
        <w:rPr>
          <w:highlight w:val="green"/>
          <w:u w:val="single"/>
        </w:rPr>
        <w:t>collaboration against American and allied interests by continuing</w:t>
      </w:r>
      <w:r w:rsidRPr="000B0373">
        <w:rPr>
          <w:u w:val="single"/>
        </w:rPr>
        <w:t xml:space="preserve"> the </w:t>
      </w:r>
      <w:r w:rsidRPr="000B0373">
        <w:rPr>
          <w:highlight w:val="green"/>
          <w:u w:val="single"/>
        </w:rPr>
        <w:t>prolif</w:t>
      </w:r>
      <w:r w:rsidRPr="000B0373">
        <w:rPr>
          <w:u w:val="single"/>
        </w:rPr>
        <w:t xml:space="preserve">eration </w:t>
      </w:r>
      <w:r w:rsidRPr="000B0373">
        <w:rPr>
          <w:highlight w:val="green"/>
          <w:u w:val="single"/>
        </w:rPr>
        <w:t>of nuclear, biological</w:t>
      </w:r>
      <w:r w:rsidRPr="000B0373">
        <w:rPr>
          <w:u w:val="single"/>
        </w:rPr>
        <w:t xml:space="preserve"> and chemical warfare </w:t>
      </w:r>
      <w:r w:rsidRPr="000B0373">
        <w:rPr>
          <w:highlight w:val="green"/>
          <w:u w:val="single"/>
        </w:rPr>
        <w:t>tech</w:t>
      </w:r>
      <w:r w:rsidRPr="000B0373">
        <w:rPr>
          <w:u w:val="single"/>
        </w:rPr>
        <w:t xml:space="preserve">nologies, </w:t>
      </w:r>
      <w:r w:rsidRPr="000B0373">
        <w:rPr>
          <w:b/>
          <w:highlight w:val="green"/>
          <w:u w:val="single"/>
          <w:bdr w:val="single" w:sz="4" w:space="0" w:color="auto"/>
        </w:rPr>
        <w:t>especially nuclear</w:t>
      </w:r>
      <w:r w:rsidRPr="000B0373">
        <w:rPr>
          <w:b/>
          <w:u w:val="single"/>
          <w:bdr w:val="single" w:sz="4" w:space="0" w:color="auto"/>
        </w:rPr>
        <w:t xml:space="preserve"> missile </w:t>
      </w:r>
      <w:r w:rsidRPr="000B0373">
        <w:rPr>
          <w:b/>
          <w:highlight w:val="green"/>
          <w:u w:val="single"/>
          <w:bdr w:val="single" w:sz="4" w:space="0" w:color="auto"/>
        </w:rPr>
        <w:t>weapons</w:t>
      </w:r>
      <w:r w:rsidRPr="000B0373">
        <w:rPr>
          <w:u w:val="single"/>
        </w:rPr>
        <w:t xml:space="preserve">. There is no doubt that </w:t>
      </w:r>
      <w:r w:rsidRPr="000B0373">
        <w:rPr>
          <w:highlight w:val="green"/>
          <w:u w:val="single"/>
        </w:rPr>
        <w:t>Moscow and Beijing</w:t>
      </w:r>
      <w:r w:rsidRPr="000B0373">
        <w:rPr>
          <w:u w:val="single"/>
        </w:rPr>
        <w:t xml:space="preserve"> </w:t>
      </w:r>
      <w:r w:rsidRPr="000B0373">
        <w:rPr>
          <w:sz w:val="16"/>
        </w:rPr>
        <w:t xml:space="preserve">have determined that despite their international obligations, they </w:t>
      </w:r>
      <w:r w:rsidRPr="000B0373">
        <w:rPr>
          <w:highlight w:val="green"/>
          <w:u w:val="single"/>
        </w:rPr>
        <w:t>will support</w:t>
      </w:r>
      <w:r w:rsidRPr="000B0373">
        <w:rPr>
          <w:u w:val="single"/>
        </w:rPr>
        <w:t xml:space="preserve"> proliferation of </w:t>
      </w:r>
      <w:r w:rsidRPr="000B0373">
        <w:rPr>
          <w:highlight w:val="green"/>
          <w:u w:val="single"/>
        </w:rPr>
        <w:t>w</w:t>
      </w:r>
      <w:r w:rsidRPr="000B0373">
        <w:rPr>
          <w:u w:val="single"/>
        </w:rPr>
        <w:t xml:space="preserve">eapons of </w:t>
      </w:r>
      <w:r w:rsidRPr="000B0373">
        <w:rPr>
          <w:highlight w:val="green"/>
          <w:u w:val="single"/>
        </w:rPr>
        <w:t>m</w:t>
      </w:r>
      <w:r w:rsidRPr="000B0373">
        <w:rPr>
          <w:u w:val="single"/>
        </w:rPr>
        <w:t xml:space="preserve">ass </w:t>
      </w:r>
      <w:r w:rsidRPr="000B0373">
        <w:rPr>
          <w:highlight w:val="green"/>
          <w:u w:val="single"/>
        </w:rPr>
        <w:t>d</w:t>
      </w:r>
      <w:r w:rsidRPr="000B0373">
        <w:rPr>
          <w:u w:val="single"/>
        </w:rPr>
        <w:t xml:space="preserve">estruction in an effort </w:t>
      </w:r>
      <w:r w:rsidRPr="000B0373">
        <w:rPr>
          <w:highlight w:val="green"/>
          <w:u w:val="single"/>
        </w:rPr>
        <w:t>to</w:t>
      </w:r>
      <w:r w:rsidRPr="000B0373">
        <w:rPr>
          <w:u w:val="single"/>
        </w:rPr>
        <w:t xml:space="preserve"> challenge and </w:t>
      </w:r>
      <w:r w:rsidRPr="000B0373">
        <w:rPr>
          <w:b/>
          <w:highlight w:val="green"/>
          <w:u w:val="single"/>
          <w:bdr w:val="single" w:sz="4" w:space="0" w:color="auto"/>
        </w:rPr>
        <w:t>restrict America's abilities to project U.S. power and deploy a forward presence abroad</w:t>
      </w:r>
      <w:r w:rsidRPr="000B0373">
        <w:rPr>
          <w:sz w:val="16"/>
        </w:rPr>
        <w:t xml:space="preserve">. </w:t>
      </w:r>
      <w:r w:rsidRPr="000B0373">
        <w:rPr>
          <w:highlight w:val="green"/>
          <w:u w:val="single"/>
        </w:rPr>
        <w:t>Increased weapons sales to</w:t>
      </w:r>
      <w:r w:rsidRPr="000B0373">
        <w:rPr>
          <w:u w:val="single"/>
        </w:rPr>
        <w:t xml:space="preserve"> North Korea, Iran, Iraq, Syria, Libya, Cuba and other </w:t>
      </w:r>
      <w:r w:rsidRPr="000B0373">
        <w:rPr>
          <w:highlight w:val="green"/>
          <w:u w:val="single"/>
        </w:rPr>
        <w:t>rogue states will provide</w:t>
      </w:r>
      <w:r w:rsidRPr="000B0373">
        <w:rPr>
          <w:u w:val="single"/>
        </w:rPr>
        <w:t xml:space="preserve"> these countries with </w:t>
      </w:r>
      <w:r w:rsidRPr="000B0373">
        <w:rPr>
          <w:b/>
          <w:highlight w:val="green"/>
          <w:u w:val="single"/>
          <w:bdr w:val="single" w:sz="4" w:space="0" w:color="auto"/>
        </w:rPr>
        <w:t>new capabilities to undermine American interests worldwide.</w:t>
      </w:r>
      <w:r w:rsidRPr="000B0373">
        <w:rPr>
          <w:u w:val="single"/>
        </w:rPr>
        <w:t xml:space="preserve"> Russia and China are heavily involved in proliferation efforts not only for the money involved, but also and mostly because they know that when many rogue nations have nuclear and missile weapons, the U.S. military, limited by arms control agreements, will not be able to exercise its policy of nuclear deterrence.</w:t>
      </w:r>
    </w:p>
    <w:p w:rsidR="00C84328" w:rsidRDefault="00C84328" w:rsidP="00C84328">
      <w:pPr>
        <w:pStyle w:val="Heading3"/>
      </w:pPr>
      <w:r>
        <w:t>MPX – DA solves CRED</w:t>
      </w:r>
    </w:p>
    <w:p w:rsidR="00C84328" w:rsidRDefault="00C84328" w:rsidP="00C84328">
      <w:pPr>
        <w:pStyle w:val="Heading4"/>
      </w:pPr>
      <w:r>
        <w:t xml:space="preserve">Sanctions turn credibility – sends immediate </w:t>
      </w:r>
      <w:r w:rsidRPr="00EC6C28">
        <w:rPr>
          <w:u w:val="single"/>
        </w:rPr>
        <w:t>signal</w:t>
      </w:r>
      <w:r>
        <w:t xml:space="preserve"> of </w:t>
      </w:r>
      <w:r w:rsidRPr="00EC6C28">
        <w:rPr>
          <w:u w:val="single"/>
        </w:rPr>
        <w:t>US aggressiveness</w:t>
      </w:r>
      <w:r>
        <w:t xml:space="preserve"> – </w:t>
      </w:r>
      <w:r w:rsidRPr="00EC6C28">
        <w:rPr>
          <w:u w:val="single"/>
        </w:rPr>
        <w:t>collapses legitimacy</w:t>
      </w:r>
      <w:r>
        <w:t xml:space="preserve"> because our diplomacy appears impotent or deceiving</w:t>
      </w:r>
    </w:p>
    <w:p w:rsidR="00C84328" w:rsidRDefault="00C84328" w:rsidP="00C84328">
      <w:pPr>
        <w:pStyle w:val="Heading4"/>
      </w:pPr>
      <w:r>
        <w:t xml:space="preserve">Collapses </w:t>
      </w:r>
      <w:r w:rsidRPr="00EC6C28">
        <w:rPr>
          <w:u w:val="single"/>
        </w:rPr>
        <w:t>international law</w:t>
      </w:r>
      <w:r>
        <w:t xml:space="preserve"> and </w:t>
      </w:r>
      <w:r w:rsidRPr="00EC6C28">
        <w:rPr>
          <w:u w:val="single"/>
        </w:rPr>
        <w:t>norms</w:t>
      </w:r>
      <w:r>
        <w:t xml:space="preserve"> by setting a precedent for countries to </w:t>
      </w:r>
      <w:r w:rsidRPr="00EC6C28">
        <w:rPr>
          <w:u w:val="single"/>
        </w:rPr>
        <w:t>outsource war authority</w:t>
      </w:r>
      <w:r>
        <w:t xml:space="preserve"> </w:t>
      </w:r>
    </w:p>
    <w:p w:rsidR="00C84328" w:rsidRDefault="00C84328" w:rsidP="00C84328">
      <w:pPr>
        <w:pStyle w:val="Heading4"/>
      </w:pPr>
      <w:r>
        <w:t xml:space="preserve">Talks key to US credibility and leadership </w:t>
      </w:r>
    </w:p>
    <w:p w:rsidR="00C84328" w:rsidRDefault="00C84328" w:rsidP="00C84328">
      <w:r>
        <w:t xml:space="preserve">Graham F. </w:t>
      </w:r>
      <w:r w:rsidRPr="0048734D">
        <w:rPr>
          <w:rStyle w:val="StyleStyleBold12pt"/>
        </w:rPr>
        <w:t>West</w:t>
      </w:r>
      <w:r>
        <w:rPr>
          <w:rStyle w:val="StyleStyleBold12pt"/>
        </w:rPr>
        <w:t xml:space="preserve"> 11/5</w:t>
      </w:r>
      <w:r>
        <w:t xml:space="preserve"> (MA student at the George Washington University’s Elliott School for International Affairs and a Research Intern for the Project on Middle East Democracy) “Obama in Iran with the GOP”,  </w:t>
      </w:r>
      <w:hyperlink r:id="rId51" w:history="1">
        <w:r w:rsidRPr="003D1137">
          <w:rPr>
            <w:rStyle w:val="Hyperlink"/>
          </w:rPr>
          <w:t>http://muftah.org/obama-in-iran-with-the-gop/</w:t>
        </w:r>
      </w:hyperlink>
    </w:p>
    <w:p w:rsidR="00C84328" w:rsidRPr="00124F3D" w:rsidRDefault="00C84328" w:rsidP="00C84328">
      <w:pPr>
        <w:rPr>
          <w:sz w:val="16"/>
        </w:rPr>
      </w:pPr>
      <w:r w:rsidRPr="0048734D">
        <w:rPr>
          <w:sz w:val="16"/>
        </w:rPr>
        <w:t>Drawing on historical analogy can be a perilous exercise in international relations. Yet given the recent and rapid progress in U.S.-Iranian relations, it is impossible not to reflect on Richard Nixon’s surprising state visit to China in 1972.</w:t>
      </w:r>
      <w:r w:rsidRPr="0048734D">
        <w:rPr>
          <w:sz w:val="12"/>
        </w:rPr>
        <w:t>¶</w:t>
      </w:r>
      <w:r w:rsidRPr="0048734D">
        <w:rPr>
          <w:sz w:val="16"/>
        </w:rPr>
        <w:t xml:space="preserve"> Indeed, the allure of such a comparison has proven irresistible for many foreign policy analysts.</w:t>
      </w:r>
      <w:r w:rsidRPr="0048734D">
        <w:rPr>
          <w:sz w:val="12"/>
        </w:rPr>
        <w:t>¶</w:t>
      </w:r>
      <w:r w:rsidRPr="0048734D">
        <w:rPr>
          <w:sz w:val="16"/>
        </w:rPr>
        <w:t xml:space="preserve"> </w:t>
      </w:r>
      <w:r w:rsidRPr="00ED736A">
        <w:rPr>
          <w:rStyle w:val="StyleBoldUnderline"/>
        </w:rPr>
        <w:t xml:space="preserve">While the opening of relations with Beijing was a deft political move intended to drive a wedge between China and the Soviet Union at the height of the Cold War, </w:t>
      </w:r>
      <w:r w:rsidRPr="0048734D">
        <w:rPr>
          <w:rStyle w:val="StyleBoldUnderline"/>
          <w:highlight w:val="green"/>
        </w:rPr>
        <w:t>increased engagement between the United States and Iran</w:t>
      </w:r>
      <w:r w:rsidRPr="00ED736A">
        <w:rPr>
          <w:rStyle w:val="StyleBoldUnderline"/>
        </w:rPr>
        <w:t xml:space="preserve"> could produce far more strategic benefits</w:t>
      </w:r>
      <w:r w:rsidRPr="0048734D">
        <w:rPr>
          <w:sz w:val="16"/>
        </w:rPr>
        <w:t>.</w:t>
      </w:r>
      <w:r w:rsidRPr="0048734D">
        <w:rPr>
          <w:sz w:val="12"/>
        </w:rPr>
        <w:t>¶</w:t>
      </w:r>
      <w:r w:rsidRPr="0048734D">
        <w:rPr>
          <w:sz w:val="16"/>
        </w:rPr>
        <w:t xml:space="preserve"> </w:t>
      </w:r>
      <w:r w:rsidRPr="00ED736A">
        <w:rPr>
          <w:rStyle w:val="StyleBoldUnderline"/>
        </w:rPr>
        <w:t>An easing of tensions</w:t>
      </w:r>
      <w:r w:rsidRPr="0048734D">
        <w:rPr>
          <w:sz w:val="16"/>
        </w:rPr>
        <w:t xml:space="preserve"> between the two countries </w:t>
      </w:r>
      <w:r w:rsidRPr="0048734D">
        <w:rPr>
          <w:rStyle w:val="StyleBoldUnderline"/>
          <w:highlight w:val="green"/>
        </w:rPr>
        <w:t>would enable</w:t>
      </w:r>
      <w:r w:rsidRPr="00ED736A">
        <w:rPr>
          <w:rStyle w:val="StyleBoldUnderline"/>
        </w:rPr>
        <w:t xml:space="preserve"> much-needed </w:t>
      </w:r>
      <w:r w:rsidRPr="0048734D">
        <w:rPr>
          <w:rStyle w:val="StyleBoldUnderline"/>
          <w:highlight w:val="green"/>
        </w:rPr>
        <w:t>progress on</w:t>
      </w:r>
      <w:r w:rsidRPr="0048734D">
        <w:rPr>
          <w:sz w:val="16"/>
        </w:rPr>
        <w:t xml:space="preserve"> two major </w:t>
      </w:r>
      <w:r w:rsidRPr="0048734D">
        <w:rPr>
          <w:rStyle w:val="StyleBoldUnderline"/>
          <w:highlight w:val="green"/>
        </w:rPr>
        <w:t>international crises</w:t>
      </w:r>
      <w:r w:rsidRPr="0048734D">
        <w:rPr>
          <w:sz w:val="16"/>
        </w:rPr>
        <w:t>: the ongoing Syrian conflict and the question of Iranian nuclear ambitions.</w:t>
      </w:r>
      <w:r w:rsidRPr="0048734D">
        <w:rPr>
          <w:sz w:val="12"/>
        </w:rPr>
        <w:t>¶</w:t>
      </w:r>
      <w:r w:rsidRPr="0048734D">
        <w:rPr>
          <w:sz w:val="16"/>
        </w:rPr>
        <w:t xml:space="preserve"> Like Nixon did with China, President </w:t>
      </w:r>
      <w:r w:rsidRPr="00ED736A">
        <w:rPr>
          <w:rStyle w:val="StyleBoldUnderline"/>
        </w:rPr>
        <w:t>Obama should seize on positive Iranian gestures</w:t>
      </w:r>
      <w:r w:rsidRPr="0048734D">
        <w:rPr>
          <w:sz w:val="16"/>
        </w:rPr>
        <w:t>, as well as encouraging discussions recently held between Iran and the P5+1 in Geneva, to push for a historic, high-level government visit to Tehran.</w:t>
      </w:r>
      <w:r w:rsidRPr="0048734D">
        <w:rPr>
          <w:sz w:val="12"/>
        </w:rPr>
        <w:t>¶</w:t>
      </w:r>
      <w:r w:rsidRPr="0048734D">
        <w:rPr>
          <w:sz w:val="16"/>
        </w:rPr>
        <w:t xml:space="preserve"> An Iranian Opening</w:t>
      </w:r>
      <w:r w:rsidRPr="0048734D">
        <w:rPr>
          <w:sz w:val="12"/>
        </w:rPr>
        <w:t>¶</w:t>
      </w:r>
      <w:r w:rsidRPr="0048734D">
        <w:rPr>
          <w:sz w:val="16"/>
        </w:rPr>
        <w:t xml:space="preserve"> In advance of his September address to the United Nations General Assembly in New York, Iranian President Hassan Rouhani and senior officials in his administration launched what many deemed, often disparagingly, as a “charm offensive.”</w:t>
      </w:r>
      <w:r w:rsidRPr="0048734D">
        <w:rPr>
          <w:sz w:val="12"/>
        </w:rPr>
        <w:t>¶</w:t>
      </w:r>
      <w:r w:rsidRPr="0048734D">
        <w:rPr>
          <w:sz w:val="16"/>
        </w:rPr>
        <w:t xml:space="preserve"> As a part of this strategy, the new Iranian president appealed directly to the American people in a number of U.S. media appearances.</w:t>
      </w:r>
      <w:r w:rsidRPr="0048734D">
        <w:rPr>
          <w:sz w:val="12"/>
        </w:rPr>
        <w:t>¶</w:t>
      </w:r>
      <w:r w:rsidRPr="0048734D">
        <w:rPr>
          <w:sz w:val="16"/>
        </w:rPr>
        <w:t xml:space="preserve"> In an interview conducted in Tehran on September 18, Rouhani assured NBC’s Ann Curry that “under no circumstances would [Iran] seek any weapons of mass destruction, including nuclear weapons.”</w:t>
      </w:r>
      <w:r w:rsidRPr="0048734D">
        <w:rPr>
          <w:sz w:val="12"/>
        </w:rPr>
        <w:t>¶</w:t>
      </w:r>
      <w:r w:rsidRPr="0048734D">
        <w:rPr>
          <w:sz w:val="16"/>
        </w:rPr>
        <w:t xml:space="preserve"> Two days later, he wrote an op-ed for the Washington Post arguing that “rather than focusing on how to prevent things from getting worse, we need to think—and talk—about how to make things better.”</w:t>
      </w:r>
      <w:r w:rsidRPr="0048734D">
        <w:rPr>
          <w:sz w:val="12"/>
        </w:rPr>
        <w:t>¶</w:t>
      </w:r>
      <w:r w:rsidRPr="0048734D">
        <w:rPr>
          <w:sz w:val="16"/>
        </w:rPr>
        <w:t xml:space="preserve"> Cautious desire for bilateral engagement emerged during Rouhani’s visit to New York. The prospects for such engagement were initially explored in a private meeting between U.S. Secretary of State John Kerry and Iranian Foreign Minister Mohammad Javad Zarif.</w:t>
      </w:r>
      <w:r w:rsidRPr="0048734D">
        <w:rPr>
          <w:sz w:val="12"/>
        </w:rPr>
        <w:t>¶</w:t>
      </w:r>
      <w:r w:rsidRPr="0048734D">
        <w:rPr>
          <w:sz w:val="16"/>
        </w:rPr>
        <w:t xml:space="preserve"> Hope was cemented with a celebrated eleventh hour phone call between Presidents Obama and Rouhani on September 27 as the latter was preparing to return home.</w:t>
      </w:r>
      <w:r w:rsidRPr="0048734D">
        <w:rPr>
          <w:sz w:val="12"/>
        </w:rPr>
        <w:t>¶</w:t>
      </w:r>
      <w:r w:rsidRPr="0048734D">
        <w:rPr>
          <w:sz w:val="16"/>
        </w:rPr>
        <w:t xml:space="preserve"> The beginnings of dialogue in New York were followed by bilateral discussions during P5+1 negotiations in Geneva between U.S. Under Secretary of State Wendy Sherman and Iran’s Deputy Foreign Minister Abbas Araqchi, which were purportedly “useful” in beginning to overcome the deep mistrust that has defined the U.S.-Iranian impasse for over three decades.</w:t>
      </w:r>
      <w:r w:rsidRPr="0048734D">
        <w:rPr>
          <w:sz w:val="12"/>
        </w:rPr>
        <w:t>¶</w:t>
      </w:r>
      <w:r w:rsidRPr="0048734D">
        <w:rPr>
          <w:sz w:val="16"/>
        </w:rPr>
        <w:t xml:space="preserve"> All this engagement appears aimed at fulfilling Rouhani’s major campaign promise to seek “constructive interaction with the world.”</w:t>
      </w:r>
      <w:r w:rsidRPr="0048734D">
        <w:rPr>
          <w:sz w:val="12"/>
        </w:rPr>
        <w:t>¶</w:t>
      </w:r>
      <w:r w:rsidRPr="0048734D">
        <w:rPr>
          <w:sz w:val="16"/>
        </w:rPr>
        <w:t xml:space="preserve"> Perhaps even more important than Rouhani’s diplomatic efforts, however, are whisperings about its reception within Iran’s domestic political sphere.</w:t>
      </w:r>
      <w:r w:rsidRPr="0048734D">
        <w:rPr>
          <w:sz w:val="12"/>
        </w:rPr>
        <w:t>¶</w:t>
      </w:r>
      <w:r w:rsidRPr="0048734D">
        <w:rPr>
          <w:sz w:val="16"/>
        </w:rPr>
        <w:t xml:space="preserve"> Supreme Leader Ayatollah Ali Khamenei gave a speech on September 16 where he appeared to endorse the Rouhani administration’s efforts.</w:t>
      </w:r>
      <w:r w:rsidRPr="0048734D">
        <w:rPr>
          <w:sz w:val="12"/>
        </w:rPr>
        <w:t>¶</w:t>
      </w:r>
      <w:r w:rsidRPr="0048734D">
        <w:rPr>
          <w:sz w:val="16"/>
        </w:rPr>
        <w:t xml:space="preserve"> Khamenei spoke of what he has previously termed “heroic leniency,” comparing engagement with the West to a wrestler “who has to show flexibility sometimes” while still remembering his primary objective.</w:t>
      </w:r>
      <w:r w:rsidRPr="0048734D">
        <w:rPr>
          <w:sz w:val="12"/>
        </w:rPr>
        <w:t>¶</w:t>
      </w:r>
      <w:r w:rsidRPr="0048734D">
        <w:rPr>
          <w:sz w:val="16"/>
        </w:rPr>
        <w:t xml:space="preserve"> This expression of support is critical to Rouhani’s efforts – after all, Iran’s executive branch is ultimately subservient to the office of the Supreme Leader.</w:t>
      </w:r>
      <w:r w:rsidRPr="0048734D">
        <w:rPr>
          <w:sz w:val="12"/>
        </w:rPr>
        <w:t>¶</w:t>
      </w:r>
      <w:r w:rsidRPr="0048734D">
        <w:rPr>
          <w:sz w:val="16"/>
        </w:rPr>
        <w:t xml:space="preserve"> Thus far, both the Iranian parliament and public seem supportive of Rouhani’s outreach, as reflected by the positive reception he received upon returning home from New York.</w:t>
      </w:r>
      <w:r w:rsidRPr="0048734D">
        <w:rPr>
          <w:sz w:val="12"/>
        </w:rPr>
        <w:t>¶</w:t>
      </w:r>
      <w:r w:rsidRPr="0048734D">
        <w:rPr>
          <w:sz w:val="16"/>
        </w:rPr>
        <w:t xml:space="preserve"> A formal state visit by the United States would validate not only Rouhani’s recent efforts at engagement, but also the campaign platform that the Iranian people endorsed by electing him. It would signal respect for the sovereignty and legitimacy of the Islamic republic, thereby working against the atmosphere of suspicion and derision that feed Rouhani’s hard-liner rivals.</w:t>
      </w:r>
      <w:r w:rsidRPr="0048734D">
        <w:rPr>
          <w:sz w:val="12"/>
        </w:rPr>
        <w:t>¶</w:t>
      </w:r>
      <w:r w:rsidRPr="0048734D">
        <w:rPr>
          <w:sz w:val="16"/>
        </w:rPr>
        <w:t xml:space="preserve"> Arguments that the United States is only interested in fostering regime change would gain less traction; the Iranian government could present a visit by Obama as a form of Western capitulation and admission of defeat of over three decades of hostility, validating the revolutionary ideology of resistance to both Eastern and Western influence and domination.</w:t>
      </w:r>
      <w:r w:rsidRPr="0048734D">
        <w:rPr>
          <w:sz w:val="12"/>
        </w:rPr>
        <w:t>¶</w:t>
      </w:r>
      <w:r w:rsidRPr="0048734D">
        <w:rPr>
          <w:sz w:val="16"/>
        </w:rPr>
        <w:t xml:space="preserve"> As such, perhaps like never before, the time would seem ripe, for a U.S. government trip to Iran.</w:t>
      </w:r>
      <w:r w:rsidRPr="0048734D">
        <w:rPr>
          <w:sz w:val="12"/>
        </w:rPr>
        <w:t>¶</w:t>
      </w:r>
      <w:r w:rsidRPr="0048734D">
        <w:rPr>
          <w:sz w:val="16"/>
        </w:rPr>
        <w:t xml:space="preserve"> Appealing to Obama’s Real Adversaries: Republicans</w:t>
      </w:r>
      <w:r w:rsidRPr="0048734D">
        <w:rPr>
          <w:sz w:val="12"/>
        </w:rPr>
        <w:t>¶</w:t>
      </w:r>
      <w:r w:rsidRPr="0048734D">
        <w:rPr>
          <w:sz w:val="16"/>
        </w:rPr>
        <w:t xml:space="preserve"> A state visit to Tehran would have benefits for the United States as well.</w:t>
      </w:r>
      <w:r w:rsidRPr="0048734D">
        <w:rPr>
          <w:sz w:val="12"/>
        </w:rPr>
        <w:t>¶</w:t>
      </w:r>
      <w:r w:rsidRPr="0048734D">
        <w:rPr>
          <w:sz w:val="16"/>
        </w:rPr>
        <w:t xml:space="preserve"> Despite the opposition of American partners such as Israel and Saudi Arabia to </w:t>
      </w:r>
      <w:r w:rsidRPr="0048734D">
        <w:rPr>
          <w:rStyle w:val="StyleBoldUnderline"/>
          <w:highlight w:val="green"/>
        </w:rPr>
        <w:t>improved US-Iran relations</w:t>
      </w:r>
      <w:r w:rsidRPr="0048734D">
        <w:rPr>
          <w:sz w:val="16"/>
        </w:rPr>
        <w:t xml:space="preserve">, </w:t>
      </w:r>
      <w:r w:rsidRPr="00ED736A">
        <w:rPr>
          <w:rStyle w:val="StyleBoldUnderline"/>
        </w:rPr>
        <w:t xml:space="preserve">direct engagement </w:t>
      </w:r>
      <w:r w:rsidRPr="0048734D">
        <w:rPr>
          <w:rStyle w:val="StyleBoldUnderline"/>
          <w:highlight w:val="green"/>
        </w:rPr>
        <w:t xml:space="preserve">would </w:t>
      </w:r>
      <w:r w:rsidRPr="0048734D">
        <w:rPr>
          <w:rStyle w:val="Emphasis"/>
          <w:highlight w:val="green"/>
        </w:rPr>
        <w:t>bolster</w:t>
      </w:r>
      <w:r w:rsidRPr="0048734D">
        <w:rPr>
          <w:rStyle w:val="StyleBoldUnderline"/>
          <w:highlight w:val="green"/>
        </w:rPr>
        <w:t xml:space="preserve"> the United State’s </w:t>
      </w:r>
      <w:r w:rsidRPr="0048734D">
        <w:rPr>
          <w:rStyle w:val="Emphasis"/>
          <w:highlight w:val="green"/>
        </w:rPr>
        <w:t>lagging credibility</w:t>
      </w:r>
      <w:r w:rsidRPr="0048734D">
        <w:rPr>
          <w:sz w:val="16"/>
        </w:rPr>
        <w:t xml:space="preserve"> in the region—the start of a long, uphill battle, but a start nonetheless. </w:t>
      </w:r>
      <w:r w:rsidRPr="0048734D">
        <w:rPr>
          <w:rStyle w:val="StyleBoldUnderline"/>
          <w:highlight w:val="green"/>
        </w:rPr>
        <w:t>It would</w:t>
      </w:r>
      <w:r w:rsidRPr="0048734D">
        <w:rPr>
          <w:sz w:val="16"/>
        </w:rPr>
        <w:t xml:space="preserve"> also </w:t>
      </w:r>
      <w:r w:rsidRPr="0048734D">
        <w:rPr>
          <w:rStyle w:val="Emphasis"/>
          <w:highlight w:val="green"/>
        </w:rPr>
        <w:t>solidify</w:t>
      </w:r>
      <w:r w:rsidRPr="0048734D">
        <w:rPr>
          <w:rStyle w:val="StyleBoldUnderline"/>
          <w:highlight w:val="green"/>
        </w:rPr>
        <w:t xml:space="preserve"> </w:t>
      </w:r>
      <w:r w:rsidRPr="0048734D">
        <w:rPr>
          <w:rStyle w:val="StyleBoldUnderline"/>
        </w:rPr>
        <w:t xml:space="preserve">the importance of </w:t>
      </w:r>
      <w:r w:rsidRPr="0048734D">
        <w:rPr>
          <w:rStyle w:val="StyleBoldUnderline"/>
          <w:highlight w:val="green"/>
        </w:rPr>
        <w:t>U.S. leadership</w:t>
      </w:r>
      <w:r w:rsidRPr="00ED736A">
        <w:rPr>
          <w:rStyle w:val="StyleBoldUnderline"/>
        </w:rPr>
        <w:t xml:space="preserve"> </w:t>
      </w:r>
      <w:r w:rsidRPr="0048734D">
        <w:rPr>
          <w:sz w:val="16"/>
        </w:rPr>
        <w:t>in Western efforts to negotiate with Iran.</w:t>
      </w:r>
    </w:p>
    <w:p w:rsidR="00C84328" w:rsidRDefault="00C84328" w:rsidP="00C84328">
      <w:pPr>
        <w:pStyle w:val="Heading4"/>
      </w:pPr>
      <w:r>
        <w:t>Obama success over Iran is key to global heg and econ</w:t>
      </w:r>
    </w:p>
    <w:p w:rsidR="00C84328" w:rsidRDefault="00C84328" w:rsidP="00C84328">
      <w:r w:rsidRPr="00EE0A4B">
        <w:rPr>
          <w:rStyle w:val="StyleStyleBold12pt"/>
        </w:rPr>
        <w:t>Leverett</w:t>
      </w:r>
      <w:r>
        <w:rPr>
          <w:rStyle w:val="StyleStyleBold12pt"/>
        </w:rPr>
        <w:t xml:space="preserve"> and Leverett</w:t>
      </w:r>
      <w:r w:rsidRPr="00EE0A4B">
        <w:rPr>
          <w:rStyle w:val="StyleStyleBold12pt"/>
        </w:rPr>
        <w:t xml:space="preserve"> 1-20</w:t>
      </w:r>
    </w:p>
    <w:p w:rsidR="00C84328" w:rsidRDefault="00C84328" w:rsidP="00C84328">
      <w:r>
        <w:t xml:space="preserve">Flynt - professor at Pennsylvania State University’s School of International Affairs and is a Visiting Scholar at Peking University’s School of International Studies, and Hillary Mann Leverett, Senior Professorial Lecturer at the American University in Washington, DC and a Visiting Scholar at Peking University in Beijing, 1/20/14, “Iran, Syria and the Tragicomedy </w:t>
      </w:r>
      <w:r w:rsidRPr="00C46379">
        <w:t xml:space="preserve">of U.S. Foreign Policy,” </w:t>
      </w:r>
      <w:hyperlink r:id="rId52" w:history="1">
        <w:r w:rsidRPr="00C46379">
          <w:t>http://goingtotehran.com/iran-syria-and-the-tragicomedy-of-u-s-foreign-policy</w:t>
        </w:r>
      </w:hyperlink>
    </w:p>
    <w:p w:rsidR="00C84328" w:rsidRDefault="00C84328" w:rsidP="00C84328"/>
    <w:p w:rsidR="00C84328" w:rsidRDefault="00C84328" w:rsidP="00C84328">
      <w:r w:rsidRPr="00712F59">
        <w:rPr>
          <w:rStyle w:val="StyleBoldUnderline"/>
          <w:highlight w:val="green"/>
        </w:rPr>
        <w:t>Compare Obama’s handling of Iran</w:t>
      </w:r>
      <w:r w:rsidRPr="00EE0A4B">
        <w:rPr>
          <w:sz w:val="16"/>
        </w:rPr>
        <w:t xml:space="preserve"> and other Middle East challenges </w:t>
      </w:r>
      <w:r w:rsidRPr="00712F59">
        <w:rPr>
          <w:rStyle w:val="StyleBoldUnderline"/>
          <w:highlight w:val="green"/>
        </w:rPr>
        <w:t>to</w:t>
      </w:r>
      <w:r w:rsidRPr="00EE0A4B">
        <w:rPr>
          <w:sz w:val="16"/>
        </w:rPr>
        <w:t xml:space="preserve"> President </w:t>
      </w:r>
      <w:r w:rsidRPr="00712F59">
        <w:rPr>
          <w:rStyle w:val="StyleBoldUnderline"/>
          <w:highlight w:val="green"/>
        </w:rPr>
        <w:t>Nixon’s orchestration of the American opening to China</w:t>
      </w:r>
      <w:r w:rsidRPr="00EE0A4B">
        <w:rPr>
          <w:sz w:val="16"/>
        </w:rPr>
        <w:t>—including Nixon’s willingness to “break the crockery” of the pro-Taiwan lobby—and the inadequacy of Obama’s approach become glaringly apparent. And that, Hillary underscores, is why we wrote our book, Going to Tehran—</w:t>
      </w:r>
      <w:r w:rsidRPr="00712F59">
        <w:rPr>
          <w:rStyle w:val="StyleBoldUnderline"/>
          <w:highlight w:val="green"/>
        </w:rPr>
        <w:t>because</w:t>
      </w:r>
      <w:r w:rsidRPr="00EE0A4B">
        <w:rPr>
          <w:sz w:val="16"/>
        </w:rPr>
        <w:t xml:space="preserve"> “we think </w:t>
      </w:r>
      <w:r w:rsidRPr="00712F59">
        <w:rPr>
          <w:rStyle w:val="StyleBoldUnderline"/>
          <w:highlight w:val="green"/>
        </w:rPr>
        <w:t>it’s</w:t>
      </w:r>
      <w:r w:rsidRPr="00712F59">
        <w:rPr>
          <w:rStyle w:val="StyleBoldUnderline"/>
        </w:rPr>
        <w:t xml:space="preserve"> absolutely </w:t>
      </w:r>
      <w:r w:rsidRPr="00712F59">
        <w:rPr>
          <w:rStyle w:val="StyleBoldUnderline"/>
          <w:highlight w:val="green"/>
        </w:rPr>
        <w:t>essential for</w:t>
      </w:r>
      <w:r w:rsidRPr="00EE0A4B">
        <w:rPr>
          <w:sz w:val="16"/>
        </w:rPr>
        <w:t xml:space="preserve"> President </w:t>
      </w:r>
      <w:r w:rsidRPr="00712F59">
        <w:rPr>
          <w:rStyle w:val="StyleBoldUnderline"/>
          <w:highlight w:val="green"/>
        </w:rPr>
        <w:t>Obama to do what Nixon did</w:t>
      </w:r>
      <w:r w:rsidRPr="00712F59">
        <w:rPr>
          <w:rStyle w:val="StyleBoldUnderline"/>
        </w:rPr>
        <w:t xml:space="preserve"> and go to Tehran</w:t>
      </w:r>
      <w:r w:rsidRPr="00EE0A4B">
        <w:rPr>
          <w:sz w:val="16"/>
        </w:rPr>
        <w:t xml:space="preserve">, as Nixon went to China,” </w:t>
      </w:r>
      <w:r w:rsidRPr="00712F59">
        <w:rPr>
          <w:rStyle w:val="StyleBoldUnderline"/>
          <w:highlight w:val="green"/>
        </w:rPr>
        <w:t>for “the Middle East is the make-or-break point for the United States, not just in our foreign affairs but in our global economic power</w:t>
      </w:r>
      <w:r w:rsidRPr="00EE0A4B">
        <w:rPr>
          <w:sz w:val="16"/>
        </w:rPr>
        <w:t xml:space="preserve"> and what we’re able to do here at home. </w:t>
      </w:r>
      <w:r w:rsidRPr="00EE0A4B">
        <w:rPr>
          <w:rStyle w:val="StyleBoldUnderline"/>
          <w:highlight w:val="green"/>
        </w:rPr>
        <w:t>If we can’t get what we’re doing in the Middle East</w:t>
      </w:r>
      <w:r w:rsidRPr="00EE0A4B">
        <w:rPr>
          <w:rStyle w:val="StyleBoldUnderline"/>
        </w:rPr>
        <w:t xml:space="preserve"> </w:t>
      </w:r>
      <w:r w:rsidRPr="00EE0A4B">
        <w:rPr>
          <w:sz w:val="16"/>
        </w:rPr>
        <w:t xml:space="preserve">on a much better, more positive trajectory, </w:t>
      </w:r>
      <w:r w:rsidRPr="00EE0A4B">
        <w:rPr>
          <w:rStyle w:val="StyleBoldUnderline"/>
        </w:rPr>
        <w:t>n</w:t>
      </w:r>
      <w:r w:rsidRPr="00EE0A4B">
        <w:rPr>
          <w:rStyle w:val="StyleBoldUnderline"/>
          <w:highlight w:val="green"/>
        </w:rPr>
        <w:t>ot only will we see the loss of</w:t>
      </w:r>
      <w:r w:rsidRPr="00EE0A4B">
        <w:rPr>
          <w:rStyle w:val="StyleBoldUnderline"/>
        </w:rPr>
        <w:t xml:space="preserve"> our </w:t>
      </w:r>
      <w:r w:rsidRPr="00EE0A4B">
        <w:rPr>
          <w:rStyle w:val="StyleBoldUnderline"/>
          <w:highlight w:val="green"/>
        </w:rPr>
        <w:t>power, credibility</w:t>
      </w:r>
      <w:r w:rsidRPr="00EE0A4B">
        <w:rPr>
          <w:rStyle w:val="StyleBoldUnderline"/>
        </w:rPr>
        <w:t xml:space="preserve">, </w:t>
      </w:r>
      <w:r w:rsidRPr="00EE0A4B">
        <w:rPr>
          <w:rStyle w:val="StyleBoldUnderline"/>
          <w:highlight w:val="green"/>
        </w:rPr>
        <w:t>and prestige in the Middle East, but we will see it globally</w:t>
      </w:r>
      <w:r w:rsidRPr="00EE0A4B">
        <w:rPr>
          <w:sz w:val="16"/>
        </w:rPr>
        <w:t>.”</w:t>
      </w:r>
      <w:r w:rsidRPr="00EE0A4B">
        <w:rPr>
          <w:sz w:val="12"/>
        </w:rPr>
        <w:t>¶</w:t>
      </w:r>
      <w:r w:rsidRPr="00EE0A4B">
        <w:rPr>
          <w:sz w:val="16"/>
        </w:rPr>
        <w:t xml:space="preserve"> </w:t>
      </w:r>
      <w:r w:rsidRPr="00EE0A4B">
        <w:rPr>
          <w:rStyle w:val="StyleBoldUnderline"/>
          <w:highlight w:val="green"/>
        </w:rPr>
        <w:t>Getting the nuclear issue right is</w:t>
      </w:r>
      <w:r w:rsidRPr="00EE0A4B">
        <w:rPr>
          <w:sz w:val="16"/>
        </w:rPr>
        <w:t xml:space="preserve">, arguably, just one piece of the project of realigning U.S.-Iranian relations—but it is </w:t>
      </w:r>
      <w:r w:rsidRPr="00EE0A4B">
        <w:rPr>
          <w:rStyle w:val="Emphasis"/>
          <w:highlight w:val="green"/>
        </w:rPr>
        <w:t>a uniquely critical piece</w:t>
      </w:r>
      <w:r w:rsidRPr="00EE0A4B">
        <w:rPr>
          <w:sz w:val="16"/>
        </w:rPr>
        <w:t>. As Hillary notes, in Iran, “they see reaching a nuclear deal with the United States as absolutely essential [to any prospect of broader realignment]—even though they absolutely believe it is a ‘show’ issue. For if they could get the United States to accept the Islamic Republic of Iran with nuclear capability, this is the essential step to getting it to accept Iran as an independent, sovereign power.” Of course, that is something Western governments have been manifestly unwilling to do for decades, going back even decades before the 1979 Iranian Revolution. For the Iranians, “if they can get the United States to recognize their independence and sovereignty through this nuclear deal, recognizing Iran’s right to nuclear capability, that’s [how] you c</w:t>
      </w:r>
      <w:r>
        <w:rPr>
          <w:sz w:val="16"/>
        </w:rPr>
        <w:t>an open the way to go forward.”</w:t>
      </w:r>
    </w:p>
    <w:p w:rsidR="00C84328" w:rsidRDefault="00C84328" w:rsidP="00C84328">
      <w:pPr>
        <w:pStyle w:val="Heading3"/>
      </w:pPr>
      <w:r>
        <w:t>MPX – A2 1AC solves the disad</w:t>
      </w:r>
    </w:p>
    <w:p w:rsidR="00C84328" w:rsidRDefault="00C84328" w:rsidP="00C84328">
      <w:pPr>
        <w:pStyle w:val="Heading4"/>
      </w:pPr>
      <w:r>
        <w:t>Their advantage is too generic to solve the disad – Iran negotiations are in a unique circ</w:t>
      </w:r>
      <w:r w:rsidR="007254E1">
        <w:t>umstance over the next 4</w:t>
      </w:r>
      <w:r>
        <w:t xml:space="preserve"> months</w:t>
      </w:r>
    </w:p>
    <w:p w:rsidR="00C84328" w:rsidRDefault="00C84328" w:rsidP="00C84328">
      <w:pPr>
        <w:pStyle w:val="Heading4"/>
      </w:pPr>
      <w:r>
        <w:t>General legitimacy or credibility will not assure hardliners in Iran that America’s hawks aren’t gaining traction</w:t>
      </w:r>
    </w:p>
    <w:p w:rsidR="00C84328" w:rsidRDefault="00C84328" w:rsidP="00C84328">
      <w:pPr>
        <w:pStyle w:val="Heading4"/>
      </w:pPr>
      <w:r>
        <w:t>New sanctions on Iran will tank credibility – also embroil any major country we would like to impress via Israeli strikes</w:t>
      </w:r>
    </w:p>
    <w:p w:rsidR="00C84328" w:rsidRDefault="00C84328" w:rsidP="00C84328">
      <w:pPr>
        <w:pStyle w:val="Heading3"/>
      </w:pPr>
      <w:r>
        <w:t>MPX – Sanctions turns the K – structural violence</w:t>
      </w:r>
    </w:p>
    <w:p w:rsidR="00C84328" w:rsidRDefault="00C84328" w:rsidP="00C84328"/>
    <w:p w:rsidR="00C84328" w:rsidRDefault="00C84328" w:rsidP="00C84328">
      <w:pPr>
        <w:pStyle w:val="Heading4"/>
      </w:pPr>
      <w:r>
        <w:t>DA turns the aff—sanctions are structural violence</w:t>
      </w:r>
    </w:p>
    <w:p w:rsidR="00C84328" w:rsidRDefault="00C84328" w:rsidP="00C84328">
      <w:r>
        <w:t xml:space="preserve">Muhammad </w:t>
      </w:r>
      <w:r w:rsidRPr="00324395">
        <w:rPr>
          <w:rStyle w:val="StyleStyleBold12pt"/>
        </w:rPr>
        <w:t>Sahimi</w:t>
      </w:r>
      <w:r>
        <w:t>, Professor, University of Southern California and Eskandar Sadeghi-Boroujerdi, former researcher, Oxford Research Group, “The Unfolding Human Catastrophe in Iran,” ALJAZEERA, 10—28—</w:t>
      </w:r>
      <w:r w:rsidRPr="00324395">
        <w:rPr>
          <w:rStyle w:val="StyleStyleBold12pt"/>
        </w:rPr>
        <w:t>12</w:t>
      </w:r>
      <w:r>
        <w:t xml:space="preserve">, </w:t>
      </w:r>
      <w:hyperlink r:id="rId53" w:history="1">
        <w:r w:rsidRPr="000746C5">
          <w:rPr>
            <w:rStyle w:val="Hyperlink"/>
          </w:rPr>
          <w:t>http://www.aljazeera.com/indepth/opinion/2012/10/20121023101710641121.html</w:t>
        </w:r>
      </w:hyperlink>
    </w:p>
    <w:p w:rsidR="00C84328" w:rsidRDefault="00C84328" w:rsidP="00C84328"/>
    <w:p w:rsidR="00C84328" w:rsidRPr="005A1CEC" w:rsidRDefault="00C84328" w:rsidP="00C84328">
      <w:pPr>
        <w:rPr>
          <w:sz w:val="12"/>
          <w:szCs w:val="12"/>
        </w:rPr>
      </w:pPr>
      <w:r w:rsidRPr="005A1CEC">
        <w:rPr>
          <w:sz w:val="12"/>
          <w:szCs w:val="12"/>
        </w:rPr>
        <w:t>Apart from the vague and shifting red lines which continue to afflict the thick fog of Western national security rhetoric vis-a-vis Iran, not a single word was uttered by either men about the plight and suffering of the Iranian people who have had no role in the decisions made by the Islamic Republic's leaders. But, the fact is that the</w:t>
      </w:r>
      <w:r>
        <w:t xml:space="preserve"> </w:t>
      </w:r>
      <w:r w:rsidRPr="005A1CEC">
        <w:rPr>
          <w:sz w:val="12"/>
          <w:szCs w:val="12"/>
        </w:rPr>
        <w:t>sanctions, exacerbated by government incompetence, have the potential to give rise to a major human catastrophe</w:t>
      </w:r>
      <w:r>
        <w:t xml:space="preserve">. </w:t>
      </w:r>
      <w:r w:rsidRPr="005A1CEC">
        <w:rPr>
          <w:sz w:val="12"/>
          <w:szCs w:val="12"/>
        </w:rPr>
        <w:t>The lack of sensitivity to the plight of ordinary Iranians was - at least on the President's part - surprising, because when his administration together with the European Union began imposing sanctions on Iran, they promised the world that the sanctions will be "smart" and "targeted". The world was promised that the sanctions will not hurt millions of ordinary Iranians who go about their daily lives and, in fact, oppose many of their government's policies. But, the</w:t>
      </w:r>
      <w:r>
        <w:t xml:space="preserve"> </w:t>
      </w:r>
      <w:r w:rsidRPr="00324395">
        <w:rPr>
          <w:rStyle w:val="StyleBoldUnderline"/>
          <w:highlight w:val="green"/>
        </w:rPr>
        <w:t>sanctions</w:t>
      </w:r>
      <w:r>
        <w:t xml:space="preserve"> are now in full force, and </w:t>
      </w:r>
      <w:r w:rsidRPr="00324395">
        <w:rPr>
          <w:rStyle w:val="StyleBoldUnderline"/>
          <w:highlight w:val="green"/>
        </w:rPr>
        <w:t>are hurting the</w:t>
      </w:r>
      <w:r>
        <w:t xml:space="preserve"> same </w:t>
      </w:r>
      <w:r w:rsidRPr="00324395">
        <w:rPr>
          <w:rStyle w:val="StyleBoldUnderline"/>
          <w:highlight w:val="green"/>
        </w:rPr>
        <w:t>people</w:t>
      </w:r>
      <w:r>
        <w:t xml:space="preserve"> who we were told were </w:t>
      </w:r>
      <w:r w:rsidRPr="00324395">
        <w:rPr>
          <w:rStyle w:val="StyleBoldUnderline"/>
          <w:highlight w:val="green"/>
        </w:rPr>
        <w:t>not meant to be their target</w:t>
      </w:r>
      <w:r>
        <w:t xml:space="preserve">, in what is yet </w:t>
      </w:r>
      <w:r w:rsidRPr="00324395">
        <w:rPr>
          <w:rStyle w:val="StyleBoldUnderline"/>
          <w:highlight w:val="green"/>
        </w:rPr>
        <w:t>another case of "</w:t>
      </w:r>
      <w:r w:rsidRPr="00324395">
        <w:rPr>
          <w:rStyle w:val="Emphasis"/>
          <w:highlight w:val="green"/>
        </w:rPr>
        <w:t>collateral damage</w:t>
      </w:r>
      <w:r>
        <w:t xml:space="preserve">" </w:t>
      </w:r>
      <w:r w:rsidRPr="005A1CEC">
        <w:rPr>
          <w:sz w:val="12"/>
          <w:szCs w:val="12"/>
        </w:rPr>
        <w:t>inflicted by Western policy towards Iran, and its disenfranchised people who have lost control over their destiny at both home and abroad. In fact, there are very strong indications that</w:t>
      </w:r>
      <w:r>
        <w:t xml:space="preserve"> </w:t>
      </w:r>
      <w:r w:rsidRPr="00324395">
        <w:rPr>
          <w:rStyle w:val="StyleBoldUnderline"/>
          <w:highlight w:val="green"/>
        </w:rPr>
        <w:t xml:space="preserve">a human catastrophe could emerge whose scale poses as much a threat as an </w:t>
      </w:r>
      <w:r w:rsidRPr="00324395">
        <w:rPr>
          <w:rStyle w:val="Emphasis"/>
          <w:highlight w:val="green"/>
        </w:rPr>
        <w:t>outright military attack</w:t>
      </w:r>
      <w:r w:rsidRPr="005A1CEC">
        <w:rPr>
          <w:rStyle w:val="StyleBoldUnderline"/>
          <w:sz w:val="12"/>
          <w:szCs w:val="12"/>
          <w:highlight w:val="green"/>
        </w:rPr>
        <w:t>.</w:t>
      </w:r>
      <w:r w:rsidRPr="005A1CEC">
        <w:rPr>
          <w:sz w:val="12"/>
          <w:szCs w:val="12"/>
        </w:rPr>
        <w:t xml:space="preserve"> The supposedly "smart" and "targeted" sanctions have been increasingly expanded to all areas, even if they are not part of the official sphere of sanctions. This is intentional, even if Western leaders tell us otherwise. To avoid criticisms of the type that they were confronted with after they imposed all-encompassing sanctions on Iraq in the 1990s, the US and its EU allies have imposed sanctions on Iran's Central Bank and practically all other Iranian banks that are involved in commercial transactions with the outside world. Since these banks open lines of credit for imports, and provide financial guarantees for commerce with the outside world,</w:t>
      </w:r>
      <w:r>
        <w:t xml:space="preserve"> </w:t>
      </w:r>
      <w:r w:rsidRPr="00324395">
        <w:rPr>
          <w:rStyle w:val="StyleBoldUnderline"/>
          <w:highlight w:val="green"/>
        </w:rPr>
        <w:t>it has become</w:t>
      </w:r>
      <w:r>
        <w:t xml:space="preserve"> </w:t>
      </w:r>
      <w:r w:rsidRPr="00324395">
        <w:rPr>
          <w:rStyle w:val="StyleBoldUnderline"/>
          <w:highlight w:val="green"/>
        </w:rPr>
        <w:t>very difficult</w:t>
      </w:r>
      <w:r>
        <w:t xml:space="preserve">, </w:t>
      </w:r>
      <w:r w:rsidRPr="005A1CEC">
        <w:rPr>
          <w:sz w:val="12"/>
          <w:szCs w:val="12"/>
        </w:rPr>
        <w:t>if not impossible</w:t>
      </w:r>
      <w:r>
        <w:t xml:space="preserve">, </w:t>
      </w:r>
      <w:r w:rsidRPr="00324395">
        <w:rPr>
          <w:rStyle w:val="StyleBoldUnderline"/>
          <w:highlight w:val="green"/>
        </w:rPr>
        <w:t>to import vital goods</w:t>
      </w:r>
      <w:r w:rsidRPr="00324395">
        <w:rPr>
          <w:rStyle w:val="StyleBoldUnderline"/>
        </w:rPr>
        <w:t xml:space="preserve"> </w:t>
      </w:r>
      <w:r w:rsidRPr="005A1CEC">
        <w:rPr>
          <w:sz w:val="12"/>
          <w:szCs w:val="12"/>
        </w:rPr>
        <w:t>and products into the country, even those that absolutely have nothing to do with the military, or oil, or the nuclear programme. In effect, this is the type of sanctions imposed on Iraq, but in a supposedly more "humanitarian" way</w:t>
      </w:r>
      <w:r>
        <w:t xml:space="preserve">. </w:t>
      </w:r>
      <w:r w:rsidRPr="00324395">
        <w:rPr>
          <w:rStyle w:val="StyleBoldUnderline"/>
          <w:highlight w:val="green"/>
        </w:rPr>
        <w:t>An area</w:t>
      </w:r>
      <w:r>
        <w:t xml:space="preserve"> </w:t>
      </w:r>
      <w:r w:rsidRPr="005A1CEC">
        <w:rPr>
          <w:sz w:val="12"/>
          <w:szCs w:val="12"/>
        </w:rPr>
        <w:t>that has been</w:t>
      </w:r>
      <w:r>
        <w:t xml:space="preserve"> </w:t>
      </w:r>
      <w:r w:rsidRPr="00324395">
        <w:rPr>
          <w:rStyle w:val="StyleBoldUnderline"/>
          <w:highlight w:val="green"/>
        </w:rPr>
        <w:t>hit</w:t>
      </w:r>
      <w:r>
        <w:t xml:space="preserve"> </w:t>
      </w:r>
      <w:r w:rsidRPr="005A1CEC">
        <w:rPr>
          <w:sz w:val="12"/>
          <w:szCs w:val="12"/>
        </w:rPr>
        <w:t>ver</w:t>
      </w:r>
      <w:r>
        <w:t xml:space="preserve">y </w:t>
      </w:r>
      <w:r w:rsidRPr="00324395">
        <w:rPr>
          <w:rStyle w:val="StyleBoldUnderline"/>
          <w:highlight w:val="green"/>
        </w:rPr>
        <w:t>hard is</w:t>
      </w:r>
      <w:r>
        <w:t xml:space="preserve"> </w:t>
      </w:r>
      <w:r w:rsidRPr="005A1CEC">
        <w:rPr>
          <w:sz w:val="12"/>
          <w:szCs w:val="12"/>
        </w:rPr>
        <w:t xml:space="preserve">the </w:t>
      </w:r>
      <w:r w:rsidRPr="00324395">
        <w:rPr>
          <w:rStyle w:val="StyleBoldUnderline"/>
          <w:highlight w:val="green"/>
        </w:rPr>
        <w:t>pharmaceutical sector</w:t>
      </w:r>
      <w:r>
        <w:t xml:space="preserve">. </w:t>
      </w:r>
      <w:r w:rsidRPr="005A1CEC">
        <w:rPr>
          <w:sz w:val="12"/>
          <w:szCs w:val="12"/>
        </w:rPr>
        <w:t>Although Iran produces a large part of the medicines and drugs that its population needs, based on the generic versions of brand-named pharmaceuticals, it is still unable to produce the most advanced drugs that have come to the market over the past 10 to 15 years that deal with a variety of serious illnesses, simply because their generic versions are not yet available. As a result, Iran must still import a significant amount of drugs every year to address the needs of the Iranian people when dealing with such illnesses as leukaemia, AIDS, and others. But, the sanctions imposed on Iran's banks and financial institutions have effectively prevented Iran from importing the necessary drugs and the associated chemicals. At the same time, as Iran's oil exports continue to decrease due to the sanctions strain on the country’s resources, it becomes increasingly difficult to pay for the expensive imported drugs, even if a way can be found for importing them. As a pharmacist in Tehran said, "The warehouses for pharmaceutics are empty because we cannot import what we need due to the sanctions, and even if we could, we do not have the resources to pay for them due to the sanctions." As a result,</w:t>
      </w:r>
      <w:r>
        <w:t xml:space="preserve"> </w:t>
      </w:r>
      <w:r w:rsidRPr="00324395">
        <w:rPr>
          <w:rStyle w:val="StyleBoldUnderline"/>
          <w:highlight w:val="green"/>
        </w:rPr>
        <w:t>the shortage of drugs has all the makings of a human catastrophe</w:t>
      </w:r>
      <w:r>
        <w:t xml:space="preserve">. According to recent estimates as many as 6 </w:t>
      </w:r>
      <w:r w:rsidRPr="00324395">
        <w:rPr>
          <w:rStyle w:val="StyleBoldUnderline"/>
          <w:highlight w:val="green"/>
        </w:rPr>
        <w:t>million</w:t>
      </w:r>
      <w:r>
        <w:t xml:space="preserve"> patients </w:t>
      </w:r>
      <w:r w:rsidRPr="00324395">
        <w:rPr>
          <w:rStyle w:val="StyleBoldUnderline"/>
          <w:highlight w:val="green"/>
        </w:rPr>
        <w:t>are</w:t>
      </w:r>
      <w:r w:rsidRPr="00324395">
        <w:rPr>
          <w:rStyle w:val="StyleBoldUnderline"/>
        </w:rPr>
        <w:t xml:space="preserve"> </w:t>
      </w:r>
      <w:r>
        <w:t xml:space="preserve">currently being </w:t>
      </w:r>
      <w:r w:rsidRPr="00324395">
        <w:rPr>
          <w:rStyle w:val="StyleBoldUnderline"/>
          <w:highlight w:val="green"/>
        </w:rPr>
        <w:t>affected</w:t>
      </w:r>
      <w:r>
        <w:t xml:space="preserve"> </w:t>
      </w:r>
      <w:r w:rsidRPr="005A1CEC">
        <w:rPr>
          <w:sz w:val="12"/>
          <w:szCs w:val="12"/>
        </w:rPr>
        <w:t>by the impact of sanctions on the import and manufacture of medications inside Iran. This has prompted many of Iran's healthcare professionals to raise their voices, and begin protesting the impending danger they're witnessing before their eyes. The board of directors of the Iranian Haemophilia Society recently informed the World Federation of Haemophilia (IFH) that the lives of tens of thousands of children are being endangered by the lack of proper drugs as a consequence of international economic sanctions imposed on Iran. According to the letter that the Society's board sent to the IFH, while the export of drugs to Iran has not been banned, the sanctions imposed on the Central Bank of Iran and the country's other financial institutions have severely disrupted the purchase and transfer of medicines. Describing itself as a non-political organisation that has been active for 45 years, the Society condemned [FA] the "inhumane and immoral" US and EU sanctions and appealed to international organisations for help. Some statistics are very telling. Tens of thousands of Iranian boys and young men are haemophilic and need certain drugs that must be imported. Many of them may need surgery for a variety of reasons, but in the absence of proper drugs for their haemophilia illness, the surgeries cannot be performed, because the bleeding could not be stopped. Several credible reports from Iran indicate that surgeries for all haemophilic patients have been cancelled, and at least a few have already died.There are about 37,000 Iranians with MS, a debilitating disease that can be controlled only with advanced medications; otherwise, the patients will die. In fact, three members of one of our extended families in Iran are afflicted with multiple sclerosis. Furthermore, given that even under the best medical conditions 40,000 Iranians lose their lives to cancer every year, and that it has been predicted by many medical experts that Iran will have a "cancer tsunami" by 2015 as every year 70,000 to 80,000 new cases of cancer are identified in Iran, the gravity of the situation becomes even more perilous. Fatemeh Hashemi, head of Iran's Charity Foundation for Special Diseases, which cares for the needs of patients with life-threatening diseases, including a variety of cancers in adult patients as well as children, heart diseases, lung problems, multiple sclerosis (MS), and thalassemia, recently wrote a letter to United Nations' Secretary-General Ban Ki-moon. The Foundation has been a highly successful nonpolitical organisation that, in addition to Iran, has also served many people in Iraq and Afghanistan, and whose work has been recognised by the UN. In her letter Hashemi said that she leads an organisation "with 6 million patients and, hence, in contact with 30 per cent of Iran's total population". Emphasising the non-political nature of her organisation and her letter, Hashemi added: "Although drugs have not been sanctioned, due to the impossibility of paying for the imported drugs through the banking system, the heavy shadow of the sanctions is felt in the health sector. Not only has importing drugs been disrupted, importing the raw chemicals [for the drugs that Iran does produce] has also been disrupted... As a human activist, I call on humanity's conscience to pay attention to the fact that, despite the claims by those that have imposed the sanctions,</w:t>
      </w:r>
      <w:r>
        <w:t xml:space="preserve"> </w:t>
      </w:r>
      <w:r w:rsidRPr="00324395">
        <w:rPr>
          <w:rStyle w:val="StyleBoldUnderline"/>
          <w:highlight w:val="green"/>
        </w:rPr>
        <w:t>their pressure is having its destructive effect on the life and health of the people</w:t>
      </w:r>
      <w:r>
        <w:t xml:space="preserve">." </w:t>
      </w:r>
      <w:r w:rsidRPr="005A1CEC">
        <w:rPr>
          <w:sz w:val="12"/>
          <w:szCs w:val="12"/>
        </w:rPr>
        <w:t>Hence, the supposedly "smart" and "targeted" sanctions that were not going to hurt the ordinary Iranians have been inflicting significant damage on the Iranian people. The net result is that shortage of drugs for patients with serious and life-threatening illnesses is becoming chronic in Iran, and is reaching hazardous levels. Meanwhile, recent reports indicate that two large plants that produce drugs for a variety of illnesses have also been closed. The reason is that it has become essentially impossible to import the chemical compounds used in the production of the drugs, due to the sanctions imposed on Iran's financial institutions that deal with the outside world. The world must recognise that in certain respects</w:t>
      </w:r>
      <w:r>
        <w:t xml:space="preserve"> </w:t>
      </w:r>
      <w:r w:rsidRPr="00324395">
        <w:rPr>
          <w:rStyle w:val="StyleBoldUnderline"/>
          <w:highlight w:val="green"/>
        </w:rPr>
        <w:t>the path taken by the</w:t>
      </w:r>
      <w:r>
        <w:t xml:space="preserve"> </w:t>
      </w:r>
      <w:r w:rsidRPr="00324395">
        <w:rPr>
          <w:rStyle w:val="Emphasis"/>
          <w:highlight w:val="green"/>
        </w:rPr>
        <w:t>U</w:t>
      </w:r>
      <w:r>
        <w:t xml:space="preserve">nited </w:t>
      </w:r>
      <w:r w:rsidRPr="00324395">
        <w:rPr>
          <w:rStyle w:val="Emphasis"/>
          <w:highlight w:val="green"/>
        </w:rPr>
        <w:t>S</w:t>
      </w:r>
      <w:r>
        <w:t xml:space="preserve">tates and its allies </w:t>
      </w:r>
      <w:r w:rsidRPr="00324395">
        <w:rPr>
          <w:rStyle w:val="StyleBoldUnderline"/>
          <w:highlight w:val="green"/>
        </w:rPr>
        <w:t>is</w:t>
      </w:r>
      <w:r>
        <w:t xml:space="preserve"> eerily </w:t>
      </w:r>
      <w:r w:rsidRPr="00324395">
        <w:rPr>
          <w:rStyle w:val="StyleBoldUnderline"/>
          <w:highlight w:val="green"/>
        </w:rPr>
        <w:t>similar t</w:t>
      </w:r>
      <w:r>
        <w:t xml:space="preserve">o what was done to </w:t>
      </w:r>
      <w:r w:rsidRPr="00324395">
        <w:rPr>
          <w:rStyle w:val="StyleBoldUnderline"/>
          <w:highlight w:val="green"/>
        </w:rPr>
        <w:t>Iraq in the 1990s</w:t>
      </w:r>
      <w:r>
        <w:t xml:space="preserve">. The United Nation's UNICEF estimated that the sanctions imposed on Iraq </w:t>
      </w:r>
      <w:r w:rsidRPr="00324395">
        <w:rPr>
          <w:rStyle w:val="StyleBoldUnderline"/>
          <w:highlight w:val="green"/>
        </w:rPr>
        <w:t>caused the death of</w:t>
      </w:r>
      <w:r>
        <w:t xml:space="preserve"> up to </w:t>
      </w:r>
      <w:r w:rsidRPr="00324395">
        <w:rPr>
          <w:rStyle w:val="StyleBoldUnderline"/>
          <w:highlight w:val="green"/>
        </w:rPr>
        <w:t>500,000</w:t>
      </w:r>
      <w:r>
        <w:t xml:space="preserve"> Iraqi </w:t>
      </w:r>
      <w:r w:rsidRPr="00324395">
        <w:rPr>
          <w:rStyle w:val="StyleBoldUnderline"/>
          <w:highlight w:val="green"/>
        </w:rPr>
        <w:t>children.</w:t>
      </w:r>
      <w:r>
        <w:t xml:space="preserve"> Given that Iran's population is three times that of Iraq, </w:t>
      </w:r>
      <w:r w:rsidRPr="005A1CEC">
        <w:rPr>
          <w:rStyle w:val="StyleBoldUnderline"/>
          <w:highlight w:val="green"/>
        </w:rPr>
        <w:t>if the sanctions</w:t>
      </w:r>
      <w:r>
        <w:t xml:space="preserve"> imposed </w:t>
      </w:r>
      <w:r w:rsidRPr="005A1CEC">
        <w:rPr>
          <w:rStyle w:val="StyleBoldUnderline"/>
          <w:highlight w:val="green"/>
        </w:rPr>
        <w:t>on Iran last</w:t>
      </w:r>
      <w:r>
        <w:t xml:space="preserve"> </w:t>
      </w:r>
      <w:r w:rsidRPr="005A1CEC">
        <w:rPr>
          <w:sz w:val="12"/>
          <w:szCs w:val="12"/>
        </w:rPr>
        <w:t>several years - as they did with Iraq -</w:t>
      </w:r>
      <w:r>
        <w:t xml:space="preserve"> </w:t>
      </w:r>
      <w:r w:rsidRPr="005A1CEC">
        <w:rPr>
          <w:rStyle w:val="StyleBoldUnderline"/>
          <w:highlight w:val="green"/>
        </w:rPr>
        <w:t>the number of dead</w:t>
      </w:r>
      <w:r>
        <w:t xml:space="preserve"> </w:t>
      </w:r>
      <w:r w:rsidRPr="005A1CEC">
        <w:rPr>
          <w:sz w:val="12"/>
          <w:szCs w:val="12"/>
        </w:rPr>
        <w:t>resulting from them</w:t>
      </w:r>
      <w:r>
        <w:t xml:space="preserve"> </w:t>
      </w:r>
      <w:r w:rsidRPr="005A1CEC">
        <w:rPr>
          <w:rStyle w:val="StyleBoldUnderline"/>
          <w:highlight w:val="green"/>
        </w:rPr>
        <w:t>could be larger</w:t>
      </w:r>
      <w:r>
        <w:t xml:space="preserve"> </w:t>
      </w:r>
      <w:r w:rsidRPr="005A1CEC">
        <w:rPr>
          <w:sz w:val="12"/>
          <w:szCs w:val="12"/>
        </w:rPr>
        <w:t>than that of Iraq. Moreover, given that Iran still imports a significant amount of wheat, rice and other food products, if the sanctions drag on, not only could hundreds of thousands of Iranians die due to shortage of drugs and medical goods, the</w:t>
      </w:r>
      <w:r>
        <w:t xml:space="preserve"> </w:t>
      </w:r>
      <w:r w:rsidRPr="005A1CEC">
        <w:rPr>
          <w:rStyle w:val="StyleBoldUnderline"/>
          <w:highlight w:val="green"/>
        </w:rPr>
        <w:t>shortage of food could</w:t>
      </w:r>
      <w:r>
        <w:t xml:space="preserve"> also </w:t>
      </w:r>
      <w:r w:rsidRPr="005A1CEC">
        <w:rPr>
          <w:rStyle w:val="StyleBoldUnderline"/>
          <w:highlight w:val="green"/>
        </w:rPr>
        <w:t>become</w:t>
      </w:r>
      <w:r>
        <w:t xml:space="preserve"> very </w:t>
      </w:r>
      <w:r w:rsidRPr="005A1CEC">
        <w:rPr>
          <w:rStyle w:val="StyleBoldUnderline"/>
          <w:highlight w:val="green"/>
        </w:rPr>
        <w:t>significan</w:t>
      </w:r>
      <w:r>
        <w:t>t</w:t>
      </w:r>
      <w:r w:rsidRPr="005A1CEC">
        <w:rPr>
          <w:sz w:val="12"/>
          <w:szCs w:val="12"/>
        </w:rPr>
        <w:t>. It should also be noted, if only in passing, that sanctions did not change the policy of Saddam Hussein's regime. Thus, after causing the death of hundreds of thousands of Iraqi children, those who had been jockeying for war with Iraq all along argued that the sanctions had failed, and "regime change" was the only alternative. As we now know Iraq did not have weapons of mass destruction, nor was it trying to produce them. Iran also does not have nuclear weapons yet, but Western policy has the power to change the Iranian leadership's calculus and make it seem like the only viable option remaining with the power to guarantee regime survival. In sum, comprehensive sanctions not only killed thousands in Iraq, but they eventually laid the path to war. One key difference in the case of Iran is of course that one of its few lifelines to the outside world is still China, which depends on Iranian energy to abet its ongoing economic expansion, hardly a commendable development for those supporting human rights and entertaining hopes of democratisation in the Islamic Republic. The sanctions have arguably failed to meaningfully shift the stance of Iran's Revolutionary Guards and the Supreme Leader Ayatollah Ali Khamenei, who most recently emphasised that the Islamic Republic is prepared to negotiate and has in fact never left the negotiating table, but will not be cowed into submission. So, if, for instance, Iran is expected to forgo 19.75 per cent uranium enrichment and close the underground Fordow enrichment facility, two of the P5+1's key demands at the Baghdad and Moscow talks, there must be some form of quid pro quo. Without one, there is no incentive for Iran to cooperate in an atmosphere already severely afflicted by a longstanding deficit of trust. There have been rumblings and rumours of possible sanctions relief after the US presidential election but nothing tangible as of yet. There are many voices within Iran that have called on the leadership to find a compromise with the West. The US and its allies can make such voices stronger and louder if they offer to lift some of the sanctions, or at least have exceptions that allow Iran's financial system to be involved in the import of vital goods and products with no military or nuclear applications, such as drugs and food stuffs. It may be useless to preach to the Obama administration about the human, moral, and ethical toll of its policy toward Iran, given that the President has in many respects perpetuated the destructive Middle East policy of George W Bush, which in Iran's case has been even tougher and more damaging to the livelihood of the Iranian people. But,</w:t>
      </w:r>
      <w:r>
        <w:t xml:space="preserve"> </w:t>
      </w:r>
      <w:r w:rsidRPr="005A1CEC">
        <w:rPr>
          <w:rStyle w:val="StyleBoldUnderline"/>
          <w:highlight w:val="green"/>
        </w:rPr>
        <w:t>the emerging catastrophe will be an ethical and moral problem for the West for decades to come, a catastrophe</w:t>
      </w:r>
      <w:r>
        <w:t xml:space="preserve"> </w:t>
      </w:r>
      <w:r w:rsidRPr="005A1CEC">
        <w:rPr>
          <w:sz w:val="12"/>
          <w:szCs w:val="12"/>
        </w:rPr>
        <w:t>that is being created simply because Western governments appear to blindly pursue crippling sanctions against Iran as an end in themselves, as opposed to a means by which to further the diplomatic process. Given the tragic history of the US intervention in Iran in the past, it is be prudent to rethink the consequences of such blind sanctions, and their effect on the thinking of the Iranian people about the US - a largely pro-US population in one of the most turbulent areas in the world that has been known for its hostility towards the United States and its perceived negative impact in much of the region.</w:t>
      </w:r>
    </w:p>
    <w:p w:rsidR="00C84328" w:rsidRDefault="00C84328" w:rsidP="00C84328"/>
    <w:p w:rsidR="00C84328" w:rsidRPr="00E07EEB" w:rsidRDefault="00C84328" w:rsidP="00C84328"/>
    <w:p w:rsidR="00C84328" w:rsidRDefault="00C84328" w:rsidP="00C84328"/>
    <w:p w:rsidR="00C84328" w:rsidRDefault="00C84328" w:rsidP="00C84328"/>
    <w:p w:rsidR="00C84328" w:rsidRDefault="00C84328" w:rsidP="00C84328"/>
    <w:p w:rsidR="00C84328" w:rsidRDefault="00C84328" w:rsidP="00C84328">
      <w:pPr>
        <w:pStyle w:val="Heading3"/>
      </w:pPr>
      <w:r>
        <w:t>MPX – A2 Sanctions Good</w:t>
      </w:r>
    </w:p>
    <w:p w:rsidR="00C84328" w:rsidRDefault="00C84328" w:rsidP="00C84328">
      <w:pPr>
        <w:pStyle w:val="Heading4"/>
      </w:pPr>
      <w:r>
        <w:t xml:space="preserve">We control UQ – </w:t>
      </w:r>
      <w:r w:rsidRPr="00DB48B5">
        <w:rPr>
          <w:u w:val="single"/>
        </w:rPr>
        <w:t>existing leverage</w:t>
      </w:r>
      <w:r>
        <w:t xml:space="preserve"> moving negotiations forward – new sanctions ensure failure</w:t>
      </w:r>
      <w:r w:rsidRPr="00DB48B5">
        <w:t xml:space="preserve"> and </w:t>
      </w:r>
      <w:r>
        <w:t xml:space="preserve">Middle East war </w:t>
      </w:r>
    </w:p>
    <w:p w:rsidR="00C84328" w:rsidRDefault="00C84328" w:rsidP="00C84328">
      <w:r w:rsidRPr="00DB48B5">
        <w:rPr>
          <w:rStyle w:val="StyleStyleBold12pt"/>
        </w:rPr>
        <w:t>Sick 1-20</w:t>
      </w:r>
      <w:r>
        <w:t xml:space="preserve"> (Gary, teaches Middle East politics at Columbia University, member of the National Security Council staff during the Ford, Carter and Reagan presidencies, “Don't derail Iran nuclear agreement,” </w:t>
      </w:r>
      <w:hyperlink r:id="rId54" w:history="1">
        <w:r w:rsidRPr="009E5418">
          <w:rPr>
            <w:rStyle w:val="Hyperlink"/>
          </w:rPr>
          <w:t>http://www.statesmanjournal.com/article/20140121/OPINION/301210011/Don-t-derail-Iran-nuclear-agreement</w:t>
        </w:r>
      </w:hyperlink>
      <w:r>
        <w:t xml:space="preserve">, CMR) </w:t>
      </w:r>
    </w:p>
    <w:p w:rsidR="00C84328" w:rsidRDefault="00C84328" w:rsidP="00C84328"/>
    <w:p w:rsidR="00C84328" w:rsidRPr="00124F3D" w:rsidRDefault="00C84328" w:rsidP="00C84328">
      <w:pPr>
        <w:rPr>
          <w:sz w:val="10"/>
        </w:rPr>
      </w:pPr>
      <w:r w:rsidRPr="00DB48B5">
        <w:rPr>
          <w:sz w:val="10"/>
        </w:rPr>
        <w:t xml:space="preserve">Thirty-five years ago, when the Iranian revolution overthrew the shah and our diplomats were taken hostage, I was in the White House. Many of those taken prisoner remain personal friends of mine. With this experience, it is difficult to watch the foreign policy calamity taking shape in Washington. A combination of domestic politics and misguided intrusion is on track </w:t>
      </w:r>
      <w:r w:rsidRPr="00677139">
        <w:rPr>
          <w:rStyle w:val="StyleBoldUnderline"/>
        </w:rPr>
        <w:t>to derail</w:t>
      </w:r>
      <w:r w:rsidRPr="00DB48B5">
        <w:rPr>
          <w:sz w:val="10"/>
        </w:rPr>
        <w:t xml:space="preserve"> an enormous </w:t>
      </w:r>
      <w:r w:rsidRPr="00677139">
        <w:rPr>
          <w:rStyle w:val="StyleBoldUnderline"/>
        </w:rPr>
        <w:t>opportunity</w:t>
      </w:r>
      <w:r w:rsidRPr="00DB48B5">
        <w:rPr>
          <w:sz w:val="10"/>
        </w:rPr>
        <w:t xml:space="preserve"> to halt Iran’s nuclear program. At worst, it </w:t>
      </w:r>
      <w:r w:rsidRPr="00677139">
        <w:rPr>
          <w:rStyle w:val="StyleBoldUnderline"/>
        </w:rPr>
        <w:t xml:space="preserve">could be setting us on the path to a </w:t>
      </w:r>
      <w:r w:rsidRPr="00DB48B5">
        <w:rPr>
          <w:sz w:val="10"/>
        </w:rPr>
        <w:t>third</w:t>
      </w:r>
      <w:r w:rsidRPr="00DB48B5">
        <w:rPr>
          <w:rStyle w:val="Emphasis"/>
        </w:rPr>
        <w:t xml:space="preserve"> major Middle East war</w:t>
      </w:r>
      <w:r w:rsidRPr="00DB48B5">
        <w:rPr>
          <w:sz w:val="10"/>
        </w:rPr>
        <w:t xml:space="preserve">. Last November, five permanent members of the United Nations Security Council and Germany -- the so-called P5+1 -- concluded a preliminary deal with Iran to resolve the long-standing dispute about Iran’s nuclear program. This agreement, set to take effect Monday, was possible because the election in Iran last year brought a fresh face, Hasan Rouhani, to the presidency in Iran. He replaced the belligerent Mahmoud Ahmadinejad, whose policies had isolated Iran as never before. A decade earlier, Rouhani had been the chief negotiator of the nuclear issue. At that time, he basically offered to maintain Iran’s nuclear enrichment program at a low level in return for recognition of Iran’s right to develop peaceful nuclear power. European negotiators, with the backing of the Bush administration, rejected the offer, insisting instead that no deal was possible unless Iran halted all enrichment of uranium. After the talks broke down, two things happened. First, Ahmadinejad replaced the Rouhani team, accusing it of being too generous to the West. Second, Iran accelerated its production and installation of centrifuges. To date, according to the U.S. intelligence community, Iran has taken no decision to build a nuclear weapon. However, Iran now has the technical know-how to produce a bomb. In short, we are still paying for our misjudgment of Iran and our own interests a decade ago. </w:t>
      </w:r>
      <w:r w:rsidRPr="00677139">
        <w:rPr>
          <w:rStyle w:val="StyleBoldUnderline"/>
        </w:rPr>
        <w:t>The agreement between the P5</w:t>
      </w:r>
      <w:r w:rsidRPr="00DB48B5">
        <w:rPr>
          <w:sz w:val="10"/>
        </w:rPr>
        <w:t xml:space="preserve">+1 </w:t>
      </w:r>
      <w:r w:rsidRPr="00677139">
        <w:rPr>
          <w:rStyle w:val="StyleBoldUnderline"/>
        </w:rPr>
        <w:t>and Iran</w:t>
      </w:r>
      <w:r w:rsidRPr="00DB48B5">
        <w:rPr>
          <w:sz w:val="10"/>
        </w:rPr>
        <w:t xml:space="preserve"> on Nov. 23 basically </w:t>
      </w:r>
      <w:r w:rsidRPr="00677139">
        <w:rPr>
          <w:rStyle w:val="StyleBoldUnderline"/>
        </w:rPr>
        <w:t>freezes Iran’s nuclear program</w:t>
      </w:r>
      <w:r w:rsidRPr="00DB48B5">
        <w:rPr>
          <w:sz w:val="10"/>
        </w:rPr>
        <w:t xml:space="preserve"> in place </w:t>
      </w:r>
      <w:r w:rsidRPr="00677139">
        <w:rPr>
          <w:rStyle w:val="StyleBoldUnderline"/>
        </w:rPr>
        <w:t>while talks proceed on a permanent settlement</w:t>
      </w:r>
      <w:r w:rsidRPr="00DB48B5">
        <w:rPr>
          <w:sz w:val="10"/>
        </w:rPr>
        <w:t xml:space="preserve">. </w:t>
      </w:r>
      <w:r w:rsidRPr="00677139">
        <w:rPr>
          <w:rStyle w:val="StyleBoldUnderline"/>
        </w:rPr>
        <w:t>During that time, the U.S. and its allies agree not to introduce</w:t>
      </w:r>
      <w:r w:rsidRPr="00DB48B5">
        <w:rPr>
          <w:sz w:val="10"/>
        </w:rPr>
        <w:t xml:space="preserve"> any </w:t>
      </w:r>
      <w:r w:rsidRPr="00677139">
        <w:rPr>
          <w:rStyle w:val="StyleBoldUnderline"/>
        </w:rPr>
        <w:t>new</w:t>
      </w:r>
      <w:r w:rsidRPr="00DB48B5">
        <w:rPr>
          <w:sz w:val="10"/>
        </w:rPr>
        <w:t xml:space="preserve"> nuclear-related </w:t>
      </w:r>
      <w:r w:rsidRPr="00677139">
        <w:rPr>
          <w:rStyle w:val="StyleBoldUnderline"/>
        </w:rPr>
        <w:t>sanctions</w:t>
      </w:r>
      <w:r w:rsidRPr="00DB48B5">
        <w:rPr>
          <w:sz w:val="10"/>
        </w:rPr>
        <w:t xml:space="preserve"> on Iran, </w:t>
      </w:r>
      <w:r w:rsidRPr="00677139">
        <w:rPr>
          <w:rStyle w:val="StyleBoldUnderline"/>
        </w:rPr>
        <w:t>while providing</w:t>
      </w:r>
      <w:r w:rsidRPr="00DB48B5">
        <w:rPr>
          <w:sz w:val="10"/>
        </w:rPr>
        <w:t xml:space="preserve"> some modest </w:t>
      </w:r>
      <w:r w:rsidRPr="00677139">
        <w:rPr>
          <w:rStyle w:val="StyleBoldUnderline"/>
        </w:rPr>
        <w:t>relief</w:t>
      </w:r>
      <w:r w:rsidRPr="00DB48B5">
        <w:rPr>
          <w:sz w:val="10"/>
        </w:rPr>
        <w:t xml:space="preserve"> from the sanctions that they have imposed on Iran over the past few years. Now, </w:t>
      </w:r>
      <w:r w:rsidRPr="00677139">
        <w:rPr>
          <w:rStyle w:val="StyleBoldUnderline"/>
        </w:rPr>
        <w:t>a group of senators</w:t>
      </w:r>
      <w:r w:rsidRPr="00DB48B5">
        <w:rPr>
          <w:sz w:val="10"/>
        </w:rPr>
        <w:t xml:space="preserve"> -- some Democrats, more Republicans -- </w:t>
      </w:r>
      <w:r w:rsidRPr="00677139">
        <w:rPr>
          <w:rStyle w:val="StyleBoldUnderline"/>
        </w:rPr>
        <w:t>is sponsoring a bill that would impose new sanctions and urges the U</w:t>
      </w:r>
      <w:r w:rsidRPr="00DB48B5">
        <w:rPr>
          <w:sz w:val="10"/>
        </w:rPr>
        <w:t xml:space="preserve">nited </w:t>
      </w:r>
      <w:r w:rsidRPr="00677139">
        <w:rPr>
          <w:rStyle w:val="StyleBoldUnderline"/>
        </w:rPr>
        <w:t>S</w:t>
      </w:r>
      <w:r w:rsidRPr="00DB48B5">
        <w:rPr>
          <w:sz w:val="10"/>
        </w:rPr>
        <w:t xml:space="preserve">tates </w:t>
      </w:r>
      <w:r w:rsidRPr="00677139">
        <w:rPr>
          <w:rStyle w:val="StyleBoldUnderline"/>
        </w:rPr>
        <w:t>to provide military support if Israel decides to unilaterally attack Iran</w:t>
      </w:r>
      <w:r w:rsidRPr="00DB48B5">
        <w:rPr>
          <w:sz w:val="10"/>
        </w:rPr>
        <w:t xml:space="preserve">. </w:t>
      </w:r>
      <w:r w:rsidRPr="00677139">
        <w:rPr>
          <w:rStyle w:val="StyleBoldUnderline"/>
        </w:rPr>
        <w:t>This misguided bill threatens to derail</w:t>
      </w:r>
      <w:r w:rsidRPr="00DB48B5">
        <w:rPr>
          <w:sz w:val="10"/>
        </w:rPr>
        <w:t xml:space="preserve"> the </w:t>
      </w:r>
      <w:r w:rsidRPr="00677139">
        <w:rPr>
          <w:rStyle w:val="StyleBoldUnderline"/>
        </w:rPr>
        <w:t>negotiations and sabotage progress</w:t>
      </w:r>
      <w:r w:rsidRPr="00DB48B5">
        <w:rPr>
          <w:sz w:val="10"/>
        </w:rPr>
        <w:t xml:space="preserve">. </w:t>
      </w:r>
      <w:r w:rsidRPr="00677139">
        <w:rPr>
          <w:rStyle w:val="StyleBoldUnderline"/>
        </w:rPr>
        <w:t>Our negotiators do not want or need this extra sanctions threat.</w:t>
      </w:r>
      <w:r w:rsidRPr="00DB48B5">
        <w:rPr>
          <w:sz w:val="10"/>
        </w:rPr>
        <w:t xml:space="preserve"> </w:t>
      </w:r>
      <w:r w:rsidRPr="00677139">
        <w:rPr>
          <w:rStyle w:val="StyleBoldUnderline"/>
        </w:rPr>
        <w:t>They already have a strong hand</w:t>
      </w:r>
      <w:r w:rsidRPr="00DB48B5">
        <w:rPr>
          <w:sz w:val="10"/>
        </w:rPr>
        <w:t xml:space="preserve">, and </w:t>
      </w:r>
      <w:r w:rsidRPr="00677139">
        <w:rPr>
          <w:rStyle w:val="StyleBoldUnderline"/>
        </w:rPr>
        <w:t>new sanctions will</w:t>
      </w:r>
      <w:r w:rsidRPr="00DB48B5">
        <w:rPr>
          <w:sz w:val="10"/>
        </w:rPr>
        <w:t xml:space="preserve"> almost </w:t>
      </w:r>
      <w:r w:rsidRPr="00677139">
        <w:rPr>
          <w:rStyle w:val="StyleBoldUnderline"/>
        </w:rPr>
        <w:t>certainly be seen by Iran as evidence of bad faith.</w:t>
      </w:r>
      <w:r>
        <w:rPr>
          <w:rStyle w:val="StyleBoldUnderline"/>
        </w:rPr>
        <w:t xml:space="preserve"> </w:t>
      </w:r>
      <w:r w:rsidRPr="00DB48B5">
        <w:rPr>
          <w:sz w:val="10"/>
        </w:rPr>
        <w:t>A</w:t>
      </w:r>
      <w:r w:rsidRPr="00677139">
        <w:rPr>
          <w:rStyle w:val="StyleBoldUnderline"/>
        </w:rPr>
        <w:t xml:space="preserve"> new </w:t>
      </w:r>
      <w:r w:rsidRPr="00DB48B5">
        <w:rPr>
          <w:sz w:val="10"/>
        </w:rPr>
        <w:t xml:space="preserve">round of </w:t>
      </w:r>
      <w:r w:rsidRPr="00677139">
        <w:rPr>
          <w:rStyle w:val="StyleBoldUnderline"/>
        </w:rPr>
        <w:t>sanctions will</w:t>
      </w:r>
      <w:r w:rsidRPr="00DB48B5">
        <w:rPr>
          <w:sz w:val="10"/>
        </w:rPr>
        <w:t xml:space="preserve"> also </w:t>
      </w:r>
      <w:r w:rsidRPr="00677139">
        <w:rPr>
          <w:rStyle w:val="StyleBoldUnderline"/>
        </w:rPr>
        <w:t>send a message to our allies</w:t>
      </w:r>
      <w:r w:rsidRPr="00DB48B5">
        <w:rPr>
          <w:sz w:val="10"/>
        </w:rPr>
        <w:t xml:space="preserve"> that </w:t>
      </w:r>
      <w:r w:rsidRPr="00677139">
        <w:rPr>
          <w:rStyle w:val="StyleBoldUnderline"/>
        </w:rPr>
        <w:t>the U.S. is not serious about</w:t>
      </w:r>
      <w:r w:rsidRPr="00DB48B5">
        <w:rPr>
          <w:sz w:val="10"/>
        </w:rPr>
        <w:t xml:space="preserve"> achieving </w:t>
      </w:r>
      <w:r w:rsidRPr="00677139">
        <w:rPr>
          <w:rStyle w:val="StyleBoldUnderline"/>
        </w:rPr>
        <w:t>a negotiated outcome</w:t>
      </w:r>
      <w:r w:rsidRPr="00DB48B5">
        <w:rPr>
          <w:sz w:val="10"/>
        </w:rPr>
        <w:t xml:space="preserve">, and </w:t>
      </w:r>
      <w:r w:rsidRPr="00677139">
        <w:rPr>
          <w:rStyle w:val="StyleBoldUnderline"/>
        </w:rPr>
        <w:t>allied support is critical</w:t>
      </w:r>
      <w:r w:rsidRPr="00DB48B5">
        <w:rPr>
          <w:sz w:val="10"/>
        </w:rPr>
        <w:t xml:space="preserve">. In addition, if further sanctions are needed, they can quickly be imposed later. If negotiations do collapse, it will be </w:t>
      </w:r>
      <w:r w:rsidRPr="00677139">
        <w:rPr>
          <w:rStyle w:val="StyleBoldUnderline"/>
        </w:rPr>
        <w:t>hard-liners in Iran</w:t>
      </w:r>
      <w:r w:rsidRPr="00DB48B5">
        <w:rPr>
          <w:sz w:val="10"/>
        </w:rPr>
        <w:t xml:space="preserve"> who </w:t>
      </w:r>
      <w:r w:rsidRPr="00677139">
        <w:rPr>
          <w:rStyle w:val="StyleBoldUnderline"/>
        </w:rPr>
        <w:t>will be the biggest winners</w:t>
      </w:r>
      <w:r w:rsidRPr="00DB48B5">
        <w:rPr>
          <w:sz w:val="10"/>
        </w:rPr>
        <w:t xml:space="preserve">. The </w:t>
      </w:r>
      <w:r w:rsidRPr="00677139">
        <w:rPr>
          <w:rStyle w:val="StyleBoldUnderline"/>
        </w:rPr>
        <w:t>failure</w:t>
      </w:r>
      <w:r w:rsidRPr="00DB48B5">
        <w:rPr>
          <w:sz w:val="10"/>
        </w:rPr>
        <w:t xml:space="preserve"> of another round of talks </w:t>
      </w:r>
      <w:r w:rsidRPr="00677139">
        <w:rPr>
          <w:rStyle w:val="StyleBoldUnderline"/>
        </w:rPr>
        <w:t>will prove their claim</w:t>
      </w:r>
      <w:r w:rsidRPr="00DB48B5">
        <w:rPr>
          <w:sz w:val="10"/>
        </w:rPr>
        <w:t xml:space="preserve"> that </w:t>
      </w:r>
      <w:r w:rsidRPr="00677139">
        <w:rPr>
          <w:rStyle w:val="StyleBoldUnderline"/>
        </w:rPr>
        <w:t>negotiating</w:t>
      </w:r>
      <w:r w:rsidRPr="00DB48B5">
        <w:rPr>
          <w:sz w:val="10"/>
        </w:rPr>
        <w:t xml:space="preserve"> with the U.S. </w:t>
      </w:r>
      <w:r w:rsidRPr="00677139">
        <w:rPr>
          <w:rStyle w:val="StyleBoldUnderline"/>
        </w:rPr>
        <w:t xml:space="preserve">is pointless </w:t>
      </w:r>
      <w:r w:rsidRPr="00DB48B5">
        <w:rPr>
          <w:sz w:val="10"/>
        </w:rPr>
        <w:t xml:space="preserve">and strengthen their argument that those seeking to open Iran to the West are weak and naive. President Obama has threatened to veto the bill, but that might not be enough. Anti-Iran legislation is politically popular and, with powerful lobbying behind it, such bills often pass by veto-proof majorities. Today we are at the most hopeful moment of the past three decades. A final agreement has yet to be negotiated, and there are certain to be ups and downs. Even so, </w:t>
      </w:r>
      <w:r w:rsidRPr="00677139">
        <w:rPr>
          <w:b/>
          <w:u w:val="single"/>
        </w:rPr>
        <w:t>we have a real chance to cap Iran’s nuclear development</w:t>
      </w:r>
      <w:r w:rsidRPr="00DB48B5">
        <w:rPr>
          <w:sz w:val="10"/>
        </w:rPr>
        <w:t xml:space="preserve"> and establish iron-clad measures to guarantee that it will not be used for military purposes. By contrast, </w:t>
      </w:r>
      <w:r w:rsidRPr="00677139">
        <w:rPr>
          <w:b/>
          <w:u w:val="single"/>
        </w:rPr>
        <w:t>the Senate bill attempts to inject</w:t>
      </w:r>
      <w:r w:rsidRPr="00DB48B5">
        <w:rPr>
          <w:sz w:val="10"/>
        </w:rPr>
        <w:t xml:space="preserve"> the </w:t>
      </w:r>
      <w:r w:rsidRPr="00677139">
        <w:rPr>
          <w:b/>
          <w:u w:val="single"/>
        </w:rPr>
        <w:t>Congress into a delicate international negotiation. That only risks derailing efforts to find a peaceful solution, bringing us closer to</w:t>
      </w:r>
      <w:r w:rsidRPr="00DB48B5">
        <w:rPr>
          <w:sz w:val="10"/>
        </w:rPr>
        <w:t xml:space="preserve"> another </w:t>
      </w:r>
      <w:r w:rsidRPr="00677139">
        <w:rPr>
          <w:b/>
          <w:u w:val="single"/>
        </w:rPr>
        <w:t>war in the Middle East</w:t>
      </w:r>
      <w:r w:rsidRPr="00DB48B5">
        <w:rPr>
          <w:sz w:val="10"/>
        </w:rPr>
        <w:t>.</w:t>
      </w:r>
    </w:p>
    <w:p w:rsidR="00C84328" w:rsidRDefault="00C84328" w:rsidP="00C84328">
      <w:pPr>
        <w:pStyle w:val="Heading3"/>
      </w:pPr>
      <w:r>
        <w:t>MPX – all HOT SPOTS</w:t>
      </w:r>
    </w:p>
    <w:p w:rsidR="00C84328" w:rsidRDefault="00C84328" w:rsidP="00C84328">
      <w:pPr>
        <w:pStyle w:val="Heading4"/>
      </w:pPr>
      <w:r>
        <w:t>Deal is key to détente with Iran – that prevents collapse of Iraq, Afghanistan, Pakistan and Syria</w:t>
      </w:r>
    </w:p>
    <w:p w:rsidR="00C84328" w:rsidRPr="00FE218B" w:rsidRDefault="00C84328" w:rsidP="00C84328">
      <w:r>
        <w:rPr>
          <w:b/>
        </w:rPr>
        <w:t xml:space="preserve">Saidi, 1/3/14 </w:t>
      </w:r>
      <w:r>
        <w:t xml:space="preserve">– Dr. Nasser H. Saidi is an economist; adviser to governments, central banks; governance advocate and promoter of crowdfunding &amp; clean energy. He is the former Chief Economist and Head of External Relations of Dubai International Financial Centre (DIFC) and founder and Executive Director of the Hawkamah-Institute for Corporate Governance and The Mudara Institute of Directors at the DIFC between 2006 and 2012 (“Why Détente With Iran Is a Historic Game Changer” </w:t>
      </w:r>
    </w:p>
    <w:p w:rsidR="00C84328" w:rsidRDefault="00C84328" w:rsidP="00C84328">
      <w:hyperlink r:id="rId55" w:history="1">
        <w:r w:rsidRPr="008A1A79">
          <w:rPr>
            <w:rStyle w:val="Hyperlink"/>
          </w:rPr>
          <w:t>http://www.huffingtonpost.com/dr-nasser-h-saidi/us-detente-with-iran-game-changer_b_4476864.html</w:t>
        </w:r>
      </w:hyperlink>
      <w:r>
        <w:t>)</w:t>
      </w:r>
    </w:p>
    <w:p w:rsidR="00C84328" w:rsidRDefault="00C84328" w:rsidP="00C84328"/>
    <w:p w:rsidR="00C84328" w:rsidRPr="003F24FA" w:rsidRDefault="00C84328" w:rsidP="00C84328">
      <w:pPr>
        <w:rPr>
          <w:sz w:val="16"/>
        </w:rPr>
      </w:pPr>
      <w:r w:rsidRPr="003F24FA">
        <w:rPr>
          <w:sz w:val="16"/>
        </w:rPr>
        <w:t xml:space="preserve">We are at a potential cusp, a transformational moment in the Gulf and the Middle East where </w:t>
      </w:r>
      <w:r w:rsidRPr="000D78C7">
        <w:rPr>
          <w:rStyle w:val="StyleBoldUnderline"/>
          <w:highlight w:val="yellow"/>
        </w:rPr>
        <w:t xml:space="preserve">détente </w:t>
      </w:r>
      <w:r w:rsidRPr="00FE218B">
        <w:rPr>
          <w:rStyle w:val="StyleBoldUnderline"/>
        </w:rPr>
        <w:t xml:space="preserve">with Iran </w:t>
      </w:r>
      <w:r w:rsidRPr="000D78C7">
        <w:rPr>
          <w:rStyle w:val="StyleBoldUnderline"/>
          <w:highlight w:val="yellow"/>
        </w:rPr>
        <w:t xml:space="preserve">could radically change </w:t>
      </w:r>
      <w:r w:rsidRPr="00FE218B">
        <w:rPr>
          <w:rStyle w:val="StyleBoldUnderline"/>
        </w:rPr>
        <w:t xml:space="preserve">the </w:t>
      </w:r>
      <w:r w:rsidRPr="000D78C7">
        <w:rPr>
          <w:rStyle w:val="StyleBoldUnderline"/>
          <w:highlight w:val="yellow"/>
        </w:rPr>
        <w:t xml:space="preserve">geopolitics </w:t>
      </w:r>
      <w:r w:rsidRPr="00FE218B">
        <w:rPr>
          <w:rStyle w:val="StyleBoldUnderline"/>
        </w:rPr>
        <w:t>and economics of the region</w:t>
      </w:r>
      <w:r w:rsidRPr="003F24FA">
        <w:rPr>
          <w:sz w:val="16"/>
        </w:rPr>
        <w:t xml:space="preserve">. The opportunity should not be missed. Iran was headline news last month after the P5+1 (shorthand for U.S.) reached a deal whereby Iran agreed to curb some of its nuclear activities in return for a promised USD 7 billion in sanctions relief. In a deal agreed for a six-month timeframe and reflecting the current balance of power between the negotiating parties, Iran agreed to halt enrichment of uranium above 5 percent purity, neutralize its stockpile of uranium enriched to near 20 percent purity, stop building its stockpile of 3.5 percent enriched uranium, forswear "next generation centrifuges," shut down its plutonium reactor and allow extensive new inspections of its nuclear facilities. Concessions Iran "won" included suspension of international sanctions on Iran's exports of oil, gold and cars, which could yield USD 1.5 billion in revenue, unfreezing USD 4.2 billion in revenue from oil sales and releasing tuition-assistance payments from the Iranian government to Iranian students enrolled abroad. Following the announcement, Iran's official missions hogged the limelight as did the GCC Summit's leaders applauding Iran's "new direction," though its communiqué also voiced concern over Iran's plans to build more nuclear power plants on the Gulf, saying these "threaten the environmental system and water security." The issue is not the nuclear dossier but Iran's geo-strategic role The current focus of negotiations is on Iran's nuclear capability and sanctions. It will take time and confidence-building measures to overcome suspicion, mistrust and three decades of deep freeze in relations. On both sides, hardliners and losers from détente (notably Israel and Saudi) will actively attempt to derail negotiations. However, </w:t>
      </w:r>
      <w:r w:rsidRPr="000D78C7">
        <w:rPr>
          <w:rStyle w:val="StyleBoldUnderline"/>
          <w:highlight w:val="yellow"/>
        </w:rPr>
        <w:t xml:space="preserve">the opportunity </w:t>
      </w:r>
      <w:r w:rsidRPr="003F24FA">
        <w:rPr>
          <w:sz w:val="16"/>
        </w:rPr>
        <w:t xml:space="preserve">and overture </w:t>
      </w:r>
      <w:r w:rsidRPr="000D78C7">
        <w:rPr>
          <w:rStyle w:val="StyleBoldUnderline"/>
          <w:highlight w:val="yellow"/>
        </w:rPr>
        <w:t>offered by</w:t>
      </w:r>
      <w:r w:rsidRPr="003F24FA">
        <w:rPr>
          <w:sz w:val="16"/>
          <w:highlight w:val="yellow"/>
        </w:rPr>
        <w:t xml:space="preserve"> </w:t>
      </w:r>
      <w:r w:rsidRPr="003F24FA">
        <w:rPr>
          <w:sz w:val="16"/>
        </w:rPr>
        <w:t xml:space="preserve">the election of Hassan </w:t>
      </w:r>
      <w:r w:rsidRPr="000D78C7">
        <w:rPr>
          <w:rStyle w:val="StyleBoldUnderline"/>
          <w:highlight w:val="yellow"/>
        </w:rPr>
        <w:t>Rouhani should not be missed</w:t>
      </w:r>
      <w:r w:rsidRPr="00FE218B">
        <w:rPr>
          <w:rStyle w:val="StyleBoldUnderline"/>
        </w:rPr>
        <w:t>.</w:t>
      </w:r>
      <w:r w:rsidRPr="003F24FA">
        <w:rPr>
          <w:sz w:val="16"/>
        </w:rPr>
        <w:t xml:space="preserve"> A new path must be chosen. The ultimate purpose and objective lies not in the nuclear dossier but in defining Iran's future geo-strategic role in the Gulf, Middle East and South East Asia. It is about Iran's active participation in healing long-standing open wounds, including the cancer of the Israeli-Palestinian impasse. </w:t>
      </w:r>
      <w:r w:rsidRPr="000D78C7">
        <w:rPr>
          <w:rStyle w:val="StyleBoldUnderline"/>
          <w:highlight w:val="yellow"/>
        </w:rPr>
        <w:t xml:space="preserve">Only a Pax </w:t>
      </w:r>
      <w:r w:rsidRPr="00FF7B0F">
        <w:rPr>
          <w:rStyle w:val="StyleBoldUnderline"/>
        </w:rPr>
        <w:t xml:space="preserve">Americana-Irania </w:t>
      </w:r>
      <w:r w:rsidRPr="000D78C7">
        <w:rPr>
          <w:rStyle w:val="StyleBoldUnderline"/>
          <w:highlight w:val="yellow"/>
        </w:rPr>
        <w:t xml:space="preserve">can lead to a stabilization of Iraq, Afghanistan and Pakistan, and prevent Syria from turning into a failed state with destabilizing spillovers </w:t>
      </w:r>
      <w:r w:rsidRPr="00FF7B0F">
        <w:rPr>
          <w:rStyle w:val="StyleBoldUnderline"/>
        </w:rPr>
        <w:t>into neighboring countries</w:t>
      </w:r>
      <w:r w:rsidRPr="003F24FA">
        <w:rPr>
          <w:sz w:val="16"/>
        </w:rPr>
        <w:t xml:space="preserve">, notably weak Lebanon and Jordan. The Iran détente stakes are high. </w:t>
      </w:r>
      <w:r w:rsidRPr="000D78C7">
        <w:rPr>
          <w:rStyle w:val="StyleBoldUnderline"/>
          <w:highlight w:val="yellow"/>
        </w:rPr>
        <w:t xml:space="preserve">A large dividend </w:t>
      </w:r>
      <w:r w:rsidRPr="00FF7B0F">
        <w:rPr>
          <w:rStyle w:val="StyleBoldUnderline"/>
        </w:rPr>
        <w:t xml:space="preserve">from détente </w:t>
      </w:r>
      <w:r w:rsidRPr="000D78C7">
        <w:rPr>
          <w:rStyle w:val="StyleBoldUnderline"/>
          <w:highlight w:val="yellow"/>
        </w:rPr>
        <w:t>would result from reduced military expenditures</w:t>
      </w:r>
      <w:r w:rsidRPr="00FF7B0F">
        <w:rPr>
          <w:rStyle w:val="StyleBoldUnderline"/>
        </w:rPr>
        <w:t xml:space="preserve">, of "swords into plowshares" </w:t>
      </w:r>
      <w:r w:rsidRPr="000D78C7">
        <w:rPr>
          <w:rStyle w:val="StyleBoldUnderline"/>
          <w:highlight w:val="yellow"/>
        </w:rPr>
        <w:t>across the Mid</w:t>
      </w:r>
      <w:r w:rsidRPr="000D78C7">
        <w:rPr>
          <w:rStyle w:val="StyleBoldUnderline"/>
        </w:rPr>
        <w:t xml:space="preserve">dle </w:t>
      </w:r>
      <w:r w:rsidRPr="000D78C7">
        <w:rPr>
          <w:rStyle w:val="StyleBoldUnderline"/>
          <w:highlight w:val="yellow"/>
        </w:rPr>
        <w:t>East</w:t>
      </w:r>
      <w:r w:rsidRPr="003F24FA">
        <w:rPr>
          <w:sz w:val="16"/>
        </w:rPr>
        <w:t>. In 2012, the Middle East countries spent more than USD 132 billion in military spending, the highest percentage of GDP in the world (with Saudi leading at 8.9 percent of GDP, Oman 8.4 percent and Israel 6.2 percent). Freeing up economically sterile military expenditure and re-orienting spending for investment in human capital, infrastructure, R&amp;D, economic and social development projects and regional public goods would lead to much-needed job creation, increase productivity growth and raise real incomes for the young generations of a region that has witnessed too much violence, wars, death and destruction. A new path must be chosen.</w:t>
      </w:r>
    </w:p>
    <w:p w:rsidR="00C84328" w:rsidRPr="00235CA4" w:rsidRDefault="00C84328" w:rsidP="00C84328"/>
    <w:p w:rsidR="00C84328" w:rsidRDefault="00C84328" w:rsidP="00C84328">
      <w:pPr>
        <w:pStyle w:val="Heading4"/>
      </w:pPr>
      <w:r>
        <w:t>Syria impact</w:t>
      </w:r>
    </w:p>
    <w:p w:rsidR="00C84328" w:rsidRPr="003F24FA" w:rsidRDefault="00C84328" w:rsidP="00C84328">
      <w:pPr>
        <w:rPr>
          <w:rFonts w:ascii="Times New Roman" w:eastAsia="Calibri" w:hAnsi="Times New Roman"/>
          <w:sz w:val="16"/>
          <w:szCs w:val="16"/>
        </w:rPr>
      </w:pPr>
      <w:r w:rsidRPr="003F24FA">
        <w:rPr>
          <w:rFonts w:ascii="Times New Roman" w:eastAsia="Calibri" w:hAnsi="Times New Roman"/>
          <w:b/>
        </w:rPr>
        <w:t>Chossudovsky 11-28</w:t>
      </w:r>
      <w:r>
        <w:rPr>
          <w:rFonts w:ascii="Times New Roman" w:eastAsia="Calibri" w:hAnsi="Times New Roman"/>
          <w:b/>
        </w:rPr>
        <w:t>-11</w:t>
      </w:r>
      <w:r w:rsidRPr="003F24FA">
        <w:rPr>
          <w:rFonts w:ascii="Times New Roman" w:eastAsia="Calibri" w:hAnsi="Times New Roman"/>
          <w:sz w:val="16"/>
          <w:szCs w:val="16"/>
        </w:rPr>
        <w:t xml:space="preserve"> [Michel Chossudovsky is an award-winning author, Professor of Economics (Emeritus) at the University of Ottawa, “ The Arab Spring: Neoliberalism, "Regime Change" and NATO”, </w:t>
      </w:r>
      <w:hyperlink r:id="rId56" w:history="1">
        <w:r w:rsidRPr="003F24FA">
          <w:rPr>
            <w:rFonts w:ascii="Times New Roman" w:eastAsia="Calibri" w:hAnsi="Times New Roman"/>
            <w:sz w:val="16"/>
            <w:szCs w:val="16"/>
          </w:rPr>
          <w:t>http://www.scoop.co.nz/stories/HL1111/S00239/the-arab-spring-neoliberalism-regime-change-and-nato.htm</w:t>
        </w:r>
      </w:hyperlink>
      <w:r w:rsidRPr="003F24FA">
        <w:rPr>
          <w:rFonts w:ascii="Times New Roman" w:eastAsia="Calibri" w:hAnsi="Times New Roman"/>
          <w:sz w:val="16"/>
          <w:szCs w:val="16"/>
        </w:rPr>
        <w:t>, CMR]</w:t>
      </w:r>
    </w:p>
    <w:p w:rsidR="00C84328" w:rsidRPr="003F24FA" w:rsidRDefault="00C84328" w:rsidP="00C84328">
      <w:pPr>
        <w:rPr>
          <w:rFonts w:ascii="Times New Roman" w:eastAsia="Calibri" w:hAnsi="Times New Roman"/>
          <w:u w:val="single"/>
        </w:rPr>
      </w:pPr>
      <w:r w:rsidRPr="003F24FA">
        <w:rPr>
          <w:rFonts w:ascii="Times New Roman" w:eastAsia="Calibri" w:hAnsi="Times New Roman"/>
          <w:highlight w:val="green"/>
          <w:u w:val="single"/>
        </w:rPr>
        <w:t>Were a military campaign to be waged against Syria, Israel would be</w:t>
      </w:r>
      <w:r w:rsidRPr="003F24FA">
        <w:rPr>
          <w:rFonts w:ascii="Times New Roman" w:eastAsia="Calibri" w:hAnsi="Times New Roman"/>
          <w:sz w:val="16"/>
        </w:rPr>
        <w:t xml:space="preserve"> directly or indirectly </w:t>
      </w:r>
      <w:r w:rsidRPr="003F24FA">
        <w:rPr>
          <w:rFonts w:ascii="Times New Roman" w:eastAsia="Calibri" w:hAnsi="Times New Roman"/>
          <w:highlight w:val="green"/>
          <w:u w:val="single"/>
        </w:rPr>
        <w:t>involved</w:t>
      </w:r>
      <w:r w:rsidRPr="003F24FA">
        <w:rPr>
          <w:rFonts w:ascii="Times New Roman" w:eastAsia="Calibri" w:hAnsi="Times New Roman"/>
          <w:sz w:val="16"/>
          <w:highlight w:val="green"/>
        </w:rPr>
        <w:t xml:space="preserve"> </w:t>
      </w:r>
      <w:r w:rsidRPr="003F24FA">
        <w:rPr>
          <w:rFonts w:ascii="Times New Roman" w:eastAsia="Calibri" w:hAnsi="Times New Roman"/>
          <w:sz w:val="16"/>
        </w:rPr>
        <w:t xml:space="preserve">in military and intelligence operations. </w:t>
      </w:r>
      <w:r w:rsidRPr="003F24FA">
        <w:rPr>
          <w:rFonts w:ascii="Times New Roman" w:eastAsia="Calibri" w:hAnsi="Times New Roman"/>
          <w:highlight w:val="green"/>
          <w:u w:val="single"/>
        </w:rPr>
        <w:t xml:space="preserve">The </w:t>
      </w:r>
      <w:r w:rsidRPr="003F24FA">
        <w:rPr>
          <w:rFonts w:ascii="Times New Roman" w:eastAsia="Calibri" w:hAnsi="Times New Roman"/>
          <w:u w:val="single"/>
        </w:rPr>
        <w:t xml:space="preserve">hitherto covert </w:t>
      </w:r>
      <w:r w:rsidRPr="003F24FA">
        <w:rPr>
          <w:rFonts w:ascii="Times New Roman" w:eastAsia="Calibri" w:hAnsi="Times New Roman"/>
          <w:highlight w:val="green"/>
          <w:u w:val="single"/>
        </w:rPr>
        <w:t>role of Saudi Arabia</w:t>
      </w:r>
      <w:r w:rsidRPr="003F24FA">
        <w:rPr>
          <w:rFonts w:ascii="Times New Roman" w:eastAsia="Calibri" w:hAnsi="Times New Roman"/>
          <w:sz w:val="16"/>
        </w:rPr>
        <w:t xml:space="preserve"> and Turkey </w:t>
      </w:r>
      <w:r w:rsidRPr="003F24FA">
        <w:rPr>
          <w:rFonts w:ascii="Times New Roman" w:eastAsia="Calibri" w:hAnsi="Times New Roman"/>
          <w:u w:val="single"/>
        </w:rPr>
        <w:t xml:space="preserve">in </w:t>
      </w:r>
      <w:r w:rsidRPr="003F24FA">
        <w:rPr>
          <w:rFonts w:ascii="Times New Roman" w:eastAsia="Calibri" w:hAnsi="Times New Roman"/>
          <w:highlight w:val="green"/>
          <w:u w:val="single"/>
        </w:rPr>
        <w:t>destabilizing Syria would</w:t>
      </w:r>
      <w:r w:rsidRPr="003F24FA">
        <w:rPr>
          <w:rFonts w:ascii="Times New Roman" w:eastAsia="Calibri" w:hAnsi="Times New Roman"/>
          <w:sz w:val="16"/>
          <w:highlight w:val="green"/>
        </w:rPr>
        <w:t xml:space="preserve"> </w:t>
      </w:r>
      <w:r w:rsidRPr="003F24FA">
        <w:rPr>
          <w:rFonts w:ascii="Times New Roman" w:eastAsia="Calibri" w:hAnsi="Times New Roman"/>
          <w:sz w:val="16"/>
        </w:rPr>
        <w:t xml:space="preserve">also </w:t>
      </w:r>
      <w:r w:rsidRPr="003F24FA">
        <w:rPr>
          <w:rFonts w:ascii="Times New Roman" w:eastAsia="Calibri" w:hAnsi="Times New Roman"/>
          <w:highlight w:val="green"/>
          <w:u w:val="single"/>
        </w:rPr>
        <w:t xml:space="preserve">emerge as </w:t>
      </w:r>
      <w:r w:rsidRPr="003F24FA">
        <w:rPr>
          <w:rFonts w:ascii="Times New Roman" w:eastAsia="Calibri" w:hAnsi="Times New Roman"/>
          <w:b/>
          <w:highlight w:val="green"/>
          <w:u w:val="single"/>
        </w:rPr>
        <w:t>open aggression</w:t>
      </w:r>
      <w:r w:rsidRPr="003F24FA">
        <w:rPr>
          <w:rFonts w:ascii="Times New Roman" w:eastAsia="Calibri" w:hAnsi="Times New Roman"/>
          <w:highlight w:val="green"/>
          <w:u w:val="single"/>
        </w:rPr>
        <w:t xml:space="preserve"> towards </w:t>
      </w:r>
      <w:r w:rsidRPr="003F24FA">
        <w:rPr>
          <w:rFonts w:ascii="Times New Roman" w:eastAsia="Calibri" w:hAnsi="Times New Roman"/>
          <w:u w:val="single"/>
        </w:rPr>
        <w:t xml:space="preserve">long-time regional rival </w:t>
      </w:r>
      <w:r w:rsidRPr="003F24FA">
        <w:rPr>
          <w:rFonts w:ascii="Times New Roman" w:eastAsia="Calibri" w:hAnsi="Times New Roman"/>
          <w:highlight w:val="green"/>
          <w:u w:val="single"/>
        </w:rPr>
        <w:t>Iran. A war on Syria could</w:t>
      </w:r>
      <w:r w:rsidRPr="003F24FA">
        <w:rPr>
          <w:rFonts w:ascii="Times New Roman" w:eastAsia="Calibri" w:hAnsi="Times New Roman"/>
          <w:sz w:val="16"/>
          <w:highlight w:val="green"/>
        </w:rPr>
        <w:t xml:space="preserve"> </w:t>
      </w:r>
      <w:r w:rsidRPr="003F24FA">
        <w:rPr>
          <w:rFonts w:ascii="Times New Roman" w:eastAsia="Calibri" w:hAnsi="Times New Roman"/>
          <w:sz w:val="16"/>
        </w:rPr>
        <w:t xml:space="preserve">quite possibly </w:t>
      </w:r>
      <w:r w:rsidRPr="003F24FA">
        <w:rPr>
          <w:rFonts w:ascii="Times New Roman" w:eastAsia="Calibri" w:hAnsi="Times New Roman"/>
          <w:b/>
          <w:highlight w:val="green"/>
          <w:u w:val="single"/>
          <w:bdr w:val="single" w:sz="4" w:space="0" w:color="auto"/>
        </w:rPr>
        <w:t>ignite a conflagration across the entire Middle East</w:t>
      </w:r>
      <w:r w:rsidRPr="003F24FA">
        <w:rPr>
          <w:rFonts w:ascii="Times New Roman" w:eastAsia="Calibri" w:hAnsi="Times New Roman"/>
          <w:sz w:val="16"/>
          <w:u w:val="single"/>
          <w:bdr w:val="single" w:sz="4" w:space="0" w:color="auto"/>
        </w:rPr>
        <w:t xml:space="preserve"> and North Africa, </w:t>
      </w:r>
      <w:r w:rsidRPr="003F24FA">
        <w:rPr>
          <w:rFonts w:ascii="Times New Roman" w:eastAsia="Calibri" w:hAnsi="Times New Roman"/>
          <w:b/>
          <w:highlight w:val="green"/>
          <w:u w:val="single"/>
          <w:bdr w:val="single" w:sz="4" w:space="0" w:color="auto"/>
        </w:rPr>
        <w:t>with repercussions on a global scale:</w:t>
      </w:r>
      <w:r w:rsidRPr="003F24FA">
        <w:rPr>
          <w:rFonts w:ascii="Times New Roman" w:eastAsia="Calibri" w:hAnsi="Times New Roman"/>
          <w:sz w:val="16"/>
          <w:highlight w:val="green"/>
        </w:rPr>
        <w:t xml:space="preserve"> </w:t>
      </w:r>
      <w:r w:rsidRPr="003F24FA">
        <w:rPr>
          <w:rFonts w:ascii="Times New Roman" w:eastAsia="Calibri" w:hAnsi="Times New Roman"/>
          <w:highlight w:val="green"/>
          <w:u w:val="single"/>
        </w:rPr>
        <w:t>Iran's</w:t>
      </w:r>
      <w:r w:rsidRPr="003F24FA">
        <w:rPr>
          <w:rFonts w:ascii="Times New Roman" w:eastAsia="Calibri" w:hAnsi="Times New Roman"/>
          <w:u w:val="single"/>
        </w:rPr>
        <w:t xml:space="preserve"> </w:t>
      </w:r>
      <w:r w:rsidRPr="003F24FA">
        <w:rPr>
          <w:rFonts w:ascii="Times New Roman" w:eastAsia="Calibri" w:hAnsi="Times New Roman"/>
          <w:highlight w:val="green"/>
          <w:u w:val="single"/>
        </w:rPr>
        <w:t>historic allies, Russia and China, will be pitted against the US and NATO</w:t>
      </w:r>
      <w:r w:rsidRPr="003F24FA">
        <w:rPr>
          <w:rFonts w:ascii="Times New Roman" w:eastAsia="Calibri" w:hAnsi="Times New Roman"/>
          <w:u w:val="single"/>
        </w:rPr>
        <w:t xml:space="preserve"> powers; and </w:t>
      </w:r>
      <w:r w:rsidRPr="003F24FA">
        <w:rPr>
          <w:rFonts w:ascii="Times New Roman" w:eastAsia="Calibri" w:hAnsi="Times New Roman"/>
          <w:highlight w:val="green"/>
          <w:u w:val="single"/>
        </w:rPr>
        <w:t>religious schisms</w:t>
      </w:r>
      <w:r w:rsidRPr="003F24FA">
        <w:rPr>
          <w:rFonts w:ascii="Times New Roman" w:eastAsia="Calibri" w:hAnsi="Times New Roman"/>
          <w:u w:val="single"/>
        </w:rPr>
        <w:t xml:space="preserve"> across the region </w:t>
      </w:r>
      <w:r w:rsidRPr="003F24FA">
        <w:rPr>
          <w:rFonts w:ascii="Times New Roman" w:eastAsia="Calibri" w:hAnsi="Times New Roman"/>
          <w:highlight w:val="green"/>
          <w:u w:val="single"/>
        </w:rPr>
        <w:t xml:space="preserve">could vent into </w:t>
      </w:r>
      <w:r w:rsidRPr="003F24FA">
        <w:rPr>
          <w:rFonts w:ascii="Times New Roman" w:eastAsia="Calibri" w:hAnsi="Times New Roman"/>
          <w:b/>
          <w:highlight w:val="green"/>
          <w:u w:val="single"/>
          <w:bdr w:val="single" w:sz="4" w:space="0" w:color="auto"/>
        </w:rPr>
        <w:t>an explosion of internecine conflicts</w:t>
      </w:r>
      <w:r w:rsidRPr="003F24FA">
        <w:rPr>
          <w:rFonts w:ascii="Times New Roman" w:eastAsia="Calibri" w:hAnsi="Times New Roman"/>
          <w:sz w:val="16"/>
          <w:highlight w:val="green"/>
        </w:rPr>
        <w:t xml:space="preserve">; </w:t>
      </w:r>
      <w:r w:rsidRPr="003F24FA">
        <w:rPr>
          <w:rFonts w:ascii="Times New Roman" w:eastAsia="Calibri" w:hAnsi="Times New Roman"/>
          <w:sz w:val="16"/>
        </w:rPr>
        <w:t xml:space="preserve">also </w:t>
      </w:r>
      <w:r w:rsidRPr="003F24FA">
        <w:rPr>
          <w:rFonts w:ascii="Times New Roman" w:eastAsia="Calibri" w:hAnsi="Times New Roman"/>
          <w:u w:val="single"/>
        </w:rPr>
        <w:t>proxy wars</w:t>
      </w:r>
      <w:r w:rsidRPr="003F24FA">
        <w:rPr>
          <w:rFonts w:ascii="Times New Roman" w:eastAsia="Calibri" w:hAnsi="Times New Roman"/>
          <w:sz w:val="16"/>
        </w:rPr>
        <w:t xml:space="preserve"> currently being waged in East Africa by Western powers </w:t>
      </w:r>
      <w:r w:rsidRPr="003F24FA">
        <w:rPr>
          <w:rFonts w:ascii="Times New Roman" w:eastAsia="Calibri" w:hAnsi="Times New Roman"/>
          <w:u w:val="single"/>
        </w:rPr>
        <w:t xml:space="preserve">could escalate with untold human suffering </w:t>
      </w:r>
      <w:r w:rsidRPr="003F24FA">
        <w:rPr>
          <w:rFonts w:ascii="Times New Roman" w:eastAsia="Calibri" w:hAnsi="Times New Roman"/>
          <w:sz w:val="16"/>
        </w:rPr>
        <w:t>in an already famine-hit region.</w:t>
      </w:r>
    </w:p>
    <w:p w:rsidR="00C84328" w:rsidRDefault="00C84328" w:rsidP="00C84328"/>
    <w:p w:rsidR="00C84328" w:rsidRPr="00D9007C" w:rsidRDefault="00C84328" w:rsidP="00C84328">
      <w:pPr>
        <w:rPr>
          <w:rFonts w:ascii="Times New Roman" w:hAnsi="Times New Roman"/>
          <w:b/>
        </w:rPr>
      </w:pPr>
      <w:r>
        <w:rPr>
          <w:rFonts w:ascii="Times New Roman" w:hAnsi="Times New Roman"/>
          <w:b/>
        </w:rPr>
        <w:t>Iraq impact</w:t>
      </w:r>
    </w:p>
    <w:p w:rsidR="00C84328" w:rsidRPr="00D9007C" w:rsidRDefault="00C84328" w:rsidP="00C84328">
      <w:pPr>
        <w:rPr>
          <w:rFonts w:ascii="Times New Roman" w:hAnsi="Times New Roman"/>
          <w:sz w:val="12"/>
        </w:rPr>
      </w:pPr>
      <w:r w:rsidRPr="00D9007C">
        <w:rPr>
          <w:rStyle w:val="Author-Date"/>
          <w:u w:val="single"/>
        </w:rPr>
        <w:t>Corsi</w:t>
      </w:r>
      <w:r w:rsidRPr="00D9007C">
        <w:rPr>
          <w:rFonts w:ascii="Times New Roman" w:hAnsi="Times New Roman"/>
          <w:u w:val="single"/>
        </w:rPr>
        <w:t xml:space="preserve">, </w:t>
      </w:r>
      <w:r w:rsidRPr="00D9007C">
        <w:rPr>
          <w:rFonts w:ascii="Times New Roman" w:hAnsi="Times New Roman"/>
          <w:b/>
          <w:u w:val="single"/>
        </w:rPr>
        <w:t>7</w:t>
      </w:r>
      <w:r w:rsidRPr="00D9007C">
        <w:rPr>
          <w:rFonts w:ascii="Times New Roman" w:hAnsi="Times New Roman"/>
          <w:sz w:val="12"/>
        </w:rPr>
        <w:t xml:space="preserve"> Ph.D. in Political Science from Harvard &amp; Staff Reporter for World Net Daily, 1-8 (Jerome, "War with Iran is Imminent, http://www.worldnetdaily.com/news/article.asp?ARTICLE_ID=53669)</w:t>
      </w:r>
    </w:p>
    <w:p w:rsidR="00C84328" w:rsidRPr="00D9007C" w:rsidRDefault="00C84328" w:rsidP="00C84328">
      <w:pPr>
        <w:rPr>
          <w:rFonts w:ascii="Times New Roman" w:hAnsi="Times New Roman"/>
        </w:rPr>
      </w:pPr>
    </w:p>
    <w:p w:rsidR="00C84328" w:rsidRPr="00D9007C" w:rsidRDefault="00C84328" w:rsidP="00C84328">
      <w:pPr>
        <w:pStyle w:val="Cards"/>
        <w:rPr>
          <w:sz w:val="12"/>
        </w:rPr>
      </w:pPr>
      <w:r w:rsidRPr="00D9007C">
        <w:rPr>
          <w:rStyle w:val="DebateUnderline"/>
          <w:sz w:val="24"/>
          <w:highlight w:val="yellow"/>
        </w:rPr>
        <w:t>If</w:t>
      </w:r>
      <w:r w:rsidRPr="00D9007C">
        <w:rPr>
          <w:sz w:val="12"/>
        </w:rPr>
        <w:t xml:space="preserve"> a broader </w:t>
      </w:r>
      <w:r w:rsidRPr="00D9007C">
        <w:rPr>
          <w:rStyle w:val="DebateUnderline"/>
          <w:sz w:val="24"/>
          <w:highlight w:val="yellow"/>
        </w:rPr>
        <w:t>war breaks out in Iraq</w:t>
      </w:r>
      <w:r w:rsidRPr="00D9007C">
        <w:rPr>
          <w:rStyle w:val="DebateUnderline"/>
          <w:sz w:val="24"/>
        </w:rPr>
        <w:t>,</w:t>
      </w:r>
      <w:r w:rsidRPr="00D9007C">
        <w:rPr>
          <w:sz w:val="12"/>
        </w:rPr>
        <w:t xml:space="preserve"> Olmert will certainly face pressure to send the Israel military into the Gaza after Hamas and into Lebanon after Hezbollah. If that happens, </w:t>
      </w:r>
      <w:r w:rsidRPr="00D9007C">
        <w:rPr>
          <w:rStyle w:val="DebateUnderline"/>
          <w:sz w:val="24"/>
        </w:rPr>
        <w:t>it will only be a matter of time before Israel and the U.S. have no choice but to invade Syria</w:t>
      </w:r>
      <w:r w:rsidRPr="00D9007C">
        <w:rPr>
          <w:sz w:val="12"/>
        </w:rPr>
        <w:t xml:space="preserve">. </w:t>
      </w:r>
      <w:r w:rsidRPr="00D9007C">
        <w:rPr>
          <w:rStyle w:val="DebateUnderline"/>
          <w:sz w:val="24"/>
          <w:highlight w:val="yellow"/>
        </w:rPr>
        <w:t>The</w:t>
      </w:r>
      <w:r w:rsidRPr="00D9007C">
        <w:rPr>
          <w:rStyle w:val="DebateUnderline"/>
          <w:sz w:val="24"/>
        </w:rPr>
        <w:t xml:space="preserve"> Iraq </w:t>
      </w:r>
      <w:r w:rsidRPr="00D9007C">
        <w:rPr>
          <w:rStyle w:val="DebateUnderline"/>
          <w:sz w:val="24"/>
          <w:highlight w:val="yellow"/>
        </w:rPr>
        <w:t>war could</w:t>
      </w:r>
      <w:r w:rsidRPr="00D9007C">
        <w:rPr>
          <w:rStyle w:val="DebateUnderline"/>
          <w:sz w:val="24"/>
        </w:rPr>
        <w:t xml:space="preserve"> quickly </w:t>
      </w:r>
      <w:r w:rsidRPr="00D9007C">
        <w:rPr>
          <w:rStyle w:val="DebateUnderline"/>
          <w:sz w:val="24"/>
          <w:highlight w:val="yellow"/>
        </w:rPr>
        <w:t>spin into a regional war, with Israel</w:t>
      </w:r>
      <w:r w:rsidRPr="00D9007C">
        <w:rPr>
          <w:rStyle w:val="DebateUnderline"/>
          <w:sz w:val="24"/>
        </w:rPr>
        <w:t xml:space="preserve"> waiting on the sidelines </w:t>
      </w:r>
      <w:r w:rsidRPr="00D9007C">
        <w:rPr>
          <w:rStyle w:val="DebateUnderline"/>
          <w:sz w:val="24"/>
          <w:highlight w:val="yellow"/>
        </w:rPr>
        <w:t>ready to launch</w:t>
      </w:r>
      <w:r w:rsidRPr="00D9007C">
        <w:rPr>
          <w:sz w:val="12"/>
        </w:rPr>
        <w:t xml:space="preserve"> an air and missile strike on Iran that could include tactical </w:t>
      </w:r>
      <w:r w:rsidRPr="00D9007C">
        <w:rPr>
          <w:rStyle w:val="DebateUnderline"/>
          <w:sz w:val="24"/>
          <w:highlight w:val="yellow"/>
        </w:rPr>
        <w:t>nuclear weapons</w:t>
      </w:r>
      <w:r w:rsidRPr="00D9007C">
        <w:rPr>
          <w:sz w:val="12"/>
        </w:rPr>
        <w:t xml:space="preserve">. With Russia ready to deliver the $1 billion TOR M-1 surface-to-air missile defense system to Iran, military leaders are unwilling to wait too long to attack Iran. Now that Russia and China have invited Iran to join their Shanghai Cooperation Pact, will Russia and China sit by idly should the U.S. look like we are winning a wider regional war in the Middle East? If we get more deeply involved in Iraq, </w:t>
      </w:r>
      <w:r w:rsidRPr="00D9007C">
        <w:rPr>
          <w:rStyle w:val="DebateUnderline"/>
          <w:sz w:val="24"/>
          <w:highlight w:val="yellow"/>
        </w:rPr>
        <w:t>China may have their moment to go after Taiwan</w:t>
      </w:r>
      <w:r w:rsidRPr="00D9007C">
        <w:rPr>
          <w:sz w:val="12"/>
        </w:rPr>
        <w:t xml:space="preserve"> once and for all. </w:t>
      </w:r>
      <w:r w:rsidRPr="00D9007C">
        <w:rPr>
          <w:rStyle w:val="DebateUnderline"/>
          <w:sz w:val="24"/>
          <w:highlight w:val="yellow"/>
        </w:rPr>
        <w:t>A broader regional war could easily lead into a third world war</w:t>
      </w:r>
      <w:r w:rsidRPr="00D9007C">
        <w:rPr>
          <w:sz w:val="12"/>
          <w:highlight w:val="yellow"/>
        </w:rPr>
        <w:t>,</w:t>
      </w:r>
      <w:r w:rsidRPr="00D9007C">
        <w:rPr>
          <w:sz w:val="12"/>
        </w:rPr>
        <w:t xml:space="preserve"> much as World Wars I and II began. </w:t>
      </w:r>
    </w:p>
    <w:p w:rsidR="00C84328" w:rsidRDefault="00C84328" w:rsidP="00C84328"/>
    <w:p w:rsidR="00C84328" w:rsidRPr="00CB6888" w:rsidRDefault="00C84328" w:rsidP="00C84328">
      <w:pPr>
        <w:rPr>
          <w:b/>
        </w:rPr>
      </w:pPr>
      <w:r>
        <w:rPr>
          <w:b/>
        </w:rPr>
        <w:t xml:space="preserve">Afghanistan impact </w:t>
      </w:r>
    </w:p>
    <w:p w:rsidR="00C84328" w:rsidRPr="00CB6888" w:rsidRDefault="00C84328" w:rsidP="00C84328">
      <w:pPr>
        <w:rPr>
          <w:sz w:val="12"/>
        </w:rPr>
      </w:pPr>
      <w:r w:rsidRPr="00CB6888">
        <w:rPr>
          <w:b/>
          <w:u w:val="single"/>
        </w:rPr>
        <w:t>Morgan 7</w:t>
      </w:r>
      <w:r w:rsidRPr="00CB6888">
        <w:rPr>
          <w:sz w:val="12"/>
        </w:rPr>
        <w:t xml:space="preserve"> –  Former member of the British Labour Party Executive Committee &amp; a political psychologist, researcher into Chaos/Complexity Theory, Stephen, "Better another Taliban Afghanistan, than a Taliban NUCLEAR Pakistan!?", </w:t>
      </w:r>
      <w:hyperlink r:id="rId57" w:history="1">
        <w:r w:rsidRPr="00CB6888">
          <w:rPr>
            <w:sz w:val="12"/>
          </w:rPr>
          <w:t>http://www.electricarticles.com/display.aspx?id=639</w:t>
        </w:r>
      </w:hyperlink>
      <w:r w:rsidRPr="00CB6888">
        <w:rPr>
          <w:sz w:val="12"/>
        </w:rPr>
        <w:t>, CMR</w:t>
      </w:r>
    </w:p>
    <w:p w:rsidR="00C84328" w:rsidRPr="00CB6888" w:rsidRDefault="00C84328" w:rsidP="00C84328"/>
    <w:p w:rsidR="00C84328" w:rsidRDefault="00C84328" w:rsidP="00C84328">
      <w:pPr>
        <w:rPr>
          <w:sz w:val="12"/>
        </w:rPr>
      </w:pPr>
      <w:r w:rsidRPr="00CB6888">
        <w:rPr>
          <w:sz w:val="12"/>
        </w:rPr>
        <w:t xml:space="preserve">Indeed, fighting Pashtun tribes has cost him double the number of troops as the US has lost in Iraq. Evidently, he could not win and has settled instead for an attempted political solution. When he agreed the policy of appeasement and virtual self-rule for North Waziristan last year, President </w:t>
      </w:r>
      <w:r w:rsidRPr="00CB6888">
        <w:rPr>
          <w:u w:val="single"/>
        </w:rPr>
        <w:t xml:space="preserve">Musharraf stated clearly that he is acting first and foremost to protect the interests of Pakistan. </w:t>
      </w:r>
      <w:r w:rsidRPr="00CB6888">
        <w:rPr>
          <w:sz w:val="12"/>
        </w:rPr>
        <w:t>While there was outrageous in Kabul</w:t>
      </w:r>
      <w:r w:rsidRPr="00CB6888">
        <w:rPr>
          <w:u w:val="single"/>
        </w:rPr>
        <w:t>, his deal with the Pashtuns is essentially an effort to firewall his country against civil war and disintegration</w:t>
      </w:r>
      <w:r w:rsidRPr="00CB6888">
        <w:rPr>
          <w:sz w:val="12"/>
        </w:rPr>
        <w:t xml:space="preserve">. In his own words, </w:t>
      </w:r>
      <w:r w:rsidRPr="00CB6888">
        <w:rPr>
          <w:u w:val="single"/>
        </w:rPr>
        <w:t>what he fears most is, the « Talibanistation » of the whole Pashtun people, which he warns could inflame the already fierce fundamentalist and other separatist movement across his entire country</w:t>
      </w:r>
      <w:r w:rsidRPr="00CB6888">
        <w:rPr>
          <w:sz w:val="12"/>
        </w:rPr>
        <w:t xml:space="preserve">. He does not want to open the door for any backdraft from the Afghan war to  engulf Pakistan. Musharraf faces the nationalist struggle in Kashmir, an insurgency in Balochistan, unrest in the Sindh, and growing terrorist bombings in the main cities. There is also a large Shiite population and clashes between Sunnis and Shias are regular. Moreover, fundamentalist support in his own Armed Forces and Intelligence Services is extremely strong. So much so that analyst consider it likely that the Army and Secret Service is protecting, not only top Taliban leaders, but Bin Laden and the Al Qaeda central leadership thought to be entrenched in the same Pakistani borderlands. For the same reasons, he has not captured or killed Bin Laden and the Al Qaeda leadership. Returning from the frontier provinces with Bin Laden’s severed head would be a trophy that would cost him his own head in Pakistan. At best he takes the occasional risk of giving a nod and a wink to a US incursion, but even then at the peril of the chagrin of the people and his own military and secret service. The Break-Up of Pakistan? Musharraf probably hopes that by giving de facto autonomy to the Taliban and Pashtun leaders now with a virtual free hand for cross border operations into Afghanistan, he will undercut any future upsurge in support for a break-away independent Pashtunistan state or a “Peoples’ War” of the Pashtun populace as a whole, as he himself described it. However events may prove him sorely wrong. Indeed, his policy could completely backfire upon him. As the war intensifies, he has no guarantees that the current autonomy may yet burgeon into a separatist movement. Appetite comes with eating, as they say. Moreover, </w:t>
      </w:r>
      <w:r w:rsidRPr="00CB6888">
        <w:rPr>
          <w:u w:val="single"/>
        </w:rPr>
        <w:t>should the Taliban fail to re-conquer al of Afghanistan, as looks likely, but captures at least half of the country, then a Taliban Pashtun caliphate could be established which would act as a magnet to separatist Pashtuns in Pakistan</w:t>
      </w:r>
      <w:r w:rsidRPr="00CB6888">
        <w:rPr>
          <w:sz w:val="12"/>
        </w:rPr>
        <w:t xml:space="preserve">. Then, </w:t>
      </w:r>
      <w:r w:rsidRPr="00CB6888">
        <w:rPr>
          <w:u w:val="single"/>
        </w:rPr>
        <w:t xml:space="preserve">the likely </w:t>
      </w:r>
      <w:r w:rsidRPr="00CB6888">
        <w:rPr>
          <w:highlight w:val="yellow"/>
          <w:u w:val="single"/>
        </w:rPr>
        <w:t>break up of Afghanistan</w:t>
      </w:r>
      <w:r w:rsidRPr="00CB6888">
        <w:rPr>
          <w:u w:val="single"/>
        </w:rPr>
        <w:t xml:space="preserve"> along ethnic lines, </w:t>
      </w:r>
      <w:r w:rsidRPr="00CB6888">
        <w:rPr>
          <w:highlight w:val="yellow"/>
          <w:u w:val="single"/>
        </w:rPr>
        <w:t>could</w:t>
      </w:r>
      <w:r w:rsidRPr="00CB6888">
        <w:rPr>
          <w:u w:val="single"/>
        </w:rPr>
        <w:t xml:space="preserve">, indeed, </w:t>
      </w:r>
      <w:r w:rsidRPr="00CB6888">
        <w:rPr>
          <w:highlight w:val="yellow"/>
          <w:u w:val="single"/>
        </w:rPr>
        <w:t xml:space="preserve">lead </w:t>
      </w:r>
      <w:r w:rsidRPr="00CB6888">
        <w:rPr>
          <w:u w:val="single"/>
        </w:rPr>
        <w:t xml:space="preserve">the way </w:t>
      </w:r>
      <w:r w:rsidRPr="00CB6888">
        <w:rPr>
          <w:highlight w:val="yellow"/>
          <w:u w:val="single"/>
        </w:rPr>
        <w:t xml:space="preserve">to </w:t>
      </w:r>
      <w:r w:rsidRPr="00CB6888">
        <w:rPr>
          <w:b/>
          <w:highlight w:val="yellow"/>
          <w:u w:val="single"/>
        </w:rPr>
        <w:t>the break up of Pakistan</w:t>
      </w:r>
      <w:r w:rsidRPr="00CB6888">
        <w:rPr>
          <w:u w:val="single"/>
        </w:rPr>
        <w:t>, as well.</w:t>
      </w:r>
      <w:r w:rsidRPr="00CB6888">
        <w:rPr>
          <w:sz w:val="12"/>
        </w:rPr>
        <w:t xml:space="preserve"> Strong centrifugal forces have always bedevilled the stability and unity of Pakistan, and, in the context of the new world situation, </w:t>
      </w:r>
      <w:r w:rsidRPr="00CB6888">
        <w:rPr>
          <w:u w:val="single"/>
        </w:rPr>
        <w:t>the country could be faced with civil wars and popular fundamentalist uprisings, probably including a military-fundamentalist coup d’état. Fundamentalism is deeply rooted in Pakistan society.</w:t>
      </w:r>
      <w:r w:rsidRPr="00CB6888">
        <w:rPr>
          <w:sz w:val="12"/>
        </w:rPr>
        <w:t xml:space="preserve"> The fact that in the year following 9/11, the most popular name given to male children born that year was “Osama” (not a Pakistani name) is a small indication of the mood. </w:t>
      </w:r>
      <w:r w:rsidRPr="00CB6888">
        <w:rPr>
          <w:u w:val="single"/>
        </w:rPr>
        <w:t xml:space="preserve">Given the weakening base of the traditional, secular opposition parties, </w:t>
      </w:r>
      <w:r w:rsidRPr="00CB6888">
        <w:rPr>
          <w:highlight w:val="yellow"/>
          <w:u w:val="single"/>
        </w:rPr>
        <w:t xml:space="preserve">conditions would be ripe for a </w:t>
      </w:r>
      <w:r w:rsidRPr="00CB6888">
        <w:rPr>
          <w:b/>
          <w:highlight w:val="yellow"/>
          <w:u w:val="single"/>
        </w:rPr>
        <w:t>coup</w:t>
      </w:r>
      <w:r w:rsidRPr="00CB6888">
        <w:rPr>
          <w:u w:val="single"/>
        </w:rPr>
        <w:t xml:space="preserve"> d’état by the fundamentalist wing of the Army and ISI, leaning on the radicalised masses to take power. Some form of radical, military Islamic regime, where legal powers would shift to Islamic courts and forms of shira law would be likely</w:t>
      </w:r>
      <w:r w:rsidRPr="00CB6888">
        <w:rPr>
          <w:sz w:val="12"/>
        </w:rPr>
        <w:t xml:space="preserve">. Although, even then, </w:t>
      </w:r>
      <w:r w:rsidRPr="00CB6888">
        <w:rPr>
          <w:u w:val="single"/>
        </w:rPr>
        <w:t>this might not take place outside of a protracted crisis of upheaval and civil war conditions, mixing fundamentalist movements with nationalist uprisings and sectarian violence between the Sunni and minority Shia populations</w:t>
      </w:r>
      <w:r w:rsidRPr="00CB6888">
        <w:rPr>
          <w:sz w:val="12"/>
        </w:rPr>
        <w:t xml:space="preserve">. </w:t>
      </w:r>
      <w:r w:rsidRPr="00CB6888">
        <w:rPr>
          <w:u w:val="single"/>
        </w:rPr>
        <w:t>The nightmare that is now Iraq would take on gothic proportions across the continent.</w:t>
      </w:r>
      <w:r w:rsidRPr="00CB6888">
        <w:rPr>
          <w:sz w:val="12"/>
        </w:rPr>
        <w:t xml:space="preserve"> </w:t>
      </w:r>
      <w:r w:rsidRPr="00CB6888">
        <w:rPr>
          <w:u w:val="single"/>
        </w:rPr>
        <w:t>The prophesy of an arc of civil war over Lebanon, Palestine and Iraq would spread to south Asia, stretching from Pakistan to Palestine, through Afghanistan into Iraq and up to the Mediterranean coast</w:t>
      </w:r>
      <w:r w:rsidRPr="00CB6888">
        <w:rPr>
          <w:sz w:val="12"/>
        </w:rPr>
        <w:t xml:space="preserve">.  </w:t>
      </w:r>
      <w:r w:rsidRPr="00CB6888">
        <w:rPr>
          <w:u w:val="single"/>
        </w:rPr>
        <w:t>Undoubtedly, this would also spill over into India both with regards to the Muslim community and Kashmir</w:t>
      </w:r>
      <w:r w:rsidRPr="00CB6888">
        <w:rPr>
          <w:sz w:val="12"/>
        </w:rPr>
        <w:t xml:space="preserve">. </w:t>
      </w:r>
      <w:r w:rsidRPr="00CB6888">
        <w:rPr>
          <w:highlight w:val="yellow"/>
          <w:u w:val="single"/>
        </w:rPr>
        <w:t>Border clashes, terrorist attacks,</w:t>
      </w:r>
      <w:r w:rsidRPr="00CB6888">
        <w:rPr>
          <w:u w:val="single"/>
        </w:rPr>
        <w:t xml:space="preserve"> sectarian pogroms and </w:t>
      </w:r>
      <w:r w:rsidRPr="00CB6888">
        <w:rPr>
          <w:highlight w:val="yellow"/>
          <w:u w:val="single"/>
        </w:rPr>
        <w:t>insurgency would break out</w:t>
      </w:r>
      <w:r w:rsidRPr="00CB6888">
        <w:rPr>
          <w:u w:val="single"/>
        </w:rPr>
        <w:t xml:space="preserve">. A new war, and possibly </w:t>
      </w:r>
      <w:r w:rsidRPr="00CB6888">
        <w:rPr>
          <w:b/>
          <w:highlight w:val="yellow"/>
          <w:u w:val="single"/>
          <w:bdr w:val="single" w:sz="4" w:space="0" w:color="auto"/>
        </w:rPr>
        <w:t>nuclear war</w:t>
      </w:r>
      <w:r w:rsidRPr="00CB6888">
        <w:rPr>
          <w:b/>
          <w:highlight w:val="yellow"/>
          <w:u w:val="single"/>
        </w:rPr>
        <w:t>,</w:t>
      </w:r>
      <w:r w:rsidRPr="00CB6888">
        <w:rPr>
          <w:highlight w:val="yellow"/>
          <w:u w:val="single"/>
        </w:rPr>
        <w:t xml:space="preserve"> between Pakistan and India could no be ruled out.</w:t>
      </w:r>
      <w:r w:rsidRPr="00CB6888">
        <w:rPr>
          <w:sz w:val="12"/>
        </w:rPr>
        <w:t xml:space="preserve">  Atomic Al Qaeda </w:t>
      </w:r>
      <w:r w:rsidRPr="00CB6888">
        <w:rPr>
          <w:u w:val="single"/>
        </w:rPr>
        <w:t>Should Pakistan break down completely, a Taliban-style government with strong Al Qaeda influence is a real possibility</w:t>
      </w:r>
      <w:r w:rsidRPr="00CB6888">
        <w:rPr>
          <w:sz w:val="12"/>
        </w:rPr>
        <w:t xml:space="preserve">. </w:t>
      </w:r>
      <w:r w:rsidRPr="00CB6888">
        <w:rPr>
          <w:u w:val="single"/>
        </w:rPr>
        <w:t>Such deep chaos would</w:t>
      </w:r>
      <w:r w:rsidRPr="00CB6888">
        <w:rPr>
          <w:sz w:val="12"/>
        </w:rPr>
        <w:t xml:space="preserve">, of course, </w:t>
      </w:r>
      <w:r w:rsidRPr="00CB6888">
        <w:rPr>
          <w:u w:val="single"/>
        </w:rPr>
        <w:t xml:space="preserve">open a "Pandora's box" for the region and the world. With the possibility of unstable clerical and military fundamentalist elements being in control of the Pakistan nuclear arsenal, not only their use against India, but Israel becomes a possibility, as well as the acquisition of nuclear and other deadly weapons secrets by Al Qaeda.  Invading Pakistan would not be an option for America. Therefore </w:t>
      </w:r>
      <w:r w:rsidRPr="00CB6888">
        <w:rPr>
          <w:b/>
          <w:highlight w:val="yellow"/>
          <w:u w:val="single"/>
          <w:bdr w:val="single" w:sz="4" w:space="0" w:color="auto"/>
        </w:rPr>
        <w:t>a nuclear war would</w:t>
      </w:r>
      <w:r w:rsidRPr="00CB6888">
        <w:rPr>
          <w:highlight w:val="yellow"/>
          <w:u w:val="single"/>
          <w:bdr w:val="single" w:sz="4" w:space="0" w:color="auto"/>
        </w:rPr>
        <w:t xml:space="preserve"> </w:t>
      </w:r>
      <w:r w:rsidRPr="00CB6888">
        <w:rPr>
          <w:u w:val="single"/>
          <w:bdr w:val="single" w:sz="4" w:space="0" w:color="auto"/>
        </w:rPr>
        <w:t xml:space="preserve">now again </w:t>
      </w:r>
      <w:r w:rsidRPr="00CB6888">
        <w:rPr>
          <w:b/>
          <w:highlight w:val="yellow"/>
          <w:u w:val="single"/>
          <w:bdr w:val="single" w:sz="4" w:space="0" w:color="auto"/>
        </w:rPr>
        <w:t>become a real strategic possibility</w:t>
      </w:r>
      <w:r w:rsidRPr="00CB6888">
        <w:rPr>
          <w:u w:val="single"/>
          <w:bdr w:val="single" w:sz="4" w:space="0" w:color="auto"/>
        </w:rPr>
        <w:t>.</w:t>
      </w:r>
      <w:r w:rsidRPr="00CB6888">
        <w:rPr>
          <w:sz w:val="12"/>
        </w:rPr>
        <w:t xml:space="preserve"> </w:t>
      </w:r>
      <w:r w:rsidRPr="00CB6888">
        <w:rPr>
          <w:u w:val="single"/>
        </w:rPr>
        <w:t xml:space="preserve">This would bring a shift in the tectonic plates of global relations. </w:t>
      </w:r>
      <w:r w:rsidRPr="00CB6888">
        <w:rPr>
          <w:highlight w:val="yellow"/>
          <w:u w:val="single"/>
        </w:rPr>
        <w:t xml:space="preserve">It could usher in </w:t>
      </w:r>
      <w:r w:rsidRPr="00CB6888">
        <w:rPr>
          <w:b/>
          <w:highlight w:val="yellow"/>
          <w:u w:val="single"/>
          <w:bdr w:val="single" w:sz="4" w:space="0" w:color="auto"/>
        </w:rPr>
        <w:t>a new Cold War with China and Russia pitted against the US.</w:t>
      </w:r>
      <w:r w:rsidRPr="00CB6888">
        <w:rPr>
          <w:sz w:val="12"/>
        </w:rPr>
        <w:t xml:space="preserve">  What is at stake in "the half-forgotten war" in Afghanistan is far greater than that in Iraq. But America's capacities for controlling the situation are extremely restricted. Might it be, in the end, they are also forced to accept President Musharraf's unspoken slogan of «Better another Taliban Afghanistan, than a Taliban NUCLEAR Pakistan!</w:t>
      </w:r>
    </w:p>
    <w:p w:rsidR="00C84328" w:rsidRDefault="00C84328" w:rsidP="00C84328"/>
    <w:p w:rsidR="00C84328" w:rsidRPr="00FB5594" w:rsidRDefault="00C84328" w:rsidP="00C84328">
      <w:pPr>
        <w:rPr>
          <w:rFonts w:cs="Arial"/>
          <w:b/>
          <w:sz w:val="20"/>
        </w:rPr>
      </w:pPr>
      <w:r w:rsidRPr="00FB5594">
        <w:rPr>
          <w:rFonts w:cs="Arial"/>
          <w:b/>
          <w:sz w:val="20"/>
        </w:rPr>
        <w:t>Pakistan instability causes nuclear war</w:t>
      </w:r>
    </w:p>
    <w:p w:rsidR="00C84328" w:rsidRPr="00FB5594" w:rsidRDefault="00C84328" w:rsidP="00C84328">
      <w:pPr>
        <w:rPr>
          <w:rFonts w:cs="Arial"/>
          <w:sz w:val="16"/>
        </w:rPr>
      </w:pPr>
      <w:r w:rsidRPr="00FB5594">
        <w:rPr>
          <w:rFonts w:cs="Arial"/>
          <w:b/>
          <w:sz w:val="20"/>
        </w:rPr>
        <w:t xml:space="preserve">Pitt 9 </w:t>
      </w:r>
      <w:r w:rsidRPr="00FB5594">
        <w:rPr>
          <w:rFonts w:cs="Arial"/>
          <w:sz w:val="16"/>
        </w:rPr>
        <w:t xml:space="preserve">– a New York Times and internationally bestselling author of two books: "War on Iraq: What Team Bush Doesn't Want You to Know" and "The Greatest Sedition Is Silence." (5/8/09, William, “Unstable Pakistan Threatens the World,” </w:t>
      </w:r>
      <w:r w:rsidRPr="00FB5594">
        <w:rPr>
          <w:rFonts w:cs="Arial"/>
          <w:color w:val="000000"/>
          <w:sz w:val="12"/>
        </w:rPr>
        <w:t>http://www.arabamericannews.com/news/index.php?mod=article&amp;cat=commentary&amp;article=2183</w:t>
      </w:r>
      <w:r w:rsidRPr="00FB5594">
        <w:rPr>
          <w:rFonts w:cs="Arial"/>
          <w:sz w:val="16"/>
        </w:rPr>
        <w:t>)</w:t>
      </w:r>
    </w:p>
    <w:p w:rsidR="00C84328" w:rsidRPr="00FB5594" w:rsidRDefault="00C84328" w:rsidP="00C84328">
      <w:pPr>
        <w:rPr>
          <w:rFonts w:cs="Arial"/>
          <w:sz w:val="16"/>
        </w:rPr>
      </w:pPr>
    </w:p>
    <w:p w:rsidR="00C84328" w:rsidRPr="00124F3D" w:rsidRDefault="00C84328" w:rsidP="00C84328">
      <w:pPr>
        <w:rPr>
          <w:rFonts w:cs="Arial"/>
          <w:sz w:val="20"/>
          <w:u w:val="single"/>
        </w:rPr>
      </w:pPr>
      <w:r w:rsidRPr="00FB5594">
        <w:rPr>
          <w:rFonts w:cs="Arial"/>
          <w:sz w:val="16"/>
        </w:rPr>
        <w:t xml:space="preserve">But a suicide bomber in Pakistan rammed a car packed with explosives into a jeep filled with troops today, killing five and wounding as many as 21, including several children who were waiting for a ride to school. Residents of the region where the attack took place are fleeing in terror as gunfire rings out around them, and government forces have been unable to quell the violence. Two regional government officials were beheaded by militants in retaliation for the killing of other militants by government forces. As familiar as this sounds, it did not take place where we have come to expect such terrible events. This, unfortunately, is a whole new ballgame. It is part of another conflict that is brewing, one which puts what is happening in Iraq and Afghanistan in deep shade, and which represents a grave and growing threat to us all. </w:t>
      </w:r>
      <w:r w:rsidRPr="007B5B83">
        <w:rPr>
          <w:rFonts w:cs="Arial"/>
          <w:sz w:val="20"/>
          <w:highlight w:val="green"/>
          <w:u w:val="single"/>
        </w:rPr>
        <w:t>Pakistan is</w:t>
      </w:r>
      <w:r w:rsidRPr="00FB5594">
        <w:rPr>
          <w:rFonts w:cs="Arial"/>
          <w:sz w:val="20"/>
          <w:u w:val="single"/>
        </w:rPr>
        <w:t xml:space="preserve"> now </w:t>
      </w:r>
      <w:r w:rsidRPr="007B5B83">
        <w:rPr>
          <w:rFonts w:cs="Arial"/>
          <w:sz w:val="20"/>
          <w:highlight w:val="green"/>
          <w:u w:val="single"/>
        </w:rPr>
        <w:t>trembling on the edge of</w:t>
      </w:r>
      <w:r w:rsidRPr="00FB5594">
        <w:rPr>
          <w:rFonts w:cs="Arial"/>
          <w:sz w:val="20"/>
          <w:u w:val="single"/>
        </w:rPr>
        <w:t xml:space="preserve"> violent </w:t>
      </w:r>
      <w:r w:rsidRPr="007B5B83">
        <w:rPr>
          <w:rFonts w:cs="Arial"/>
          <w:sz w:val="20"/>
          <w:highlight w:val="green"/>
          <w:u w:val="single"/>
        </w:rPr>
        <w:t>chaos</w:t>
      </w:r>
      <w:r w:rsidRPr="00FB5594">
        <w:rPr>
          <w:rFonts w:cs="Arial"/>
          <w:sz w:val="16"/>
        </w:rPr>
        <w:t xml:space="preserve">, and is doing so </w:t>
      </w:r>
      <w:r w:rsidRPr="007B5B83">
        <w:rPr>
          <w:rFonts w:cs="Arial"/>
          <w:sz w:val="20"/>
          <w:highlight w:val="green"/>
          <w:u w:val="single"/>
        </w:rPr>
        <w:t>with nuclear weapons</w:t>
      </w:r>
      <w:r w:rsidRPr="00FB5594">
        <w:rPr>
          <w:rFonts w:cs="Arial"/>
          <w:sz w:val="16"/>
        </w:rPr>
        <w:t xml:space="preserve"> in its hip pocket, right in the middle of one of the most dangerous neighborhoods in the world.</w:t>
      </w:r>
      <w:r w:rsidRPr="00FB5594">
        <w:rPr>
          <w:rFonts w:cs="Arial"/>
          <w:b/>
          <w:sz w:val="20"/>
        </w:rPr>
        <w:t xml:space="preserve"> </w:t>
      </w:r>
      <w:r w:rsidRPr="00FB5594">
        <w:rPr>
          <w:rFonts w:cs="Arial"/>
          <w:sz w:val="16"/>
        </w:rPr>
        <w:t>The situation in brief: Pakistan for years has been a nation in turmoil, run by a shaky government supported by a corrupted system, dominated by a blatantly criminal security service, and threatened by a large fundamentalist Islamic population with deep ties to the Taliban in Afghanistan. All this is piled atop an ongoing standoff with neighboring India that has been the center of political gravity in the region for more than half a century. The fact that</w:t>
      </w:r>
      <w:r w:rsidRPr="00FB5594">
        <w:rPr>
          <w:rFonts w:cs="Arial"/>
          <w:sz w:val="20"/>
          <w:u w:val="single"/>
        </w:rPr>
        <w:t xml:space="preserve"> </w:t>
      </w:r>
      <w:r w:rsidRPr="007B5B83">
        <w:rPr>
          <w:rFonts w:cs="Arial"/>
          <w:sz w:val="20"/>
          <w:highlight w:val="green"/>
          <w:u w:val="single"/>
        </w:rPr>
        <w:t>Pakistan</w:t>
      </w:r>
      <w:r w:rsidRPr="00FB5594">
        <w:rPr>
          <w:rFonts w:cs="Arial"/>
          <w:sz w:val="20"/>
          <w:u w:val="single"/>
        </w:rPr>
        <w:t>,</w:t>
      </w:r>
      <w:r w:rsidRPr="00FB5594">
        <w:rPr>
          <w:rFonts w:cs="Arial"/>
          <w:sz w:val="16"/>
        </w:rPr>
        <w:t xml:space="preserve"> and</w:t>
      </w:r>
      <w:r w:rsidRPr="00FB5594">
        <w:rPr>
          <w:rFonts w:cs="Arial"/>
          <w:sz w:val="20"/>
          <w:u w:val="single"/>
        </w:rPr>
        <w:t xml:space="preserve"> </w:t>
      </w:r>
      <w:r w:rsidRPr="007B5B83">
        <w:rPr>
          <w:rFonts w:cs="Arial"/>
          <w:sz w:val="20"/>
          <w:highlight w:val="green"/>
          <w:u w:val="single"/>
        </w:rPr>
        <w:t>India</w:t>
      </w:r>
      <w:r w:rsidRPr="00FB5594">
        <w:rPr>
          <w:rFonts w:cs="Arial"/>
          <w:sz w:val="16"/>
        </w:rPr>
        <w:t xml:space="preserve">, and </w:t>
      </w:r>
      <w:r w:rsidRPr="007B5B83">
        <w:rPr>
          <w:rFonts w:cs="Arial"/>
          <w:sz w:val="20"/>
          <w:highlight w:val="green"/>
          <w:u w:val="single"/>
        </w:rPr>
        <w:t>Russia, and China all</w:t>
      </w:r>
      <w:r w:rsidRPr="00FB5594">
        <w:rPr>
          <w:rFonts w:cs="Arial"/>
          <w:sz w:val="20"/>
          <w:u w:val="single"/>
        </w:rPr>
        <w:t xml:space="preserve"> possess nuclear weapons and </w:t>
      </w:r>
      <w:r w:rsidRPr="007B5B83">
        <w:rPr>
          <w:rFonts w:cs="Arial"/>
          <w:sz w:val="20"/>
          <w:highlight w:val="green"/>
          <w:u w:val="single"/>
        </w:rPr>
        <w:t>share the same space</w:t>
      </w:r>
      <w:r w:rsidRPr="00FB5594">
        <w:rPr>
          <w:rFonts w:cs="Arial"/>
          <w:sz w:val="20"/>
          <w:u w:val="single"/>
        </w:rPr>
        <w:t xml:space="preserve"> means </w:t>
      </w:r>
      <w:r w:rsidRPr="007B5B83">
        <w:rPr>
          <w:rFonts w:cs="Arial"/>
          <w:sz w:val="20"/>
          <w:highlight w:val="green"/>
          <w:u w:val="single"/>
        </w:rPr>
        <w:t>any</w:t>
      </w:r>
      <w:r w:rsidRPr="00FB5594">
        <w:rPr>
          <w:rFonts w:cs="Arial"/>
          <w:sz w:val="20"/>
          <w:u w:val="single"/>
        </w:rPr>
        <w:t xml:space="preserve"> ongoing or escalating </w:t>
      </w:r>
      <w:r w:rsidRPr="007B5B83">
        <w:rPr>
          <w:rFonts w:cs="Arial"/>
          <w:sz w:val="20"/>
          <w:highlight w:val="green"/>
          <w:u w:val="single"/>
        </w:rPr>
        <w:t>violence over there has the real potential to crack open</w:t>
      </w:r>
      <w:r w:rsidRPr="00FB5594">
        <w:rPr>
          <w:rFonts w:cs="Arial"/>
          <w:sz w:val="20"/>
          <w:u w:val="single"/>
        </w:rPr>
        <w:t xml:space="preserve"> </w:t>
      </w:r>
      <w:r w:rsidRPr="007B5B83">
        <w:rPr>
          <w:rFonts w:cs="Arial"/>
          <w:sz w:val="20"/>
          <w:highlight w:val="green"/>
          <w:u w:val="single"/>
        </w:rPr>
        <w:t>the</w:t>
      </w:r>
      <w:r w:rsidRPr="00FB5594">
        <w:rPr>
          <w:rFonts w:cs="Arial"/>
          <w:sz w:val="20"/>
          <w:u w:val="single"/>
        </w:rPr>
        <w:t xml:space="preserve"> very </w:t>
      </w:r>
      <w:r w:rsidRPr="007B5B83">
        <w:rPr>
          <w:rFonts w:cs="Arial"/>
          <w:sz w:val="20"/>
          <w:highlight w:val="green"/>
          <w:u w:val="single"/>
        </w:rPr>
        <w:t>gates of Hell</w:t>
      </w:r>
      <w:r w:rsidRPr="00FB5594">
        <w:rPr>
          <w:rFonts w:cs="Arial"/>
          <w:sz w:val="20"/>
          <w:u w:val="single"/>
        </w:rPr>
        <w:t xml:space="preserve"> itself. </w:t>
      </w:r>
      <w:r w:rsidRPr="00FB5594">
        <w:rPr>
          <w:rFonts w:cs="Arial"/>
          <w:sz w:val="16"/>
        </w:rPr>
        <w:t xml:space="preserve">Recently, the Taliban made a military push into the northwest Pakistani region around the Swat Valley. According to a recent Reuters report: The (Pakistani) army deployed troops in Swat in October 2007 and used artillery and gunship helicopters to reassert control. But insecurity mounted after a civilian government came to power last year and tried to reach a negotiated settlement. A peace accord fell apart in May 2008. After that, hundreds — including soldiers, militants and civilians — died in battles. Militants unleashed a reign of terror, killing and beheading politicians, singers, soldiers and opponents. They banned female education and destroyed nearly 200 girls' schools. About 1,200 people were killed since late 2007 and 250,000 to 500,000 fled, leaving the militants in virtual control. Pakistan offered on February 16 to introduce Islamic law in the Swat valley and neighboring areas in a bid to take the steam out of the insurgency. The militants announced an indefinite cease-fire after the army said it was halting operations in the region. President Asif Ali Zardari signed a regulation imposing sharia in the area last month. But the Taliban refused to give up their guns and pushed into Buner and another district adjacent to Swat, intent on spreading their rule. The United States, already embroiled in a war against Taliban forces in Afghanistan, must now face the possibility that </w:t>
      </w:r>
      <w:r w:rsidRPr="00FB5594">
        <w:rPr>
          <w:rFonts w:cs="Arial"/>
          <w:sz w:val="20"/>
          <w:u w:val="single"/>
        </w:rPr>
        <w:t>Pakistan could collapse under the mounting threat of Taliban forces there</w:t>
      </w:r>
      <w:r w:rsidRPr="00FB5594">
        <w:rPr>
          <w:rFonts w:cs="Arial"/>
          <w:sz w:val="16"/>
        </w:rPr>
        <w:t xml:space="preserve">. Military and diplomatic advisers to President Obama, uncertain how best to proceed, now face one of the great nightmare scenarios of our time. "Recent militant gains in Pakistan," reported The New York Times on Monday, "have so alarmed the White House that the national security adviser, Gen. James L. Jones, described the situation as 'one of the very most serious problems we face.'" </w:t>
      </w:r>
      <w:r w:rsidRPr="00FB5594">
        <w:rPr>
          <w:rFonts w:cs="Arial"/>
          <w:sz w:val="20"/>
          <w:u w:val="single"/>
        </w:rPr>
        <w:t>"</w:t>
      </w:r>
      <w:r w:rsidRPr="00FB5594">
        <w:rPr>
          <w:rFonts w:cs="Arial"/>
          <w:sz w:val="16"/>
        </w:rPr>
        <w:t>Security was deteriorating rapidly," reported The Washington Post on Monday, "particularly in the mountains along the Afghan border that harbor al-Qaeda and the Taliban, intelligence chiefs reported, and there were signs that those groups were working with indigenous extremists in Pakistan's populous Punjabi heartland. The Pakistani government was mired in political bickering. The army, still fixated on its historical adversary India, remained ill-equipped and unwilling to throw its full weight into the counterinsurgency fight. But despite the threat the intelligence conveyed, Obama has only limited options for dealing with it. Anti-American feeling in Pakistan is high, and a U.S. combat presence is prohibited. The United States is fighting Pakistan-based extremists by proxy, through an army over which it has little control, in alliance with a government in which it has little confidence." It is believed Pakistan is currently in possession of between 60 and 100 nuclear weapons. Because Pakistan's stability is threatened by the wide swath of its population that shares ethnic, cultural and religious connections to the fundamentalist Islamic populace of Afghanistan, fears over what could happen to those nuclear weapons if the Pakistani government collapses are very real. "As the insurgency of the Taliban and Al Qaeda spreads in Pakistan," reported the Times last week, "</w:t>
      </w:r>
      <w:r w:rsidRPr="00FB5594">
        <w:rPr>
          <w:rFonts w:cs="Arial"/>
          <w:sz w:val="20"/>
          <w:u w:val="single"/>
        </w:rPr>
        <w:t>senior American officials say they are increasingly concerned about new vulnerabilities for Pakistan's nuclear arsenal</w:t>
      </w:r>
      <w:r w:rsidRPr="00FB5594">
        <w:rPr>
          <w:rFonts w:cs="Arial"/>
          <w:sz w:val="16"/>
        </w:rPr>
        <w:t>, including the potential for militants to snatch a weapon in transport or to insert sympathizers into laboratories or fuel-production facilities. In public, the administration has only hinted at those concerns, repeating the formulation that the Bush administration used: that it has faith in the Pakistani Army. But that cooperation, according to officials who would not speak for attribution because of the sensitivity surrounding the exchanges between Washington and Islamabad, has been sharply limited when the subject has turned to the vulnerabilities in the Pakistani nuclear infrastructure." "The prospect of turmoil in Pakistan sends shivers up the spines</w:t>
      </w:r>
      <w:r w:rsidRPr="00FB5594">
        <w:rPr>
          <w:rFonts w:cs="Arial"/>
          <w:b/>
          <w:sz w:val="20"/>
        </w:rPr>
        <w:t xml:space="preserve"> </w:t>
      </w:r>
      <w:r w:rsidRPr="00FB5594">
        <w:rPr>
          <w:rFonts w:cs="Arial"/>
          <w:sz w:val="16"/>
        </w:rPr>
        <w:t>of those U.S. officials charged with keeping tabs on foreign nuclear weapons," reported Time Magazine last month. "Pakistan is thought to possess about 100 — the U.S. isn't sure of the total, and may not know where all of them are. Still, if Pakistan collapses, the U.S. military is primed to enter the country and secure as many of those weapons as it can, according to U.S. officials. Pakistani officials insist their personnel safeguards are stringent, but a sleeper cell could cause big trouble, U.S. officials say." In other words, a shaky Pakistan spells trouble for everyone, especially if America loses the footrace to secure those weapons in the event of the worst-case scenario. If Pakistani militants ever succeed in toppling the government, several very dangerous events could happen at once. Nuclear-armed India could be galvanized into military action of some kind, as could nuclear-armed China or nuclear-armed Russia. If the Pakistani government does fall, and all those Pakistani nukes are not immediately accounted for and secured, the specter (or reality) of</w:t>
      </w:r>
      <w:r w:rsidRPr="00FB5594">
        <w:rPr>
          <w:rFonts w:cs="Arial"/>
          <w:sz w:val="20"/>
          <w:u w:val="single"/>
        </w:rPr>
        <w:t xml:space="preserve"> </w:t>
      </w:r>
      <w:r w:rsidRPr="007B5B83">
        <w:rPr>
          <w:rFonts w:cs="Arial"/>
          <w:sz w:val="20"/>
          <w:highlight w:val="green"/>
          <w:u w:val="single"/>
        </w:rPr>
        <w:t>loose nukes</w:t>
      </w:r>
      <w:r w:rsidRPr="00FB5594">
        <w:rPr>
          <w:rFonts w:cs="Arial"/>
          <w:sz w:val="20"/>
          <w:u w:val="single"/>
        </w:rPr>
        <w:t xml:space="preserve"> falling into the hands of terrorist organizations </w:t>
      </w:r>
      <w:r w:rsidRPr="007B5B83">
        <w:rPr>
          <w:rFonts w:cs="Arial"/>
          <w:sz w:val="20"/>
          <w:highlight w:val="green"/>
          <w:u w:val="single"/>
        </w:rPr>
        <w:t>could place the entire world on a collision course with unimaginable disaster</w:t>
      </w:r>
      <w:r w:rsidRPr="00FB5594">
        <w:rPr>
          <w:rFonts w:cs="Arial"/>
          <w:sz w:val="20"/>
          <w:u w:val="single"/>
        </w:rPr>
        <w:t xml:space="preserve">. </w:t>
      </w:r>
      <w:r w:rsidRPr="00FB5594">
        <w:rPr>
          <w:rFonts w:cs="Arial"/>
          <w:sz w:val="16"/>
        </w:rPr>
        <w:t>We have all been paying a great deal of attention to Iraq and Afghanistan, and rightly so. The developing situation in Pakistan, however, needs to be placed immediately on the front burner. The Obama administration appears to be gravely serious about addressing the situation. So should we all.</w:t>
      </w:r>
    </w:p>
    <w:p w:rsidR="00C84328" w:rsidRDefault="00C84328" w:rsidP="00C84328">
      <w:pPr>
        <w:pStyle w:val="Heading4"/>
      </w:pPr>
      <w:r>
        <w:t xml:space="preserve">Key to US-Iran relations </w:t>
      </w:r>
    </w:p>
    <w:p w:rsidR="00C84328" w:rsidRDefault="00C84328" w:rsidP="00C84328">
      <w:r w:rsidRPr="00597945">
        <w:rPr>
          <w:rStyle w:val="StyleStyleBold12pt"/>
        </w:rPr>
        <w:t>Mason 1-22</w:t>
      </w:r>
      <w:r>
        <w:t xml:space="preserve"> (Robert, Lecturer in International Relations at the British University in Egypt, “Looking Ahead to Post-Obama U.S.-Iran Relations,” </w:t>
      </w:r>
      <w:hyperlink r:id="rId58" w:history="1">
        <w:r w:rsidRPr="00B41F07">
          <w:rPr>
            <w:rStyle w:val="Hyperlink"/>
          </w:rPr>
          <w:t>http://thediplomat.com/2014/01/looking-ahead-to-post-obama-u-s-iran-relations/</w:t>
        </w:r>
      </w:hyperlink>
      <w:r>
        <w:t xml:space="preserve">, CMR) </w:t>
      </w:r>
    </w:p>
    <w:p w:rsidR="00C84328" w:rsidRDefault="00C84328" w:rsidP="00C84328"/>
    <w:p w:rsidR="00C84328" w:rsidRDefault="00C84328" w:rsidP="00C84328">
      <w:pPr>
        <w:rPr>
          <w:sz w:val="16"/>
        </w:rPr>
      </w:pPr>
      <w:r w:rsidRPr="00AF52E7">
        <w:rPr>
          <w:sz w:val="16"/>
        </w:rPr>
        <w:t xml:space="preserve">In my forthcoming book on Iranian foreign policy, Foreign Policy in Iran and Saudi Arabia: Economics and Diplomacy in the Middle East (I B Tauris, 2014), I make the argument that </w:t>
      </w:r>
      <w:r w:rsidRPr="00597945">
        <w:rPr>
          <w:b/>
          <w:highlight w:val="green"/>
          <w:u w:val="single"/>
        </w:rPr>
        <w:t>active containment</w:t>
      </w:r>
      <w:r w:rsidRPr="00AF52E7">
        <w:rPr>
          <w:b/>
          <w:u w:val="single"/>
        </w:rPr>
        <w:t xml:space="preserve"> of Iran </w:t>
      </w:r>
      <w:r w:rsidRPr="00597945">
        <w:rPr>
          <w:b/>
          <w:highlight w:val="green"/>
          <w:u w:val="single"/>
        </w:rPr>
        <w:t>has failed</w:t>
      </w:r>
      <w:r w:rsidRPr="00AF52E7">
        <w:rPr>
          <w:b/>
          <w:u w:val="single"/>
        </w:rPr>
        <w:t xml:space="preserve"> and</w:t>
      </w:r>
      <w:r w:rsidRPr="00AF52E7">
        <w:rPr>
          <w:sz w:val="16"/>
        </w:rPr>
        <w:t xml:space="preserve"> that </w:t>
      </w:r>
      <w:r w:rsidRPr="00597945">
        <w:rPr>
          <w:b/>
          <w:u w:val="single"/>
        </w:rPr>
        <w:t xml:space="preserve">active </w:t>
      </w:r>
      <w:r w:rsidRPr="00597945">
        <w:rPr>
          <w:b/>
          <w:highlight w:val="green"/>
          <w:u w:val="single"/>
        </w:rPr>
        <w:t>engagement</w:t>
      </w:r>
      <w:r w:rsidRPr="00AF52E7">
        <w:rPr>
          <w:sz w:val="16"/>
        </w:rPr>
        <w:t xml:space="preserve"> (consistent diplomacy and the utilization of a range of soft power tools, mainly economic, to support and achieve clear diplomatic objectives) </w:t>
      </w:r>
      <w:r w:rsidRPr="00597945">
        <w:rPr>
          <w:b/>
          <w:highlight w:val="green"/>
          <w:u w:val="single"/>
        </w:rPr>
        <w:t>will</w:t>
      </w:r>
      <w:r w:rsidRPr="00AF52E7">
        <w:rPr>
          <w:sz w:val="16"/>
        </w:rPr>
        <w:t xml:space="preserve"> help </w:t>
      </w:r>
      <w:r w:rsidRPr="00597945">
        <w:rPr>
          <w:b/>
          <w:highlight w:val="green"/>
          <w:u w:val="single"/>
        </w:rPr>
        <w:t>rebuild relations between Iran and the West</w:t>
      </w:r>
      <w:r w:rsidRPr="00AF52E7">
        <w:rPr>
          <w:sz w:val="16"/>
        </w:rPr>
        <w:t xml:space="preserve">. The U.S. and its </w:t>
      </w:r>
      <w:r w:rsidRPr="00597945">
        <w:rPr>
          <w:b/>
          <w:highlight w:val="green"/>
          <w:u w:val="single"/>
        </w:rPr>
        <w:t>Western allies could include positive measures such as sanctions relief</w:t>
      </w:r>
      <w:r w:rsidRPr="00AF52E7">
        <w:rPr>
          <w:sz w:val="16"/>
        </w:rPr>
        <w:t xml:space="preserve"> and eventually sanctions removal, foreign direct investment to develop Iran’s oil and gas industry, and technology transfer from countries such as Japan to achieve this objective. But such engagement requires time. I also argue that a deal with Iran not only hinges on the success of the preliminary nuclear deal, but also on the success of any renewed cooperation in other areas. For example, should there be clear headway made from bringing Iran into informal or formal talks on the future of Syria (e.g. Geneva II) or Afghanistan, then this could contribute to confidence and sustain future diplomatic engagement.</w:t>
      </w:r>
    </w:p>
    <w:p w:rsidR="00C84328" w:rsidRDefault="00C84328" w:rsidP="00C84328">
      <w:pPr>
        <w:pStyle w:val="Heading3"/>
      </w:pPr>
      <w:r>
        <w:t xml:space="preserve">A2 Yadlin – escalation likely </w:t>
      </w:r>
    </w:p>
    <w:p w:rsidR="00C84328" w:rsidRDefault="00C84328" w:rsidP="00C84328">
      <w:pPr>
        <w:pStyle w:val="Heading4"/>
      </w:pPr>
      <w:r>
        <w:t>Evidence assumes a moderated response by both sides and says – “A scenario of regional escalation would require the United States to intervene and would signiﬁcantly change the regional balance of power” – 1nc impact is US-Iran conflict</w:t>
      </w:r>
    </w:p>
    <w:p w:rsidR="00C84328" w:rsidRPr="0020687E" w:rsidRDefault="00C84328" w:rsidP="00C84328">
      <w:pPr>
        <w:pStyle w:val="Heading4"/>
      </w:pPr>
      <w:r>
        <w:t xml:space="preserve">Extend the Parsi – current relations prevent mechanism to prevent escalation and encourage fast escalation </w:t>
      </w:r>
    </w:p>
    <w:p w:rsidR="00C84328" w:rsidRPr="00874404" w:rsidRDefault="00C84328" w:rsidP="00C84328">
      <w:pPr>
        <w:pStyle w:val="Heading4"/>
      </w:pPr>
      <w:r>
        <w:t xml:space="preserve">Small conflict can escalate – neither side can should restraint </w:t>
      </w:r>
    </w:p>
    <w:p w:rsidR="00C84328" w:rsidRPr="00874404" w:rsidRDefault="00C84328" w:rsidP="00C84328">
      <w:r w:rsidRPr="00874404">
        <w:t xml:space="preserve">Sally </w:t>
      </w:r>
      <w:r w:rsidRPr="00874404">
        <w:rPr>
          <w:rStyle w:val="StyleStyleBold12pt"/>
        </w:rPr>
        <w:t>Buzbee</w:t>
      </w:r>
      <w:r w:rsidRPr="00874404">
        <w:t xml:space="preserve"> is the AP's Chief of Middle East News, based in Cairo, January 21, </w:t>
      </w:r>
      <w:r w:rsidRPr="00874404">
        <w:rPr>
          <w:rStyle w:val="StyleStyleBold12pt"/>
        </w:rPr>
        <w:t>2008.</w:t>
      </w:r>
      <w:r w:rsidRPr="00874404">
        <w:t xml:space="preserve"> </w:t>
      </w:r>
      <w:hyperlink r:id="rId59" w:history="1">
        <w:r w:rsidRPr="00874404">
          <w:rPr>
            <w:rStyle w:val="Hyperlink"/>
          </w:rPr>
          <w:t>http://www.nctimes.com/articles/2008/01/18/news/nation/11_26_261_17_08.txt</w:t>
        </w:r>
      </w:hyperlink>
    </w:p>
    <w:p w:rsidR="00C84328" w:rsidRPr="00874404" w:rsidRDefault="00C84328" w:rsidP="00C84328"/>
    <w:p w:rsidR="00C84328" w:rsidRDefault="00C84328" w:rsidP="00C84328">
      <w:r w:rsidRPr="00D26B9C">
        <w:rPr>
          <w:rStyle w:val="Highlightedunderline"/>
        </w:rPr>
        <w:t>The chances of open conflict seemed to ease after December's</w:t>
      </w:r>
      <w:r w:rsidRPr="00D26B9C">
        <w:rPr>
          <w:rStyle w:val="underline"/>
        </w:rPr>
        <w:t xml:space="preserve"> U.S. </w:t>
      </w:r>
      <w:r w:rsidRPr="00D26B9C">
        <w:rPr>
          <w:rStyle w:val="Highlightedunderline"/>
        </w:rPr>
        <w:t>intelligence report. But</w:t>
      </w:r>
      <w:r w:rsidRPr="00D26B9C">
        <w:rPr>
          <w:sz w:val="16"/>
        </w:rPr>
        <w:t xml:space="preserve"> </w:t>
      </w:r>
      <w:r w:rsidRPr="00D26B9C">
        <w:rPr>
          <w:rStyle w:val="SmalltextChar"/>
          <w:rFonts w:eastAsia="Calibri"/>
        </w:rPr>
        <w:t>President</w:t>
      </w:r>
      <w:r w:rsidRPr="00D26B9C">
        <w:rPr>
          <w:sz w:val="16"/>
        </w:rPr>
        <w:t xml:space="preserve"> </w:t>
      </w:r>
      <w:r w:rsidRPr="00D26B9C">
        <w:rPr>
          <w:rStyle w:val="underline"/>
        </w:rPr>
        <w:t>Bush's</w:t>
      </w:r>
      <w:r w:rsidRPr="00D26B9C">
        <w:rPr>
          <w:sz w:val="16"/>
        </w:rPr>
        <w:t xml:space="preserve"> </w:t>
      </w:r>
      <w:r w:rsidRPr="00D26B9C">
        <w:rPr>
          <w:rStyle w:val="SmalltextChar"/>
          <w:rFonts w:eastAsia="Calibri"/>
        </w:rPr>
        <w:t>strong Iran</w:t>
      </w:r>
      <w:r w:rsidRPr="00D26B9C">
        <w:rPr>
          <w:sz w:val="16"/>
        </w:rPr>
        <w:t xml:space="preserve"> </w:t>
      </w:r>
      <w:r w:rsidRPr="00D26B9C">
        <w:rPr>
          <w:rStyle w:val="Highlightedunderline"/>
        </w:rPr>
        <w:t>warnings</w:t>
      </w:r>
      <w:r w:rsidRPr="00D26B9C">
        <w:rPr>
          <w:sz w:val="16"/>
        </w:rPr>
        <w:t xml:space="preserve"> </w:t>
      </w:r>
      <w:r w:rsidRPr="00D26B9C">
        <w:rPr>
          <w:rStyle w:val="SmalltextChar"/>
          <w:rFonts w:eastAsia="Calibri"/>
        </w:rPr>
        <w:t>during his Mideast trip,</w:t>
      </w:r>
      <w:r w:rsidRPr="00D26B9C">
        <w:rPr>
          <w:sz w:val="16"/>
        </w:rPr>
        <w:t xml:space="preserve"> </w:t>
      </w:r>
      <w:r w:rsidRPr="00D26B9C">
        <w:rPr>
          <w:rStyle w:val="Highlightedunderline"/>
        </w:rPr>
        <w:t>coupled with a recent</w:t>
      </w:r>
      <w:r w:rsidRPr="00D26B9C">
        <w:rPr>
          <w:rStyle w:val="underline"/>
        </w:rPr>
        <w:t xml:space="preserve"> ship </w:t>
      </w:r>
      <w:r w:rsidRPr="00D26B9C">
        <w:rPr>
          <w:rStyle w:val="Highlightedunderline"/>
        </w:rPr>
        <w:t xml:space="preserve">standoff, are raising fears that a </w:t>
      </w:r>
      <w:r w:rsidRPr="00874404">
        <w:rPr>
          <w:rStyle w:val="StyleBoldUnderline"/>
          <w:highlight w:val="green"/>
        </w:rPr>
        <w:t>small incident could</w:t>
      </w:r>
      <w:r w:rsidRPr="00D26B9C">
        <w:rPr>
          <w:rStyle w:val="underline"/>
        </w:rPr>
        <w:t xml:space="preserve"> someday </w:t>
      </w:r>
      <w:r w:rsidRPr="00874404">
        <w:rPr>
          <w:rStyle w:val="StyleBoldUnderline"/>
          <w:highlight w:val="green"/>
        </w:rPr>
        <w:t xml:space="preserve">spiral </w:t>
      </w:r>
      <w:r w:rsidRPr="00874404">
        <w:rPr>
          <w:rStyle w:val="StyleBoldUnderline"/>
        </w:rPr>
        <w:t xml:space="preserve">-- even by accident -- </w:t>
      </w:r>
      <w:r w:rsidRPr="00874404">
        <w:rPr>
          <w:rStyle w:val="StyleBoldUnderline"/>
          <w:highlight w:val="green"/>
        </w:rPr>
        <w:t>into a real fight</w:t>
      </w:r>
      <w:r w:rsidRPr="00D26B9C">
        <w:rPr>
          <w:sz w:val="16"/>
        </w:rPr>
        <w:t xml:space="preserve">. </w:t>
      </w:r>
      <w:r w:rsidRPr="00D26B9C">
        <w:rPr>
          <w:rStyle w:val="SmalltextChar"/>
          <w:rFonts w:eastAsia="Calibri"/>
        </w:rPr>
        <w:t>Iran's hard-line President Mahmoud Ahmadinejad accused Bush Thursday of sending "a message of confrontation" during his trip to the region. It was a sharp response to Bush's tough rhetoric that Iran remains a serious threat. The war of words had eased a bit since late last year, when a U.S. intelligence report concluded Iran had halted a nuclear weapons program four years ago. But Bush went out of his way while visiting Gulf countries to reiterate that "all options" against Iran remain on the table. Pointedly, he also warned of "serious consequences" if Iran attacked a U.S. ship in the Gulf, even if it had not been ordered by the Tehran government but was the result of a rash decision by an Iranian boat captain. At the same time, Bush said he has told leaders of Sunni Arab states -- who want the U.S. to keep Shiite Iran's ambitions in check but are nervous about the impact of any military confrontation -- that he wants a diplomatic solution. In part, the president seemed to be trying to assure both Arab allies and Israel that the United States remains intent on pressuring Iran. He also seeks reluctant European support for another round of Iran sanctions. But the scenario Bush outlined -- a rash decision on the water, spilling over into real fighting -- is just the thing that many U.S. military officers, and much of the Gulf Arab world, are sweating over. Adm. William J. Fallon, the top U.S. military commander in the Mideast, told The Associated Press last week that Iran runs the risk of triggering an unintended conflict if its boats continue to harass U.S. warships in the strategic Gulf.</w:t>
      </w:r>
      <w:r w:rsidRPr="00D26B9C">
        <w:rPr>
          <w:sz w:val="16"/>
        </w:rPr>
        <w:t xml:space="preserve"> "</w:t>
      </w:r>
      <w:r w:rsidRPr="00D26B9C">
        <w:rPr>
          <w:rStyle w:val="underline"/>
        </w:rPr>
        <w:t>This kind of behavior</w:t>
      </w:r>
      <w:r w:rsidRPr="00D26B9C">
        <w:rPr>
          <w:sz w:val="16"/>
        </w:rPr>
        <w:t xml:space="preserve">, </w:t>
      </w:r>
      <w:r w:rsidRPr="00D26B9C">
        <w:rPr>
          <w:rStyle w:val="SmalltextChar"/>
          <w:rFonts w:eastAsia="Calibri"/>
        </w:rPr>
        <w:t>if it happens in the future, is the kind of event that</w:t>
      </w:r>
      <w:r w:rsidRPr="00D26B9C">
        <w:rPr>
          <w:sz w:val="16"/>
        </w:rPr>
        <w:t xml:space="preserve"> </w:t>
      </w:r>
      <w:r w:rsidRPr="00D26B9C">
        <w:rPr>
          <w:rStyle w:val="underline"/>
        </w:rPr>
        <w:t>could precipitate a mistake</w:t>
      </w:r>
      <w:r w:rsidRPr="00D26B9C">
        <w:rPr>
          <w:sz w:val="16"/>
        </w:rPr>
        <w:t xml:space="preserve">," </w:t>
      </w:r>
      <w:r w:rsidRPr="00D26B9C">
        <w:rPr>
          <w:rStyle w:val="SmalltextChar"/>
          <w:rFonts w:eastAsia="Calibri"/>
        </w:rPr>
        <w:t>Fallon said. "If the boats come closer, at what point does the captain think it is a direct threat to the ship and has to do something to stop it?" Key details of the Jan. 6 incident -- when five small Iranian boats swarmed three U.S. warships in the Gulf's narrow Strait of Hormuz -- remain unclear, including the source of an accented voice heard warning in English: "I am coming to you ... You will explode after ... minutes." Iran called the tapes fabricated. Notably, the U.S. commanders did not fire any warning shots and the Iranians eventually retreated. But in a mid-December incident, publicized by the Navy for the first time last week, a U.S. ship did fire a warning shot at a small Iranian boat that came too close, causing the Iranians to pull back. The worry: That</w:t>
      </w:r>
      <w:r w:rsidRPr="00D26B9C">
        <w:rPr>
          <w:sz w:val="16"/>
        </w:rPr>
        <w:t xml:space="preserve"> </w:t>
      </w:r>
      <w:r w:rsidRPr="00874404">
        <w:rPr>
          <w:rStyle w:val="StyleBoldUnderline"/>
          <w:highlight w:val="green"/>
        </w:rPr>
        <w:t>in a heated political climate</w:t>
      </w:r>
      <w:r w:rsidRPr="00D26B9C">
        <w:rPr>
          <w:rStyle w:val="underline"/>
        </w:rPr>
        <w:t xml:space="preserve">, such </w:t>
      </w:r>
      <w:r w:rsidRPr="00874404">
        <w:rPr>
          <w:rStyle w:val="StyleBoldUnderline"/>
          <w:highlight w:val="green"/>
        </w:rPr>
        <w:t>cat-and-mouse maneuvers could spiral into a</w:t>
      </w:r>
      <w:r w:rsidRPr="00874404">
        <w:rPr>
          <w:rStyle w:val="StyleBoldUnderline"/>
        </w:rPr>
        <w:t xml:space="preserve"> </w:t>
      </w:r>
      <w:r w:rsidRPr="00D26B9C">
        <w:rPr>
          <w:rStyle w:val="underline"/>
        </w:rPr>
        <w:t>more-</w:t>
      </w:r>
      <w:r w:rsidRPr="00874404">
        <w:rPr>
          <w:rStyle w:val="StyleBoldUnderline"/>
          <w:highlight w:val="green"/>
        </w:rPr>
        <w:t>serious exchange</w:t>
      </w:r>
      <w:r w:rsidRPr="00D26B9C">
        <w:rPr>
          <w:rStyle w:val="Highlightedunderline"/>
        </w:rPr>
        <w:t xml:space="preserve"> of fire, </w:t>
      </w:r>
      <w:r w:rsidRPr="00874404">
        <w:rPr>
          <w:rStyle w:val="Emphasis"/>
          <w:highlight w:val="green"/>
        </w:rPr>
        <w:t>difficult for either side to pull back from</w:t>
      </w:r>
      <w:r w:rsidRPr="00D26B9C">
        <w:rPr>
          <w:sz w:val="16"/>
        </w:rPr>
        <w:t xml:space="preserve">. </w:t>
      </w:r>
      <w:r w:rsidRPr="00D26B9C">
        <w:rPr>
          <w:rStyle w:val="SmalltextChar"/>
          <w:rFonts w:eastAsia="Calibri"/>
        </w:rPr>
        <w:t>Of course, Bush could succeed in getting Iran to be less aggressive with his strong words. But a major Gulf paper, the Khaleej Times, fretted publicly about the potential for an "ugly flare-up," comparing the confrontation to last year's Iranian seizure of British sailors. Iran eventually freed the British sailors, but then -- as now -- its motivations were deeply obscure. Ahmadinejad is struggling to retain domestic political support, in dire need of a boost to keep any real political influence during his last year and a half in office before seeking re-election. Standoffs with the United States often give him just such a boost, as the country draws together despite the bitter differences dividing its hard-line and pragmatic factions. "Whenever there is a potential for confidence-building, there are actors, entrenched actors, in the Iranian system (who) have an incentive to keep the crisis going," said Karim Sadjadpour, an Iran expert at the Carnegie Endowment for International Peace in Washington. In both the Jan. 6 confrontation and last year's British sailor seizure, the Iranian boats were manned by the country's hard-line Revolutionary Guards, not its regular navy, "which has been better behaved and much more professional," Fallon said. Iran's supreme leader, Ayatollah Ali Khamenei, and his sometime-protege, Ahmadinejad, are believed to be the two high officials in Iran with the most control over the Guards. There have been some attempts to cool down the rhetoric. Defense Secretary Robert Gates told an interviewer this week that he did not view Iran as a direct military threat to the United States, although he considered it a "challenge" to keep Iran contained. But people often listen the most closely to presidents. And</w:t>
      </w:r>
      <w:r w:rsidRPr="00D26B9C">
        <w:rPr>
          <w:sz w:val="16"/>
        </w:rPr>
        <w:t xml:space="preserve"> </w:t>
      </w:r>
      <w:r w:rsidRPr="00D26B9C">
        <w:rPr>
          <w:rStyle w:val="Highlightedunderline"/>
          <w:sz w:val="16"/>
        </w:rPr>
        <w:t>as long as Bush and Ahmadinejad are</w:t>
      </w:r>
      <w:r w:rsidRPr="00D26B9C">
        <w:rPr>
          <w:rStyle w:val="underline"/>
        </w:rPr>
        <w:t xml:space="preserve"> both </w:t>
      </w:r>
      <w:r w:rsidRPr="00D26B9C">
        <w:rPr>
          <w:rStyle w:val="Highlightedunderline"/>
          <w:sz w:val="16"/>
        </w:rPr>
        <w:t>in office</w:t>
      </w:r>
      <w:r w:rsidRPr="00D26B9C">
        <w:rPr>
          <w:sz w:val="16"/>
        </w:rPr>
        <w:t xml:space="preserve"> </w:t>
      </w:r>
      <w:r w:rsidRPr="00D26B9C">
        <w:rPr>
          <w:rStyle w:val="SmalltextChar"/>
          <w:rFonts w:eastAsia="Calibri"/>
        </w:rPr>
        <w:t>and focused on each other, said Gulf political analyst Mustafa Alani,</w:t>
      </w:r>
      <w:r w:rsidRPr="00D26B9C">
        <w:rPr>
          <w:sz w:val="16"/>
        </w:rPr>
        <w:t xml:space="preserve"> </w:t>
      </w:r>
      <w:r w:rsidRPr="00D26B9C">
        <w:rPr>
          <w:rStyle w:val="Highlightedunderline"/>
        </w:rPr>
        <w:t>the threat of "accidental war" will keep many</w:t>
      </w:r>
      <w:r w:rsidRPr="00D26B9C">
        <w:rPr>
          <w:rStyle w:val="underline"/>
        </w:rPr>
        <w:t xml:space="preserve"> people </w:t>
      </w:r>
      <w:r w:rsidRPr="00D26B9C">
        <w:rPr>
          <w:rStyle w:val="Highlightedunderline"/>
        </w:rPr>
        <w:t>on edge</w:t>
      </w:r>
      <w:r w:rsidRPr="00D26B9C">
        <w:rPr>
          <w:sz w:val="16"/>
        </w:rPr>
        <w:t>.</w:t>
      </w:r>
    </w:p>
    <w:p w:rsidR="00C84328" w:rsidRPr="00874404" w:rsidRDefault="00C84328" w:rsidP="00C84328">
      <w:pPr>
        <w:pStyle w:val="Heading4"/>
      </w:pPr>
      <w:r w:rsidRPr="00874404">
        <w:t>Current relations will not prevent escalation.</w:t>
      </w:r>
    </w:p>
    <w:p w:rsidR="00C84328" w:rsidRPr="00874404" w:rsidRDefault="00C84328" w:rsidP="00C84328">
      <w:r w:rsidRPr="00874404">
        <w:t xml:space="preserve">Kaveh L </w:t>
      </w:r>
      <w:r w:rsidRPr="00874404">
        <w:rPr>
          <w:rStyle w:val="StyleStyleBold12pt"/>
        </w:rPr>
        <w:t>Afrasiabi,</w:t>
      </w:r>
      <w:r w:rsidRPr="00874404">
        <w:t xml:space="preserve"> PhD, is the author of After Khomeini: New Directions in Iran's Foreign Policy (Westview Press) and co-author of "Negotiating Iran's Nuclear Populism", Brown Journal of World Affairs, Volume XII, Issue 2, Summer </w:t>
      </w:r>
      <w:r w:rsidRPr="00874404">
        <w:rPr>
          <w:rStyle w:val="StyleStyleBold12pt"/>
        </w:rPr>
        <w:t>2005</w:t>
      </w:r>
      <w:r w:rsidRPr="00874404">
        <w:t xml:space="preserve">, with Mustafa Kibaroglu. He also wrote "Keeping Iran's nuclear potential latent", Harvard International Review, and is author of Iran's Nuclear Program: Debating Facts Versus Fiction, December 21, 2007. </w:t>
      </w:r>
      <w:hyperlink r:id="rId60" w:history="1">
        <w:r w:rsidRPr="00874404">
          <w:rPr>
            <w:rStyle w:val="Hyperlink"/>
          </w:rPr>
          <w:t>http://www.atimes.com/atimes/Middle_East/IL21Ak01.html</w:t>
        </w:r>
      </w:hyperlink>
    </w:p>
    <w:p w:rsidR="00C84328" w:rsidRPr="00874404" w:rsidRDefault="00C84328" w:rsidP="00C84328"/>
    <w:p w:rsidR="00C84328" w:rsidRDefault="00C84328" w:rsidP="00C84328">
      <w:r w:rsidRPr="00167384">
        <w:rPr>
          <w:rStyle w:val="underline"/>
        </w:rPr>
        <w:t xml:space="preserve">Despite critical strategic importance and escalating military deployment, </w:t>
      </w:r>
      <w:r w:rsidRPr="00874404">
        <w:rPr>
          <w:rStyle w:val="StyleBoldUnderline"/>
          <w:highlight w:val="green"/>
        </w:rPr>
        <w:t>reliable mechanisms to alleviate tension</w:t>
      </w:r>
      <w:r w:rsidRPr="00167384">
        <w:rPr>
          <w:rStyle w:val="Highlightedunderline"/>
        </w:rPr>
        <w:t xml:space="preserve"> in</w:t>
      </w:r>
      <w:r w:rsidRPr="00167384">
        <w:rPr>
          <w:rStyle w:val="underline"/>
        </w:rPr>
        <w:t xml:space="preserve"> the waters of </w:t>
      </w:r>
      <w:r w:rsidRPr="00167384">
        <w:rPr>
          <w:rStyle w:val="Highlightedunderline"/>
        </w:rPr>
        <w:t xml:space="preserve">the Persian Gulf region </w:t>
      </w:r>
      <w:r w:rsidRPr="00874404">
        <w:rPr>
          <w:rStyle w:val="StyleBoldUnderline"/>
          <w:highlight w:val="green"/>
        </w:rPr>
        <w:t xml:space="preserve">remain weak or </w:t>
      </w:r>
      <w:r w:rsidRPr="00874404">
        <w:rPr>
          <w:rStyle w:val="Emphasis"/>
          <w:highlight w:val="green"/>
        </w:rPr>
        <w:t>non-existent</w:t>
      </w:r>
      <w:r w:rsidRPr="00167384">
        <w:rPr>
          <w:rStyle w:val="underline"/>
        </w:rPr>
        <w:t xml:space="preserve">. Three </w:t>
      </w:r>
      <w:r w:rsidRPr="00167384">
        <w:rPr>
          <w:rStyle w:val="Highlightedunderline"/>
        </w:rPr>
        <w:t>major wars during the past three decades have created one of the most volatile regions in the world</w:t>
      </w:r>
      <w:r w:rsidRPr="00167384">
        <w:rPr>
          <w:sz w:val="16"/>
        </w:rPr>
        <w:t xml:space="preserve">, </w:t>
      </w:r>
      <w:r w:rsidRPr="00167384">
        <w:rPr>
          <w:rStyle w:val="SmalltextChar"/>
          <w:rFonts w:eastAsia="Calibri"/>
        </w:rPr>
        <w:t>an area that is also the hub to nearly half the energy needs of the industrialized world</w:t>
      </w:r>
      <w:r w:rsidRPr="00167384">
        <w:rPr>
          <w:sz w:val="16"/>
        </w:rPr>
        <w:t xml:space="preserve">. </w:t>
      </w:r>
      <w:r w:rsidRPr="00167384">
        <w:rPr>
          <w:rStyle w:val="Highlightedunderline"/>
        </w:rPr>
        <w:t>Glaring issues in the region's maritime arena, specifically</w:t>
      </w:r>
      <w:r w:rsidRPr="00167384">
        <w:rPr>
          <w:rStyle w:val="underline"/>
        </w:rPr>
        <w:t xml:space="preserve"> the </w:t>
      </w:r>
      <w:r w:rsidRPr="00167384">
        <w:rPr>
          <w:rStyle w:val="Highlightedunderline"/>
        </w:rPr>
        <w:t>physical proximity</w:t>
      </w:r>
      <w:r w:rsidRPr="00167384">
        <w:rPr>
          <w:rStyle w:val="underline"/>
        </w:rPr>
        <w:t xml:space="preserve"> of naval vessels of the United States and Iran, </w:t>
      </w:r>
      <w:r w:rsidRPr="00167384">
        <w:rPr>
          <w:rStyle w:val="Highlightedunderline"/>
        </w:rPr>
        <w:t xml:space="preserve">have the potential to ignite an already heated political and military climate. </w:t>
      </w:r>
      <w:r w:rsidRPr="00874404">
        <w:rPr>
          <w:rStyle w:val="StyleBoldUnderline"/>
          <w:highlight w:val="green"/>
        </w:rPr>
        <w:t>Perpetual preoccupation with the US-Iran rift has left little</w:t>
      </w:r>
      <w:r w:rsidRPr="00167384">
        <w:rPr>
          <w:rStyle w:val="Highlightedunderline"/>
        </w:rPr>
        <w:t xml:space="preserve"> time or </w:t>
      </w:r>
      <w:r w:rsidRPr="00874404">
        <w:rPr>
          <w:rStyle w:val="StyleBoldUnderline"/>
          <w:highlight w:val="green"/>
        </w:rPr>
        <w:t>resources to establish</w:t>
      </w:r>
      <w:r w:rsidRPr="00167384">
        <w:rPr>
          <w:rStyle w:val="Highlightedunderline"/>
        </w:rPr>
        <w:t xml:space="preserve"> prudent </w:t>
      </w:r>
      <w:r w:rsidRPr="00874404">
        <w:rPr>
          <w:rStyle w:val="StyleBoldUnderline"/>
          <w:highlight w:val="green"/>
        </w:rPr>
        <w:t xml:space="preserve">measures to thwart </w:t>
      </w:r>
      <w:r w:rsidRPr="00874404">
        <w:rPr>
          <w:rStyle w:val="Emphasis"/>
          <w:highlight w:val="green"/>
        </w:rPr>
        <w:t>unwanted</w:t>
      </w:r>
      <w:r w:rsidRPr="00874404">
        <w:rPr>
          <w:rStyle w:val="Emphasis"/>
        </w:rPr>
        <w:t xml:space="preserve"> </w:t>
      </w:r>
      <w:r w:rsidRPr="00167384">
        <w:rPr>
          <w:rStyle w:val="underline"/>
        </w:rPr>
        <w:t xml:space="preserve">military </w:t>
      </w:r>
      <w:r w:rsidRPr="00874404">
        <w:rPr>
          <w:rStyle w:val="Emphasis"/>
          <w:highlight w:val="green"/>
        </w:rPr>
        <w:t>escalation</w:t>
      </w:r>
      <w:r w:rsidRPr="00167384">
        <w:rPr>
          <w:sz w:val="16"/>
        </w:rPr>
        <w:t xml:space="preserve">. </w:t>
      </w:r>
      <w:r w:rsidRPr="00167384">
        <w:rPr>
          <w:rStyle w:val="SmalltextChar"/>
          <w:rFonts w:eastAsia="Calibri"/>
        </w:rPr>
        <w:t>The US and Iran are eyeball to eyeball in the Persian Gulf, where maritime borders between Iran and Iraq remain murky. Considering recent incidents involving British sailors temporarily apprehended by Iran, it is clear that</w:t>
      </w:r>
      <w:r w:rsidRPr="00167384">
        <w:rPr>
          <w:sz w:val="16"/>
        </w:rPr>
        <w:t xml:space="preserve"> </w:t>
      </w:r>
      <w:r w:rsidRPr="00167384">
        <w:rPr>
          <w:rStyle w:val="Highlightedunderline"/>
        </w:rPr>
        <w:t>the risks of an accidental clash are running high</w:t>
      </w:r>
      <w:r w:rsidRPr="00167384">
        <w:rPr>
          <w:sz w:val="16"/>
        </w:rPr>
        <w:t xml:space="preserve">. </w:t>
      </w:r>
      <w:r w:rsidRPr="00167384">
        <w:rPr>
          <w:rStyle w:val="SmalltextChar"/>
          <w:rFonts w:eastAsia="Calibri"/>
        </w:rPr>
        <w:t>This threat is heightened by the fact that the Iranian Revolutionary Guards Corps, the country's most powerful military unit branded as terrorists by the US, shoulders the main responsibility in protecting Iran's territorial waters</w:t>
      </w:r>
      <w:r w:rsidRPr="00167384">
        <w:rPr>
          <w:sz w:val="16"/>
        </w:rPr>
        <w:t>.</w:t>
      </w:r>
      <w:r>
        <w:t xml:space="preserve"> </w:t>
      </w:r>
    </w:p>
    <w:p w:rsidR="00C84328" w:rsidRDefault="00C84328" w:rsidP="00C84328">
      <w:pPr>
        <w:pStyle w:val="Heading2"/>
      </w:pPr>
      <w:r w:rsidRPr="00240349">
        <w:t xml:space="preserve">Impact – Israel strikes </w:t>
      </w:r>
    </w:p>
    <w:p w:rsidR="00C24B5E" w:rsidRDefault="00C24B5E" w:rsidP="00C84328">
      <w:pPr>
        <w:pStyle w:val="Heading3"/>
      </w:pPr>
      <w:r>
        <w:t xml:space="preserve">US strikes 2nc </w:t>
      </w:r>
    </w:p>
    <w:p w:rsidR="00C24B5E" w:rsidRDefault="00C24B5E" w:rsidP="00C24B5E">
      <w:pPr>
        <w:pStyle w:val="Heading4"/>
      </w:pPr>
      <w:r>
        <w:t xml:space="preserve">Negotiation failure ensures new round of sanctions and </w:t>
      </w:r>
      <w:r>
        <w:t xml:space="preserve">military </w:t>
      </w:r>
      <w:r>
        <w:t>strikes on Iran</w:t>
      </w:r>
    </w:p>
    <w:p w:rsidR="00C24B5E" w:rsidRDefault="00C24B5E" w:rsidP="00C24B5E">
      <w:r w:rsidRPr="00512692">
        <w:rPr>
          <w:rStyle w:val="StyleStyleBold12pt"/>
        </w:rPr>
        <w:t>Ghoreishi 7-15</w:t>
      </w:r>
      <w:r>
        <w:t xml:space="preserve"> (Shahed, M.A. candidate studying the Middle East and International Economics at the Johns Hopkins School of Advanced International Studies, B.A. from the Henry M. Jackson school of International Studies at the University of Washington, “Why the Iran Nuclear Negotiations Won’t End in Failure for Iran and the West,” </w:t>
      </w:r>
      <w:hyperlink r:id="rId61" w:history="1">
        <w:r w:rsidRPr="00723B06">
          <w:rPr>
            <w:rStyle w:val="Hyperlink"/>
          </w:rPr>
          <w:t>http://www.internationalpolicydigest.org/2014/07/15/iran-nuclear-negotiations-wont-end-failure-iran-west/</w:t>
        </w:r>
      </w:hyperlink>
      <w:r>
        <w:t xml:space="preserve">) </w:t>
      </w:r>
    </w:p>
    <w:p w:rsidR="00C24B5E" w:rsidRDefault="00C24B5E" w:rsidP="00C24B5E"/>
    <w:p w:rsidR="00C24B5E" w:rsidRDefault="00C24B5E" w:rsidP="00C24B5E">
      <w:pPr>
        <w:rPr>
          <w:sz w:val="16"/>
        </w:rPr>
      </w:pPr>
      <w:r w:rsidRPr="0065450E">
        <w:rPr>
          <w:b/>
          <w:u w:val="single"/>
        </w:rPr>
        <w:t>Not only would a deal and a potential détente with Iran give Obama</w:t>
      </w:r>
      <w:r w:rsidRPr="00512692">
        <w:rPr>
          <w:sz w:val="16"/>
        </w:rPr>
        <w:t xml:space="preserve"> the necessary </w:t>
      </w:r>
      <w:r w:rsidRPr="0065450E">
        <w:rPr>
          <w:b/>
          <w:u w:val="single"/>
        </w:rPr>
        <w:t>breathing room</w:t>
      </w:r>
      <w:r w:rsidRPr="00512692">
        <w:rPr>
          <w:sz w:val="16"/>
        </w:rPr>
        <w:t xml:space="preserve"> from the criticism he has faced over his Middle East policy, </w:t>
      </w:r>
      <w:r w:rsidRPr="0065450E">
        <w:rPr>
          <w:b/>
          <w:u w:val="single"/>
        </w:rPr>
        <w:t xml:space="preserve">it would be a </w:t>
      </w:r>
      <w:r w:rsidRPr="0065450E">
        <w:rPr>
          <w:rStyle w:val="Emphasis"/>
        </w:rPr>
        <w:t>major win</w:t>
      </w:r>
      <w:r w:rsidRPr="0065450E">
        <w:rPr>
          <w:b/>
          <w:u w:val="single"/>
        </w:rPr>
        <w:t xml:space="preserve"> over the long term for his foreign policy legacy</w:t>
      </w:r>
      <w:r w:rsidRPr="00512692">
        <w:rPr>
          <w:sz w:val="16"/>
        </w:rPr>
        <w:t xml:space="preserve">. </w:t>
      </w:r>
      <w:r w:rsidRPr="00AC67D6">
        <w:rPr>
          <w:b/>
          <w:highlight w:val="green"/>
          <w:u w:val="single"/>
        </w:rPr>
        <w:t>Failure to reach an agreement</w:t>
      </w:r>
      <w:r w:rsidRPr="0065450E">
        <w:rPr>
          <w:b/>
          <w:u w:val="single"/>
        </w:rPr>
        <w:t xml:space="preserve"> with Tehran </w:t>
      </w:r>
      <w:r w:rsidRPr="00AC67D6">
        <w:rPr>
          <w:b/>
          <w:highlight w:val="green"/>
          <w:u w:val="single"/>
        </w:rPr>
        <w:t>would provide the hawks with an opportunity to call f</w:t>
      </w:r>
      <w:bookmarkStart w:id="0" w:name="_GoBack"/>
      <w:bookmarkEnd w:id="0"/>
      <w:r w:rsidRPr="00AC67D6">
        <w:rPr>
          <w:b/>
          <w:highlight w:val="green"/>
          <w:u w:val="single"/>
        </w:rPr>
        <w:t>or</w:t>
      </w:r>
      <w:r w:rsidRPr="0065450E">
        <w:rPr>
          <w:b/>
          <w:u w:val="single"/>
        </w:rPr>
        <w:t xml:space="preserve"> additional sanctions or </w:t>
      </w:r>
      <w:r w:rsidRPr="00AC67D6">
        <w:rPr>
          <w:rStyle w:val="Emphasis"/>
          <w:highlight w:val="green"/>
        </w:rPr>
        <w:t>military strikes</w:t>
      </w:r>
      <w:r w:rsidRPr="0065450E">
        <w:rPr>
          <w:b/>
          <w:u w:val="single"/>
        </w:rPr>
        <w:t xml:space="preserve"> on Iranian nuclear sites</w:t>
      </w:r>
      <w:r w:rsidRPr="00512692">
        <w:rPr>
          <w:sz w:val="16"/>
        </w:rPr>
        <w:t xml:space="preserve">. President Obama was previously able to stave off Congressional calls for sanctions with the threat of a veto in his 2014 State of the Union address which was a defeat for AIPAC and pro-Israel hawks. </w:t>
      </w:r>
      <w:r w:rsidRPr="00AC67D6">
        <w:rPr>
          <w:b/>
          <w:highlight w:val="green"/>
          <w:u w:val="single"/>
        </w:rPr>
        <w:t>Should</w:t>
      </w:r>
      <w:r w:rsidRPr="0065450E">
        <w:rPr>
          <w:b/>
          <w:u w:val="single"/>
        </w:rPr>
        <w:t xml:space="preserve"> the </w:t>
      </w:r>
      <w:r w:rsidRPr="00AC67D6">
        <w:rPr>
          <w:b/>
          <w:highlight w:val="green"/>
          <w:u w:val="single"/>
        </w:rPr>
        <w:t>talks fail</w:t>
      </w:r>
      <w:r w:rsidRPr="0065450E">
        <w:rPr>
          <w:b/>
          <w:u w:val="single"/>
        </w:rPr>
        <w:t xml:space="preserve">, </w:t>
      </w:r>
      <w:r w:rsidRPr="00AC67D6">
        <w:rPr>
          <w:b/>
          <w:highlight w:val="green"/>
          <w:u w:val="single"/>
        </w:rPr>
        <w:t>the White House would be forced back</w:t>
      </w:r>
      <w:r w:rsidRPr="0065450E">
        <w:rPr>
          <w:b/>
          <w:u w:val="single"/>
        </w:rPr>
        <w:t xml:space="preserve"> </w:t>
      </w:r>
      <w:r w:rsidRPr="00AC67D6">
        <w:rPr>
          <w:rStyle w:val="Emphasis"/>
          <w:highlight w:val="green"/>
        </w:rPr>
        <w:t>into the arms of Congress</w:t>
      </w:r>
      <w:r w:rsidRPr="00AC67D6">
        <w:rPr>
          <w:rStyle w:val="Emphasis"/>
        </w:rPr>
        <w:t xml:space="preserve"> </w:t>
      </w:r>
      <w:r w:rsidRPr="00AC67D6">
        <w:rPr>
          <w:b/>
          <w:highlight w:val="green"/>
          <w:u w:val="single"/>
        </w:rPr>
        <w:t>where</w:t>
      </w:r>
      <w:r w:rsidRPr="0065450E">
        <w:rPr>
          <w:b/>
          <w:u w:val="single"/>
        </w:rPr>
        <w:t xml:space="preserve"> additional </w:t>
      </w:r>
      <w:r w:rsidRPr="00AC67D6">
        <w:rPr>
          <w:b/>
          <w:highlight w:val="green"/>
          <w:u w:val="single"/>
        </w:rPr>
        <w:t>sanctions on Iran would be called for and</w:t>
      </w:r>
      <w:r w:rsidRPr="0065450E">
        <w:rPr>
          <w:b/>
          <w:u w:val="single"/>
        </w:rPr>
        <w:t xml:space="preserve"> effectively </w:t>
      </w:r>
      <w:r w:rsidRPr="00AC67D6">
        <w:rPr>
          <w:b/>
          <w:highlight w:val="green"/>
          <w:u w:val="single"/>
        </w:rPr>
        <w:t>end any future agreement with Tehran</w:t>
      </w:r>
      <w:r w:rsidRPr="00512692">
        <w:rPr>
          <w:sz w:val="16"/>
        </w:rPr>
        <w:t>. As Sunday’s deadline approaches, the U.S. Congress hoped for the opportunity to kill the deal as evidenced by a harshly worded warning to the White House.</w:t>
      </w:r>
    </w:p>
    <w:p w:rsidR="001714BF" w:rsidRDefault="001714BF" w:rsidP="001714BF">
      <w:pPr>
        <w:pStyle w:val="Heading4"/>
      </w:pPr>
      <w:r>
        <w:t>Escalates, extinction</w:t>
      </w:r>
    </w:p>
    <w:p w:rsidR="001714BF" w:rsidRPr="007656E9" w:rsidRDefault="001714BF" w:rsidP="001714BF">
      <w:r>
        <w:t xml:space="preserve">Mahdi </w:t>
      </w:r>
      <w:r w:rsidRPr="007656E9">
        <w:rPr>
          <w:rStyle w:val="StyleStyleBold12pt"/>
        </w:rPr>
        <w:t>Nazemroaya</w:t>
      </w:r>
      <w:r>
        <w:t>, Research Associate, Centre for Research on Globalization,” The Next World War: The ‘Great Game’ and The Threat of Nuclear War,” Global Research, 1—10—</w:t>
      </w:r>
      <w:r w:rsidRPr="007656E9">
        <w:rPr>
          <w:rStyle w:val="StyleStyleBold12pt"/>
        </w:rPr>
        <w:t>11,</w:t>
      </w:r>
      <w:r>
        <w:t xml:space="preserve"> http://www.globalresearch.ca/the-next-world-war-the-great-game-and-the-threat-of-nuclear-war/22169?print=1</w:t>
      </w:r>
    </w:p>
    <w:p w:rsidR="001714BF" w:rsidRPr="00773B10" w:rsidRDefault="001714BF" w:rsidP="001714BF">
      <w:pPr>
        <w:rPr>
          <w:rStyle w:val="IntenseEmphasis"/>
        </w:rPr>
      </w:pPr>
    </w:p>
    <w:p w:rsidR="001714BF" w:rsidRPr="001714BF" w:rsidRDefault="001714BF" w:rsidP="001714BF">
      <w:pPr>
        <w:rPr>
          <w:sz w:val="16"/>
        </w:rPr>
      </w:pPr>
      <w:r w:rsidRPr="008557E0">
        <w:rPr>
          <w:sz w:val="16"/>
        </w:rPr>
        <w:t xml:space="preserve">Any </w:t>
      </w:r>
      <w:r w:rsidRPr="00893F5F">
        <w:rPr>
          <w:rStyle w:val="StyleBoldUnderline"/>
          <w:highlight w:val="green"/>
        </w:rPr>
        <w:t>attack on Iran will</w:t>
      </w:r>
      <w:r w:rsidRPr="00893F5F">
        <w:rPr>
          <w:highlight w:val="green"/>
          <w:u w:val="single"/>
          <w:shd w:val="clear" w:color="auto" w:fill="FFFFFF"/>
        </w:rPr>
        <w:t xml:space="preserve"> </w:t>
      </w:r>
      <w:r w:rsidRPr="008557E0">
        <w:rPr>
          <w:sz w:val="16"/>
        </w:rPr>
        <w:t xml:space="preserve">be a joint operation between Israel, the U.S., and NATO. Such an attack </w:t>
      </w:r>
      <w:r w:rsidRPr="00893F5F">
        <w:rPr>
          <w:rStyle w:val="StyleBoldUnderline"/>
          <w:highlight w:val="green"/>
        </w:rPr>
        <w:t>will escalate into a major war</w:t>
      </w:r>
      <w:r w:rsidRPr="004A6895">
        <w:rPr>
          <w:u w:val="single"/>
          <w:shd w:val="clear" w:color="auto" w:fill="FFFFFF"/>
        </w:rPr>
        <w:t>.</w:t>
      </w:r>
      <w:r w:rsidRPr="008557E0">
        <w:rPr>
          <w:sz w:val="16"/>
          <w:shd w:val="clear" w:color="auto" w:fill="FFFFFF"/>
        </w:rPr>
        <w:t xml:space="preserve"> The U.S. could attack Iran, </w:t>
      </w:r>
      <w:r w:rsidRPr="008557E0">
        <w:rPr>
          <w:sz w:val="16"/>
        </w:rPr>
        <w:t>but can not win a conventional war. General Yuri Baluyevsky, the former chief of the Russian Armed Forces General Staff and Russian deputy defence minister, even publicly came forward in 2007 to warn that an attack on Iran would be a global disaster and unwinnable for the Pentagon. [97]</w:t>
      </w:r>
      <w:r w:rsidRPr="008557E0">
        <w:rPr>
          <w:sz w:val="12"/>
        </w:rPr>
        <w:t>¶</w:t>
      </w:r>
      <w:r w:rsidRPr="008557E0">
        <w:rPr>
          <w:sz w:val="16"/>
        </w:rPr>
        <w:t xml:space="preserve"> Such a</w:t>
      </w:r>
      <w:r w:rsidRPr="004A6895">
        <w:rPr>
          <w:color w:val="2C2C21"/>
          <w:u w:val="single"/>
        </w:rPr>
        <w:t xml:space="preserve"> </w:t>
      </w:r>
      <w:r w:rsidRPr="00893F5F">
        <w:rPr>
          <w:rStyle w:val="StyleBoldUnderline"/>
          <w:highlight w:val="green"/>
        </w:rPr>
        <w:t>war</w:t>
      </w:r>
      <w:r w:rsidRPr="007656E9">
        <w:rPr>
          <w:rStyle w:val="StyleBoldUnderline"/>
        </w:rPr>
        <w:t xml:space="preserve"> </w:t>
      </w:r>
      <w:r w:rsidRPr="008557E0">
        <w:rPr>
          <w:sz w:val="16"/>
        </w:rPr>
        <w:t>against Iran and</w:t>
      </w:r>
      <w:r w:rsidRPr="008557E0">
        <w:rPr>
          <w:color w:val="2C2C21"/>
          <w:sz w:val="16"/>
        </w:rPr>
        <w:t xml:space="preserve"> its allies in the Middle East </w:t>
      </w:r>
      <w:r w:rsidRPr="00893F5F">
        <w:rPr>
          <w:rStyle w:val="StyleBoldUnderline"/>
          <w:highlight w:val="green"/>
        </w:rPr>
        <w:t>would lead to</w:t>
      </w:r>
      <w:r w:rsidRPr="004A6895">
        <w:rPr>
          <w:color w:val="2C2C21"/>
          <w:u w:val="single"/>
        </w:rPr>
        <w:t xml:space="preserve"> the </w:t>
      </w:r>
      <w:r w:rsidRPr="00893F5F">
        <w:rPr>
          <w:rStyle w:val="StyleBoldUnderline"/>
          <w:highlight w:val="green"/>
        </w:rPr>
        <w:t>use of nuclear weapons</w:t>
      </w:r>
      <w:r w:rsidRPr="007656E9">
        <w:rPr>
          <w:rStyle w:val="StyleBoldUnderline"/>
        </w:rPr>
        <w:t xml:space="preserve"> </w:t>
      </w:r>
      <w:r w:rsidRPr="008557E0">
        <w:rPr>
          <w:sz w:val="16"/>
        </w:rPr>
        <w:t>against Iran as the only means to defeat it. Even Saddam Hussein, who during his day once commanded the most powerful Arab state and military force, was aware of this. In July 25, 1990, in a meeting with April C. Glaspie, the U.S. ambassador in Baghdad, Saddam Hussein stated: “But you know you [meaning the U.S.] are not the ones who protected your friends during the war with Iran. I assure you, had the Iranians overrun the region, the American troops would not have stopped them, except by the use of nuclear weapons.” [98]</w:t>
      </w:r>
      <w:r w:rsidRPr="008557E0">
        <w:rPr>
          <w:sz w:val="12"/>
        </w:rPr>
        <w:t>¶</w:t>
      </w:r>
      <w:r w:rsidRPr="008557E0">
        <w:rPr>
          <w:sz w:val="16"/>
        </w:rPr>
        <w:t xml:space="preserve"> The diabolically unthinkable is no longer a taboo: the use of nuclear weapons once again against another country by the U.S. military. This will be a violation of the NPT and international law. Any nuclear attack on Iran will have major, long-term environmental impacts. A nuclear attack on Iran will also contaminate far-reaching areas that will go far beyond Iran to places such as Europe, Turkey, the Arabian Peninsula, Central Asia, Pakistan, and India.</w:t>
      </w:r>
      <w:r w:rsidRPr="008557E0">
        <w:rPr>
          <w:sz w:val="12"/>
        </w:rPr>
        <w:t>¶</w:t>
      </w:r>
      <w:r w:rsidRPr="008557E0">
        <w:rPr>
          <w:sz w:val="16"/>
        </w:rPr>
        <w:t xml:space="preserve"> Within the</w:t>
      </w:r>
      <w:r w:rsidRPr="008557E0">
        <w:rPr>
          <w:color w:val="2C2C21"/>
          <w:sz w:val="16"/>
        </w:rPr>
        <w:t xml:space="preserve"> </w:t>
      </w:r>
      <w:r w:rsidRPr="00893F5F">
        <w:rPr>
          <w:rStyle w:val="StyleBoldUnderline"/>
          <w:highlight w:val="green"/>
        </w:rPr>
        <w:t>NATO</w:t>
      </w:r>
      <w:r w:rsidRPr="007656E9">
        <w:rPr>
          <w:rStyle w:val="StyleBoldUnderline"/>
        </w:rPr>
        <w:t xml:space="preserve"> </w:t>
      </w:r>
      <w:r w:rsidRPr="008557E0">
        <w:rPr>
          <w:sz w:val="16"/>
        </w:rPr>
        <w:t xml:space="preserve">alliance </w:t>
      </w:r>
      <w:r w:rsidRPr="00893F5F">
        <w:rPr>
          <w:rStyle w:val="StyleBoldUnderline"/>
          <w:highlight w:val="green"/>
        </w:rPr>
        <w:t>and</w:t>
      </w:r>
      <w:r w:rsidRPr="007656E9">
        <w:rPr>
          <w:rStyle w:val="StyleBoldUnderline"/>
        </w:rPr>
        <w:t xml:space="preserve"> </w:t>
      </w:r>
      <w:r w:rsidRPr="008557E0">
        <w:rPr>
          <w:sz w:val="16"/>
        </w:rPr>
        <w:t xml:space="preserve">amongst U.S. </w:t>
      </w:r>
      <w:r w:rsidRPr="00893F5F">
        <w:rPr>
          <w:rStyle w:val="StyleBoldUnderline"/>
          <w:highlight w:val="green"/>
        </w:rPr>
        <w:t>allies a consensus has been</w:t>
      </w:r>
      <w:r w:rsidRPr="008557E0">
        <w:rPr>
          <w:sz w:val="16"/>
        </w:rPr>
        <w:t xml:space="preserve"> underway </w:t>
      </w:r>
      <w:r w:rsidRPr="00893F5F">
        <w:rPr>
          <w:rStyle w:val="StyleBoldUnderline"/>
          <w:highlight w:val="green"/>
        </w:rPr>
        <w:t>to legitimize</w:t>
      </w:r>
      <w:r w:rsidRPr="008557E0">
        <w:rPr>
          <w:sz w:val="16"/>
        </w:rPr>
        <w:t xml:space="preserve"> and normalize </w:t>
      </w:r>
      <w:r w:rsidRPr="00893F5F">
        <w:rPr>
          <w:rStyle w:val="StyleBoldUnderline"/>
          <w:highlight w:val="green"/>
        </w:rPr>
        <w:t>the idea of using nuclear weapons</w:t>
      </w:r>
      <w:r w:rsidRPr="007656E9">
        <w:rPr>
          <w:rStyle w:val="StyleBoldUnderline"/>
        </w:rPr>
        <w:t>.</w:t>
      </w:r>
      <w:r w:rsidRPr="008557E0">
        <w:rPr>
          <w:sz w:val="16"/>
        </w:rPr>
        <w:t xml:space="preserve"> This consenus aims at paving the way for a nuclear strike against Iran and/or other countries in the future.This groundwork also includes the normalization of Israeli nukes.</w:t>
      </w:r>
      <w:r w:rsidRPr="008557E0">
        <w:rPr>
          <w:sz w:val="12"/>
        </w:rPr>
        <w:t>¶</w:t>
      </w:r>
      <w:r w:rsidRPr="008557E0">
        <w:rPr>
          <w:sz w:val="16"/>
        </w:rPr>
        <w:t xml:space="preserve"> Towards the end of 2006, Robert Gates stated that Israel has nuclear weapons, which was soon followed by a conveniently-timed slip of the tongue by Ehud Olmert stating that Tel Aviv possessed nuclear weapons. [99] Within this framework, Fumio Kyuma, a former Japanese defence minister, during a speech at Reitaku University in 2007 that followed the statements of Gates and Olmert, tried to publicly legitimize the dropping of atom bombs by the U.S. on Japanese civilians. [100] Because of the massive public outrage in Japanese society, Kyuma was forced to resign his post as defence minister. [101]</w:t>
      </w:r>
      <w:r w:rsidRPr="008557E0">
        <w:rPr>
          <w:sz w:val="12"/>
        </w:rPr>
        <w:t>¶</w:t>
      </w:r>
      <w:r w:rsidRPr="008557E0">
        <w:rPr>
          <w:sz w:val="16"/>
        </w:rPr>
        <w:t xml:space="preserve"> The Uncertain Road Ahead: Armageddon at Our Doorstep? The March into the Unknown Horizon...</w:t>
      </w:r>
      <w:r w:rsidRPr="008557E0">
        <w:rPr>
          <w:sz w:val="12"/>
        </w:rPr>
        <w:t>¶</w:t>
      </w:r>
      <w:r w:rsidRPr="008557E0">
        <w:rPr>
          <w:sz w:val="16"/>
        </w:rPr>
        <w:t xml:space="preserve"> According to theChristian Science Monitor, Beijing is a barometre on whether Iran will be attacked and it seems unlikely by the acceleration in trade between China and Iran. [102] Still</w:t>
      </w:r>
      <w:r w:rsidRPr="008557E0">
        <w:rPr>
          <w:color w:val="2C2C21"/>
          <w:sz w:val="16"/>
        </w:rPr>
        <w:t xml:space="preserve"> </w:t>
      </w:r>
      <w:r w:rsidRPr="00893F5F">
        <w:rPr>
          <w:rStyle w:val="StyleBoldUnderline"/>
          <w:highlight w:val="green"/>
        </w:rPr>
        <w:t>a major war in the Middle East</w:t>
      </w:r>
      <w:r w:rsidRPr="004A6895">
        <w:rPr>
          <w:color w:val="2C2C21"/>
          <w:u w:val="single"/>
        </w:rPr>
        <w:t xml:space="preserve"> </w:t>
      </w:r>
      <w:r w:rsidRPr="008557E0">
        <w:rPr>
          <w:sz w:val="16"/>
        </w:rPr>
        <w:t>and an even more dangerous global war with the use of nuclear weapons</w:t>
      </w:r>
      <w:r w:rsidRPr="004A6895">
        <w:rPr>
          <w:color w:val="2C2C21"/>
          <w:u w:val="single"/>
        </w:rPr>
        <w:t xml:space="preserve"> </w:t>
      </w:r>
      <w:r w:rsidRPr="00893F5F">
        <w:rPr>
          <w:rStyle w:val="StyleBoldUnderline"/>
          <w:highlight w:val="green"/>
        </w:rPr>
        <w:t>should not be ruled out</w:t>
      </w:r>
      <w:r w:rsidRPr="008557E0">
        <w:rPr>
          <w:color w:val="2C2C21"/>
          <w:sz w:val="16"/>
        </w:rPr>
        <w:t xml:space="preserve">. The globe is facing a state of worldwide military escalation. </w:t>
      </w:r>
      <w:r w:rsidRPr="00893F5F">
        <w:rPr>
          <w:rStyle w:val="StyleBoldUnderline"/>
          <w:highlight w:val="green"/>
        </w:rPr>
        <w:t>What is looming</w:t>
      </w:r>
      <w:r w:rsidRPr="004A6895">
        <w:rPr>
          <w:color w:val="2C2C21"/>
          <w:u w:val="single"/>
        </w:rPr>
        <w:t xml:space="preserve"> </w:t>
      </w:r>
      <w:r w:rsidRPr="008557E0">
        <w:rPr>
          <w:sz w:val="16"/>
        </w:rPr>
        <w:t>in front of humanity</w:t>
      </w:r>
      <w:r w:rsidRPr="004A6895">
        <w:rPr>
          <w:color w:val="2C2C21"/>
          <w:u w:val="single"/>
        </w:rPr>
        <w:t xml:space="preserve"> </w:t>
      </w:r>
      <w:r w:rsidRPr="00893F5F">
        <w:rPr>
          <w:rStyle w:val="StyleBoldUnderline"/>
          <w:highlight w:val="green"/>
        </w:rPr>
        <w:t>is the possibility of</w:t>
      </w:r>
      <w:r w:rsidRPr="00893F5F">
        <w:rPr>
          <w:color w:val="2C2C21"/>
          <w:highlight w:val="green"/>
          <w:u w:val="single"/>
        </w:rPr>
        <w:t xml:space="preserve"> </w:t>
      </w:r>
      <w:r w:rsidRPr="008557E0">
        <w:rPr>
          <w:sz w:val="16"/>
        </w:rPr>
        <w:t>an all-out nuclear war and the</w:t>
      </w:r>
      <w:r>
        <w:rPr>
          <w:color w:val="2C2C21"/>
          <w:u w:val="single"/>
        </w:rPr>
        <w:t xml:space="preserve"> </w:t>
      </w:r>
      <w:r w:rsidRPr="00893F5F">
        <w:rPr>
          <w:rStyle w:val="StyleBoldUnderline"/>
          <w:highlight w:val="green"/>
        </w:rPr>
        <w:t>extinction</w:t>
      </w:r>
      <w:r w:rsidRPr="004A6895">
        <w:rPr>
          <w:color w:val="2C2C21"/>
          <w:u w:val="single"/>
        </w:rPr>
        <w:t xml:space="preserve"> </w:t>
      </w:r>
      <w:r w:rsidRPr="008557E0">
        <w:rPr>
          <w:sz w:val="16"/>
        </w:rPr>
        <w:t>of most life on this planet as we know it.</w:t>
      </w:r>
    </w:p>
    <w:p w:rsidR="00C84328" w:rsidRPr="00240349" w:rsidRDefault="00C84328" w:rsidP="00C84328">
      <w:pPr>
        <w:pStyle w:val="Heading3"/>
      </w:pPr>
      <w:r w:rsidRPr="00240349">
        <w:t xml:space="preserve">Israel strikes 2nc </w:t>
      </w:r>
    </w:p>
    <w:p w:rsidR="00C84328" w:rsidRDefault="00C84328" w:rsidP="00C84328">
      <w:pPr>
        <w:pStyle w:val="Heading4"/>
      </w:pPr>
      <w:r>
        <w:t>Sanction bill signals US backing of Israel – encourages strikes</w:t>
      </w:r>
    </w:p>
    <w:p w:rsidR="00C84328" w:rsidRDefault="00C84328" w:rsidP="00C84328">
      <w:pPr>
        <w:rPr>
          <w:rStyle w:val="Hyperlink"/>
          <w:sz w:val="18"/>
        </w:rPr>
      </w:pPr>
      <w:r>
        <w:rPr>
          <w:rStyle w:val="StyleStyleBold12pt"/>
        </w:rPr>
        <w:t>Perr</w:t>
      </w:r>
      <w:r w:rsidRPr="00280095">
        <w:rPr>
          <w:rStyle w:val="StyleStyleBold12pt"/>
        </w:rPr>
        <w:t xml:space="preserve"> 12/24</w:t>
      </w:r>
      <w:r w:rsidRPr="00280095">
        <w:rPr>
          <w:sz w:val="18"/>
        </w:rPr>
        <w:t xml:space="preserve">/13 – B.A. in Political Science from Rutgers University; technology marketing consultant based in Portland, Oregon. Jon has long been active in Democratic politics and public policy as an organizer and advisor in California and Massachusetts. His past roles include field staffer for Gary Hart for President (1984), organizer of Silicon Valley tech executives backing President Clinton's call for national education standards (1997), recruiter of tech executives for Al Gore's and John Kerry's presidential campaigns, and co-coordinator of MassTech for Robert Reich (2002). (Jon, “Senate sanctions bill could let Israel take U.S. to war against Iran” Daily Kos, </w:t>
      </w:r>
      <w:hyperlink r:id="rId62" w:history="1">
        <w:r w:rsidRPr="00280095">
          <w:rPr>
            <w:rStyle w:val="Hyperlink"/>
            <w:sz w:val="18"/>
          </w:rPr>
          <w:t>http://www.dailykos.com/story/2013/12/24/1265184/-Senate-sanctions-bill-could-let-Israel-take-U-S-to-war-against-Iran#</w:t>
        </w:r>
      </w:hyperlink>
    </w:p>
    <w:p w:rsidR="00C84328" w:rsidRPr="00042F0F" w:rsidRDefault="00C84328" w:rsidP="00C84328">
      <w:pPr>
        <w:rPr>
          <w:sz w:val="18"/>
        </w:rPr>
      </w:pPr>
    </w:p>
    <w:p w:rsidR="00C84328" w:rsidRDefault="00C84328" w:rsidP="00C84328">
      <w:pPr>
        <w:rPr>
          <w:sz w:val="14"/>
          <w:highlight w:val="green"/>
        </w:rPr>
      </w:pPr>
      <w:r w:rsidRPr="002939B5">
        <w:rPr>
          <w:sz w:val="14"/>
        </w:rPr>
        <w:t xml:space="preserve">As 2013 draws to close, the negotiations over the Iranian nuclear program have entered a delicate stage. But in 2014, the tensions will escalate dramatically as a bipartisan group of Senators brings </w:t>
      </w:r>
      <w:r w:rsidRPr="00A75157">
        <w:rPr>
          <w:rStyle w:val="StyleBoldUnderline"/>
          <w:highlight w:val="green"/>
        </w:rPr>
        <w:t xml:space="preserve">a new Iran </w:t>
      </w:r>
      <w:r w:rsidRPr="00A75157">
        <w:rPr>
          <w:rStyle w:val="StyleBoldUnderline"/>
        </w:rPr>
        <w:t xml:space="preserve">sanctions </w:t>
      </w:r>
      <w:r w:rsidRPr="00280095">
        <w:rPr>
          <w:rStyle w:val="StyleBoldUnderline"/>
          <w:highlight w:val="green"/>
        </w:rPr>
        <w:t>bill</w:t>
      </w:r>
      <w:r w:rsidRPr="00280095">
        <w:rPr>
          <w:sz w:val="14"/>
          <w:highlight w:val="green"/>
        </w:rPr>
        <w:t xml:space="preserve"> </w:t>
      </w:r>
      <w:r w:rsidRPr="002939B5">
        <w:rPr>
          <w:sz w:val="14"/>
        </w:rPr>
        <w:t xml:space="preserve">to the floor for a vote. As many others have warned, that promise of new measures against Tehran will almost certainly blow up the interim deal reached by the Obama administration and its UN/EU partners in Geneva. But Congress' highly unusual intervention into the President's domain of foreign policy doesn't just make the prospect of an American conflict with Iran more likely. As it turns out, the Nuclear Weapon Free Iran Act essentially </w:t>
      </w:r>
      <w:r w:rsidRPr="00280095">
        <w:rPr>
          <w:rStyle w:val="Emphasis"/>
          <w:highlight w:val="green"/>
        </w:rPr>
        <w:t>empowers Israel</w:t>
      </w:r>
      <w:r w:rsidRPr="00280095">
        <w:rPr>
          <w:rStyle w:val="StyleBoldUnderline"/>
          <w:highlight w:val="green"/>
        </w:rPr>
        <w:t xml:space="preserve"> </w:t>
      </w:r>
      <w:r w:rsidRPr="00114CF0">
        <w:rPr>
          <w:rStyle w:val="StyleBoldUnderline"/>
        </w:rPr>
        <w:t>to decide whether the U</w:t>
      </w:r>
      <w:r w:rsidRPr="00114CF0">
        <w:rPr>
          <w:sz w:val="14"/>
        </w:rPr>
        <w:t xml:space="preserve">nited </w:t>
      </w:r>
      <w:r w:rsidRPr="00114CF0">
        <w:rPr>
          <w:rStyle w:val="StyleBoldUnderline"/>
        </w:rPr>
        <w:t>S</w:t>
      </w:r>
      <w:r w:rsidRPr="00114CF0">
        <w:rPr>
          <w:sz w:val="14"/>
        </w:rPr>
        <w:t xml:space="preserve">tates </w:t>
      </w:r>
      <w:r w:rsidRPr="00114CF0">
        <w:rPr>
          <w:rStyle w:val="StyleBoldUnderline"/>
        </w:rPr>
        <w:t>will go to war against Tehran.</w:t>
      </w:r>
      <w:r w:rsidRPr="002939B5">
        <w:rPr>
          <w:rStyle w:val="StyleBoldUnderline"/>
        </w:rPr>
        <w:t xml:space="preserve"> </w:t>
      </w:r>
      <w:r w:rsidRPr="002939B5">
        <w:rPr>
          <w:sz w:val="14"/>
        </w:rPr>
        <w:t xml:space="preserve">On their own, the tough new sanctions imposed automatically if a final deal isn't completed in six months pose a daunting enough challenge for President Obama and Secretary of State Kerry. But </w:t>
      </w:r>
      <w:r w:rsidRPr="002939B5">
        <w:rPr>
          <w:rStyle w:val="StyleBoldUnderline"/>
        </w:rPr>
        <w:t xml:space="preserve">it is </w:t>
      </w:r>
      <w:r w:rsidRPr="00280095">
        <w:rPr>
          <w:rStyle w:val="StyleBoldUnderline"/>
          <w:highlight w:val="green"/>
        </w:rPr>
        <w:t xml:space="preserve">the legislation's commitment to support an Israeli </w:t>
      </w:r>
      <w:r w:rsidRPr="002939B5">
        <w:rPr>
          <w:sz w:val="14"/>
        </w:rPr>
        <w:t xml:space="preserve">preventive </w:t>
      </w:r>
      <w:r w:rsidRPr="00280095">
        <w:rPr>
          <w:rStyle w:val="StyleBoldUnderline"/>
          <w:highlight w:val="green"/>
        </w:rPr>
        <w:t>strike</w:t>
      </w:r>
      <w:r w:rsidRPr="00280095">
        <w:rPr>
          <w:sz w:val="14"/>
          <w:highlight w:val="green"/>
        </w:rPr>
        <w:t xml:space="preserve"> </w:t>
      </w:r>
      <w:r w:rsidRPr="002939B5">
        <w:rPr>
          <w:sz w:val="14"/>
        </w:rPr>
        <w:t xml:space="preserve">against Iranian nuclear facilities </w:t>
      </w:r>
      <w:r w:rsidRPr="002939B5">
        <w:rPr>
          <w:rStyle w:val="StyleBoldUnderline"/>
        </w:rPr>
        <w:t xml:space="preserve">that </w:t>
      </w:r>
      <w:r w:rsidRPr="002939B5">
        <w:rPr>
          <w:sz w:val="14"/>
        </w:rPr>
        <w:t xml:space="preserve">almost </w:t>
      </w:r>
      <w:r w:rsidRPr="00280095">
        <w:rPr>
          <w:rStyle w:val="Emphasis"/>
          <w:highlight w:val="green"/>
        </w:rPr>
        <w:t xml:space="preserve">ensures </w:t>
      </w:r>
      <w:r w:rsidRPr="00280095">
        <w:rPr>
          <w:rStyle w:val="StyleBoldUnderline"/>
          <w:highlight w:val="green"/>
        </w:rPr>
        <w:t>the U.S. and Iran will come to blows</w:t>
      </w:r>
      <w:r w:rsidRPr="002939B5">
        <w:rPr>
          <w:sz w:val="14"/>
        </w:rPr>
        <w:t xml:space="preserve">. As Section 2b, part 5 of the draft mandates: If the Government of Israel is compelled to take military action in legitimate self-defense against Iran's nuclear weapon program, the United States Government should stand with Israel and provide, in accordance with the law of the United States and the constitutional responsibility of Congress to authorize the use of military force, diplomatic, military, and economic support to the Government of Israel in its defense of its territory, people, and existence. Now, the legislation being pushed by Senators Mark Kirk (R-IL), Chuck Schumer (D-NY) and Robert Menendez (D-NJ) does not automatically give the President an authorization to use force should Israel attack the Iranians. (The draft language above explicitly states that the U.S. government must act "in accordance with the law of the United States and the constitutional responsibility of Congress to authorize the use of military force.") But there should be little doubt that an AUMF would be forthcoming from Congressmen on both sides of the aisle. As Lindsey Graham, who with Menendez co-sponsored a similar, non-binding "stand with Israel" resolution in March told a Christians United for Israel (CUFI) conference in July: "If nothing changes in Iran, come September, October, I will present a resolution that will authorize the use of military force to prevent Iran from developing a nuclear bomb." Graham would have plenty of company from the hardest of hard liners in his party. In August 2012, Romney national security adviser and pardoned Iran-Contra architect Elliott Abrams called for a war authorization in the pages of the Weekly Standard. And just two weeks ago, Norman Podhoretz used his Wall Street Journal op-ed to urge the Obama administration to "strike Iran now" to avoid "the nuclear war sure to come." But at the end of the day, </w:t>
      </w:r>
      <w:r w:rsidRPr="002939B5">
        <w:rPr>
          <w:rStyle w:val="StyleBoldUnderline"/>
        </w:rPr>
        <w:t>the lack of an explicit AUMF</w:t>
      </w:r>
      <w:r w:rsidRPr="002939B5">
        <w:rPr>
          <w:sz w:val="14"/>
        </w:rPr>
        <w:t xml:space="preserve"> in the Nuclear Weapon Free Iran Act </w:t>
      </w:r>
      <w:r w:rsidRPr="002939B5">
        <w:rPr>
          <w:rStyle w:val="StyleBoldUnderline"/>
        </w:rPr>
        <w:t xml:space="preserve">doesn't mean its supporters aren't </w:t>
      </w:r>
      <w:r w:rsidRPr="00E471D3">
        <w:rPr>
          <w:rStyle w:val="StyleBoldUnderline"/>
          <w:highlight w:val="green"/>
        </w:rPr>
        <w:t xml:space="preserve">giving </w:t>
      </w:r>
      <w:r w:rsidRPr="002939B5">
        <w:rPr>
          <w:sz w:val="14"/>
        </w:rPr>
        <w:t xml:space="preserve">Prime Minister Benjamin </w:t>
      </w:r>
      <w:r w:rsidRPr="00E471D3">
        <w:rPr>
          <w:rStyle w:val="StyleBoldUnderline"/>
          <w:highlight w:val="green"/>
        </w:rPr>
        <w:t xml:space="preserve">Netanyahu </w:t>
      </w:r>
      <w:r w:rsidRPr="002939B5">
        <w:rPr>
          <w:sz w:val="14"/>
        </w:rPr>
        <w:t xml:space="preserve">de facto </w:t>
      </w:r>
      <w:r w:rsidRPr="00E471D3">
        <w:rPr>
          <w:rStyle w:val="StyleBoldUnderline"/>
          <w:highlight w:val="green"/>
        </w:rPr>
        <w:t>carte blanche to hit Iranian nuclear facilities</w:t>
      </w:r>
      <w:r w:rsidRPr="002939B5">
        <w:rPr>
          <w:rStyle w:val="StyleBoldUnderline"/>
        </w:rPr>
        <w:t>. The ensuing Iranian retaliation</w:t>
      </w:r>
      <w:r w:rsidRPr="002939B5">
        <w:rPr>
          <w:sz w:val="14"/>
        </w:rPr>
        <w:t xml:space="preserve"> against to Israeli and American interests </w:t>
      </w:r>
      <w:r w:rsidRPr="00E471D3">
        <w:rPr>
          <w:rStyle w:val="StyleBoldUnderline"/>
          <w:highlight w:val="green"/>
        </w:rPr>
        <w:t>would</w:t>
      </w:r>
      <w:r w:rsidRPr="00E471D3">
        <w:rPr>
          <w:sz w:val="14"/>
          <w:highlight w:val="green"/>
        </w:rPr>
        <w:t xml:space="preserve"> </w:t>
      </w:r>
      <w:r w:rsidRPr="002939B5">
        <w:rPr>
          <w:sz w:val="14"/>
        </w:rPr>
        <w:t xml:space="preserve">almost certainly </w:t>
      </w:r>
      <w:r w:rsidRPr="00E471D3">
        <w:rPr>
          <w:rStyle w:val="StyleBoldUnderline"/>
          <w:highlight w:val="green"/>
        </w:rPr>
        <w:t xml:space="preserve">trigger </w:t>
      </w:r>
      <w:r w:rsidRPr="002939B5">
        <w:rPr>
          <w:rStyle w:val="StyleBoldUnderline"/>
        </w:rPr>
        <w:t xml:space="preserve">the </w:t>
      </w:r>
      <w:r w:rsidRPr="00E471D3">
        <w:rPr>
          <w:rStyle w:val="StyleBoldUnderline"/>
          <w:highlight w:val="green"/>
        </w:rPr>
        <w:t>commitment of U.S. forces</w:t>
      </w:r>
      <w:r w:rsidRPr="00E471D3">
        <w:rPr>
          <w:sz w:val="14"/>
          <w:highlight w:val="green"/>
        </w:rPr>
        <w:t xml:space="preserve"> </w:t>
      </w:r>
      <w:r w:rsidRPr="002939B5">
        <w:rPr>
          <w:rStyle w:val="StyleBoldUnderline"/>
        </w:rPr>
        <w:t>anyway</w:t>
      </w:r>
      <w:r w:rsidRPr="002939B5">
        <w:rPr>
          <w:sz w:val="14"/>
        </w:rPr>
        <w:t xml:space="preserve">. Even if the Israelis alone launched a strike against Iran's atomic sites, Tehran will almost certainly hit back against U.S. targets in the Straits of Hormuz, in the region, possibly in Europe and even potentially in the American homeland. Israel would face certain retaliation from Hezbollah rockets launched from Lebanon and Hamas missiles raining down from Gaza. That's why former Bush Defense Secretary Bob Gates and CIA head Michael Hayden raising the alarms about the "disastrous" impact of the </w:t>
      </w:r>
      <w:r w:rsidRPr="00FB2DFF">
        <w:rPr>
          <w:sz w:val="14"/>
        </w:rPr>
        <w:t xml:space="preserve">supposedly surgical strikes against the Ayatollah's nuclear infrastructure. As the New York Times reported in March 2012, "A classified war simulation held this month to assess the repercussions of </w:t>
      </w:r>
      <w:r w:rsidRPr="00FB2DFF">
        <w:rPr>
          <w:rStyle w:val="StyleBoldUnderline"/>
        </w:rPr>
        <w:t>an Israeli attack</w:t>
      </w:r>
      <w:r w:rsidRPr="00FB2DFF">
        <w:rPr>
          <w:sz w:val="14"/>
        </w:rPr>
        <w:t xml:space="preserve"> on Iran forecasts that the strike </w:t>
      </w:r>
      <w:r w:rsidRPr="00FB2DFF">
        <w:rPr>
          <w:rStyle w:val="StyleBoldUnderline"/>
        </w:rPr>
        <w:t xml:space="preserve">would lead to a </w:t>
      </w:r>
      <w:r w:rsidRPr="00FB2DFF">
        <w:rPr>
          <w:rStyle w:val="Emphasis"/>
        </w:rPr>
        <w:t>wider regional war</w:t>
      </w:r>
      <w:r w:rsidRPr="00FB2DFF">
        <w:rPr>
          <w:sz w:val="14"/>
        </w:rPr>
        <w:t>, which</w:t>
      </w:r>
      <w:r w:rsidRPr="002939B5">
        <w:rPr>
          <w:sz w:val="14"/>
        </w:rPr>
        <w:t xml:space="preserve"> could draw in the United States and leave hundreds of Americans dead, according to American officials." And that September, a bipartisan group of U.S. foreign policy leaders including Brent Scowcroft, retired Admiral William Fallon, former Republican Senator (now Obama Pentagon chief) Chuck Hagel, retired General Anthony Zinni and former Ambassador Thomas Pickering concluded that American attacks with the objective of "ensuring that Iran never acquires a nuclear bomb" would "need to conduct a significantly expanded air and sea war over a prolonged period of time, likely several years." (Accomplishing regime change, the authors noted, would mean an occupation of Iran requiring a "commitment of resources and personnel greater than what the U.S. has expended over the past 10 years in the Iraq and Afghanistan wars combined.") The anticipated blowback? Serious costs to U.S. interests would also be felt over the longer term, we believe, with problematic consequences for global and regional stability, including economic stability. </w:t>
      </w:r>
      <w:r w:rsidRPr="002939B5">
        <w:rPr>
          <w:rStyle w:val="StyleBoldUnderline"/>
        </w:rPr>
        <w:t xml:space="preserve">A dynamic of </w:t>
      </w:r>
      <w:r w:rsidRPr="00E471D3">
        <w:rPr>
          <w:rStyle w:val="Emphasis"/>
          <w:highlight w:val="green"/>
        </w:rPr>
        <w:t>escalation</w:t>
      </w:r>
      <w:r w:rsidRPr="002939B5">
        <w:rPr>
          <w:rStyle w:val="StyleBoldUnderline"/>
        </w:rPr>
        <w:t xml:space="preserve">, action, </w:t>
      </w:r>
      <w:r w:rsidRPr="00E471D3">
        <w:rPr>
          <w:rStyle w:val="StyleBoldUnderline"/>
          <w:highlight w:val="green"/>
        </w:rPr>
        <w:t xml:space="preserve">and </w:t>
      </w:r>
      <w:r w:rsidRPr="00E471D3">
        <w:rPr>
          <w:rStyle w:val="Emphasis"/>
          <w:highlight w:val="green"/>
        </w:rPr>
        <w:t>counteraction</w:t>
      </w:r>
      <w:r w:rsidRPr="00E471D3">
        <w:rPr>
          <w:rStyle w:val="StyleBoldUnderline"/>
          <w:highlight w:val="green"/>
        </w:rPr>
        <w:t xml:space="preserve"> could produce </w:t>
      </w:r>
      <w:r w:rsidRPr="002939B5">
        <w:rPr>
          <w:rStyle w:val="StyleBoldUnderline"/>
        </w:rPr>
        <w:t>serious unintended consequences that would</w:t>
      </w:r>
      <w:r w:rsidRPr="002939B5">
        <w:rPr>
          <w:sz w:val="14"/>
        </w:rPr>
        <w:t xml:space="preserve"> significantly increase all of these costs and </w:t>
      </w:r>
      <w:r w:rsidRPr="002939B5">
        <w:rPr>
          <w:rStyle w:val="StyleBoldUnderline"/>
        </w:rPr>
        <w:t>lead</w:t>
      </w:r>
      <w:r w:rsidRPr="002939B5">
        <w:rPr>
          <w:sz w:val="14"/>
        </w:rPr>
        <w:t xml:space="preserve">, potentially, </w:t>
      </w:r>
      <w:r w:rsidRPr="002939B5">
        <w:rPr>
          <w:rStyle w:val="StyleBoldUnderline"/>
        </w:rPr>
        <w:t xml:space="preserve">to </w:t>
      </w:r>
      <w:r w:rsidRPr="00E471D3">
        <w:rPr>
          <w:rStyle w:val="StyleBoldUnderline"/>
          <w:highlight w:val="green"/>
        </w:rPr>
        <w:t>all-out regional war</w:t>
      </w:r>
      <w:r w:rsidRPr="00E471D3">
        <w:rPr>
          <w:sz w:val="14"/>
          <w:highlight w:val="green"/>
        </w:rPr>
        <w:t>.</w:t>
      </w:r>
    </w:p>
    <w:p w:rsidR="00C84328" w:rsidRPr="007F5A9B" w:rsidRDefault="00C84328" w:rsidP="00C84328">
      <w:pPr>
        <w:pStyle w:val="Heading3"/>
      </w:pPr>
      <w:r>
        <w:t xml:space="preserve">Strikes – impact overview </w:t>
      </w:r>
    </w:p>
    <w:p w:rsidR="00C84328" w:rsidRDefault="00C84328" w:rsidP="00C84328">
      <w:pPr>
        <w:pStyle w:val="Heading4"/>
      </w:pPr>
      <w:r>
        <w:t>Prefer our impact:</w:t>
      </w:r>
    </w:p>
    <w:p w:rsidR="00C84328" w:rsidRPr="00AA6CC7" w:rsidRDefault="00C84328" w:rsidP="00C84328">
      <w:pPr>
        <w:pStyle w:val="Heading4"/>
      </w:pPr>
      <w:r>
        <w:t>a.) Speed – aff impacts are long-term and can be resolved by future policymakers – 1NC internal link indicates sanctions would be quick once negotiations failed – here is more ev</w:t>
      </w:r>
    </w:p>
    <w:p w:rsidR="00C84328" w:rsidRPr="00AA6CC7" w:rsidRDefault="00C84328" w:rsidP="00C84328">
      <w:r w:rsidRPr="00AA6CC7">
        <w:rPr>
          <w:rStyle w:val="StyleStyleBold12pt"/>
        </w:rPr>
        <w:t>Klass,</w:t>
      </w:r>
      <w:r w:rsidRPr="00AA6CC7">
        <w:t xml:space="preserve"> </w:t>
      </w:r>
      <w:r w:rsidRPr="00AA6CC7">
        <w:rPr>
          <w:rStyle w:val="StyleStyleBold12pt"/>
        </w:rPr>
        <w:t>12/31</w:t>
      </w:r>
      <w:r w:rsidRPr="00AA6CC7">
        <w:t xml:space="preserve">/13 – retired USAF Colonel; Lt. General (USA Ret.) Robert Gard, the chairman of the Center for Arms Control and Non-Proliferation, contributed to this piece (Richard, Huffington Post, “The Road to </w:t>
      </w:r>
      <w:r w:rsidRPr="00261CF9">
        <w:t xml:space="preserve">Wars” </w:t>
      </w:r>
      <w:hyperlink r:id="rId63" w:history="1">
        <w:r w:rsidRPr="00261CF9">
          <w:t>http://www.huffingtonpost.com/richard-klass/the-road-to-wars_b_4524280.html</w:t>
        </w:r>
      </w:hyperlink>
      <w:r w:rsidRPr="00261CF9">
        <w:t>)</w:t>
      </w:r>
    </w:p>
    <w:p w:rsidR="00C84328" w:rsidRDefault="00C84328" w:rsidP="00C84328">
      <w:pPr>
        <w:rPr>
          <w:sz w:val="16"/>
        </w:rPr>
      </w:pPr>
      <w:r w:rsidRPr="00AA6CC7">
        <w:rPr>
          <w:sz w:val="16"/>
        </w:rPr>
        <w:t xml:space="preserve">Senator Robert </w:t>
      </w:r>
      <w:r w:rsidRPr="004F3646">
        <w:rPr>
          <w:rStyle w:val="StyleBoldUnderline"/>
        </w:rPr>
        <w:t>Menendez</w:t>
      </w:r>
      <w:r w:rsidRPr="00AA6CC7">
        <w:rPr>
          <w:sz w:val="16"/>
        </w:rPr>
        <w:t xml:space="preserve"> (D-NJ), chairman of the Senate Foreign Relations Committee, has </w:t>
      </w:r>
      <w:r w:rsidRPr="004F3646">
        <w:rPr>
          <w:rStyle w:val="StyleBoldUnderline"/>
        </w:rPr>
        <w:t>introduced legislation that sets the U</w:t>
      </w:r>
      <w:r w:rsidRPr="00AA6CC7">
        <w:rPr>
          <w:sz w:val="16"/>
        </w:rPr>
        <w:t xml:space="preserve">nited </w:t>
      </w:r>
      <w:r w:rsidRPr="004F3646">
        <w:rPr>
          <w:rStyle w:val="StyleBoldUnderline"/>
        </w:rPr>
        <w:t>S</w:t>
      </w:r>
      <w:r w:rsidRPr="00AA6CC7">
        <w:rPr>
          <w:sz w:val="16"/>
        </w:rPr>
        <w:t xml:space="preserve">tates </w:t>
      </w:r>
      <w:r w:rsidRPr="004F3646">
        <w:rPr>
          <w:rStyle w:val="StyleBoldUnderline"/>
        </w:rPr>
        <w:t xml:space="preserve">on the road to war </w:t>
      </w:r>
      <w:r w:rsidRPr="00AA6CC7">
        <w:rPr>
          <w:sz w:val="16"/>
        </w:rPr>
        <w:t xml:space="preserve">with Iran and the road to an internal war within the </w:t>
      </w:r>
      <w:r w:rsidRPr="00AD4645">
        <w:rPr>
          <w:sz w:val="16"/>
        </w:rPr>
        <w:t>Democratic Party</w:t>
      </w:r>
      <w:r w:rsidRPr="00AD4645">
        <w:rPr>
          <w:rStyle w:val="StyleBoldUnderline"/>
        </w:rPr>
        <w:t xml:space="preserve">. </w:t>
      </w:r>
      <w:r w:rsidRPr="0040362A">
        <w:rPr>
          <w:rStyle w:val="StyleBoldUnderline"/>
        </w:rPr>
        <w:t>The bill</w:t>
      </w:r>
      <w:r w:rsidRPr="0040362A">
        <w:rPr>
          <w:sz w:val="16"/>
        </w:rPr>
        <w:t xml:space="preserve"> (S.1881), which has many Democratic co-sponsors, increases the chances for war in two major ways. First, </w:t>
      </w:r>
      <w:r w:rsidRPr="0040362A">
        <w:rPr>
          <w:rStyle w:val="StyleBoldUnderline"/>
        </w:rPr>
        <w:t>it undercuts ongoing negotiations to build on the first-step nuclear agreement</w:t>
      </w:r>
      <w:r w:rsidRPr="0040362A">
        <w:rPr>
          <w:sz w:val="16"/>
        </w:rPr>
        <w:t xml:space="preserve"> with Iran </w:t>
      </w:r>
      <w:r w:rsidRPr="0040362A">
        <w:rPr>
          <w:rStyle w:val="StyleBoldUnderline"/>
        </w:rPr>
        <w:t>by adding additional</w:t>
      </w:r>
      <w:r w:rsidRPr="00EE0A4B">
        <w:rPr>
          <w:rStyle w:val="StyleBoldUnderline"/>
        </w:rPr>
        <w:t xml:space="preserve"> sanctions before the current six month negotiating period plays out.</w:t>
      </w:r>
      <w:r w:rsidRPr="00AA6CC7">
        <w:rPr>
          <w:sz w:val="16"/>
        </w:rPr>
        <w:t xml:space="preserve"> </w:t>
      </w:r>
      <w:r w:rsidRPr="00EE0A4B">
        <w:rPr>
          <w:rStyle w:val="StyleBoldUnderline"/>
        </w:rPr>
        <w:t>Iran has threatened to withdraw from these negotiations if a bad faith act, such as adding new sanctions, transpires.</w:t>
      </w:r>
      <w:r w:rsidRPr="00EE0A4B">
        <w:rPr>
          <w:sz w:val="16"/>
        </w:rPr>
        <w:t xml:space="preserve"> The U.S. would do the same if, for example, Iran's parliament passed legislation to open a new nuclear production facility</w:t>
      </w:r>
      <w:r w:rsidRPr="00AA6CC7">
        <w:rPr>
          <w:sz w:val="16"/>
        </w:rPr>
        <w:t xml:space="preserve">. </w:t>
      </w:r>
      <w:r w:rsidRPr="0040362A">
        <w:rPr>
          <w:rStyle w:val="StyleBoldUnderline"/>
          <w:highlight w:val="green"/>
        </w:rPr>
        <w:t>If the first-step</w:t>
      </w:r>
      <w:r w:rsidRPr="00AA6CC7">
        <w:rPr>
          <w:rStyle w:val="StyleBoldUnderline"/>
        </w:rPr>
        <w:t xml:space="preserve"> </w:t>
      </w:r>
      <w:r w:rsidRPr="004F3646">
        <w:rPr>
          <w:rStyle w:val="StyleBoldUnderline"/>
        </w:rPr>
        <w:t xml:space="preserve">deal </w:t>
      </w:r>
      <w:r w:rsidRPr="0040362A">
        <w:rPr>
          <w:rStyle w:val="StyleBoldUnderline"/>
          <w:highlight w:val="green"/>
        </w:rPr>
        <w:t xml:space="preserve">collapses, there will be no problem in </w:t>
      </w:r>
      <w:r w:rsidRPr="0040362A">
        <w:rPr>
          <w:rStyle w:val="Emphasis"/>
          <w:highlight w:val="green"/>
        </w:rPr>
        <w:t>quickly</w:t>
      </w:r>
      <w:r w:rsidRPr="0040362A">
        <w:rPr>
          <w:rStyle w:val="StyleBoldUnderline"/>
          <w:highlight w:val="green"/>
        </w:rPr>
        <w:t xml:space="preserve"> instituting new sanctions</w:t>
      </w:r>
      <w:r w:rsidRPr="0040362A">
        <w:rPr>
          <w:sz w:val="16"/>
          <w:highlight w:val="green"/>
        </w:rPr>
        <w:t>.</w:t>
      </w:r>
      <w:r w:rsidRPr="0040362A">
        <w:rPr>
          <w:rStyle w:val="StyleBoldUnderline"/>
          <w:highlight w:val="green"/>
        </w:rPr>
        <w:t xml:space="preserve"> And</w:t>
      </w:r>
      <w:r w:rsidRPr="00AA6CC7">
        <w:rPr>
          <w:sz w:val="16"/>
        </w:rPr>
        <w:t xml:space="preserve"> </w:t>
      </w:r>
      <w:r w:rsidRPr="00EE0A4B">
        <w:rPr>
          <w:rStyle w:val="StyleBoldUnderline"/>
        </w:rPr>
        <w:t xml:space="preserve">there will certainly be calls for </w:t>
      </w:r>
      <w:r w:rsidRPr="0040362A">
        <w:rPr>
          <w:rStyle w:val="Emphasis"/>
          <w:highlight w:val="green"/>
        </w:rPr>
        <w:t>military action, no matter how short-term</w:t>
      </w:r>
      <w:r w:rsidRPr="00EE0A4B">
        <w:rPr>
          <w:rStyle w:val="StyleBoldUnderline"/>
        </w:rPr>
        <w:t xml:space="preserve"> the results would be.</w:t>
      </w:r>
      <w:r w:rsidRPr="00AA6CC7">
        <w:rPr>
          <w:sz w:val="16"/>
        </w:rPr>
        <w:t xml:space="preserve"> </w:t>
      </w:r>
      <w:r w:rsidRPr="009607F0">
        <w:rPr>
          <w:rStyle w:val="StyleBoldUnderline"/>
        </w:rPr>
        <w:t xml:space="preserve">But </w:t>
      </w:r>
      <w:r w:rsidRPr="004F3646">
        <w:rPr>
          <w:rStyle w:val="StyleBoldUnderline"/>
        </w:rPr>
        <w:t xml:space="preserve">if </w:t>
      </w:r>
      <w:r w:rsidRPr="009607F0">
        <w:rPr>
          <w:rStyle w:val="StyleBoldUnderline"/>
        </w:rPr>
        <w:t xml:space="preserve">the </w:t>
      </w:r>
      <w:r w:rsidRPr="00AA6CC7">
        <w:rPr>
          <w:rStyle w:val="StyleBoldUnderline"/>
        </w:rPr>
        <w:t>collapse is triggered by a U.S. unilateral action, the coalition now enforcing those sanctions could well collapse</w:t>
      </w:r>
      <w:r w:rsidRPr="00AA6CC7">
        <w:rPr>
          <w:sz w:val="16"/>
        </w:rPr>
        <w:t xml:space="preserve">. This undermining of the president's negotiating authority and international cooperation is as unprecedented as it is dangerous. The second danger in </w:t>
      </w:r>
      <w:r w:rsidRPr="0071500C">
        <w:rPr>
          <w:rStyle w:val="StyleBoldUnderline"/>
          <w:highlight w:val="green"/>
        </w:rPr>
        <w:t>this bill</w:t>
      </w:r>
      <w:r w:rsidRPr="00AA6CC7">
        <w:rPr>
          <w:sz w:val="16"/>
        </w:rPr>
        <w:t xml:space="preserve"> is that it </w:t>
      </w:r>
      <w:r w:rsidRPr="0040362A">
        <w:rPr>
          <w:rStyle w:val="StyleBoldUnderline"/>
        </w:rPr>
        <w:t>encourages an Israeli attack on Iran</w:t>
      </w:r>
      <w:r w:rsidRPr="0040362A">
        <w:rPr>
          <w:sz w:val="16"/>
        </w:rPr>
        <w:t xml:space="preserve">. The bill states that "... if the Government of Israel is compelled to take military action in legitimate self-defense against Iran's nuclear weapon program, the United States </w:t>
      </w:r>
      <w:r w:rsidRPr="00AD4645">
        <w:rPr>
          <w:sz w:val="16"/>
        </w:rPr>
        <w:t xml:space="preserve">Government should stand with Israel and provide ..., diplomatic, military, and economic support to the Government of Israel in its defense of its territory, people, and existence...." While </w:t>
      </w:r>
      <w:r w:rsidRPr="00AD4645">
        <w:rPr>
          <w:rStyle w:val="StyleBoldUnderline"/>
        </w:rPr>
        <w:t>the language is "should," not "must," and there are bows to the Constitution and congressional authority, this is a clear signal to Israel that it can count on U.S. support for a "unilateral" air strike</w:t>
      </w:r>
      <w:r w:rsidRPr="00AD4645">
        <w:rPr>
          <w:sz w:val="16"/>
        </w:rPr>
        <w:t>. And Iran cannot be blamed if it takes it that way. No one should doubt who will determine if the Iranian program provides an existential threat to Israel. The Israeli government's position is that any enrichment in Iran</w:t>
      </w:r>
      <w:r w:rsidRPr="00AA6CC7">
        <w:rPr>
          <w:sz w:val="16"/>
        </w:rPr>
        <w:t xml:space="preserve"> is such a threat. Yet reaching any agreement with Iran will undoubtedly require some residual domestic enrichment capability. Military experts agree that Israel would need substantial U.S. help for any effective attack. This would include not only intelligence and aerial refueling, but also combat search and rescue for downed Israeli pilots, possible suppression of enemy air defenses and other direct combat missions. In short, war. </w:t>
      </w:r>
      <w:r w:rsidRPr="0071500C">
        <w:rPr>
          <w:rStyle w:val="StyleBoldUnderline"/>
        </w:rPr>
        <w:t>This language,</w:t>
      </w:r>
      <w:r w:rsidRPr="00AA6CC7">
        <w:rPr>
          <w:rStyle w:val="StyleBoldUnderline"/>
        </w:rPr>
        <w:t xml:space="preserve"> </w:t>
      </w:r>
      <w:r w:rsidRPr="00EE0A4B">
        <w:rPr>
          <w:rStyle w:val="StyleBoldUnderline"/>
          <w:highlight w:val="green"/>
        </w:rPr>
        <w:t>while not requiring</w:t>
      </w:r>
      <w:r w:rsidRPr="00AA6CC7">
        <w:rPr>
          <w:rStyle w:val="StyleBoldUnderline"/>
        </w:rPr>
        <w:t xml:space="preserve"> that the </w:t>
      </w:r>
      <w:r w:rsidRPr="0071500C">
        <w:rPr>
          <w:rStyle w:val="StyleBoldUnderline"/>
          <w:highlight w:val="green"/>
        </w:rPr>
        <w:t>U.S. support</w:t>
      </w:r>
      <w:r w:rsidRPr="00AA6CC7">
        <w:rPr>
          <w:rStyle w:val="StyleBoldUnderline"/>
        </w:rPr>
        <w:t xml:space="preserve"> an Israeli attack, </w:t>
      </w:r>
      <w:r w:rsidRPr="00EE0A4B">
        <w:rPr>
          <w:rStyle w:val="StyleBoldUnderline"/>
          <w:highlight w:val="green"/>
        </w:rPr>
        <w:t>certainly will be taken that way in Israel and</w:t>
      </w:r>
      <w:r w:rsidRPr="00EE0A4B">
        <w:rPr>
          <w:rStyle w:val="StyleBoldUnderline"/>
        </w:rPr>
        <w:t xml:space="preserve"> Iran</w:t>
      </w:r>
      <w:r w:rsidRPr="00AA6CC7">
        <w:rPr>
          <w:sz w:val="16"/>
        </w:rPr>
        <w:t xml:space="preserve">. Also, </w:t>
      </w:r>
      <w:r w:rsidRPr="00AA6CC7">
        <w:rPr>
          <w:rStyle w:val="StyleBoldUnderline"/>
        </w:rPr>
        <w:t>it</w:t>
      </w:r>
      <w:r w:rsidRPr="00AA6CC7">
        <w:rPr>
          <w:sz w:val="16"/>
        </w:rPr>
        <w:t xml:space="preserve"> just </w:t>
      </w:r>
      <w:r w:rsidRPr="009607F0">
        <w:rPr>
          <w:rStyle w:val="StyleBoldUnderline"/>
        </w:rPr>
        <w:t xml:space="preserve">might </w:t>
      </w:r>
      <w:r w:rsidRPr="00EE0A4B">
        <w:rPr>
          <w:rStyle w:val="StyleBoldUnderline"/>
          <w:highlight w:val="green"/>
        </w:rPr>
        <w:t>be enough to</w:t>
      </w:r>
      <w:r w:rsidRPr="009607F0">
        <w:rPr>
          <w:rStyle w:val="StyleBoldUnderline"/>
        </w:rPr>
        <w:t xml:space="preserve"> doom a diplomatic settlement and </w:t>
      </w:r>
      <w:r w:rsidRPr="0071500C">
        <w:rPr>
          <w:rStyle w:val="Emphasis"/>
          <w:highlight w:val="green"/>
        </w:rPr>
        <w:t>unleash the dogs of war</w:t>
      </w:r>
      <w:r w:rsidRPr="00AA6CC7">
        <w:rPr>
          <w:sz w:val="16"/>
        </w:rPr>
        <w:t>.</w:t>
      </w:r>
    </w:p>
    <w:p w:rsidR="00C84328" w:rsidRPr="00AA6CC7" w:rsidRDefault="00C84328" w:rsidP="00C84328">
      <w:pPr>
        <w:rPr>
          <w:sz w:val="16"/>
        </w:rPr>
      </w:pPr>
    </w:p>
    <w:p w:rsidR="00C84328" w:rsidRDefault="00C84328" w:rsidP="00C84328">
      <w:pPr>
        <w:pStyle w:val="Heading4"/>
      </w:pPr>
      <w:r>
        <w:t>b.) Scope – uncontrollable escalation enhanced by economic turmoil – draws-in the US, Russia, and China – only extinction scenario</w:t>
      </w:r>
    </w:p>
    <w:p w:rsidR="00C84328" w:rsidRPr="009A71B7" w:rsidRDefault="00C84328" w:rsidP="00C84328">
      <w:r w:rsidRPr="009A71B7">
        <w:rPr>
          <w:rStyle w:val="StyleStyleBold12pt"/>
        </w:rPr>
        <w:t>Reuveny, 10</w:t>
      </w:r>
      <w:r w:rsidRPr="009A71B7">
        <w:t xml:space="preserve"> – professor in the School of Public and Environmental Affairs at Indiana University (Rafael, “Unilateral strike could trigger World War III, global depression” Gazette Xtra,  8/7, - See more at: </w:t>
      </w:r>
      <w:hyperlink r:id="rId64" w:anchor="sthash.ec4zqu8o.dpuf" w:history="1">
        <w:r w:rsidRPr="009A71B7">
          <w:rPr>
            <w:rStyle w:val="Hyperlink"/>
          </w:rPr>
          <w:t>http://gazettextra.com/news/2010/aug/07/con-unilateral-strike-could-trigger-world-war-iii-/#sthash.ec4zqu8o.dpuf</w:t>
        </w:r>
      </w:hyperlink>
      <w:r w:rsidRPr="009A71B7">
        <w:t>)</w:t>
      </w:r>
      <w:r>
        <w:t xml:space="preserve"> CMR</w:t>
      </w:r>
    </w:p>
    <w:p w:rsidR="00C84328" w:rsidRPr="00255264" w:rsidRDefault="00C84328" w:rsidP="00C84328"/>
    <w:p w:rsidR="00C84328" w:rsidRPr="00C24B5E" w:rsidRDefault="00C84328" w:rsidP="00C84328">
      <w:pPr>
        <w:rPr>
          <w:sz w:val="16"/>
        </w:rPr>
      </w:pPr>
      <w:r w:rsidRPr="00255264">
        <w:rPr>
          <w:rStyle w:val="StyleBoldUnderline"/>
          <w:highlight w:val="yellow"/>
        </w:rPr>
        <w:t xml:space="preserve">A </w:t>
      </w:r>
      <w:r w:rsidRPr="00255264">
        <w:rPr>
          <w:rStyle w:val="StyleBoldUnderline"/>
        </w:rPr>
        <w:t>u</w:t>
      </w:r>
      <w:r w:rsidRPr="00255264">
        <w:rPr>
          <w:rStyle w:val="StyleBoldUnderline"/>
          <w:highlight w:val="yellow"/>
        </w:rPr>
        <w:t>n</w:t>
      </w:r>
      <w:r w:rsidRPr="00255264">
        <w:rPr>
          <w:rStyle w:val="StyleBoldUnderline"/>
        </w:rPr>
        <w:t xml:space="preserve">ilateral </w:t>
      </w:r>
      <w:r w:rsidRPr="00F558C6">
        <w:rPr>
          <w:rStyle w:val="StyleBoldUnderline"/>
          <w:highlight w:val="green"/>
        </w:rPr>
        <w:t>Israeli strike</w:t>
      </w:r>
      <w:r w:rsidRPr="00255264">
        <w:rPr>
          <w:rStyle w:val="StyleBoldUnderline"/>
        </w:rPr>
        <w:t xml:space="preserve"> on Iran’s nuclear facilities </w:t>
      </w:r>
      <w:r w:rsidRPr="00F558C6">
        <w:rPr>
          <w:rStyle w:val="StyleBoldUnderline"/>
          <w:highlight w:val="green"/>
        </w:rPr>
        <w:t>would</w:t>
      </w:r>
      <w:r w:rsidRPr="00255264">
        <w:rPr>
          <w:rStyle w:val="StyleBoldUnderline"/>
        </w:rPr>
        <w:t xml:space="preserve"> likely </w:t>
      </w:r>
      <w:r w:rsidRPr="00F558C6">
        <w:rPr>
          <w:rStyle w:val="StyleBoldUnderline"/>
          <w:highlight w:val="green"/>
        </w:rPr>
        <w:t>have</w:t>
      </w:r>
      <w:r w:rsidRPr="00255264">
        <w:rPr>
          <w:rStyle w:val="StyleBoldUnderline"/>
        </w:rPr>
        <w:t xml:space="preserve"> dire </w:t>
      </w:r>
      <w:r w:rsidRPr="00F558C6">
        <w:rPr>
          <w:rStyle w:val="StyleBoldUnderline"/>
          <w:highlight w:val="green"/>
        </w:rPr>
        <w:t>consequences</w:t>
      </w:r>
      <w:r w:rsidRPr="00F558C6">
        <w:rPr>
          <w:sz w:val="16"/>
          <w:highlight w:val="green"/>
        </w:rPr>
        <w:t xml:space="preserve">, </w:t>
      </w:r>
      <w:r w:rsidRPr="00F558C6">
        <w:rPr>
          <w:rStyle w:val="StyleBoldUnderline"/>
          <w:highlight w:val="green"/>
        </w:rPr>
        <w:t xml:space="preserve">including </w:t>
      </w:r>
      <w:r w:rsidRPr="00255264">
        <w:rPr>
          <w:rStyle w:val="StyleBoldUnderline"/>
          <w:highlight w:val="yellow"/>
        </w:rPr>
        <w:t xml:space="preserve">a regional war, </w:t>
      </w:r>
      <w:r w:rsidRPr="00F558C6">
        <w:rPr>
          <w:rStyle w:val="StyleBoldUnderline"/>
          <w:highlight w:val="green"/>
        </w:rPr>
        <w:t>global economic collapse and a major power clash</w:t>
      </w:r>
      <w:r w:rsidRPr="00434369">
        <w:rPr>
          <w:sz w:val="16"/>
        </w:rPr>
        <w:t>.</w:t>
      </w:r>
      <w:r w:rsidRPr="003A3AF0">
        <w:rPr>
          <w:sz w:val="12"/>
        </w:rPr>
        <w:t>¶</w:t>
      </w:r>
      <w:r w:rsidRPr="00434369">
        <w:rPr>
          <w:sz w:val="16"/>
        </w:rPr>
        <w:t xml:space="preserve"> For an Israeli campaign to succeed, it must be quick and decisive. This requires an attack that would be so overwhelming that Iran would not dare to respond in full force.</w:t>
      </w:r>
      <w:r w:rsidRPr="003A3AF0">
        <w:rPr>
          <w:sz w:val="12"/>
        </w:rPr>
        <w:t>¶</w:t>
      </w:r>
      <w:r w:rsidRPr="00434369">
        <w:rPr>
          <w:sz w:val="16"/>
        </w:rPr>
        <w:t xml:space="preserve"> Such an outcome is extremely unlikely since </w:t>
      </w:r>
      <w:r w:rsidRPr="00255264">
        <w:rPr>
          <w:rStyle w:val="StyleBoldUnderline"/>
          <w:highlight w:val="yellow"/>
        </w:rPr>
        <w:t>the locations of</w:t>
      </w:r>
      <w:r w:rsidRPr="00255264">
        <w:rPr>
          <w:rStyle w:val="StyleBoldUnderline"/>
        </w:rPr>
        <w:t xml:space="preserve"> some of </w:t>
      </w:r>
      <w:r w:rsidRPr="00255264">
        <w:rPr>
          <w:rStyle w:val="StyleBoldUnderline"/>
          <w:highlight w:val="yellow"/>
        </w:rPr>
        <w:t>Iran’s</w:t>
      </w:r>
      <w:r w:rsidRPr="00255264">
        <w:rPr>
          <w:rStyle w:val="StyleBoldUnderline"/>
        </w:rPr>
        <w:t xml:space="preserve"> nuclear </w:t>
      </w:r>
      <w:r w:rsidRPr="00255264">
        <w:rPr>
          <w:rStyle w:val="StyleBoldUnderline"/>
          <w:highlight w:val="yellow"/>
        </w:rPr>
        <w:t>facilities are not</w:t>
      </w:r>
      <w:r w:rsidRPr="00255264">
        <w:rPr>
          <w:rStyle w:val="StyleBoldUnderline"/>
        </w:rPr>
        <w:t xml:space="preserve"> fully </w:t>
      </w:r>
      <w:r w:rsidRPr="00255264">
        <w:rPr>
          <w:rStyle w:val="StyleBoldUnderline"/>
          <w:highlight w:val="yellow"/>
        </w:rPr>
        <w:t>known</w:t>
      </w:r>
      <w:r w:rsidRPr="00255264">
        <w:rPr>
          <w:rStyle w:val="StyleBoldUnderline"/>
        </w:rPr>
        <w:t xml:space="preserve"> and known facilities are buried deep underground</w:t>
      </w:r>
      <w:r w:rsidRPr="00434369">
        <w:rPr>
          <w:sz w:val="16"/>
        </w:rPr>
        <w:t>.</w:t>
      </w:r>
      <w:r w:rsidRPr="003A3AF0">
        <w:rPr>
          <w:sz w:val="12"/>
        </w:rPr>
        <w:t>¶</w:t>
      </w:r>
      <w:r w:rsidRPr="00434369">
        <w:rPr>
          <w:sz w:val="16"/>
        </w:rPr>
        <w:t xml:space="preserve"> All of these widely spread facilities are shielded by elaborate air defense systems constructed not only by the Iranians but also the Chinese and, likely, the Russians as well.</w:t>
      </w:r>
      <w:r w:rsidRPr="003A3AF0">
        <w:rPr>
          <w:sz w:val="12"/>
        </w:rPr>
        <w:t>¶</w:t>
      </w:r>
      <w:r w:rsidRPr="00434369">
        <w:rPr>
          <w:sz w:val="16"/>
        </w:rPr>
        <w:t xml:space="preserve"> By now, </w:t>
      </w:r>
      <w:r w:rsidRPr="00255264">
        <w:rPr>
          <w:rStyle w:val="StyleBoldUnderline"/>
        </w:rPr>
        <w:t>Iran has also built redundant command and control systems and nuclear facilities</w:t>
      </w:r>
      <w:r w:rsidRPr="00434369">
        <w:rPr>
          <w:sz w:val="16"/>
        </w:rPr>
        <w:t>, developed early warning systems, acquired ballistic and cruise missiles and upgraded and enlarged its armed forces.</w:t>
      </w:r>
      <w:r w:rsidRPr="003A3AF0">
        <w:rPr>
          <w:sz w:val="12"/>
        </w:rPr>
        <w:t>¶</w:t>
      </w:r>
      <w:r w:rsidRPr="00434369">
        <w:rPr>
          <w:sz w:val="16"/>
        </w:rPr>
        <w:t xml:space="preserve"> Because Iran is well-prepared, a single, conventional </w:t>
      </w:r>
      <w:r w:rsidRPr="00255264">
        <w:rPr>
          <w:rStyle w:val="StyleBoldUnderline"/>
          <w:highlight w:val="yellow"/>
        </w:rPr>
        <w:t>Israeli</w:t>
      </w:r>
      <w:r w:rsidRPr="00434369">
        <w:rPr>
          <w:sz w:val="16"/>
        </w:rPr>
        <w:t xml:space="preserve"> strike—or even numerous </w:t>
      </w:r>
      <w:r w:rsidRPr="00255264">
        <w:rPr>
          <w:rStyle w:val="StyleBoldUnderline"/>
          <w:highlight w:val="yellow"/>
        </w:rPr>
        <w:t>strikes—could not destroy all of its</w:t>
      </w:r>
      <w:r w:rsidRPr="00255264">
        <w:rPr>
          <w:rStyle w:val="StyleBoldUnderline"/>
        </w:rPr>
        <w:t xml:space="preserve"> </w:t>
      </w:r>
      <w:r w:rsidRPr="00255264">
        <w:rPr>
          <w:rStyle w:val="StyleBoldUnderline"/>
          <w:highlight w:val="yellow"/>
        </w:rPr>
        <w:t>capabilities</w:t>
      </w:r>
      <w:r w:rsidRPr="00434369">
        <w:rPr>
          <w:sz w:val="16"/>
        </w:rPr>
        <w:t>, giving Iran time to respond.</w:t>
      </w:r>
      <w:r w:rsidRPr="003A3AF0">
        <w:rPr>
          <w:sz w:val="12"/>
        </w:rPr>
        <w:t>¶</w:t>
      </w:r>
      <w:r w:rsidRPr="00434369">
        <w:rPr>
          <w:sz w:val="16"/>
        </w:rPr>
        <w:t xml:space="preserve"> Unlike Iraq, whose nuclear program Israel destroyed in 1981, </w:t>
      </w:r>
      <w:r w:rsidRPr="00255264">
        <w:rPr>
          <w:rStyle w:val="StyleBoldUnderline"/>
        </w:rPr>
        <w:t>Iran has a second-strike capability</w:t>
      </w:r>
      <w:r w:rsidRPr="00434369">
        <w:rPr>
          <w:sz w:val="16"/>
        </w:rPr>
        <w:t xml:space="preserve"> comprised of a coalition of Iranian, Syrian, Lebanese, Hezbollah, Hamas, and, perhaps, Turkish forces. Internal pressure might compel Jordan, Egypt and the Palestinian Authority to join the assault, turning a bad situation into a regional war.</w:t>
      </w:r>
      <w:r w:rsidRPr="003A3AF0">
        <w:rPr>
          <w:sz w:val="12"/>
        </w:rPr>
        <w:t>¶</w:t>
      </w:r>
      <w:r w:rsidRPr="00434369">
        <w:rPr>
          <w:sz w:val="16"/>
        </w:rPr>
        <w:t xml:space="preserve"> During the 1973 Arab-Israeli War, at the apex of its power, Israel was saved from defeat by President Nixon’s shipment of weapons and planes. Today, Israel’s numerical inferiority is greater, and it faces more determined and better-equipped opponents. After years of futilely fighting Palestinian irregular armies, Israel has lost some of its perceived superiority—bolstering its enemies’ resolve.</w:t>
      </w:r>
      <w:r w:rsidRPr="003A3AF0">
        <w:rPr>
          <w:sz w:val="12"/>
        </w:rPr>
        <w:t>¶</w:t>
      </w:r>
      <w:r w:rsidRPr="00434369">
        <w:rPr>
          <w:sz w:val="16"/>
        </w:rPr>
        <w:t xml:space="preserve"> Despite Israel’s touted defense systems, Iranian coalition missiles, armed forces, and terrorist attacks would likely wreak havoc on its enemy, leading to a prolonged tit-for-tat.</w:t>
      </w:r>
      <w:r w:rsidRPr="003A3AF0">
        <w:rPr>
          <w:sz w:val="12"/>
        </w:rPr>
        <w:t>¶</w:t>
      </w:r>
      <w:r w:rsidRPr="00434369">
        <w:rPr>
          <w:sz w:val="16"/>
        </w:rPr>
        <w:t xml:space="preserve"> In the absence of massive U.S. assistance, </w:t>
      </w:r>
      <w:r w:rsidRPr="00255264">
        <w:rPr>
          <w:rStyle w:val="StyleBoldUnderline"/>
        </w:rPr>
        <w:t>Israel’s military resources may quickly dwindle, forcing it to use</w:t>
      </w:r>
      <w:r w:rsidRPr="00434369">
        <w:rPr>
          <w:sz w:val="16"/>
        </w:rPr>
        <w:t xml:space="preserve"> its alleged </w:t>
      </w:r>
      <w:r w:rsidRPr="00255264">
        <w:rPr>
          <w:rStyle w:val="StyleBoldUnderline"/>
        </w:rPr>
        <w:t>nuclear weapons</w:t>
      </w:r>
      <w:r w:rsidRPr="00434369">
        <w:rPr>
          <w:sz w:val="16"/>
        </w:rPr>
        <w:t>, as it had reportedly almost done in 1973.</w:t>
      </w:r>
      <w:r w:rsidRPr="003A3AF0">
        <w:rPr>
          <w:sz w:val="12"/>
        </w:rPr>
        <w:t>¶</w:t>
      </w:r>
      <w:r w:rsidRPr="00434369">
        <w:rPr>
          <w:sz w:val="16"/>
        </w:rPr>
        <w:t xml:space="preserve"> An Israeli nuclear attack would likely destroy most of Iran’s capabilities, but a crippled Iran and its coalition could still attack neighboring oil facilities, unleash global terrorism, plant mines in the Persian Gulf and impair maritime trade in the Mediterranean, Red Sea and Indian Ocean.</w:t>
      </w:r>
      <w:r w:rsidRPr="003A3AF0">
        <w:rPr>
          <w:sz w:val="12"/>
        </w:rPr>
        <w:t>¶</w:t>
      </w:r>
      <w:r w:rsidRPr="00434369">
        <w:rPr>
          <w:sz w:val="16"/>
        </w:rPr>
        <w:t xml:space="preserve"> Middle Eastern </w:t>
      </w:r>
      <w:r w:rsidRPr="00F558C6">
        <w:rPr>
          <w:rStyle w:val="StyleBoldUnderline"/>
          <w:highlight w:val="green"/>
        </w:rPr>
        <w:t>oil shipments would</w:t>
      </w:r>
      <w:r w:rsidRPr="00434369">
        <w:rPr>
          <w:sz w:val="16"/>
        </w:rPr>
        <w:t xml:space="preserve"> likely </w:t>
      </w:r>
      <w:r w:rsidRPr="00F558C6">
        <w:rPr>
          <w:rStyle w:val="StyleBoldUnderline"/>
          <w:highlight w:val="green"/>
        </w:rPr>
        <w:t>slow to a trickle</w:t>
      </w:r>
      <w:r w:rsidRPr="00434369">
        <w:rPr>
          <w:sz w:val="16"/>
        </w:rPr>
        <w:t xml:space="preserve"> as production declines due to the war and insurance companies decide to drop their risky Middle Eastern clients. Iran and Venezuela would likely stop selling oil to the United States and Europe.</w:t>
      </w:r>
      <w:r w:rsidRPr="003A3AF0">
        <w:rPr>
          <w:sz w:val="12"/>
        </w:rPr>
        <w:t>¶</w:t>
      </w:r>
      <w:r w:rsidRPr="00434369">
        <w:rPr>
          <w:sz w:val="16"/>
        </w:rPr>
        <w:t xml:space="preserve"> From there, things could deteriorate as they did in the 1930s. </w:t>
      </w:r>
      <w:r w:rsidRPr="00F558C6">
        <w:rPr>
          <w:rStyle w:val="StyleBoldUnderline"/>
          <w:highlight w:val="green"/>
        </w:rPr>
        <w:t xml:space="preserve">The world economy would </w:t>
      </w:r>
      <w:r w:rsidRPr="00255264">
        <w:rPr>
          <w:rStyle w:val="StyleBoldUnderline"/>
          <w:highlight w:val="yellow"/>
        </w:rPr>
        <w:t xml:space="preserve">head into a </w:t>
      </w:r>
      <w:r w:rsidRPr="00F558C6">
        <w:rPr>
          <w:rStyle w:val="StyleBoldUnderline"/>
          <w:highlight w:val="green"/>
        </w:rPr>
        <w:t>tailspin</w:t>
      </w:r>
      <w:r w:rsidRPr="00255264">
        <w:rPr>
          <w:rStyle w:val="StyleBoldUnderline"/>
        </w:rPr>
        <w:t>; international acrimony would rise;</w:t>
      </w:r>
      <w:r w:rsidRPr="00434369">
        <w:rPr>
          <w:sz w:val="16"/>
        </w:rPr>
        <w:t xml:space="preserve"> and Iraqi and Afghani citizens might fully turn on the United States, immediately requiring the deployment of more American troops.</w:t>
      </w:r>
      <w:r w:rsidRPr="003A3AF0">
        <w:rPr>
          <w:sz w:val="12"/>
        </w:rPr>
        <w:t>¶</w:t>
      </w:r>
      <w:r w:rsidRPr="00434369">
        <w:rPr>
          <w:sz w:val="16"/>
        </w:rPr>
        <w:t xml:space="preserve"> </w:t>
      </w:r>
      <w:r w:rsidRPr="00F558C6">
        <w:rPr>
          <w:rStyle w:val="StyleBoldUnderline"/>
          <w:highlight w:val="green"/>
        </w:rPr>
        <w:t>Russia, China</w:t>
      </w:r>
      <w:r w:rsidRPr="00255264">
        <w:rPr>
          <w:rStyle w:val="StyleBoldUnderline"/>
        </w:rPr>
        <w:t xml:space="preserve">, Venezuela, </w:t>
      </w:r>
      <w:r w:rsidRPr="00F558C6">
        <w:rPr>
          <w:rStyle w:val="StyleBoldUnderline"/>
          <w:highlight w:val="green"/>
        </w:rPr>
        <w:t>and</w:t>
      </w:r>
      <w:r w:rsidRPr="00255264">
        <w:rPr>
          <w:rStyle w:val="StyleBoldUnderline"/>
        </w:rPr>
        <w:t xml:space="preserve"> maybe </w:t>
      </w:r>
      <w:r w:rsidRPr="00F558C6">
        <w:rPr>
          <w:rStyle w:val="StyleBoldUnderline"/>
          <w:highlight w:val="green"/>
        </w:rPr>
        <w:t>Brazil</w:t>
      </w:r>
      <w:r w:rsidRPr="00255264">
        <w:rPr>
          <w:rStyle w:val="StyleBoldUnderline"/>
        </w:rPr>
        <w:t xml:space="preserve"> and Turkey</w:t>
      </w:r>
      <w:r w:rsidRPr="00434369">
        <w:rPr>
          <w:sz w:val="16"/>
        </w:rPr>
        <w:t>—all of which essentially support Iran—</w:t>
      </w:r>
      <w:r w:rsidRPr="00255264">
        <w:rPr>
          <w:rStyle w:val="StyleBoldUnderline"/>
          <w:highlight w:val="yellow"/>
        </w:rPr>
        <w:t>could</w:t>
      </w:r>
      <w:r w:rsidRPr="00434369">
        <w:rPr>
          <w:sz w:val="16"/>
        </w:rPr>
        <w:t xml:space="preserve"> be tempted to </w:t>
      </w:r>
      <w:r w:rsidRPr="00255264">
        <w:rPr>
          <w:rStyle w:val="StyleBoldUnderline"/>
          <w:highlight w:val="yellow"/>
        </w:rPr>
        <w:t>form an alliance and</w:t>
      </w:r>
      <w:r w:rsidRPr="00255264">
        <w:rPr>
          <w:rStyle w:val="StyleBoldUnderline"/>
        </w:rPr>
        <w:t xml:space="preserve"> openly </w:t>
      </w:r>
      <w:r w:rsidRPr="00F558C6">
        <w:rPr>
          <w:rStyle w:val="StyleBoldUnderline"/>
          <w:highlight w:val="green"/>
        </w:rPr>
        <w:t xml:space="preserve">challenge the U.S. </w:t>
      </w:r>
      <w:r w:rsidRPr="00255264">
        <w:rPr>
          <w:rStyle w:val="StyleBoldUnderline"/>
          <w:highlight w:val="yellow"/>
        </w:rPr>
        <w:t>hegemony</w:t>
      </w:r>
      <w:r w:rsidRPr="00434369">
        <w:rPr>
          <w:sz w:val="16"/>
        </w:rPr>
        <w:t>.</w:t>
      </w:r>
      <w:r w:rsidRPr="003A3AF0">
        <w:rPr>
          <w:sz w:val="12"/>
        </w:rPr>
        <w:t>¶</w:t>
      </w:r>
      <w:r w:rsidRPr="00434369">
        <w:rPr>
          <w:sz w:val="16"/>
        </w:rPr>
        <w:t xml:space="preserve"> Russia and China might rearm their injured Iranian protege overnight, just as Nixon rearmed Israel, and threaten to intervene, just as the U.S.S.R. threatened to join Egypt and Syria in 1973. President </w:t>
      </w:r>
      <w:r w:rsidRPr="00255264">
        <w:rPr>
          <w:rStyle w:val="StyleBoldUnderline"/>
        </w:rPr>
        <w:t>Obama’s response would likely put U.S. forces on nuclear alert</w:t>
      </w:r>
      <w:r w:rsidRPr="00434369">
        <w:rPr>
          <w:sz w:val="16"/>
        </w:rPr>
        <w:t>, replaying Nixon’s nightmarish scenario.</w:t>
      </w:r>
      <w:r w:rsidRPr="003A3AF0">
        <w:rPr>
          <w:sz w:val="12"/>
        </w:rPr>
        <w:t>¶</w:t>
      </w:r>
      <w:r w:rsidRPr="00434369">
        <w:rPr>
          <w:sz w:val="16"/>
        </w:rPr>
        <w:t xml:space="preserve"> Iran may well feel duty-bound to respond to a unilateral attack by its Israeli archenemy, but it knows that it could not take on the United States head-to-head. In contrast, if the United States leads the attack, Iran’s response would likely be muted.</w:t>
      </w:r>
      <w:r w:rsidRPr="003A3AF0">
        <w:rPr>
          <w:sz w:val="12"/>
        </w:rPr>
        <w:t>¶</w:t>
      </w:r>
      <w:r w:rsidRPr="00434369">
        <w:rPr>
          <w:sz w:val="16"/>
        </w:rPr>
        <w:t xml:space="preserve"> If Iran chooses to absorb an American-led strike, its allies would likely protest and send weapons but would probably not risk using force.</w:t>
      </w:r>
      <w:r w:rsidRPr="003A3AF0">
        <w:rPr>
          <w:sz w:val="12"/>
        </w:rPr>
        <w:t>¶</w:t>
      </w:r>
      <w:r w:rsidRPr="00434369">
        <w:rPr>
          <w:sz w:val="16"/>
        </w:rPr>
        <w:t xml:space="preserve"> While no one has a crystal ball, leaders should be risk-averse when choosing war as a foreign policy tool. If attacking Iran is deemed necessary, Israel must wait for an American green light. </w:t>
      </w:r>
      <w:r w:rsidRPr="00F558C6">
        <w:rPr>
          <w:rStyle w:val="StyleBoldUnderline"/>
          <w:highlight w:val="green"/>
        </w:rPr>
        <w:t>A</w:t>
      </w:r>
      <w:r w:rsidRPr="00255264">
        <w:rPr>
          <w:rStyle w:val="StyleBoldUnderline"/>
        </w:rPr>
        <w:t xml:space="preserve"> unilateral Israeli </w:t>
      </w:r>
      <w:r w:rsidRPr="00255264">
        <w:rPr>
          <w:rStyle w:val="StyleBoldUnderline"/>
          <w:highlight w:val="yellow"/>
        </w:rPr>
        <w:t xml:space="preserve">strike </w:t>
      </w:r>
      <w:r w:rsidRPr="00F558C6">
        <w:rPr>
          <w:rStyle w:val="StyleBoldUnderline"/>
          <w:highlight w:val="green"/>
        </w:rPr>
        <w:t>could</w:t>
      </w:r>
      <w:r w:rsidRPr="00434369">
        <w:rPr>
          <w:sz w:val="16"/>
        </w:rPr>
        <w:t xml:space="preserve"> ultimately </w:t>
      </w:r>
      <w:r w:rsidRPr="00F558C6">
        <w:rPr>
          <w:rStyle w:val="Emphasis"/>
          <w:highlight w:val="green"/>
        </w:rPr>
        <w:t>spark World War III</w:t>
      </w:r>
      <w:r w:rsidRPr="00434369">
        <w:rPr>
          <w:sz w:val="16"/>
          <w:highlight w:val="yellow"/>
        </w:rPr>
        <w:t>.</w:t>
      </w:r>
    </w:p>
    <w:p w:rsidR="00C84328" w:rsidRDefault="00C84328" w:rsidP="00C84328">
      <w:pPr>
        <w:pStyle w:val="Heading3"/>
      </w:pPr>
      <w:r>
        <w:t>MPX – global war</w:t>
      </w:r>
    </w:p>
    <w:p w:rsidR="00C84328" w:rsidRDefault="00C84328" w:rsidP="00C84328">
      <w:pPr>
        <w:pStyle w:val="Heading4"/>
      </w:pPr>
      <w:r>
        <w:t>Global war</w:t>
      </w:r>
    </w:p>
    <w:p w:rsidR="00C84328" w:rsidRDefault="00C84328" w:rsidP="00C84328">
      <w:r>
        <w:rPr>
          <w:b/>
        </w:rPr>
        <w:t xml:space="preserve">Reuveny, 10 </w:t>
      </w:r>
      <w:r>
        <w:t xml:space="preserve">– professor in the School of Public and Environmental Affairs at Indiana University (Rafael, “Unilateral strike could trigger World War III, global depression” Gazette Xtra,  8/7, - See more at: </w:t>
      </w:r>
      <w:hyperlink r:id="rId65" w:anchor="sthash.ec4zqu8o.dpuf" w:history="1">
        <w:r>
          <w:rPr>
            <w:rStyle w:val="Hyperlink"/>
          </w:rPr>
          <w:t>http://gazettextra.com/news/2010/aug/07/con-unilateral-strike-could-trigger-world-war-iii-/#sthash.ec4zqu8o.dpuf</w:t>
        </w:r>
      </w:hyperlink>
      <w:r>
        <w:t>)</w:t>
      </w:r>
    </w:p>
    <w:p w:rsidR="00C84328" w:rsidRDefault="00C84328" w:rsidP="00C84328"/>
    <w:p w:rsidR="00C84328" w:rsidRPr="00711BEE" w:rsidRDefault="00C84328" w:rsidP="00C84328">
      <w:pPr>
        <w:rPr>
          <w:sz w:val="14"/>
        </w:rPr>
      </w:pPr>
      <w:r>
        <w:rPr>
          <w:rStyle w:val="StyleBoldUnderline"/>
        </w:rPr>
        <w:t xml:space="preserve">A unilateral </w:t>
      </w:r>
      <w:r w:rsidRPr="00C912FD">
        <w:rPr>
          <w:rStyle w:val="StyleBoldUnderline"/>
          <w:highlight w:val="yellow"/>
        </w:rPr>
        <w:t xml:space="preserve">Israeli strike </w:t>
      </w:r>
      <w:r>
        <w:rPr>
          <w:rStyle w:val="StyleBoldUnderline"/>
        </w:rPr>
        <w:t xml:space="preserve">on Iran’s nuclear facilities </w:t>
      </w:r>
      <w:r w:rsidRPr="00C912FD">
        <w:rPr>
          <w:rStyle w:val="StyleBoldUnderline"/>
          <w:highlight w:val="yellow"/>
        </w:rPr>
        <w:t xml:space="preserve">would </w:t>
      </w:r>
      <w:r>
        <w:rPr>
          <w:rStyle w:val="StyleBoldUnderline"/>
        </w:rPr>
        <w:t xml:space="preserve">likely </w:t>
      </w:r>
      <w:r w:rsidRPr="00C912FD">
        <w:rPr>
          <w:rStyle w:val="StyleBoldUnderline"/>
          <w:highlight w:val="yellow"/>
        </w:rPr>
        <w:t>have dire consequences</w:t>
      </w:r>
      <w:r w:rsidRPr="00C912FD">
        <w:rPr>
          <w:sz w:val="14"/>
          <w:highlight w:val="yellow"/>
        </w:rPr>
        <w:t xml:space="preserve">, </w:t>
      </w:r>
      <w:r w:rsidRPr="00C912FD">
        <w:rPr>
          <w:rStyle w:val="StyleBoldUnderline"/>
          <w:highlight w:val="yellow"/>
        </w:rPr>
        <w:t xml:space="preserve">including </w:t>
      </w:r>
      <w:r>
        <w:rPr>
          <w:rStyle w:val="StyleBoldUnderline"/>
        </w:rPr>
        <w:t xml:space="preserve">a </w:t>
      </w:r>
      <w:r w:rsidRPr="00C912FD">
        <w:rPr>
          <w:rStyle w:val="StyleBoldUnderline"/>
          <w:highlight w:val="yellow"/>
        </w:rPr>
        <w:t xml:space="preserve">regional war, </w:t>
      </w:r>
      <w:r>
        <w:rPr>
          <w:rStyle w:val="StyleBoldUnderline"/>
        </w:rPr>
        <w:t xml:space="preserve">global </w:t>
      </w:r>
      <w:r w:rsidRPr="00C912FD">
        <w:rPr>
          <w:rStyle w:val="StyleBoldUnderline"/>
          <w:highlight w:val="yellow"/>
        </w:rPr>
        <w:t>economic collapse and a major power clash</w:t>
      </w:r>
      <w:r w:rsidRPr="00711BEE">
        <w:rPr>
          <w:sz w:val="14"/>
        </w:rPr>
        <w:t xml:space="preserve">. For an Israeli campaign to succeed, it must be quick and decisive. This requires an attack that would be so overwhelming that Iran would not dare to respond in full force. Such an outcome is extremely unlikely since </w:t>
      </w:r>
      <w:r>
        <w:rPr>
          <w:rStyle w:val="StyleBoldUnderline"/>
        </w:rPr>
        <w:t xml:space="preserve">the locations of some of Iran’s nuclear </w:t>
      </w:r>
      <w:r w:rsidRPr="00C912FD">
        <w:rPr>
          <w:rStyle w:val="StyleBoldUnderline"/>
          <w:highlight w:val="yellow"/>
        </w:rPr>
        <w:t>facilities are not fully known and known facilities are buried</w:t>
      </w:r>
      <w:r>
        <w:rPr>
          <w:rStyle w:val="StyleBoldUnderline"/>
        </w:rPr>
        <w:t xml:space="preserve"> deep underground</w:t>
      </w:r>
      <w:r w:rsidRPr="00711BEE">
        <w:rPr>
          <w:sz w:val="14"/>
        </w:rPr>
        <w:t xml:space="preserve">. All of these widely spread facilities are shielded by elaborate air defense systems constructed not only by the Iranians but also the Chinese and, likely, the Russians as well. By now, </w:t>
      </w:r>
      <w:r w:rsidRPr="00C912FD">
        <w:rPr>
          <w:rStyle w:val="StyleBoldUnderline"/>
          <w:highlight w:val="yellow"/>
        </w:rPr>
        <w:t xml:space="preserve">Iran has </w:t>
      </w:r>
      <w:r>
        <w:rPr>
          <w:rStyle w:val="StyleBoldUnderline"/>
        </w:rPr>
        <w:t xml:space="preserve">also built </w:t>
      </w:r>
      <w:r w:rsidRPr="00C912FD">
        <w:rPr>
          <w:rStyle w:val="StyleBoldUnderline"/>
          <w:highlight w:val="yellow"/>
        </w:rPr>
        <w:t>redundant c</w:t>
      </w:r>
      <w:r>
        <w:rPr>
          <w:rStyle w:val="StyleBoldUnderline"/>
        </w:rPr>
        <w:t xml:space="preserve">ommand </w:t>
      </w:r>
      <w:r w:rsidRPr="00C912FD">
        <w:rPr>
          <w:rStyle w:val="StyleBoldUnderline"/>
          <w:highlight w:val="yellow"/>
        </w:rPr>
        <w:t>and c</w:t>
      </w:r>
      <w:r>
        <w:rPr>
          <w:rStyle w:val="StyleBoldUnderline"/>
        </w:rPr>
        <w:t>ontrol systems and nuclear facilities</w:t>
      </w:r>
      <w:r w:rsidRPr="00711BEE">
        <w:rPr>
          <w:sz w:val="14"/>
        </w:rPr>
        <w:t xml:space="preserve">, developed early warning systems, acquired ballistic and cruise missiles and upgraded and enlarged its armed forces. Because Iran is well-prepared, a single, conventional </w:t>
      </w:r>
      <w:r>
        <w:rPr>
          <w:rStyle w:val="StyleBoldUnderline"/>
        </w:rPr>
        <w:t>Israeli</w:t>
      </w:r>
      <w:r w:rsidRPr="00711BEE">
        <w:rPr>
          <w:sz w:val="14"/>
        </w:rPr>
        <w:t xml:space="preserve"> strike—or even numerous </w:t>
      </w:r>
      <w:r>
        <w:rPr>
          <w:rStyle w:val="StyleBoldUnderline"/>
        </w:rPr>
        <w:t>strikes—could not destroy all of its capabilities</w:t>
      </w:r>
      <w:r w:rsidRPr="00711BEE">
        <w:rPr>
          <w:sz w:val="14"/>
        </w:rPr>
        <w:t xml:space="preserve">, giving Iran time to respond. Unlike Iraq, whose nuclear program Israel destroyed in 1981, </w:t>
      </w:r>
      <w:r w:rsidRPr="00C912FD">
        <w:rPr>
          <w:rStyle w:val="StyleBoldUnderline"/>
          <w:highlight w:val="yellow"/>
        </w:rPr>
        <w:t>Iran has a second-strike</w:t>
      </w:r>
      <w:r>
        <w:rPr>
          <w:rStyle w:val="StyleBoldUnderline"/>
        </w:rPr>
        <w:t xml:space="preserve"> capability</w:t>
      </w:r>
      <w:r w:rsidRPr="00711BEE">
        <w:rPr>
          <w:sz w:val="14"/>
        </w:rPr>
        <w:t xml:space="preserve"> comprised of a coalition of Iranian, Syrian, Lebanese, Hezbollah, Hamas, and, perhaps, Turkish forces. Internal pressure might compel Jordan, Egypt and the Palestinian Authority to join the assault, turning a bad situation into a regional war. During the 1973 Arab-Israeli War, at the apex of its power, Israel was saved from defeat by President Nixon’s shipment of weapons and planes. Today, Israel’s numerical inferiority is greater, and it faces more determined and better-equipped opponents. After years of futilely fighting Palestinian irregular armies, Israel has lost some of its perceived superiority—bolstering its enemies’ resolve. Despite Israel’s touted defense systems, Iranian coalition missiles, armed forces, and terrorist attacks would likely wreak havoc on its enemy, leading to a prolonged tit-for-tat. In the absence of massive U.S. assistance, </w:t>
      </w:r>
      <w:r w:rsidRPr="00C912FD">
        <w:rPr>
          <w:rStyle w:val="StyleBoldUnderline"/>
          <w:highlight w:val="yellow"/>
        </w:rPr>
        <w:t xml:space="preserve">Israel’s </w:t>
      </w:r>
      <w:r>
        <w:rPr>
          <w:rStyle w:val="StyleBoldUnderline"/>
        </w:rPr>
        <w:t xml:space="preserve">military </w:t>
      </w:r>
      <w:r w:rsidRPr="00C912FD">
        <w:rPr>
          <w:rStyle w:val="StyleBoldUnderline"/>
          <w:highlight w:val="yellow"/>
        </w:rPr>
        <w:t xml:space="preserve">resources </w:t>
      </w:r>
      <w:r>
        <w:rPr>
          <w:rStyle w:val="StyleBoldUnderline"/>
        </w:rPr>
        <w:t xml:space="preserve">may </w:t>
      </w:r>
      <w:r w:rsidRPr="00C912FD">
        <w:rPr>
          <w:rStyle w:val="StyleBoldUnderline"/>
          <w:highlight w:val="yellow"/>
        </w:rPr>
        <w:t xml:space="preserve">quickly dwindle, forcing </w:t>
      </w:r>
      <w:r>
        <w:rPr>
          <w:rStyle w:val="StyleBoldUnderline"/>
        </w:rPr>
        <w:t>it to use</w:t>
      </w:r>
      <w:r w:rsidRPr="00711BEE">
        <w:rPr>
          <w:sz w:val="14"/>
        </w:rPr>
        <w:t xml:space="preserve"> its alleged </w:t>
      </w:r>
      <w:r w:rsidRPr="00C912FD">
        <w:rPr>
          <w:rStyle w:val="StyleBoldUnderline"/>
          <w:highlight w:val="yellow"/>
        </w:rPr>
        <w:t>nuclear weapons</w:t>
      </w:r>
      <w:r w:rsidRPr="00AF4999">
        <w:rPr>
          <w:rStyle w:val="StyleBoldUnderline"/>
        </w:rPr>
        <w:t>, as it had reportedly almost done in 1973.</w:t>
      </w:r>
      <w:r>
        <w:rPr>
          <w:rStyle w:val="StyleBoldUnderline"/>
        </w:rPr>
        <w:t xml:space="preserve"> </w:t>
      </w:r>
      <w:r w:rsidRPr="00711BEE">
        <w:rPr>
          <w:sz w:val="14"/>
        </w:rPr>
        <w:t xml:space="preserve">An Israeli nuclear attack would likely destroy most of Iran’s capabilities, but a crippled Iran and its coalition could still attack neighboring oil facilities, unleash global terrorism, plant mines in the Persian Gulf and impair maritime trade in the Mediterranean, Red Sea and Indian Ocean. Middle Eastern </w:t>
      </w:r>
      <w:r w:rsidRPr="00C912FD">
        <w:rPr>
          <w:rStyle w:val="StyleBoldUnderline"/>
          <w:highlight w:val="yellow"/>
        </w:rPr>
        <w:t>oil shipments would</w:t>
      </w:r>
      <w:r w:rsidRPr="00C912FD">
        <w:rPr>
          <w:sz w:val="14"/>
          <w:highlight w:val="yellow"/>
        </w:rPr>
        <w:t xml:space="preserve"> </w:t>
      </w:r>
      <w:r w:rsidRPr="00711BEE">
        <w:rPr>
          <w:sz w:val="14"/>
        </w:rPr>
        <w:t xml:space="preserve">likely </w:t>
      </w:r>
      <w:r w:rsidRPr="00C912FD">
        <w:rPr>
          <w:rStyle w:val="StyleBoldUnderline"/>
          <w:highlight w:val="yellow"/>
        </w:rPr>
        <w:t xml:space="preserve">slow </w:t>
      </w:r>
      <w:r>
        <w:rPr>
          <w:rStyle w:val="StyleBoldUnderline"/>
        </w:rPr>
        <w:t>to a trickle</w:t>
      </w:r>
      <w:r w:rsidRPr="00711BEE">
        <w:rPr>
          <w:sz w:val="14"/>
        </w:rPr>
        <w:t xml:space="preserve"> as production declines due to the war and insurance companies decide to drop their risky Middle Eastern clients. Iran and Venezuela would likely stop selling oil to the United States and Europe. From there, things could deteriorate as they did in the 1930s. </w:t>
      </w:r>
      <w:r>
        <w:rPr>
          <w:rStyle w:val="StyleBoldUnderline"/>
        </w:rPr>
        <w:t xml:space="preserve">The world economy would head into a tailspin; </w:t>
      </w:r>
      <w:r w:rsidRPr="00C912FD">
        <w:rPr>
          <w:rStyle w:val="StyleBoldUnderline"/>
          <w:highlight w:val="yellow"/>
        </w:rPr>
        <w:t>international acrimony would rise</w:t>
      </w:r>
      <w:r>
        <w:rPr>
          <w:rStyle w:val="StyleBoldUnderline"/>
        </w:rPr>
        <w:t>;</w:t>
      </w:r>
      <w:r w:rsidRPr="00711BEE">
        <w:rPr>
          <w:sz w:val="14"/>
        </w:rPr>
        <w:t xml:space="preserve"> and Iraqi and Afghani citizens might fully turn on the United States, immediately requiring the deployment of more American troops. </w:t>
      </w:r>
      <w:r w:rsidRPr="00C912FD">
        <w:rPr>
          <w:rStyle w:val="StyleBoldUnderline"/>
          <w:highlight w:val="yellow"/>
        </w:rPr>
        <w:t>Russia, China</w:t>
      </w:r>
      <w:r>
        <w:rPr>
          <w:rStyle w:val="StyleBoldUnderline"/>
        </w:rPr>
        <w:t xml:space="preserve">, Venezuela, and maybe </w:t>
      </w:r>
      <w:r w:rsidRPr="00C912FD">
        <w:rPr>
          <w:rStyle w:val="StyleBoldUnderline"/>
          <w:highlight w:val="yellow"/>
        </w:rPr>
        <w:t>Brazil and Turkey</w:t>
      </w:r>
      <w:r w:rsidRPr="00711BEE">
        <w:rPr>
          <w:sz w:val="14"/>
        </w:rPr>
        <w:t>—all of which essentially support Iran—</w:t>
      </w:r>
      <w:r w:rsidRPr="00C912FD">
        <w:rPr>
          <w:rStyle w:val="StyleBoldUnderline"/>
          <w:highlight w:val="yellow"/>
        </w:rPr>
        <w:t>could</w:t>
      </w:r>
      <w:r w:rsidRPr="00C912FD">
        <w:rPr>
          <w:sz w:val="14"/>
          <w:highlight w:val="yellow"/>
        </w:rPr>
        <w:t xml:space="preserve"> </w:t>
      </w:r>
      <w:r w:rsidRPr="00711BEE">
        <w:rPr>
          <w:sz w:val="14"/>
        </w:rPr>
        <w:t xml:space="preserve">be tempted to </w:t>
      </w:r>
      <w:r>
        <w:rPr>
          <w:rStyle w:val="StyleBoldUnderline"/>
        </w:rPr>
        <w:t xml:space="preserve">form an alliance and </w:t>
      </w:r>
      <w:r w:rsidRPr="00C912FD">
        <w:rPr>
          <w:rStyle w:val="StyleBoldUnderline"/>
          <w:highlight w:val="yellow"/>
        </w:rPr>
        <w:t xml:space="preserve">openly challenge </w:t>
      </w:r>
      <w:r>
        <w:rPr>
          <w:rStyle w:val="StyleBoldUnderline"/>
        </w:rPr>
        <w:t xml:space="preserve">the U.S. </w:t>
      </w:r>
      <w:r w:rsidRPr="00C912FD">
        <w:rPr>
          <w:rStyle w:val="StyleBoldUnderline"/>
          <w:highlight w:val="yellow"/>
        </w:rPr>
        <w:t>heg</w:t>
      </w:r>
      <w:r>
        <w:rPr>
          <w:rStyle w:val="StyleBoldUnderline"/>
        </w:rPr>
        <w:t>emony</w:t>
      </w:r>
      <w:r w:rsidRPr="00711BEE">
        <w:rPr>
          <w:sz w:val="14"/>
        </w:rPr>
        <w:t xml:space="preserve">. Russia and China might rearm their injured Iranian protege overnight, just as Nixon rearmed Israel, and threaten to intervene, just as the U.S.S.R. threatened to join Egypt and Syria in 1973. President </w:t>
      </w:r>
      <w:r w:rsidRPr="00C912FD">
        <w:rPr>
          <w:rStyle w:val="StyleBoldUnderline"/>
          <w:highlight w:val="yellow"/>
        </w:rPr>
        <w:t>Obama</w:t>
      </w:r>
      <w:r w:rsidRPr="00AF4999">
        <w:rPr>
          <w:rStyle w:val="StyleBoldUnderline"/>
        </w:rPr>
        <w:t xml:space="preserve">’s response </w:t>
      </w:r>
      <w:r w:rsidRPr="00C912FD">
        <w:rPr>
          <w:rStyle w:val="StyleBoldUnderline"/>
          <w:highlight w:val="yellow"/>
        </w:rPr>
        <w:t xml:space="preserve">would </w:t>
      </w:r>
      <w:r>
        <w:rPr>
          <w:rStyle w:val="StyleBoldUnderline"/>
        </w:rPr>
        <w:t xml:space="preserve">likely </w:t>
      </w:r>
      <w:r w:rsidRPr="00C912FD">
        <w:rPr>
          <w:rStyle w:val="StyleBoldUnderline"/>
          <w:highlight w:val="yellow"/>
        </w:rPr>
        <w:t xml:space="preserve">put </w:t>
      </w:r>
      <w:r>
        <w:rPr>
          <w:rStyle w:val="StyleBoldUnderline"/>
        </w:rPr>
        <w:t xml:space="preserve">U.S. </w:t>
      </w:r>
      <w:r w:rsidRPr="00C912FD">
        <w:rPr>
          <w:rStyle w:val="StyleBoldUnderline"/>
          <w:highlight w:val="yellow"/>
        </w:rPr>
        <w:t>forces on nuclear alert</w:t>
      </w:r>
      <w:r w:rsidRPr="00711BEE">
        <w:rPr>
          <w:sz w:val="14"/>
        </w:rPr>
        <w:t xml:space="preserve">, replaying Nixon’s nightmarish scenario. Iran may well feel duty-bound to respond to a unilateral attack by its Israeli archenemy, but it knows that it could not take on the United States head-to-head. In contrast, if the United States leads the attack, Iran’s response would likely be muted. If Iran chooses to absorb an American-led strike, its allies would likely protest and send weapons but would probably not risk using force. While no one has a crystal ball, leaders should be risk-averse when choosing war as a foreign policy tool. If attacking Iran is deemed necessary, Israel must wait for an American green light. </w:t>
      </w:r>
      <w:r>
        <w:rPr>
          <w:rStyle w:val="StyleBoldUnderline"/>
        </w:rPr>
        <w:t xml:space="preserve">A unilateral </w:t>
      </w:r>
      <w:r w:rsidRPr="00C912FD">
        <w:rPr>
          <w:rStyle w:val="StyleBoldUnderline"/>
          <w:highlight w:val="yellow"/>
        </w:rPr>
        <w:t>Israeli strike could</w:t>
      </w:r>
      <w:r w:rsidRPr="00C912FD">
        <w:rPr>
          <w:sz w:val="14"/>
          <w:highlight w:val="yellow"/>
        </w:rPr>
        <w:t xml:space="preserve"> </w:t>
      </w:r>
      <w:r w:rsidRPr="00711BEE">
        <w:rPr>
          <w:sz w:val="14"/>
        </w:rPr>
        <w:t xml:space="preserve">ultimately </w:t>
      </w:r>
      <w:r w:rsidRPr="00C912FD">
        <w:rPr>
          <w:rStyle w:val="Emphasis"/>
          <w:highlight w:val="yellow"/>
        </w:rPr>
        <w:t>spark World War III</w:t>
      </w:r>
      <w:r w:rsidRPr="00711BEE">
        <w:rPr>
          <w:sz w:val="14"/>
        </w:rPr>
        <w:t>.</w:t>
      </w:r>
    </w:p>
    <w:p w:rsidR="00C84328" w:rsidRPr="00A75157" w:rsidRDefault="00C84328" w:rsidP="00C84328">
      <w:pPr>
        <w:pStyle w:val="Heading4"/>
      </w:pPr>
      <w:r>
        <w:t xml:space="preserve">Extinction </w:t>
      </w:r>
    </w:p>
    <w:p w:rsidR="00C84328" w:rsidRPr="00A75157" w:rsidRDefault="00C84328" w:rsidP="00C84328">
      <w:r w:rsidRPr="00A75157">
        <w:rPr>
          <w:rStyle w:val="StyleStyleBold12pt"/>
        </w:rPr>
        <w:t>Pack &amp; Creveld</w:t>
      </w:r>
      <w:r w:rsidRPr="00A75157">
        <w:t xml:space="preserve"> 3/20/</w:t>
      </w:r>
      <w:r w:rsidRPr="00A75157">
        <w:rPr>
          <w:rStyle w:val="StyleStyleBold12pt"/>
        </w:rPr>
        <w:t>12</w:t>
      </w:r>
      <w:r w:rsidRPr="00A75157">
        <w:t xml:space="preserve">— researches Middle Eastern History at Cambridge University, AND military historian of Israel (Jason &amp; Martin, “Solve Syria, leave Iran alone”, </w:t>
      </w:r>
      <w:hyperlink r:id="rId66" w:history="1">
        <w:r w:rsidRPr="00A75157">
          <w:rPr>
            <w:rStyle w:val="Hyperlink"/>
          </w:rPr>
          <w:t>http://www.aljazeera.com/indepth/opinion/2012/03/201231981332612423.html</w:t>
        </w:r>
      </w:hyperlink>
      <w:r w:rsidRPr="00A75157">
        <w:t>, CMR)</w:t>
      </w:r>
    </w:p>
    <w:p w:rsidR="00C84328" w:rsidRPr="00611F0D" w:rsidRDefault="00C84328" w:rsidP="00C84328">
      <w:pPr>
        <w:rPr>
          <w:rFonts w:ascii="Times New Roman" w:eastAsia="Calibri" w:hAnsi="Times New Roman"/>
          <w:sz w:val="24"/>
        </w:rPr>
      </w:pPr>
    </w:p>
    <w:p w:rsidR="00C84328" w:rsidRDefault="00C84328" w:rsidP="00C84328">
      <w:pPr>
        <w:rPr>
          <w:rFonts w:eastAsia="Calibri"/>
          <w:sz w:val="12"/>
        </w:rPr>
      </w:pPr>
      <w:r w:rsidRPr="00CB11AA">
        <w:rPr>
          <w:rFonts w:eastAsia="Calibri"/>
          <w:b/>
          <w:u w:val="single"/>
        </w:rPr>
        <w:t>The Israeli government has vastly exaggerated the threat that a nuclear Iran poses to its security</w:t>
      </w:r>
      <w:r w:rsidRPr="00CB11AA">
        <w:rPr>
          <w:rFonts w:eastAsia="Calibri"/>
          <w:sz w:val="12"/>
        </w:rPr>
        <w:t xml:space="preserve">, </w:t>
      </w:r>
      <w:r w:rsidRPr="00CB11AA">
        <w:rPr>
          <w:rFonts w:eastAsia="Calibri"/>
          <w:b/>
          <w:u w:val="single"/>
        </w:rPr>
        <w:t xml:space="preserve">as well as its own capacity to halt it. </w:t>
      </w:r>
      <w:r w:rsidRPr="00CB11AA">
        <w:rPr>
          <w:rFonts w:eastAsia="Calibri"/>
          <w:b/>
          <w:highlight w:val="green"/>
          <w:u w:val="single"/>
        </w:rPr>
        <w:t>Disabling</w:t>
      </w:r>
      <w:r w:rsidRPr="00CB11AA">
        <w:rPr>
          <w:rFonts w:eastAsia="Calibri"/>
          <w:sz w:val="12"/>
        </w:rPr>
        <w:t xml:space="preserve"> the </w:t>
      </w:r>
      <w:r w:rsidRPr="00CB11AA">
        <w:rPr>
          <w:rFonts w:eastAsia="Calibri"/>
          <w:b/>
          <w:highlight w:val="green"/>
          <w:u w:val="single"/>
        </w:rPr>
        <w:t>Iran</w:t>
      </w:r>
      <w:r w:rsidRPr="00CB11AA">
        <w:rPr>
          <w:rFonts w:eastAsia="Calibri"/>
          <w:sz w:val="12"/>
        </w:rPr>
        <w:t xml:space="preserve">ian nuclear program by aerial bombardment </w:t>
      </w:r>
      <w:r w:rsidRPr="00CB11AA">
        <w:rPr>
          <w:rFonts w:eastAsia="Calibri"/>
          <w:b/>
          <w:highlight w:val="green"/>
          <w:u w:val="single"/>
        </w:rPr>
        <w:t>is</w:t>
      </w:r>
      <w:r w:rsidRPr="00CB11AA">
        <w:rPr>
          <w:rFonts w:eastAsia="Calibri"/>
          <w:b/>
          <w:u w:val="single"/>
        </w:rPr>
        <w:t xml:space="preserve"> </w:t>
      </w:r>
      <w:r w:rsidRPr="00CB11AA">
        <w:rPr>
          <w:sz w:val="12"/>
        </w:rPr>
        <w:t>probably</w:t>
      </w:r>
      <w:r w:rsidRPr="00CB11AA">
        <w:rPr>
          <w:rStyle w:val="Emphasis"/>
        </w:rPr>
        <w:t xml:space="preserve"> </w:t>
      </w:r>
      <w:r w:rsidRPr="00CB11AA">
        <w:rPr>
          <w:rStyle w:val="Emphasis"/>
          <w:highlight w:val="green"/>
        </w:rPr>
        <w:t>impossible</w:t>
      </w:r>
      <w:r w:rsidRPr="00CB11AA">
        <w:rPr>
          <w:rFonts w:eastAsia="Calibri"/>
          <w:b/>
          <w:highlight w:val="green"/>
          <w:u w:val="single"/>
        </w:rPr>
        <w:t xml:space="preserve"> due to</w:t>
      </w:r>
      <w:r w:rsidRPr="00CB11AA">
        <w:rPr>
          <w:rFonts w:eastAsia="Calibri"/>
          <w:b/>
          <w:u w:val="single"/>
        </w:rPr>
        <w:t xml:space="preserve"> its </w:t>
      </w:r>
      <w:r w:rsidRPr="00CB11AA">
        <w:rPr>
          <w:rFonts w:eastAsia="Calibri"/>
          <w:b/>
          <w:highlight w:val="green"/>
          <w:u w:val="single"/>
        </w:rPr>
        <w:t>size, dispersion, lack of</w:t>
      </w:r>
      <w:r w:rsidRPr="00CB11AA">
        <w:rPr>
          <w:rFonts w:eastAsia="Calibri"/>
          <w:b/>
          <w:u w:val="single"/>
        </w:rPr>
        <w:t xml:space="preserve"> actionable </w:t>
      </w:r>
      <w:r w:rsidRPr="00CB11AA">
        <w:rPr>
          <w:rFonts w:eastAsia="Calibri"/>
          <w:b/>
          <w:highlight w:val="green"/>
          <w:u w:val="single"/>
        </w:rPr>
        <w:t>intelligence</w:t>
      </w:r>
      <w:r w:rsidRPr="00CB11AA">
        <w:rPr>
          <w:rFonts w:eastAsia="Calibri"/>
          <w:b/>
          <w:u w:val="single"/>
        </w:rPr>
        <w:t>, and</w:t>
      </w:r>
      <w:r w:rsidRPr="00CB11AA">
        <w:rPr>
          <w:rFonts w:eastAsia="Calibri"/>
          <w:sz w:val="12"/>
        </w:rPr>
        <w:t xml:space="preserve">, above all, </w:t>
      </w:r>
      <w:r w:rsidRPr="00CB11AA">
        <w:rPr>
          <w:rFonts w:eastAsia="Calibri"/>
          <w:b/>
          <w:u w:val="single"/>
        </w:rPr>
        <w:t>the fact that the element of surprise has long since been lost.</w:t>
      </w:r>
      <w:r w:rsidRPr="00CB11AA">
        <w:rPr>
          <w:rFonts w:eastAsia="Calibri"/>
          <w:sz w:val="12"/>
        </w:rPr>
        <w:t xml:space="preserve"> </w:t>
      </w:r>
      <w:r w:rsidRPr="00CB11AA">
        <w:rPr>
          <w:rFonts w:eastAsia="Calibri"/>
          <w:b/>
          <w:u w:val="single"/>
        </w:rPr>
        <w:t>Iran's potential acquisition</w:t>
      </w:r>
      <w:r w:rsidRPr="00CB11AA">
        <w:rPr>
          <w:rFonts w:eastAsia="Calibri"/>
          <w:sz w:val="12"/>
        </w:rPr>
        <w:t xml:space="preserve"> of the bomb, on the other hand, </w:t>
      </w:r>
      <w:r w:rsidRPr="00CB11AA">
        <w:rPr>
          <w:rFonts w:eastAsia="Calibri"/>
          <w:b/>
          <w:u w:val="single"/>
        </w:rPr>
        <w:t>could bring</w:t>
      </w:r>
      <w:r w:rsidRPr="00CB11AA">
        <w:rPr>
          <w:rFonts w:eastAsia="Calibri"/>
          <w:sz w:val="12"/>
        </w:rPr>
        <w:t xml:space="preserve"> increased </w:t>
      </w:r>
      <w:r w:rsidRPr="00CB11AA">
        <w:rPr>
          <w:rFonts w:eastAsia="Calibri"/>
          <w:b/>
          <w:u w:val="single"/>
        </w:rPr>
        <w:t xml:space="preserve">stability </w:t>
      </w:r>
      <w:r w:rsidRPr="00CB11AA">
        <w:rPr>
          <w:rFonts w:eastAsia="Calibri"/>
          <w:sz w:val="12"/>
        </w:rPr>
        <w:t xml:space="preserve">to the region, </w:t>
      </w:r>
      <w:r w:rsidRPr="00CB11AA">
        <w:rPr>
          <w:rFonts w:eastAsia="Calibri"/>
          <w:b/>
          <w:u w:val="single"/>
        </w:rPr>
        <w:t>as</w:t>
      </w:r>
      <w:r w:rsidRPr="00CB11AA">
        <w:rPr>
          <w:rFonts w:eastAsia="Calibri"/>
          <w:sz w:val="12"/>
        </w:rPr>
        <w:t xml:space="preserve"> the doctrine of </w:t>
      </w:r>
      <w:r w:rsidRPr="00CB11AA">
        <w:rPr>
          <w:rFonts w:eastAsia="Calibri"/>
          <w:b/>
          <w:u w:val="single"/>
        </w:rPr>
        <w:t>M</w:t>
      </w:r>
      <w:r w:rsidRPr="00CB11AA">
        <w:rPr>
          <w:rFonts w:eastAsia="Calibri"/>
          <w:sz w:val="12"/>
        </w:rPr>
        <w:t xml:space="preserve">utual </w:t>
      </w:r>
      <w:r w:rsidRPr="00CB11AA">
        <w:rPr>
          <w:rFonts w:eastAsia="Calibri"/>
          <w:b/>
          <w:u w:val="single"/>
        </w:rPr>
        <w:t>A</w:t>
      </w:r>
      <w:r w:rsidRPr="00CB11AA">
        <w:rPr>
          <w:rFonts w:eastAsia="Calibri"/>
          <w:sz w:val="12"/>
        </w:rPr>
        <w:t xml:space="preserve">ssured </w:t>
      </w:r>
      <w:r w:rsidRPr="00CB11AA">
        <w:rPr>
          <w:rFonts w:eastAsia="Calibri"/>
          <w:b/>
          <w:u w:val="single"/>
        </w:rPr>
        <w:t>D</w:t>
      </w:r>
      <w:r w:rsidRPr="00CB11AA">
        <w:rPr>
          <w:rFonts w:eastAsia="Calibri"/>
          <w:sz w:val="12"/>
        </w:rPr>
        <w:t xml:space="preserve">estruction </w:t>
      </w:r>
      <w:r w:rsidRPr="00CB11AA">
        <w:rPr>
          <w:rFonts w:eastAsia="Calibri"/>
          <w:b/>
          <w:u w:val="single"/>
        </w:rPr>
        <w:t>demonstrated</w:t>
      </w:r>
      <w:r w:rsidRPr="00CB11AA">
        <w:rPr>
          <w:rFonts w:eastAsia="Calibri"/>
          <w:sz w:val="12"/>
        </w:rPr>
        <w:t xml:space="preserve"> </w:t>
      </w:r>
      <w:r w:rsidRPr="00CB11AA">
        <w:rPr>
          <w:rFonts w:eastAsia="Calibri"/>
          <w:b/>
          <w:u w:val="single"/>
        </w:rPr>
        <w:t>in the Cold</w:t>
      </w:r>
      <w:r w:rsidRPr="00CB11AA">
        <w:rPr>
          <w:rFonts w:eastAsia="Calibri"/>
          <w:sz w:val="12"/>
        </w:rPr>
        <w:t xml:space="preserve"> </w:t>
      </w:r>
      <w:r w:rsidRPr="00CB11AA">
        <w:rPr>
          <w:rFonts w:eastAsia="Calibri"/>
          <w:b/>
          <w:u w:val="single"/>
        </w:rPr>
        <w:t>War</w:t>
      </w:r>
      <w:r w:rsidRPr="00CB11AA">
        <w:rPr>
          <w:rFonts w:eastAsia="Calibri"/>
          <w:sz w:val="12"/>
        </w:rPr>
        <w:t xml:space="preserve"> between the United States and the Soviet Union. Understood in this light, </w:t>
      </w:r>
      <w:r w:rsidRPr="00CB11AA">
        <w:rPr>
          <w:rFonts w:eastAsia="Calibri"/>
          <w:b/>
          <w:u w:val="single"/>
        </w:rPr>
        <w:t>the real threat is not Iran's pursuit</w:t>
      </w:r>
      <w:r w:rsidRPr="00CB11AA">
        <w:rPr>
          <w:rFonts w:eastAsia="Calibri"/>
          <w:sz w:val="12"/>
        </w:rPr>
        <w:t xml:space="preserve"> of a nuclear weapon, </w:t>
      </w:r>
      <w:r w:rsidRPr="00CB11AA">
        <w:rPr>
          <w:rFonts w:eastAsia="Calibri"/>
          <w:b/>
          <w:u w:val="single"/>
        </w:rPr>
        <w:t xml:space="preserve">but </w:t>
      </w:r>
      <w:r w:rsidRPr="00CB11AA">
        <w:rPr>
          <w:rFonts w:eastAsia="Calibri"/>
          <w:b/>
          <w:highlight w:val="green"/>
          <w:u w:val="single"/>
        </w:rPr>
        <w:t>Israel'</w:t>
      </w:r>
      <w:r w:rsidRPr="00CB11AA">
        <w:rPr>
          <w:rFonts w:eastAsia="Calibri"/>
          <w:b/>
          <w:u w:val="single"/>
        </w:rPr>
        <w:t xml:space="preserve">s attempts to halt it, which </w:t>
      </w:r>
      <w:r w:rsidRPr="00CB11AA">
        <w:rPr>
          <w:rFonts w:eastAsia="Calibri"/>
          <w:b/>
          <w:highlight w:val="green"/>
          <w:u w:val="single"/>
        </w:rPr>
        <w:t>would</w:t>
      </w:r>
      <w:r w:rsidRPr="00CB11AA">
        <w:rPr>
          <w:rFonts w:eastAsia="Calibri"/>
          <w:b/>
          <w:u w:val="single"/>
        </w:rPr>
        <w:t xml:space="preserve"> surely </w:t>
      </w:r>
      <w:r w:rsidRPr="00CB11AA">
        <w:rPr>
          <w:rFonts w:eastAsia="Calibri"/>
          <w:b/>
          <w:highlight w:val="green"/>
          <w:u w:val="single"/>
        </w:rPr>
        <w:t>incur Iranian retaliation via the Strait of Hormuz</w:t>
      </w:r>
      <w:r w:rsidRPr="00CB11AA">
        <w:rPr>
          <w:rFonts w:eastAsia="Calibri"/>
          <w:sz w:val="12"/>
        </w:rPr>
        <w:t xml:space="preserve">. </w:t>
      </w:r>
      <w:r w:rsidRPr="00CB11AA">
        <w:rPr>
          <w:rFonts w:eastAsia="Calibri"/>
          <w:b/>
          <w:u w:val="single"/>
        </w:rPr>
        <w:t xml:space="preserve">This would cause the price of oil to skyrocket to more than $200 a barrel </w:t>
      </w:r>
      <w:r w:rsidRPr="00CB11AA">
        <w:rPr>
          <w:rFonts w:eastAsia="Calibri"/>
          <w:b/>
          <w:highlight w:val="green"/>
          <w:u w:val="single"/>
        </w:rPr>
        <w:t>and send</w:t>
      </w:r>
      <w:r w:rsidRPr="00CB11AA">
        <w:rPr>
          <w:rFonts w:eastAsia="Calibri"/>
          <w:b/>
          <w:u w:val="single"/>
        </w:rPr>
        <w:t xml:space="preserve"> the </w:t>
      </w:r>
      <w:r w:rsidRPr="00CB11AA">
        <w:rPr>
          <w:rFonts w:eastAsia="Calibri"/>
          <w:b/>
          <w:highlight w:val="green"/>
          <w:u w:val="single"/>
        </w:rPr>
        <w:t>world</w:t>
      </w:r>
      <w:r w:rsidRPr="00CB11AA">
        <w:rPr>
          <w:rFonts w:eastAsia="Calibri"/>
          <w:b/>
          <w:u w:val="single"/>
        </w:rPr>
        <w:t xml:space="preserve">'s major </w:t>
      </w:r>
      <w:r w:rsidRPr="00CB11AA">
        <w:rPr>
          <w:rFonts w:eastAsia="Calibri"/>
          <w:b/>
          <w:highlight w:val="green"/>
          <w:u w:val="single"/>
        </w:rPr>
        <w:t>economies into</w:t>
      </w:r>
      <w:r w:rsidRPr="00CB11AA">
        <w:rPr>
          <w:rFonts w:eastAsia="Calibri"/>
          <w:b/>
          <w:u w:val="single"/>
        </w:rPr>
        <w:t xml:space="preserve"> </w:t>
      </w:r>
      <w:r w:rsidRPr="00CB11AA">
        <w:rPr>
          <w:rStyle w:val="Emphasis"/>
        </w:rPr>
        <w:t xml:space="preserve">sustained </w:t>
      </w:r>
      <w:r w:rsidRPr="00CB11AA">
        <w:rPr>
          <w:rStyle w:val="Emphasis"/>
          <w:highlight w:val="green"/>
        </w:rPr>
        <w:t>free fall</w:t>
      </w:r>
      <w:r w:rsidRPr="00CB11AA">
        <w:rPr>
          <w:rFonts w:eastAsia="Calibri"/>
          <w:sz w:val="12"/>
        </w:rPr>
        <w:t xml:space="preserve">. In fact, despite the faux solidarity that US President Barack Obama expressed at the conference of the American Israel Public Affairs Committee in early March, Israel's sabre-rattling appears to be galvanising a US modus vivendi with Iran in order to avert an Israeli attack. This reading of events is amplified by recent statements made by British Prime Minister David Cameron during his recent visit to the US. The subtext is that while jetting in Air Force One and watching college basketball, Cameron and Obama have agreed in identifying Israeli Prime Minister Binyamin Netanyahu, and not the Ayatollahs, as the primary wildcard. Netanyahu threatens to upend Obama's carefully constructed international consensus concerning sanctions and containment of Iran. This consensus averts regional mayhem. Most sane people - even inside Israel itself - grasp that an unprovoked Israeli </w:t>
      </w:r>
      <w:r w:rsidRPr="00CB11AA">
        <w:rPr>
          <w:rFonts w:eastAsia="Calibri"/>
          <w:b/>
          <w:highlight w:val="green"/>
          <w:u w:val="single"/>
        </w:rPr>
        <w:t>attack</w:t>
      </w:r>
      <w:r w:rsidRPr="00CB11AA">
        <w:rPr>
          <w:rFonts w:eastAsia="Calibri"/>
          <w:sz w:val="12"/>
        </w:rPr>
        <w:t xml:space="preserve"> on Iran could have catastrophic consequences. It </w:t>
      </w:r>
      <w:r w:rsidRPr="00CB11AA">
        <w:rPr>
          <w:rFonts w:eastAsia="Calibri"/>
          <w:b/>
          <w:highlight w:val="green"/>
          <w:u w:val="single"/>
        </w:rPr>
        <w:t>would push the Arab Spring</w:t>
      </w:r>
      <w:r w:rsidRPr="00CB11AA">
        <w:rPr>
          <w:rFonts w:eastAsia="Calibri"/>
          <w:b/>
          <w:u w:val="single"/>
        </w:rPr>
        <w:t xml:space="preserve"> movements </w:t>
      </w:r>
      <w:r w:rsidRPr="00CB11AA">
        <w:rPr>
          <w:rFonts w:eastAsia="Calibri"/>
          <w:b/>
          <w:highlight w:val="green"/>
          <w:u w:val="single"/>
        </w:rPr>
        <w:t xml:space="preserve">in </w:t>
      </w:r>
      <w:r w:rsidRPr="00CB11AA">
        <w:rPr>
          <w:rStyle w:val="Emphasis"/>
          <w:highlight w:val="green"/>
        </w:rPr>
        <w:t>a</w:t>
      </w:r>
      <w:r w:rsidRPr="00CB11AA">
        <w:rPr>
          <w:rStyle w:val="Emphasis"/>
        </w:rPr>
        <w:t xml:space="preserve"> decidedly </w:t>
      </w:r>
      <w:r w:rsidRPr="00CB11AA">
        <w:rPr>
          <w:rStyle w:val="Emphasis"/>
          <w:highlight w:val="green"/>
        </w:rPr>
        <w:t>anti-Western direction</w:t>
      </w:r>
      <w:r w:rsidRPr="00CB11AA">
        <w:rPr>
          <w:rFonts w:eastAsia="Calibri"/>
          <w:sz w:val="12"/>
          <w:highlight w:val="green"/>
        </w:rPr>
        <w:t xml:space="preserve">, </w:t>
      </w:r>
      <w:r w:rsidRPr="00CB11AA">
        <w:rPr>
          <w:rFonts w:eastAsia="Calibri"/>
          <w:b/>
          <w:highlight w:val="green"/>
          <w:u w:val="single"/>
        </w:rPr>
        <w:t>unifying Islamists and secularists</w:t>
      </w:r>
      <w:r w:rsidRPr="00CB11AA">
        <w:rPr>
          <w:rFonts w:eastAsia="Calibri"/>
          <w:b/>
          <w:u w:val="single"/>
        </w:rPr>
        <w:t xml:space="preserve"> in a renewed hatred for Israel and </w:t>
      </w:r>
      <w:r w:rsidRPr="00CB11AA">
        <w:rPr>
          <w:rFonts w:eastAsia="Calibri"/>
          <w:b/>
          <w:highlight w:val="green"/>
          <w:u w:val="single"/>
        </w:rPr>
        <w:t xml:space="preserve">provoking </w:t>
      </w:r>
      <w:r w:rsidRPr="00CB11AA">
        <w:rPr>
          <w:rStyle w:val="Emphasis"/>
          <w:highlight w:val="green"/>
        </w:rPr>
        <w:t>a spate of terror attacks</w:t>
      </w:r>
      <w:r w:rsidRPr="00CB11AA">
        <w:rPr>
          <w:rFonts w:eastAsia="Calibri"/>
          <w:sz w:val="12"/>
        </w:rPr>
        <w:t xml:space="preserve"> both inside Israel and on Western interests in Arab countries with Shia populations. Avoiding cataclysm and depression </w:t>
      </w:r>
      <w:r w:rsidRPr="00CB11AA">
        <w:rPr>
          <w:rFonts w:eastAsia="Calibri"/>
          <w:b/>
          <w:u w:val="single"/>
        </w:rPr>
        <w:t>Acknowledging</w:t>
      </w:r>
      <w:r w:rsidRPr="00CB11AA">
        <w:rPr>
          <w:rFonts w:eastAsia="Calibri"/>
          <w:sz w:val="12"/>
        </w:rPr>
        <w:t xml:space="preserve"> </w:t>
      </w:r>
      <w:r w:rsidRPr="00CB11AA">
        <w:rPr>
          <w:rFonts w:eastAsia="Calibri"/>
          <w:b/>
          <w:u w:val="single"/>
        </w:rPr>
        <w:t xml:space="preserve">the </w:t>
      </w:r>
      <w:r w:rsidRPr="00CB11AA">
        <w:rPr>
          <w:rFonts w:eastAsia="Calibri"/>
          <w:sz w:val="12"/>
        </w:rPr>
        <w:t xml:space="preserve">virtual </w:t>
      </w:r>
      <w:r w:rsidRPr="00CB11AA">
        <w:rPr>
          <w:rStyle w:val="Emphasis"/>
          <w:highlight w:val="green"/>
        </w:rPr>
        <w:t>armageddon</w:t>
      </w:r>
      <w:r w:rsidRPr="00CB11AA">
        <w:rPr>
          <w:rFonts w:eastAsia="Calibri"/>
          <w:sz w:val="12"/>
        </w:rPr>
        <w:t xml:space="preserve"> </w:t>
      </w:r>
      <w:r w:rsidRPr="00CB11AA">
        <w:rPr>
          <w:rFonts w:eastAsia="Calibri"/>
          <w:b/>
          <w:u w:val="single"/>
        </w:rPr>
        <w:t xml:space="preserve">that </w:t>
      </w:r>
      <w:r w:rsidRPr="00CB11AA">
        <w:rPr>
          <w:rStyle w:val="Emphasis"/>
          <w:highlight w:val="green"/>
        </w:rPr>
        <w:t>could flow from</w:t>
      </w:r>
      <w:r w:rsidRPr="00CB11AA">
        <w:rPr>
          <w:rFonts w:eastAsia="Calibri"/>
          <w:b/>
          <w:u w:val="single"/>
        </w:rPr>
        <w:t xml:space="preserve"> an</w:t>
      </w:r>
      <w:r w:rsidRPr="00CB11AA">
        <w:rPr>
          <w:rFonts w:eastAsia="Calibri"/>
          <w:sz w:val="12"/>
        </w:rPr>
        <w:t xml:space="preserve"> ill-conceived </w:t>
      </w:r>
      <w:r w:rsidRPr="00CB11AA">
        <w:rPr>
          <w:rStyle w:val="Emphasis"/>
          <w:highlight w:val="green"/>
        </w:rPr>
        <w:t>attack on Iran</w:t>
      </w:r>
      <w:r w:rsidRPr="00CB11AA">
        <w:rPr>
          <w:rFonts w:eastAsia="Calibri"/>
          <w:b/>
          <w:u w:val="single"/>
        </w:rPr>
        <w:t xml:space="preserve"> is not appeasement</w:t>
      </w:r>
      <w:r w:rsidRPr="00CB11AA">
        <w:rPr>
          <w:rFonts w:eastAsia="Calibri"/>
          <w:sz w:val="12"/>
        </w:rPr>
        <w:t xml:space="preserve">. It is simply recognition of the reality that Israel and the West have little to fear from Iran - even an Iran with limited nuclear capacity. The ascending powers in the Middle East are Turkey and Qatar. These Sunni powers, along with Saudi Arabia, should join with their international allies and initiate a regional solution to Syria's crisis. Admittedly, international intervention in Libya was a striking success and the overwhelming majority of the Libyan people are grateful to be without Gaddafi. Even so, the Libyan rebels have been unable to effectively congeal into a united movement. </w:t>
      </w:r>
    </w:p>
    <w:p w:rsidR="00C84328" w:rsidRDefault="00C84328" w:rsidP="00C84328">
      <w:pPr>
        <w:pStyle w:val="Heading3"/>
      </w:pPr>
      <w:r>
        <w:t>UQ – Israel will</w:t>
      </w:r>
    </w:p>
    <w:p w:rsidR="00C84328" w:rsidRDefault="00C84328" w:rsidP="00C84328">
      <w:pPr>
        <w:pStyle w:val="Heading4"/>
      </w:pPr>
      <w:r>
        <w:t>Israel preparing for a strike but still restrained- most recent evidence</w:t>
      </w:r>
    </w:p>
    <w:p w:rsidR="00C84328" w:rsidRDefault="00C84328" w:rsidP="00C84328">
      <w:r w:rsidRPr="00A024D8">
        <w:rPr>
          <w:rStyle w:val="StyleStyleBold12pt"/>
        </w:rPr>
        <w:t>AP 3/21</w:t>
      </w:r>
      <w:r>
        <w:t xml:space="preserve"> (Associated Press, “Israel steps up warnings of military strike on Iran to return attention to its nuclear program,” 3/21/14, </w:t>
      </w:r>
      <w:hyperlink r:id="rId67" w:history="1">
        <w:r w:rsidRPr="00DE1662">
          <w:rPr>
            <w:rStyle w:val="Hyperlink"/>
          </w:rPr>
          <w:t>http://www.foxnews.com/world/2014/03/21/israel-steps-up-warnings-military-strike-on-iran-to-return-attention-to-its/</w:t>
        </w:r>
      </w:hyperlink>
      <w:r>
        <w:t>)</w:t>
      </w:r>
    </w:p>
    <w:p w:rsidR="00C84328" w:rsidRPr="00737E5B" w:rsidRDefault="00C84328" w:rsidP="00C84328"/>
    <w:p w:rsidR="00C84328" w:rsidRPr="00836BE3" w:rsidRDefault="00C84328" w:rsidP="00C84328">
      <w:pPr>
        <w:rPr>
          <w:rStyle w:val="StyleBoldUnderline"/>
          <w:b w:val="0"/>
          <w:bCs w:val="0"/>
          <w:sz w:val="20"/>
          <w:u w:val="none"/>
        </w:rPr>
      </w:pPr>
      <w:r w:rsidRPr="00737E5B">
        <w:rPr>
          <w:rStyle w:val="StyleBoldUnderline"/>
        </w:rPr>
        <w:t xml:space="preserve"> </w:t>
      </w:r>
      <w:r w:rsidRPr="00737E5B">
        <w:rPr>
          <w:rStyle w:val="StyleBoldUnderline"/>
          <w:highlight w:val="green"/>
        </w:rPr>
        <w:t>A rising chorus of Israeli voices is again raising the possibility of carrying out a military strike on Iran's nuclear facilities</w:t>
      </w:r>
      <w:r w:rsidRPr="00737E5B">
        <w:rPr>
          <w:rStyle w:val="StyleBoldUnderline"/>
        </w:rPr>
        <w:t xml:space="preserve"> </w:t>
      </w:r>
      <w:r>
        <w:t xml:space="preserve">in what appears to be an attempt to draw renewed attention to Tehran's atomic program — </w:t>
      </w:r>
      <w:r w:rsidRPr="00737E5B">
        <w:rPr>
          <w:rStyle w:val="StyleBoldUnderline"/>
        </w:rPr>
        <w:t>and Israel's unhappiness with international negotiations with the Iranians</w:t>
      </w:r>
      <w:r w:rsidRPr="00737E5B">
        <w:rPr>
          <w:rStyle w:val="StyleBoldUnderline"/>
          <w:highlight w:val="green"/>
        </w:rPr>
        <w:t>. In recent days, a series of</w:t>
      </w:r>
      <w:r>
        <w:t xml:space="preserve"> newspaper reports and </w:t>
      </w:r>
      <w:r w:rsidRPr="00737E5B">
        <w:rPr>
          <w:rStyle w:val="StyleBoldUnderline"/>
          <w:highlight w:val="green"/>
        </w:rPr>
        <w:t>comments by top defense officials have signaled that the military option remains very much on the table</w:t>
      </w:r>
      <w:r>
        <w:t xml:space="preserve">. While Israeli officials say Israel never shelved the possibility of attacking, </w:t>
      </w:r>
      <w:r w:rsidRPr="00A024D8">
        <w:rPr>
          <w:rStyle w:val="StyleBoldUnderline"/>
          <w:highlight w:val="green"/>
        </w:rPr>
        <w:t>the heightened rhetoric marks a departure from Israel's subdued approach</w:t>
      </w:r>
      <w:r w:rsidRPr="00737E5B">
        <w:rPr>
          <w:rStyle w:val="StyleBoldUnderline"/>
        </w:rPr>
        <w:t xml:space="preserve"> since six world powers opened negotiations with Iran last November</w:t>
      </w:r>
      <w:r>
        <w:t>.</w:t>
      </w:r>
    </w:p>
    <w:p w:rsidR="00C84328" w:rsidRDefault="00C84328" w:rsidP="00C84328"/>
    <w:p w:rsidR="00C84328" w:rsidRDefault="00C84328" w:rsidP="00C84328">
      <w:pPr>
        <w:pStyle w:val="Heading4"/>
      </w:pPr>
      <w:r>
        <w:t>More evidence- increased defense spending and plans prove</w:t>
      </w:r>
    </w:p>
    <w:p w:rsidR="00C84328" w:rsidRPr="00737E5B" w:rsidRDefault="00C84328" w:rsidP="00C84328">
      <w:r w:rsidRPr="00A024D8">
        <w:rPr>
          <w:rStyle w:val="StyleStyleBold12pt"/>
        </w:rPr>
        <w:t>AP 3/21</w:t>
      </w:r>
      <w:r>
        <w:t xml:space="preserve"> (Associated Press, “Israel steps up warnings of military strike on Iran to return attention to its nuclear program,” 3/21/14, http://www.foxnews.com/world/2014/03/21/israel-steps-up-warnings-military-strike-on-iran-to-return-attention-to-its/)</w:t>
      </w:r>
    </w:p>
    <w:p w:rsidR="00C84328" w:rsidRDefault="00C84328" w:rsidP="00C84328"/>
    <w:p w:rsidR="00C84328" w:rsidRPr="0012026D" w:rsidRDefault="00C84328" w:rsidP="00C84328">
      <w:r>
        <w:t xml:space="preserve">A front-page headline in the daily Haaretz on Thursday proclaimed that </w:t>
      </w:r>
      <w:r w:rsidRPr="00F8059E">
        <w:rPr>
          <w:rStyle w:val="StyleBoldUnderline"/>
          <w:highlight w:val="green"/>
        </w:rPr>
        <w:t>Netanyahu has ordered "to prep for strike on Iran in 2014" and has allocated 10 billion shekels</w:t>
      </w:r>
      <w:r>
        <w:t xml:space="preserve"> (2.87 billion dollars) </w:t>
      </w:r>
      <w:r w:rsidRPr="00F8059E">
        <w:rPr>
          <w:rStyle w:val="StyleBoldUnderline"/>
          <w:highlight w:val="green"/>
        </w:rPr>
        <w:t>for the groundwork. Earlier this week, Defense Minister</w:t>
      </w:r>
      <w:r>
        <w:t xml:space="preserve"> Moshe Yaalon </w:t>
      </w:r>
      <w:r w:rsidRPr="00F8059E">
        <w:rPr>
          <w:rStyle w:val="StyleBoldUnderline"/>
          <w:highlight w:val="green"/>
        </w:rPr>
        <w:t>hinted that Israel would have to pursue a military strike on its own,</w:t>
      </w:r>
      <w:r>
        <w:t xml:space="preserve"> with the U.S. having chosen the path of negotiations</w:t>
      </w:r>
      <w:r w:rsidRPr="00F8059E">
        <w:rPr>
          <w:rStyle w:val="StyleBoldUnderline"/>
          <w:highlight w:val="green"/>
        </w:rPr>
        <w:t>. And the military chief</w:t>
      </w:r>
      <w:r>
        <w:t xml:space="preserve">, Lt. Gen. Benny Gantz, </w:t>
      </w:r>
      <w:r w:rsidRPr="00F8059E">
        <w:rPr>
          <w:rStyle w:val="StyleBoldUnderline"/>
          <w:highlight w:val="green"/>
        </w:rPr>
        <w:t>said</w:t>
      </w:r>
      <w:r>
        <w:t xml:space="preserve"> this week </w:t>
      </w:r>
      <w:r w:rsidRPr="00F8059E">
        <w:rPr>
          <w:rStyle w:val="StyleBoldUnderline"/>
          <w:highlight w:val="green"/>
        </w:rPr>
        <w:t>that Iran "is not in an area that is out of the military's range."</w:t>
      </w:r>
    </w:p>
    <w:p w:rsidR="00C84328" w:rsidRDefault="00C84328" w:rsidP="00C84328">
      <w:pPr>
        <w:pStyle w:val="Heading3"/>
      </w:pPr>
      <w:r>
        <w:t>A2 Israeli strikes inevitable</w:t>
      </w:r>
    </w:p>
    <w:p w:rsidR="00C84328" w:rsidRDefault="00C84328" w:rsidP="00C84328">
      <w:pPr>
        <w:pStyle w:val="Heading4"/>
      </w:pPr>
      <w:r>
        <w:t>Empirically disproven – Israel frequently threatens strikes, the current threat is contextualized by American signals vis-à-vis the current diplomatic track</w:t>
      </w:r>
    </w:p>
    <w:p w:rsidR="00C84328" w:rsidRDefault="00C84328" w:rsidP="00C84328">
      <w:pPr>
        <w:pStyle w:val="Heading4"/>
      </w:pPr>
      <w:r>
        <w:t>Israeli strikes only happen in a world of the link</w:t>
      </w:r>
    </w:p>
    <w:p w:rsidR="00C84328" w:rsidRDefault="00C84328" w:rsidP="00C84328">
      <w:pPr>
        <w:rPr>
          <w:rStyle w:val="Hyperlink"/>
        </w:rPr>
      </w:pPr>
      <w:r>
        <w:t xml:space="preserve">Robert </w:t>
      </w:r>
      <w:r w:rsidRPr="00246811">
        <w:rPr>
          <w:rStyle w:val="StyleStyleBold12pt"/>
        </w:rPr>
        <w:t>Parry 11/14</w:t>
      </w:r>
      <w:r>
        <w:t xml:space="preserve"> (investigative reporter, who broke many of the Iran-Contra stories for The Associated Press and Newsweek in the 1980s) “A showdown for war or peace”, The Arab American, </w:t>
      </w:r>
      <w:hyperlink r:id="rId68" w:history="1">
        <w:r w:rsidRPr="003D1137">
          <w:rPr>
            <w:rStyle w:val="Hyperlink"/>
          </w:rPr>
          <w:t>http://www.arabamericannews.com/news/index.php?mod=article&amp;cat=commentary&amp;article=7821</w:t>
        </w:r>
      </w:hyperlink>
    </w:p>
    <w:p w:rsidR="00C84328" w:rsidRDefault="00C84328" w:rsidP="00C84328"/>
    <w:p w:rsidR="00C84328" w:rsidRDefault="00C84328" w:rsidP="00C84328">
      <w:pPr>
        <w:rPr>
          <w:rStyle w:val="StyleBoldUnderline"/>
        </w:rPr>
      </w:pPr>
      <w:r w:rsidRPr="00CB06CB">
        <w:rPr>
          <w:rStyle w:val="StyleBoldUnderline"/>
        </w:rPr>
        <w:t>The battle lines of this high-stakes diplomatic conflict are forming with Netanyahu</w:t>
      </w:r>
      <w:r w:rsidRPr="00CB06CB">
        <w:rPr>
          <w:sz w:val="16"/>
        </w:rPr>
        <w:t xml:space="preserve">, Bandar </w:t>
      </w:r>
      <w:r w:rsidRPr="00CB06CB">
        <w:rPr>
          <w:rStyle w:val="StyleBoldUnderline"/>
        </w:rPr>
        <w:t>and American neoconservatives on one side – and Obama</w:t>
      </w:r>
      <w:r w:rsidRPr="00CB06CB">
        <w:rPr>
          <w:sz w:val="16"/>
        </w:rPr>
        <w:t xml:space="preserve">, Putin </w:t>
      </w:r>
      <w:r w:rsidRPr="00CB06CB">
        <w:rPr>
          <w:rStyle w:val="StyleBoldUnderline"/>
        </w:rPr>
        <w:t xml:space="preserve">and foreign-policy “realists” on the </w:t>
      </w:r>
      <w:r w:rsidRPr="004F5F2A">
        <w:rPr>
          <w:rStyle w:val="StyleBoldUnderline"/>
        </w:rPr>
        <w:t>other</w:t>
      </w:r>
      <w:r w:rsidRPr="004F5F2A">
        <w:rPr>
          <w:sz w:val="16"/>
        </w:rPr>
        <w:t>. Besides</w:t>
      </w:r>
      <w:r w:rsidRPr="004E3969">
        <w:rPr>
          <w:sz w:val="16"/>
        </w:rPr>
        <w:t xml:space="preserve"> </w:t>
      </w:r>
      <w:r w:rsidRPr="008255D4">
        <w:rPr>
          <w:rStyle w:val="StyleBoldUnderline"/>
        </w:rPr>
        <w:t>the future direction of the Middle East</w:t>
      </w:r>
      <w:r w:rsidRPr="004E3969">
        <w:rPr>
          <w:sz w:val="16"/>
        </w:rPr>
        <w:t xml:space="preserve">, the political fortunes of individual leaders </w:t>
      </w:r>
      <w:r w:rsidRPr="008255D4">
        <w:rPr>
          <w:rStyle w:val="StyleBoldUnderline"/>
        </w:rPr>
        <w:t xml:space="preserve">are at stake, </w:t>
      </w:r>
      <w:r w:rsidRPr="005A4C38">
        <w:rPr>
          <w:rStyle w:val="StyleBoldUnderline"/>
        </w:rPr>
        <w:t>with either Obama or Netanyahu potentially emerging as the biggest loser</w:t>
      </w:r>
      <w:r w:rsidRPr="005A4C38">
        <w:rPr>
          <w:sz w:val="16"/>
        </w:rPr>
        <w:t>.</w:t>
      </w:r>
      <w:r w:rsidRPr="005A4C38">
        <w:rPr>
          <w:sz w:val="12"/>
        </w:rPr>
        <w:t>¶</w:t>
      </w:r>
      <w:r w:rsidRPr="005A4C38">
        <w:rPr>
          <w:sz w:val="16"/>
        </w:rPr>
        <w:t xml:space="preserve"> </w:t>
      </w:r>
      <w:r w:rsidRPr="00CB06CB">
        <w:rPr>
          <w:rStyle w:val="StyleBoldUnderline"/>
          <w:highlight w:val="green"/>
        </w:rPr>
        <w:t>Netanyahu’s strategy calls for rallying</w:t>
      </w:r>
      <w:r w:rsidRPr="005A4C38">
        <w:rPr>
          <w:rStyle w:val="StyleBoldUnderline"/>
        </w:rPr>
        <w:t xml:space="preserve"> Israel’s</w:t>
      </w:r>
      <w:r w:rsidRPr="005A4C38">
        <w:rPr>
          <w:sz w:val="16"/>
        </w:rPr>
        <w:t xml:space="preserve"> staunch </w:t>
      </w:r>
      <w:r w:rsidRPr="005A4C38">
        <w:rPr>
          <w:rStyle w:val="StyleBoldUnderline"/>
        </w:rPr>
        <w:t xml:space="preserve">supporters in </w:t>
      </w:r>
      <w:r w:rsidRPr="00CB06CB">
        <w:rPr>
          <w:rStyle w:val="StyleBoldUnderline"/>
          <w:highlight w:val="green"/>
        </w:rPr>
        <w:t>Congress</w:t>
      </w:r>
      <w:r w:rsidRPr="004E3969">
        <w:rPr>
          <w:sz w:val="16"/>
        </w:rPr>
        <w:t xml:space="preserve"> and the U.S. news media to criticize Obama for showing “weakness” in trying to resolve disputes with Iran and Syria through constructive diplomacy rather than military force or coercive economic warfare.</w:t>
      </w:r>
      <w:r w:rsidRPr="004E3969">
        <w:rPr>
          <w:sz w:val="12"/>
        </w:rPr>
        <w:t>¶</w:t>
      </w:r>
      <w:r w:rsidRPr="004E3969">
        <w:rPr>
          <w:sz w:val="16"/>
        </w:rPr>
        <w:t xml:space="preserve"> On Thursday, Netanyahu called the tentative agreement with Iran a “grievous historic error” that would not eliminate Iran’s potential for eventually moving to build a nuclear bomb. “If the news that I am receiving of the impending proposal by the p-5-plus-1 is true, this is the deal of the century, for Iran,” said Netanyahu, referring to the five permanent Security Council members, plus Germany, which have been negotiating with Iran over constraints on its nuclear program.</w:t>
      </w:r>
      <w:r w:rsidRPr="004E3969">
        <w:rPr>
          <w:sz w:val="12"/>
        </w:rPr>
        <w:t>¶</w:t>
      </w:r>
      <w:r w:rsidRPr="004E3969">
        <w:rPr>
          <w:sz w:val="16"/>
        </w:rPr>
        <w:t xml:space="preserve"> </w:t>
      </w:r>
      <w:r w:rsidRPr="008255D4">
        <w:rPr>
          <w:rStyle w:val="StyleBoldUnderline"/>
        </w:rPr>
        <w:t>Trying to head off the deal</w:t>
      </w:r>
      <w:r w:rsidRPr="004E3969">
        <w:rPr>
          <w:sz w:val="16"/>
        </w:rPr>
        <w:t xml:space="preserve">, some of </w:t>
      </w:r>
      <w:r w:rsidRPr="002325EB">
        <w:rPr>
          <w:rStyle w:val="StyleBoldUnderline"/>
        </w:rPr>
        <w:t>Netanyahu’s backers called for more</w:t>
      </w:r>
      <w:r w:rsidRPr="002325EB">
        <w:rPr>
          <w:sz w:val="16"/>
        </w:rPr>
        <w:t xml:space="preserve"> economic </w:t>
      </w:r>
      <w:r w:rsidRPr="002325EB">
        <w:rPr>
          <w:rStyle w:val="StyleBoldUnderline"/>
        </w:rPr>
        <w:t>sanctions on Iran</w:t>
      </w:r>
      <w:r w:rsidRPr="004E3969">
        <w:rPr>
          <w:sz w:val="16"/>
        </w:rPr>
        <w:t xml:space="preserve">, even as its new government under President Hassan Rouhani signals a desire for a diplomatic settlement that would include new limits and more supervision on its nuclear program. </w:t>
      </w:r>
      <w:r w:rsidRPr="00F7008D">
        <w:rPr>
          <w:rStyle w:val="Emphasis"/>
        </w:rPr>
        <w:t xml:space="preserve">Torpedoing the talks by </w:t>
      </w:r>
      <w:r w:rsidRPr="004E3969">
        <w:rPr>
          <w:rStyle w:val="Emphasis"/>
          <w:highlight w:val="green"/>
        </w:rPr>
        <w:t>enacting</w:t>
      </w:r>
      <w:r w:rsidRPr="008255D4">
        <w:rPr>
          <w:rStyle w:val="Emphasis"/>
        </w:rPr>
        <w:t xml:space="preserve"> more </w:t>
      </w:r>
      <w:r w:rsidRPr="004E3969">
        <w:rPr>
          <w:rStyle w:val="Emphasis"/>
          <w:highlight w:val="green"/>
        </w:rPr>
        <w:t>sanctions would</w:t>
      </w:r>
      <w:r w:rsidRPr="008255D4">
        <w:rPr>
          <w:rStyle w:val="Emphasis"/>
        </w:rPr>
        <w:t xml:space="preserve"> </w:t>
      </w:r>
      <w:r w:rsidRPr="004E3969">
        <w:rPr>
          <w:sz w:val="16"/>
        </w:rPr>
        <w:t xml:space="preserve">likely </w:t>
      </w:r>
      <w:r w:rsidRPr="004E3969">
        <w:rPr>
          <w:rStyle w:val="Emphasis"/>
          <w:highlight w:val="green"/>
        </w:rPr>
        <w:t xml:space="preserve">increase the prospects of </w:t>
      </w:r>
      <w:r w:rsidRPr="002325EB">
        <w:rPr>
          <w:rStyle w:val="Emphasis"/>
          <w:highlight w:val="green"/>
        </w:rPr>
        <w:t>an</w:t>
      </w:r>
      <w:r w:rsidRPr="004E3969">
        <w:rPr>
          <w:sz w:val="16"/>
        </w:rPr>
        <w:t xml:space="preserve"> eventual U.S.-</w:t>
      </w:r>
      <w:r w:rsidRPr="004E3969">
        <w:rPr>
          <w:rStyle w:val="Emphasis"/>
          <w:highlight w:val="green"/>
        </w:rPr>
        <w:t>Israel</w:t>
      </w:r>
      <w:r w:rsidRPr="008255D4">
        <w:rPr>
          <w:rStyle w:val="Emphasis"/>
        </w:rPr>
        <w:t xml:space="preserve"> air </w:t>
      </w:r>
      <w:r w:rsidRPr="004E3969">
        <w:rPr>
          <w:rStyle w:val="Emphasis"/>
          <w:highlight w:val="green"/>
        </w:rPr>
        <w:t>assault on Iran’s nuclear facilities</w:t>
      </w:r>
      <w:r w:rsidRPr="008255D4">
        <w:rPr>
          <w:rStyle w:val="Emphasis"/>
        </w:rPr>
        <w:t>,</w:t>
      </w:r>
      <w:r w:rsidRPr="004E3969">
        <w:rPr>
          <w:sz w:val="16"/>
        </w:rPr>
        <w:t xml:space="preserve"> a move that Netanyahu has advocated in the past.</w:t>
      </w:r>
      <w:r w:rsidRPr="004E3969">
        <w:rPr>
          <w:sz w:val="12"/>
        </w:rPr>
        <w:t>¶</w:t>
      </w:r>
      <w:r w:rsidRPr="004E3969">
        <w:rPr>
          <w:sz w:val="16"/>
        </w:rPr>
        <w:t xml:space="preserve"> “Even if we get this de minimus interim deal [with Iran], we could be in serious trouble,” said Mark Dubowitz, executive director of the neocon Foundation for Defense of Democracies. “The Israelis and the Saudis are already freaking out about the dangers of any interim deal. This would demonstrate to them and Congress that the Obama administration has entered the Persian nuclear bazaar and gotten totally outnegotiated.”</w:t>
      </w:r>
      <w:r w:rsidRPr="004E3969">
        <w:rPr>
          <w:sz w:val="12"/>
        </w:rPr>
        <w:t>¶</w:t>
      </w:r>
      <w:r w:rsidRPr="004E3969">
        <w:rPr>
          <w:sz w:val="16"/>
        </w:rPr>
        <w:t xml:space="preserve"> Similarly, Israeli and Saudi hardliners are furious with Obama for scrapping a planned military strike against Syria last August in favor of having the Syrian government give up its chemical weapons in response to a U.S.-Russian initiative. </w:t>
      </w:r>
      <w:r w:rsidRPr="004E3969">
        <w:rPr>
          <w:sz w:val="12"/>
        </w:rPr>
        <w:t>¶</w:t>
      </w:r>
      <w:r w:rsidRPr="004E3969">
        <w:rPr>
          <w:sz w:val="16"/>
        </w:rPr>
        <w:t xml:space="preserve"> Obama also was chafing under the rough-riding style of Netanyahu, who has frequently brought his whip down on Obama, scolding him in the Oval Office, going over Obama’s head to Congress and the U.S. news media, and essentially endorsing Republican Mitt Romney for president in 2012. Netanyahu also has sought to corner Obama into military conflicts with Iran and Syria, challenging the President’s goal of rebalancing U.S. geopolitical interests away from the Middle East.</w:t>
      </w:r>
      <w:r w:rsidRPr="004E3969">
        <w:rPr>
          <w:sz w:val="12"/>
        </w:rPr>
        <w:t>¶</w:t>
      </w:r>
      <w:r w:rsidRPr="004E3969">
        <w:rPr>
          <w:sz w:val="16"/>
        </w:rPr>
        <w:t xml:space="preserve"> Now </w:t>
      </w:r>
      <w:r w:rsidRPr="005A4C38">
        <w:rPr>
          <w:rStyle w:val="StyleBoldUnderline"/>
        </w:rPr>
        <w:t xml:space="preserve">the stakes have been raised. </w:t>
      </w:r>
      <w:r w:rsidRPr="004E3969">
        <w:rPr>
          <w:rStyle w:val="StyleBoldUnderline"/>
          <w:highlight w:val="green"/>
        </w:rPr>
        <w:t>Either Obama’s</w:t>
      </w:r>
      <w:r w:rsidRPr="004E3969">
        <w:rPr>
          <w:sz w:val="16"/>
        </w:rPr>
        <w:t xml:space="preserve"> regional </w:t>
      </w:r>
      <w:r w:rsidRPr="004E3969">
        <w:rPr>
          <w:rStyle w:val="StyleBoldUnderline"/>
        </w:rPr>
        <w:t xml:space="preserve">strategy of </w:t>
      </w:r>
      <w:r w:rsidRPr="004E3969">
        <w:rPr>
          <w:rStyle w:val="StyleBoldUnderline"/>
          <w:highlight w:val="green"/>
        </w:rPr>
        <w:t>diplomacy will prevail</w:t>
      </w:r>
      <w:r w:rsidRPr="004E3969">
        <w:rPr>
          <w:sz w:val="16"/>
        </w:rPr>
        <w:t xml:space="preserve"> with the support of Russian President Putin – </w:t>
      </w:r>
      <w:r w:rsidRPr="004E3969">
        <w:rPr>
          <w:rStyle w:val="StyleBoldUnderline"/>
          <w:highlight w:val="green"/>
        </w:rPr>
        <w:t>or Netanyahu</w:t>
      </w:r>
      <w:r w:rsidRPr="004E3969">
        <w:rPr>
          <w:sz w:val="16"/>
        </w:rPr>
        <w:t xml:space="preserve"> and Bandar </w:t>
      </w:r>
      <w:r w:rsidRPr="004E3969">
        <w:rPr>
          <w:rStyle w:val="StyleBoldUnderline"/>
          <w:highlight w:val="green"/>
        </w:rPr>
        <w:t>will</w:t>
      </w:r>
      <w:r w:rsidRPr="004E3969">
        <w:rPr>
          <w:rStyle w:val="StyleBoldUnderline"/>
        </w:rPr>
        <w:t xml:space="preserve"> </w:t>
      </w:r>
      <w:r w:rsidRPr="002325EB">
        <w:rPr>
          <w:rStyle w:val="StyleBoldUnderline"/>
        </w:rPr>
        <w:t>manage to rally their supporters</w:t>
      </w:r>
      <w:r w:rsidRPr="002325EB">
        <w:rPr>
          <w:sz w:val="16"/>
        </w:rPr>
        <w:t xml:space="preserve">, especially </w:t>
      </w:r>
      <w:r w:rsidRPr="002325EB">
        <w:rPr>
          <w:rStyle w:val="StyleBoldUnderline"/>
        </w:rPr>
        <w:t>in U.S. political</w:t>
      </w:r>
      <w:r w:rsidRPr="002325EB">
        <w:rPr>
          <w:sz w:val="16"/>
        </w:rPr>
        <w:t xml:space="preserve"> and media </w:t>
      </w:r>
      <w:r w:rsidRPr="002325EB">
        <w:rPr>
          <w:rStyle w:val="StyleBoldUnderline"/>
        </w:rPr>
        <w:t xml:space="preserve">circles, to </w:t>
      </w:r>
      <w:r w:rsidRPr="004E3969">
        <w:rPr>
          <w:rStyle w:val="StyleBoldUnderline"/>
          <w:highlight w:val="green"/>
        </w:rPr>
        <w:t>push the region deeper into conflict.</w:t>
      </w:r>
    </w:p>
    <w:p w:rsidR="00C84328" w:rsidRDefault="00C84328" w:rsidP="00C84328"/>
    <w:p w:rsidR="00C84328" w:rsidRDefault="00C84328" w:rsidP="00C84328">
      <w:pPr>
        <w:pStyle w:val="Heading4"/>
      </w:pPr>
      <w:r>
        <w:t>Qualified opinions support our internal link story</w:t>
      </w:r>
    </w:p>
    <w:p w:rsidR="00C84328" w:rsidRDefault="00C84328" w:rsidP="00C84328">
      <w:r>
        <w:t xml:space="preserve">Joseff </w:t>
      </w:r>
      <w:r w:rsidRPr="009F4DAF">
        <w:rPr>
          <w:rStyle w:val="StyleStyleBold12pt"/>
        </w:rPr>
        <w:t>Federman 10/2</w:t>
      </w:r>
      <w:r>
        <w:t xml:space="preserve"> “US-Iran Diplomacy Neutralizes Israel's Threat Of Attack” </w:t>
      </w:r>
      <w:hyperlink r:id="rId69" w:history="1">
        <w:r w:rsidRPr="003D1137">
          <w:rPr>
            <w:rStyle w:val="Hyperlink"/>
          </w:rPr>
          <w:t>http://www.businessinsider.com/us-iran-diplomacy-neutralizes-israels-threat-of-attack-2013-10</w:t>
        </w:r>
      </w:hyperlink>
    </w:p>
    <w:p w:rsidR="00C84328" w:rsidRPr="00055AB8" w:rsidRDefault="00C84328" w:rsidP="00C84328">
      <w:pPr>
        <w:rPr>
          <w:sz w:val="16"/>
        </w:rPr>
      </w:pPr>
      <w:r w:rsidRPr="009F4DAF">
        <w:rPr>
          <w:rStyle w:val="StyleBoldUnderline"/>
          <w:highlight w:val="green"/>
        </w:rPr>
        <w:t xml:space="preserve">US dialogue with Iran </w:t>
      </w:r>
      <w:r w:rsidRPr="009F4DAF">
        <w:rPr>
          <w:rStyle w:val="Emphasis"/>
          <w:highlight w:val="green"/>
        </w:rPr>
        <w:t>neutralizes Israeli</w:t>
      </w:r>
      <w:r w:rsidRPr="009F4DAF">
        <w:rPr>
          <w:rStyle w:val="StyleBoldUnderline"/>
        </w:rPr>
        <w:t xml:space="preserve"> threat to take </w:t>
      </w:r>
      <w:r w:rsidRPr="009F4DAF">
        <w:rPr>
          <w:rStyle w:val="StyleBoldUnderline"/>
          <w:highlight w:val="green"/>
        </w:rPr>
        <w:t>military action</w:t>
      </w:r>
      <w:r w:rsidRPr="009F4DAF">
        <w:rPr>
          <w:rStyle w:val="StyleBoldUnderline"/>
          <w:sz w:val="12"/>
        </w:rPr>
        <w:t xml:space="preserve">¶ </w:t>
      </w:r>
      <w:r w:rsidRPr="009F4DAF">
        <w:rPr>
          <w:sz w:val="16"/>
        </w:rPr>
        <w:t xml:space="preserve">JERUSALEM (AP) — President Barack </w:t>
      </w:r>
      <w:r w:rsidRPr="007D61FF">
        <w:rPr>
          <w:rStyle w:val="StyleBoldUnderline"/>
        </w:rPr>
        <w:t xml:space="preserve">Obama's decision to </w:t>
      </w:r>
      <w:r w:rsidRPr="00125F52">
        <w:rPr>
          <w:rStyle w:val="StyleBoldUnderline"/>
        </w:rPr>
        <w:t>open a dialogue with Iran</w:t>
      </w:r>
      <w:r w:rsidRPr="00125F52">
        <w:rPr>
          <w:sz w:val="16"/>
        </w:rPr>
        <w:t xml:space="preserve">'s new president </w:t>
      </w:r>
      <w:r w:rsidRPr="00125F52">
        <w:rPr>
          <w:rStyle w:val="StyleBoldUnderline"/>
        </w:rPr>
        <w:t>appears to have robbed Israel of</w:t>
      </w:r>
      <w:r w:rsidRPr="00125F52">
        <w:rPr>
          <w:sz w:val="16"/>
        </w:rPr>
        <w:t xml:space="preserve"> a key asset in its campaign to prevent the Islamic Republic from developing a nuclear weapon: the threat of </w:t>
      </w:r>
      <w:r w:rsidRPr="00125F52">
        <w:rPr>
          <w:rStyle w:val="StyleBoldUnderline"/>
        </w:rPr>
        <w:t>unilaterally attacking Iranian nuclear facilities</w:t>
      </w:r>
      <w:r w:rsidRPr="009F4DAF">
        <w:rPr>
          <w:rStyle w:val="StyleBoldUnderline"/>
        </w:rPr>
        <w:t>.</w:t>
      </w:r>
      <w:r w:rsidRPr="009F4DAF">
        <w:rPr>
          <w:sz w:val="12"/>
        </w:rPr>
        <w:t>¶</w:t>
      </w:r>
      <w:r w:rsidRPr="009F4DAF">
        <w:rPr>
          <w:sz w:val="16"/>
        </w:rPr>
        <w:t xml:space="preserve"> </w:t>
      </w:r>
      <w:r w:rsidRPr="009F4DAF">
        <w:rPr>
          <w:rStyle w:val="StyleBoldUnderline"/>
        </w:rPr>
        <w:t xml:space="preserve">Despite </w:t>
      </w:r>
      <w:r w:rsidRPr="009F4DAF">
        <w:rPr>
          <w:sz w:val="16"/>
        </w:rPr>
        <w:t xml:space="preserve">some tough </w:t>
      </w:r>
      <w:r w:rsidRPr="009F4DAF">
        <w:rPr>
          <w:rStyle w:val="StyleBoldUnderline"/>
        </w:rPr>
        <w:t>rhetoric</w:t>
      </w:r>
      <w:r w:rsidRPr="009F4DAF">
        <w:rPr>
          <w:sz w:val="16"/>
        </w:rPr>
        <w:t xml:space="preserve"> in a speech to the U.N. </w:t>
      </w:r>
      <w:r w:rsidRPr="009F4DAF">
        <w:rPr>
          <w:rStyle w:val="StyleBoldUnderline"/>
        </w:rPr>
        <w:t>by</w:t>
      </w:r>
      <w:r w:rsidRPr="009F4DAF">
        <w:rPr>
          <w:sz w:val="16"/>
        </w:rPr>
        <w:t xml:space="preserve"> Israeli </w:t>
      </w:r>
      <w:r w:rsidRPr="009F4DAF">
        <w:rPr>
          <w:rStyle w:val="StyleBoldUnderline"/>
        </w:rPr>
        <w:t>Prime Minister Benjamin Netanyahu</w:t>
      </w:r>
      <w:r w:rsidRPr="009F4DAF">
        <w:rPr>
          <w:sz w:val="16"/>
        </w:rPr>
        <w:t xml:space="preserve">, </w:t>
      </w:r>
      <w:r w:rsidRPr="009F4DAF">
        <w:rPr>
          <w:rStyle w:val="StyleBoldUnderline"/>
        </w:rPr>
        <w:t>it will be all but impossible for Israel to take military action once negotiations between Iran and world powers resume</w:t>
      </w:r>
      <w:r w:rsidRPr="009F4DAF">
        <w:rPr>
          <w:sz w:val="16"/>
        </w:rPr>
        <w:t>.</w:t>
      </w:r>
      <w:r w:rsidRPr="009F4DAF">
        <w:rPr>
          <w:sz w:val="12"/>
        </w:rPr>
        <w:t>¶</w:t>
      </w:r>
      <w:r w:rsidRPr="009F4DAF">
        <w:rPr>
          <w:sz w:val="16"/>
        </w:rPr>
        <w:t xml:space="preserve"> As a result, Israel could find itself sidelined in the international debate over how to handle the suspect Iranian nuclear program over the coming months and reliant on the United States at a time when American credibility in the region is in question.</w:t>
      </w:r>
      <w:r w:rsidRPr="009F4DAF">
        <w:rPr>
          <w:sz w:val="12"/>
        </w:rPr>
        <w:t>¶</w:t>
      </w:r>
      <w:r w:rsidRPr="009F4DAF">
        <w:rPr>
          <w:sz w:val="16"/>
        </w:rPr>
        <w:t xml:space="preserve"> For years, Netanyahu has warned that Iran is steadily marching toward the development of nuclear weapons, an assessment widely shared by the West. While welcoming international sanctions and diplomacy to engage Iran, Netanyahu has repeatedly said these efforts must be backed by a "credible" military threat. Iran says its nuclear program is solely for peaceful purposes.</w:t>
      </w:r>
      <w:r w:rsidRPr="009F4DAF">
        <w:rPr>
          <w:sz w:val="12"/>
        </w:rPr>
        <w:t>¶</w:t>
      </w:r>
      <w:r w:rsidRPr="009F4DAF">
        <w:rPr>
          <w:sz w:val="16"/>
        </w:rPr>
        <w:t xml:space="preserve"> Addressing the U.N. General Assembly on Tuesday, Netanyahu repeated his mantra that Israel is prepared to act alone if it determines diplomacy has failed.</w:t>
      </w:r>
      <w:r w:rsidRPr="009F4DAF">
        <w:rPr>
          <w:sz w:val="12"/>
        </w:rPr>
        <w:t>¶</w:t>
      </w:r>
      <w:r w:rsidRPr="009F4DAF">
        <w:rPr>
          <w:sz w:val="16"/>
        </w:rPr>
        <w:t xml:space="preserve"> "Israel will never acquiesce to nuclear arms in the hands of a rogue regime that </w:t>
      </w:r>
      <w:r w:rsidRPr="003E042E">
        <w:rPr>
          <w:sz w:val="16"/>
        </w:rPr>
        <w:t>repeatedly promises to wipe us off the map. Against such a threat, Israel will have no choice but to defend itself," he said. "I want there to be no confusion on this point. Israel will not allow Iran to get nuclear weapons. If Israel is forced to stand alone, Israel will stand alone."</w:t>
      </w:r>
      <w:r w:rsidRPr="003E042E">
        <w:rPr>
          <w:sz w:val="12"/>
        </w:rPr>
        <w:t>¶</w:t>
      </w:r>
      <w:r w:rsidRPr="003E042E">
        <w:rPr>
          <w:sz w:val="16"/>
        </w:rPr>
        <w:t xml:space="preserve"> Israel considers a nuclear-armed Iran a threat to its very survival, given repeated Iranian assertions that the Jewish state should not exist. Israel has a long list of other grievances against Iran, citing its support for hostile Arab militant groups, its development of long-range missiles and alleged Iranian involvement in attacks on Israeli targets around the world.</w:t>
      </w:r>
      <w:r w:rsidRPr="003E042E">
        <w:rPr>
          <w:sz w:val="12"/>
        </w:rPr>
        <w:t>¶</w:t>
      </w:r>
      <w:r w:rsidRPr="003E042E">
        <w:rPr>
          <w:sz w:val="16"/>
        </w:rPr>
        <w:t xml:space="preserve"> Yet behind </w:t>
      </w:r>
      <w:r w:rsidRPr="003E042E">
        <w:rPr>
          <w:rStyle w:val="StyleBoldUnderline"/>
        </w:rPr>
        <w:t>Netanyahu's</w:t>
      </w:r>
      <w:r w:rsidRPr="003E042E">
        <w:rPr>
          <w:sz w:val="16"/>
        </w:rPr>
        <w:t xml:space="preserve"> rhetoric, his </w:t>
      </w:r>
      <w:r w:rsidRPr="003E042E">
        <w:rPr>
          <w:rStyle w:val="StyleBoldUnderline"/>
        </w:rPr>
        <w:t>options appear to be limited as a consequence of Iranian</w:t>
      </w:r>
      <w:r w:rsidRPr="003E042E">
        <w:rPr>
          <w:sz w:val="16"/>
        </w:rPr>
        <w:t xml:space="preserve"> </w:t>
      </w:r>
      <w:r w:rsidRPr="003E042E">
        <w:rPr>
          <w:rStyle w:val="StyleBoldUnderline"/>
        </w:rPr>
        <w:t>President Hassan Rouhani's outreach to the West</w:t>
      </w:r>
      <w:r w:rsidRPr="003E042E">
        <w:rPr>
          <w:sz w:val="16"/>
        </w:rPr>
        <w:t>.</w:t>
      </w:r>
      <w:r w:rsidRPr="003E042E">
        <w:rPr>
          <w:sz w:val="12"/>
        </w:rPr>
        <w:t>¶</w:t>
      </w:r>
      <w:r w:rsidRPr="003E042E">
        <w:rPr>
          <w:sz w:val="16"/>
        </w:rPr>
        <w:t xml:space="preserve"> At the U.N. last week, Rouhani delivered a conciliatory speech in which he said Iran has no intention of building a nuclear weapon and declared his readiness for new negotiations with world powers.</w:t>
      </w:r>
      <w:r w:rsidRPr="003E042E">
        <w:rPr>
          <w:sz w:val="12"/>
        </w:rPr>
        <w:t>¶</w:t>
      </w:r>
      <w:r w:rsidRPr="003E042E">
        <w:rPr>
          <w:sz w:val="16"/>
        </w:rPr>
        <w:t xml:space="preserve"> Capping off the visit, Rouhani and Obama held a 15-minute phone call as the Iranian leader was traveling to the airport. It was the first conversation between the nations' leaders in 34 years and raised hopes that a breakthrough on the nuclear issue could portend even deeper ties between the U.S. and Iran.</w:t>
      </w:r>
      <w:r w:rsidRPr="003E042E">
        <w:rPr>
          <w:sz w:val="12"/>
        </w:rPr>
        <w:t>¶</w:t>
      </w:r>
      <w:r w:rsidRPr="003E042E">
        <w:rPr>
          <w:sz w:val="16"/>
        </w:rPr>
        <w:t xml:space="preserve"> Netanyahu has greeted Rouhani's outreach with deep skepticism, expressing fears that Iran will use upcoming nuclear talks as a ploy to get the world to ease painful economic sanctions while secretly pressing forward with its nuclear program. In his address Tuesday, Netanyahu urged the world to step up the pressure on Iran until its nuclear weapons program is dismantled.</w:t>
      </w:r>
      <w:r w:rsidRPr="003E042E">
        <w:rPr>
          <w:sz w:val="12"/>
        </w:rPr>
        <w:t>¶</w:t>
      </w:r>
      <w:r w:rsidRPr="003E042E">
        <w:rPr>
          <w:sz w:val="16"/>
        </w:rPr>
        <w:t xml:space="preserve"> At</w:t>
      </w:r>
      <w:r w:rsidRPr="009F4DAF">
        <w:rPr>
          <w:sz w:val="16"/>
        </w:rPr>
        <w:t xml:space="preserve"> a White House meeting on Monday, Obama sought to calm the visiting Israeli leader, saying the U.S. will never allow Iran to produce a nuclear weapon.</w:t>
      </w:r>
      <w:r w:rsidRPr="009F4DAF">
        <w:rPr>
          <w:sz w:val="12"/>
        </w:rPr>
        <w:t>¶</w:t>
      </w:r>
      <w:r w:rsidRPr="009F4DAF">
        <w:rPr>
          <w:sz w:val="16"/>
        </w:rPr>
        <w:t xml:space="preserve"> "Our hope is that we can resolve this diplomatically," Obama said. "But as president of the United States, as I've said before and I will repeat, that we take no options off the table, including military options."</w:t>
      </w:r>
      <w:r w:rsidRPr="009F4DAF">
        <w:rPr>
          <w:sz w:val="12"/>
        </w:rPr>
        <w:t>¶</w:t>
      </w:r>
      <w:r w:rsidRPr="009F4DAF">
        <w:rPr>
          <w:sz w:val="16"/>
        </w:rPr>
        <w:t xml:space="preserve"> Such words may provide little comfort in Israel, where many are questioning Obama's willingness to take military action following his recent handling of the Syrian chemical weapons crisis. After threatening to attack Syria over its apparent use of chemical weapons against civilians, Obama backed down in exchange for pledges to dismantle Syria's chemical arsenal. Netanyahu has greeted the Russia-brokered deal on the Syrian chemical weapons with only lukewarm support.</w:t>
      </w:r>
      <w:r w:rsidRPr="009F4DAF">
        <w:rPr>
          <w:sz w:val="12"/>
        </w:rPr>
        <w:t>¶</w:t>
      </w:r>
      <w:r w:rsidRPr="009F4DAF">
        <w:rPr>
          <w:sz w:val="16"/>
        </w:rPr>
        <w:t xml:space="preserve"> Danny Yatom, a former director of Israel's Mossad intelligence service, said the about-face tarnished U.S. credibility in the region. "I think in the eyes of the Syrians and the Iranians, and the rivals of the United States, it was a signal of weakness, and credibility was deteriorated," he said.</w:t>
      </w:r>
      <w:r w:rsidRPr="009F4DAF">
        <w:rPr>
          <w:sz w:val="12"/>
        </w:rPr>
        <w:t>¶</w:t>
      </w:r>
      <w:r w:rsidRPr="009F4DAF">
        <w:rPr>
          <w:sz w:val="16"/>
        </w:rPr>
        <w:t xml:space="preserve"> Now, </w:t>
      </w:r>
      <w:r w:rsidRPr="009F4DAF">
        <w:rPr>
          <w:rStyle w:val="StyleBoldUnderline"/>
        </w:rPr>
        <w:t>as Iran and world powers move toward talks, Israel will</w:t>
      </w:r>
      <w:r w:rsidRPr="009F4DAF">
        <w:rPr>
          <w:sz w:val="16"/>
        </w:rPr>
        <w:t xml:space="preserve"> likely </w:t>
      </w:r>
      <w:r w:rsidRPr="009F4DAF">
        <w:rPr>
          <w:rStyle w:val="StyleBoldUnderline"/>
        </w:rPr>
        <w:t>be forced to watch from a distance for fear of being considered a spoiler.</w:t>
      </w:r>
      <w:r w:rsidRPr="009F4DAF">
        <w:rPr>
          <w:sz w:val="16"/>
        </w:rPr>
        <w:t xml:space="preserve"> The U.S. has pledged to keep Israel updated on progress.</w:t>
      </w:r>
      <w:r w:rsidRPr="009F4DAF">
        <w:rPr>
          <w:sz w:val="12"/>
        </w:rPr>
        <w:t>¶</w:t>
      </w:r>
      <w:r w:rsidRPr="009F4DAF">
        <w:rPr>
          <w:sz w:val="16"/>
        </w:rPr>
        <w:t xml:space="preserve"> "</w:t>
      </w:r>
      <w:r w:rsidRPr="009F4DAF">
        <w:rPr>
          <w:rStyle w:val="StyleBoldUnderline"/>
          <w:highlight w:val="green"/>
        </w:rPr>
        <w:t>There is no way that Israel could strike while the U.S. and Iran are engaging</w:t>
      </w:r>
      <w:r w:rsidRPr="009F4DAF">
        <w:rPr>
          <w:sz w:val="16"/>
          <w:highlight w:val="green"/>
        </w:rPr>
        <w:t>.</w:t>
      </w:r>
      <w:r w:rsidRPr="009F4DAF">
        <w:rPr>
          <w:sz w:val="16"/>
        </w:rPr>
        <w:t xml:space="preserve"> That would be a disaster," </w:t>
      </w:r>
      <w:r w:rsidRPr="009F4DAF">
        <w:rPr>
          <w:rStyle w:val="StyleBoldUnderline"/>
          <w:highlight w:val="green"/>
        </w:rPr>
        <w:t>said</w:t>
      </w:r>
      <w:r w:rsidRPr="009F4DAF">
        <w:rPr>
          <w:sz w:val="16"/>
        </w:rPr>
        <w:t xml:space="preserve"> </w:t>
      </w:r>
      <w:r w:rsidRPr="009F4DAF">
        <w:rPr>
          <w:rStyle w:val="StyleBoldUnderline"/>
        </w:rPr>
        <w:t xml:space="preserve">Reuven </w:t>
      </w:r>
      <w:r w:rsidRPr="00E71E76">
        <w:rPr>
          <w:rStyle w:val="Emphasis"/>
          <w:highlight w:val="green"/>
        </w:rPr>
        <w:t>Pedatzur, a prominent Israeli military affairs analyst</w:t>
      </w:r>
      <w:r w:rsidRPr="009F4DAF">
        <w:rPr>
          <w:sz w:val="16"/>
          <w:highlight w:val="green"/>
        </w:rPr>
        <w:t>.</w:t>
      </w:r>
      <w:r w:rsidRPr="009F4DAF">
        <w:rPr>
          <w:sz w:val="16"/>
        </w:rPr>
        <w:t xml:space="preserve"> "Israel would only consider an attack if intelligence pointed to Iran being just a few weeks from having an actual bomb."</w:t>
      </w:r>
      <w:r>
        <w:rPr>
          <w:sz w:val="16"/>
        </w:rPr>
        <w:t xml:space="preserve"> </w:t>
      </w:r>
      <w:r w:rsidRPr="00862E24">
        <w:rPr>
          <w:sz w:val="16"/>
        </w:rPr>
        <w:t>Many analysts have long questioned whether Israel could realistically attack Iran’s nuclear facilities. Such a mission would be extremely complicated, requiring long-distance flights and the refueling of warplanes above potentially hostile airspace. Iran also possesses sophisticated anti-aircraft systems, and its nuclear facilities are scattered throughout the country, in some places deep below ground, raising questions over how much damage Israel could inflict.</w:t>
      </w:r>
      <w:r w:rsidRPr="00862E24">
        <w:rPr>
          <w:sz w:val="12"/>
        </w:rPr>
        <w:t>¶</w:t>
      </w:r>
      <w:r w:rsidRPr="00862E24">
        <w:rPr>
          <w:sz w:val="16"/>
        </w:rPr>
        <w:t xml:space="preserve"> Yet </w:t>
      </w:r>
      <w:r w:rsidRPr="00862E24">
        <w:rPr>
          <w:b/>
          <w:u w:val="single"/>
        </w:rPr>
        <w:t>Israel has a long history of daring air raids over enemy airspace</w:t>
      </w:r>
      <w:r w:rsidRPr="00862E24">
        <w:rPr>
          <w:sz w:val="16"/>
        </w:rPr>
        <w:t>. In 19</w:t>
      </w:r>
      <w:r w:rsidRPr="00862E24">
        <w:rPr>
          <w:rStyle w:val="Emphasis"/>
        </w:rPr>
        <w:t>81</w:t>
      </w:r>
      <w:r w:rsidRPr="00862E24">
        <w:rPr>
          <w:sz w:val="16"/>
        </w:rPr>
        <w:t xml:space="preserve">, </w:t>
      </w:r>
      <w:r w:rsidRPr="00862E24">
        <w:rPr>
          <w:b/>
          <w:u w:val="single"/>
        </w:rPr>
        <w:t>Israeli warplanes destroyed an Iraqi nuclear reactor</w:t>
      </w:r>
      <w:r w:rsidRPr="00862E24">
        <w:rPr>
          <w:sz w:val="16"/>
        </w:rPr>
        <w:t>, and in 20</w:t>
      </w:r>
      <w:r w:rsidRPr="00862E24">
        <w:rPr>
          <w:rStyle w:val="Emphasis"/>
        </w:rPr>
        <w:t>07</w:t>
      </w:r>
      <w:r w:rsidRPr="00862E24">
        <w:rPr>
          <w:sz w:val="16"/>
        </w:rPr>
        <w:t xml:space="preserve">, </w:t>
      </w:r>
      <w:r w:rsidRPr="00862E24">
        <w:rPr>
          <w:b/>
          <w:u w:val="single"/>
        </w:rPr>
        <w:t>Israel</w:t>
      </w:r>
      <w:r w:rsidRPr="00862E24">
        <w:rPr>
          <w:sz w:val="16"/>
        </w:rPr>
        <w:t xml:space="preserve"> is believed to have </w:t>
      </w:r>
      <w:r w:rsidRPr="00862E24">
        <w:rPr>
          <w:b/>
          <w:u w:val="single"/>
        </w:rPr>
        <w:t>attacked a nascent nuclear reactor</w:t>
      </w:r>
      <w:r w:rsidRPr="00862E24">
        <w:rPr>
          <w:sz w:val="16"/>
        </w:rPr>
        <w:t xml:space="preserve"> being built </w:t>
      </w:r>
      <w:r w:rsidRPr="00862E24">
        <w:rPr>
          <w:b/>
          <w:u w:val="single"/>
        </w:rPr>
        <w:t>in</w:t>
      </w:r>
      <w:r w:rsidRPr="00862E24">
        <w:rPr>
          <w:sz w:val="16"/>
        </w:rPr>
        <w:t xml:space="preserve"> neighboring </w:t>
      </w:r>
      <w:r w:rsidRPr="00862E24">
        <w:rPr>
          <w:b/>
          <w:u w:val="single"/>
        </w:rPr>
        <w:t>Syria</w:t>
      </w:r>
      <w:r w:rsidRPr="00862E24">
        <w:rPr>
          <w:sz w:val="16"/>
        </w:rPr>
        <w:t xml:space="preserve">. </w:t>
      </w:r>
      <w:r w:rsidRPr="00862E24">
        <w:rPr>
          <w:b/>
          <w:u w:val="single"/>
        </w:rPr>
        <w:t>More recently</w:t>
      </w:r>
      <w:r w:rsidRPr="00862E24">
        <w:rPr>
          <w:sz w:val="16"/>
        </w:rPr>
        <w:t xml:space="preserve">, </w:t>
      </w:r>
      <w:r w:rsidRPr="00862E24">
        <w:rPr>
          <w:b/>
          <w:u w:val="single"/>
        </w:rPr>
        <w:t>Israel</w:t>
      </w:r>
      <w:r w:rsidRPr="00862E24">
        <w:rPr>
          <w:sz w:val="16"/>
        </w:rPr>
        <w:t xml:space="preserve"> is believed to have </w:t>
      </w:r>
      <w:r w:rsidRPr="00862E24">
        <w:rPr>
          <w:b/>
          <w:u w:val="single"/>
        </w:rPr>
        <w:t>bombed</w:t>
      </w:r>
      <w:r w:rsidRPr="00862E24">
        <w:rPr>
          <w:sz w:val="16"/>
        </w:rPr>
        <w:t xml:space="preserve"> </w:t>
      </w:r>
      <w:r w:rsidRPr="00862E24">
        <w:rPr>
          <w:b/>
          <w:u w:val="single"/>
        </w:rPr>
        <w:t>arms shipments in Sudan and Syria</w:t>
      </w:r>
      <w:r w:rsidRPr="00862E24">
        <w:rPr>
          <w:sz w:val="16"/>
        </w:rPr>
        <w:t>.</w:t>
      </w:r>
      <w:r w:rsidRPr="00862E24">
        <w:rPr>
          <w:sz w:val="12"/>
        </w:rPr>
        <w:t>¶</w:t>
      </w:r>
      <w:r w:rsidRPr="00862E24">
        <w:rPr>
          <w:sz w:val="16"/>
        </w:rPr>
        <w:t xml:space="preserve"> Amos Yadlin, a former Israeli military intelligence chief and one of the pilots in the 1981 Iraqi bombing, wrote in a policy paper this week that Netanyahu faces a tough mission as he seeks to maintain the pressure on Iran without being seen as “the obstacle” to an agreement. Preserving the military option will be key, he said.</w:t>
      </w:r>
      <w:r w:rsidRPr="00862E24">
        <w:rPr>
          <w:sz w:val="12"/>
        </w:rPr>
        <w:t>¶</w:t>
      </w:r>
      <w:r w:rsidRPr="00862E24">
        <w:rPr>
          <w:sz w:val="16"/>
        </w:rPr>
        <w:t xml:space="preserve"> “It is important to understand, influence, and if possible reach a conclusion on what America’s policy will be if the negotiations fail or the agreement is violated in the future, and how effective levers of influence on Iran — sanctions and a credible military option — can be preserved, as only they are capable of changing the Iranian behavior,” Yadlin wrote.</w:t>
      </w:r>
      <w:r w:rsidRPr="00862E24">
        <w:rPr>
          <w:sz w:val="12"/>
        </w:rPr>
        <w:t>¶</w:t>
      </w:r>
      <w:r w:rsidRPr="00862E24">
        <w:rPr>
          <w:sz w:val="16"/>
        </w:rPr>
        <w:t xml:space="preserve"> </w:t>
      </w:r>
      <w:r w:rsidRPr="005A4C38">
        <w:rPr>
          <w:rStyle w:val="StyleBoldUnderline"/>
        </w:rPr>
        <w:t>Yatom, the ex-Mossad chief, concurred that</w:t>
      </w:r>
      <w:r w:rsidRPr="005A4C38">
        <w:rPr>
          <w:sz w:val="16"/>
        </w:rPr>
        <w:t xml:space="preserve"> </w:t>
      </w:r>
      <w:r w:rsidRPr="005A4C38">
        <w:rPr>
          <w:b/>
          <w:u w:val="single"/>
        </w:rPr>
        <w:t xml:space="preserve">it would be extremely difficult for Israel to attack while negotiations are ongoing. </w:t>
      </w:r>
      <w:r w:rsidRPr="00862E24">
        <w:rPr>
          <w:b/>
          <w:highlight w:val="green"/>
          <w:u w:val="single"/>
        </w:rPr>
        <w:t>But</w:t>
      </w:r>
      <w:r w:rsidRPr="00862E24">
        <w:rPr>
          <w:sz w:val="16"/>
        </w:rPr>
        <w:t xml:space="preserve"> he said </w:t>
      </w:r>
      <w:r w:rsidRPr="00862E24">
        <w:rPr>
          <w:b/>
          <w:highlight w:val="green"/>
          <w:u w:val="single"/>
        </w:rPr>
        <w:t xml:space="preserve">Israel’s </w:t>
      </w:r>
      <w:r w:rsidRPr="00617F88">
        <w:rPr>
          <w:rStyle w:val="Emphasis"/>
          <w:highlight w:val="green"/>
        </w:rPr>
        <w:t>capability</w:t>
      </w:r>
      <w:r w:rsidRPr="00617F88">
        <w:rPr>
          <w:b/>
          <w:highlight w:val="green"/>
          <w:u w:val="single"/>
        </w:rPr>
        <w:t xml:space="preserve"> to strike</w:t>
      </w:r>
      <w:r w:rsidRPr="00782FF7">
        <w:rPr>
          <w:b/>
          <w:u w:val="single"/>
        </w:rPr>
        <w:t xml:space="preserve"> </w:t>
      </w:r>
      <w:r w:rsidRPr="00862E24">
        <w:rPr>
          <w:rStyle w:val="Emphasis"/>
          <w:highlight w:val="green"/>
        </w:rPr>
        <w:t>remains intact</w:t>
      </w:r>
      <w:r w:rsidRPr="00862E24">
        <w:rPr>
          <w:sz w:val="16"/>
          <w:highlight w:val="green"/>
        </w:rPr>
        <w:t>,</w:t>
      </w:r>
      <w:r w:rsidRPr="00862E24">
        <w:rPr>
          <w:sz w:val="16"/>
        </w:rPr>
        <w:t xml:space="preserve"> and </w:t>
      </w:r>
      <w:r w:rsidRPr="00617F88">
        <w:rPr>
          <w:b/>
          <w:u w:val="single"/>
        </w:rPr>
        <w:t xml:space="preserve">there should be </w:t>
      </w:r>
      <w:r w:rsidRPr="00617F88">
        <w:rPr>
          <w:rStyle w:val="Emphasis"/>
        </w:rPr>
        <w:t>little risk</w:t>
      </w:r>
      <w:r w:rsidRPr="00617F88">
        <w:rPr>
          <w:b/>
          <w:u w:val="single"/>
        </w:rPr>
        <w:t xml:space="preserve"> of Iran progressing toward weapons capability as long as the </w:t>
      </w:r>
      <w:r w:rsidRPr="00617F88">
        <w:rPr>
          <w:rStyle w:val="Emphasis"/>
        </w:rPr>
        <w:t>talks proceed</w:t>
      </w:r>
      <w:r w:rsidRPr="00617F88">
        <w:rPr>
          <w:b/>
          <w:u w:val="single"/>
        </w:rPr>
        <w:t xml:space="preserve"> quickly.</w:t>
      </w:r>
      <w:r w:rsidRPr="00617F88">
        <w:rPr>
          <w:sz w:val="12"/>
        </w:rPr>
        <w:t>¶</w:t>
      </w:r>
      <w:r w:rsidRPr="00617F88">
        <w:rPr>
          <w:sz w:val="16"/>
        </w:rPr>
        <w:t xml:space="preserve"> “</w:t>
      </w:r>
      <w:r w:rsidRPr="00617F88">
        <w:rPr>
          <w:b/>
          <w:u w:val="single"/>
        </w:rPr>
        <w:t>It is vital</w:t>
      </w:r>
      <w:r w:rsidRPr="00617F88">
        <w:rPr>
          <w:sz w:val="16"/>
        </w:rPr>
        <w:t xml:space="preserve"> that the </w:t>
      </w:r>
      <w:r w:rsidRPr="00617F88">
        <w:rPr>
          <w:rStyle w:val="StyleBoldUnderline"/>
        </w:rPr>
        <w:t>negotiations start as soon as possible</w:t>
      </w:r>
      <w:r w:rsidRPr="00862E24">
        <w:rPr>
          <w:sz w:val="16"/>
        </w:rPr>
        <w:t>, and we will see immediately if the Iranians mean business or they continue to drag their feet,” Yatom said. “I don’t think the world is that stupid to negotiate for years and at the same time will allow the Iranians to proceed with a nuclear program.”</w:t>
      </w:r>
    </w:p>
    <w:p w:rsidR="00C84328" w:rsidRDefault="00C84328" w:rsidP="00C84328"/>
    <w:p w:rsidR="00C84328" w:rsidRDefault="00C84328" w:rsidP="00C84328">
      <w:pPr>
        <w:pStyle w:val="Heading3"/>
      </w:pPr>
      <w:r>
        <w:t>A2 Israel cant strike</w:t>
      </w:r>
    </w:p>
    <w:p w:rsidR="00C84328" w:rsidRPr="00255264" w:rsidRDefault="00C84328" w:rsidP="00C84328">
      <w:pPr>
        <w:keepNext/>
        <w:keepLines/>
        <w:spacing w:before="200"/>
        <w:outlineLvl w:val="3"/>
        <w:rPr>
          <w:rFonts w:eastAsiaTheme="majorEastAsia" w:cstheme="majorBidi"/>
          <w:b/>
          <w:bCs/>
          <w:iCs/>
          <w:sz w:val="26"/>
        </w:rPr>
      </w:pPr>
      <w:r w:rsidRPr="00255264">
        <w:rPr>
          <w:rFonts w:eastAsiaTheme="majorEastAsia" w:cstheme="majorBidi"/>
          <w:b/>
          <w:bCs/>
          <w:iCs/>
          <w:sz w:val="26"/>
        </w:rPr>
        <w:t xml:space="preserve">Israel has the technical capability to attack.  The only question is will and political calculation  </w:t>
      </w:r>
    </w:p>
    <w:p w:rsidR="00C84328" w:rsidRPr="00255264" w:rsidRDefault="00C84328" w:rsidP="00C84328">
      <w:pPr>
        <w:rPr>
          <w:rFonts w:eastAsia="Times New Roman"/>
          <w:sz w:val="14"/>
          <w:szCs w:val="20"/>
        </w:rPr>
      </w:pPr>
      <w:r w:rsidRPr="006D293A">
        <w:rPr>
          <w:rStyle w:val="Heading4Char"/>
        </w:rPr>
        <w:t>Raas &amp; Long 07</w:t>
      </w:r>
      <w:r w:rsidRPr="00255264">
        <w:rPr>
          <w:rFonts w:eastAsia="Times New Roman"/>
          <w:sz w:val="20"/>
          <w:szCs w:val="20"/>
        </w:rPr>
        <w:t xml:space="preserve">- Research Analyst at the Center for Naval Analyses &amp; Adjunct Researcher at the RAND Corporation. </w:t>
      </w:r>
      <w:r w:rsidRPr="00255264">
        <w:rPr>
          <w:rFonts w:eastAsia="Times New Roman"/>
          <w:sz w:val="14"/>
          <w:szCs w:val="20"/>
        </w:rPr>
        <w:t xml:space="preserve">[Whitney Raas  and Austin Long (Doctoral candidate in political science at the Massachusetts Institute of Technology and a member of the MIT Security Studies Program) “Osirak Redux?: Assessing Israeli Capabilities to Destroy Iranian Nuclear Facilities,” </w:t>
      </w:r>
      <w:r w:rsidRPr="00255264">
        <w:rPr>
          <w:rFonts w:eastAsia="Times New Roman"/>
          <w:sz w:val="14"/>
          <w:szCs w:val="20"/>
          <w:u w:val="single"/>
        </w:rPr>
        <w:t>International Security</w:t>
      </w:r>
      <w:r w:rsidRPr="00255264">
        <w:rPr>
          <w:rFonts w:eastAsia="Times New Roman"/>
          <w:sz w:val="14"/>
          <w:szCs w:val="20"/>
        </w:rPr>
        <w:t xml:space="preserve">, Vol. 31, No. 4 (Spring 2007), pp. 7–33] </w:t>
      </w:r>
    </w:p>
    <w:p w:rsidR="00C84328" w:rsidRPr="00255264" w:rsidRDefault="00C84328" w:rsidP="00C84328">
      <w:pPr>
        <w:rPr>
          <w:rFonts w:eastAsia="Times New Roman"/>
          <w:sz w:val="14"/>
          <w:szCs w:val="20"/>
        </w:rPr>
      </w:pPr>
    </w:p>
    <w:p w:rsidR="00C84328" w:rsidRPr="006D293A" w:rsidRDefault="00C84328" w:rsidP="00C84328">
      <w:pPr>
        <w:rPr>
          <w:rFonts w:eastAsia="Times New Roman"/>
        </w:rPr>
      </w:pPr>
      <w:r w:rsidRPr="006D293A">
        <w:rPr>
          <w:rFonts w:eastAsia="Times New Roman"/>
        </w:rPr>
        <w:t xml:space="preserve">The foregoing assessment is far from definitive in its evaluation of Israel’s military capability to destroy Iranian nuclear facilities. It does seem to indicate, however, that </w:t>
      </w:r>
      <w:r w:rsidRPr="00E15D91">
        <w:rPr>
          <w:rFonts w:eastAsia="Times New Roman"/>
          <w:highlight w:val="yellow"/>
          <w:u w:val="single"/>
        </w:rPr>
        <w:t>the IAF, after years of modernization, now possesses the capability to destroy even well</w:t>
      </w:r>
      <w:r w:rsidRPr="006D293A">
        <w:rPr>
          <w:rFonts w:eastAsia="Times New Roman"/>
          <w:u w:val="single"/>
        </w:rPr>
        <w:t>-</w:t>
      </w:r>
      <w:r w:rsidRPr="00E15D91">
        <w:rPr>
          <w:rFonts w:eastAsia="Times New Roman"/>
          <w:highlight w:val="yellow"/>
          <w:u w:val="single"/>
        </w:rPr>
        <w:t>hardened targets in Iran with</w:t>
      </w:r>
      <w:r w:rsidRPr="006D293A">
        <w:rPr>
          <w:rFonts w:eastAsia="Times New Roman"/>
          <w:u w:val="single"/>
        </w:rPr>
        <w:t xml:space="preserve"> some degree of </w:t>
      </w:r>
      <w:r w:rsidRPr="00E15D91">
        <w:rPr>
          <w:rFonts w:eastAsia="Times New Roman"/>
          <w:highlight w:val="yellow"/>
          <w:u w:val="single"/>
        </w:rPr>
        <w:t>confidence</w:t>
      </w:r>
      <w:r w:rsidRPr="006D293A">
        <w:rPr>
          <w:rFonts w:eastAsia="Times New Roman"/>
        </w:rPr>
        <w:t xml:space="preserve">. Leaving open the question of whether an attack is worth the resulting diplomatic consequences and Iranian response, </w:t>
      </w:r>
      <w:r w:rsidRPr="00E15D91">
        <w:rPr>
          <w:rFonts w:eastAsia="Times New Roman"/>
          <w:highlight w:val="yellow"/>
          <w:u w:val="single"/>
        </w:rPr>
        <w:t>it appears that the Israelis have three possible routes for an air strike</w:t>
      </w:r>
      <w:r w:rsidRPr="006D293A">
        <w:rPr>
          <w:rFonts w:eastAsia="Times New Roman"/>
          <w:u w:val="single"/>
        </w:rPr>
        <w:t xml:space="preserve"> against three of the critical nodes of the Iranian nuclear program</w:t>
      </w:r>
      <w:r w:rsidRPr="006D293A">
        <w:rPr>
          <w:rFonts w:eastAsia="Times New Roman"/>
        </w:rPr>
        <w:t xml:space="preserve">. </w:t>
      </w:r>
      <w:r w:rsidRPr="00E15D91">
        <w:rPr>
          <w:rFonts w:eastAsia="Times New Roman"/>
          <w:highlight w:val="yellow"/>
          <w:u w:val="single"/>
        </w:rPr>
        <w:t>Although</w:t>
      </w:r>
      <w:r w:rsidRPr="006D293A">
        <w:rPr>
          <w:rFonts w:eastAsia="Times New Roman"/>
        </w:rPr>
        <w:t xml:space="preserve"> each of </w:t>
      </w:r>
      <w:r w:rsidRPr="00E15D91">
        <w:rPr>
          <w:rFonts w:eastAsia="Times New Roman"/>
          <w:highlight w:val="yellow"/>
          <w:u w:val="single"/>
        </w:rPr>
        <w:t>these routes presents</w:t>
      </w:r>
      <w:r w:rsidRPr="006D293A">
        <w:rPr>
          <w:rFonts w:eastAsia="Times New Roman"/>
          <w:u w:val="single"/>
        </w:rPr>
        <w:t xml:space="preserve"> political and operational </w:t>
      </w:r>
      <w:r w:rsidRPr="00E15D91">
        <w:rPr>
          <w:rFonts w:eastAsia="Times New Roman"/>
          <w:highlight w:val="yellow"/>
          <w:u w:val="single"/>
        </w:rPr>
        <w:t>difficulties</w:t>
      </w:r>
      <w:r w:rsidRPr="006D293A">
        <w:rPr>
          <w:rFonts w:eastAsia="Times New Roman"/>
        </w:rPr>
        <w:t xml:space="preserve">, this article argues that </w:t>
      </w:r>
      <w:r w:rsidRPr="00E15D91">
        <w:rPr>
          <w:rFonts w:eastAsia="Times New Roman"/>
          <w:highlight w:val="yellow"/>
          <w:u w:val="single"/>
        </w:rPr>
        <w:t>the IAF could</w:t>
      </w:r>
      <w:r w:rsidRPr="006D293A">
        <w:rPr>
          <w:rFonts w:eastAsia="Times New Roman"/>
          <w:u w:val="single"/>
        </w:rPr>
        <w:t xml:space="preserve"> nevertheless </w:t>
      </w:r>
      <w:r w:rsidRPr="00E15D91">
        <w:rPr>
          <w:rFonts w:eastAsia="Times New Roman"/>
          <w:highlight w:val="yellow"/>
          <w:u w:val="single"/>
        </w:rPr>
        <w:t>attempt to use them</w:t>
      </w:r>
      <w:r w:rsidRPr="006D293A">
        <w:rPr>
          <w:rFonts w:eastAsia="Times New Roman"/>
        </w:rPr>
        <w:t xml:space="preserve">. </w:t>
      </w:r>
    </w:p>
    <w:p w:rsidR="00C84328" w:rsidRPr="006D293A" w:rsidRDefault="00C84328" w:rsidP="00C84328">
      <w:pPr>
        <w:autoSpaceDE w:val="0"/>
        <w:autoSpaceDN w:val="0"/>
        <w:adjustRightInd w:val="0"/>
        <w:rPr>
          <w:u w:val="single"/>
        </w:rPr>
      </w:pPr>
      <w:r w:rsidRPr="00E15D91">
        <w:rPr>
          <w:highlight w:val="yellow"/>
          <w:u w:val="single"/>
        </w:rPr>
        <w:t>The operation would</w:t>
      </w:r>
      <w:r w:rsidRPr="006D293A">
        <w:rPr>
          <w:u w:val="single"/>
        </w:rPr>
        <w:t xml:space="preserve"> appear to </w:t>
      </w:r>
      <w:r w:rsidRPr="00E15D91">
        <w:rPr>
          <w:highlight w:val="yellow"/>
          <w:u w:val="single"/>
        </w:rPr>
        <w:t>be no more risky than Israel’s</w:t>
      </w:r>
      <w:r w:rsidRPr="006D293A">
        <w:t xml:space="preserve"> 1981 </w:t>
      </w:r>
      <w:r w:rsidRPr="00E15D91">
        <w:rPr>
          <w:highlight w:val="yellow"/>
          <w:u w:val="single"/>
        </w:rPr>
        <w:t>attack on</w:t>
      </w:r>
      <w:r w:rsidRPr="006D293A">
        <w:t xml:space="preserve"> Iraq’s </w:t>
      </w:r>
      <w:r w:rsidRPr="00E15D91">
        <w:rPr>
          <w:highlight w:val="yellow"/>
          <w:u w:val="single"/>
        </w:rPr>
        <w:t>Osirak</w:t>
      </w:r>
      <w:r w:rsidRPr="006D293A">
        <w:t xml:space="preserve"> reactor, and it would provide at least as much benefit in terms of delaying Iranian development of nuclear weapons. This benefit might not be worth the operational risk and political cost. Nonetheless, this analysis demonstrates that </w:t>
      </w:r>
      <w:r w:rsidRPr="006D293A">
        <w:rPr>
          <w:u w:val="single"/>
        </w:rPr>
        <w:t>Israeli leaders have access to the technical capability to carry out the attack</w:t>
      </w:r>
      <w:r w:rsidRPr="006D293A">
        <w:t xml:space="preserve"> with a reasonable chance of success</w:t>
      </w:r>
      <w:r w:rsidRPr="006D293A">
        <w:rPr>
          <w:u w:val="single"/>
        </w:rPr>
        <w:t>. The question then becomes one of will and individual calculation.</w:t>
      </w:r>
      <w:r w:rsidRPr="006D293A">
        <w:rPr>
          <w:b/>
          <w:u w:val="single"/>
        </w:rPr>
        <w:t xml:space="preserve">  </w:t>
      </w:r>
    </w:p>
    <w:p w:rsidR="00C84328" w:rsidRPr="00255264" w:rsidRDefault="00C84328" w:rsidP="00C84328">
      <w:pPr>
        <w:rPr>
          <w:rFonts w:eastAsia="Times New Roman"/>
          <w:sz w:val="14"/>
          <w:szCs w:val="20"/>
        </w:rPr>
      </w:pPr>
    </w:p>
    <w:p w:rsidR="00C84328" w:rsidRPr="00255264" w:rsidRDefault="00C84328" w:rsidP="00C84328">
      <w:pPr>
        <w:keepNext/>
        <w:keepLines/>
        <w:spacing w:before="200"/>
        <w:outlineLvl w:val="3"/>
        <w:rPr>
          <w:rFonts w:eastAsiaTheme="majorEastAsia" w:cstheme="majorBidi"/>
          <w:b/>
          <w:bCs/>
          <w:iCs/>
          <w:sz w:val="26"/>
        </w:rPr>
      </w:pPr>
      <w:r w:rsidRPr="00255264">
        <w:rPr>
          <w:rFonts w:eastAsiaTheme="majorEastAsia" w:cstheme="majorBidi"/>
          <w:b/>
          <w:bCs/>
          <w:iCs/>
          <w:sz w:val="26"/>
        </w:rPr>
        <w:t xml:space="preserve">Israel has the long range bombers and bunker busters to strike Iran.  </w:t>
      </w:r>
    </w:p>
    <w:p w:rsidR="00C84328" w:rsidRPr="00255264" w:rsidRDefault="00C84328" w:rsidP="00C84328">
      <w:pPr>
        <w:rPr>
          <w:rFonts w:eastAsia="Times New Roman"/>
          <w:sz w:val="14"/>
          <w:szCs w:val="20"/>
        </w:rPr>
      </w:pPr>
      <w:r w:rsidRPr="006D293A">
        <w:rPr>
          <w:rStyle w:val="Heading4Char"/>
        </w:rPr>
        <w:t>Scarborough 06</w:t>
      </w:r>
      <w:r w:rsidRPr="00255264">
        <w:rPr>
          <w:rFonts w:eastAsia="Times New Roman"/>
          <w:sz w:val="20"/>
          <w:szCs w:val="20"/>
        </w:rPr>
        <w:t xml:space="preserve"> </w:t>
      </w:r>
      <w:r w:rsidRPr="00255264">
        <w:rPr>
          <w:rFonts w:eastAsia="Times New Roman"/>
          <w:sz w:val="14"/>
          <w:szCs w:val="20"/>
        </w:rPr>
        <w:t xml:space="preserve">[Rowan Scarborough, “Israel capable of air strike on Iran,” </w:t>
      </w:r>
      <w:r w:rsidRPr="00255264">
        <w:rPr>
          <w:rFonts w:eastAsia="Times New Roman"/>
          <w:sz w:val="14"/>
          <w:szCs w:val="20"/>
          <w:u w:val="single"/>
        </w:rPr>
        <w:t>The Washitngon Times</w:t>
      </w:r>
      <w:r w:rsidRPr="00255264">
        <w:rPr>
          <w:rFonts w:eastAsia="Times New Roman"/>
          <w:sz w:val="14"/>
          <w:szCs w:val="20"/>
        </w:rPr>
        <w:t xml:space="preserve"> July 18, 2006, pg. http://www.globalsecurity.org/org/news/2006/060718-israel-iran.htm]</w:t>
      </w:r>
    </w:p>
    <w:p w:rsidR="00C84328" w:rsidRPr="00255264" w:rsidRDefault="00C84328" w:rsidP="00C84328">
      <w:pPr>
        <w:rPr>
          <w:rFonts w:eastAsia="Times New Roman"/>
          <w:sz w:val="14"/>
          <w:szCs w:val="20"/>
        </w:rPr>
      </w:pPr>
    </w:p>
    <w:p w:rsidR="00C84328" w:rsidRPr="006D293A" w:rsidRDefault="00C84328" w:rsidP="00C84328">
      <w:pPr>
        <w:rPr>
          <w:rFonts w:eastAsia="Times New Roman"/>
          <w:sz w:val="24"/>
          <w:u w:val="single"/>
        </w:rPr>
      </w:pPr>
      <w:r w:rsidRPr="00E15D91">
        <w:rPr>
          <w:rFonts w:eastAsia="Times New Roman"/>
          <w:sz w:val="24"/>
          <w:highlight w:val="yellow"/>
          <w:u w:val="single"/>
        </w:rPr>
        <w:t>Israel is in the best position</w:t>
      </w:r>
      <w:r w:rsidRPr="006D293A">
        <w:rPr>
          <w:rFonts w:eastAsia="Times New Roman"/>
          <w:sz w:val="24"/>
          <w:u w:val="single"/>
        </w:rPr>
        <w:t xml:space="preserve"> militarily </w:t>
      </w:r>
      <w:r w:rsidRPr="00E15D91">
        <w:rPr>
          <w:rFonts w:eastAsia="Times New Roman"/>
          <w:sz w:val="24"/>
          <w:highlight w:val="yellow"/>
          <w:u w:val="single"/>
        </w:rPr>
        <w:t xml:space="preserve">in its history to mount </w:t>
      </w:r>
      <w:r w:rsidRPr="006D293A">
        <w:rPr>
          <w:rFonts w:eastAsia="Times New Roman"/>
          <w:sz w:val="24"/>
          <w:u w:val="single"/>
        </w:rPr>
        <w:t xml:space="preserve">air </w:t>
      </w:r>
      <w:r w:rsidRPr="00E15D91">
        <w:rPr>
          <w:rFonts w:eastAsia="Times New Roman"/>
          <w:sz w:val="24"/>
          <w:highlight w:val="yellow"/>
          <w:u w:val="single"/>
        </w:rPr>
        <w:t>strikes against Iran, after a decade of buying U.S.</w:t>
      </w:r>
      <w:r w:rsidRPr="006D293A">
        <w:rPr>
          <w:rFonts w:eastAsia="Times New Roman"/>
          <w:sz w:val="24"/>
          <w:u w:val="single"/>
        </w:rPr>
        <w:t xml:space="preserve">-produced long-range </w:t>
      </w:r>
      <w:r w:rsidRPr="00E15D91">
        <w:rPr>
          <w:rFonts w:eastAsia="Times New Roman"/>
          <w:sz w:val="24"/>
          <w:highlight w:val="yellow"/>
          <w:u w:val="single"/>
        </w:rPr>
        <w:t>aircraft, penetrating bombs</w:t>
      </w:r>
      <w:r w:rsidRPr="006D293A">
        <w:rPr>
          <w:rFonts w:eastAsia="Times New Roman"/>
          <w:sz w:val="24"/>
          <w:u w:val="single"/>
        </w:rPr>
        <w:t xml:space="preserve"> </w:t>
      </w:r>
      <w:r w:rsidRPr="00E15D91">
        <w:rPr>
          <w:rFonts w:eastAsia="Times New Roman"/>
          <w:sz w:val="24"/>
          <w:highlight w:val="yellow"/>
          <w:u w:val="single"/>
        </w:rPr>
        <w:t>and a</w:t>
      </w:r>
      <w:r w:rsidRPr="006D293A">
        <w:rPr>
          <w:rFonts w:eastAsia="Times New Roman"/>
          <w:sz w:val="24"/>
          <w:u w:val="single"/>
        </w:rPr>
        <w:t xml:space="preserve">erial </w:t>
      </w:r>
      <w:r w:rsidRPr="00E15D91">
        <w:rPr>
          <w:rFonts w:eastAsia="Times New Roman"/>
          <w:sz w:val="24"/>
          <w:highlight w:val="yellow"/>
          <w:u w:val="single"/>
        </w:rPr>
        <w:t>refueling tankers.</w:t>
      </w:r>
    </w:p>
    <w:p w:rsidR="00C84328" w:rsidRPr="006D293A" w:rsidRDefault="00C84328" w:rsidP="00C84328">
      <w:pPr>
        <w:rPr>
          <w:rFonts w:eastAsia="Times New Roman"/>
          <w:sz w:val="24"/>
        </w:rPr>
      </w:pPr>
      <w:r w:rsidRPr="006D293A">
        <w:rPr>
          <w:rFonts w:eastAsia="Times New Roman"/>
          <w:sz w:val="24"/>
        </w:rPr>
        <w:t>Tel Aviv has ratcheted up the volume in attacking the hard-line Islamic regime as it fights the Iranian-backed Hezbollah in southern Lebanon. In the past, Israeli politicians have talked openly of attacking Iranian nuclear sites to prevent the U.S.-designated terror state from building atomic warheads.</w:t>
      </w:r>
    </w:p>
    <w:p w:rsidR="00C84328" w:rsidRPr="006D293A" w:rsidRDefault="00C84328" w:rsidP="00C84328">
      <w:pPr>
        <w:rPr>
          <w:rFonts w:eastAsia="Times New Roman"/>
          <w:sz w:val="24"/>
        </w:rPr>
      </w:pPr>
      <w:r w:rsidRPr="00E15D91">
        <w:rPr>
          <w:rFonts w:eastAsia="Times New Roman"/>
          <w:sz w:val="24"/>
          <w:highlight w:val="yellow"/>
          <w:u w:val="single"/>
        </w:rPr>
        <w:t>Israel has purchased 25</w:t>
      </w:r>
      <w:r w:rsidRPr="006D293A">
        <w:rPr>
          <w:rFonts w:eastAsia="Times New Roman"/>
          <w:sz w:val="24"/>
        </w:rPr>
        <w:t xml:space="preserve"> $84 million </w:t>
      </w:r>
      <w:r w:rsidRPr="00E15D91">
        <w:rPr>
          <w:rFonts w:eastAsia="Times New Roman"/>
          <w:sz w:val="24"/>
          <w:highlight w:val="yellow"/>
          <w:u w:val="single"/>
        </w:rPr>
        <w:t>F-15I</w:t>
      </w:r>
      <w:r w:rsidRPr="006D293A">
        <w:rPr>
          <w:rFonts w:eastAsia="Times New Roman"/>
          <w:sz w:val="24"/>
        </w:rPr>
        <w:t xml:space="preserve"> (I for Israel) Ra'am, </w:t>
      </w:r>
      <w:r w:rsidRPr="00E15D91">
        <w:rPr>
          <w:rFonts w:eastAsia="Times New Roman"/>
          <w:sz w:val="24"/>
          <w:highlight w:val="yellow"/>
          <w:u w:val="single"/>
        </w:rPr>
        <w:t>a special version of the U.S</w:t>
      </w:r>
      <w:r w:rsidRPr="006D293A">
        <w:rPr>
          <w:rFonts w:eastAsia="Times New Roman"/>
          <w:sz w:val="24"/>
          <w:u w:val="single"/>
        </w:rPr>
        <w:t xml:space="preserve">. F-15E </w:t>
      </w:r>
      <w:r w:rsidRPr="00E15D91">
        <w:rPr>
          <w:rFonts w:eastAsia="Times New Roman"/>
          <w:sz w:val="24"/>
          <w:highlight w:val="yellow"/>
          <w:u w:val="single"/>
        </w:rPr>
        <w:t>long-range interdiction</w:t>
      </w:r>
      <w:r w:rsidRPr="006D293A">
        <w:rPr>
          <w:rFonts w:eastAsia="Times New Roman"/>
          <w:sz w:val="24"/>
          <w:u w:val="single"/>
        </w:rPr>
        <w:t xml:space="preserve"> bomber. It also is buying 102 of another long-range tactical jet</w:t>
      </w:r>
      <w:r w:rsidRPr="006D293A">
        <w:rPr>
          <w:rFonts w:eastAsia="Times New Roman"/>
          <w:sz w:val="24"/>
        </w:rPr>
        <w:t>, the $45 million F-16I Sufa. About 60 have been delivered.</w:t>
      </w:r>
    </w:p>
    <w:p w:rsidR="00C84328" w:rsidRPr="006D293A" w:rsidRDefault="00C84328" w:rsidP="00C84328">
      <w:pPr>
        <w:rPr>
          <w:rFonts w:eastAsia="Times New Roman"/>
          <w:sz w:val="24"/>
        </w:rPr>
      </w:pPr>
      <w:r w:rsidRPr="00E15D91">
        <w:rPr>
          <w:rFonts w:eastAsia="Times New Roman"/>
          <w:sz w:val="24"/>
          <w:highlight w:val="yellow"/>
          <w:u w:val="single"/>
        </w:rPr>
        <w:t>The Jewish state</w:t>
      </w:r>
      <w:r w:rsidRPr="006D293A">
        <w:rPr>
          <w:rFonts w:eastAsia="Times New Roman"/>
          <w:sz w:val="24"/>
        </w:rPr>
        <w:t xml:space="preserve"> also </w:t>
      </w:r>
      <w:r w:rsidRPr="00E15D91">
        <w:rPr>
          <w:rFonts w:eastAsia="Times New Roman"/>
          <w:sz w:val="24"/>
          <w:highlight w:val="yellow"/>
          <w:u w:val="single"/>
        </w:rPr>
        <w:t>is buying</w:t>
      </w:r>
      <w:r w:rsidRPr="006D293A">
        <w:rPr>
          <w:rFonts w:eastAsia="Times New Roman"/>
          <w:sz w:val="24"/>
          <w:u w:val="single"/>
        </w:rPr>
        <w:t xml:space="preserve"> 500 U.S. BLU-109 "</w:t>
      </w:r>
      <w:r w:rsidRPr="00E15D91">
        <w:rPr>
          <w:rFonts w:eastAsia="Times New Roman"/>
          <w:sz w:val="24"/>
          <w:highlight w:val="yellow"/>
          <w:u w:val="single"/>
        </w:rPr>
        <w:t>bunker buster" bombs</w:t>
      </w:r>
      <w:r w:rsidRPr="006D293A">
        <w:rPr>
          <w:rFonts w:eastAsia="Times New Roman"/>
          <w:sz w:val="24"/>
          <w:u w:val="single"/>
        </w:rPr>
        <w:t xml:space="preserve"> that could penetrate the concrete protection around some of Iran's underground facilities, such as the uranium enrichment site</w:t>
      </w:r>
      <w:r w:rsidRPr="006D293A">
        <w:rPr>
          <w:rFonts w:eastAsia="Times New Roman"/>
          <w:sz w:val="24"/>
        </w:rPr>
        <w:t xml:space="preserve"> at Natanz. The final piece of the enterprise is a fleet of B-707 air-to-air refuelers that could nurse strike aircraft as they made the 900-mile-plus trip inside Iran, dropped their bombs and returned to Israel.</w:t>
      </w:r>
    </w:p>
    <w:p w:rsidR="00C84328" w:rsidRPr="00240349" w:rsidRDefault="00C84328" w:rsidP="00C84328">
      <w:pPr>
        <w:rPr>
          <w:rFonts w:eastAsia="Times New Roman"/>
          <w:sz w:val="24"/>
        </w:rPr>
      </w:pPr>
      <w:r w:rsidRPr="006D293A">
        <w:rPr>
          <w:rFonts w:eastAsia="Times New Roman"/>
          <w:sz w:val="24"/>
        </w:rPr>
        <w:t>"</w:t>
      </w:r>
      <w:r w:rsidRPr="00E15D91">
        <w:rPr>
          <w:rFonts w:eastAsia="Times New Roman"/>
          <w:sz w:val="24"/>
          <w:highlight w:val="yellow"/>
          <w:u w:val="single"/>
        </w:rPr>
        <w:t xml:space="preserve">They have the capability to strike Iran," said </w:t>
      </w:r>
      <w:r w:rsidRPr="006D293A">
        <w:rPr>
          <w:rFonts w:eastAsia="Times New Roman"/>
          <w:sz w:val="24"/>
          <w:u w:val="single"/>
        </w:rPr>
        <w:t xml:space="preserve">retired </w:t>
      </w:r>
      <w:r w:rsidRPr="00E15D91">
        <w:rPr>
          <w:rFonts w:eastAsia="Times New Roman"/>
          <w:sz w:val="24"/>
          <w:highlight w:val="yellow"/>
          <w:u w:val="single"/>
        </w:rPr>
        <w:t xml:space="preserve">Air Force </w:t>
      </w:r>
      <w:r w:rsidRPr="006D293A">
        <w:rPr>
          <w:rFonts w:eastAsia="Times New Roman"/>
          <w:sz w:val="24"/>
          <w:u w:val="single"/>
        </w:rPr>
        <w:t>Lt</w:t>
      </w:r>
      <w:r w:rsidRPr="00E15D91">
        <w:rPr>
          <w:rFonts w:eastAsia="Times New Roman"/>
          <w:sz w:val="24"/>
          <w:highlight w:val="yellow"/>
          <w:u w:val="single"/>
        </w:rPr>
        <w:t>.</w:t>
      </w:r>
      <w:r w:rsidRPr="006D293A">
        <w:rPr>
          <w:rFonts w:eastAsia="Times New Roman"/>
          <w:sz w:val="24"/>
          <w:u w:val="single"/>
        </w:rPr>
        <w:t xml:space="preserve"> </w:t>
      </w:r>
      <w:r w:rsidRPr="00E15D91">
        <w:rPr>
          <w:rFonts w:eastAsia="Times New Roman"/>
          <w:sz w:val="24"/>
          <w:highlight w:val="yellow"/>
          <w:u w:val="single"/>
        </w:rPr>
        <w:t>Gen</w:t>
      </w:r>
      <w:r w:rsidRPr="006D293A">
        <w:rPr>
          <w:rFonts w:eastAsia="Times New Roman"/>
          <w:sz w:val="24"/>
          <w:u w:val="single"/>
        </w:rPr>
        <w:t>.</w:t>
      </w:r>
      <w:r w:rsidRPr="006D293A">
        <w:rPr>
          <w:rFonts w:eastAsia="Times New Roman"/>
          <w:sz w:val="24"/>
        </w:rPr>
        <w:t xml:space="preserve"> Thomas G. McInerney, a former fighter pilot who has trained with Israelis. "It would be limited, though. They could do 30 to 40 'aim points' in the array. I'm not worried about them hitting the targets. They will suffer losses, but they are capable of doing it."</w:t>
      </w:r>
    </w:p>
    <w:p w:rsidR="00C84328" w:rsidRDefault="00C84328" w:rsidP="00C84328">
      <w:pPr>
        <w:pStyle w:val="Heading3"/>
      </w:pPr>
      <w:r>
        <w:t xml:space="preserve">Sanctions </w:t>
      </w:r>
      <w:r>
        <w:sym w:font="Wingdings" w:char="F0E0"/>
      </w:r>
      <w:r>
        <w:t xml:space="preserve"> strikes </w:t>
      </w:r>
    </w:p>
    <w:p w:rsidR="00C84328" w:rsidRPr="00E81381" w:rsidRDefault="00C84328" w:rsidP="00C84328">
      <w:pPr>
        <w:pStyle w:val="Heading4"/>
      </w:pPr>
      <w:r w:rsidRPr="00E81381">
        <w:rPr>
          <w:u w:val="single"/>
        </w:rPr>
        <w:t>Perceived</w:t>
      </w:r>
      <w:r>
        <w:t xml:space="preserve"> failure next week ensures Israeli strike </w:t>
      </w:r>
    </w:p>
    <w:p w:rsidR="00C84328" w:rsidRDefault="00C84328" w:rsidP="00C84328">
      <w:r w:rsidRPr="00E81381">
        <w:rPr>
          <w:rStyle w:val="Heading4Char"/>
        </w:rPr>
        <w:t>NST</w:t>
      </w:r>
      <w:r>
        <w:t xml:space="preserve">, </w:t>
      </w:r>
      <w:r w:rsidRPr="000144CE">
        <w:rPr>
          <w:rStyle w:val="Heading4Char"/>
        </w:rPr>
        <w:t>3</w:t>
      </w:r>
      <w:r>
        <w:t>—</w:t>
      </w:r>
      <w:r>
        <w:rPr>
          <w:rStyle w:val="Heading4Char"/>
        </w:rPr>
        <w:t>25</w:t>
      </w:r>
      <w:r w:rsidRPr="003A7917">
        <w:t>-14</w:t>
      </w:r>
      <w:r>
        <w:rPr>
          <w:rStyle w:val="Heading4Char"/>
        </w:rPr>
        <w:t xml:space="preserve"> </w:t>
      </w:r>
      <w:r w:rsidRPr="00E81381">
        <w:t xml:space="preserve">– </w:t>
      </w:r>
      <w:r>
        <w:t xml:space="preserve">New Straits Times, “Iran nuclear deal proves elusive” </w:t>
      </w:r>
      <w:hyperlink r:id="rId70" w:history="1">
        <w:r w:rsidRPr="00DE1662">
          <w:rPr>
            <w:rStyle w:val="Hyperlink"/>
          </w:rPr>
          <w:t>http://www.nst.com.my/world/iran-nuclear-deal-proves-elusive-1.531104</w:t>
        </w:r>
      </w:hyperlink>
    </w:p>
    <w:p w:rsidR="00C84328" w:rsidRPr="00195238" w:rsidRDefault="00C84328" w:rsidP="00C84328"/>
    <w:p w:rsidR="00C84328" w:rsidRDefault="00C84328" w:rsidP="00C84328">
      <w:pPr>
        <w:rPr>
          <w:sz w:val="16"/>
        </w:rPr>
      </w:pPr>
      <w:r w:rsidRPr="00E81381">
        <w:rPr>
          <w:rStyle w:val="StyleBoldUnderline"/>
        </w:rPr>
        <w:t>Foreign ministers</w:t>
      </w:r>
      <w:r w:rsidRPr="00E81381">
        <w:rPr>
          <w:sz w:val="16"/>
        </w:rPr>
        <w:t xml:space="preserve"> from world powers </w:t>
      </w:r>
      <w:r w:rsidRPr="00E81381">
        <w:rPr>
          <w:rStyle w:val="StyleBoldUnderline"/>
        </w:rPr>
        <w:t>struggled</w:t>
      </w:r>
      <w:r w:rsidRPr="00E81381">
        <w:rPr>
          <w:sz w:val="16"/>
        </w:rPr>
        <w:t xml:space="preserve"> Saturday </w:t>
      </w:r>
      <w:r w:rsidRPr="00E81381">
        <w:rPr>
          <w:rStyle w:val="StyleBoldUnderline"/>
        </w:rPr>
        <w:t>to nail down a landmark nuclear deal with Iran</w:t>
      </w:r>
      <w:r w:rsidRPr="00E81381">
        <w:rPr>
          <w:sz w:val="16"/>
        </w:rPr>
        <w:t xml:space="preserve">, with US Secretary of State John Kerry announcing his imminent departure and Iran's chief negotiator downbeat. As talks in Geneva went late into an unscheduled fourth day, Kerry's spokesman said Washington's top diplomat would be flying to London on Sunday morning -- presumably with or without a deal. Iranian chief negotiator Abbas Araqchi said he doubted that Tehran and the P5+1 world powers -- the United States, Britain, France, China, Russia and Germany -- could reach an accord by the end of Saturday. "Intense and difficult negotiations are under way and it is not clear whether we can reach an agreement tonight," Fars news agency quoted Araqchi as saying. The talks, mostly between Iranian Foreign Minister Mohammad Javad Zarif and P5+1 chief negotiator Catherine Ashton, are aimed at securing a freeze on parts of Iran's nuclear programme in return for limited sanctions relief. </w:t>
      </w:r>
      <w:r w:rsidRPr="00E81381">
        <w:rPr>
          <w:rStyle w:val="StyleBoldUnderline"/>
        </w:rPr>
        <w:t xml:space="preserve">The arrival of </w:t>
      </w:r>
      <w:r w:rsidRPr="00893F5F">
        <w:rPr>
          <w:rStyle w:val="StyleBoldUnderline"/>
          <w:highlight w:val="green"/>
        </w:rPr>
        <w:t>Kerry and other</w:t>
      </w:r>
      <w:r w:rsidRPr="00E81381">
        <w:rPr>
          <w:rStyle w:val="StyleBoldUnderline"/>
        </w:rPr>
        <w:t xml:space="preserve"> P5+1 </w:t>
      </w:r>
      <w:r w:rsidRPr="00893F5F">
        <w:rPr>
          <w:rStyle w:val="StyleBoldUnderline"/>
          <w:highlight w:val="green"/>
        </w:rPr>
        <w:t>foreign ministers</w:t>
      </w:r>
      <w:r w:rsidRPr="00E81381">
        <w:rPr>
          <w:rStyle w:val="StyleBoldUnderline"/>
        </w:rPr>
        <w:t xml:space="preserve"> late Friday and on Saturday had </w:t>
      </w:r>
      <w:r w:rsidRPr="00893F5F">
        <w:rPr>
          <w:rStyle w:val="StyleBoldUnderline"/>
          <w:highlight w:val="green"/>
        </w:rPr>
        <w:t>raised hopes</w:t>
      </w:r>
      <w:r w:rsidRPr="00E81381">
        <w:rPr>
          <w:sz w:val="16"/>
        </w:rPr>
        <w:t xml:space="preserve">, after three long days of intense negotiations among lower-level officials, </w:t>
      </w:r>
      <w:r w:rsidRPr="00E81381">
        <w:rPr>
          <w:rStyle w:val="StyleBoldUnderline"/>
        </w:rPr>
        <w:t>that a breakthrough was in sight.</w:t>
      </w:r>
      <w:r>
        <w:rPr>
          <w:rStyle w:val="StyleBoldUnderline"/>
        </w:rPr>
        <w:t xml:space="preserve"> </w:t>
      </w:r>
      <w:r w:rsidRPr="00E81381">
        <w:rPr>
          <w:rStyle w:val="StyleBoldUnderline"/>
        </w:rPr>
        <w:t>However the talks continued to drag on inside</w:t>
      </w:r>
      <w:r w:rsidRPr="00E81381">
        <w:rPr>
          <w:sz w:val="16"/>
        </w:rPr>
        <w:t xml:space="preserve"> the smart Geneva hotel late Saturday. "</w:t>
      </w:r>
      <w:r w:rsidRPr="00893F5F">
        <w:rPr>
          <w:rStyle w:val="StyleBoldUnderline"/>
          <w:highlight w:val="green"/>
        </w:rPr>
        <w:t xml:space="preserve">We have now entered a </w:t>
      </w:r>
      <w:r w:rsidRPr="00893F5F">
        <w:rPr>
          <w:rStyle w:val="Emphasis"/>
          <w:highlight w:val="green"/>
        </w:rPr>
        <w:t>very difficult stage</w:t>
      </w:r>
      <w:r w:rsidRPr="00E81381">
        <w:rPr>
          <w:sz w:val="16"/>
        </w:rPr>
        <w:t xml:space="preserve">," Zarif told state television. He insisted he would not bow to "excessive demands", without detailing the obstacles. British Foreign Secretary William Hague said on his arrival that the talks "remain very difficult" and that "we are not here because things are necessarily finished". Late on Saturday, Kerry went into a three-way meeting with Ashton and Zarif for the second time, a US official said following a meeting among the powers' foreign ministers. Two weeks ago, the ministers had jetted in seeking to sign on the dotted line, only to fail as cracks appeared among the P5+1 nations -- fissures that officials say are now repaired. </w:t>
      </w:r>
      <w:r w:rsidRPr="00E81381">
        <w:rPr>
          <w:rStyle w:val="StyleBoldUnderline"/>
        </w:rPr>
        <w:t xml:space="preserve">But </w:t>
      </w:r>
      <w:r w:rsidRPr="00893F5F">
        <w:rPr>
          <w:rStyle w:val="StyleBoldUnderline"/>
          <w:highlight w:val="green"/>
        </w:rPr>
        <w:t>a second fruitless effort in Geneva</w:t>
      </w:r>
      <w:r w:rsidRPr="00E81381">
        <w:rPr>
          <w:rStyle w:val="StyleBoldUnderline"/>
        </w:rPr>
        <w:t xml:space="preserve"> in as many weeks </w:t>
      </w:r>
      <w:r w:rsidRPr="00893F5F">
        <w:rPr>
          <w:rStyle w:val="StyleBoldUnderline"/>
          <w:highlight w:val="green"/>
        </w:rPr>
        <w:t>would not only be diplomatically embarrassing. If there is no deal</w:t>
      </w:r>
      <w:r w:rsidRPr="00E81381">
        <w:rPr>
          <w:sz w:val="16"/>
        </w:rPr>
        <w:t xml:space="preserve">, or at least an agreement to meet again soon and keep the diplomatic momentum going, </w:t>
      </w:r>
      <w:r w:rsidRPr="00893F5F">
        <w:rPr>
          <w:rStyle w:val="StyleBoldUnderline"/>
          <w:highlight w:val="green"/>
        </w:rPr>
        <w:t>the standoff could enter a</w:t>
      </w:r>
      <w:r w:rsidRPr="00E81381">
        <w:rPr>
          <w:rStyle w:val="StyleBoldUnderline"/>
        </w:rPr>
        <w:t xml:space="preserve"> new, potentially </w:t>
      </w:r>
      <w:r w:rsidRPr="00893F5F">
        <w:rPr>
          <w:rStyle w:val="Emphasis"/>
          <w:highlight w:val="green"/>
        </w:rPr>
        <w:t>dangerous phase</w:t>
      </w:r>
      <w:r w:rsidRPr="00E81381">
        <w:rPr>
          <w:sz w:val="16"/>
        </w:rPr>
        <w:t xml:space="preserve">. Since being elected in June, Iranian President Hassan Rouhani has raised big hopes that, after a decade of rising tensions over Tehran's nuclear programme, a solution might be within reach. Devil in the detail But if his diplomatic push fails to bear fruit, </w:t>
      </w:r>
      <w:r w:rsidRPr="00E81381">
        <w:rPr>
          <w:rStyle w:val="StyleBoldUnderline"/>
        </w:rPr>
        <w:t xml:space="preserve">Tehran could resume its expansion of nuclear activities, </w:t>
      </w:r>
      <w:r w:rsidRPr="00893F5F">
        <w:rPr>
          <w:rStyle w:val="StyleBoldUnderline"/>
          <w:highlight w:val="green"/>
        </w:rPr>
        <w:t>leading to ever more painful sanctions -- and</w:t>
      </w:r>
      <w:r w:rsidRPr="00E81381">
        <w:rPr>
          <w:sz w:val="16"/>
        </w:rPr>
        <w:t xml:space="preserve"> possible </w:t>
      </w:r>
      <w:r w:rsidRPr="00893F5F">
        <w:rPr>
          <w:rStyle w:val="Emphasis"/>
          <w:highlight w:val="green"/>
        </w:rPr>
        <w:t>military action by Israel</w:t>
      </w:r>
      <w:r w:rsidRPr="00E81381">
        <w:rPr>
          <w:sz w:val="16"/>
        </w:rPr>
        <w:t xml:space="preserve"> or the United States. Mark </w:t>
      </w:r>
      <w:r w:rsidRPr="00E81381">
        <w:rPr>
          <w:rStyle w:val="StyleBoldUnderline"/>
        </w:rPr>
        <w:t>Hibbs, an analyst from the Carnegie Endowment for International Peace, said Kerry's imminent departure might not necessarily be a bad sign</w:t>
      </w:r>
      <w:r w:rsidRPr="00E81381">
        <w:rPr>
          <w:sz w:val="16"/>
        </w:rPr>
        <w:t xml:space="preserve">, however. </w:t>
      </w:r>
      <w:r w:rsidRPr="00E81381">
        <w:rPr>
          <w:rStyle w:val="StyleBoldUnderline"/>
        </w:rPr>
        <w:t>Kerry leaving "might set a deadline and focus people's minds, especially if things this afternoon are bogging down in the details</w:t>
      </w:r>
      <w:r w:rsidRPr="00E81381">
        <w:rPr>
          <w:sz w:val="16"/>
        </w:rPr>
        <w:t xml:space="preserve">," Hibbs told AFP. Iran insists its nuclear programme is peaceful, but has failed to allay the international community's suspicions it is aimed at acquiring atomic weapons. The six powers want Iran to stop enriching uranium to a fissile purity of 20 percent, close to weapons-grade, but while allowing it to continue enrichment to lower levels. That would be a step back from successive UN Security Council resolutions that have called for Iran to halt all uranium enrichment. The powers also want Tehran to stop construction on a new reactor at Arak and to grant the International Atomic Energy Agency more intrusive inspection rights. A hard sell In return they are offering Iran minor and "reversible" relief from painful sanctions, including unlocking several billion dollars in oil revenues and easing some trade restrictions. </w:t>
      </w:r>
      <w:r w:rsidRPr="00E81381">
        <w:rPr>
          <w:rStyle w:val="StyleBoldUnderline"/>
        </w:rPr>
        <w:t>This "first phase" interim deal is meant to build trust and ease tensions while negotiators push on for a final accord</w:t>
      </w:r>
      <w:r w:rsidRPr="00E81381">
        <w:rPr>
          <w:sz w:val="16"/>
        </w:rPr>
        <w:t xml:space="preserve"> to end once and for all fears that Tehran will acquire an atomic bomb. A major sticking point has been Iran's demand -- again expressed by supreme leader Ayatollah Ali Khamenei this week -- that the powers formally recognise it has a "right" to enrich uranium. </w:t>
      </w:r>
      <w:r w:rsidRPr="00E81381">
        <w:rPr>
          <w:rStyle w:val="StyleBoldUnderline"/>
        </w:rPr>
        <w:t>Getting an agreement palatable to hardliners</w:t>
      </w:r>
      <w:r w:rsidRPr="00E81381">
        <w:rPr>
          <w:sz w:val="16"/>
        </w:rPr>
        <w:t xml:space="preserve"> in the United States and in the Islamic republic -- as well as in Israel, which is not party to the talks -- </w:t>
      </w:r>
      <w:r w:rsidRPr="00E81381">
        <w:rPr>
          <w:rStyle w:val="StyleBoldUnderline"/>
        </w:rPr>
        <w:t>is tough.</w:t>
      </w:r>
      <w:r w:rsidRPr="00E81381">
        <w:rPr>
          <w:sz w:val="16"/>
        </w:rPr>
        <w:t xml:space="preserve"> </w:t>
      </w:r>
      <w:r w:rsidRPr="00E81381">
        <w:rPr>
          <w:rStyle w:val="StyleBoldUnderline"/>
        </w:rPr>
        <w:t>Israel's</w:t>
      </w:r>
      <w:r w:rsidRPr="00E81381">
        <w:rPr>
          <w:sz w:val="16"/>
        </w:rPr>
        <w:t xml:space="preserve"> Haaretz daily reported that over the last three days, </w:t>
      </w:r>
      <w:r w:rsidRPr="00E81381">
        <w:rPr>
          <w:rStyle w:val="StyleBoldUnderline"/>
        </w:rPr>
        <w:t>Intelligence Affairs Minister Yuval Steinitz spoke by phone with two of the P5+1's foreign ministers to press Israel's concerns</w:t>
      </w:r>
      <w:r w:rsidRPr="00E81381">
        <w:rPr>
          <w:sz w:val="16"/>
        </w:rPr>
        <w:t>. In Washington there is a push by lawmakers to ignore President Barack Obama's pleas and pass yet more sanctions on Iran if there is no deal -- or one seen as too soft.</w:t>
      </w:r>
    </w:p>
    <w:p w:rsidR="00C84328" w:rsidRDefault="00C84328" w:rsidP="00C84328">
      <w:pPr>
        <w:pStyle w:val="Heading4"/>
      </w:pPr>
      <w:r>
        <w:t xml:space="preserve">Talks are critical to neutralize Israeli air strikes, they have motivation and capability - prefer this evidence it cites a prominent Israeli military affairs analyst </w:t>
      </w:r>
    </w:p>
    <w:p w:rsidR="00C84328" w:rsidRDefault="00C84328" w:rsidP="00C84328">
      <w:r>
        <w:t xml:space="preserve">Joseff </w:t>
      </w:r>
      <w:r w:rsidRPr="009F4DAF">
        <w:rPr>
          <w:rStyle w:val="StyleStyleBold12pt"/>
        </w:rPr>
        <w:t>Federman 10/2</w:t>
      </w:r>
      <w:r>
        <w:t xml:space="preserve"> “US-Iran Diplomacy Neutralizes Israel's Threat Of Attack” </w:t>
      </w:r>
      <w:hyperlink r:id="rId71" w:history="1">
        <w:r w:rsidRPr="003D1137">
          <w:rPr>
            <w:rStyle w:val="Hyperlink"/>
          </w:rPr>
          <w:t>http://www.businessinsider.com/us-iran-diplomacy-neutralizes-israels-threat-of-attack-2013-10</w:t>
        </w:r>
      </w:hyperlink>
    </w:p>
    <w:p w:rsidR="00C84328" w:rsidRDefault="00C84328" w:rsidP="00C84328"/>
    <w:p w:rsidR="00C84328" w:rsidRDefault="00C84328" w:rsidP="00C84328">
      <w:pPr>
        <w:rPr>
          <w:sz w:val="16"/>
        </w:rPr>
      </w:pPr>
      <w:r w:rsidRPr="009F4DAF">
        <w:rPr>
          <w:rStyle w:val="StyleBoldUnderline"/>
          <w:highlight w:val="green"/>
        </w:rPr>
        <w:t xml:space="preserve">US dialogue with Iran </w:t>
      </w:r>
      <w:r w:rsidRPr="009F4DAF">
        <w:rPr>
          <w:rStyle w:val="Emphasis"/>
          <w:highlight w:val="green"/>
        </w:rPr>
        <w:t>neutralizes Israeli</w:t>
      </w:r>
      <w:r w:rsidRPr="009F4DAF">
        <w:rPr>
          <w:rStyle w:val="StyleBoldUnderline"/>
        </w:rPr>
        <w:t xml:space="preserve"> threat to take </w:t>
      </w:r>
      <w:r w:rsidRPr="009F4DAF">
        <w:rPr>
          <w:rStyle w:val="StyleBoldUnderline"/>
          <w:highlight w:val="green"/>
        </w:rPr>
        <w:t>military action</w:t>
      </w:r>
      <w:r w:rsidRPr="009F4DAF">
        <w:rPr>
          <w:rStyle w:val="StyleBoldUnderline"/>
          <w:sz w:val="12"/>
        </w:rPr>
        <w:t xml:space="preserve">¶ </w:t>
      </w:r>
      <w:r w:rsidRPr="009F4DAF">
        <w:rPr>
          <w:sz w:val="16"/>
        </w:rPr>
        <w:t xml:space="preserve">JERUSALEM (AP) — President Barack </w:t>
      </w:r>
      <w:r w:rsidRPr="007D61FF">
        <w:rPr>
          <w:rStyle w:val="StyleBoldUnderline"/>
        </w:rPr>
        <w:t xml:space="preserve">Obama's decision to </w:t>
      </w:r>
      <w:r w:rsidRPr="009F4DAF">
        <w:rPr>
          <w:rStyle w:val="StyleBoldUnderline"/>
          <w:highlight w:val="green"/>
        </w:rPr>
        <w:t>open a dialogue with Iran</w:t>
      </w:r>
      <w:r w:rsidRPr="009F4DAF">
        <w:rPr>
          <w:sz w:val="16"/>
        </w:rPr>
        <w:t xml:space="preserve">'s new president </w:t>
      </w:r>
      <w:r w:rsidRPr="009F4DAF">
        <w:rPr>
          <w:rStyle w:val="StyleBoldUnderline"/>
        </w:rPr>
        <w:t xml:space="preserve">appears to have </w:t>
      </w:r>
      <w:r w:rsidRPr="009F4DAF">
        <w:rPr>
          <w:rStyle w:val="StyleBoldUnderline"/>
          <w:highlight w:val="green"/>
        </w:rPr>
        <w:t>robbed Israel</w:t>
      </w:r>
      <w:r w:rsidRPr="009F4DAF">
        <w:rPr>
          <w:rStyle w:val="StyleBoldUnderline"/>
        </w:rPr>
        <w:t xml:space="preserve"> </w:t>
      </w:r>
      <w:r w:rsidRPr="009F4DAF">
        <w:rPr>
          <w:rStyle w:val="StyleBoldUnderline"/>
          <w:highlight w:val="green"/>
        </w:rPr>
        <w:t>of</w:t>
      </w:r>
      <w:r w:rsidRPr="009F4DAF">
        <w:rPr>
          <w:sz w:val="16"/>
        </w:rPr>
        <w:t xml:space="preserve"> a key asset in its campaign to prevent the Islamic Republic from developing a nuclear weapon: the threat of </w:t>
      </w:r>
      <w:r w:rsidRPr="009F4DAF">
        <w:rPr>
          <w:rStyle w:val="StyleBoldUnderline"/>
          <w:highlight w:val="green"/>
        </w:rPr>
        <w:t xml:space="preserve">unilaterally attacking </w:t>
      </w:r>
      <w:r w:rsidRPr="00617F88">
        <w:rPr>
          <w:rStyle w:val="StyleBoldUnderline"/>
          <w:highlight w:val="green"/>
        </w:rPr>
        <w:t>Iranian nuclear facilities</w:t>
      </w:r>
      <w:r w:rsidRPr="009F4DAF">
        <w:rPr>
          <w:rStyle w:val="StyleBoldUnderline"/>
        </w:rPr>
        <w:t>.</w:t>
      </w:r>
      <w:r w:rsidRPr="009F4DAF">
        <w:rPr>
          <w:sz w:val="12"/>
        </w:rPr>
        <w:t>¶</w:t>
      </w:r>
      <w:r w:rsidRPr="009F4DAF">
        <w:rPr>
          <w:sz w:val="16"/>
        </w:rPr>
        <w:t xml:space="preserve"> </w:t>
      </w:r>
      <w:r w:rsidRPr="009F4DAF">
        <w:rPr>
          <w:rStyle w:val="StyleBoldUnderline"/>
        </w:rPr>
        <w:t xml:space="preserve">Despite </w:t>
      </w:r>
      <w:r w:rsidRPr="009F4DAF">
        <w:rPr>
          <w:sz w:val="16"/>
        </w:rPr>
        <w:t xml:space="preserve">some tough </w:t>
      </w:r>
      <w:r w:rsidRPr="009F4DAF">
        <w:rPr>
          <w:rStyle w:val="StyleBoldUnderline"/>
        </w:rPr>
        <w:t>rhetoric</w:t>
      </w:r>
      <w:r w:rsidRPr="009F4DAF">
        <w:rPr>
          <w:sz w:val="16"/>
        </w:rPr>
        <w:t xml:space="preserve"> in a speech to the U.N. </w:t>
      </w:r>
      <w:r w:rsidRPr="009F4DAF">
        <w:rPr>
          <w:rStyle w:val="StyleBoldUnderline"/>
        </w:rPr>
        <w:t>by</w:t>
      </w:r>
      <w:r w:rsidRPr="009F4DAF">
        <w:rPr>
          <w:sz w:val="16"/>
        </w:rPr>
        <w:t xml:space="preserve"> Israeli </w:t>
      </w:r>
      <w:r w:rsidRPr="009F4DAF">
        <w:rPr>
          <w:rStyle w:val="StyleBoldUnderline"/>
        </w:rPr>
        <w:t>Prime Minister Benjamin Netanyahu</w:t>
      </w:r>
      <w:r w:rsidRPr="009F4DAF">
        <w:rPr>
          <w:sz w:val="16"/>
        </w:rPr>
        <w:t xml:space="preserve">, </w:t>
      </w:r>
      <w:r w:rsidRPr="009F4DAF">
        <w:rPr>
          <w:rStyle w:val="StyleBoldUnderline"/>
        </w:rPr>
        <w:t>it will be all but impossible for Israel to take military action once negotiations between Iran and world powers resume</w:t>
      </w:r>
      <w:r w:rsidRPr="009F4DAF">
        <w:rPr>
          <w:sz w:val="16"/>
        </w:rPr>
        <w:t>.</w:t>
      </w:r>
      <w:r w:rsidRPr="009F4DAF">
        <w:rPr>
          <w:sz w:val="12"/>
        </w:rPr>
        <w:t>¶</w:t>
      </w:r>
      <w:r w:rsidRPr="009F4DAF">
        <w:rPr>
          <w:sz w:val="16"/>
        </w:rPr>
        <w:t xml:space="preserve"> As a result, Israel could find itself sidelined in the international debate over how to handle the suspect Iranian nuclear program over the coming months and reliant on the United States at a time when American credibility in the region is in question.</w:t>
      </w:r>
      <w:r w:rsidRPr="009F4DAF">
        <w:rPr>
          <w:sz w:val="12"/>
        </w:rPr>
        <w:t>¶</w:t>
      </w:r>
      <w:r w:rsidRPr="009F4DAF">
        <w:rPr>
          <w:sz w:val="16"/>
        </w:rPr>
        <w:t xml:space="preserve"> For years, Netanyahu has warned that Iran is steadily marching toward the development of nuclear weapons, an assessment widely shared by the West. While welcoming international sanctions and diplomacy to engage Iran, Netanyahu has repeatedly said these efforts must be backed by a "credible" military threat. Iran says its nuclear program is solely for peaceful purposes.</w:t>
      </w:r>
      <w:r w:rsidRPr="009F4DAF">
        <w:rPr>
          <w:sz w:val="12"/>
        </w:rPr>
        <w:t>¶</w:t>
      </w:r>
      <w:r w:rsidRPr="009F4DAF">
        <w:rPr>
          <w:sz w:val="16"/>
        </w:rPr>
        <w:t xml:space="preserve"> Addressing the U.N. General Assembly on Tuesday, Netanyahu repeated his mantra that Israel is prepared to act alone if it determines diplomacy has failed.</w:t>
      </w:r>
      <w:r w:rsidRPr="009F4DAF">
        <w:rPr>
          <w:sz w:val="12"/>
        </w:rPr>
        <w:t>¶</w:t>
      </w:r>
      <w:r w:rsidRPr="009F4DAF">
        <w:rPr>
          <w:sz w:val="16"/>
        </w:rPr>
        <w:t xml:space="preserve"> "Israel will never acquiesce to nuclear arms in the hands of a rogue regime that repeatedly promises to wipe us off the map. Against such a threat, Israel will have no choice but to defend itself," he said. "I want there to be no confusion on this point. Israel will not allow Iran to get nuclear weapons. If Israel is forced to stand alone, Israel will stand alone."</w:t>
      </w:r>
      <w:r w:rsidRPr="009F4DAF">
        <w:rPr>
          <w:sz w:val="12"/>
        </w:rPr>
        <w:t>¶</w:t>
      </w:r>
      <w:r w:rsidRPr="009F4DAF">
        <w:rPr>
          <w:sz w:val="16"/>
        </w:rPr>
        <w:t xml:space="preserve"> Israel considers a nuclear-armed Iran a threat to its very survival, given repeated Iranian assertions that the Jewish state should not exist. Israel has a long list of other grievances against Iran, citing its support for hostile Arab militant groups, its development of long-range missiles and alleged Iranian involvement in attacks on Israeli targets around the world.</w:t>
      </w:r>
      <w:r w:rsidRPr="009F4DAF">
        <w:rPr>
          <w:sz w:val="12"/>
        </w:rPr>
        <w:t>¶</w:t>
      </w:r>
      <w:r w:rsidRPr="009F4DAF">
        <w:rPr>
          <w:sz w:val="16"/>
        </w:rPr>
        <w:t xml:space="preserve"> Yet behind </w:t>
      </w:r>
      <w:r w:rsidRPr="00617F88">
        <w:rPr>
          <w:rStyle w:val="StyleBoldUnderline"/>
          <w:highlight w:val="green"/>
        </w:rPr>
        <w:t>Netanyahu's</w:t>
      </w:r>
      <w:r w:rsidRPr="009F4DAF">
        <w:rPr>
          <w:sz w:val="16"/>
        </w:rPr>
        <w:t xml:space="preserve"> rhetoric, his </w:t>
      </w:r>
      <w:r w:rsidRPr="00617F88">
        <w:rPr>
          <w:rStyle w:val="StyleBoldUnderline"/>
          <w:highlight w:val="green"/>
        </w:rPr>
        <w:t>options appear</w:t>
      </w:r>
      <w:r w:rsidRPr="005A4C38">
        <w:rPr>
          <w:rStyle w:val="StyleBoldUnderline"/>
        </w:rPr>
        <w:t xml:space="preserve"> to be</w:t>
      </w:r>
      <w:r w:rsidRPr="009F4DAF">
        <w:rPr>
          <w:rStyle w:val="StyleBoldUnderline"/>
          <w:highlight w:val="green"/>
        </w:rPr>
        <w:t xml:space="preserve"> limited as a consequence of Iranian</w:t>
      </w:r>
      <w:r w:rsidRPr="009F4DAF">
        <w:rPr>
          <w:sz w:val="16"/>
        </w:rPr>
        <w:t xml:space="preserve"> </w:t>
      </w:r>
      <w:r w:rsidRPr="009F4DAF">
        <w:rPr>
          <w:rStyle w:val="StyleBoldUnderline"/>
        </w:rPr>
        <w:t xml:space="preserve">President Hassan Rouhani's </w:t>
      </w:r>
      <w:r w:rsidRPr="009F4DAF">
        <w:rPr>
          <w:rStyle w:val="StyleBoldUnderline"/>
          <w:highlight w:val="green"/>
        </w:rPr>
        <w:t>outreach to the West</w:t>
      </w:r>
      <w:r w:rsidRPr="009F4DAF">
        <w:rPr>
          <w:sz w:val="16"/>
        </w:rPr>
        <w:t>.</w:t>
      </w:r>
      <w:r w:rsidRPr="009F4DAF">
        <w:rPr>
          <w:sz w:val="12"/>
        </w:rPr>
        <w:t>¶</w:t>
      </w:r>
      <w:r w:rsidRPr="009F4DAF">
        <w:rPr>
          <w:sz w:val="16"/>
        </w:rPr>
        <w:t xml:space="preserve"> At the U.N. last week, Rouhani delivered a conciliatory speech in which he said Iran has no intention of building a nuclear weapon and declared his readiness for new negotiations with world powers.</w:t>
      </w:r>
      <w:r w:rsidRPr="009F4DAF">
        <w:rPr>
          <w:sz w:val="12"/>
        </w:rPr>
        <w:t>¶</w:t>
      </w:r>
      <w:r w:rsidRPr="009F4DAF">
        <w:rPr>
          <w:sz w:val="16"/>
        </w:rPr>
        <w:t xml:space="preserve"> Capping off the visit, Rouhani and Obama held a 15-minute phone call as the Iranian leader was traveling to the airport. It was the first conversation between the nations' leaders in 34 years and raised hopes that a breakthrough on the nuclear issue could portend even deeper ties between the U.S. and Iran.</w:t>
      </w:r>
      <w:r w:rsidRPr="009F4DAF">
        <w:rPr>
          <w:sz w:val="12"/>
        </w:rPr>
        <w:t>¶</w:t>
      </w:r>
      <w:r w:rsidRPr="009F4DAF">
        <w:rPr>
          <w:sz w:val="16"/>
        </w:rPr>
        <w:t xml:space="preserve"> Netanyahu has greeted Rouhani's outreach with deep skepticism, expressing fears that Iran will use upcoming nuclear talks as a ploy to get the world to ease painful economic sanctions while secretly pressing forward with its nuclear program. In his address Tuesday, Netanyahu urged the world to step up the pressure on Iran until its nuclear weapons program is dismantled.</w:t>
      </w:r>
      <w:r w:rsidRPr="009F4DAF">
        <w:rPr>
          <w:sz w:val="12"/>
        </w:rPr>
        <w:t>¶</w:t>
      </w:r>
      <w:r w:rsidRPr="009F4DAF">
        <w:rPr>
          <w:sz w:val="16"/>
        </w:rPr>
        <w:t xml:space="preserve"> At a White House meeting on Monday, Obama sought to calm the visiting Israeli leader, saying the U.S. will never allow Iran to produce a nuclear weapon.</w:t>
      </w:r>
      <w:r w:rsidRPr="009F4DAF">
        <w:rPr>
          <w:sz w:val="12"/>
        </w:rPr>
        <w:t>¶</w:t>
      </w:r>
      <w:r w:rsidRPr="009F4DAF">
        <w:rPr>
          <w:sz w:val="16"/>
        </w:rPr>
        <w:t xml:space="preserve"> "Our hope is that we can resolve this diplomatically," Obama said. "But as president of the United States, as I've said before and I will repeat, that we take no options off the table, including military options."</w:t>
      </w:r>
      <w:r w:rsidRPr="009F4DAF">
        <w:rPr>
          <w:sz w:val="12"/>
        </w:rPr>
        <w:t>¶</w:t>
      </w:r>
      <w:r w:rsidRPr="009F4DAF">
        <w:rPr>
          <w:sz w:val="16"/>
        </w:rPr>
        <w:t xml:space="preserve"> Such words may provide little comfort in Israel, where many are questioning Obama's willingness to take military action following his recent handling of the Syrian chemical weapons crisis. After threatening to attack Syria over its apparent use of chemical weapons against civilians, Obama backed down in exchange for pledges to dismantle Syria's chemical arsenal. Netanyahu has greeted the Russia-brokered deal on the Syrian chemical weapons with only lukewarm support.</w:t>
      </w:r>
      <w:r w:rsidRPr="009F4DAF">
        <w:rPr>
          <w:sz w:val="12"/>
        </w:rPr>
        <w:t>¶</w:t>
      </w:r>
      <w:r w:rsidRPr="009F4DAF">
        <w:rPr>
          <w:sz w:val="16"/>
        </w:rPr>
        <w:t xml:space="preserve"> Danny Yatom, a former director of Israel's Mossad intelligence service, said the about-face tarnished U.S. credibility in the region. "I think in the eyes of the Syrians and the Iranians, and the rivals of the United States, it was a signal of weakness, and credibility was deteriorated," he said.</w:t>
      </w:r>
      <w:r w:rsidRPr="009F4DAF">
        <w:rPr>
          <w:sz w:val="12"/>
        </w:rPr>
        <w:t>¶</w:t>
      </w:r>
      <w:r w:rsidRPr="009F4DAF">
        <w:rPr>
          <w:sz w:val="16"/>
        </w:rPr>
        <w:t xml:space="preserve"> Now, </w:t>
      </w:r>
      <w:r w:rsidRPr="009F4DAF">
        <w:rPr>
          <w:rStyle w:val="StyleBoldUnderline"/>
        </w:rPr>
        <w:t>as Iran and world powers move toward talks, Israel will</w:t>
      </w:r>
      <w:r w:rsidRPr="009F4DAF">
        <w:rPr>
          <w:sz w:val="16"/>
        </w:rPr>
        <w:t xml:space="preserve"> likely </w:t>
      </w:r>
      <w:r w:rsidRPr="009F4DAF">
        <w:rPr>
          <w:rStyle w:val="StyleBoldUnderline"/>
        </w:rPr>
        <w:t>be forced to watch from a distance for fear of being considered a spoiler.</w:t>
      </w:r>
      <w:r w:rsidRPr="009F4DAF">
        <w:rPr>
          <w:sz w:val="16"/>
        </w:rPr>
        <w:t xml:space="preserve"> The U.S. has pledged to keep Israel updated on progress.</w:t>
      </w:r>
      <w:r w:rsidRPr="009F4DAF">
        <w:rPr>
          <w:sz w:val="12"/>
        </w:rPr>
        <w:t>¶</w:t>
      </w:r>
      <w:r w:rsidRPr="009F4DAF">
        <w:rPr>
          <w:sz w:val="16"/>
        </w:rPr>
        <w:t xml:space="preserve"> "</w:t>
      </w:r>
      <w:r w:rsidRPr="009F4DAF">
        <w:rPr>
          <w:rStyle w:val="StyleBoldUnderline"/>
          <w:highlight w:val="green"/>
        </w:rPr>
        <w:t>There is no way that Israel could strike while the U.S. and Iran are engaging</w:t>
      </w:r>
      <w:r w:rsidRPr="009F4DAF">
        <w:rPr>
          <w:sz w:val="16"/>
          <w:highlight w:val="green"/>
        </w:rPr>
        <w:t>.</w:t>
      </w:r>
      <w:r w:rsidRPr="009F4DAF">
        <w:rPr>
          <w:sz w:val="16"/>
        </w:rPr>
        <w:t xml:space="preserve"> That would be a disaster," </w:t>
      </w:r>
      <w:r w:rsidRPr="009F4DAF">
        <w:rPr>
          <w:rStyle w:val="StyleBoldUnderline"/>
          <w:highlight w:val="green"/>
        </w:rPr>
        <w:t>said</w:t>
      </w:r>
      <w:r w:rsidRPr="009F4DAF">
        <w:rPr>
          <w:sz w:val="16"/>
        </w:rPr>
        <w:t xml:space="preserve"> </w:t>
      </w:r>
      <w:r w:rsidRPr="009F4DAF">
        <w:rPr>
          <w:rStyle w:val="StyleBoldUnderline"/>
        </w:rPr>
        <w:t xml:space="preserve">Reuven </w:t>
      </w:r>
      <w:r w:rsidRPr="009F4DAF">
        <w:rPr>
          <w:rStyle w:val="StyleBoldUnderline"/>
          <w:highlight w:val="green"/>
        </w:rPr>
        <w:t>Pedatzur, a prominent Israeli military affairs analyst</w:t>
      </w:r>
      <w:r w:rsidRPr="009F4DAF">
        <w:rPr>
          <w:sz w:val="16"/>
          <w:highlight w:val="green"/>
        </w:rPr>
        <w:t>.</w:t>
      </w:r>
      <w:r w:rsidRPr="009F4DAF">
        <w:rPr>
          <w:sz w:val="16"/>
        </w:rPr>
        <w:t xml:space="preserve"> "Israel would only consider an attack if intelligence pointed to Iran being just a few weeks from having an actual bomb."</w:t>
      </w:r>
      <w:r>
        <w:rPr>
          <w:sz w:val="16"/>
        </w:rPr>
        <w:t xml:space="preserve"> </w:t>
      </w:r>
      <w:r w:rsidRPr="00862E24">
        <w:rPr>
          <w:sz w:val="16"/>
        </w:rPr>
        <w:t>Many analysts have long questioned whether Israel could realistically attack Iran’s nuclear facilities. Such a mission would be extremely complicated, requiring long-distance flights and the refueling of warplanes above potentially hostile airspace. Iran also possesses sophisticated anti-aircraft systems, and its nuclear facilities are scattered throughout the country, in some places deep below ground, raising questions over how much damage Israel could inflict.</w:t>
      </w:r>
      <w:r w:rsidRPr="00862E24">
        <w:rPr>
          <w:sz w:val="12"/>
        </w:rPr>
        <w:t>¶</w:t>
      </w:r>
      <w:r w:rsidRPr="00862E24">
        <w:rPr>
          <w:sz w:val="16"/>
        </w:rPr>
        <w:t xml:space="preserve"> Yet </w:t>
      </w:r>
      <w:r w:rsidRPr="00862E24">
        <w:rPr>
          <w:b/>
          <w:u w:val="single"/>
        </w:rPr>
        <w:t>Israel has a long history of daring air raids over enemy airspace</w:t>
      </w:r>
      <w:r w:rsidRPr="00862E24">
        <w:rPr>
          <w:sz w:val="16"/>
        </w:rPr>
        <w:t>. In 19</w:t>
      </w:r>
      <w:r w:rsidRPr="00862E24">
        <w:rPr>
          <w:rStyle w:val="Emphasis"/>
        </w:rPr>
        <w:t>81</w:t>
      </w:r>
      <w:r w:rsidRPr="00862E24">
        <w:rPr>
          <w:sz w:val="16"/>
        </w:rPr>
        <w:t xml:space="preserve">, </w:t>
      </w:r>
      <w:r w:rsidRPr="00862E24">
        <w:rPr>
          <w:b/>
          <w:u w:val="single"/>
        </w:rPr>
        <w:t>Israeli warplanes destroyed an Iraqi nuclear reactor</w:t>
      </w:r>
      <w:r w:rsidRPr="00862E24">
        <w:rPr>
          <w:sz w:val="16"/>
        </w:rPr>
        <w:t>, and in 20</w:t>
      </w:r>
      <w:r w:rsidRPr="00862E24">
        <w:rPr>
          <w:rStyle w:val="Emphasis"/>
        </w:rPr>
        <w:t>07</w:t>
      </w:r>
      <w:r w:rsidRPr="00862E24">
        <w:rPr>
          <w:sz w:val="16"/>
        </w:rPr>
        <w:t xml:space="preserve">, </w:t>
      </w:r>
      <w:r w:rsidRPr="00862E24">
        <w:rPr>
          <w:b/>
          <w:u w:val="single"/>
        </w:rPr>
        <w:t>Israel</w:t>
      </w:r>
      <w:r w:rsidRPr="00862E24">
        <w:rPr>
          <w:sz w:val="16"/>
        </w:rPr>
        <w:t xml:space="preserve"> is believed to have </w:t>
      </w:r>
      <w:r w:rsidRPr="00862E24">
        <w:rPr>
          <w:b/>
          <w:u w:val="single"/>
        </w:rPr>
        <w:t>attacked a nascent nuclear reactor</w:t>
      </w:r>
      <w:r w:rsidRPr="00862E24">
        <w:rPr>
          <w:sz w:val="16"/>
        </w:rPr>
        <w:t xml:space="preserve"> being built </w:t>
      </w:r>
      <w:r w:rsidRPr="00862E24">
        <w:rPr>
          <w:b/>
          <w:u w:val="single"/>
        </w:rPr>
        <w:t>in</w:t>
      </w:r>
      <w:r w:rsidRPr="00862E24">
        <w:rPr>
          <w:sz w:val="16"/>
        </w:rPr>
        <w:t xml:space="preserve"> neighboring </w:t>
      </w:r>
      <w:r w:rsidRPr="00862E24">
        <w:rPr>
          <w:b/>
          <w:u w:val="single"/>
        </w:rPr>
        <w:t>Syria</w:t>
      </w:r>
      <w:r w:rsidRPr="00862E24">
        <w:rPr>
          <w:sz w:val="16"/>
        </w:rPr>
        <w:t xml:space="preserve">. </w:t>
      </w:r>
      <w:r w:rsidRPr="00862E24">
        <w:rPr>
          <w:b/>
          <w:u w:val="single"/>
        </w:rPr>
        <w:t>More recently</w:t>
      </w:r>
      <w:r w:rsidRPr="00862E24">
        <w:rPr>
          <w:sz w:val="16"/>
        </w:rPr>
        <w:t xml:space="preserve">, </w:t>
      </w:r>
      <w:r w:rsidRPr="00862E24">
        <w:rPr>
          <w:b/>
          <w:u w:val="single"/>
        </w:rPr>
        <w:t>Israel</w:t>
      </w:r>
      <w:r w:rsidRPr="00862E24">
        <w:rPr>
          <w:sz w:val="16"/>
        </w:rPr>
        <w:t xml:space="preserve"> is believed to have </w:t>
      </w:r>
      <w:r w:rsidRPr="00862E24">
        <w:rPr>
          <w:b/>
          <w:u w:val="single"/>
        </w:rPr>
        <w:t>bombed</w:t>
      </w:r>
      <w:r w:rsidRPr="00862E24">
        <w:rPr>
          <w:sz w:val="16"/>
        </w:rPr>
        <w:t xml:space="preserve"> </w:t>
      </w:r>
      <w:r w:rsidRPr="00862E24">
        <w:rPr>
          <w:b/>
          <w:u w:val="single"/>
        </w:rPr>
        <w:t>arms shipments in Sudan and Syria</w:t>
      </w:r>
      <w:r w:rsidRPr="00862E24">
        <w:rPr>
          <w:sz w:val="16"/>
        </w:rPr>
        <w:t>.</w:t>
      </w:r>
      <w:r w:rsidRPr="00862E24">
        <w:rPr>
          <w:sz w:val="12"/>
        </w:rPr>
        <w:t>¶</w:t>
      </w:r>
      <w:r w:rsidRPr="00862E24">
        <w:rPr>
          <w:sz w:val="16"/>
        </w:rPr>
        <w:t xml:space="preserve"> Amos Yadlin, a former Israeli military intelligence chief and one of the pilots in the 1981 Iraqi bombing, wrote in a policy paper this week that Netanyahu faces a tough mission as he seeks to maintain the pressure on Iran without being seen as “the obstacle” to an agreement. Preserving the military option will be key, he said.</w:t>
      </w:r>
      <w:r w:rsidRPr="00862E24">
        <w:rPr>
          <w:sz w:val="12"/>
        </w:rPr>
        <w:t>¶</w:t>
      </w:r>
      <w:r w:rsidRPr="00862E24">
        <w:rPr>
          <w:sz w:val="16"/>
        </w:rPr>
        <w:t xml:space="preserve"> “It is important to understand, influence, and if possible reach a conclusion on what America’s policy will be if the negotiations fail or the agreement is violated in the future, and how effective levers of influence on Iran — sanctions and a credible military option — can be preserved, as only they are capable of changing the Iranian behavior,” Yadlin wrote.</w:t>
      </w:r>
      <w:r w:rsidRPr="00862E24">
        <w:rPr>
          <w:sz w:val="12"/>
        </w:rPr>
        <w:t>¶</w:t>
      </w:r>
      <w:r w:rsidRPr="00862E24">
        <w:rPr>
          <w:sz w:val="16"/>
        </w:rPr>
        <w:t xml:space="preserve"> </w:t>
      </w:r>
      <w:r w:rsidRPr="005A4C38">
        <w:rPr>
          <w:rStyle w:val="StyleBoldUnderline"/>
        </w:rPr>
        <w:t>Yatom, the ex-Mossad chief, concurred that</w:t>
      </w:r>
      <w:r w:rsidRPr="005A4C38">
        <w:rPr>
          <w:sz w:val="16"/>
        </w:rPr>
        <w:t xml:space="preserve"> </w:t>
      </w:r>
      <w:r w:rsidRPr="005A4C38">
        <w:rPr>
          <w:b/>
          <w:u w:val="single"/>
        </w:rPr>
        <w:t xml:space="preserve">it would be extremely difficult for Israel to attack while negotiations are ongoing. </w:t>
      </w:r>
      <w:r w:rsidRPr="00862E24">
        <w:rPr>
          <w:b/>
          <w:highlight w:val="green"/>
          <w:u w:val="single"/>
        </w:rPr>
        <w:t>But</w:t>
      </w:r>
      <w:r w:rsidRPr="00862E24">
        <w:rPr>
          <w:sz w:val="16"/>
        </w:rPr>
        <w:t xml:space="preserve"> he said </w:t>
      </w:r>
      <w:r w:rsidRPr="00862E24">
        <w:rPr>
          <w:b/>
          <w:highlight w:val="green"/>
          <w:u w:val="single"/>
        </w:rPr>
        <w:t xml:space="preserve">Israel’s </w:t>
      </w:r>
      <w:r w:rsidRPr="00617F88">
        <w:rPr>
          <w:rStyle w:val="Emphasis"/>
          <w:highlight w:val="green"/>
        </w:rPr>
        <w:t>capability</w:t>
      </w:r>
      <w:r w:rsidRPr="00617F88">
        <w:rPr>
          <w:b/>
          <w:highlight w:val="green"/>
          <w:u w:val="single"/>
        </w:rPr>
        <w:t xml:space="preserve"> to strike</w:t>
      </w:r>
      <w:r w:rsidRPr="00782FF7">
        <w:rPr>
          <w:b/>
          <w:u w:val="single"/>
        </w:rPr>
        <w:t xml:space="preserve"> </w:t>
      </w:r>
      <w:r w:rsidRPr="00862E24">
        <w:rPr>
          <w:rStyle w:val="Emphasis"/>
          <w:highlight w:val="green"/>
        </w:rPr>
        <w:t>remains intact</w:t>
      </w:r>
      <w:r w:rsidRPr="00862E24">
        <w:rPr>
          <w:sz w:val="16"/>
          <w:highlight w:val="green"/>
        </w:rPr>
        <w:t>,</w:t>
      </w:r>
      <w:r w:rsidRPr="00862E24">
        <w:rPr>
          <w:sz w:val="16"/>
        </w:rPr>
        <w:t xml:space="preserve"> and </w:t>
      </w:r>
      <w:r w:rsidRPr="00617F88">
        <w:rPr>
          <w:b/>
          <w:u w:val="single"/>
        </w:rPr>
        <w:t xml:space="preserve">there should be </w:t>
      </w:r>
      <w:r w:rsidRPr="00617F88">
        <w:rPr>
          <w:rStyle w:val="Emphasis"/>
        </w:rPr>
        <w:t>little risk</w:t>
      </w:r>
      <w:r w:rsidRPr="00617F88">
        <w:rPr>
          <w:b/>
          <w:u w:val="single"/>
        </w:rPr>
        <w:t xml:space="preserve"> of Iran progressing toward weapons capability as long as the </w:t>
      </w:r>
      <w:r w:rsidRPr="00617F88">
        <w:rPr>
          <w:rStyle w:val="Emphasis"/>
        </w:rPr>
        <w:t>talks proceed</w:t>
      </w:r>
      <w:r w:rsidRPr="00617F88">
        <w:rPr>
          <w:b/>
          <w:u w:val="single"/>
        </w:rPr>
        <w:t xml:space="preserve"> quickly.</w:t>
      </w:r>
      <w:r w:rsidRPr="00617F88">
        <w:rPr>
          <w:sz w:val="12"/>
        </w:rPr>
        <w:t>¶</w:t>
      </w:r>
      <w:r w:rsidRPr="00617F88">
        <w:rPr>
          <w:sz w:val="16"/>
        </w:rPr>
        <w:t xml:space="preserve"> “</w:t>
      </w:r>
      <w:r w:rsidRPr="00617F88">
        <w:rPr>
          <w:b/>
          <w:u w:val="single"/>
        </w:rPr>
        <w:t>It is vital</w:t>
      </w:r>
      <w:r w:rsidRPr="00617F88">
        <w:rPr>
          <w:sz w:val="16"/>
        </w:rPr>
        <w:t xml:space="preserve"> that the </w:t>
      </w:r>
      <w:r w:rsidRPr="00617F88">
        <w:rPr>
          <w:rStyle w:val="StyleBoldUnderline"/>
        </w:rPr>
        <w:t>negotiations start as soon as possible</w:t>
      </w:r>
      <w:r w:rsidRPr="00862E24">
        <w:rPr>
          <w:sz w:val="16"/>
        </w:rPr>
        <w:t>, and we will see immediately if the Iranians mean business or they continue to drag their feet,” Yatom said. “I don’t think the world is that stupid to negotiate for years and at the same time will allow the Iranians to proceed with a nuclear program.”</w:t>
      </w:r>
    </w:p>
    <w:p w:rsidR="00C84328" w:rsidRPr="00EE0A4B" w:rsidRDefault="00C84328" w:rsidP="00C84328">
      <w:pPr>
        <w:pStyle w:val="Heading4"/>
      </w:pPr>
      <w:r>
        <w:t xml:space="preserve">Sanctions will collapse talks and jumpstart an Israeli air strike </w:t>
      </w:r>
    </w:p>
    <w:p w:rsidR="00C84328" w:rsidRPr="00EE0A4B" w:rsidRDefault="00C84328" w:rsidP="00C84328">
      <w:r w:rsidRPr="00EE0A4B">
        <w:rPr>
          <w:rStyle w:val="StyleStyleBold12pt"/>
        </w:rPr>
        <w:t>Gharib, 12/18</w:t>
      </w:r>
      <w:r w:rsidRPr="00EE0A4B">
        <w:t xml:space="preserve">/13 (Ali, The Cable – a Foreign Policy blog, “Exclusive: Top Senate Democrats Break with White House and Circulate New Iran Sanctions Bill” </w:t>
      </w:r>
      <w:hyperlink r:id="rId72" w:history="1">
        <w:r w:rsidRPr="00EE0A4B">
          <w:rPr>
            <w:rStyle w:val="Hyperlink"/>
          </w:rPr>
          <w:t>http://thecable.foreignpolicy.com/posts/2013/12/18/exclusive_top_senate_democrats_break_with_white_house_and_circulate_new_iran_sancti</w:t>
        </w:r>
      </w:hyperlink>
      <w:r w:rsidRPr="00EE0A4B">
        <w:t>)</w:t>
      </w:r>
    </w:p>
    <w:p w:rsidR="00C84328" w:rsidRPr="00EE0A4B" w:rsidRDefault="00C84328" w:rsidP="00C84328"/>
    <w:p w:rsidR="00C84328" w:rsidRDefault="00C84328" w:rsidP="00C84328">
      <w:pPr>
        <w:rPr>
          <w:sz w:val="16"/>
        </w:rPr>
      </w:pPr>
      <w:r w:rsidRPr="00EF7545">
        <w:rPr>
          <w:rStyle w:val="StyleBoldUnderline"/>
        </w:rPr>
        <w:t xml:space="preserve">Critics of imposing </w:t>
      </w:r>
      <w:r w:rsidRPr="00EE0A4B">
        <w:rPr>
          <w:rStyle w:val="StyleBoldUnderline"/>
          <w:highlight w:val="green"/>
        </w:rPr>
        <w:t>new sanctions</w:t>
      </w:r>
      <w:r w:rsidRPr="00EF7545">
        <w:rPr>
          <w:rStyle w:val="StyleBoldUnderline"/>
        </w:rPr>
        <w:t xml:space="preserve"> fear that </w:t>
      </w:r>
      <w:r w:rsidRPr="00EE0A4B">
        <w:rPr>
          <w:rStyle w:val="StyleBoldUnderline"/>
        </w:rPr>
        <w:t xml:space="preserve">the bill </w:t>
      </w:r>
      <w:r w:rsidRPr="00EE0A4B">
        <w:rPr>
          <w:rStyle w:val="StyleBoldUnderline"/>
          <w:highlight w:val="green"/>
        </w:rPr>
        <w:t xml:space="preserve">will violate </w:t>
      </w:r>
      <w:r w:rsidRPr="00655DB9">
        <w:rPr>
          <w:rStyle w:val="StyleBoldUnderline"/>
        </w:rPr>
        <w:t xml:space="preserve">either the spirit or the letter of </w:t>
      </w:r>
      <w:r w:rsidRPr="00EE0A4B">
        <w:rPr>
          <w:rStyle w:val="StyleBoldUnderline"/>
        </w:rPr>
        <w:t>the Joint Plan of Action signed in Geneva</w:t>
      </w:r>
      <w:r w:rsidRPr="00EE0A4B">
        <w:rPr>
          <w:sz w:val="16"/>
        </w:rPr>
        <w:t>.</w:t>
      </w:r>
      <w:r w:rsidRPr="004F3646">
        <w:rPr>
          <w:sz w:val="16"/>
        </w:rPr>
        <w:t xml:space="preserve"> </w:t>
      </w:r>
      <w:r w:rsidRPr="00EE0A4B">
        <w:rPr>
          <w:rStyle w:val="StyleBoldUnderline"/>
          <w:highlight w:val="green"/>
        </w:rPr>
        <w:t>The interim deal</w:t>
      </w:r>
      <w:r w:rsidRPr="004F3646">
        <w:rPr>
          <w:sz w:val="16"/>
        </w:rPr>
        <w:t xml:space="preserve"> allows some flexibility, mandating that "the U.S. administration, acting consistent with the respective roles of the President and the Congress, will refrain from imposing new nuclear-related sanctions." </w:t>
      </w:r>
      <w:r w:rsidRPr="00EE0A4B">
        <w:rPr>
          <w:rStyle w:val="StyleBoldUnderline"/>
          <w:highlight w:val="green"/>
        </w:rPr>
        <w:t xml:space="preserve">Administration officials have </w:t>
      </w:r>
      <w:r w:rsidRPr="00655DB9">
        <w:rPr>
          <w:rStyle w:val="StyleBoldUnderline"/>
        </w:rPr>
        <w:t xml:space="preserve">mounted </w:t>
      </w:r>
      <w:r w:rsidRPr="00EE0A4B">
        <w:rPr>
          <w:rStyle w:val="StyleBoldUnderline"/>
          <w:highlight w:val="green"/>
        </w:rPr>
        <w:t xml:space="preserve">a so-far successful effort to stall </w:t>
      </w:r>
      <w:r w:rsidRPr="00EF7545">
        <w:rPr>
          <w:rStyle w:val="StyleBoldUnderline"/>
        </w:rPr>
        <w:t xml:space="preserve">new </w:t>
      </w:r>
      <w:r w:rsidRPr="00EE0A4B">
        <w:rPr>
          <w:rStyle w:val="StyleBoldUnderline"/>
          <w:highlight w:val="green"/>
        </w:rPr>
        <w:t xml:space="preserve">sanctions </w:t>
      </w:r>
      <w:r w:rsidRPr="00EF7545">
        <w:rPr>
          <w:rStyle w:val="StyleBoldUnderline"/>
        </w:rPr>
        <w:t>in the Senate</w:t>
      </w:r>
      <w:r w:rsidRPr="004F3646">
        <w:rPr>
          <w:sz w:val="16"/>
        </w:rPr>
        <w:t>. (The House overwhelmingly passed new sanctions in the summer.) Previous rumors of a bill in the Senate were said to contain a six-month delay that would prevent the legislation from taking effect while talks continued, but this iteration of the legislation doesn't contain that kind of fail-safe. Asked this month by Time what would happen if a bill, even with a delay, passed Congress, Iran's Foreign Minister Javad Zarif said, "The entire deal is dead."</w:t>
      </w:r>
      <w:r w:rsidRPr="00EE0A4B">
        <w:rPr>
          <w:sz w:val="12"/>
        </w:rPr>
        <w:t xml:space="preserve">¶ </w:t>
      </w:r>
      <w:r w:rsidRPr="004F3646">
        <w:rPr>
          <w:sz w:val="16"/>
          <w:szCs w:val="16"/>
        </w:rPr>
        <w:t>"The law as written comes close to violating the letter [of the Geneva agreement] since the sanctions go into effect immediately unless the administration immediately waives them," said Colin Kahl, who stepped down in 2011* as the Pentagon's top Mideast policy official. "There is no question the legislation violates the spirit of the Geneva agreement and it would undoubtedly be seen by the Iranians that way, giving ammunition to hard-liners and other spoilers looking to derail further progress."</w:t>
      </w:r>
      <w:r w:rsidRPr="00EE0A4B">
        <w:rPr>
          <w:sz w:val="12"/>
          <w:szCs w:val="16"/>
        </w:rPr>
        <w:t xml:space="preserve">¶ </w:t>
      </w:r>
      <w:r w:rsidRPr="004F3646">
        <w:rPr>
          <w:sz w:val="16"/>
          <w:szCs w:val="16"/>
        </w:rPr>
        <w:t>Though a fact-sheet circulating with the new bill says it "does not violate the Joint Plan of Action," critics allege it would mark a defeat for the administration and the broader push for a diplomatic solution to the Iran crisis.</w:t>
      </w:r>
      <w:r w:rsidRPr="00EE0A4B">
        <w:rPr>
          <w:sz w:val="12"/>
          <w:szCs w:val="16"/>
        </w:rPr>
        <w:t xml:space="preserve">¶ </w:t>
      </w:r>
      <w:r w:rsidRPr="004F3646">
        <w:rPr>
          <w:sz w:val="16"/>
        </w:rPr>
        <w:t>"</w:t>
      </w:r>
      <w:r w:rsidRPr="00EE0A4B">
        <w:rPr>
          <w:rStyle w:val="Emphasis"/>
          <w:highlight w:val="green"/>
        </w:rPr>
        <w:t>It would kill the talks</w:t>
      </w:r>
      <w:r w:rsidRPr="00EF7545">
        <w:rPr>
          <w:rStyle w:val="StyleBoldUnderline"/>
        </w:rPr>
        <w:t xml:space="preserve">, </w:t>
      </w:r>
      <w:r w:rsidRPr="00EE0A4B">
        <w:rPr>
          <w:rStyle w:val="StyleBoldUnderline"/>
        </w:rPr>
        <w:t xml:space="preserve">invalidate the interim deal to freeze Iran's nuclear program, </w:t>
      </w:r>
      <w:r w:rsidRPr="00EE0A4B">
        <w:rPr>
          <w:rStyle w:val="StyleBoldUnderline"/>
          <w:highlight w:val="green"/>
        </w:rPr>
        <w:t>and pledge U.S.</w:t>
      </w:r>
      <w:r w:rsidRPr="00EF7545">
        <w:rPr>
          <w:rStyle w:val="StyleBoldUnderline"/>
        </w:rPr>
        <w:t xml:space="preserve"> military and economic </w:t>
      </w:r>
      <w:r w:rsidRPr="00EE0A4B">
        <w:rPr>
          <w:rStyle w:val="StyleBoldUnderline"/>
          <w:highlight w:val="green"/>
        </w:rPr>
        <w:t>support for an Israel-led war on Iran</w:t>
      </w:r>
      <w:r w:rsidRPr="00EF7545">
        <w:rPr>
          <w:rStyle w:val="StyleBoldUnderline"/>
        </w:rPr>
        <w:t>," said</w:t>
      </w:r>
      <w:r w:rsidRPr="004F3646">
        <w:rPr>
          <w:sz w:val="16"/>
        </w:rPr>
        <w:t xml:space="preserve"> Jamal </w:t>
      </w:r>
      <w:r w:rsidRPr="00EF7545">
        <w:rPr>
          <w:rStyle w:val="StyleBoldUnderline"/>
        </w:rPr>
        <w:t>Abdi, the policy director for the Washington-based National Iranian American Counci</w:t>
      </w:r>
      <w:r w:rsidRPr="004F3646">
        <w:rPr>
          <w:sz w:val="16"/>
        </w:rPr>
        <w:t>l, a group that supports diplomatic efforts to head off the Iranian nuclear crisis. "</w:t>
      </w:r>
      <w:r w:rsidRPr="00EE0A4B">
        <w:rPr>
          <w:rStyle w:val="StyleBoldUnderline"/>
          <w:highlight w:val="green"/>
        </w:rPr>
        <w:t xml:space="preserve">There is no better way to cut Iranian moderates </w:t>
      </w:r>
      <w:r w:rsidRPr="00EF7545">
        <w:rPr>
          <w:rStyle w:val="StyleBoldUnderline"/>
        </w:rPr>
        <w:t xml:space="preserve">down, </w:t>
      </w:r>
      <w:r w:rsidRPr="00EE0A4B">
        <w:rPr>
          <w:rStyle w:val="StyleBoldUnderline"/>
        </w:rPr>
        <w:t xml:space="preserve">empower hardliners </w:t>
      </w:r>
      <w:r w:rsidRPr="00EF7545">
        <w:rPr>
          <w:rStyle w:val="StyleBoldUnderline"/>
        </w:rPr>
        <w:t xml:space="preserve">who want to kill the talks, </w:t>
      </w:r>
      <w:r w:rsidRPr="00EE0A4B">
        <w:rPr>
          <w:rStyle w:val="StyleBoldUnderline"/>
          <w:highlight w:val="green"/>
        </w:rPr>
        <w:t xml:space="preserve">and </w:t>
      </w:r>
      <w:r w:rsidRPr="00EE0A4B">
        <w:rPr>
          <w:rStyle w:val="Emphasis"/>
          <w:highlight w:val="green"/>
        </w:rPr>
        <w:t xml:space="preserve">ensure </w:t>
      </w:r>
      <w:r w:rsidRPr="00EF7545">
        <w:rPr>
          <w:rStyle w:val="Emphasis"/>
        </w:rPr>
        <w:t xml:space="preserve">that </w:t>
      </w:r>
      <w:r w:rsidRPr="00EE0A4B">
        <w:rPr>
          <w:rStyle w:val="Emphasis"/>
          <w:highlight w:val="green"/>
        </w:rPr>
        <w:t>this standoff ends with war</w:t>
      </w:r>
      <w:r w:rsidRPr="00EE0A4B">
        <w:rPr>
          <w:rStyle w:val="StyleBoldUnderline"/>
          <w:highlight w:val="green"/>
        </w:rPr>
        <w:t xml:space="preserve"> instead of a deal</w:t>
      </w:r>
      <w:r w:rsidRPr="004F3646">
        <w:rPr>
          <w:sz w:val="16"/>
        </w:rPr>
        <w:t>."</w:t>
      </w:r>
    </w:p>
    <w:p w:rsidR="00C84328" w:rsidRPr="000E5C9E" w:rsidRDefault="00C84328" w:rsidP="00C84328">
      <w:pPr>
        <w:rPr>
          <w:sz w:val="16"/>
        </w:rPr>
      </w:pPr>
    </w:p>
    <w:p w:rsidR="00C84328" w:rsidRPr="00611978" w:rsidRDefault="00C84328" w:rsidP="00C84328">
      <w:pPr>
        <w:pStyle w:val="Heading3"/>
      </w:pPr>
      <w:r>
        <w:t>Sanctions = US support for Israel</w:t>
      </w:r>
    </w:p>
    <w:p w:rsidR="00C84328" w:rsidRPr="005B64E3" w:rsidRDefault="00C84328" w:rsidP="00C84328">
      <w:pPr>
        <w:pStyle w:val="Heading4"/>
      </w:pPr>
      <w:r>
        <w:t xml:space="preserve">Sanctions bill commits US support for Israeli air strike </w:t>
      </w:r>
    </w:p>
    <w:p w:rsidR="00C84328" w:rsidRPr="00664EC3" w:rsidRDefault="00C84328" w:rsidP="00C84328">
      <w:r w:rsidRPr="00664EC3">
        <w:rPr>
          <w:rStyle w:val="StyleStyleBold12pt"/>
        </w:rPr>
        <w:t>Merry</w:t>
      </w:r>
      <w:r>
        <w:t xml:space="preserve"> </w:t>
      </w:r>
      <w:r w:rsidRPr="00664EC3">
        <w:t>1/1/</w:t>
      </w:r>
      <w:r w:rsidRPr="00664EC3">
        <w:rPr>
          <w:rStyle w:val="StyleStyleBold12pt"/>
        </w:rPr>
        <w:t>14</w:t>
      </w:r>
      <w:r w:rsidRPr="00664EC3">
        <w:t xml:space="preserve"> - Robert W. Merry, political editor of the National Interest, is the author of books on American history and foreign policy (Robert, “Obama may buck the Israel lobby on Iran” Washington Times, factiva)</w:t>
      </w:r>
    </w:p>
    <w:p w:rsidR="00C84328" w:rsidRDefault="00C84328" w:rsidP="00C84328"/>
    <w:p w:rsidR="00C84328" w:rsidRDefault="00C84328" w:rsidP="00C84328">
      <w:pPr>
        <w:rPr>
          <w:sz w:val="20"/>
          <w:szCs w:val="20"/>
        </w:rPr>
      </w:pPr>
      <w:r w:rsidRPr="005151E1">
        <w:rPr>
          <w:sz w:val="20"/>
          <w:szCs w:val="20"/>
        </w:rPr>
        <w:t xml:space="preserve">Presidential press secretary Jay Carney uttered 10 words the other day that represent a major presidential challenge to the American Israel lobby and its friends on Capitol Hill. </w:t>
      </w:r>
      <w:r w:rsidRPr="00B3475C">
        <w:rPr>
          <w:rStyle w:val="StyleBoldUnderline"/>
        </w:rPr>
        <w:t>Referring to Senate legislation designed to force</w:t>
      </w:r>
      <w:r w:rsidRPr="005151E1">
        <w:rPr>
          <w:sz w:val="20"/>
          <w:szCs w:val="20"/>
        </w:rPr>
        <w:t xml:space="preserve"> President </w:t>
      </w:r>
      <w:r w:rsidRPr="00B3475C">
        <w:rPr>
          <w:rStyle w:val="StyleBoldUnderline"/>
        </w:rPr>
        <w:t>Obama to expand economic sanctions</w:t>
      </w:r>
      <w:r w:rsidRPr="005151E1">
        <w:rPr>
          <w:sz w:val="20"/>
          <w:szCs w:val="20"/>
        </w:rPr>
        <w:t xml:space="preserve"> on Iran under conditions the president opposes, Mr. </w:t>
      </w:r>
      <w:r w:rsidRPr="00B3475C">
        <w:rPr>
          <w:rStyle w:val="StyleBoldUnderline"/>
        </w:rPr>
        <w:t xml:space="preserve">Carney said: </w:t>
      </w:r>
      <w:r w:rsidRPr="005151E1">
        <w:rPr>
          <w:sz w:val="20"/>
          <w:szCs w:val="20"/>
        </w:rPr>
        <w:t>“If it were to pass,</w:t>
      </w:r>
      <w:r w:rsidRPr="00B3475C">
        <w:rPr>
          <w:rStyle w:val="StyleBoldUnderline"/>
        </w:rPr>
        <w:t xml:space="preserve"> the president would veto it.”</w:t>
      </w:r>
      <w:r w:rsidRPr="005151E1">
        <w:rPr>
          <w:sz w:val="20"/>
          <w:szCs w:val="20"/>
        </w:rPr>
        <w:t xml:space="preserve"> For years, there has been an assumption in Washington that you can’t buck the powerful Israel lobby, particularly the American Israel Public Affairs Committee, or AIPAC, whose positions are nearly identical with the stated aims of Israeli Prime Minister Benjamin Netanyahu. Mr. Netanyahu doesn’t like Mr. Obama’s recent overture to Iran, and neither does AIPAC. The result is the Senate legislation, which is similar to a measure already passed by the House. With the veto threat, Mr. </w:t>
      </w:r>
      <w:r w:rsidRPr="007D6EF9">
        <w:rPr>
          <w:rStyle w:val="StyleBoldUnderline"/>
        </w:rPr>
        <w:t>Obama has announced that he is prepared to buck the Israel lobby</w:t>
      </w:r>
      <w:r w:rsidRPr="005151E1">
        <w:rPr>
          <w:sz w:val="20"/>
          <w:szCs w:val="20"/>
        </w:rPr>
        <w:t xml:space="preserve"> — and may even welcome the opportunity. It isn’t fair to suggest that everyone who thinks Mr. Obama’s overtures to Iran are ill-conceived or counterproductive is simply following the Israeli lobby’s talking points, but </w:t>
      </w:r>
      <w:r w:rsidRPr="00983264">
        <w:rPr>
          <w:rStyle w:val="StyleBoldUnderline"/>
          <w:highlight w:val="green"/>
        </w:rPr>
        <w:t>Israel’s supporters</w:t>
      </w:r>
      <w:r w:rsidRPr="005151E1">
        <w:rPr>
          <w:sz w:val="20"/>
          <w:szCs w:val="20"/>
        </w:rPr>
        <w:t xml:space="preserve"> in this country </w:t>
      </w:r>
      <w:r w:rsidRPr="00983264">
        <w:rPr>
          <w:rStyle w:val="StyleBoldUnderline"/>
          <w:highlight w:val="green"/>
        </w:rPr>
        <w:t>are a major reason for the viability of the sanctions legislation</w:t>
      </w:r>
      <w:r w:rsidRPr="005B64E3">
        <w:rPr>
          <w:rStyle w:val="StyleBoldUnderline"/>
        </w:rPr>
        <w:t xml:space="preserve"> the president is threatening to veto.</w:t>
      </w:r>
      <w:r>
        <w:rPr>
          <w:rStyle w:val="StyleBoldUnderline"/>
        </w:rPr>
        <w:t xml:space="preserve"> </w:t>
      </w:r>
      <w:r w:rsidRPr="00983264">
        <w:rPr>
          <w:rStyle w:val="StyleBoldUnderline"/>
          <w:highlight w:val="green"/>
        </w:rPr>
        <w:t>It is nearly impossible to avoid the conclusion that the Senate legislation is designed to sabotage</w:t>
      </w:r>
      <w:r w:rsidRPr="005151E1">
        <w:rPr>
          <w:sz w:val="20"/>
          <w:szCs w:val="20"/>
        </w:rPr>
        <w:t xml:space="preserve"> Mr. </w:t>
      </w:r>
      <w:r w:rsidRPr="00983264">
        <w:rPr>
          <w:rStyle w:val="StyleBoldUnderline"/>
          <w:highlight w:val="green"/>
        </w:rPr>
        <w:t>Obama’s</w:t>
      </w:r>
      <w:r w:rsidRPr="005B64E3">
        <w:rPr>
          <w:rStyle w:val="StyleBoldUnderline"/>
        </w:rPr>
        <w:t xml:space="preserve"> delicate </w:t>
      </w:r>
      <w:r w:rsidRPr="00983264">
        <w:rPr>
          <w:rStyle w:val="StyleBoldUnderline"/>
          <w:highlight w:val="green"/>
        </w:rPr>
        <w:t>negotiations with Iran</w:t>
      </w:r>
      <w:r w:rsidRPr="005151E1">
        <w:rPr>
          <w:sz w:val="20"/>
          <w:szCs w:val="20"/>
        </w:rPr>
        <w:t xml:space="preserve"> (with the involvement also of the five permanent members of the U.N. Security Council and Germany) over Iran’s nuclear program. The aim is to get Iran to forswear any acquisition of nuclear weapons in exchange for the reduction or elimination of current sanctions. Iran insists it has a right to enrich uranium at very small amounts, for peaceful purposes, and Mr. Obama seems willing to accept that Iranian position in the interest of a comprehensive agreement. However, </w:t>
      </w:r>
      <w:r w:rsidRPr="00983264">
        <w:rPr>
          <w:rStyle w:val="StyleBoldUnderline"/>
          <w:highlight w:val="green"/>
        </w:rPr>
        <w:t>the Senate measure</w:t>
      </w:r>
      <w:r w:rsidRPr="005151E1">
        <w:rPr>
          <w:sz w:val="20"/>
          <w:szCs w:val="20"/>
        </w:rPr>
        <w:t xml:space="preserve">, sponsored by Sens. Robert Menendez, New Jersey Democrat; Charles E. Schumer, New York Democrat; and Mark Kirk, Illinois Republican, </w:t>
      </w:r>
      <w:r w:rsidRPr="00983264">
        <w:rPr>
          <w:rStyle w:val="StyleBoldUnderline"/>
          <w:highlight w:val="green"/>
        </w:rPr>
        <w:t>would impose</w:t>
      </w:r>
      <w:r w:rsidRPr="005151E1">
        <w:rPr>
          <w:sz w:val="20"/>
          <w:szCs w:val="20"/>
        </w:rPr>
        <w:t xml:space="preserve"> potent </w:t>
      </w:r>
      <w:r w:rsidRPr="00983264">
        <w:rPr>
          <w:rStyle w:val="StyleBoldUnderline"/>
          <w:highlight w:val="green"/>
        </w:rPr>
        <w:t>new sanctions</w:t>
      </w:r>
      <w:r w:rsidRPr="005151E1">
        <w:rPr>
          <w:sz w:val="20"/>
          <w:szCs w:val="20"/>
        </w:rPr>
        <w:t xml:space="preserve"> if the final agreement accords Iran the right of peaceful enrichment. </w:t>
      </w:r>
      <w:r w:rsidRPr="00983264">
        <w:rPr>
          <w:rStyle w:val="StyleBoldUnderline"/>
          <w:highlight w:val="green"/>
        </w:rPr>
        <w:t>That</w:t>
      </w:r>
      <w:r w:rsidRPr="005151E1">
        <w:rPr>
          <w:sz w:val="20"/>
          <w:szCs w:val="20"/>
        </w:rPr>
        <w:t xml:space="preserve"> probably </w:t>
      </w:r>
      <w:r w:rsidRPr="00983264">
        <w:rPr>
          <w:rStyle w:val="StyleBoldUnderline"/>
          <w:highlight w:val="green"/>
        </w:rPr>
        <w:t>would destroy</w:t>
      </w:r>
      <w:r w:rsidRPr="005151E1">
        <w:rPr>
          <w:sz w:val="20"/>
          <w:szCs w:val="20"/>
        </w:rPr>
        <w:t xml:space="preserve"> Mr. </w:t>
      </w:r>
      <w:r w:rsidRPr="00983264">
        <w:rPr>
          <w:rStyle w:val="StyleBoldUnderline"/>
          <w:highlight w:val="green"/>
        </w:rPr>
        <w:t>Obama’s ability to reach an agreement</w:t>
      </w:r>
      <w:r w:rsidRPr="005151E1">
        <w:rPr>
          <w:sz w:val="20"/>
          <w:szCs w:val="20"/>
        </w:rPr>
        <w:t xml:space="preserve">. Iranian President Hasan </w:t>
      </w:r>
      <w:r w:rsidRPr="00664EC3">
        <w:rPr>
          <w:rStyle w:val="StyleBoldUnderline"/>
        </w:rPr>
        <w:t>Rouhani already is under pressure from his country’s hard-liners to abandon his own willingness to seek a deal. The Menendez-Schumer-Kirk measure would undercut him and put the hard-liners back in control</w:t>
      </w:r>
      <w:r w:rsidRPr="005151E1">
        <w:rPr>
          <w:sz w:val="20"/>
          <w:szCs w:val="20"/>
        </w:rPr>
        <w:t>. Further</w:t>
      </w:r>
      <w:r w:rsidRPr="00983264">
        <w:rPr>
          <w:rStyle w:val="StyleBoldUnderline"/>
          <w:highlight w:val="green"/>
        </w:rPr>
        <w:t xml:space="preserve">, the legislation </w:t>
      </w:r>
      <w:r w:rsidRPr="00711BEE">
        <w:rPr>
          <w:rStyle w:val="StyleBoldUnderline"/>
        </w:rPr>
        <w:t xml:space="preserve">contains language that </w:t>
      </w:r>
      <w:r w:rsidRPr="00983264">
        <w:rPr>
          <w:rStyle w:val="StyleBoldUnderline"/>
          <w:highlight w:val="green"/>
        </w:rPr>
        <w:t xml:space="preserve">would </w:t>
      </w:r>
      <w:r w:rsidRPr="00983264">
        <w:rPr>
          <w:rStyle w:val="Emphasis"/>
          <w:highlight w:val="green"/>
        </w:rPr>
        <w:t>commit the United States to military action</w:t>
      </w:r>
      <w:r w:rsidRPr="00983264">
        <w:rPr>
          <w:rStyle w:val="StyleBoldUnderline"/>
        </w:rPr>
        <w:t xml:space="preserve"> </w:t>
      </w:r>
      <w:r w:rsidRPr="00711BEE">
        <w:rPr>
          <w:rStyle w:val="StyleBoldUnderline"/>
        </w:rPr>
        <w:t xml:space="preserve">on behalf of Israel </w:t>
      </w:r>
      <w:r w:rsidRPr="00983264">
        <w:rPr>
          <w:rStyle w:val="Emphasis"/>
          <w:highlight w:val="green"/>
        </w:rPr>
        <w:t>if Israel initiates</w:t>
      </w:r>
      <w:r w:rsidRPr="00983264">
        <w:rPr>
          <w:rStyle w:val="StyleBoldUnderline"/>
          <w:highlight w:val="green"/>
        </w:rPr>
        <w:t xml:space="preserve"> action against Iran</w:t>
      </w:r>
      <w:r w:rsidRPr="005151E1">
        <w:rPr>
          <w:sz w:val="20"/>
          <w:szCs w:val="20"/>
        </w:rPr>
        <w:t>. This language is cleverly worded, suggesting U.S. action should be triggered only if Israel acted in its “legitimate self-defense” and acknowledging “the law of the United States and the constitutional responsibility of Congress to authorize the use of military force,” but the language is stunning in its brazenness and represents, in the view of Andrew Sullivan, the prominent blogger, “an appalling new low in the Israeli government’s grip on the U.S. Congress.” While noting the language would seem to be nonbinding, Mr. Sullivan adds that “</w:t>
      </w:r>
      <w:r w:rsidRPr="00983264">
        <w:rPr>
          <w:rStyle w:val="StyleBoldUnderline"/>
        </w:rPr>
        <w:t>it’s</w:t>
      </w:r>
      <w:r w:rsidRPr="00983264">
        <w:rPr>
          <w:sz w:val="20"/>
          <w:szCs w:val="20"/>
        </w:rPr>
        <w:t xml:space="preserve"> basically</w:t>
      </w:r>
      <w:r w:rsidRPr="00983264">
        <w:rPr>
          <w:rStyle w:val="StyleBoldUnderline"/>
        </w:rPr>
        <w:t xml:space="preserve"> endorsing the principle of </w:t>
      </w:r>
      <w:r w:rsidRPr="00983264">
        <w:rPr>
          <w:rStyle w:val="Emphasis"/>
        </w:rPr>
        <w:t>handing over</w:t>
      </w:r>
      <w:r w:rsidRPr="00983264">
        <w:rPr>
          <w:rStyle w:val="StyleBoldUnderline"/>
        </w:rPr>
        <w:t xml:space="preserve"> American </w:t>
      </w:r>
      <w:r w:rsidRPr="00983264">
        <w:rPr>
          <w:rStyle w:val="Emphasis"/>
        </w:rPr>
        <w:t>foreign policy</w:t>
      </w:r>
      <w:r w:rsidRPr="00983264">
        <w:rPr>
          <w:sz w:val="20"/>
          <w:szCs w:val="20"/>
        </w:rPr>
        <w:t xml:space="preserve"> on a matter as grave as war and peace </w:t>
      </w:r>
      <w:r w:rsidRPr="00983264">
        <w:rPr>
          <w:rStyle w:val="StyleBoldUnderline"/>
        </w:rPr>
        <w:t>to a foreign government</w:t>
      </w:r>
      <w:r w:rsidRPr="00983264">
        <w:rPr>
          <w:sz w:val="20"/>
          <w:szCs w:val="20"/>
        </w:rPr>
        <w:t>, acting against international law, thousands of miles away.” That brings us back to Mr. Obama’s veto threat. The American people have made clear through q`polls and abundant expression (especially during Mr. Obama’s flirtation earlier this year with military action against Bashar Assad’s Syrian regime) that they are sick and weary of American military adventures in the Middle East. They don’t think the Iraq and Afghanistan wars have been worth the price, and they don’t want their country to engage in any other such wars. That’s what</w:t>
      </w:r>
      <w:r w:rsidRPr="00983264">
        <w:rPr>
          <w:rStyle w:val="StyleBoldUnderline"/>
        </w:rPr>
        <w:t xml:space="preserve"> the brewing confrontation between</w:t>
      </w:r>
      <w:r w:rsidRPr="00983264">
        <w:rPr>
          <w:sz w:val="20"/>
          <w:szCs w:val="20"/>
        </w:rPr>
        <w:t xml:space="preserve"> Mr. </w:t>
      </w:r>
      <w:r w:rsidRPr="00983264">
        <w:rPr>
          <w:rStyle w:val="StyleBoldUnderline"/>
        </w:rPr>
        <w:t>Obama and the Israel lobby comes down to — war and peace</w:t>
      </w:r>
      <w:r w:rsidRPr="00983264">
        <w:rPr>
          <w:sz w:val="20"/>
          <w:szCs w:val="20"/>
        </w:rPr>
        <w:t xml:space="preserve">. Mr. </w:t>
      </w:r>
      <w:r w:rsidRPr="00983264">
        <w:rPr>
          <w:rStyle w:val="StyleBoldUnderline"/>
        </w:rPr>
        <w:t>Obama’s delicate negotiations with Iran</w:t>
      </w:r>
      <w:r w:rsidRPr="00983264">
        <w:rPr>
          <w:sz w:val="20"/>
          <w:szCs w:val="20"/>
        </w:rPr>
        <w:t xml:space="preserve">, whatever their outcome, </w:t>
      </w:r>
      <w:r w:rsidRPr="00983264">
        <w:rPr>
          <w:rStyle w:val="StyleBoldUnderline"/>
        </w:rPr>
        <w:t>are designed to avert another U.S. war in the Middle East.</w:t>
      </w:r>
      <w:r w:rsidRPr="00D408CE">
        <w:rPr>
          <w:rStyle w:val="StyleBoldUnderline"/>
        </w:rPr>
        <w:t xml:space="preserve"> </w:t>
      </w:r>
      <w:r w:rsidRPr="00983264">
        <w:rPr>
          <w:rStyle w:val="StyleBoldUnderline"/>
          <w:highlight w:val="green"/>
        </w:rPr>
        <w:t xml:space="preserve">The </w:t>
      </w:r>
      <w:r w:rsidRPr="00711BEE">
        <w:rPr>
          <w:rStyle w:val="StyleBoldUnderline"/>
        </w:rPr>
        <w:t>Menendez</w:t>
      </w:r>
      <w:r w:rsidRPr="00D408CE">
        <w:rPr>
          <w:rStyle w:val="StyleBoldUnderline"/>
        </w:rPr>
        <w:t xml:space="preserve">-Schumer-Kirk </w:t>
      </w:r>
      <w:r w:rsidRPr="00983264">
        <w:rPr>
          <w:rStyle w:val="StyleBoldUnderline"/>
          <w:highlight w:val="green"/>
        </w:rPr>
        <w:t>initiative</w:t>
      </w:r>
      <w:r w:rsidRPr="00D408CE">
        <w:rPr>
          <w:rStyle w:val="StyleBoldUnderline"/>
        </w:rPr>
        <w:t xml:space="preserve"> </w:t>
      </w:r>
      <w:r w:rsidRPr="005151E1">
        <w:rPr>
          <w:sz w:val="20"/>
          <w:szCs w:val="20"/>
        </w:rPr>
        <w:t xml:space="preserve">is designed to kill that effort and </w:t>
      </w:r>
      <w:r w:rsidRPr="00983264">
        <w:rPr>
          <w:rStyle w:val="Emphasis"/>
          <w:highlight w:val="green"/>
        </w:rPr>
        <w:t>cedes to Israel America’s war-making decision</w:t>
      </w:r>
      <w:r w:rsidRPr="005151E1">
        <w:rPr>
          <w:sz w:val="20"/>
          <w:szCs w:val="20"/>
        </w:rPr>
        <w:t xml:space="preserve"> </w:t>
      </w:r>
      <w:r w:rsidRPr="00983264">
        <w:rPr>
          <w:rStyle w:val="StyleBoldUnderline"/>
          <w:highlight w:val="green"/>
        </w:rPr>
        <w:t>in matters involving Iran, which</w:t>
      </w:r>
      <w:r w:rsidRPr="00983264">
        <w:rPr>
          <w:sz w:val="20"/>
          <w:szCs w:val="20"/>
          <w:highlight w:val="green"/>
        </w:rPr>
        <w:t xml:space="preserve"> </w:t>
      </w:r>
      <w:r w:rsidRPr="005151E1">
        <w:rPr>
          <w:sz w:val="20"/>
          <w:szCs w:val="20"/>
        </w:rPr>
        <w:t xml:space="preserve">further </w:t>
      </w:r>
      <w:r w:rsidRPr="00983264">
        <w:rPr>
          <w:rStyle w:val="Emphasis"/>
          <w:highlight w:val="green"/>
        </w:rPr>
        <w:t>increases the prospects for war</w:t>
      </w:r>
      <w:r w:rsidRPr="00711BEE">
        <w:rPr>
          <w:rStyle w:val="StyleBoldUnderline"/>
        </w:rPr>
        <w:t>. It’s not even an argument about whether the United States should come to Israel’s aid if our ally is under attack, but whether the decision to do so and when that might be necessary should be made in Jerusalem or Washington</w:t>
      </w:r>
      <w:r w:rsidRPr="005151E1">
        <w:rPr>
          <w:sz w:val="20"/>
          <w:szCs w:val="20"/>
        </w:rPr>
        <w:t xml:space="preserve">. </w:t>
      </w:r>
    </w:p>
    <w:p w:rsidR="00C84328" w:rsidRPr="00E5466E" w:rsidRDefault="00C84328" w:rsidP="00C84328">
      <w:pPr>
        <w:pStyle w:val="Heading3"/>
      </w:pPr>
      <w:r>
        <w:t xml:space="preserve">A2 Keck – Israel will strike </w:t>
      </w:r>
    </w:p>
    <w:p w:rsidR="00C84328" w:rsidRDefault="00C84328" w:rsidP="00C84328">
      <w:pPr>
        <w:pStyle w:val="Heading4"/>
      </w:pPr>
      <w:r>
        <w:t xml:space="preserve">Impact does not require Israeli strike to happen first, they will be dragged in post a US response </w:t>
      </w:r>
    </w:p>
    <w:p w:rsidR="00C84328" w:rsidRPr="00E81381" w:rsidRDefault="00C84328" w:rsidP="00C84328">
      <w:pPr>
        <w:pStyle w:val="Heading4"/>
      </w:pPr>
      <w:r w:rsidRPr="00E81381">
        <w:rPr>
          <w:u w:val="single"/>
        </w:rPr>
        <w:t>Perceived</w:t>
      </w:r>
      <w:r>
        <w:t xml:space="preserve"> failure next week ensures Israeli strike </w:t>
      </w:r>
    </w:p>
    <w:p w:rsidR="00C84328" w:rsidRDefault="00C84328" w:rsidP="00C84328">
      <w:r w:rsidRPr="00E81381">
        <w:rPr>
          <w:rStyle w:val="Heading4Char"/>
        </w:rPr>
        <w:t>NST</w:t>
      </w:r>
      <w:r>
        <w:t xml:space="preserve">, </w:t>
      </w:r>
      <w:r w:rsidRPr="000144CE">
        <w:rPr>
          <w:rStyle w:val="Heading4Char"/>
        </w:rPr>
        <w:t>3</w:t>
      </w:r>
      <w:r>
        <w:t>—</w:t>
      </w:r>
      <w:r>
        <w:rPr>
          <w:rStyle w:val="Heading4Char"/>
        </w:rPr>
        <w:t>25</w:t>
      </w:r>
      <w:r w:rsidRPr="003A7917">
        <w:t>-14</w:t>
      </w:r>
      <w:r>
        <w:rPr>
          <w:rStyle w:val="Heading4Char"/>
        </w:rPr>
        <w:t xml:space="preserve"> </w:t>
      </w:r>
      <w:r w:rsidRPr="00E81381">
        <w:t xml:space="preserve">– </w:t>
      </w:r>
      <w:r>
        <w:t xml:space="preserve">New Straits Times, “Iran nuclear deal proves elusive” </w:t>
      </w:r>
      <w:hyperlink r:id="rId73" w:history="1">
        <w:r w:rsidRPr="00DE1662">
          <w:rPr>
            <w:rStyle w:val="Hyperlink"/>
          </w:rPr>
          <w:t>http://www.nst.com.my/world/iran-nuclear-deal-proves-elusive-1.531104</w:t>
        </w:r>
      </w:hyperlink>
    </w:p>
    <w:p w:rsidR="00C84328" w:rsidRPr="00195238" w:rsidRDefault="00C84328" w:rsidP="00C84328"/>
    <w:p w:rsidR="00C84328" w:rsidRDefault="00C84328" w:rsidP="00C84328">
      <w:pPr>
        <w:rPr>
          <w:sz w:val="16"/>
        </w:rPr>
      </w:pPr>
      <w:r w:rsidRPr="00E81381">
        <w:rPr>
          <w:rStyle w:val="StyleBoldUnderline"/>
        </w:rPr>
        <w:t>Foreign ministers</w:t>
      </w:r>
      <w:r w:rsidRPr="00E81381">
        <w:rPr>
          <w:sz w:val="16"/>
        </w:rPr>
        <w:t xml:space="preserve"> from world powers </w:t>
      </w:r>
      <w:r w:rsidRPr="00E81381">
        <w:rPr>
          <w:rStyle w:val="StyleBoldUnderline"/>
        </w:rPr>
        <w:t>struggled</w:t>
      </w:r>
      <w:r w:rsidRPr="00E81381">
        <w:rPr>
          <w:sz w:val="16"/>
        </w:rPr>
        <w:t xml:space="preserve"> Saturday </w:t>
      </w:r>
      <w:r w:rsidRPr="00E81381">
        <w:rPr>
          <w:rStyle w:val="StyleBoldUnderline"/>
        </w:rPr>
        <w:t>to nail down a landmark nuclear deal with Iran</w:t>
      </w:r>
      <w:r w:rsidRPr="00E81381">
        <w:rPr>
          <w:sz w:val="16"/>
        </w:rPr>
        <w:t xml:space="preserve">, with US Secretary of State John Kerry announcing his imminent departure and Iran's chief negotiator downbeat. As talks in Geneva went late into an unscheduled fourth day, Kerry's spokesman said Washington's top diplomat would be flying to London on Sunday morning -- presumably with or without a deal. Iranian chief negotiator Abbas Araqchi said he doubted that Tehran and the P5+1 world powers -- the United States, Britain, France, China, Russia and Germany -- could reach an accord by the end of Saturday. "Intense and difficult negotiations are under way and it is not clear whether we can reach an agreement tonight," Fars news agency quoted Araqchi as saying. The talks, mostly between Iranian Foreign Minister Mohammad Javad Zarif and P5+1 chief negotiator Catherine Ashton, are aimed at securing a freeze on parts of Iran's nuclear programme in return for limited sanctions relief. </w:t>
      </w:r>
      <w:r w:rsidRPr="00E81381">
        <w:rPr>
          <w:rStyle w:val="StyleBoldUnderline"/>
        </w:rPr>
        <w:t xml:space="preserve">The arrival of </w:t>
      </w:r>
      <w:r w:rsidRPr="00893F5F">
        <w:rPr>
          <w:rStyle w:val="StyleBoldUnderline"/>
          <w:highlight w:val="green"/>
        </w:rPr>
        <w:t>Kerry and other</w:t>
      </w:r>
      <w:r w:rsidRPr="00E81381">
        <w:rPr>
          <w:rStyle w:val="StyleBoldUnderline"/>
        </w:rPr>
        <w:t xml:space="preserve"> P5+1 </w:t>
      </w:r>
      <w:r w:rsidRPr="00893F5F">
        <w:rPr>
          <w:rStyle w:val="StyleBoldUnderline"/>
          <w:highlight w:val="green"/>
        </w:rPr>
        <w:t>foreign ministers</w:t>
      </w:r>
      <w:r w:rsidRPr="00E81381">
        <w:rPr>
          <w:rStyle w:val="StyleBoldUnderline"/>
        </w:rPr>
        <w:t xml:space="preserve"> late Friday and on Saturday had </w:t>
      </w:r>
      <w:r w:rsidRPr="00893F5F">
        <w:rPr>
          <w:rStyle w:val="StyleBoldUnderline"/>
          <w:highlight w:val="green"/>
        </w:rPr>
        <w:t>raised hopes</w:t>
      </w:r>
      <w:r w:rsidRPr="00E81381">
        <w:rPr>
          <w:sz w:val="16"/>
        </w:rPr>
        <w:t xml:space="preserve">, after three long days of intense negotiations among lower-level officials, </w:t>
      </w:r>
      <w:r w:rsidRPr="00E81381">
        <w:rPr>
          <w:rStyle w:val="StyleBoldUnderline"/>
        </w:rPr>
        <w:t>that a breakthrough was in sight.</w:t>
      </w:r>
      <w:r>
        <w:rPr>
          <w:rStyle w:val="StyleBoldUnderline"/>
        </w:rPr>
        <w:t xml:space="preserve"> </w:t>
      </w:r>
      <w:r w:rsidRPr="00E81381">
        <w:rPr>
          <w:rStyle w:val="StyleBoldUnderline"/>
        </w:rPr>
        <w:t>However the talks continued to drag on inside</w:t>
      </w:r>
      <w:r w:rsidRPr="00E81381">
        <w:rPr>
          <w:sz w:val="16"/>
        </w:rPr>
        <w:t xml:space="preserve"> the smart Geneva hotel late Saturday. "</w:t>
      </w:r>
      <w:r w:rsidRPr="00893F5F">
        <w:rPr>
          <w:rStyle w:val="StyleBoldUnderline"/>
          <w:highlight w:val="green"/>
        </w:rPr>
        <w:t xml:space="preserve">We have now entered a </w:t>
      </w:r>
      <w:r w:rsidRPr="00893F5F">
        <w:rPr>
          <w:rStyle w:val="Emphasis"/>
          <w:highlight w:val="green"/>
        </w:rPr>
        <w:t>very difficult stage</w:t>
      </w:r>
      <w:r w:rsidRPr="00E81381">
        <w:rPr>
          <w:sz w:val="16"/>
        </w:rPr>
        <w:t xml:space="preserve">," Zarif told state television. He insisted he would not bow to "excessive demands", without detailing the obstacles. British Foreign Secretary William Hague said on his arrival that the talks "remain very difficult" and that "we are not here because things are necessarily finished". Late on Saturday, Kerry went into a three-way meeting with Ashton and Zarif for the second time, a US official said following a meeting among the powers' foreign ministers. Two weeks ago, the ministers had jetted in seeking to sign on the dotted line, only to fail as cracks appeared among the P5+1 nations -- fissures that officials say are now repaired. </w:t>
      </w:r>
      <w:r w:rsidRPr="00E81381">
        <w:rPr>
          <w:rStyle w:val="StyleBoldUnderline"/>
        </w:rPr>
        <w:t xml:space="preserve">But </w:t>
      </w:r>
      <w:r w:rsidRPr="00893F5F">
        <w:rPr>
          <w:rStyle w:val="StyleBoldUnderline"/>
          <w:highlight w:val="green"/>
        </w:rPr>
        <w:t>a second fruitless effort in Geneva</w:t>
      </w:r>
      <w:r w:rsidRPr="00E81381">
        <w:rPr>
          <w:rStyle w:val="StyleBoldUnderline"/>
        </w:rPr>
        <w:t xml:space="preserve"> in as many weeks </w:t>
      </w:r>
      <w:r w:rsidRPr="00893F5F">
        <w:rPr>
          <w:rStyle w:val="StyleBoldUnderline"/>
          <w:highlight w:val="green"/>
        </w:rPr>
        <w:t>would not only be diplomatically embarrassing. If there is no deal</w:t>
      </w:r>
      <w:r w:rsidRPr="00E81381">
        <w:rPr>
          <w:sz w:val="16"/>
        </w:rPr>
        <w:t xml:space="preserve">, or at least an agreement to meet again soon and keep the diplomatic momentum going, </w:t>
      </w:r>
      <w:r w:rsidRPr="00893F5F">
        <w:rPr>
          <w:rStyle w:val="StyleBoldUnderline"/>
          <w:highlight w:val="green"/>
        </w:rPr>
        <w:t>the standoff could enter a</w:t>
      </w:r>
      <w:r w:rsidRPr="00E81381">
        <w:rPr>
          <w:rStyle w:val="StyleBoldUnderline"/>
        </w:rPr>
        <w:t xml:space="preserve"> new, potentially </w:t>
      </w:r>
      <w:r w:rsidRPr="00893F5F">
        <w:rPr>
          <w:rStyle w:val="Emphasis"/>
          <w:highlight w:val="green"/>
        </w:rPr>
        <w:t>dangerous phase</w:t>
      </w:r>
      <w:r w:rsidRPr="00E81381">
        <w:rPr>
          <w:sz w:val="16"/>
        </w:rPr>
        <w:t xml:space="preserve">. Since being elected in June, Iranian President Hassan Rouhani has raised big hopes that, after a decade of rising tensions over Tehran's nuclear programme, a solution might be within reach. Devil in the detail But if his diplomatic push fails to bear fruit, </w:t>
      </w:r>
      <w:r w:rsidRPr="00E81381">
        <w:rPr>
          <w:rStyle w:val="StyleBoldUnderline"/>
        </w:rPr>
        <w:t xml:space="preserve">Tehran could resume its expansion of nuclear activities, </w:t>
      </w:r>
      <w:r w:rsidRPr="00893F5F">
        <w:rPr>
          <w:rStyle w:val="StyleBoldUnderline"/>
          <w:highlight w:val="green"/>
        </w:rPr>
        <w:t>leading to ever more painful sanctions -- and</w:t>
      </w:r>
      <w:r w:rsidRPr="00E81381">
        <w:rPr>
          <w:sz w:val="16"/>
        </w:rPr>
        <w:t xml:space="preserve"> possible </w:t>
      </w:r>
      <w:r w:rsidRPr="00893F5F">
        <w:rPr>
          <w:rStyle w:val="Emphasis"/>
          <w:highlight w:val="green"/>
        </w:rPr>
        <w:t>military action by Israel</w:t>
      </w:r>
      <w:r w:rsidRPr="00E81381">
        <w:rPr>
          <w:sz w:val="16"/>
        </w:rPr>
        <w:t xml:space="preserve"> or the United States. Mark </w:t>
      </w:r>
      <w:r w:rsidRPr="00E81381">
        <w:rPr>
          <w:rStyle w:val="StyleBoldUnderline"/>
        </w:rPr>
        <w:t>Hibbs, an analyst from the Carnegie Endowment for International Peace, said Kerry's imminent departure might not necessarily be a bad sign</w:t>
      </w:r>
      <w:r w:rsidRPr="00E81381">
        <w:rPr>
          <w:sz w:val="16"/>
        </w:rPr>
        <w:t xml:space="preserve">, however. </w:t>
      </w:r>
      <w:r w:rsidRPr="00E81381">
        <w:rPr>
          <w:rStyle w:val="StyleBoldUnderline"/>
        </w:rPr>
        <w:t>Kerry leaving "might set a deadline and focus people's minds, especially if things this afternoon are bogging down in the details</w:t>
      </w:r>
      <w:r w:rsidRPr="00E81381">
        <w:rPr>
          <w:sz w:val="16"/>
        </w:rPr>
        <w:t xml:space="preserve">," Hibbs told AFP. Iran insists its nuclear programme is peaceful, but has failed to allay the international community's suspicions it is aimed at acquiring atomic weapons. The six powers want Iran to stop enriching uranium to a fissile purity of 20 percent, close to weapons-grade, but while allowing it to continue enrichment to lower levels. That would be a step back from successive UN Security Council resolutions that have called for Iran to halt all uranium enrichment. The powers also want Tehran to stop construction on a new reactor at Arak and to grant the International Atomic Energy Agency more intrusive inspection rights. A hard sell In return they are offering Iran minor and "reversible" relief from painful sanctions, including unlocking several billion dollars in oil revenues and easing some trade restrictions. </w:t>
      </w:r>
      <w:r w:rsidRPr="00E81381">
        <w:rPr>
          <w:rStyle w:val="StyleBoldUnderline"/>
        </w:rPr>
        <w:t>This "first phase" interim deal is meant to build trust and ease tensions while negotiators push on for a final accord</w:t>
      </w:r>
      <w:r w:rsidRPr="00E81381">
        <w:rPr>
          <w:sz w:val="16"/>
        </w:rPr>
        <w:t xml:space="preserve"> to end once and for all fears that Tehran will acquire an atomic bomb. A major sticking point has been Iran's demand -- again expressed by supreme leader Ayatollah Ali Khamenei this week -- that the powers formally recognise it has a "right" to enrich uranium. </w:t>
      </w:r>
      <w:r w:rsidRPr="00E81381">
        <w:rPr>
          <w:rStyle w:val="StyleBoldUnderline"/>
        </w:rPr>
        <w:t>Getting an agreement palatable to hardliners</w:t>
      </w:r>
      <w:r w:rsidRPr="00E81381">
        <w:rPr>
          <w:sz w:val="16"/>
        </w:rPr>
        <w:t xml:space="preserve"> in the United States and in the Islamic republic -- as well as in Israel, which is not party to the talks -- </w:t>
      </w:r>
      <w:r w:rsidRPr="00E81381">
        <w:rPr>
          <w:rStyle w:val="StyleBoldUnderline"/>
        </w:rPr>
        <w:t>is tough.</w:t>
      </w:r>
      <w:r w:rsidRPr="00E81381">
        <w:rPr>
          <w:sz w:val="16"/>
        </w:rPr>
        <w:t xml:space="preserve"> </w:t>
      </w:r>
      <w:r w:rsidRPr="00E81381">
        <w:rPr>
          <w:rStyle w:val="StyleBoldUnderline"/>
        </w:rPr>
        <w:t>Israel's</w:t>
      </w:r>
      <w:r w:rsidRPr="00E81381">
        <w:rPr>
          <w:sz w:val="16"/>
        </w:rPr>
        <w:t xml:space="preserve"> Haaretz daily reported that over the last three days, </w:t>
      </w:r>
      <w:r w:rsidRPr="00E81381">
        <w:rPr>
          <w:rStyle w:val="StyleBoldUnderline"/>
        </w:rPr>
        <w:t>Intelligence Affairs Minister Yuval Steinitz spoke by phone with two of the P5+1's foreign ministers to press Israel's concerns</w:t>
      </w:r>
      <w:r w:rsidRPr="00E81381">
        <w:rPr>
          <w:sz w:val="16"/>
        </w:rPr>
        <w:t>. In Washington there is a push by lawmakers to ignore President Barack Obama's pleas and pass yet more sanctions on Iran if there is no deal -- or one seen as too soft.</w:t>
      </w:r>
    </w:p>
    <w:p w:rsidR="00C84328" w:rsidRDefault="00C84328" w:rsidP="00C84328">
      <w:pPr>
        <w:pStyle w:val="Heading4"/>
      </w:pPr>
      <w:r>
        <w:t>Sanction bill signals US backing of Israel – encourages strikes</w:t>
      </w:r>
    </w:p>
    <w:p w:rsidR="00C84328" w:rsidRDefault="00C84328" w:rsidP="00C84328">
      <w:pPr>
        <w:rPr>
          <w:rStyle w:val="Hyperlink"/>
          <w:sz w:val="18"/>
        </w:rPr>
      </w:pPr>
      <w:r>
        <w:rPr>
          <w:rStyle w:val="StyleStyleBold12pt"/>
        </w:rPr>
        <w:t>Perr</w:t>
      </w:r>
      <w:r w:rsidRPr="00280095">
        <w:rPr>
          <w:rStyle w:val="StyleStyleBold12pt"/>
        </w:rPr>
        <w:t xml:space="preserve"> 12/24</w:t>
      </w:r>
      <w:r w:rsidRPr="00280095">
        <w:rPr>
          <w:sz w:val="18"/>
        </w:rPr>
        <w:t xml:space="preserve">/13 – B.A. in Political Science from Rutgers University; technology marketing consultant based in Portland, Oregon. Jon has long been active in Democratic politics and public policy as an organizer and advisor in California and Massachusetts. His past roles include field staffer for Gary Hart for President (1984), organizer of Silicon Valley tech executives backing President Clinton's call for national education standards (1997), recruiter of tech executives for Al Gore's and John Kerry's presidential campaigns, and co-coordinator of MassTech for Robert Reich (2002). (Jon, “Senate sanctions bill could let Israel take U.S. to war against Iran” Daily Kos, </w:t>
      </w:r>
      <w:hyperlink r:id="rId74" w:history="1">
        <w:r w:rsidRPr="00280095">
          <w:rPr>
            <w:rStyle w:val="Hyperlink"/>
            <w:sz w:val="18"/>
          </w:rPr>
          <w:t>http://www.dailykos.com/story/2013/12/24/1265184/-Senate-sanctions-bill-could-let-Israel-take-U-S-to-war-against-Iran#</w:t>
        </w:r>
      </w:hyperlink>
    </w:p>
    <w:p w:rsidR="00C84328" w:rsidRPr="00042F0F" w:rsidRDefault="00C84328" w:rsidP="00C84328">
      <w:pPr>
        <w:rPr>
          <w:sz w:val="18"/>
        </w:rPr>
      </w:pPr>
    </w:p>
    <w:p w:rsidR="00C84328" w:rsidRDefault="00C84328" w:rsidP="00C84328">
      <w:pPr>
        <w:rPr>
          <w:sz w:val="14"/>
          <w:highlight w:val="green"/>
        </w:rPr>
      </w:pPr>
      <w:r w:rsidRPr="002939B5">
        <w:rPr>
          <w:sz w:val="14"/>
        </w:rPr>
        <w:t xml:space="preserve">As 2013 draws to close, the negotiations over the Iranian nuclear program have entered a delicate stage. But in 2014, the tensions will escalate dramatically as a bipartisan group of Senators brings </w:t>
      </w:r>
      <w:r w:rsidRPr="00A75157">
        <w:rPr>
          <w:rStyle w:val="StyleBoldUnderline"/>
          <w:highlight w:val="green"/>
        </w:rPr>
        <w:t xml:space="preserve">a new Iran </w:t>
      </w:r>
      <w:r w:rsidRPr="00A75157">
        <w:rPr>
          <w:rStyle w:val="StyleBoldUnderline"/>
        </w:rPr>
        <w:t xml:space="preserve">sanctions </w:t>
      </w:r>
      <w:r w:rsidRPr="00280095">
        <w:rPr>
          <w:rStyle w:val="StyleBoldUnderline"/>
          <w:highlight w:val="green"/>
        </w:rPr>
        <w:t>bill</w:t>
      </w:r>
      <w:r w:rsidRPr="00280095">
        <w:rPr>
          <w:sz w:val="14"/>
          <w:highlight w:val="green"/>
        </w:rPr>
        <w:t xml:space="preserve"> </w:t>
      </w:r>
      <w:r w:rsidRPr="002939B5">
        <w:rPr>
          <w:sz w:val="14"/>
        </w:rPr>
        <w:t xml:space="preserve">to the floor for a vote. As many others have warned, that promise of new measures against Tehran will almost certainly blow up the interim deal reached by the Obama administration and its UN/EU partners in Geneva. But Congress' highly unusual intervention into the President's domain of foreign policy doesn't just make the prospect of an American conflict with Iran more likely. As it turns out, the Nuclear Weapon Free Iran Act essentially </w:t>
      </w:r>
      <w:r w:rsidRPr="00280095">
        <w:rPr>
          <w:rStyle w:val="Emphasis"/>
          <w:highlight w:val="green"/>
        </w:rPr>
        <w:t>empowers Israel</w:t>
      </w:r>
      <w:r w:rsidRPr="00280095">
        <w:rPr>
          <w:rStyle w:val="StyleBoldUnderline"/>
          <w:highlight w:val="green"/>
        </w:rPr>
        <w:t xml:space="preserve"> </w:t>
      </w:r>
      <w:r w:rsidRPr="00114CF0">
        <w:rPr>
          <w:rStyle w:val="StyleBoldUnderline"/>
        </w:rPr>
        <w:t>to decide whether the U</w:t>
      </w:r>
      <w:r w:rsidRPr="00114CF0">
        <w:rPr>
          <w:sz w:val="14"/>
        </w:rPr>
        <w:t xml:space="preserve">nited </w:t>
      </w:r>
      <w:r w:rsidRPr="00114CF0">
        <w:rPr>
          <w:rStyle w:val="StyleBoldUnderline"/>
        </w:rPr>
        <w:t>S</w:t>
      </w:r>
      <w:r w:rsidRPr="00114CF0">
        <w:rPr>
          <w:sz w:val="14"/>
        </w:rPr>
        <w:t xml:space="preserve">tates </w:t>
      </w:r>
      <w:r w:rsidRPr="00114CF0">
        <w:rPr>
          <w:rStyle w:val="StyleBoldUnderline"/>
        </w:rPr>
        <w:t>will go to war against Tehran.</w:t>
      </w:r>
      <w:r w:rsidRPr="002939B5">
        <w:rPr>
          <w:rStyle w:val="StyleBoldUnderline"/>
        </w:rPr>
        <w:t xml:space="preserve"> </w:t>
      </w:r>
      <w:r w:rsidRPr="002939B5">
        <w:rPr>
          <w:sz w:val="14"/>
        </w:rPr>
        <w:t xml:space="preserve">On their own, the tough new sanctions imposed automatically if a final deal isn't completed in six months pose a daunting enough challenge for President Obama and Secretary of State Kerry. But </w:t>
      </w:r>
      <w:r w:rsidRPr="002939B5">
        <w:rPr>
          <w:rStyle w:val="StyleBoldUnderline"/>
        </w:rPr>
        <w:t xml:space="preserve">it is </w:t>
      </w:r>
      <w:r w:rsidRPr="00280095">
        <w:rPr>
          <w:rStyle w:val="StyleBoldUnderline"/>
          <w:highlight w:val="green"/>
        </w:rPr>
        <w:t xml:space="preserve">the legislation's commitment to support an Israeli </w:t>
      </w:r>
      <w:r w:rsidRPr="002939B5">
        <w:rPr>
          <w:sz w:val="14"/>
        </w:rPr>
        <w:t xml:space="preserve">preventive </w:t>
      </w:r>
      <w:r w:rsidRPr="00280095">
        <w:rPr>
          <w:rStyle w:val="StyleBoldUnderline"/>
          <w:highlight w:val="green"/>
        </w:rPr>
        <w:t>strike</w:t>
      </w:r>
      <w:r w:rsidRPr="00280095">
        <w:rPr>
          <w:sz w:val="14"/>
          <w:highlight w:val="green"/>
        </w:rPr>
        <w:t xml:space="preserve"> </w:t>
      </w:r>
      <w:r w:rsidRPr="002939B5">
        <w:rPr>
          <w:sz w:val="14"/>
        </w:rPr>
        <w:t xml:space="preserve">against Iranian nuclear facilities </w:t>
      </w:r>
      <w:r w:rsidRPr="002939B5">
        <w:rPr>
          <w:rStyle w:val="StyleBoldUnderline"/>
        </w:rPr>
        <w:t xml:space="preserve">that </w:t>
      </w:r>
      <w:r w:rsidRPr="002939B5">
        <w:rPr>
          <w:sz w:val="14"/>
        </w:rPr>
        <w:t xml:space="preserve">almost </w:t>
      </w:r>
      <w:r w:rsidRPr="00280095">
        <w:rPr>
          <w:rStyle w:val="Emphasis"/>
          <w:highlight w:val="green"/>
        </w:rPr>
        <w:t xml:space="preserve">ensures </w:t>
      </w:r>
      <w:r w:rsidRPr="00280095">
        <w:rPr>
          <w:rStyle w:val="StyleBoldUnderline"/>
          <w:highlight w:val="green"/>
        </w:rPr>
        <w:t>the U.S. and Iran will come to blows</w:t>
      </w:r>
      <w:r w:rsidRPr="002939B5">
        <w:rPr>
          <w:sz w:val="14"/>
        </w:rPr>
        <w:t xml:space="preserve">. As Section 2b, part 5 of the draft mandates: If the Government of Israel is compelled to take military action in legitimate self-defense against Iran's nuclear weapon program, the United States Government should stand with Israel and provide, in accordance with the law of the United States and the constitutional responsibility of Congress to authorize the use of military force, diplomatic, military, and economic support to the Government of Israel in its defense of its territory, people, and existence. Now, the legislation being pushed by Senators Mark Kirk (R-IL), Chuck Schumer (D-NY) and Robert Menendez (D-NJ) does not automatically give the President an authorization to use force should Israel attack the Iranians. (The draft language above explicitly states that the U.S. government must act "in accordance with the law of the United States and the constitutional responsibility of Congress to authorize the use of military force.") But there should be little doubt that an AUMF would be forthcoming from Congressmen on both sides of the aisle. As Lindsey Graham, who with Menendez co-sponsored a similar, non-binding "stand with Israel" resolution in March told a Christians United for Israel (CUFI) conference in July: "If nothing changes in Iran, come September, October, I will present a resolution that will authorize the use of military force to prevent Iran from developing a nuclear bomb." Graham would have plenty of company from the hardest of hard liners in his party. In August 2012, Romney national security adviser and pardoned Iran-Contra architect Elliott Abrams called for a war authorization in the pages of the Weekly Standard. And just two weeks ago, Norman Podhoretz used his Wall Street Journal op-ed to urge the Obama administration to "strike Iran now" to avoid "the nuclear war sure to come." But at the end of the day, </w:t>
      </w:r>
      <w:r w:rsidRPr="002939B5">
        <w:rPr>
          <w:rStyle w:val="StyleBoldUnderline"/>
        </w:rPr>
        <w:t>the lack of an explicit AUMF</w:t>
      </w:r>
      <w:r w:rsidRPr="002939B5">
        <w:rPr>
          <w:sz w:val="14"/>
        </w:rPr>
        <w:t xml:space="preserve"> in the Nuclear Weapon Free Iran Act </w:t>
      </w:r>
      <w:r w:rsidRPr="002939B5">
        <w:rPr>
          <w:rStyle w:val="StyleBoldUnderline"/>
        </w:rPr>
        <w:t xml:space="preserve">doesn't mean its supporters aren't </w:t>
      </w:r>
      <w:r w:rsidRPr="00E471D3">
        <w:rPr>
          <w:rStyle w:val="StyleBoldUnderline"/>
          <w:highlight w:val="green"/>
        </w:rPr>
        <w:t xml:space="preserve">giving </w:t>
      </w:r>
      <w:r w:rsidRPr="002939B5">
        <w:rPr>
          <w:sz w:val="14"/>
        </w:rPr>
        <w:t xml:space="preserve">Prime Minister Benjamin </w:t>
      </w:r>
      <w:r w:rsidRPr="00E471D3">
        <w:rPr>
          <w:rStyle w:val="StyleBoldUnderline"/>
          <w:highlight w:val="green"/>
        </w:rPr>
        <w:t xml:space="preserve">Netanyahu </w:t>
      </w:r>
      <w:r w:rsidRPr="002939B5">
        <w:rPr>
          <w:sz w:val="14"/>
        </w:rPr>
        <w:t xml:space="preserve">de facto </w:t>
      </w:r>
      <w:r w:rsidRPr="00E471D3">
        <w:rPr>
          <w:rStyle w:val="StyleBoldUnderline"/>
          <w:highlight w:val="green"/>
        </w:rPr>
        <w:t>carte blanche to hit Iranian nuclear facilities</w:t>
      </w:r>
      <w:r w:rsidRPr="002939B5">
        <w:rPr>
          <w:rStyle w:val="StyleBoldUnderline"/>
        </w:rPr>
        <w:t>. The ensuing Iranian retaliation</w:t>
      </w:r>
      <w:r w:rsidRPr="002939B5">
        <w:rPr>
          <w:sz w:val="14"/>
        </w:rPr>
        <w:t xml:space="preserve"> against to Israeli and American interests </w:t>
      </w:r>
      <w:r w:rsidRPr="00E471D3">
        <w:rPr>
          <w:rStyle w:val="StyleBoldUnderline"/>
          <w:highlight w:val="green"/>
        </w:rPr>
        <w:t>would</w:t>
      </w:r>
      <w:r w:rsidRPr="00E471D3">
        <w:rPr>
          <w:sz w:val="14"/>
          <w:highlight w:val="green"/>
        </w:rPr>
        <w:t xml:space="preserve"> </w:t>
      </w:r>
      <w:r w:rsidRPr="002939B5">
        <w:rPr>
          <w:sz w:val="14"/>
        </w:rPr>
        <w:t xml:space="preserve">almost certainly </w:t>
      </w:r>
      <w:r w:rsidRPr="00E471D3">
        <w:rPr>
          <w:rStyle w:val="StyleBoldUnderline"/>
          <w:highlight w:val="green"/>
        </w:rPr>
        <w:t xml:space="preserve">trigger </w:t>
      </w:r>
      <w:r w:rsidRPr="002939B5">
        <w:rPr>
          <w:rStyle w:val="StyleBoldUnderline"/>
        </w:rPr>
        <w:t xml:space="preserve">the </w:t>
      </w:r>
      <w:r w:rsidRPr="00E471D3">
        <w:rPr>
          <w:rStyle w:val="StyleBoldUnderline"/>
          <w:highlight w:val="green"/>
        </w:rPr>
        <w:t>commitment of U.S. forces</w:t>
      </w:r>
      <w:r w:rsidRPr="00E471D3">
        <w:rPr>
          <w:sz w:val="14"/>
          <w:highlight w:val="green"/>
        </w:rPr>
        <w:t xml:space="preserve"> </w:t>
      </w:r>
      <w:r w:rsidRPr="002939B5">
        <w:rPr>
          <w:rStyle w:val="StyleBoldUnderline"/>
        </w:rPr>
        <w:t>anyway</w:t>
      </w:r>
      <w:r w:rsidRPr="002939B5">
        <w:rPr>
          <w:sz w:val="14"/>
        </w:rPr>
        <w:t xml:space="preserve">. Even if the Israelis alone launched a strike against Iran's atomic sites, Tehran will almost certainly hit back against U.S. targets in the Straits of Hormuz, in the region, possibly in Europe and even potentially in the American homeland. Israel would face certain retaliation from Hezbollah rockets launched from Lebanon and Hamas missiles raining down from Gaza. That's why former Bush Defense Secretary Bob Gates and CIA head Michael Hayden raising the alarms about the "disastrous" impact of the </w:t>
      </w:r>
      <w:r w:rsidRPr="00FB2DFF">
        <w:rPr>
          <w:sz w:val="14"/>
        </w:rPr>
        <w:t xml:space="preserve">supposedly surgical strikes against the Ayatollah's nuclear infrastructure. As the New York Times reported in March 2012, "A classified war simulation held this month to assess the repercussions of </w:t>
      </w:r>
      <w:r w:rsidRPr="00FB2DFF">
        <w:rPr>
          <w:rStyle w:val="StyleBoldUnderline"/>
        </w:rPr>
        <w:t>an Israeli attack</w:t>
      </w:r>
      <w:r w:rsidRPr="00FB2DFF">
        <w:rPr>
          <w:sz w:val="14"/>
        </w:rPr>
        <w:t xml:space="preserve"> on Iran forecasts that the strike </w:t>
      </w:r>
      <w:r w:rsidRPr="00FB2DFF">
        <w:rPr>
          <w:rStyle w:val="StyleBoldUnderline"/>
        </w:rPr>
        <w:t xml:space="preserve">would lead to a </w:t>
      </w:r>
      <w:r w:rsidRPr="00FB2DFF">
        <w:rPr>
          <w:rStyle w:val="Emphasis"/>
        </w:rPr>
        <w:t>wider regional war</w:t>
      </w:r>
      <w:r w:rsidRPr="00FB2DFF">
        <w:rPr>
          <w:sz w:val="14"/>
        </w:rPr>
        <w:t>, which</w:t>
      </w:r>
      <w:r w:rsidRPr="002939B5">
        <w:rPr>
          <w:sz w:val="14"/>
        </w:rPr>
        <w:t xml:space="preserve"> could draw in the United States and leave hundreds of Americans dead, according to American officials." And that September, a bipartisan group of U.S. foreign policy leaders including Brent Scowcroft, retired Admiral William Fallon, former Republican Senator (now Obama Pentagon chief) Chuck Hagel, retired General Anthony Zinni and former Ambassador Thomas Pickering concluded that American attacks with the objective of "ensuring that Iran never acquires a nuclear bomb" would "need to conduct a significantly expanded air and sea war over a prolonged period of time, likely several years." (Accomplishing regime change, the authors noted, would mean an occupation of Iran requiring a "commitment of resources and personnel greater than what the U.S. has expended over the past 10 years in the Iraq and Afghanistan wars combined.") The anticipated blowback? Serious costs to U.S. interests would also be felt over the longer term, we believe, with problematic consequences for global and regional stability, including economic stability. </w:t>
      </w:r>
      <w:r w:rsidRPr="002939B5">
        <w:rPr>
          <w:rStyle w:val="StyleBoldUnderline"/>
        </w:rPr>
        <w:t xml:space="preserve">A dynamic of </w:t>
      </w:r>
      <w:r w:rsidRPr="00E471D3">
        <w:rPr>
          <w:rStyle w:val="Emphasis"/>
          <w:highlight w:val="green"/>
        </w:rPr>
        <w:t>escalation</w:t>
      </w:r>
      <w:r w:rsidRPr="002939B5">
        <w:rPr>
          <w:rStyle w:val="StyleBoldUnderline"/>
        </w:rPr>
        <w:t xml:space="preserve">, action, </w:t>
      </w:r>
      <w:r w:rsidRPr="00E471D3">
        <w:rPr>
          <w:rStyle w:val="StyleBoldUnderline"/>
          <w:highlight w:val="green"/>
        </w:rPr>
        <w:t xml:space="preserve">and </w:t>
      </w:r>
      <w:r w:rsidRPr="00E471D3">
        <w:rPr>
          <w:rStyle w:val="Emphasis"/>
          <w:highlight w:val="green"/>
        </w:rPr>
        <w:t>counteraction</w:t>
      </w:r>
      <w:r w:rsidRPr="00E471D3">
        <w:rPr>
          <w:rStyle w:val="StyleBoldUnderline"/>
          <w:highlight w:val="green"/>
        </w:rPr>
        <w:t xml:space="preserve"> could produce </w:t>
      </w:r>
      <w:r w:rsidRPr="002939B5">
        <w:rPr>
          <w:rStyle w:val="StyleBoldUnderline"/>
        </w:rPr>
        <w:t>serious unintended consequences that would</w:t>
      </w:r>
      <w:r w:rsidRPr="002939B5">
        <w:rPr>
          <w:sz w:val="14"/>
        </w:rPr>
        <w:t xml:space="preserve"> significantly increase all of these costs and </w:t>
      </w:r>
      <w:r w:rsidRPr="002939B5">
        <w:rPr>
          <w:rStyle w:val="StyleBoldUnderline"/>
        </w:rPr>
        <w:t>lead</w:t>
      </w:r>
      <w:r w:rsidRPr="002939B5">
        <w:rPr>
          <w:sz w:val="14"/>
        </w:rPr>
        <w:t xml:space="preserve">, potentially, </w:t>
      </w:r>
      <w:r w:rsidRPr="002939B5">
        <w:rPr>
          <w:rStyle w:val="StyleBoldUnderline"/>
        </w:rPr>
        <w:t xml:space="preserve">to </w:t>
      </w:r>
      <w:r w:rsidRPr="00E471D3">
        <w:rPr>
          <w:rStyle w:val="StyleBoldUnderline"/>
          <w:highlight w:val="green"/>
        </w:rPr>
        <w:t>all-out regional war</w:t>
      </w:r>
      <w:r w:rsidRPr="00E471D3">
        <w:rPr>
          <w:sz w:val="14"/>
          <w:highlight w:val="green"/>
        </w:rPr>
        <w:t>.</w:t>
      </w:r>
    </w:p>
    <w:p w:rsidR="00C84328" w:rsidRDefault="00C84328" w:rsidP="00C84328"/>
    <w:p w:rsidR="00C84328" w:rsidRDefault="00C84328" w:rsidP="00C84328">
      <w:pPr>
        <w:pStyle w:val="Heading2"/>
      </w:pPr>
      <w:r>
        <w:t>A2 strikes good</w:t>
      </w:r>
    </w:p>
    <w:p w:rsidR="00C84328" w:rsidRPr="00240349" w:rsidRDefault="00C84328" w:rsidP="00C84328">
      <w:pPr>
        <w:pStyle w:val="Heading3"/>
      </w:pPr>
      <w:r w:rsidRPr="00240349">
        <w:t>Strikes Fail***</w:t>
      </w:r>
    </w:p>
    <w:p w:rsidR="00C84328" w:rsidRPr="00862E24" w:rsidRDefault="00C84328" w:rsidP="00C84328">
      <w:pPr>
        <w:pStyle w:val="Heading4"/>
      </w:pPr>
      <w:r w:rsidRPr="00862E24">
        <w:t>Strikes fail, cement Iran’s nuclear program, links to all their offense</w:t>
      </w:r>
    </w:p>
    <w:p w:rsidR="00C84328" w:rsidRPr="004945A2" w:rsidRDefault="00C84328" w:rsidP="00C84328">
      <w:pPr>
        <w:rPr>
          <w:rFonts w:ascii="Times New Roman" w:eastAsia="Calibri" w:hAnsi="Times New Roman"/>
          <w:sz w:val="12"/>
        </w:rPr>
      </w:pPr>
      <w:r w:rsidRPr="004945A2">
        <w:rPr>
          <w:rFonts w:ascii="Times New Roman" w:eastAsia="Calibri" w:hAnsi="Times New Roman"/>
          <w:b/>
          <w:sz w:val="24"/>
          <w:u w:val="single"/>
        </w:rPr>
        <w:t>Kahl 3/2</w:t>
      </w:r>
      <w:r>
        <w:rPr>
          <w:rFonts w:ascii="Times New Roman" w:eastAsia="Calibri" w:hAnsi="Times New Roman"/>
          <w:b/>
          <w:sz w:val="24"/>
          <w:u w:val="single"/>
        </w:rPr>
        <w:t>/12</w:t>
      </w:r>
      <w:r w:rsidRPr="004945A2">
        <w:rPr>
          <w:rFonts w:ascii="Times New Roman" w:eastAsia="Calibri" w:hAnsi="Times New Roman"/>
          <w:sz w:val="12"/>
        </w:rPr>
        <w:t>—Senior Fellow at the Center for a New American Security Dr. Colin, “Before Attacking Iran, Israel Should Learn from Its 1981 Strike on Iraq”, http://www.cnas.org/node/7838</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sz w:val="24"/>
          <w:u w:val="single"/>
        </w:rPr>
      </w:pPr>
      <w:r w:rsidRPr="004945A2">
        <w:rPr>
          <w:rFonts w:ascii="Times New Roman" w:eastAsia="Calibri" w:hAnsi="Times New Roman"/>
          <w:sz w:val="24"/>
          <w:u w:val="single"/>
        </w:rPr>
        <w:t>For Israelis considering a strike on Iran, Osirak seems like a model</w:t>
      </w:r>
      <w:r w:rsidRPr="004945A2">
        <w:rPr>
          <w:rFonts w:ascii="Times New Roman" w:eastAsia="Calibri" w:hAnsi="Times New Roman"/>
          <w:sz w:val="12"/>
        </w:rPr>
        <w:t xml:space="preserve"> for effective preventive war. After all, Hussein never got the bomb, and if </w:t>
      </w:r>
      <w:r w:rsidRPr="004945A2">
        <w:rPr>
          <w:rFonts w:ascii="Times New Roman" w:eastAsia="Calibri" w:hAnsi="Times New Roman"/>
          <w:sz w:val="24"/>
          <w:u w:val="single"/>
        </w:rPr>
        <w:t xml:space="preserve">Israel was able to brush back one enemy hell-bent on its destruction, </w:t>
      </w:r>
      <w:r w:rsidRPr="004945A2">
        <w:rPr>
          <w:rFonts w:ascii="Times New Roman" w:eastAsia="Calibri" w:hAnsi="Times New Roman"/>
          <w:b/>
          <w:sz w:val="24"/>
          <w:u w:val="single"/>
        </w:rPr>
        <w:t>it can do so again</w:t>
      </w:r>
      <w:r w:rsidRPr="004945A2">
        <w:rPr>
          <w:rFonts w:ascii="Times New Roman" w:eastAsia="Calibri" w:hAnsi="Times New Roman"/>
          <w:sz w:val="12"/>
        </w:rPr>
        <w:t xml:space="preserve">. But </w:t>
      </w:r>
      <w:r w:rsidRPr="004945A2">
        <w:rPr>
          <w:rFonts w:ascii="Times New Roman" w:eastAsia="Calibri" w:hAnsi="Times New Roman"/>
          <w:sz w:val="24"/>
          <w:u w:val="single"/>
        </w:rPr>
        <w:t>a closer look at</w:t>
      </w:r>
      <w:r w:rsidRPr="004945A2">
        <w:rPr>
          <w:rFonts w:ascii="Times New Roman" w:eastAsia="Calibri" w:hAnsi="Times New Roman"/>
          <w:sz w:val="12"/>
        </w:rPr>
        <w:t xml:space="preserve"> the </w:t>
      </w:r>
      <w:r w:rsidRPr="004945A2">
        <w:rPr>
          <w:rFonts w:ascii="Times New Roman" w:eastAsia="Calibri" w:hAnsi="Times New Roman"/>
          <w:sz w:val="24"/>
          <w:highlight w:val="yellow"/>
          <w:u w:val="single"/>
        </w:rPr>
        <w:t>Osirak</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episode, drawing on recent academic research and memoirs of individuals involved with Iraq’s program, </w:t>
      </w:r>
      <w:r w:rsidRPr="004945A2">
        <w:rPr>
          <w:rFonts w:ascii="Times New Roman" w:eastAsia="Calibri" w:hAnsi="Times New Roman"/>
          <w:sz w:val="24"/>
          <w:highlight w:val="yellow"/>
          <w:u w:val="single"/>
        </w:rPr>
        <w:t>argues powerfully against</w:t>
      </w:r>
      <w:r w:rsidRPr="004945A2">
        <w:rPr>
          <w:rFonts w:ascii="Times New Roman" w:eastAsia="Calibri" w:hAnsi="Times New Roman"/>
          <w:sz w:val="24"/>
          <w:u w:val="single"/>
        </w:rPr>
        <w:t xml:space="preserve"> an Israeli </w:t>
      </w:r>
      <w:r w:rsidRPr="004945A2">
        <w:rPr>
          <w:rFonts w:ascii="Times New Roman" w:eastAsia="Calibri" w:hAnsi="Times New Roman"/>
          <w:sz w:val="24"/>
          <w:highlight w:val="yellow"/>
          <w:u w:val="single"/>
        </w:rPr>
        <w:t>strike</w:t>
      </w:r>
      <w:r w:rsidRPr="004945A2">
        <w:rPr>
          <w:rFonts w:ascii="Times New Roman" w:eastAsia="Calibri" w:hAnsi="Times New Roman"/>
          <w:sz w:val="12"/>
          <w:highlight w:val="yellow"/>
        </w:rPr>
        <w:t xml:space="preserve"> </w:t>
      </w:r>
      <w:r w:rsidRPr="004945A2">
        <w:rPr>
          <w:rFonts w:ascii="Times New Roman" w:eastAsia="Calibri" w:hAnsi="Times New Roman"/>
          <w:sz w:val="24"/>
          <w:highlight w:val="yellow"/>
          <w:u w:val="single"/>
        </w:rPr>
        <w:t>on Iran</w:t>
      </w:r>
      <w:r w:rsidRPr="004945A2">
        <w:rPr>
          <w:rFonts w:ascii="Times New Roman" w:eastAsia="Calibri" w:hAnsi="Times New Roman"/>
          <w:sz w:val="12"/>
        </w:rPr>
        <w:t xml:space="preserve"> today. To begin with, Hussein was not on the brink of a bomb in 1981. By the late 1970s, he thought Iraq should develop nuclear weapons at some point, and he hoped to use the Osirak reactor to further that goal. But new evidence suggests that Hussein had not decided to launch a full-fledged weapons program prior to the Israeli strike. According to Norwegian scholar Målfrid Braut-Hegghammer, a leading authority on the Iraqi program, “on the eve of the attack on Osirak . . . Iraq’s pursuit of a nuclear weapons capability was both directionless and disorganized.” Moreover, as Emory University political scientist Dan Reiter details in a 2005 study, the Osirak reactor was not well designed to efficiently produce weapons-grade plutonium. If Hussein had decided to use Osirak to develop nuclear weapons and Iraqi scientists somehow evaded detection, it would still have taken several years — perhaps well into the 1990s — to produce enough plutonium for a single bomb. And even with sufficient fissile material, Iraq would have had to design and construct the weapon itself, a process that hadn’t started before Israel attacked. The risks of a near-term Iraqi breakthrough were further undercut by the presence of French technicians at Osirak, as well as regular inspections by the International Atomic Energy Agency. As a result, any significant diversion of highly enriched uranium fuel or attempts to produce fissionable plutonium would probably have been detected. By demonstrating Iraq’s vulnerability, the attack on Osirak actually increased Hussein’s determination to develop a nuclear deterrent and provided Iraq’s scientists an opportunity to better organize the program. The Iraqi leader devoted significantly more resources toward pursuing nuclear weapons after the Israeli assault. As Reiter notes, “the Iraqi nuclear program increased from a program of 400 scientists and $400 million to one of 7,000 scientists and $10 billion.” Iraq’s nuclear efforts also went underground. Hussein allowed the IAEA to verify Osirak’s destruction, but then he shifted from a plutonium strategy to a more dispersed and ambitious uranium-enrichment strategy. This approach relied on undeclared sites, away from the prying eyes of inspectors, and aimed to develop local technology and expertise to reduce the reliance on foreign suppliers of sensitive technologies. When inspectors finally gained access after the 1991 Persian Gulf War, they were shocked by the extent of Iraq’s nuclear infrastructure and how close Hussein had gotten to a bomb. Ultimately, </w:t>
      </w:r>
      <w:r w:rsidRPr="004945A2">
        <w:rPr>
          <w:rFonts w:ascii="Times New Roman" w:eastAsia="Calibri" w:hAnsi="Times New Roman"/>
          <w:sz w:val="24"/>
          <w:u w:val="single"/>
        </w:rPr>
        <w:t>Israel’s 1981 raid didn’t end Iraq’s drive to develop nuclear weapons</w:t>
      </w:r>
      <w:r w:rsidRPr="004945A2">
        <w:rPr>
          <w:rFonts w:ascii="Times New Roman" w:eastAsia="Calibri" w:hAnsi="Times New Roman"/>
          <w:sz w:val="12"/>
        </w:rPr>
        <w:t xml:space="preserve">. It took the destruction of the Gulf War, followed by more than a decade of sanctions, containment, inspections, no-fly zones and periodic bombing — not to mention the 2003 U.S. invasion — to eliminate the program. The international community got lucky: Had Hussein not been dumb enough to invade Kuwait in 1990, he probably would have gotten the bomb sometime by the mid-1990s. </w:t>
      </w:r>
      <w:r w:rsidRPr="004945A2">
        <w:rPr>
          <w:rFonts w:ascii="Times New Roman" w:eastAsia="Calibri" w:hAnsi="Times New Roman"/>
          <w:sz w:val="24"/>
          <w:highlight w:val="yellow"/>
          <w:u w:val="single"/>
        </w:rPr>
        <w:t>Iran’s</w:t>
      </w:r>
      <w:r w:rsidRPr="004945A2">
        <w:rPr>
          <w:rFonts w:ascii="Times New Roman" w:eastAsia="Calibri" w:hAnsi="Times New Roman"/>
          <w:sz w:val="24"/>
          <w:u w:val="single"/>
        </w:rPr>
        <w:t xml:space="preserve"> nuclear </w:t>
      </w:r>
      <w:r w:rsidRPr="004945A2">
        <w:rPr>
          <w:rFonts w:ascii="Times New Roman" w:eastAsia="Calibri" w:hAnsi="Times New Roman"/>
          <w:sz w:val="24"/>
          <w:highlight w:val="yellow"/>
          <w:u w:val="single"/>
        </w:rPr>
        <w:t>program is more advanced</w:t>
      </w:r>
      <w:r w:rsidRPr="004945A2">
        <w:rPr>
          <w:rFonts w:ascii="Times New Roman" w:eastAsia="Calibri" w:hAnsi="Times New Roman"/>
          <w:sz w:val="24"/>
          <w:u w:val="single"/>
        </w:rPr>
        <w:t xml:space="preserve"> than Hussein’s was</w:t>
      </w:r>
      <w:r w:rsidRPr="004945A2">
        <w:rPr>
          <w:rFonts w:ascii="Times New Roman" w:eastAsia="Calibri" w:hAnsi="Times New Roman"/>
          <w:sz w:val="12"/>
        </w:rPr>
        <w:t xml:space="preserve"> in 1981. </w:t>
      </w:r>
      <w:r w:rsidRPr="004945A2">
        <w:rPr>
          <w:rFonts w:ascii="Times New Roman" w:eastAsia="Calibri" w:hAnsi="Times New Roman"/>
          <w:sz w:val="24"/>
          <w:u w:val="single"/>
        </w:rPr>
        <w:t xml:space="preserve">But </w:t>
      </w:r>
      <w:r w:rsidRPr="004945A2">
        <w:rPr>
          <w:rFonts w:ascii="Times New Roman" w:eastAsia="Calibri" w:hAnsi="Times New Roman"/>
          <w:sz w:val="24"/>
          <w:highlight w:val="yellow"/>
          <w:u w:val="single"/>
        </w:rPr>
        <w:t>the Islamic republic is still not on the cusp of entering the nuclear club.</w:t>
      </w:r>
      <w:r w:rsidRPr="004945A2">
        <w:rPr>
          <w:rFonts w:ascii="Times New Roman" w:eastAsia="Calibri" w:hAnsi="Times New Roman"/>
          <w:sz w:val="12"/>
        </w:rPr>
        <w:t xml:space="preserve"> As the IAEA has documented, Iran is putting all the pieces in place to have the option to develop nuclear weapons at some point. Were Supreme Leader Ayatollah Ali Khamenei to decide tomorrow to go for a bomb, Iran probably has the technical capability to produce a testable nuclear device in about a year and a missile-capable device in several years. But as Director of National Intelligence James Clapper told the Senate Arms Services Committee on Feb. 16, </w:t>
      </w:r>
      <w:r w:rsidRPr="004945A2">
        <w:rPr>
          <w:rFonts w:ascii="Times New Roman" w:eastAsia="Calibri" w:hAnsi="Times New Roman"/>
          <w:sz w:val="24"/>
          <w:highlight w:val="yellow"/>
          <w:u w:val="single"/>
        </w:rPr>
        <w:t>it does not appear</w:t>
      </w:r>
      <w:r w:rsidRPr="004945A2">
        <w:rPr>
          <w:rFonts w:ascii="Times New Roman" w:eastAsia="Calibri" w:hAnsi="Times New Roman"/>
          <w:sz w:val="24"/>
          <w:u w:val="single"/>
        </w:rPr>
        <w:t xml:space="preserve"> that </w:t>
      </w:r>
      <w:r w:rsidRPr="004945A2">
        <w:rPr>
          <w:rFonts w:ascii="Times New Roman" w:eastAsia="Calibri" w:hAnsi="Times New Roman"/>
          <w:sz w:val="24"/>
          <w:highlight w:val="yellow"/>
          <w:u w:val="single"/>
        </w:rPr>
        <w:t>Khamenei has made this decision</w:t>
      </w:r>
      <w:r w:rsidRPr="004945A2">
        <w:rPr>
          <w:rFonts w:ascii="Times New Roman" w:eastAsia="Calibri" w:hAnsi="Times New Roman"/>
          <w:sz w:val="12"/>
        </w:rPr>
        <w:t xml:space="preserve">. Moreover, </w:t>
      </w:r>
      <w:r w:rsidRPr="004945A2">
        <w:rPr>
          <w:rFonts w:ascii="Times New Roman" w:eastAsia="Calibri" w:hAnsi="Times New Roman"/>
          <w:sz w:val="24"/>
          <w:highlight w:val="yellow"/>
          <w:u w:val="single"/>
        </w:rPr>
        <w:t>Khamenei is unlikely to</w:t>
      </w:r>
      <w:r w:rsidRPr="004945A2">
        <w:rPr>
          <w:rFonts w:ascii="Times New Roman" w:eastAsia="Calibri" w:hAnsi="Times New Roman"/>
          <w:sz w:val="24"/>
          <w:u w:val="single"/>
        </w:rPr>
        <w:t xml:space="preserve"> dash for a bomb </w:t>
      </w:r>
      <w:r w:rsidRPr="004945A2">
        <w:rPr>
          <w:rFonts w:ascii="Times New Roman" w:eastAsia="Calibri" w:hAnsi="Times New Roman"/>
          <w:sz w:val="24"/>
          <w:highlight w:val="yellow"/>
          <w:u w:val="single"/>
        </w:rPr>
        <w:t>in the near future</w:t>
      </w:r>
      <w:r w:rsidRPr="004945A2">
        <w:rPr>
          <w:rFonts w:ascii="Times New Roman" w:eastAsia="Calibri" w:hAnsi="Times New Roman"/>
          <w:sz w:val="24"/>
          <w:u w:val="single"/>
        </w:rPr>
        <w:t xml:space="preserve"> because IAEA inspectors would probably detect Iranian efforts to divert low-enriched uranium and enrich it to weapons-grade level at declared facilities. Such brazen </w:t>
      </w:r>
      <w:r w:rsidRPr="004945A2">
        <w:rPr>
          <w:rFonts w:ascii="Times New Roman" w:eastAsia="Calibri" w:hAnsi="Times New Roman"/>
          <w:sz w:val="24"/>
          <w:highlight w:val="yellow"/>
          <w:u w:val="single"/>
        </w:rPr>
        <w:t>acts would trigger</w:t>
      </w:r>
      <w:r w:rsidRPr="004945A2">
        <w:rPr>
          <w:rFonts w:ascii="Times New Roman" w:eastAsia="Calibri" w:hAnsi="Times New Roman"/>
          <w:sz w:val="24"/>
          <w:u w:val="single"/>
        </w:rPr>
        <w:t xml:space="preserve"> </w:t>
      </w:r>
      <w:r w:rsidRPr="004945A2">
        <w:rPr>
          <w:rFonts w:ascii="Times New Roman" w:eastAsia="Calibri" w:hAnsi="Times New Roman"/>
          <w:b/>
          <w:sz w:val="24"/>
          <w:u w:val="single"/>
        </w:rPr>
        <w:t xml:space="preserve">a draconian </w:t>
      </w:r>
      <w:r w:rsidRPr="004945A2">
        <w:rPr>
          <w:rFonts w:ascii="Times New Roman" w:eastAsia="Calibri" w:hAnsi="Times New Roman"/>
          <w:b/>
          <w:sz w:val="24"/>
          <w:highlight w:val="yellow"/>
          <w:u w:val="single"/>
        </w:rPr>
        <w:t>international response</w:t>
      </w:r>
      <w:r w:rsidRPr="004945A2">
        <w:rPr>
          <w:rFonts w:ascii="Times New Roman" w:eastAsia="Calibri" w:hAnsi="Times New Roman"/>
          <w:sz w:val="12"/>
        </w:rPr>
        <w:t xml:space="preserve">. Until Iran can pursue such efforts more quickly or in secret — which could be years from now — Khamenei is unlikely to act. Also, </w:t>
      </w:r>
      <w:r w:rsidRPr="004945A2">
        <w:rPr>
          <w:rFonts w:ascii="Times New Roman" w:eastAsia="Calibri" w:hAnsi="Times New Roman"/>
          <w:sz w:val="24"/>
          <w:u w:val="single"/>
        </w:rPr>
        <w:t xml:space="preserve">an Israeli </w:t>
      </w:r>
      <w:r w:rsidRPr="004945A2">
        <w:rPr>
          <w:rFonts w:ascii="Times New Roman" w:eastAsia="Calibri" w:hAnsi="Times New Roman"/>
          <w:sz w:val="24"/>
          <w:highlight w:val="yellow"/>
          <w:u w:val="single"/>
        </w:rPr>
        <w:t>strike on Iran</w:t>
      </w:r>
      <w:r w:rsidRPr="004945A2">
        <w:rPr>
          <w:rFonts w:ascii="Times New Roman" w:eastAsia="Calibri" w:hAnsi="Times New Roman"/>
          <w:sz w:val="24"/>
          <w:u w:val="single"/>
        </w:rPr>
        <w:t xml:space="preserve">’s nuclear infrastructure </w:t>
      </w:r>
      <w:r w:rsidRPr="004945A2">
        <w:rPr>
          <w:rFonts w:ascii="Times New Roman" w:eastAsia="Calibri" w:hAnsi="Times New Roman"/>
          <w:sz w:val="24"/>
          <w:highlight w:val="yellow"/>
          <w:u w:val="single"/>
        </w:rPr>
        <w:t>would be more risky and less effective</w:t>
      </w:r>
      <w:r w:rsidRPr="004945A2">
        <w:rPr>
          <w:rFonts w:ascii="Times New Roman" w:eastAsia="Calibri" w:hAnsi="Times New Roman"/>
          <w:sz w:val="24"/>
          <w:u w:val="single"/>
        </w:rPr>
        <w:t xml:space="preserve"> than</w:t>
      </w:r>
      <w:r w:rsidRPr="004945A2">
        <w:rPr>
          <w:rFonts w:ascii="Times New Roman" w:eastAsia="Calibri" w:hAnsi="Times New Roman"/>
          <w:sz w:val="12"/>
        </w:rPr>
        <w:t xml:space="preserve"> the </w:t>
      </w:r>
      <w:r w:rsidRPr="004945A2">
        <w:rPr>
          <w:rFonts w:ascii="Times New Roman" w:eastAsia="Calibri" w:hAnsi="Times New Roman"/>
          <w:sz w:val="24"/>
          <w:u w:val="single"/>
        </w:rPr>
        <w:t xml:space="preserve">Osirak </w:t>
      </w:r>
      <w:r w:rsidRPr="004945A2">
        <w:rPr>
          <w:rFonts w:ascii="Times New Roman" w:eastAsia="Calibri" w:hAnsi="Times New Roman"/>
          <w:sz w:val="12"/>
        </w:rPr>
        <w:t xml:space="preserve">raid. In 1981, a relatively small number of Israeli aircraft flew 600 miles across Jordanian, Saudi and Iraqi airspace to hit a single, vulnerable, above-ground target. </w:t>
      </w:r>
      <w:r w:rsidRPr="004945A2">
        <w:rPr>
          <w:rFonts w:ascii="Times New Roman" w:eastAsia="Calibri" w:hAnsi="Times New Roman"/>
          <w:sz w:val="24"/>
          <w:u w:val="single"/>
        </w:rPr>
        <w:t xml:space="preserve">This was no easy feat, but it is nothing compared with the complexity of a strike on Iran’s nuclear infrastructure. Such an </w:t>
      </w:r>
      <w:r w:rsidRPr="004945A2">
        <w:rPr>
          <w:rFonts w:ascii="Times New Roman" w:eastAsia="Calibri" w:hAnsi="Times New Roman"/>
          <w:sz w:val="24"/>
          <w:highlight w:val="yellow"/>
          <w:u w:val="single"/>
        </w:rPr>
        <w:t>attack would</w:t>
      </w:r>
      <w:r w:rsidRPr="004945A2">
        <w:rPr>
          <w:rFonts w:ascii="Times New Roman" w:eastAsia="Calibri" w:hAnsi="Times New Roman"/>
          <w:sz w:val="12"/>
        </w:rPr>
        <w:t xml:space="preserve"> probably </w:t>
      </w:r>
      <w:r w:rsidRPr="004945A2">
        <w:rPr>
          <w:rFonts w:ascii="Times New Roman" w:eastAsia="Calibri" w:hAnsi="Times New Roman"/>
          <w:sz w:val="24"/>
          <w:highlight w:val="yellow"/>
          <w:u w:val="single"/>
        </w:rPr>
        <w:t>require dozens of aircraft to travel</w:t>
      </w:r>
      <w:r w:rsidRPr="004945A2">
        <w:rPr>
          <w:rFonts w:ascii="Times New Roman" w:eastAsia="Calibri" w:hAnsi="Times New Roman"/>
          <w:sz w:val="12"/>
        </w:rPr>
        <w:t xml:space="preserve"> at least </w:t>
      </w:r>
      <w:r w:rsidRPr="004945A2">
        <w:rPr>
          <w:rFonts w:ascii="Times New Roman" w:eastAsia="Calibri" w:hAnsi="Times New Roman"/>
          <w:sz w:val="24"/>
          <w:highlight w:val="yellow"/>
          <w:u w:val="single"/>
        </w:rPr>
        <w:t>1,000 miles</w:t>
      </w:r>
      <w:r w:rsidRPr="004945A2">
        <w:rPr>
          <w:rFonts w:ascii="Times New Roman" w:eastAsia="Calibri" w:hAnsi="Times New Roman"/>
          <w:sz w:val="24"/>
          <w:u w:val="single"/>
        </w:rPr>
        <w:t xml:space="preserve"> over Arab airspace to reach their targets, </w:t>
      </w:r>
      <w:r w:rsidRPr="004945A2">
        <w:rPr>
          <w:rFonts w:ascii="Times New Roman" w:eastAsia="Calibri" w:hAnsi="Times New Roman"/>
          <w:sz w:val="24"/>
          <w:highlight w:val="yellow"/>
          <w:u w:val="single"/>
        </w:rPr>
        <w:t>stretching</w:t>
      </w:r>
      <w:r w:rsidRPr="004945A2">
        <w:rPr>
          <w:rFonts w:ascii="Times New Roman" w:eastAsia="Calibri" w:hAnsi="Times New Roman"/>
          <w:sz w:val="24"/>
          <w:u w:val="single"/>
        </w:rPr>
        <w:t xml:space="preserve"> the </w:t>
      </w:r>
      <w:r w:rsidRPr="004945A2">
        <w:rPr>
          <w:rFonts w:ascii="Times New Roman" w:eastAsia="Calibri" w:hAnsi="Times New Roman"/>
          <w:sz w:val="24"/>
          <w:highlight w:val="yellow"/>
          <w:u w:val="single"/>
        </w:rPr>
        <w:t>limits</w:t>
      </w:r>
      <w:r w:rsidRPr="004945A2">
        <w:rPr>
          <w:rFonts w:ascii="Times New Roman" w:eastAsia="Calibri" w:hAnsi="Times New Roman"/>
          <w:sz w:val="24"/>
          <w:u w:val="single"/>
        </w:rPr>
        <w:t xml:space="preserve"> of Israeli refueling capabilities</w:t>
      </w:r>
      <w:r w:rsidRPr="004945A2">
        <w:rPr>
          <w:rFonts w:ascii="Times New Roman" w:eastAsia="Calibri" w:hAnsi="Times New Roman"/>
          <w:sz w:val="12"/>
        </w:rPr>
        <w:t xml:space="preserve">. Israeli jets would then have to circumvent Iranian air defenses and drop hundreds of precision-guided munitions on the hardened Natanz enrichment facility, the Fordow enrichment site deep in a mountain near Qom, the Isfahan uranium-conversion facility, the heavy-water production plant and plutonium reactor under construction at Arak, and multiple centrifuge production facilities in and around populated areas of Tehran and Natanz. </w:t>
      </w:r>
      <w:r w:rsidRPr="004945A2">
        <w:rPr>
          <w:rFonts w:ascii="Times New Roman" w:eastAsia="Calibri" w:hAnsi="Times New Roman"/>
          <w:sz w:val="24"/>
          <w:u w:val="single"/>
        </w:rPr>
        <w:t xml:space="preserve">These same </w:t>
      </w:r>
      <w:r w:rsidRPr="004945A2">
        <w:rPr>
          <w:rFonts w:ascii="Times New Roman" w:eastAsia="Calibri" w:hAnsi="Times New Roman"/>
          <w:sz w:val="24"/>
          <w:highlight w:val="yellow"/>
          <w:u w:val="single"/>
        </w:rPr>
        <w:t>aircraft would not be able to reengage</w:t>
      </w:r>
      <w:r w:rsidRPr="004945A2">
        <w:rPr>
          <w:rFonts w:ascii="Times New Roman" w:eastAsia="Calibri" w:hAnsi="Times New Roman"/>
          <w:sz w:val="24"/>
          <w:u w:val="single"/>
        </w:rPr>
        <w:t xml:space="preserve"> any missed targets</w:t>
      </w:r>
      <w:r w:rsidRPr="004945A2">
        <w:rPr>
          <w:rFonts w:ascii="Times New Roman" w:eastAsia="Calibri" w:hAnsi="Times New Roman"/>
          <w:sz w:val="12"/>
        </w:rPr>
        <w:t xml:space="preserve"> — </w:t>
      </w:r>
      <w:r w:rsidRPr="004945A2">
        <w:rPr>
          <w:rFonts w:ascii="Times New Roman" w:eastAsia="Calibri" w:hAnsi="Times New Roman"/>
          <w:sz w:val="24"/>
          <w:u w:val="single"/>
        </w:rPr>
        <w:t>they would need to race back to defend Israel against retaliation by Iran and its proxies,</w:t>
      </w:r>
      <w:r w:rsidRPr="004945A2">
        <w:rPr>
          <w:rFonts w:ascii="Times New Roman" w:eastAsia="Calibri" w:hAnsi="Times New Roman"/>
          <w:sz w:val="12"/>
        </w:rPr>
        <w:t xml:space="preserve"> including Lebanese Hezbollah and possibly Hamas. </w:t>
      </w:r>
      <w:r w:rsidRPr="004945A2">
        <w:rPr>
          <w:rFonts w:ascii="Times New Roman" w:eastAsia="Calibri" w:hAnsi="Times New Roman"/>
          <w:sz w:val="24"/>
          <w:u w:val="single"/>
        </w:rPr>
        <w:t>Unlike an attack by the U.S. military</w:t>
      </w:r>
      <w:r w:rsidRPr="004945A2">
        <w:rPr>
          <w:rFonts w:ascii="Times New Roman" w:eastAsia="Calibri" w:hAnsi="Times New Roman"/>
          <w:sz w:val="12"/>
        </w:rPr>
        <w:t xml:space="preserve">, which has much more powerful munitions and the ability to sustain a large-scale bombing campaign, </w:t>
      </w:r>
      <w:r w:rsidRPr="004945A2">
        <w:rPr>
          <w:rFonts w:ascii="Times New Roman" w:eastAsia="Calibri" w:hAnsi="Times New Roman"/>
          <w:sz w:val="24"/>
          <w:u w:val="single"/>
        </w:rPr>
        <w:t xml:space="preserve">an Israeli </w:t>
      </w:r>
      <w:r w:rsidRPr="004945A2">
        <w:rPr>
          <w:rFonts w:ascii="Times New Roman" w:eastAsia="Calibri" w:hAnsi="Times New Roman"/>
          <w:sz w:val="24"/>
          <w:highlight w:val="yellow"/>
          <w:u w:val="single"/>
        </w:rPr>
        <w:t>assault would</w:t>
      </w:r>
      <w:r w:rsidRPr="004945A2">
        <w:rPr>
          <w:rFonts w:ascii="Times New Roman" w:eastAsia="Calibri" w:hAnsi="Times New Roman"/>
          <w:sz w:val="12"/>
        </w:rPr>
        <w:t xml:space="preserve"> probably </w:t>
      </w:r>
      <w:r w:rsidRPr="004945A2">
        <w:rPr>
          <w:rFonts w:ascii="Times New Roman" w:eastAsia="Calibri" w:hAnsi="Times New Roman"/>
          <w:sz w:val="24"/>
          <w:highlight w:val="yellow"/>
          <w:u w:val="single"/>
        </w:rPr>
        <w:t>be a one-off strike with</w:t>
      </w:r>
      <w:r w:rsidRPr="004945A2">
        <w:rPr>
          <w:rFonts w:ascii="Times New Roman" w:eastAsia="Calibri" w:hAnsi="Times New Roman"/>
          <w:sz w:val="24"/>
          <w:u w:val="single"/>
        </w:rPr>
        <w:t xml:space="preserve"> </w:t>
      </w:r>
      <w:r w:rsidRPr="004945A2">
        <w:rPr>
          <w:rFonts w:ascii="Times New Roman" w:eastAsia="Calibri" w:hAnsi="Times New Roman"/>
          <w:sz w:val="12"/>
        </w:rPr>
        <w:t>more</w:t>
      </w:r>
      <w:r w:rsidRPr="004945A2">
        <w:rPr>
          <w:rFonts w:ascii="Times New Roman" w:eastAsia="Calibri" w:hAnsi="Times New Roman"/>
          <w:sz w:val="24"/>
          <w:u w:val="single"/>
        </w:rPr>
        <w:t xml:space="preserve"> </w:t>
      </w:r>
      <w:r w:rsidRPr="004945A2">
        <w:rPr>
          <w:rFonts w:ascii="Times New Roman" w:eastAsia="Calibri" w:hAnsi="Times New Roman"/>
          <w:sz w:val="24"/>
          <w:highlight w:val="yellow"/>
          <w:u w:val="single"/>
        </w:rPr>
        <w:t>limited effects</w:t>
      </w:r>
      <w:r w:rsidRPr="004945A2">
        <w:rPr>
          <w:rFonts w:ascii="Times New Roman" w:eastAsia="Calibri" w:hAnsi="Times New Roman"/>
          <w:sz w:val="12"/>
        </w:rPr>
        <w:t xml:space="preserve">. No wonder that Gen. Martin </w:t>
      </w:r>
      <w:r w:rsidRPr="004945A2">
        <w:rPr>
          <w:rFonts w:ascii="Times New Roman" w:eastAsia="Calibri" w:hAnsi="Times New Roman"/>
          <w:sz w:val="24"/>
          <w:u w:val="single"/>
        </w:rPr>
        <w:t>Dempsey, the chairman of the U.S. Joint Chiefs of Staff,</w:t>
      </w:r>
      <w:r w:rsidRPr="004945A2">
        <w:rPr>
          <w:rFonts w:ascii="Times New Roman" w:eastAsia="Calibri" w:hAnsi="Times New Roman"/>
          <w:sz w:val="12"/>
        </w:rPr>
        <w:t xml:space="preserve"> recently </w:t>
      </w:r>
      <w:r w:rsidRPr="004945A2">
        <w:rPr>
          <w:rFonts w:ascii="Times New Roman" w:eastAsia="Calibri" w:hAnsi="Times New Roman"/>
          <w:sz w:val="24"/>
          <w:u w:val="single"/>
        </w:rPr>
        <w:t xml:space="preserve">told </w:t>
      </w:r>
      <w:r w:rsidRPr="004945A2">
        <w:rPr>
          <w:rFonts w:ascii="Times New Roman" w:eastAsia="Calibri" w:hAnsi="Times New Roman"/>
          <w:sz w:val="12"/>
        </w:rPr>
        <w:t xml:space="preserve">CNN </w:t>
      </w:r>
      <w:r w:rsidRPr="004945A2">
        <w:rPr>
          <w:rFonts w:ascii="Times New Roman" w:eastAsia="Calibri" w:hAnsi="Times New Roman"/>
          <w:sz w:val="24"/>
          <w:u w:val="single"/>
        </w:rPr>
        <w:t>that an Israeli attack would set the program back only “a couple of years” and “wouldn’t achieve their long-term objectives</w:t>
      </w:r>
      <w:r w:rsidRPr="004945A2">
        <w:rPr>
          <w:rFonts w:ascii="Times New Roman" w:eastAsia="Calibri" w:hAnsi="Times New Roman"/>
          <w:sz w:val="12"/>
        </w:rPr>
        <w:t xml:space="preserve">.” (Because a U.S. strike would potentially be more effective, the administration has kept that option on the table even as it has cautioned against an Israeli attack.) Should Israel rush to war, </w:t>
      </w:r>
      <w:r w:rsidRPr="004945A2">
        <w:rPr>
          <w:rFonts w:ascii="Times New Roman" w:eastAsia="Calibri" w:hAnsi="Times New Roman"/>
          <w:sz w:val="24"/>
          <w:u w:val="single"/>
        </w:rPr>
        <w:t xml:space="preserve">Iran might follow Hussein’s example and rebuild its nuclear program in a way that is harder to detect and more costly to stop. </w:t>
      </w:r>
      <w:r w:rsidRPr="004945A2">
        <w:rPr>
          <w:rFonts w:ascii="Times New Roman" w:eastAsia="Calibri" w:hAnsi="Times New Roman"/>
          <w:sz w:val="12"/>
        </w:rPr>
        <w:t xml:space="preserve">And while there seems to be consensus among Iranians that the country has a right to a robust civilian nuclear program, there is no domestic agreement yet on the pursuit of nuclear weapons. Even the supreme leader has hedged his bets, insisting that Iran has the right to pursue technological advances with possible military applications, while repeatedly declaring that possession or use of nuclear weapons would be a “grave sin” against Islam. </w:t>
      </w:r>
      <w:r w:rsidRPr="004945A2">
        <w:rPr>
          <w:rFonts w:ascii="Times New Roman" w:eastAsia="Calibri" w:hAnsi="Times New Roman"/>
          <w:sz w:val="24"/>
          <w:u w:val="single"/>
        </w:rPr>
        <w:t>After an Israeli strike,</w:t>
      </w:r>
      <w:r w:rsidRPr="004945A2">
        <w:rPr>
          <w:rFonts w:ascii="Times New Roman" w:eastAsia="Calibri" w:hAnsi="Times New Roman"/>
          <w:sz w:val="12"/>
        </w:rPr>
        <w:t xml:space="preserve"> that </w:t>
      </w:r>
      <w:r w:rsidRPr="004945A2">
        <w:rPr>
          <w:rFonts w:ascii="Times New Roman" w:eastAsia="Calibri" w:hAnsi="Times New Roman"/>
          <w:sz w:val="24"/>
          <w:u w:val="single"/>
        </w:rPr>
        <w:t>internal debate would be settled</w:t>
      </w:r>
      <w:r w:rsidRPr="004945A2">
        <w:rPr>
          <w:rFonts w:ascii="Times New Roman" w:eastAsia="Calibri" w:hAnsi="Times New Roman"/>
          <w:sz w:val="12"/>
        </w:rPr>
        <w:t xml:space="preserve"> — </w:t>
      </w:r>
      <w:r w:rsidRPr="004945A2">
        <w:rPr>
          <w:rFonts w:ascii="Times New Roman" w:eastAsia="Calibri" w:hAnsi="Times New Roman"/>
          <w:b/>
          <w:sz w:val="24"/>
          <w:highlight w:val="yellow"/>
          <w:u w:val="single"/>
        </w:rPr>
        <w:t>hard-line arguments would win the day</w:t>
      </w:r>
      <w:r w:rsidRPr="004945A2">
        <w:rPr>
          <w:rFonts w:ascii="Times New Roman" w:eastAsia="Calibri" w:hAnsi="Times New Roman"/>
          <w:sz w:val="12"/>
        </w:rPr>
        <w:t xml:space="preserve">. Short of invasion and regime change — outcomes beyond Israel’s capabilities — </w:t>
      </w:r>
      <w:r w:rsidRPr="004945A2">
        <w:rPr>
          <w:rFonts w:ascii="Times New Roman" w:eastAsia="Calibri" w:hAnsi="Times New Roman"/>
          <w:b/>
          <w:sz w:val="24"/>
          <w:highlight w:val="yellow"/>
          <w:u w:val="single"/>
        </w:rPr>
        <w:t>it would be</w:t>
      </w:r>
      <w:r w:rsidRPr="004945A2">
        <w:rPr>
          <w:rFonts w:ascii="Times New Roman" w:eastAsia="Calibri" w:hAnsi="Times New Roman"/>
          <w:b/>
          <w:sz w:val="24"/>
          <w:u w:val="single"/>
        </w:rPr>
        <w:t xml:space="preserve"> nearly </w:t>
      </w:r>
      <w:r w:rsidRPr="004945A2">
        <w:rPr>
          <w:rFonts w:ascii="Times New Roman" w:eastAsia="Calibri" w:hAnsi="Times New Roman"/>
          <w:b/>
          <w:sz w:val="24"/>
          <w:highlight w:val="yellow"/>
          <w:u w:val="single"/>
        </w:rPr>
        <w:t>impossible to prevent Iran from rebuilding</w:t>
      </w:r>
      <w:r w:rsidRPr="004945A2">
        <w:rPr>
          <w:rFonts w:ascii="Times New Roman" w:eastAsia="Calibri" w:hAnsi="Times New Roman"/>
          <w:b/>
          <w:sz w:val="24"/>
          <w:u w:val="single"/>
        </w:rPr>
        <w:t xml:space="preserve"> its program</w:t>
      </w:r>
      <w:r w:rsidRPr="004945A2">
        <w:rPr>
          <w:rFonts w:ascii="Times New Roman" w:eastAsia="Calibri" w:hAnsi="Times New Roman"/>
          <w:sz w:val="12"/>
        </w:rPr>
        <w:t xml:space="preserve">. Iran’s nuclear infrastructure is much more advanced, dispersed and protected, and is less reliant on foreign supplies of key technology, than was the case with Iraq’s program in 1981. Although Barak often warns that Israel must strike before Iran’s facilities are so protected that they enter a “zone of immunity” from Israeli military action, </w:t>
      </w:r>
      <w:r w:rsidRPr="004945A2">
        <w:rPr>
          <w:rFonts w:ascii="Times New Roman" w:eastAsia="Calibri" w:hAnsi="Times New Roman"/>
          <w:sz w:val="24"/>
          <w:highlight w:val="yellow"/>
          <w:u w:val="single"/>
        </w:rPr>
        <w:t>Iran would</w:t>
      </w:r>
      <w:r w:rsidRPr="004945A2">
        <w:rPr>
          <w:rFonts w:ascii="Times New Roman" w:eastAsia="Calibri" w:hAnsi="Times New Roman"/>
          <w:sz w:val="24"/>
          <w:u w:val="single"/>
        </w:rPr>
        <w:t xml:space="preserve"> be likely to </w:t>
      </w:r>
      <w:r w:rsidRPr="004945A2">
        <w:rPr>
          <w:rFonts w:ascii="Times New Roman" w:eastAsia="Calibri" w:hAnsi="Times New Roman"/>
          <w:sz w:val="24"/>
          <w:highlight w:val="yellow"/>
          <w:u w:val="single"/>
        </w:rPr>
        <w:t>reconstitute</w:t>
      </w:r>
      <w:r w:rsidRPr="004945A2">
        <w:rPr>
          <w:rFonts w:ascii="Times New Roman" w:eastAsia="Calibri" w:hAnsi="Times New Roman"/>
          <w:sz w:val="24"/>
          <w:u w:val="single"/>
        </w:rPr>
        <w:t xml:space="preserve"> its program </w:t>
      </w:r>
      <w:r w:rsidRPr="004945A2">
        <w:rPr>
          <w:rFonts w:ascii="Times New Roman" w:eastAsia="Calibri" w:hAnsi="Times New Roman"/>
          <w:sz w:val="24"/>
          <w:highlight w:val="yellow"/>
          <w:u w:val="single"/>
        </w:rPr>
        <w:t>in</w:t>
      </w:r>
      <w:r w:rsidRPr="004945A2">
        <w:rPr>
          <w:rFonts w:ascii="Times New Roman" w:eastAsia="Calibri" w:hAnsi="Times New Roman"/>
          <w:sz w:val="24"/>
          <w:u w:val="single"/>
        </w:rPr>
        <w:t xml:space="preserve"> the very </w:t>
      </w:r>
      <w:r w:rsidRPr="004945A2">
        <w:rPr>
          <w:rFonts w:ascii="Times New Roman" w:eastAsia="Calibri" w:hAnsi="Times New Roman"/>
          <w:sz w:val="24"/>
          <w:highlight w:val="yellow"/>
          <w:u w:val="single"/>
        </w:rPr>
        <w:t>sites</w:t>
      </w:r>
      <w:r w:rsidRPr="004945A2">
        <w:rPr>
          <w:rFonts w:ascii="Times New Roman" w:eastAsia="Calibri" w:hAnsi="Times New Roman"/>
          <w:sz w:val="24"/>
          <w:u w:val="single"/>
        </w:rPr>
        <w:t xml:space="preserve"> — and probably new clandestine ones — </w:t>
      </w:r>
      <w:r w:rsidRPr="004945A2">
        <w:rPr>
          <w:rFonts w:ascii="Times New Roman" w:eastAsia="Calibri" w:hAnsi="Times New Roman"/>
          <w:sz w:val="24"/>
          <w:highlight w:val="yellow"/>
          <w:u w:val="single"/>
        </w:rPr>
        <w:t>that are invulnerable</w:t>
      </w:r>
      <w:r w:rsidRPr="004945A2">
        <w:rPr>
          <w:rFonts w:ascii="Times New Roman" w:eastAsia="Calibri" w:hAnsi="Times New Roman"/>
          <w:sz w:val="24"/>
          <w:u w:val="single"/>
        </w:rPr>
        <w:t xml:space="preserve"> to Israeli attack</w:t>
      </w:r>
      <w:r w:rsidRPr="004945A2">
        <w:rPr>
          <w:rFonts w:ascii="Times New Roman" w:eastAsia="Calibri" w:hAnsi="Times New Roman"/>
          <w:sz w:val="12"/>
        </w:rPr>
        <w:t xml:space="preserve">. </w:t>
      </w:r>
      <w:r w:rsidRPr="004945A2">
        <w:rPr>
          <w:rFonts w:ascii="Times New Roman" w:eastAsia="Calibri" w:hAnsi="Times New Roman"/>
          <w:sz w:val="24"/>
          <w:u w:val="single"/>
        </w:rPr>
        <w:t xml:space="preserve">An Israeli </w:t>
      </w:r>
      <w:r w:rsidRPr="004945A2">
        <w:rPr>
          <w:rFonts w:ascii="Times New Roman" w:eastAsia="Calibri" w:hAnsi="Times New Roman"/>
          <w:sz w:val="24"/>
          <w:highlight w:val="yellow"/>
          <w:u w:val="single"/>
        </w:rPr>
        <w:t>strike would</w:t>
      </w:r>
      <w:r w:rsidRPr="004945A2">
        <w:rPr>
          <w:rFonts w:ascii="Times New Roman" w:eastAsia="Calibri" w:hAnsi="Times New Roman"/>
          <w:sz w:val="12"/>
        </w:rPr>
        <w:t xml:space="preserve"> also </w:t>
      </w:r>
      <w:r w:rsidRPr="004945A2">
        <w:rPr>
          <w:rFonts w:ascii="Times New Roman" w:eastAsia="Calibri" w:hAnsi="Times New Roman"/>
          <w:sz w:val="24"/>
          <w:highlight w:val="yellow"/>
          <w:u w:val="single"/>
        </w:rPr>
        <w:t>end any prospect of Iran cooperating</w:t>
      </w:r>
      <w:r w:rsidRPr="004945A2">
        <w:rPr>
          <w:rFonts w:ascii="Times New Roman" w:eastAsia="Calibri" w:hAnsi="Times New Roman"/>
          <w:sz w:val="24"/>
          <w:u w:val="single"/>
        </w:rPr>
        <w:t xml:space="preserve"> with the IAEA, seriously undermining the international community’s ability to detect rebuilding efforts</w:t>
      </w:r>
      <w:r w:rsidRPr="004945A2">
        <w:rPr>
          <w:rFonts w:ascii="Times New Roman" w:eastAsia="Calibri" w:hAnsi="Times New Roman"/>
          <w:sz w:val="12"/>
        </w:rPr>
        <w:t xml:space="preserve">. Barely a week after the Osirak raid, Begin told CBS News that the attack “will be a precedent for every future government in Israel.” Yet, if history repeats itself, </w:t>
      </w:r>
      <w:r w:rsidRPr="004945A2">
        <w:rPr>
          <w:rFonts w:ascii="Times New Roman" w:eastAsia="Calibri" w:hAnsi="Times New Roman"/>
          <w:sz w:val="24"/>
          <w:u w:val="single"/>
        </w:rPr>
        <w:t>an Israeli attack would result in a wounded adversary more determined than ever to get a nuclear bomb.</w:t>
      </w:r>
      <w:r w:rsidRPr="004945A2">
        <w:rPr>
          <w:rFonts w:ascii="Times New Roman" w:eastAsia="Calibri" w:hAnsi="Times New Roman"/>
          <w:sz w:val="12"/>
        </w:rPr>
        <w:t xml:space="preserve"> And </w:t>
      </w:r>
      <w:r w:rsidRPr="004945A2">
        <w:rPr>
          <w:rFonts w:ascii="Times New Roman" w:eastAsia="Calibri" w:hAnsi="Times New Roman"/>
          <w:sz w:val="24"/>
          <w:u w:val="single"/>
        </w:rPr>
        <w:t xml:space="preserve">then </w:t>
      </w:r>
      <w:r w:rsidRPr="004945A2">
        <w:rPr>
          <w:rFonts w:ascii="Times New Roman" w:eastAsia="Calibri" w:hAnsi="Times New Roman"/>
          <w:sz w:val="24"/>
          <w:highlight w:val="yellow"/>
          <w:u w:val="single"/>
        </w:rPr>
        <w:t>the world would face</w:t>
      </w:r>
      <w:r w:rsidRPr="004945A2">
        <w:rPr>
          <w:rFonts w:ascii="Times New Roman" w:eastAsia="Calibri" w:hAnsi="Times New Roman"/>
          <w:sz w:val="24"/>
          <w:u w:val="single"/>
        </w:rPr>
        <w:t xml:space="preserve"> the same terrible choices it ultimately faced with Iraq: decades of containment to stall nuclear rebuilding efforts, invasion and occupation — or </w:t>
      </w:r>
      <w:r w:rsidRPr="004945A2">
        <w:rPr>
          <w:rFonts w:ascii="Times New Roman" w:eastAsia="Calibri" w:hAnsi="Times New Roman"/>
          <w:b/>
          <w:sz w:val="24"/>
          <w:highlight w:val="yellow"/>
          <w:u w:val="single"/>
        </w:rPr>
        <w:t>acquiescence to an implacable nuclear</w:t>
      </w:r>
      <w:r w:rsidRPr="004945A2">
        <w:rPr>
          <w:rFonts w:ascii="Times New Roman" w:eastAsia="Calibri" w:hAnsi="Times New Roman"/>
          <w:sz w:val="24"/>
          <w:u w:val="single"/>
        </w:rPr>
        <w:t xml:space="preserve">-armed </w:t>
      </w:r>
      <w:r w:rsidRPr="004945A2">
        <w:rPr>
          <w:rFonts w:ascii="Times New Roman" w:eastAsia="Calibri" w:hAnsi="Times New Roman"/>
          <w:b/>
          <w:sz w:val="24"/>
          <w:highlight w:val="yellow"/>
          <w:u w:val="single"/>
        </w:rPr>
        <w:t>foe</w:t>
      </w:r>
      <w:r w:rsidRPr="004945A2">
        <w:rPr>
          <w:rFonts w:ascii="Times New Roman" w:eastAsia="Calibri" w:hAnsi="Times New Roman"/>
          <w:sz w:val="24"/>
          <w:u w:val="single"/>
        </w:rPr>
        <w:t>.</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b/>
          <w:sz w:val="24"/>
        </w:rPr>
      </w:pPr>
      <w:r w:rsidRPr="004945A2">
        <w:rPr>
          <w:rFonts w:ascii="Times New Roman" w:eastAsia="Calibri" w:hAnsi="Times New Roman"/>
          <w:b/>
          <w:sz w:val="24"/>
        </w:rPr>
        <w:t xml:space="preserve">Strikes fail—lack of intelligence and redundancies—makes prolif inevitable </w:t>
      </w:r>
    </w:p>
    <w:p w:rsidR="00C84328" w:rsidRPr="004945A2" w:rsidRDefault="00C84328" w:rsidP="00C84328">
      <w:pPr>
        <w:rPr>
          <w:rFonts w:ascii="Times New Roman" w:eastAsia="Calibri" w:hAnsi="Times New Roman"/>
          <w:sz w:val="12"/>
        </w:rPr>
      </w:pPr>
      <w:r w:rsidRPr="004945A2">
        <w:rPr>
          <w:rFonts w:ascii="Times New Roman" w:eastAsia="Calibri" w:hAnsi="Times New Roman"/>
          <w:b/>
          <w:sz w:val="24"/>
          <w:u w:val="single"/>
        </w:rPr>
        <w:t>Katz ’11</w:t>
      </w:r>
      <w:r w:rsidRPr="004945A2">
        <w:rPr>
          <w:rFonts w:ascii="Times New Roman" w:eastAsia="Calibri" w:hAnsi="Times New Roman"/>
          <w:sz w:val="12"/>
        </w:rPr>
        <w:t xml:space="preserve"> (YAAKOV, 'Israeli strike on Iran won't end nuclear program', </w:t>
      </w:r>
      <w:hyperlink r:id="rId75" w:history="1">
        <w:r w:rsidRPr="004945A2">
          <w:rPr>
            <w:rFonts w:ascii="Times New Roman" w:eastAsia="Calibri" w:hAnsi="Times New Roman"/>
            <w:sz w:val="12"/>
          </w:rPr>
          <w:t>http://www.jpost.com/IranianThreat/News/Article.aspx?id=226377</w:t>
        </w:r>
      </w:hyperlink>
      <w:r w:rsidRPr="004945A2">
        <w:rPr>
          <w:rFonts w:ascii="Times New Roman" w:eastAsia="Calibri" w:hAnsi="Times New Roman"/>
          <w:sz w:val="12"/>
        </w:rPr>
        <w:t>, CMR)</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sz w:val="24"/>
          <w:u w:val="single"/>
        </w:rPr>
      </w:pPr>
      <w:r w:rsidRPr="004945A2">
        <w:rPr>
          <w:rFonts w:ascii="Times New Roman" w:eastAsia="Calibri" w:hAnsi="Times New Roman"/>
          <w:sz w:val="24"/>
          <w:highlight w:val="yellow"/>
          <w:u w:val="single"/>
        </w:rPr>
        <w:t>Israel could cause</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extensive </w:t>
      </w:r>
      <w:r w:rsidRPr="004945A2">
        <w:rPr>
          <w:rFonts w:ascii="Times New Roman" w:eastAsia="Calibri" w:hAnsi="Times New Roman"/>
          <w:sz w:val="24"/>
          <w:highlight w:val="yellow"/>
          <w:u w:val="single"/>
        </w:rPr>
        <w:t>damage to Iran’</w:t>
      </w:r>
      <w:r w:rsidRPr="004945A2">
        <w:rPr>
          <w:rFonts w:ascii="Times New Roman" w:eastAsia="Calibri" w:hAnsi="Times New Roman"/>
          <w:sz w:val="12"/>
        </w:rPr>
        <w:t xml:space="preserve">s nuclear </w:t>
      </w:r>
      <w:r w:rsidRPr="004945A2">
        <w:rPr>
          <w:rFonts w:ascii="Times New Roman" w:eastAsia="Calibri" w:hAnsi="Times New Roman"/>
          <w:sz w:val="24"/>
          <w:highlight w:val="yellow"/>
          <w:u w:val="single"/>
        </w:rPr>
        <w:t>program but would not succeed in eradicating it</w:t>
      </w:r>
      <w:r w:rsidRPr="004945A2">
        <w:rPr>
          <w:rFonts w:ascii="Times New Roman" w:eastAsia="Calibri" w:hAnsi="Times New Roman"/>
          <w:sz w:val="12"/>
        </w:rPr>
        <w:t xml:space="preserve"> in a future military strike, </w:t>
      </w:r>
      <w:r w:rsidRPr="004945A2">
        <w:rPr>
          <w:rFonts w:ascii="Times New Roman" w:eastAsia="Calibri" w:hAnsi="Times New Roman"/>
          <w:b/>
          <w:sz w:val="24"/>
          <w:u w:val="single"/>
        </w:rPr>
        <w:t>leading</w:t>
      </w:r>
      <w:r w:rsidRPr="004945A2">
        <w:rPr>
          <w:rFonts w:ascii="Times New Roman" w:eastAsia="Calibri" w:hAnsi="Times New Roman"/>
          <w:sz w:val="12"/>
        </w:rPr>
        <w:t xml:space="preserve"> American </w:t>
      </w:r>
      <w:r w:rsidRPr="004945A2">
        <w:rPr>
          <w:rFonts w:ascii="Times New Roman" w:eastAsia="Calibri" w:hAnsi="Times New Roman"/>
          <w:b/>
          <w:sz w:val="24"/>
          <w:u w:val="single"/>
        </w:rPr>
        <w:t>defense analyst</w:t>
      </w:r>
      <w:r w:rsidRPr="004945A2">
        <w:rPr>
          <w:rFonts w:ascii="Times New Roman" w:eastAsia="Calibri" w:hAnsi="Times New Roman"/>
          <w:sz w:val="12"/>
        </w:rPr>
        <w:t xml:space="preserve"> Anthony </w:t>
      </w:r>
      <w:r w:rsidRPr="004945A2">
        <w:rPr>
          <w:rFonts w:ascii="Times New Roman" w:eastAsia="Calibri" w:hAnsi="Times New Roman"/>
          <w:b/>
          <w:sz w:val="24"/>
          <w:u w:val="single"/>
        </w:rPr>
        <w:t>Cordesman</w:t>
      </w:r>
      <w:r w:rsidRPr="004945A2">
        <w:rPr>
          <w:rFonts w:ascii="Times New Roman" w:eastAsia="Calibri" w:hAnsi="Times New Roman"/>
          <w:sz w:val="12"/>
        </w:rPr>
        <w:t xml:space="preserve"> </w:t>
      </w:r>
      <w:r w:rsidRPr="004945A2">
        <w:rPr>
          <w:rFonts w:ascii="Times New Roman" w:eastAsia="Calibri" w:hAnsi="Times New Roman"/>
          <w:sz w:val="24"/>
          <w:u w:val="single"/>
        </w:rPr>
        <w:t xml:space="preserve">said </w:t>
      </w:r>
      <w:r w:rsidRPr="004945A2">
        <w:rPr>
          <w:rFonts w:ascii="Times New Roman" w:eastAsia="Calibri" w:hAnsi="Times New Roman"/>
          <w:sz w:val="12"/>
        </w:rPr>
        <w:t xml:space="preserve">on Thursday. Speaking to The Jerusalem Post on the sidelines of the Israeli Presidential Conference in Jerusalem, Cordesman also said that Foreign Minister Avigdor Lieberman was alienating Israel from the rest of the world and was a liability for Israel and the United States. </w:t>
      </w:r>
      <w:r w:rsidRPr="004945A2">
        <w:rPr>
          <w:rFonts w:ascii="Times New Roman" w:eastAsia="Calibri" w:hAnsi="Times New Roman"/>
          <w:sz w:val="24"/>
          <w:u w:val="single"/>
        </w:rPr>
        <w:t>Cordesman is a senior researcher at the Center for Strategic and International Studies</w:t>
      </w:r>
      <w:r w:rsidRPr="004945A2">
        <w:rPr>
          <w:rFonts w:ascii="Times New Roman" w:eastAsia="Calibri" w:hAnsi="Times New Roman"/>
          <w:sz w:val="12"/>
        </w:rPr>
        <w:t xml:space="preserve"> in Washington </w:t>
      </w:r>
      <w:r w:rsidRPr="004945A2">
        <w:rPr>
          <w:rFonts w:ascii="Times New Roman" w:eastAsia="Calibri" w:hAnsi="Times New Roman"/>
          <w:sz w:val="24"/>
          <w:u w:val="single"/>
        </w:rPr>
        <w:t xml:space="preserve">and served in the past as director of intelligence assessment in the Office of the Secretary of Defense. </w:t>
      </w:r>
      <w:r w:rsidRPr="004945A2">
        <w:rPr>
          <w:rFonts w:ascii="Times New Roman" w:eastAsia="Calibri" w:hAnsi="Times New Roman"/>
          <w:sz w:val="12"/>
        </w:rPr>
        <w:t xml:space="preserve">“You can achieve short-term gains but </w:t>
      </w:r>
      <w:r w:rsidRPr="004945A2">
        <w:rPr>
          <w:rFonts w:ascii="Times New Roman" w:eastAsia="Calibri" w:hAnsi="Times New Roman"/>
          <w:sz w:val="24"/>
          <w:highlight w:val="yellow"/>
          <w:u w:val="single"/>
        </w:rPr>
        <w:t>the basic structure of the Iranian efforts would remain and</w:t>
      </w:r>
      <w:r w:rsidRPr="004945A2">
        <w:rPr>
          <w:rFonts w:ascii="Times New Roman" w:eastAsia="Calibri" w:hAnsi="Times New Roman"/>
          <w:sz w:val="12"/>
        </w:rPr>
        <w:t xml:space="preserve"> such a </w:t>
      </w:r>
      <w:r w:rsidRPr="004945A2">
        <w:rPr>
          <w:rFonts w:ascii="Times New Roman" w:eastAsia="Calibri" w:hAnsi="Times New Roman"/>
          <w:sz w:val="24"/>
          <w:highlight w:val="yellow"/>
          <w:u w:val="single"/>
        </w:rPr>
        <w:t>strike would do more to catalyze support of the program in Iran than undermine it,”</w:t>
      </w:r>
      <w:r w:rsidRPr="004945A2">
        <w:rPr>
          <w:rFonts w:ascii="Times New Roman" w:eastAsia="Calibri" w:hAnsi="Times New Roman"/>
          <w:sz w:val="12"/>
        </w:rPr>
        <w:t xml:space="preserve"> Cordesman said of a possible Israeli strike against Iran’s nuclear facilities. </w:t>
      </w:r>
      <w:r w:rsidRPr="004945A2">
        <w:rPr>
          <w:rFonts w:ascii="Times New Roman" w:eastAsia="Calibri" w:hAnsi="Times New Roman"/>
          <w:sz w:val="24"/>
          <w:highlight w:val="yellow"/>
          <w:u w:val="single"/>
        </w:rPr>
        <w:t>“It would not threaten the regime and</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while </w:t>
      </w:r>
      <w:r w:rsidRPr="004945A2">
        <w:rPr>
          <w:rFonts w:ascii="Times New Roman" w:eastAsia="Calibri" w:hAnsi="Times New Roman"/>
          <w:sz w:val="24"/>
          <w:highlight w:val="yellow"/>
          <w:u w:val="single"/>
        </w:rPr>
        <w:t>Israel</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might achieve some gains, it </w:t>
      </w:r>
      <w:r w:rsidRPr="004945A2">
        <w:rPr>
          <w:rFonts w:ascii="Times New Roman" w:eastAsia="Calibri" w:hAnsi="Times New Roman"/>
          <w:sz w:val="24"/>
          <w:highlight w:val="yellow"/>
          <w:u w:val="single"/>
        </w:rPr>
        <w:t>would not be able to restrike [if it is rebuilt].”</w:t>
      </w:r>
      <w:r w:rsidRPr="004945A2">
        <w:rPr>
          <w:rFonts w:ascii="Times New Roman" w:eastAsia="Calibri" w:hAnsi="Times New Roman"/>
          <w:sz w:val="12"/>
        </w:rPr>
        <w:t xml:space="preserve"> “There is a very hard target mix and the problem is that </w:t>
      </w:r>
      <w:r w:rsidRPr="004945A2">
        <w:rPr>
          <w:rFonts w:ascii="Times New Roman" w:eastAsia="Calibri" w:hAnsi="Times New Roman"/>
          <w:sz w:val="24"/>
          <w:highlight w:val="yellow"/>
          <w:u w:val="single"/>
        </w:rPr>
        <w:t xml:space="preserve">there is a lot we don’t know about the system </w:t>
      </w:r>
      <w:r w:rsidRPr="004945A2">
        <w:rPr>
          <w:rFonts w:ascii="Times New Roman" w:eastAsia="Calibri" w:hAnsi="Times New Roman"/>
          <w:sz w:val="12"/>
        </w:rPr>
        <w:t>and there is not a lot of unclassified reporting on Iran’s program,” he said. “If they [</w:t>
      </w:r>
      <w:r w:rsidRPr="004945A2">
        <w:rPr>
          <w:rFonts w:ascii="Times New Roman" w:eastAsia="Calibri" w:hAnsi="Times New Roman"/>
          <w:sz w:val="24"/>
          <w:highlight w:val="yellow"/>
          <w:u w:val="single"/>
        </w:rPr>
        <w:t>the Iranians</w:t>
      </w:r>
      <w:r w:rsidRPr="004945A2">
        <w:rPr>
          <w:rFonts w:ascii="Times New Roman" w:eastAsia="Calibri" w:hAnsi="Times New Roman"/>
          <w:sz w:val="12"/>
        </w:rPr>
        <w:t xml:space="preserve">] had any willingness to consider this, they would </w:t>
      </w:r>
      <w:r w:rsidRPr="004945A2">
        <w:rPr>
          <w:rFonts w:ascii="Times New Roman" w:eastAsia="Calibri" w:hAnsi="Times New Roman"/>
          <w:sz w:val="24"/>
          <w:highlight w:val="yellow"/>
          <w:u w:val="single"/>
        </w:rPr>
        <w:t>have enough redundancy and reconstitution capability so</w:t>
      </w:r>
      <w:r w:rsidRPr="004945A2">
        <w:rPr>
          <w:rFonts w:ascii="Times New Roman" w:eastAsia="Calibri" w:hAnsi="Times New Roman"/>
          <w:sz w:val="12"/>
        </w:rPr>
        <w:t xml:space="preserve"> that </w:t>
      </w:r>
      <w:r w:rsidRPr="004945A2">
        <w:rPr>
          <w:rFonts w:ascii="Times New Roman" w:eastAsia="Calibri" w:hAnsi="Times New Roman"/>
          <w:sz w:val="24"/>
          <w:highlight w:val="yellow"/>
          <w:u w:val="single"/>
        </w:rPr>
        <w:t>a single strike would not have long term effects.”</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b/>
          <w:sz w:val="24"/>
        </w:rPr>
      </w:pPr>
      <w:r w:rsidRPr="004945A2">
        <w:rPr>
          <w:rFonts w:ascii="Times New Roman" w:eastAsia="Calibri" w:hAnsi="Times New Roman"/>
          <w:b/>
          <w:sz w:val="24"/>
        </w:rPr>
        <w:t xml:space="preserve">Strikes fail, ensure prolif, and cause retaliation </w:t>
      </w:r>
    </w:p>
    <w:p w:rsidR="00C84328" w:rsidRPr="004945A2" w:rsidRDefault="00C84328" w:rsidP="00C84328">
      <w:pPr>
        <w:rPr>
          <w:rFonts w:ascii="Times New Roman" w:eastAsia="Calibri" w:hAnsi="Times New Roman"/>
          <w:sz w:val="12"/>
        </w:rPr>
      </w:pPr>
      <w:r w:rsidRPr="004945A2">
        <w:rPr>
          <w:rFonts w:ascii="Times New Roman" w:eastAsia="Calibri" w:hAnsi="Times New Roman"/>
          <w:b/>
          <w:sz w:val="24"/>
          <w:u w:val="single"/>
        </w:rPr>
        <w:t>Ullman 3/15</w:t>
      </w:r>
      <w:r>
        <w:rPr>
          <w:rFonts w:ascii="Times New Roman" w:eastAsia="Calibri" w:hAnsi="Times New Roman"/>
          <w:b/>
          <w:sz w:val="24"/>
          <w:u w:val="single"/>
        </w:rPr>
        <w:t>/12</w:t>
      </w:r>
      <w:r w:rsidRPr="004945A2">
        <w:rPr>
          <w:rFonts w:ascii="Times New Roman" w:eastAsia="Calibri" w:hAnsi="Times New Roman"/>
          <w:sz w:val="12"/>
        </w:rPr>
        <w:t xml:space="preserve"> (Harlan, Chairman of the Killowen Group that advises leaders of government and business and Senior Advisor at Washington DC’s Atlantic Council, “ANALYSIS: Dr Strangelove, Israel and Iran —Harlan Ullman”, </w:t>
      </w:r>
      <w:hyperlink r:id="rId76" w:history="1">
        <w:r w:rsidRPr="004945A2">
          <w:rPr>
            <w:rFonts w:ascii="Times New Roman" w:eastAsia="Calibri" w:hAnsi="Times New Roman"/>
            <w:sz w:val="12"/>
          </w:rPr>
          <w:t>http://www.dailytimes.com.pk/default.asp?page=2012\03\15\story_15-3-2012_pg3_5</w:t>
        </w:r>
      </w:hyperlink>
      <w:r w:rsidRPr="004945A2">
        <w:rPr>
          <w:rFonts w:ascii="Times New Roman" w:eastAsia="Calibri" w:hAnsi="Times New Roman"/>
          <w:sz w:val="12"/>
        </w:rPr>
        <w:t>, CMR)</w:t>
      </w:r>
    </w:p>
    <w:p w:rsidR="00C84328" w:rsidRPr="004945A2" w:rsidRDefault="00C84328" w:rsidP="00C84328">
      <w:pPr>
        <w:rPr>
          <w:rFonts w:ascii="Times New Roman" w:eastAsia="Calibri" w:hAnsi="Times New Roman"/>
          <w:sz w:val="24"/>
        </w:rPr>
      </w:pPr>
    </w:p>
    <w:p w:rsidR="00C84328" w:rsidRPr="00862E24" w:rsidRDefault="00C84328" w:rsidP="00C84328">
      <w:pPr>
        <w:rPr>
          <w:rFonts w:ascii="Times New Roman" w:eastAsia="Calibri" w:hAnsi="Times New Roman"/>
          <w:sz w:val="12"/>
        </w:rPr>
      </w:pPr>
      <w:r w:rsidRPr="004945A2">
        <w:rPr>
          <w:rFonts w:ascii="Times New Roman" w:eastAsia="Calibri" w:hAnsi="Times New Roman"/>
          <w:sz w:val="24"/>
          <w:highlight w:val="yellow"/>
          <w:u w:val="single"/>
        </w:rPr>
        <w:t>Senior US military officers agree</w:t>
      </w:r>
      <w:r w:rsidRPr="004945A2">
        <w:rPr>
          <w:rFonts w:ascii="Times New Roman" w:eastAsia="Calibri" w:hAnsi="Times New Roman"/>
          <w:sz w:val="12"/>
        </w:rPr>
        <w:t xml:space="preserve"> that, </w:t>
      </w:r>
      <w:r w:rsidRPr="004945A2">
        <w:rPr>
          <w:rFonts w:ascii="Times New Roman" w:eastAsia="Calibri" w:hAnsi="Times New Roman"/>
          <w:b/>
          <w:sz w:val="24"/>
          <w:highlight w:val="yellow"/>
          <w:u w:val="single"/>
        </w:rPr>
        <w:t>at best</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 xml:space="preserve">Israel can only </w:t>
      </w:r>
      <w:r w:rsidRPr="004945A2">
        <w:rPr>
          <w:rFonts w:ascii="Times New Roman" w:eastAsia="Calibri" w:hAnsi="Times New Roman"/>
          <w:b/>
          <w:sz w:val="24"/>
          <w:highlight w:val="yellow"/>
          <w:u w:val="single"/>
        </w:rPr>
        <w:t>delay</w:t>
      </w:r>
      <w:r w:rsidRPr="004945A2">
        <w:rPr>
          <w:rFonts w:ascii="Times New Roman" w:eastAsia="Calibri" w:hAnsi="Times New Roman"/>
          <w:sz w:val="24"/>
          <w:highlight w:val="yellow"/>
          <w:u w:val="single"/>
        </w:rPr>
        <w:t xml:space="preserve"> and </w:t>
      </w:r>
      <w:r w:rsidRPr="004945A2">
        <w:rPr>
          <w:rFonts w:ascii="Times New Roman" w:eastAsia="Calibri" w:hAnsi="Times New Roman"/>
          <w:b/>
          <w:sz w:val="24"/>
          <w:highlight w:val="yellow"/>
          <w:u w:val="single"/>
        </w:rPr>
        <w:t>not prevent</w:t>
      </w:r>
      <w:r w:rsidRPr="004945A2">
        <w:rPr>
          <w:rFonts w:ascii="Times New Roman" w:eastAsia="Calibri" w:hAnsi="Times New Roman"/>
          <w:sz w:val="24"/>
          <w:highlight w:val="yellow"/>
          <w:u w:val="single"/>
        </w:rPr>
        <w:t xml:space="preserve"> Iran from producing a bomb</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Israel lacks the aerial tankers and the load capacity of its</w:t>
      </w:r>
      <w:r w:rsidRPr="004945A2">
        <w:rPr>
          <w:rFonts w:ascii="Times New Roman" w:eastAsia="Calibri" w:hAnsi="Times New Roman"/>
          <w:sz w:val="12"/>
        </w:rPr>
        <w:t xml:space="preserve"> F-15 and F-16 </w:t>
      </w:r>
      <w:r w:rsidRPr="004945A2">
        <w:rPr>
          <w:rFonts w:ascii="Times New Roman" w:eastAsia="Calibri" w:hAnsi="Times New Roman"/>
          <w:sz w:val="24"/>
          <w:highlight w:val="yellow"/>
          <w:u w:val="single"/>
        </w:rPr>
        <w:t>jets to impose more than temporary damage</w:t>
      </w:r>
      <w:r w:rsidRPr="004945A2">
        <w:rPr>
          <w:rFonts w:ascii="Times New Roman" w:eastAsia="Calibri" w:hAnsi="Times New Roman"/>
          <w:sz w:val="12"/>
        </w:rPr>
        <w:t xml:space="preserve">. Given geography and logistics, an Israeli pre-emptive </w:t>
      </w:r>
      <w:r w:rsidRPr="004945A2">
        <w:rPr>
          <w:rFonts w:ascii="Times New Roman" w:eastAsia="Calibri" w:hAnsi="Times New Roman"/>
          <w:sz w:val="24"/>
          <w:highlight w:val="yellow"/>
          <w:u w:val="single"/>
        </w:rPr>
        <w:t>strike would</w:t>
      </w:r>
      <w:r w:rsidRPr="004945A2">
        <w:rPr>
          <w:rFonts w:ascii="Times New Roman" w:eastAsia="Calibri" w:hAnsi="Times New Roman"/>
          <w:sz w:val="12"/>
        </w:rPr>
        <w:t xml:space="preserve"> most likely </w:t>
      </w:r>
      <w:r w:rsidRPr="004945A2">
        <w:rPr>
          <w:rFonts w:ascii="Times New Roman" w:eastAsia="Calibri" w:hAnsi="Times New Roman"/>
          <w:sz w:val="24"/>
          <w:highlight w:val="yellow"/>
          <w:u w:val="single"/>
        </w:rPr>
        <w:t>come in from the west, overflying Iraq</w:t>
      </w:r>
      <w:r w:rsidRPr="004945A2">
        <w:rPr>
          <w:rFonts w:ascii="Times New Roman" w:eastAsia="Calibri" w:hAnsi="Times New Roman"/>
          <w:sz w:val="12"/>
        </w:rPr>
        <w:t xml:space="preserve"> with its minimal air defences, </w:t>
      </w:r>
      <w:r w:rsidRPr="004945A2">
        <w:rPr>
          <w:rFonts w:ascii="Times New Roman" w:eastAsia="Calibri" w:hAnsi="Times New Roman"/>
          <w:sz w:val="24"/>
          <w:highlight w:val="yellow"/>
          <w:u w:val="single"/>
        </w:rPr>
        <w:t>and assuming</w:t>
      </w:r>
      <w:r w:rsidRPr="004945A2">
        <w:rPr>
          <w:rFonts w:ascii="Times New Roman" w:eastAsia="Calibri" w:hAnsi="Times New Roman"/>
          <w:sz w:val="12"/>
        </w:rPr>
        <w:t xml:space="preserve"> that </w:t>
      </w:r>
      <w:r w:rsidRPr="004945A2">
        <w:rPr>
          <w:rFonts w:ascii="Times New Roman" w:eastAsia="Calibri" w:hAnsi="Times New Roman"/>
          <w:sz w:val="24"/>
          <w:highlight w:val="yellow"/>
          <w:u w:val="single"/>
        </w:rPr>
        <w:t>the US will not engage</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The result</w:t>
      </w:r>
      <w:r w:rsidRPr="004945A2">
        <w:rPr>
          <w:rFonts w:ascii="Times New Roman" w:eastAsia="Calibri" w:hAnsi="Times New Roman"/>
          <w:sz w:val="12"/>
        </w:rPr>
        <w:t xml:space="preserve"> of an Israeli attack </w:t>
      </w:r>
      <w:r w:rsidRPr="004945A2">
        <w:rPr>
          <w:rFonts w:ascii="Times New Roman" w:eastAsia="Calibri" w:hAnsi="Times New Roman"/>
          <w:sz w:val="24"/>
          <w:highlight w:val="yellow"/>
          <w:u w:val="single"/>
        </w:rPr>
        <w:t>will</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almost </w:t>
      </w:r>
      <w:r w:rsidRPr="004945A2">
        <w:rPr>
          <w:rFonts w:ascii="Times New Roman" w:eastAsia="Calibri" w:hAnsi="Times New Roman"/>
          <w:sz w:val="24"/>
          <w:highlight w:val="yellow"/>
          <w:u w:val="single"/>
        </w:rPr>
        <w:t>certainly convince Iran to build nuclear weapons as well as retaliate in</w:t>
      </w:r>
      <w:r w:rsidRPr="004945A2">
        <w:rPr>
          <w:rFonts w:ascii="Times New Roman" w:eastAsia="Calibri" w:hAnsi="Times New Roman"/>
          <w:sz w:val="12"/>
        </w:rPr>
        <w:t xml:space="preserve"> a variety of ‘</w:t>
      </w:r>
      <w:r w:rsidRPr="004945A2">
        <w:rPr>
          <w:rFonts w:ascii="Times New Roman" w:eastAsia="Calibri" w:hAnsi="Times New Roman"/>
          <w:sz w:val="24"/>
          <w:highlight w:val="yellow"/>
          <w:u w:val="single"/>
        </w:rPr>
        <w:t>asymmetric’ ways</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from oil blockades to</w:t>
      </w:r>
      <w:r w:rsidRPr="004945A2">
        <w:rPr>
          <w:rFonts w:ascii="Times New Roman" w:eastAsia="Calibri" w:hAnsi="Times New Roman"/>
          <w:sz w:val="12"/>
        </w:rPr>
        <w:t xml:space="preserve"> the use of </w:t>
      </w:r>
      <w:r w:rsidRPr="004945A2">
        <w:rPr>
          <w:rFonts w:ascii="Times New Roman" w:eastAsia="Calibri" w:hAnsi="Times New Roman"/>
          <w:sz w:val="24"/>
          <w:highlight w:val="yellow"/>
          <w:u w:val="single"/>
        </w:rPr>
        <w:t>terror to unleashing Hezbollah</w:t>
      </w:r>
      <w:r w:rsidRPr="004945A2">
        <w:rPr>
          <w:rFonts w:ascii="Times New Roman" w:eastAsia="Calibri" w:hAnsi="Times New Roman"/>
          <w:sz w:val="12"/>
        </w:rPr>
        <w:t xml:space="preserve"> against Israel.</w:t>
      </w:r>
    </w:p>
    <w:p w:rsidR="00C84328" w:rsidRPr="00862E24" w:rsidRDefault="00C84328" w:rsidP="00C84328">
      <w:pPr>
        <w:pStyle w:val="Heading3"/>
        <w:rPr>
          <w:rFonts w:eastAsia="Times New Roman"/>
        </w:rPr>
      </w:pPr>
      <w:r w:rsidRPr="004945A2">
        <w:rPr>
          <w:rFonts w:eastAsia="Times New Roman"/>
        </w:rPr>
        <w:t>Strikes Bad—One-Shot</w:t>
      </w:r>
    </w:p>
    <w:p w:rsidR="00C84328" w:rsidRPr="00862E24" w:rsidRDefault="00C84328" w:rsidP="00C84328">
      <w:pPr>
        <w:pStyle w:val="Heading4"/>
      </w:pPr>
      <w:r w:rsidRPr="00862E24">
        <w:t xml:space="preserve">Strikes fail and backfire—triggers retaliation and proliferation </w:t>
      </w:r>
    </w:p>
    <w:p w:rsidR="00C84328" w:rsidRPr="004945A2" w:rsidRDefault="00C84328" w:rsidP="00C84328">
      <w:pPr>
        <w:rPr>
          <w:rFonts w:ascii="Times New Roman" w:eastAsia="Calibri" w:hAnsi="Times New Roman"/>
          <w:b/>
          <w:sz w:val="24"/>
          <w:u w:val="single"/>
        </w:rPr>
      </w:pPr>
      <w:r w:rsidRPr="004945A2">
        <w:rPr>
          <w:rFonts w:ascii="Times New Roman" w:eastAsia="Calibri" w:hAnsi="Times New Roman"/>
          <w:b/>
          <w:sz w:val="24"/>
          <w:u w:val="single"/>
        </w:rPr>
        <w:t xml:space="preserve">Edelman, et al. ’11 </w:t>
      </w:r>
    </w:p>
    <w:p w:rsidR="00C84328" w:rsidRPr="004945A2" w:rsidRDefault="00C84328" w:rsidP="00C84328">
      <w:pPr>
        <w:rPr>
          <w:rFonts w:ascii="Times New Roman" w:eastAsia="Calibri" w:hAnsi="Times New Roman"/>
          <w:sz w:val="24"/>
        </w:rPr>
      </w:pPr>
      <w:r w:rsidRPr="004945A2">
        <w:rPr>
          <w:rFonts w:ascii="Times New Roman" w:eastAsia="Calibri" w:hAnsi="Times New Roman"/>
          <w:sz w:val="24"/>
        </w:rPr>
        <w:t>[ERIC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“The Dangers of a Nuclear Iran”, Foreign Affairs, 00157120, Jan/Feb2011, Vol. 90, Issue 1, EBSCO, CMR]</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sz w:val="12"/>
        </w:rPr>
      </w:pPr>
      <w:r w:rsidRPr="004945A2">
        <w:rPr>
          <w:rFonts w:ascii="Times New Roman" w:eastAsia="Calibri" w:hAnsi="Times New Roman"/>
          <w:sz w:val="12"/>
        </w:rPr>
        <w:t xml:space="preserve">Not surprisingly, when it comes to addressing the dangers posed by Iran's nuclear program, there simply are no good options. Thus far, diplomacy and economic sanctions only seem to have hardened Iran's resolve to develop a nuclear capability. Although clandestine </w:t>
      </w:r>
      <w:r w:rsidRPr="004945A2">
        <w:rPr>
          <w:rFonts w:ascii="Times New Roman" w:eastAsia="Calibri" w:hAnsi="Times New Roman"/>
          <w:sz w:val="24"/>
          <w:highlight w:val="yellow"/>
          <w:u w:val="single"/>
        </w:rPr>
        <w:t>efforts</w:t>
      </w:r>
      <w:r w:rsidRPr="004945A2">
        <w:rPr>
          <w:rFonts w:ascii="Times New Roman" w:eastAsia="Calibri" w:hAnsi="Times New Roman"/>
          <w:sz w:val="12"/>
        </w:rPr>
        <w:t xml:space="preserve"> to disrupt Iran's nuclear program might delay its progress, they </w:t>
      </w:r>
      <w:r w:rsidRPr="004945A2">
        <w:rPr>
          <w:rFonts w:ascii="Times New Roman" w:eastAsia="Calibri" w:hAnsi="Times New Roman"/>
          <w:sz w:val="24"/>
          <w:highlight w:val="yellow"/>
          <w:u w:val="single"/>
        </w:rPr>
        <w:t>are unlikely to prevent Iran from acquiring nuclear weapons</w:t>
      </w:r>
      <w:r w:rsidRPr="004945A2">
        <w:rPr>
          <w:rFonts w:ascii="Times New Roman" w:eastAsia="Calibri" w:hAnsi="Times New Roman"/>
          <w:sz w:val="12"/>
        </w:rPr>
        <w:t xml:space="preserve">. An Israeli </w:t>
      </w:r>
      <w:r w:rsidRPr="004945A2">
        <w:rPr>
          <w:rFonts w:ascii="Times New Roman" w:eastAsia="Calibri" w:hAnsi="Times New Roman"/>
          <w:sz w:val="24"/>
          <w:highlight w:val="yellow"/>
          <w:u w:val="single"/>
        </w:rPr>
        <w:t>strike</w:t>
      </w:r>
      <w:r w:rsidRPr="004945A2">
        <w:rPr>
          <w:rFonts w:ascii="Times New Roman" w:eastAsia="Calibri" w:hAnsi="Times New Roman"/>
          <w:sz w:val="12"/>
          <w:highlight w:val="yellow"/>
        </w:rPr>
        <w:t xml:space="preserve"> </w:t>
      </w:r>
      <w:r w:rsidRPr="004945A2">
        <w:rPr>
          <w:rFonts w:ascii="Times New Roman" w:eastAsia="Calibri" w:hAnsi="Times New Roman"/>
          <w:sz w:val="12"/>
        </w:rPr>
        <w:t xml:space="preserve">against Iran's nuclear infrastructure </w:t>
      </w:r>
      <w:r w:rsidRPr="004945A2">
        <w:rPr>
          <w:rFonts w:ascii="Times New Roman" w:eastAsia="Calibri" w:hAnsi="Times New Roman"/>
          <w:sz w:val="24"/>
          <w:highlight w:val="yellow"/>
          <w:u w:val="single"/>
        </w:rPr>
        <w:t>might set the program back but,</w:t>
      </w:r>
      <w:r w:rsidRPr="004945A2">
        <w:rPr>
          <w:rFonts w:ascii="Times New Roman" w:eastAsia="Calibri" w:hAnsi="Times New Roman"/>
          <w:sz w:val="12"/>
        </w:rPr>
        <w:t xml:space="preserve"> given Israel's limited long-range strike capability, </w:t>
      </w:r>
      <w:r w:rsidRPr="004945A2">
        <w:rPr>
          <w:rFonts w:ascii="Times New Roman" w:eastAsia="Calibri" w:hAnsi="Times New Roman"/>
          <w:sz w:val="24"/>
          <w:highlight w:val="yellow"/>
          <w:u w:val="single"/>
        </w:rPr>
        <w:t>only for a short period of time</w:t>
      </w:r>
      <w:r w:rsidRPr="004945A2">
        <w:rPr>
          <w:rFonts w:ascii="Times New Roman" w:eastAsia="Calibri" w:hAnsi="Times New Roman"/>
          <w:sz w:val="12"/>
        </w:rPr>
        <w:t xml:space="preserve">. Even though the United States could bring more capabilities to bear, and a U.S. military campaign against Iran's nuclear program might stand a greater chance of retarding its progress, </w:t>
      </w:r>
      <w:r w:rsidRPr="004945A2">
        <w:rPr>
          <w:rFonts w:ascii="Times New Roman" w:eastAsia="Calibri" w:hAnsi="Times New Roman"/>
          <w:sz w:val="24"/>
          <w:highlight w:val="yellow"/>
          <w:u w:val="single"/>
        </w:rPr>
        <w:t>the operational military challenges would be daunting.</w:t>
      </w:r>
      <w:r w:rsidRPr="004945A2">
        <w:rPr>
          <w:rFonts w:ascii="Times New Roman" w:eastAsia="Calibri" w:hAnsi="Times New Roman"/>
          <w:sz w:val="12"/>
          <w:highlight w:val="yellow"/>
        </w:rPr>
        <w:t xml:space="preserve"> </w:t>
      </w:r>
      <w:r w:rsidRPr="004945A2">
        <w:rPr>
          <w:rFonts w:ascii="Times New Roman" w:eastAsia="Calibri" w:hAnsi="Times New Roman"/>
          <w:sz w:val="12"/>
        </w:rPr>
        <w:t xml:space="preserve">Moreover, </w:t>
      </w:r>
      <w:r w:rsidRPr="004945A2">
        <w:rPr>
          <w:rFonts w:ascii="Times New Roman" w:eastAsia="Calibri" w:hAnsi="Times New Roman"/>
          <w:sz w:val="24"/>
          <w:highlight w:val="yellow"/>
          <w:u w:val="single"/>
        </w:rPr>
        <w:t>an attack could backfire</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it might enhance</w:t>
      </w:r>
      <w:r w:rsidRPr="004945A2">
        <w:rPr>
          <w:rFonts w:ascii="Times New Roman" w:eastAsia="Calibri" w:hAnsi="Times New Roman"/>
          <w:sz w:val="12"/>
          <w:highlight w:val="yellow"/>
        </w:rPr>
        <w:t xml:space="preserve"> </w:t>
      </w:r>
      <w:r w:rsidRPr="004945A2">
        <w:rPr>
          <w:rFonts w:ascii="Times New Roman" w:eastAsia="Calibri" w:hAnsi="Times New Roman"/>
          <w:sz w:val="12"/>
        </w:rPr>
        <w:t xml:space="preserve">popular </w:t>
      </w:r>
      <w:r w:rsidRPr="004945A2">
        <w:rPr>
          <w:rFonts w:ascii="Times New Roman" w:eastAsia="Calibri" w:hAnsi="Times New Roman"/>
          <w:sz w:val="24"/>
          <w:highlight w:val="yellow"/>
          <w:u w:val="single"/>
        </w:rPr>
        <w:t>support for a regime that has grown</w:t>
      </w:r>
      <w:r w:rsidRPr="004945A2">
        <w:rPr>
          <w:rFonts w:ascii="Times New Roman" w:eastAsia="Calibri" w:hAnsi="Times New Roman"/>
          <w:sz w:val="12"/>
          <w:highlight w:val="yellow"/>
        </w:rPr>
        <w:t xml:space="preserve"> </w:t>
      </w:r>
      <w:r w:rsidRPr="004945A2">
        <w:rPr>
          <w:rFonts w:ascii="Times New Roman" w:eastAsia="Calibri" w:hAnsi="Times New Roman"/>
          <w:sz w:val="12"/>
        </w:rPr>
        <w:t xml:space="preserve">increasingly </w:t>
      </w:r>
      <w:r w:rsidRPr="004945A2">
        <w:rPr>
          <w:rFonts w:ascii="Times New Roman" w:eastAsia="Calibri" w:hAnsi="Times New Roman"/>
          <w:sz w:val="24"/>
          <w:highlight w:val="yellow"/>
          <w:u w:val="single"/>
        </w:rPr>
        <w:t>unpopular</w:t>
      </w:r>
      <w:r w:rsidRPr="004945A2">
        <w:rPr>
          <w:rFonts w:ascii="Times New Roman" w:eastAsia="Calibri" w:hAnsi="Times New Roman"/>
          <w:sz w:val="12"/>
          <w:highlight w:val="yellow"/>
        </w:rPr>
        <w:t xml:space="preserve"> </w:t>
      </w:r>
      <w:r w:rsidRPr="004945A2">
        <w:rPr>
          <w:rFonts w:ascii="Times New Roman" w:eastAsia="Calibri" w:hAnsi="Times New Roman"/>
          <w:sz w:val="12"/>
        </w:rPr>
        <w:t xml:space="preserve">at home, further </w:t>
      </w:r>
      <w:r w:rsidRPr="004945A2">
        <w:rPr>
          <w:rFonts w:ascii="Times New Roman" w:eastAsia="Calibri" w:hAnsi="Times New Roman"/>
          <w:sz w:val="24"/>
          <w:highlight w:val="yellow"/>
          <w:u w:val="single"/>
        </w:rPr>
        <w:t>strengthen Iran's determination to go nuclear</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and trigger a costly retaliation</w:t>
      </w:r>
      <w:r w:rsidRPr="004945A2">
        <w:rPr>
          <w:rFonts w:ascii="Times New Roman" w:eastAsia="Calibri" w:hAnsi="Times New Roman"/>
          <w:sz w:val="12"/>
          <w:highlight w:val="yellow"/>
        </w:rPr>
        <w:t xml:space="preserve"> </w:t>
      </w:r>
      <w:r w:rsidRPr="004945A2">
        <w:rPr>
          <w:rFonts w:ascii="Times New Roman" w:eastAsia="Calibri" w:hAnsi="Times New Roman"/>
          <w:sz w:val="12"/>
        </w:rPr>
        <w:t>against the United States and U.S. allies in the Middle East. Yet the alternative -- trying to deter a nuclear-armed Iran from aggressive behavior against the United States, its allies, or its interests in the region -- would almost certainly be prohibitively expensive, difficult to implement successfully, and challenging to sustain over time.</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b/>
          <w:sz w:val="24"/>
        </w:rPr>
      </w:pPr>
      <w:r w:rsidRPr="004945A2">
        <w:rPr>
          <w:rFonts w:ascii="Times New Roman" w:eastAsia="Calibri" w:hAnsi="Times New Roman"/>
          <w:b/>
          <w:sz w:val="24"/>
        </w:rPr>
        <w:t xml:space="preserve">Israel lacks targeting intelligence—but attack increases development speed and causes withdraw from the NPT—causes Israel to show off their nukes, causing regional prolif </w:t>
      </w:r>
    </w:p>
    <w:p w:rsidR="00C84328" w:rsidRPr="004945A2" w:rsidRDefault="00C84328" w:rsidP="00C84328">
      <w:pPr>
        <w:rPr>
          <w:rFonts w:ascii="Times New Roman" w:eastAsia="Calibri" w:hAnsi="Times New Roman"/>
          <w:sz w:val="12"/>
        </w:rPr>
      </w:pPr>
      <w:r w:rsidRPr="004945A2">
        <w:rPr>
          <w:rFonts w:ascii="Times New Roman" w:eastAsia="Calibri" w:hAnsi="Times New Roman" w:cs="Arial"/>
          <w:b/>
          <w:sz w:val="24"/>
          <w:u w:val="single"/>
        </w:rPr>
        <w:t>Sokolski 5</w:t>
      </w:r>
      <w:r w:rsidRPr="004945A2">
        <w:rPr>
          <w:rFonts w:ascii="Times New Roman" w:eastAsia="Calibri" w:hAnsi="Times New Roman"/>
          <w:sz w:val="12"/>
        </w:rPr>
        <w:t xml:space="preserve"> (Henry, Executive Director of the Nonproliferation Policy Education Center) “GETTING READY FOR A NUCLEAR-READY IRAN: REPORT OF THE NPEC WORKING GROUP” October, http://www.strategicstudiesinstitute.army.mil/pdffiles/pub629.pdf</w:t>
      </w:r>
    </w:p>
    <w:p w:rsidR="00C84328" w:rsidRPr="004945A2" w:rsidRDefault="00C84328" w:rsidP="00C84328">
      <w:pPr>
        <w:ind w:left="144"/>
        <w:rPr>
          <w:rFonts w:ascii="Times New Roman" w:eastAsia="Calibri" w:hAnsi="Times New Roman"/>
          <w:sz w:val="12"/>
        </w:rPr>
      </w:pPr>
      <w:r w:rsidRPr="004945A2">
        <w:rPr>
          <w:rFonts w:ascii="Times New Roman" w:eastAsia="Calibri" w:hAnsi="Times New Roman"/>
          <w:sz w:val="24"/>
          <w:u w:val="single"/>
        </w:rPr>
        <w:t xml:space="preserve">As for </w:t>
      </w:r>
      <w:r w:rsidRPr="004945A2">
        <w:rPr>
          <w:rFonts w:ascii="Times New Roman" w:eastAsia="Calibri" w:hAnsi="Times New Roman"/>
          <w:sz w:val="24"/>
          <w:highlight w:val="yellow"/>
          <w:u w:val="single"/>
        </w:rPr>
        <w:t>eliminating Iran’s</w:t>
      </w:r>
      <w:r w:rsidRPr="004945A2">
        <w:rPr>
          <w:rFonts w:ascii="Times New Roman" w:eastAsia="Calibri" w:hAnsi="Times New Roman"/>
          <w:sz w:val="24"/>
          <w:u w:val="single"/>
        </w:rPr>
        <w:t xml:space="preserve"> nuclear </w:t>
      </w:r>
      <w:r w:rsidRPr="004945A2">
        <w:rPr>
          <w:rFonts w:ascii="Times New Roman" w:eastAsia="Calibri" w:hAnsi="Times New Roman"/>
          <w:sz w:val="24"/>
          <w:highlight w:val="yellow"/>
          <w:u w:val="single"/>
        </w:rPr>
        <w:t>capabilities</w:t>
      </w:r>
      <w:r w:rsidRPr="004945A2">
        <w:rPr>
          <w:rFonts w:ascii="Times New Roman" w:eastAsia="Calibri" w:hAnsi="Times New Roman"/>
          <w:sz w:val="24"/>
          <w:u w:val="single"/>
        </w:rPr>
        <w:t xml:space="preserve"> militarily, the United States</w:t>
      </w:r>
      <w:r w:rsidRPr="004945A2">
        <w:rPr>
          <w:rFonts w:ascii="Times New Roman" w:eastAsia="Calibri" w:hAnsi="Times New Roman"/>
          <w:sz w:val="12"/>
        </w:rPr>
        <w:t xml:space="preserve"> and </w:t>
      </w:r>
      <w:r w:rsidRPr="004945A2">
        <w:rPr>
          <w:rFonts w:ascii="Times New Roman" w:eastAsia="Calibri" w:hAnsi="Times New Roman"/>
          <w:sz w:val="24"/>
          <w:highlight w:val="yellow"/>
          <w:u w:val="single"/>
        </w:rPr>
        <w:t>Israel</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lack sufficient targeting intelligence</w:t>
      </w:r>
      <w:r w:rsidRPr="004945A2">
        <w:rPr>
          <w:rFonts w:ascii="Times New Roman" w:eastAsia="Calibri" w:hAnsi="Times New Roman"/>
          <w:sz w:val="24"/>
          <w:u w:val="single"/>
        </w:rPr>
        <w:t xml:space="preserve"> to do this</w:t>
      </w:r>
      <w:r w:rsidRPr="004945A2">
        <w:rPr>
          <w:rFonts w:ascii="Times New Roman" w:eastAsia="Calibri" w:hAnsi="Times New Roman"/>
          <w:sz w:val="12"/>
        </w:rPr>
        <w:t xml:space="preserve">. In fact, </w:t>
      </w:r>
      <w:r w:rsidRPr="004945A2">
        <w:rPr>
          <w:rFonts w:ascii="Times New Roman" w:eastAsia="Calibri" w:hAnsi="Times New Roman"/>
          <w:sz w:val="24"/>
          <w:highlight w:val="yellow"/>
          <w:u w:val="single"/>
        </w:rPr>
        <w:t>Iran</w:t>
      </w:r>
      <w:r w:rsidRPr="004945A2">
        <w:rPr>
          <w:rFonts w:ascii="Times New Roman" w:eastAsia="Calibri" w:hAnsi="Times New Roman"/>
          <w:sz w:val="12"/>
        </w:rPr>
        <w:t xml:space="preserve"> long </w:t>
      </w:r>
      <w:r w:rsidRPr="004945A2">
        <w:rPr>
          <w:rFonts w:ascii="Times New Roman" w:eastAsia="Calibri" w:hAnsi="Times New Roman"/>
          <w:sz w:val="24"/>
          <w:highlight w:val="yellow"/>
          <w:u w:val="single"/>
        </w:rPr>
        <w:t>has had considerable success in concealing its nuclear activities</w:t>
      </w:r>
      <w:r w:rsidRPr="004945A2">
        <w:rPr>
          <w:rFonts w:ascii="Times New Roman" w:eastAsia="Calibri" w:hAnsi="Times New Roman"/>
          <w:sz w:val="24"/>
          <w:u w:val="single"/>
        </w:rPr>
        <w:t xml:space="preserve"> from U.S. intelligence</w:t>
      </w:r>
      <w:r w:rsidRPr="004945A2">
        <w:rPr>
          <w:rFonts w:ascii="Times New Roman" w:eastAsia="Calibri" w:hAnsi="Times New Roman"/>
          <w:sz w:val="12"/>
        </w:rPr>
        <w:t xml:space="preserve"> analysts and International Atomic Energy Agency (IAEA) inspectors. (The latter recently warned against assuming the IAEA could find all of Iran’s illicit uranium enrichment activities). As it is, Iran already could have hidden all it needs to reconstitute a bomb program, assuming its known declared nuclear plants were hit.</w:t>
      </w:r>
      <w:r w:rsidRPr="004945A2">
        <w:rPr>
          <w:rFonts w:ascii="Times New Roman" w:eastAsia="Calibri" w:hAnsi="Times New Roman"/>
          <w:sz w:val="24"/>
          <w:u w:val="single"/>
        </w:rPr>
        <w:t xml:space="preserve"> </w:t>
      </w:r>
      <w:r w:rsidRPr="004945A2">
        <w:rPr>
          <w:rFonts w:ascii="Times New Roman" w:eastAsia="Calibri" w:hAnsi="Times New Roman"/>
          <w:sz w:val="24"/>
          <w:highlight w:val="yellow"/>
          <w:u w:val="single"/>
        </w:rPr>
        <w:t>Compounding</w:t>
      </w:r>
      <w:r w:rsidRPr="004945A2">
        <w:rPr>
          <w:rFonts w:ascii="Times New Roman" w:eastAsia="Calibri" w:hAnsi="Times New Roman"/>
          <w:sz w:val="24"/>
          <w:u w:val="single"/>
        </w:rPr>
        <w:t xml:space="preserve"> these </w:t>
      </w:r>
      <w:r w:rsidRPr="004945A2">
        <w:rPr>
          <w:rFonts w:ascii="Times New Roman" w:eastAsia="Calibri" w:hAnsi="Times New Roman"/>
          <w:sz w:val="24"/>
          <w:highlight w:val="yellow"/>
          <w:u w:val="single"/>
        </w:rPr>
        <w:t>difficulties is what Iran might do in response</w:t>
      </w:r>
      <w:r w:rsidRPr="004945A2">
        <w:rPr>
          <w:rFonts w:ascii="Times New Roman" w:eastAsia="Calibri" w:hAnsi="Times New Roman"/>
          <w:sz w:val="24"/>
          <w:u w:val="single"/>
        </w:rPr>
        <w:t xml:space="preserve"> to such an attack</w:t>
      </w:r>
      <w:r w:rsidRPr="004945A2">
        <w:rPr>
          <w:rFonts w:ascii="Times New Roman" w:eastAsia="Calibri" w:hAnsi="Times New Roman"/>
          <w:sz w:val="12"/>
        </w:rPr>
        <w:t>. After being struck,</w:t>
      </w:r>
      <w:r w:rsidRPr="004945A2">
        <w:rPr>
          <w:rFonts w:ascii="Times New Roman" w:eastAsia="Calibri" w:hAnsi="Times New Roman"/>
          <w:sz w:val="24"/>
          <w:u w:val="single"/>
        </w:rPr>
        <w:t xml:space="preserve"> </w:t>
      </w:r>
      <w:r w:rsidRPr="004945A2">
        <w:rPr>
          <w:rFonts w:ascii="Times New Roman" w:eastAsia="Calibri" w:hAnsi="Times New Roman"/>
          <w:sz w:val="24"/>
          <w:highlight w:val="yellow"/>
          <w:u w:val="single"/>
        </w:rPr>
        <w:t>Tehran could</w:t>
      </w:r>
      <w:r w:rsidRPr="004945A2">
        <w:rPr>
          <w:rFonts w:ascii="Times New Roman" w:eastAsia="Calibri" w:hAnsi="Times New Roman"/>
          <w:sz w:val="24"/>
          <w:u w:val="single"/>
        </w:rPr>
        <w:t xml:space="preserve"> </w:t>
      </w:r>
      <w:r w:rsidRPr="004945A2">
        <w:rPr>
          <w:rFonts w:ascii="Times New Roman" w:eastAsia="Calibri" w:hAnsi="Times New Roman"/>
          <w:sz w:val="12"/>
        </w:rPr>
        <w:t>declare that it must acquire nuclear weapons as a matter of self-defense,</w:t>
      </w:r>
      <w:r w:rsidRPr="004945A2">
        <w:rPr>
          <w:rFonts w:ascii="Times New Roman" w:eastAsia="Calibri" w:hAnsi="Times New Roman"/>
          <w:sz w:val="24"/>
          <w:u w:val="single"/>
        </w:rPr>
        <w:t xml:space="preserve"> </w:t>
      </w:r>
      <w:r w:rsidRPr="004945A2">
        <w:rPr>
          <w:rFonts w:ascii="Times New Roman" w:eastAsia="Calibri" w:hAnsi="Times New Roman"/>
          <w:sz w:val="24"/>
          <w:highlight w:val="yellow"/>
          <w:u w:val="single"/>
        </w:rPr>
        <w:t>withdraw from the NPT, and accelerate its nuclear endeavors</w:t>
      </w:r>
      <w:r w:rsidRPr="004945A2">
        <w:rPr>
          <w:rFonts w:ascii="Times New Roman" w:eastAsia="Calibri" w:hAnsi="Times New Roman"/>
          <w:sz w:val="12"/>
          <w:highlight w:val="yellow"/>
        </w:rPr>
        <w:t xml:space="preserve">. </w:t>
      </w:r>
      <w:r w:rsidRPr="004945A2">
        <w:rPr>
          <w:rFonts w:ascii="Times New Roman" w:eastAsia="Calibri" w:hAnsi="Times New Roman"/>
          <w:sz w:val="24"/>
          <w:highlight w:val="yellow"/>
          <w:u w:val="single"/>
        </w:rPr>
        <w:t>This would increase pressure on Israel</w:t>
      </w:r>
      <w:r w:rsidRPr="004945A2">
        <w:rPr>
          <w:rFonts w:ascii="Times New Roman" w:eastAsia="Calibri" w:hAnsi="Times New Roman"/>
          <w:sz w:val="12"/>
        </w:rPr>
        <w:t xml:space="preserve"> (which has long insisted that it will not be “second” in possessing nuclear arms in the Middle East) </w:t>
      </w:r>
      <w:r w:rsidRPr="004945A2">
        <w:rPr>
          <w:rFonts w:ascii="Times New Roman" w:eastAsia="Calibri" w:hAnsi="Times New Roman"/>
          <w:sz w:val="24"/>
          <w:u w:val="single"/>
        </w:rPr>
        <w:t xml:space="preserve">to </w:t>
      </w:r>
      <w:r w:rsidRPr="004945A2">
        <w:rPr>
          <w:rFonts w:ascii="Times New Roman" w:eastAsia="Calibri" w:hAnsi="Times New Roman"/>
          <w:sz w:val="24"/>
          <w:highlight w:val="yellow"/>
          <w:u w:val="single"/>
        </w:rPr>
        <w:t>confirm its possession</w:t>
      </w:r>
      <w:r w:rsidRPr="004945A2">
        <w:rPr>
          <w:rFonts w:ascii="Times New Roman" w:eastAsia="Calibri" w:hAnsi="Times New Roman"/>
          <w:sz w:val="24"/>
          <w:u w:val="single"/>
        </w:rPr>
        <w:t xml:space="preserve"> of nuclear weapons </w:t>
      </w:r>
      <w:r w:rsidRPr="004945A2">
        <w:rPr>
          <w:rFonts w:ascii="Times New Roman" w:eastAsia="Calibri" w:hAnsi="Times New Roman"/>
          <w:sz w:val="24"/>
          <w:highlight w:val="yellow"/>
          <w:u w:val="single"/>
        </w:rPr>
        <w:t>publicly, and</w:t>
      </w:r>
      <w:r w:rsidRPr="004945A2">
        <w:rPr>
          <w:rFonts w:ascii="Times New Roman" w:eastAsia="Calibri" w:hAnsi="Times New Roman"/>
          <w:sz w:val="24"/>
          <w:u w:val="single"/>
        </w:rPr>
        <w:t xml:space="preserve"> thus </w:t>
      </w:r>
      <w:r w:rsidRPr="004945A2">
        <w:rPr>
          <w:rFonts w:ascii="Times New Roman" w:eastAsia="Calibri" w:hAnsi="Times New Roman"/>
          <w:sz w:val="24"/>
          <w:highlight w:val="yellow"/>
          <w:u w:val="single"/>
        </w:rPr>
        <w:t>set off a chain of</w:t>
      </w:r>
      <w:r w:rsidRPr="004945A2">
        <w:rPr>
          <w:rFonts w:ascii="Times New Roman" w:eastAsia="Calibri" w:hAnsi="Times New Roman"/>
          <w:sz w:val="24"/>
          <w:u w:val="single"/>
        </w:rPr>
        <w:t xml:space="preserve"> possible </w:t>
      </w:r>
      <w:r w:rsidRPr="004945A2">
        <w:rPr>
          <w:rFonts w:ascii="Times New Roman" w:eastAsia="Calibri" w:hAnsi="Times New Roman"/>
          <w:sz w:val="24"/>
          <w:highlight w:val="yellow"/>
          <w:u w:val="single"/>
        </w:rPr>
        <w:t>nuclear policy reactions</w:t>
      </w:r>
      <w:r w:rsidRPr="004945A2">
        <w:rPr>
          <w:rFonts w:ascii="Times New Roman" w:eastAsia="Calibri" w:hAnsi="Times New Roman"/>
          <w:sz w:val="12"/>
        </w:rPr>
        <w:t xml:space="preserve"> in Cairo, Damascus, Riyadh, Algiers, and Ankara.</w:t>
      </w:r>
    </w:p>
    <w:p w:rsidR="00C84328" w:rsidRPr="004945A2" w:rsidRDefault="00C84328" w:rsidP="00C84328">
      <w:pPr>
        <w:ind w:left="144"/>
        <w:rPr>
          <w:rFonts w:ascii="Times New Roman" w:eastAsia="Calibri" w:hAnsi="Times New Roman"/>
          <w:sz w:val="12"/>
        </w:rPr>
      </w:pPr>
    </w:p>
    <w:p w:rsidR="00C84328" w:rsidRPr="004945A2" w:rsidRDefault="00C84328" w:rsidP="00C84328">
      <w:pPr>
        <w:pStyle w:val="Heading3"/>
        <w:rPr>
          <w:rFonts w:eastAsia="Times New Roman"/>
        </w:rPr>
      </w:pPr>
      <w:r w:rsidRPr="004945A2">
        <w:rPr>
          <w:rFonts w:eastAsia="Times New Roman"/>
        </w:rPr>
        <w:t>Strikes Bad—Laundry List</w:t>
      </w:r>
    </w:p>
    <w:p w:rsidR="00C84328" w:rsidRPr="000F45ED" w:rsidRDefault="00C84328" w:rsidP="00C84328">
      <w:pPr>
        <w:pStyle w:val="Heading4"/>
      </w:pPr>
      <w:r w:rsidRPr="000F45ED">
        <w:t>Israel strike causes great power war, collapses the economy, U.S. heg, and causes a Russia-Chinese alliance</w:t>
      </w:r>
    </w:p>
    <w:p w:rsidR="00C84328" w:rsidRPr="004945A2" w:rsidRDefault="00C84328" w:rsidP="00C84328">
      <w:pPr>
        <w:rPr>
          <w:rFonts w:ascii="Times New Roman" w:eastAsia="Calibri" w:hAnsi="Times New Roman"/>
          <w:sz w:val="12"/>
        </w:rPr>
      </w:pPr>
      <w:r w:rsidRPr="004945A2">
        <w:rPr>
          <w:rFonts w:ascii="Times New Roman" w:eastAsia="Calibri" w:hAnsi="Times New Roman"/>
          <w:b/>
          <w:sz w:val="24"/>
        </w:rPr>
        <w:t>Reuveny, 10</w:t>
      </w:r>
      <w:r w:rsidRPr="004945A2">
        <w:rPr>
          <w:rFonts w:ascii="Times New Roman" w:eastAsia="Calibri" w:hAnsi="Times New Roman"/>
          <w:sz w:val="12"/>
        </w:rPr>
        <w:t xml:space="preserve"> - professor in the School of Public and Environmental Affairs at Indiana University (Rafeal, 2010, "Guest Opinion: Unilateral strike on Iran could trigger world depression", http://www.indiana.edu/~spea/news/speaking_out/reuveny_on_unilateral_strike_Iran.shtml)</w:t>
      </w:r>
    </w:p>
    <w:p w:rsidR="00C84328" w:rsidRPr="004945A2" w:rsidRDefault="00C84328" w:rsidP="00C84328">
      <w:pPr>
        <w:ind w:left="360"/>
        <w:rPr>
          <w:rFonts w:ascii="Times New Roman" w:eastAsia="Calibri" w:hAnsi="Times New Roman"/>
          <w:sz w:val="12"/>
        </w:rPr>
      </w:pPr>
      <w:r w:rsidRPr="004945A2">
        <w:rPr>
          <w:rFonts w:ascii="Times New Roman" w:eastAsia="Calibri" w:hAnsi="Times New Roman"/>
          <w:sz w:val="12"/>
        </w:rPr>
        <w:t xml:space="preserve">BLOOMINGTON, Ind. -- </w:t>
      </w:r>
      <w:r w:rsidRPr="004945A2">
        <w:rPr>
          <w:rFonts w:ascii="Times New Roman" w:eastAsia="Calibri" w:hAnsi="Times New Roman"/>
          <w:sz w:val="24"/>
          <w:highlight w:val="yellow"/>
          <w:u w:val="single"/>
        </w:rPr>
        <w:t>A</w:t>
      </w:r>
      <w:r w:rsidRPr="004945A2">
        <w:rPr>
          <w:rFonts w:ascii="Times New Roman" w:eastAsia="Calibri" w:hAnsi="Times New Roman"/>
          <w:sz w:val="12"/>
        </w:rPr>
        <w:t xml:space="preserve"> unilateral </w:t>
      </w:r>
      <w:r w:rsidRPr="004945A2">
        <w:rPr>
          <w:rFonts w:ascii="Times New Roman" w:eastAsia="Calibri" w:hAnsi="Times New Roman"/>
          <w:sz w:val="24"/>
          <w:highlight w:val="yellow"/>
          <w:u w:val="single"/>
        </w:rPr>
        <w:t>Israeli strike on Iran’s nuclear facilities would</w:t>
      </w:r>
      <w:r w:rsidRPr="004945A2">
        <w:rPr>
          <w:rFonts w:ascii="Times New Roman" w:eastAsia="Calibri" w:hAnsi="Times New Roman"/>
          <w:sz w:val="12"/>
        </w:rPr>
        <w:t xml:space="preserve"> likely </w:t>
      </w:r>
      <w:r w:rsidRPr="004945A2">
        <w:rPr>
          <w:rFonts w:ascii="Times New Roman" w:eastAsia="Calibri" w:hAnsi="Times New Roman"/>
          <w:b/>
          <w:sz w:val="24"/>
          <w:highlight w:val="yellow"/>
          <w:u w:val="single"/>
          <w:bdr w:val="single" w:sz="4" w:space="0" w:color="auto"/>
        </w:rPr>
        <w:t>have dire consequences, including a regional war, global economic collapse and a major power clash.</w:t>
      </w:r>
      <w:r w:rsidRPr="004945A2">
        <w:rPr>
          <w:rFonts w:ascii="Times New Roman" w:eastAsia="Calibri" w:hAnsi="Times New Roman"/>
          <w:sz w:val="24"/>
          <w:highlight w:val="yellow"/>
          <w:u w:val="single"/>
        </w:rPr>
        <w:t xml:space="preserve"> For an Israeli campaign to succeed, it</w:t>
      </w:r>
      <w:r w:rsidRPr="004945A2">
        <w:rPr>
          <w:rFonts w:ascii="Times New Roman" w:eastAsia="Calibri" w:hAnsi="Times New Roman"/>
          <w:sz w:val="24"/>
          <w:u w:val="single"/>
        </w:rPr>
        <w:t xml:space="preserve"> must be quick and decisive. This </w:t>
      </w:r>
      <w:r w:rsidRPr="004945A2">
        <w:rPr>
          <w:rFonts w:ascii="Times New Roman" w:eastAsia="Calibri" w:hAnsi="Times New Roman"/>
          <w:sz w:val="24"/>
          <w:highlight w:val="yellow"/>
          <w:u w:val="single"/>
        </w:rPr>
        <w:t>requires an attack that would be so overwhelming that Iran would not dare to respond</w:t>
      </w:r>
      <w:r w:rsidRPr="004945A2">
        <w:rPr>
          <w:rFonts w:ascii="Times New Roman" w:eastAsia="Calibri" w:hAnsi="Times New Roman"/>
          <w:sz w:val="24"/>
          <w:u w:val="single"/>
        </w:rPr>
        <w:t xml:space="preserve"> in full force. Such an outcome is extremely unlikely since the locations of some of Iran’s nuclear facilities are not fully known and known facilities are buried deep underground. </w:t>
      </w:r>
      <w:r w:rsidRPr="004945A2">
        <w:rPr>
          <w:rFonts w:ascii="Times New Roman" w:eastAsia="Calibri" w:hAnsi="Times New Roman"/>
          <w:sz w:val="12"/>
        </w:rPr>
        <w:t xml:space="preserve">All of these widely spread facilities are shielded by elaborate air defense systems constructed not only by the Iranians, but also the Chinese and, likely, the Russians as well. </w:t>
      </w:r>
      <w:r w:rsidRPr="004945A2">
        <w:rPr>
          <w:rFonts w:ascii="Times New Roman" w:eastAsia="Calibri" w:hAnsi="Times New Roman"/>
          <w:sz w:val="24"/>
          <w:u w:val="single"/>
        </w:rPr>
        <w:t xml:space="preserve">By now, Iran has also built redundant command and control systems and nuclear facilities, developed early-warning systems, acquired ballistic and cruise missiles and upgraded and enlarged its armed forces. Because Iran is well-prepared, a single, conventional Israeli strike — or even numerous strikes — could not destroy all of its capabilities, giving Iran time to respond. </w:t>
      </w:r>
      <w:r w:rsidRPr="004945A2">
        <w:rPr>
          <w:rFonts w:ascii="Times New Roman" w:eastAsia="Calibri" w:hAnsi="Times New Roman"/>
          <w:sz w:val="12"/>
        </w:rPr>
        <w:t xml:space="preserve">A regional war Unlike Iraq, whose nuclear program Israel destroyed in 1981, </w:t>
      </w:r>
      <w:r w:rsidRPr="004945A2">
        <w:rPr>
          <w:rFonts w:ascii="Times New Roman" w:eastAsia="Calibri" w:hAnsi="Times New Roman"/>
          <w:sz w:val="24"/>
          <w:highlight w:val="yellow"/>
          <w:u w:val="single"/>
        </w:rPr>
        <w:t>Iran has a second-strike capability</w:t>
      </w:r>
      <w:r w:rsidRPr="004945A2">
        <w:rPr>
          <w:rFonts w:ascii="Times New Roman" w:eastAsia="Calibri" w:hAnsi="Times New Roman"/>
          <w:sz w:val="12"/>
        </w:rPr>
        <w:t xml:space="preserve"> comprised of a coalition of Iranian, Syrian, Lebanese, Hezbollah, Hamas, and, perhaps, Turkish forces. </w:t>
      </w:r>
      <w:r w:rsidRPr="004945A2">
        <w:rPr>
          <w:rFonts w:ascii="Times New Roman" w:eastAsia="Calibri" w:hAnsi="Times New Roman"/>
          <w:sz w:val="24"/>
          <w:highlight w:val="yellow"/>
          <w:u w:val="single"/>
        </w:rPr>
        <w:t xml:space="preserve">Internal pressure might compel Jordan, Egypt, and the Palestinian Authority to join the assault, turning a bad situation </w:t>
      </w:r>
      <w:r w:rsidRPr="004945A2">
        <w:rPr>
          <w:rFonts w:ascii="Times New Roman" w:eastAsia="Calibri" w:hAnsi="Times New Roman"/>
          <w:b/>
          <w:sz w:val="24"/>
          <w:highlight w:val="yellow"/>
          <w:u w:val="single"/>
          <w:bdr w:val="single" w:sz="4" w:space="0" w:color="auto"/>
        </w:rPr>
        <w:t>into a regional war.</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During the 1973 Arab-Israeli War, at the apex of its power, Israel was saved from defeat by President Nixon’s shipment of weapons and planes. Today, Israel’s numerical inferiority is greater, and it faces more determined and better-equipped opponents. </w:t>
      </w:r>
      <w:r w:rsidRPr="004945A2">
        <w:rPr>
          <w:rFonts w:ascii="Times New Roman" w:eastAsia="Calibri" w:hAnsi="Times New Roman"/>
          <w:sz w:val="24"/>
          <w:u w:val="single"/>
        </w:rPr>
        <w:t xml:space="preserve">Despite Israel’s touted defense systems, Iranian coalition missiles, armed forces, and terrorist attacks would likely wreak havoc on its enemy, leading to a </w:t>
      </w:r>
      <w:r w:rsidRPr="004945A2">
        <w:rPr>
          <w:rFonts w:ascii="Times New Roman" w:eastAsia="Calibri" w:hAnsi="Times New Roman"/>
          <w:b/>
          <w:sz w:val="24"/>
          <w:u w:val="single"/>
          <w:bdr w:val="single" w:sz="4" w:space="0" w:color="auto"/>
        </w:rPr>
        <w:t>prolonged tit-for-tat.</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In the absence of massive U.S. assistance, </w:t>
      </w:r>
      <w:r w:rsidRPr="004945A2">
        <w:rPr>
          <w:rFonts w:ascii="Times New Roman" w:eastAsia="Calibri" w:hAnsi="Times New Roman"/>
          <w:sz w:val="24"/>
          <w:highlight w:val="yellow"/>
          <w:u w:val="single"/>
        </w:rPr>
        <w:t xml:space="preserve">Israel’s military resources may quickly dwindle, </w:t>
      </w:r>
      <w:r w:rsidRPr="004945A2">
        <w:rPr>
          <w:rFonts w:ascii="Times New Roman" w:eastAsia="Calibri" w:hAnsi="Times New Roman"/>
          <w:b/>
          <w:sz w:val="24"/>
          <w:highlight w:val="yellow"/>
          <w:u w:val="single"/>
          <w:bdr w:val="single" w:sz="4" w:space="0" w:color="auto"/>
        </w:rPr>
        <w:t>forcing it to use its</w:t>
      </w:r>
      <w:r w:rsidRPr="004945A2">
        <w:rPr>
          <w:rFonts w:ascii="Times New Roman" w:eastAsia="Calibri" w:hAnsi="Times New Roman"/>
          <w:sz w:val="12"/>
        </w:rPr>
        <w:t xml:space="preserve"> alleged </w:t>
      </w:r>
      <w:r w:rsidRPr="004945A2">
        <w:rPr>
          <w:rFonts w:ascii="Times New Roman" w:eastAsia="Calibri" w:hAnsi="Times New Roman"/>
          <w:b/>
          <w:sz w:val="24"/>
          <w:highlight w:val="yellow"/>
          <w:u w:val="single"/>
          <w:bdr w:val="single" w:sz="4" w:space="0" w:color="auto"/>
        </w:rPr>
        <w:t>nuclear weapons</w:t>
      </w:r>
      <w:r w:rsidRPr="004945A2">
        <w:rPr>
          <w:rFonts w:ascii="Times New Roman" w:eastAsia="Calibri" w:hAnsi="Times New Roman"/>
          <w:sz w:val="12"/>
        </w:rPr>
        <w:t xml:space="preserve">, as it had reportedly almost done in 1973. An Israeli nuclear attack would likely destroy most of Iran’s capabilities, but </w:t>
      </w:r>
      <w:r w:rsidRPr="004945A2">
        <w:rPr>
          <w:rFonts w:ascii="Times New Roman" w:eastAsia="Calibri" w:hAnsi="Times New Roman"/>
          <w:sz w:val="24"/>
          <w:highlight w:val="yellow"/>
          <w:u w:val="single"/>
        </w:rPr>
        <w:t>a crippled Iran</w:t>
      </w:r>
      <w:r w:rsidRPr="004945A2">
        <w:rPr>
          <w:rFonts w:ascii="Times New Roman" w:eastAsia="Calibri" w:hAnsi="Times New Roman"/>
          <w:sz w:val="12"/>
        </w:rPr>
        <w:t xml:space="preserve"> and its coalition </w:t>
      </w:r>
      <w:r w:rsidRPr="004945A2">
        <w:rPr>
          <w:rFonts w:ascii="Times New Roman" w:eastAsia="Calibri" w:hAnsi="Times New Roman"/>
          <w:sz w:val="24"/>
          <w:highlight w:val="yellow"/>
          <w:u w:val="single"/>
        </w:rPr>
        <w:t>could</w:t>
      </w:r>
      <w:r w:rsidRPr="004945A2">
        <w:rPr>
          <w:rFonts w:ascii="Times New Roman" w:eastAsia="Calibri" w:hAnsi="Times New Roman"/>
          <w:sz w:val="12"/>
        </w:rPr>
        <w:t xml:space="preserve"> still </w:t>
      </w:r>
      <w:r w:rsidRPr="004945A2">
        <w:rPr>
          <w:rFonts w:ascii="Times New Roman" w:eastAsia="Calibri" w:hAnsi="Times New Roman"/>
          <w:sz w:val="24"/>
          <w:highlight w:val="yellow"/>
          <w:u w:val="single"/>
        </w:rPr>
        <w:t>attack</w:t>
      </w:r>
      <w:r w:rsidRPr="004945A2">
        <w:rPr>
          <w:rFonts w:ascii="Times New Roman" w:eastAsia="Calibri" w:hAnsi="Times New Roman"/>
          <w:sz w:val="24"/>
          <w:u w:val="single"/>
        </w:rPr>
        <w:t xml:space="preserve"> neighboring </w:t>
      </w:r>
      <w:r w:rsidRPr="004945A2">
        <w:rPr>
          <w:rFonts w:ascii="Times New Roman" w:eastAsia="Calibri" w:hAnsi="Times New Roman"/>
          <w:sz w:val="24"/>
          <w:highlight w:val="yellow"/>
          <w:u w:val="single"/>
        </w:rPr>
        <w:t>oil facilities, unleash</w:t>
      </w:r>
      <w:r w:rsidRPr="004945A2">
        <w:rPr>
          <w:rFonts w:ascii="Times New Roman" w:eastAsia="Calibri" w:hAnsi="Times New Roman"/>
          <w:sz w:val="24"/>
          <w:u w:val="single"/>
        </w:rPr>
        <w:t xml:space="preserve"> global </w:t>
      </w:r>
      <w:r w:rsidRPr="004945A2">
        <w:rPr>
          <w:rFonts w:ascii="Times New Roman" w:eastAsia="Calibri" w:hAnsi="Times New Roman"/>
          <w:sz w:val="24"/>
          <w:highlight w:val="yellow"/>
          <w:u w:val="single"/>
        </w:rPr>
        <w:t>terrorism, plant mines in the Persian Gulf and impair maritime trade</w:t>
      </w:r>
      <w:r w:rsidRPr="004945A2">
        <w:rPr>
          <w:rFonts w:ascii="Times New Roman" w:eastAsia="Calibri" w:hAnsi="Times New Roman"/>
          <w:sz w:val="24"/>
          <w:u w:val="single"/>
        </w:rPr>
        <w:t xml:space="preserve"> in the Mediterranean, Red Sea and Indian Ocean.</w:t>
      </w:r>
      <w:r w:rsidRPr="004945A2">
        <w:rPr>
          <w:rFonts w:ascii="Times New Roman" w:eastAsia="Calibri" w:hAnsi="Times New Roman"/>
          <w:sz w:val="12"/>
        </w:rPr>
        <w:t xml:space="preserve"> </w:t>
      </w:r>
      <w:r w:rsidRPr="004945A2">
        <w:rPr>
          <w:rFonts w:ascii="Times New Roman" w:eastAsia="Calibri" w:hAnsi="Times New Roman"/>
          <w:sz w:val="24"/>
          <w:u w:val="single"/>
        </w:rPr>
        <w:t>Middle Eastern oil shipments would</w:t>
      </w:r>
      <w:r w:rsidRPr="004945A2">
        <w:rPr>
          <w:rFonts w:ascii="Times New Roman" w:eastAsia="Calibri" w:hAnsi="Times New Roman"/>
          <w:sz w:val="12"/>
        </w:rPr>
        <w:t xml:space="preserve"> likely </w:t>
      </w:r>
      <w:r w:rsidRPr="004945A2">
        <w:rPr>
          <w:rFonts w:ascii="Times New Roman" w:eastAsia="Calibri" w:hAnsi="Times New Roman"/>
          <w:sz w:val="24"/>
          <w:u w:val="single"/>
        </w:rPr>
        <w:t>slow to a trickle as production declines due to the war</w:t>
      </w:r>
      <w:r w:rsidRPr="004945A2">
        <w:rPr>
          <w:rFonts w:ascii="Times New Roman" w:eastAsia="Calibri" w:hAnsi="Times New Roman"/>
          <w:sz w:val="12"/>
        </w:rPr>
        <w:t xml:space="preserve"> and insurance companies decide to drop their risky Middle Eastern clients. Iran and Venezuela would likely stop selling oil to the United States and Europe. </w:t>
      </w:r>
      <w:r w:rsidRPr="004945A2">
        <w:rPr>
          <w:rFonts w:ascii="Times New Roman" w:eastAsia="Calibri" w:hAnsi="Times New Roman"/>
          <w:b/>
          <w:sz w:val="24"/>
          <w:highlight w:val="yellow"/>
          <w:u w:val="single"/>
          <w:bdr w:val="single" w:sz="4" w:space="0" w:color="auto"/>
        </w:rPr>
        <w:t>The world economy would head into a tailspin</w:t>
      </w:r>
      <w:r w:rsidRPr="004945A2">
        <w:rPr>
          <w:rFonts w:ascii="Times New Roman" w:eastAsia="Calibri" w:hAnsi="Times New Roman"/>
          <w:sz w:val="12"/>
        </w:rPr>
        <w:t xml:space="preserve">; international acrimony would rise; and Iraqi and Afghani citizens might fully turn on the United States, immediately requiring the deployment of more American troops. </w:t>
      </w:r>
      <w:r w:rsidRPr="004945A2">
        <w:rPr>
          <w:rFonts w:ascii="Times New Roman" w:eastAsia="Calibri" w:hAnsi="Times New Roman"/>
          <w:sz w:val="24"/>
          <w:highlight w:val="yellow"/>
          <w:u w:val="single"/>
        </w:rPr>
        <w:t>Russia, China, Venezuela, and</w:t>
      </w:r>
      <w:r w:rsidRPr="004945A2">
        <w:rPr>
          <w:rFonts w:ascii="Times New Roman" w:eastAsia="Calibri" w:hAnsi="Times New Roman"/>
          <w:sz w:val="12"/>
        </w:rPr>
        <w:t xml:space="preserve"> maybe </w:t>
      </w:r>
      <w:r w:rsidRPr="004945A2">
        <w:rPr>
          <w:rFonts w:ascii="Times New Roman" w:eastAsia="Calibri" w:hAnsi="Times New Roman"/>
          <w:sz w:val="24"/>
          <w:highlight w:val="yellow"/>
          <w:u w:val="single"/>
        </w:rPr>
        <w:t>Brazil and Turkey</w:t>
      </w:r>
      <w:r w:rsidRPr="004945A2">
        <w:rPr>
          <w:rFonts w:ascii="Times New Roman" w:eastAsia="Calibri" w:hAnsi="Times New Roman"/>
          <w:sz w:val="24"/>
          <w:u w:val="single"/>
        </w:rPr>
        <w:t xml:space="preserve"> — all of which essentially support Iran — </w:t>
      </w:r>
      <w:r w:rsidRPr="004945A2">
        <w:rPr>
          <w:rFonts w:ascii="Times New Roman" w:eastAsia="Calibri" w:hAnsi="Times New Roman"/>
          <w:sz w:val="24"/>
          <w:highlight w:val="yellow"/>
          <w:u w:val="single"/>
        </w:rPr>
        <w:t xml:space="preserve">could be </w:t>
      </w:r>
      <w:r w:rsidRPr="004945A2">
        <w:rPr>
          <w:rFonts w:ascii="Times New Roman" w:eastAsia="Calibri" w:hAnsi="Times New Roman"/>
          <w:b/>
          <w:sz w:val="24"/>
          <w:highlight w:val="yellow"/>
          <w:u w:val="single"/>
          <w:bdr w:val="single" w:sz="4" w:space="0" w:color="auto"/>
        </w:rPr>
        <w:t>tempted to form an alliance</w:t>
      </w:r>
      <w:r w:rsidRPr="004945A2">
        <w:rPr>
          <w:rFonts w:ascii="Times New Roman" w:eastAsia="Calibri" w:hAnsi="Times New Roman"/>
          <w:sz w:val="24"/>
          <w:highlight w:val="yellow"/>
          <w:u w:val="single"/>
        </w:rPr>
        <w:t xml:space="preserve"> and</w:t>
      </w:r>
      <w:r w:rsidRPr="004945A2">
        <w:rPr>
          <w:rFonts w:ascii="Times New Roman" w:eastAsia="Calibri" w:hAnsi="Times New Roman"/>
          <w:sz w:val="12"/>
        </w:rPr>
        <w:t xml:space="preserve"> openly </w:t>
      </w:r>
      <w:r w:rsidRPr="004945A2">
        <w:rPr>
          <w:rFonts w:ascii="Times New Roman" w:eastAsia="Calibri" w:hAnsi="Times New Roman"/>
          <w:b/>
          <w:sz w:val="24"/>
          <w:highlight w:val="yellow"/>
          <w:u w:val="single"/>
          <w:bdr w:val="single" w:sz="4" w:space="0" w:color="auto"/>
        </w:rPr>
        <w:t>challenge the U.S. hegemony.</w:t>
      </w:r>
      <w:r w:rsidRPr="004945A2">
        <w:rPr>
          <w:rFonts w:ascii="Times New Roman" w:eastAsia="Calibri" w:hAnsi="Times New Roman"/>
          <w:sz w:val="12"/>
        </w:rPr>
        <w:t xml:space="preserve"> Replaying Nixon’s nightmare </w:t>
      </w:r>
      <w:r w:rsidRPr="004945A2">
        <w:rPr>
          <w:rFonts w:ascii="Times New Roman" w:eastAsia="Calibri" w:hAnsi="Times New Roman"/>
          <w:b/>
          <w:sz w:val="24"/>
          <w:u w:val="single"/>
          <w:bdr w:val="single" w:sz="4" w:space="0" w:color="auto"/>
        </w:rPr>
        <w:t>Russia and China</w:t>
      </w:r>
      <w:r w:rsidRPr="004945A2">
        <w:rPr>
          <w:rFonts w:ascii="Times New Roman" w:eastAsia="Calibri" w:hAnsi="Times New Roman"/>
          <w:sz w:val="24"/>
          <w:u w:val="single"/>
        </w:rPr>
        <w:t xml:space="preserve"> might rearm</w:t>
      </w:r>
      <w:r w:rsidRPr="004945A2">
        <w:rPr>
          <w:rFonts w:ascii="Times New Roman" w:eastAsia="Calibri" w:hAnsi="Times New Roman"/>
          <w:sz w:val="12"/>
        </w:rPr>
        <w:t xml:space="preserve"> their injured </w:t>
      </w:r>
      <w:r w:rsidRPr="004945A2">
        <w:rPr>
          <w:rFonts w:ascii="Times New Roman" w:eastAsia="Calibri" w:hAnsi="Times New Roman"/>
          <w:sz w:val="24"/>
          <w:u w:val="single"/>
        </w:rPr>
        <w:t>Iran</w:t>
      </w:r>
      <w:r w:rsidRPr="004945A2">
        <w:rPr>
          <w:rFonts w:ascii="Times New Roman" w:eastAsia="Calibri" w:hAnsi="Times New Roman"/>
          <w:sz w:val="12"/>
        </w:rPr>
        <w:t xml:space="preserve">ian protege </w:t>
      </w:r>
      <w:r w:rsidRPr="004945A2">
        <w:rPr>
          <w:rFonts w:ascii="Times New Roman" w:eastAsia="Calibri" w:hAnsi="Times New Roman"/>
          <w:sz w:val="24"/>
          <w:u w:val="single"/>
        </w:rPr>
        <w:t>overnight, just as Nixon rearmed Israel, and threaten to intervene</w:t>
      </w:r>
      <w:r w:rsidRPr="004945A2">
        <w:rPr>
          <w:rFonts w:ascii="Times New Roman" w:eastAsia="Calibri" w:hAnsi="Times New Roman"/>
          <w:sz w:val="12"/>
        </w:rPr>
        <w:t xml:space="preserve">, just as the U.S.S.R. threatened to join Egypt and Syria in 1973. President </w:t>
      </w:r>
      <w:r w:rsidRPr="004945A2">
        <w:rPr>
          <w:rFonts w:ascii="Times New Roman" w:eastAsia="Calibri" w:hAnsi="Times New Roman"/>
          <w:sz w:val="24"/>
          <w:u w:val="single"/>
        </w:rPr>
        <w:t>Obama’s response would</w:t>
      </w:r>
      <w:r w:rsidRPr="004945A2">
        <w:rPr>
          <w:rFonts w:ascii="Times New Roman" w:eastAsia="Calibri" w:hAnsi="Times New Roman"/>
          <w:sz w:val="12"/>
        </w:rPr>
        <w:t xml:space="preserve"> likely </w:t>
      </w:r>
      <w:r w:rsidRPr="004945A2">
        <w:rPr>
          <w:rFonts w:ascii="Times New Roman" w:eastAsia="Calibri" w:hAnsi="Times New Roman"/>
          <w:sz w:val="24"/>
          <w:u w:val="single"/>
        </w:rPr>
        <w:t xml:space="preserve">put </w:t>
      </w:r>
      <w:r w:rsidRPr="004945A2">
        <w:rPr>
          <w:rFonts w:ascii="Times New Roman" w:eastAsia="Calibri" w:hAnsi="Times New Roman"/>
          <w:sz w:val="24"/>
          <w:highlight w:val="yellow"/>
          <w:u w:val="single"/>
        </w:rPr>
        <w:t>U.S. forces on nuclear alert</w:t>
      </w:r>
      <w:r w:rsidRPr="004945A2">
        <w:rPr>
          <w:rFonts w:ascii="Times New Roman" w:eastAsia="Calibri" w:hAnsi="Times New Roman"/>
          <w:sz w:val="12"/>
        </w:rPr>
        <w:t xml:space="preserve">, replaying Nixon’s nightmarish scenario. Iran may well feel duty-bound to respond to a unilateral attack by its Israeli archenemy, but it knows that it could not take on the United States head-to-head. In contrast, if the United States leads the attack, Iran’s response would likely be muted. </w:t>
      </w:r>
      <w:r w:rsidRPr="004945A2">
        <w:rPr>
          <w:rFonts w:ascii="Times New Roman" w:eastAsia="Calibri" w:hAnsi="Times New Roman"/>
          <w:sz w:val="24"/>
          <w:u w:val="single"/>
        </w:rPr>
        <w:t xml:space="preserve">If Iran chooses to absorb an American-led strike, its allies would </w:t>
      </w:r>
      <w:r w:rsidRPr="004945A2">
        <w:rPr>
          <w:rFonts w:ascii="Times New Roman" w:eastAsia="Calibri" w:hAnsi="Times New Roman"/>
          <w:sz w:val="12"/>
        </w:rPr>
        <w:t xml:space="preserve">likely </w:t>
      </w:r>
      <w:r w:rsidRPr="004945A2">
        <w:rPr>
          <w:rFonts w:ascii="Times New Roman" w:eastAsia="Calibri" w:hAnsi="Times New Roman"/>
          <w:sz w:val="24"/>
          <w:u w:val="single"/>
        </w:rPr>
        <w:t>protest and send weapons</w:t>
      </w:r>
      <w:r w:rsidRPr="004945A2">
        <w:rPr>
          <w:rFonts w:ascii="Times New Roman" w:eastAsia="Calibri" w:hAnsi="Times New Roman"/>
          <w:sz w:val="12"/>
        </w:rPr>
        <w:t xml:space="preserve">, but would probably not risk using force. While no one has a crystal ball, leaders should be risk-averse when choosing war as a foreign policy tool. If attacking Iran is deemed necessary, Israel must wait for an American green light. </w:t>
      </w:r>
      <w:r w:rsidRPr="004945A2">
        <w:rPr>
          <w:rFonts w:ascii="Times New Roman" w:eastAsia="Calibri" w:hAnsi="Times New Roman"/>
          <w:sz w:val="24"/>
          <w:highlight w:val="yellow"/>
          <w:u w:val="single"/>
        </w:rPr>
        <w:t>A unilateral Israeli strike could</w:t>
      </w:r>
      <w:r w:rsidRPr="004945A2">
        <w:rPr>
          <w:rFonts w:ascii="Times New Roman" w:eastAsia="Calibri" w:hAnsi="Times New Roman"/>
          <w:sz w:val="12"/>
        </w:rPr>
        <w:t xml:space="preserve"> ultimately </w:t>
      </w:r>
      <w:r w:rsidRPr="004945A2">
        <w:rPr>
          <w:rFonts w:ascii="Times New Roman" w:eastAsia="Calibri" w:hAnsi="Times New Roman"/>
          <w:sz w:val="24"/>
          <w:highlight w:val="yellow"/>
          <w:u w:val="single"/>
        </w:rPr>
        <w:t>spark World War III</w:t>
      </w:r>
      <w:r w:rsidRPr="004945A2">
        <w:rPr>
          <w:rFonts w:ascii="Times New Roman" w:eastAsia="Calibri" w:hAnsi="Times New Roman"/>
          <w:sz w:val="24"/>
          <w:u w:val="single"/>
        </w:rPr>
        <w:t>.</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b/>
          <w:sz w:val="24"/>
        </w:rPr>
      </w:pPr>
      <w:r w:rsidRPr="004945A2">
        <w:rPr>
          <w:rFonts w:ascii="Times New Roman" w:eastAsia="Calibri" w:hAnsi="Times New Roman"/>
          <w:b/>
          <w:sz w:val="24"/>
        </w:rPr>
        <w:t>Russia-China alliance causes nuclear, biological and chemical war—also crushes US hegemony</w:t>
      </w:r>
    </w:p>
    <w:p w:rsidR="00C84328" w:rsidRPr="004945A2" w:rsidRDefault="00C84328" w:rsidP="00C84328">
      <w:pPr>
        <w:rPr>
          <w:rFonts w:ascii="Times New Roman" w:eastAsia="Calibri" w:hAnsi="Times New Roman"/>
          <w:sz w:val="12"/>
        </w:rPr>
      </w:pPr>
      <w:r w:rsidRPr="004945A2">
        <w:rPr>
          <w:rFonts w:ascii="Times New Roman" w:eastAsia="Calibri" w:hAnsi="Times New Roman"/>
          <w:b/>
          <w:sz w:val="24"/>
        </w:rPr>
        <w:t>Lunev, 1</w:t>
      </w:r>
      <w:r w:rsidRPr="004945A2">
        <w:rPr>
          <w:rFonts w:ascii="Times New Roman" w:eastAsia="Calibri" w:hAnsi="Times New Roman"/>
          <w:sz w:val="12"/>
        </w:rPr>
        <w:t xml:space="preserve"> – Former Soviet Union Military Officer and Worked for the CIA and FBI (Stanislav, 6/19/01, “Sino-Russian Treaty Challenges US”, </w:t>
      </w:r>
      <w:hyperlink r:id="rId77" w:history="1">
        <w:r w:rsidRPr="004945A2">
          <w:rPr>
            <w:rFonts w:ascii="Times New Roman" w:eastAsia="Calibri" w:hAnsi="Times New Roman"/>
            <w:sz w:val="12"/>
          </w:rPr>
          <w:t>http://www.newsmax.com/archives/articles/2001/7/18/194633.shtml</w:t>
        </w:r>
      </w:hyperlink>
      <w:r w:rsidRPr="004945A2">
        <w:rPr>
          <w:rFonts w:ascii="Times New Roman" w:eastAsia="Calibri" w:hAnsi="Times New Roman"/>
          <w:sz w:val="12"/>
        </w:rPr>
        <w:t>)</w:t>
      </w:r>
    </w:p>
    <w:p w:rsidR="00C84328" w:rsidRPr="004945A2" w:rsidRDefault="00C84328" w:rsidP="00C84328">
      <w:pPr>
        <w:ind w:left="360"/>
        <w:rPr>
          <w:rFonts w:ascii="Times New Roman" w:eastAsia="Calibri" w:hAnsi="Times New Roman"/>
          <w:sz w:val="12"/>
        </w:rPr>
      </w:pPr>
      <w:r w:rsidRPr="004945A2">
        <w:rPr>
          <w:rFonts w:ascii="Times New Roman" w:eastAsia="Calibri" w:hAnsi="Times New Roman"/>
          <w:sz w:val="12"/>
        </w:rPr>
        <w:t xml:space="preserve">It is known that Red </w:t>
      </w:r>
      <w:r w:rsidRPr="004945A2">
        <w:rPr>
          <w:rFonts w:ascii="Times New Roman" w:eastAsia="Calibri" w:hAnsi="Times New Roman"/>
          <w:sz w:val="24"/>
          <w:u w:val="single"/>
        </w:rPr>
        <w:t xml:space="preserve">China considers as its own sovereign territory not only Taiwan, but most of the international waters of the South China Sea and practically all islands in that sea </w:t>
      </w:r>
      <w:r w:rsidRPr="004945A2">
        <w:rPr>
          <w:rFonts w:ascii="Times New Roman" w:eastAsia="Calibri" w:hAnsi="Times New Roman"/>
          <w:sz w:val="12"/>
        </w:rPr>
        <w:t xml:space="preserve">as well. </w:t>
      </w:r>
      <w:r w:rsidRPr="004945A2">
        <w:rPr>
          <w:rFonts w:ascii="Times New Roman" w:eastAsia="Calibri" w:hAnsi="Times New Roman"/>
          <w:sz w:val="24"/>
          <w:u w:val="single"/>
        </w:rPr>
        <w:t xml:space="preserve">Beijing </w:t>
      </w:r>
      <w:r w:rsidRPr="004945A2">
        <w:rPr>
          <w:rFonts w:ascii="Times New Roman" w:eastAsia="Calibri" w:hAnsi="Times New Roman"/>
          <w:sz w:val="12"/>
        </w:rPr>
        <w:t xml:space="preserve">also </w:t>
      </w:r>
      <w:r w:rsidRPr="004945A2">
        <w:rPr>
          <w:rFonts w:ascii="Times New Roman" w:eastAsia="Calibri" w:hAnsi="Times New Roman"/>
          <w:sz w:val="24"/>
          <w:u w:val="single"/>
        </w:rPr>
        <w:t xml:space="preserve">is </w:t>
      </w:r>
      <w:r w:rsidRPr="004945A2">
        <w:rPr>
          <w:rFonts w:ascii="Times New Roman" w:eastAsia="Calibri" w:hAnsi="Times New Roman"/>
          <w:sz w:val="12"/>
        </w:rPr>
        <w:t xml:space="preserve">already </w:t>
      </w:r>
      <w:r w:rsidRPr="004945A2">
        <w:rPr>
          <w:rFonts w:ascii="Times New Roman" w:eastAsia="Calibri" w:hAnsi="Times New Roman"/>
          <w:sz w:val="24"/>
          <w:u w:val="single"/>
        </w:rPr>
        <w:t xml:space="preserve">involved in territorial disputes with </w:t>
      </w:r>
      <w:r w:rsidRPr="004945A2">
        <w:rPr>
          <w:rFonts w:ascii="Times New Roman" w:eastAsia="Calibri" w:hAnsi="Times New Roman"/>
          <w:sz w:val="12"/>
        </w:rPr>
        <w:t xml:space="preserve">a dozen neighboring </w:t>
      </w:r>
      <w:r w:rsidRPr="004945A2">
        <w:rPr>
          <w:rFonts w:ascii="Times New Roman" w:eastAsia="Calibri" w:hAnsi="Times New Roman"/>
          <w:sz w:val="24"/>
          <w:u w:val="single"/>
        </w:rPr>
        <w:t xml:space="preserve">countries including Japan, the Philippines, Vietnam, India, and others </w:t>
      </w:r>
      <w:r w:rsidRPr="004945A2">
        <w:rPr>
          <w:rFonts w:ascii="Times New Roman" w:eastAsia="Calibri" w:hAnsi="Times New Roman"/>
          <w:sz w:val="12"/>
        </w:rPr>
        <w:t xml:space="preserve">that have the bad luck to be near neighbors of Communist China. There is no doubt that, </w:t>
      </w:r>
      <w:r w:rsidRPr="004945A2">
        <w:rPr>
          <w:rFonts w:ascii="Times New Roman" w:eastAsia="Calibri" w:hAnsi="Times New Roman"/>
          <w:sz w:val="24"/>
          <w:highlight w:val="yellow"/>
          <w:u w:val="single"/>
        </w:rPr>
        <w:t>by using a treaty with</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"democratic" </w:t>
      </w:r>
      <w:r w:rsidRPr="004945A2">
        <w:rPr>
          <w:rFonts w:ascii="Times New Roman" w:eastAsia="Calibri" w:hAnsi="Times New Roman"/>
          <w:sz w:val="24"/>
          <w:highlight w:val="yellow"/>
          <w:u w:val="single"/>
        </w:rPr>
        <w:t xml:space="preserve">Russia, Beijing will </w:t>
      </w:r>
      <w:r w:rsidRPr="004945A2">
        <w:rPr>
          <w:rFonts w:ascii="Times New Roman" w:eastAsia="Calibri" w:hAnsi="Times New Roman"/>
          <w:b/>
          <w:sz w:val="24"/>
          <w:highlight w:val="yellow"/>
          <w:u w:val="single"/>
          <w:bdr w:val="single" w:sz="4" w:space="0" w:color="auto"/>
        </w:rPr>
        <w:t>dramatically increase</w:t>
      </w:r>
      <w:r w:rsidRPr="004945A2">
        <w:rPr>
          <w:rFonts w:ascii="Times New Roman" w:eastAsia="Calibri" w:hAnsi="Times New Roman"/>
          <w:sz w:val="24"/>
          <w:highlight w:val="yellow"/>
          <w:u w:val="single"/>
        </w:rPr>
        <w:t xml:space="preserve"> its political and military pressure over</w:t>
      </w:r>
      <w:r w:rsidRPr="004945A2">
        <w:rPr>
          <w:rFonts w:ascii="Times New Roman" w:eastAsia="Calibri" w:hAnsi="Times New Roman"/>
          <w:sz w:val="24"/>
          <w:u w:val="single"/>
        </w:rPr>
        <w:t xml:space="preserve"> not only </w:t>
      </w:r>
      <w:r w:rsidRPr="004945A2">
        <w:rPr>
          <w:rFonts w:ascii="Times New Roman" w:eastAsia="Calibri" w:hAnsi="Times New Roman"/>
          <w:sz w:val="24"/>
          <w:highlight w:val="yellow"/>
          <w:u w:val="single"/>
        </w:rPr>
        <w:t>Taiwan</w:t>
      </w:r>
      <w:r w:rsidRPr="004945A2">
        <w:rPr>
          <w:rFonts w:ascii="Times New Roman" w:eastAsia="Calibri" w:hAnsi="Times New Roman"/>
          <w:sz w:val="24"/>
          <w:u w:val="single"/>
        </w:rPr>
        <w:t xml:space="preserve"> but also its neighboring countries, especially in the favorable resolution of territorial disputes</w:t>
      </w:r>
      <w:r w:rsidRPr="004945A2">
        <w:rPr>
          <w:rFonts w:ascii="Times New Roman" w:eastAsia="Calibri" w:hAnsi="Times New Roman"/>
          <w:sz w:val="12"/>
        </w:rPr>
        <w:t xml:space="preserve">. As a result of this development, </w:t>
      </w:r>
      <w:r w:rsidRPr="004945A2">
        <w:rPr>
          <w:rFonts w:ascii="Times New Roman" w:eastAsia="Calibri" w:hAnsi="Times New Roman"/>
          <w:sz w:val="24"/>
          <w:highlight w:val="yellow"/>
          <w:u w:val="single"/>
        </w:rPr>
        <w:t xml:space="preserve">the danger of military conflict with U.S. involvement will </w:t>
      </w:r>
      <w:r w:rsidRPr="004945A2">
        <w:rPr>
          <w:rFonts w:ascii="Times New Roman" w:eastAsia="Calibri" w:hAnsi="Times New Roman"/>
          <w:b/>
          <w:sz w:val="24"/>
          <w:highlight w:val="yellow"/>
          <w:u w:val="single"/>
          <w:bdr w:val="single" w:sz="4" w:space="0" w:color="auto"/>
        </w:rPr>
        <w:t>grow very quickly</w:t>
      </w:r>
      <w:r w:rsidRPr="004945A2">
        <w:rPr>
          <w:rFonts w:ascii="Times New Roman" w:eastAsia="Calibri" w:hAnsi="Times New Roman"/>
          <w:sz w:val="24"/>
          <w:highlight w:val="yellow"/>
          <w:u w:val="single"/>
        </w:rPr>
        <w:t xml:space="preserve">, and </w:t>
      </w:r>
      <w:r w:rsidRPr="004945A2">
        <w:rPr>
          <w:rFonts w:ascii="Times New Roman" w:eastAsia="Calibri" w:hAnsi="Times New Roman"/>
          <w:b/>
          <w:sz w:val="24"/>
          <w:highlight w:val="yellow"/>
          <w:u w:val="single"/>
          <w:bdr w:val="single" w:sz="4" w:space="0" w:color="auto"/>
        </w:rPr>
        <w:t>escalation of tension</w:t>
      </w:r>
      <w:r w:rsidRPr="004945A2">
        <w:rPr>
          <w:rFonts w:ascii="Times New Roman" w:eastAsia="Calibri" w:hAnsi="Times New Roman"/>
          <w:sz w:val="24"/>
          <w:u w:val="single"/>
        </w:rPr>
        <w:t xml:space="preserve"> in the Western Pacific </w:t>
      </w:r>
      <w:r w:rsidRPr="004945A2">
        <w:rPr>
          <w:rFonts w:ascii="Times New Roman" w:eastAsia="Calibri" w:hAnsi="Times New Roman"/>
          <w:sz w:val="24"/>
          <w:highlight w:val="yellow"/>
          <w:u w:val="single"/>
        </w:rPr>
        <w:t>could become a reality</w:t>
      </w:r>
      <w:r w:rsidRPr="004945A2">
        <w:rPr>
          <w:rFonts w:ascii="Times New Roman" w:eastAsia="Calibri" w:hAnsi="Times New Roman"/>
          <w:sz w:val="24"/>
          <w:u w:val="single"/>
        </w:rPr>
        <w:t xml:space="preserve"> in the near future</w:t>
      </w:r>
      <w:r w:rsidRPr="004945A2">
        <w:rPr>
          <w:rFonts w:ascii="Times New Roman" w:eastAsia="Calibri" w:hAnsi="Times New Roman"/>
          <w:b/>
          <w:sz w:val="24"/>
        </w:rPr>
        <w:t xml:space="preserve">. </w:t>
      </w:r>
      <w:r w:rsidRPr="004945A2">
        <w:rPr>
          <w:rFonts w:ascii="Times New Roman" w:eastAsia="Calibri" w:hAnsi="Times New Roman"/>
          <w:sz w:val="12"/>
        </w:rPr>
        <w:t xml:space="preserve">As another result of this treaty, </w:t>
      </w:r>
      <w:r w:rsidRPr="004945A2">
        <w:rPr>
          <w:rFonts w:ascii="Times New Roman" w:eastAsia="Calibri" w:hAnsi="Times New Roman"/>
          <w:sz w:val="24"/>
          <w:highlight w:val="yellow"/>
          <w:u w:val="single"/>
        </w:rPr>
        <w:t xml:space="preserve">Russia and China will increase their collaboration against American and allied interests by continuing the proliferation of nuclear, biological and chemical warfare technologies, </w:t>
      </w:r>
      <w:r w:rsidRPr="004945A2">
        <w:rPr>
          <w:rFonts w:ascii="Times New Roman" w:eastAsia="Calibri" w:hAnsi="Times New Roman"/>
          <w:b/>
          <w:sz w:val="24"/>
          <w:highlight w:val="yellow"/>
          <w:u w:val="single"/>
          <w:bdr w:val="single" w:sz="4" w:space="0" w:color="auto"/>
        </w:rPr>
        <w:t>especially nuclear missile weapons</w:t>
      </w:r>
      <w:r w:rsidRPr="004945A2">
        <w:rPr>
          <w:rFonts w:ascii="Times New Roman" w:eastAsia="Calibri" w:hAnsi="Times New Roman"/>
          <w:sz w:val="24"/>
          <w:u w:val="single"/>
        </w:rPr>
        <w:t xml:space="preserve">. There is no doubt that </w:t>
      </w:r>
      <w:r w:rsidRPr="004945A2">
        <w:rPr>
          <w:rFonts w:ascii="Times New Roman" w:eastAsia="Calibri" w:hAnsi="Times New Roman"/>
          <w:sz w:val="24"/>
          <w:highlight w:val="yellow"/>
          <w:u w:val="single"/>
        </w:rPr>
        <w:t>Moscow and Beijing</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have determined that despite their international obligations, they </w:t>
      </w:r>
      <w:r w:rsidRPr="004945A2">
        <w:rPr>
          <w:rFonts w:ascii="Times New Roman" w:eastAsia="Calibri" w:hAnsi="Times New Roman"/>
          <w:sz w:val="24"/>
          <w:highlight w:val="yellow"/>
          <w:u w:val="single"/>
        </w:rPr>
        <w:t>will</w:t>
      </w:r>
      <w:r w:rsidRPr="004945A2">
        <w:rPr>
          <w:rFonts w:ascii="Times New Roman" w:eastAsia="Calibri" w:hAnsi="Times New Roman"/>
          <w:sz w:val="24"/>
          <w:u w:val="single"/>
        </w:rPr>
        <w:t xml:space="preserve"> support proliferation of weapons of mass destruction in an effort to challenge and </w:t>
      </w:r>
      <w:r w:rsidRPr="004945A2">
        <w:rPr>
          <w:rFonts w:ascii="Times New Roman" w:eastAsia="Calibri" w:hAnsi="Times New Roman"/>
          <w:b/>
          <w:sz w:val="24"/>
          <w:highlight w:val="yellow"/>
          <w:u w:val="single"/>
          <w:bdr w:val="single" w:sz="4" w:space="0" w:color="auto"/>
        </w:rPr>
        <w:t>restrict America's abilities to project U.S. power and deploy a forward presence abroad</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Increased weapons sales</w:t>
      </w:r>
      <w:r w:rsidRPr="004945A2">
        <w:rPr>
          <w:rFonts w:ascii="Times New Roman" w:eastAsia="Calibri" w:hAnsi="Times New Roman"/>
          <w:sz w:val="24"/>
          <w:u w:val="single"/>
        </w:rPr>
        <w:t xml:space="preserve"> to North Korea, Iran, Iraq, Syria, Libya, Cuba and other rogue states </w:t>
      </w:r>
      <w:r w:rsidRPr="004945A2">
        <w:rPr>
          <w:rFonts w:ascii="Times New Roman" w:eastAsia="Calibri" w:hAnsi="Times New Roman"/>
          <w:sz w:val="24"/>
          <w:highlight w:val="yellow"/>
          <w:u w:val="single"/>
        </w:rPr>
        <w:t>will provide</w:t>
      </w:r>
      <w:r w:rsidRPr="004945A2">
        <w:rPr>
          <w:rFonts w:ascii="Times New Roman" w:eastAsia="Calibri" w:hAnsi="Times New Roman"/>
          <w:sz w:val="24"/>
          <w:u w:val="single"/>
        </w:rPr>
        <w:t xml:space="preserve"> these </w:t>
      </w:r>
      <w:r w:rsidRPr="004945A2">
        <w:rPr>
          <w:rFonts w:ascii="Times New Roman" w:eastAsia="Calibri" w:hAnsi="Times New Roman"/>
          <w:sz w:val="24"/>
          <w:highlight w:val="yellow"/>
          <w:u w:val="single"/>
        </w:rPr>
        <w:t xml:space="preserve">countries with </w:t>
      </w:r>
      <w:r w:rsidRPr="004945A2">
        <w:rPr>
          <w:rFonts w:ascii="Times New Roman" w:eastAsia="Calibri" w:hAnsi="Times New Roman"/>
          <w:b/>
          <w:sz w:val="24"/>
          <w:highlight w:val="yellow"/>
          <w:u w:val="single"/>
          <w:bdr w:val="single" w:sz="4" w:space="0" w:color="auto"/>
        </w:rPr>
        <w:t>new capabilities to undermine American interests worldwide.</w:t>
      </w:r>
      <w:r w:rsidRPr="004945A2">
        <w:rPr>
          <w:rFonts w:ascii="Times New Roman" w:eastAsia="Calibri" w:hAnsi="Times New Roman"/>
          <w:sz w:val="24"/>
          <w:highlight w:val="yellow"/>
          <w:u w:val="single"/>
        </w:rPr>
        <w:t xml:space="preserve"> Russia and China are heavily involved</w:t>
      </w:r>
      <w:r w:rsidRPr="004945A2">
        <w:rPr>
          <w:rFonts w:ascii="Times New Roman" w:eastAsia="Calibri" w:hAnsi="Times New Roman"/>
          <w:sz w:val="24"/>
          <w:u w:val="single"/>
        </w:rPr>
        <w:t xml:space="preserve"> in proliferation efforts not only for the money involved, but also and mostly </w:t>
      </w:r>
      <w:r w:rsidRPr="004945A2">
        <w:rPr>
          <w:rFonts w:ascii="Times New Roman" w:eastAsia="Calibri" w:hAnsi="Times New Roman"/>
          <w:sz w:val="24"/>
          <w:highlight w:val="yellow"/>
          <w:u w:val="single"/>
        </w:rPr>
        <w:t>because they know that when many rogue nations have nuclear and missile weapons, the U.S. military</w:t>
      </w:r>
      <w:r w:rsidRPr="004945A2">
        <w:rPr>
          <w:rFonts w:ascii="Times New Roman" w:eastAsia="Calibri" w:hAnsi="Times New Roman"/>
          <w:sz w:val="24"/>
          <w:u w:val="single"/>
        </w:rPr>
        <w:t xml:space="preserve">, limited by arms control agreements, </w:t>
      </w:r>
      <w:r w:rsidRPr="004945A2">
        <w:rPr>
          <w:rFonts w:ascii="Times New Roman" w:eastAsia="Calibri" w:hAnsi="Times New Roman"/>
          <w:sz w:val="24"/>
          <w:highlight w:val="yellow"/>
          <w:u w:val="single"/>
        </w:rPr>
        <w:t>will not be able to exercise its policy of nuclear deterrence.</w:t>
      </w:r>
    </w:p>
    <w:p w:rsidR="00C84328" w:rsidRPr="004945A2" w:rsidRDefault="00C84328" w:rsidP="00C84328">
      <w:pPr>
        <w:rPr>
          <w:rFonts w:ascii="Times New Roman" w:eastAsia="Calibri" w:hAnsi="Times New Roman"/>
          <w:sz w:val="24"/>
        </w:rPr>
      </w:pPr>
    </w:p>
    <w:p w:rsidR="00C84328" w:rsidRPr="000F45ED" w:rsidRDefault="00C84328" w:rsidP="00C84328">
      <w:pPr>
        <w:pStyle w:val="Heading3"/>
        <w:rPr>
          <w:rFonts w:eastAsia="Times New Roman"/>
        </w:rPr>
      </w:pPr>
      <w:r w:rsidRPr="004945A2">
        <w:rPr>
          <w:rFonts w:eastAsia="Times New Roman"/>
        </w:rPr>
        <w:t>Strikes Bad—Prolif/Instability</w:t>
      </w:r>
    </w:p>
    <w:p w:rsidR="00C84328" w:rsidRPr="000F45ED" w:rsidRDefault="00C84328" w:rsidP="00C84328">
      <w:pPr>
        <w:pStyle w:val="Heading4"/>
      </w:pPr>
      <w:r w:rsidRPr="000F45ED">
        <w:t>Israel strikes accelerate militarization and regional instability—turns their offense</w:t>
      </w:r>
    </w:p>
    <w:p w:rsidR="00C84328" w:rsidRPr="004945A2" w:rsidRDefault="00C84328" w:rsidP="00C84328">
      <w:pPr>
        <w:rPr>
          <w:rFonts w:ascii="Times New Roman" w:eastAsia="Calibri" w:hAnsi="Times New Roman"/>
          <w:sz w:val="12"/>
        </w:rPr>
      </w:pPr>
      <w:r w:rsidRPr="004945A2">
        <w:rPr>
          <w:rFonts w:ascii="Times New Roman" w:eastAsia="Calibri" w:hAnsi="Times New Roman"/>
          <w:b/>
          <w:sz w:val="24"/>
          <w:u w:val="single"/>
        </w:rPr>
        <w:t>Gearan, ‘12</w:t>
      </w:r>
      <w:r w:rsidRPr="004945A2">
        <w:rPr>
          <w:rFonts w:ascii="Times New Roman" w:eastAsia="Calibri" w:hAnsi="Times New Roman"/>
          <w:sz w:val="12"/>
        </w:rPr>
        <w:t xml:space="preserve"> (Anne, AP National Security Writer, “West Making Case to Israel: Don't Attack Iran”, Feb 3, http://www.dawn.com/2012/02/03/panetta-says-israel-may-attack-iran-this-spring-report.html [CMR])</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sz w:val="12"/>
        </w:rPr>
      </w:pPr>
      <w:r w:rsidRPr="004945A2">
        <w:rPr>
          <w:rFonts w:ascii="Times New Roman" w:eastAsia="Calibri" w:hAnsi="Times New Roman"/>
          <w:sz w:val="12"/>
        </w:rPr>
        <w:t xml:space="preserve">The US and its allies hope to hold off an Israeli strike at least until the latest round of sanctions, the first to hit Iran’s lifeblood oil sector directly, take effect later this year. They argue that </w:t>
      </w:r>
      <w:r w:rsidRPr="004945A2">
        <w:rPr>
          <w:rFonts w:ascii="Times New Roman" w:eastAsia="Calibri" w:hAnsi="Times New Roman"/>
          <w:sz w:val="24"/>
          <w:highlight w:val="yellow"/>
          <w:u w:val="single"/>
        </w:rPr>
        <w:t xml:space="preserve">a strike would do more harm than good </w:t>
      </w:r>
      <w:r w:rsidRPr="004945A2">
        <w:rPr>
          <w:rFonts w:ascii="Times New Roman" w:eastAsia="Calibri" w:hAnsi="Times New Roman"/>
          <w:sz w:val="24"/>
          <w:u w:val="single"/>
        </w:rPr>
        <w:t>and</w:t>
      </w:r>
      <w:r w:rsidRPr="004945A2">
        <w:rPr>
          <w:rFonts w:ascii="Times New Roman" w:eastAsia="Calibri" w:hAnsi="Times New Roman"/>
          <w:sz w:val="12"/>
        </w:rPr>
        <w:t xml:space="preserve"> would </w:t>
      </w:r>
      <w:r w:rsidRPr="004945A2">
        <w:rPr>
          <w:rFonts w:ascii="Times New Roman" w:eastAsia="Calibri" w:hAnsi="Times New Roman"/>
          <w:sz w:val="24"/>
          <w:u w:val="single"/>
        </w:rPr>
        <w:t>endanger Israel</w:t>
      </w:r>
      <w:r w:rsidRPr="004945A2">
        <w:rPr>
          <w:rFonts w:ascii="Times New Roman" w:eastAsia="Calibri" w:hAnsi="Times New Roman"/>
          <w:sz w:val="12"/>
        </w:rPr>
        <w:t xml:space="preserve"> and every nation perceived to be allied with it. Western officials offered several of the arguments being laid out to Israel by the US, Britain, France and others. The officials spoke on condition of anonymity to outline the sensitive diplomacy. A senior Obama administration official said the US and Israel have similar views of the risk of an Iranian bomb and the timeframe in which the world could act. The US, however, sees a clear ”breakout” to nuclear capability by Iran as necessary before military action could be justified, the official said. The official said the US is making its case publicly and privately but that the ultimate decision will be Israel’s. The West is appealing to Israel’s self-interest, arguing that a military strike on known Iranian nuclear sites would not completely destroy Iran’s nuclear capability. The US and others say </w:t>
      </w:r>
      <w:r w:rsidRPr="004945A2">
        <w:rPr>
          <w:rFonts w:ascii="Times New Roman" w:eastAsia="Calibri" w:hAnsi="Times New Roman"/>
          <w:sz w:val="24"/>
          <w:highlight w:val="yellow"/>
          <w:u w:val="single"/>
        </w:rPr>
        <w:t xml:space="preserve">it would not be effective except in </w:t>
      </w:r>
      <w:r w:rsidRPr="004945A2">
        <w:rPr>
          <w:rFonts w:ascii="Times New Roman" w:eastAsia="Calibri" w:hAnsi="Times New Roman"/>
          <w:b/>
          <w:sz w:val="24"/>
          <w:highlight w:val="yellow"/>
          <w:u w:val="single"/>
        </w:rPr>
        <w:t>the</w:t>
      </w:r>
      <w:r w:rsidRPr="004945A2">
        <w:rPr>
          <w:rFonts w:ascii="Times New Roman" w:eastAsia="Calibri" w:hAnsi="Times New Roman"/>
          <w:sz w:val="12"/>
        </w:rPr>
        <w:t xml:space="preserve"> very </w:t>
      </w:r>
      <w:r w:rsidRPr="004945A2">
        <w:rPr>
          <w:rFonts w:ascii="Times New Roman" w:eastAsia="Calibri" w:hAnsi="Times New Roman"/>
          <w:b/>
          <w:sz w:val="24"/>
          <w:highlight w:val="yellow"/>
          <w:u w:val="single"/>
        </w:rPr>
        <w:t>short term</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and</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ultimately </w:t>
      </w:r>
      <w:r w:rsidRPr="004945A2">
        <w:rPr>
          <w:rFonts w:ascii="Times New Roman" w:eastAsia="Calibri" w:hAnsi="Times New Roman"/>
          <w:sz w:val="24"/>
          <w:highlight w:val="yellow"/>
          <w:u w:val="single"/>
        </w:rPr>
        <w:t>would strengthen the Iranian regime by rallying Iranian national pride under attack and drawing sympathetic support from</w:t>
      </w:r>
      <w:r w:rsidRPr="004945A2">
        <w:rPr>
          <w:rFonts w:ascii="Times New Roman" w:eastAsia="Calibri" w:hAnsi="Times New Roman"/>
          <w:sz w:val="12"/>
        </w:rPr>
        <w:t xml:space="preserve"> other </w:t>
      </w:r>
      <w:r w:rsidRPr="004945A2">
        <w:rPr>
          <w:rFonts w:ascii="Times New Roman" w:eastAsia="Calibri" w:hAnsi="Times New Roman"/>
          <w:sz w:val="24"/>
          <w:highlight w:val="yellow"/>
          <w:u w:val="single"/>
        </w:rPr>
        <w:t>Israeli enemies</w:t>
      </w:r>
      <w:r w:rsidRPr="004945A2">
        <w:rPr>
          <w:rFonts w:ascii="Times New Roman" w:eastAsia="Calibri" w:hAnsi="Times New Roman"/>
          <w:sz w:val="12"/>
        </w:rPr>
        <w:t xml:space="preserve">. Some of the arguments are well-known, including that </w:t>
      </w:r>
      <w:r w:rsidRPr="004945A2">
        <w:rPr>
          <w:rFonts w:ascii="Times New Roman" w:eastAsia="Calibri" w:hAnsi="Times New Roman"/>
          <w:sz w:val="24"/>
          <w:highlight w:val="yellow"/>
          <w:u w:val="single"/>
        </w:rPr>
        <w:t xml:space="preserve">widespread and unpredictable Iranian retaliation would </w:t>
      </w:r>
      <w:r w:rsidRPr="004945A2">
        <w:rPr>
          <w:rFonts w:ascii="Times New Roman" w:eastAsia="Calibri" w:hAnsi="Times New Roman"/>
          <w:b/>
          <w:sz w:val="24"/>
          <w:highlight w:val="yellow"/>
          <w:u w:val="single"/>
        </w:rPr>
        <w:t>seed more violence in the Mideast</w:t>
      </w:r>
      <w:r w:rsidRPr="004945A2">
        <w:rPr>
          <w:rFonts w:ascii="Times New Roman" w:eastAsia="Calibri" w:hAnsi="Times New Roman"/>
          <w:sz w:val="12"/>
        </w:rPr>
        <w:t xml:space="preserve"> and make Israel less secure. </w:t>
      </w:r>
      <w:r w:rsidRPr="004945A2">
        <w:rPr>
          <w:rFonts w:ascii="Times New Roman" w:eastAsia="Calibri" w:hAnsi="Times New Roman"/>
          <w:sz w:val="24"/>
          <w:u w:val="single"/>
        </w:rPr>
        <w:t>That has been a US conclusion for several years</w:t>
      </w:r>
      <w:r w:rsidRPr="004945A2">
        <w:rPr>
          <w:rFonts w:ascii="Times New Roman" w:eastAsia="Calibri" w:hAnsi="Times New Roman"/>
          <w:sz w:val="12"/>
        </w:rPr>
        <w:t xml:space="preserve">. A newer argument holds that the </w:t>
      </w:r>
      <w:r w:rsidRPr="004945A2">
        <w:rPr>
          <w:rFonts w:ascii="Times New Roman" w:eastAsia="Calibri" w:hAnsi="Times New Roman"/>
          <w:sz w:val="24"/>
          <w:highlight w:val="yellow"/>
          <w:u w:val="single"/>
        </w:rPr>
        <w:t>Iran</w:t>
      </w:r>
      <w:r w:rsidRPr="004945A2">
        <w:rPr>
          <w:rFonts w:ascii="Times New Roman" w:eastAsia="Calibri" w:hAnsi="Times New Roman"/>
          <w:sz w:val="12"/>
        </w:rPr>
        <w:t xml:space="preserve">ian regime </w:t>
      </w:r>
      <w:r w:rsidRPr="004945A2">
        <w:rPr>
          <w:rFonts w:ascii="Times New Roman" w:eastAsia="Calibri" w:hAnsi="Times New Roman"/>
          <w:sz w:val="24"/>
          <w:highlight w:val="yellow"/>
          <w:u w:val="single"/>
        </w:rPr>
        <w:t>is weakened by</w:t>
      </w:r>
      <w:r w:rsidRPr="004945A2">
        <w:rPr>
          <w:rFonts w:ascii="Times New Roman" w:eastAsia="Calibri" w:hAnsi="Times New Roman"/>
          <w:sz w:val="12"/>
        </w:rPr>
        <w:t xml:space="preserve"> years of </w:t>
      </w:r>
      <w:r w:rsidRPr="004945A2">
        <w:rPr>
          <w:rFonts w:ascii="Times New Roman" w:eastAsia="Calibri" w:hAnsi="Times New Roman"/>
          <w:sz w:val="24"/>
          <w:highlight w:val="yellow"/>
          <w:u w:val="single"/>
        </w:rPr>
        <w:t>sanctions</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and the implosion of its nearest ally, Syria, </w:t>
      </w:r>
      <w:r w:rsidRPr="004945A2">
        <w:rPr>
          <w:rFonts w:ascii="Times New Roman" w:eastAsia="Calibri" w:hAnsi="Times New Roman"/>
          <w:sz w:val="24"/>
          <w:highlight w:val="yellow"/>
          <w:u w:val="single"/>
        </w:rPr>
        <w:t xml:space="preserve">so it makes little sense to do something that would </w:t>
      </w:r>
      <w:r w:rsidRPr="004945A2">
        <w:rPr>
          <w:rFonts w:ascii="Times New Roman" w:eastAsia="Calibri" w:hAnsi="Times New Roman"/>
          <w:b/>
          <w:sz w:val="24"/>
          <w:highlight w:val="yellow"/>
          <w:u w:val="single"/>
        </w:rPr>
        <w:t>build it back up</w:t>
      </w:r>
      <w:r w:rsidRPr="004945A2">
        <w:rPr>
          <w:rFonts w:ascii="Times New Roman" w:eastAsia="Calibri" w:hAnsi="Times New Roman"/>
          <w:sz w:val="12"/>
        </w:rPr>
        <w:t xml:space="preserve">. Some nations also are warning Israel that it would lose international backing if it should act outside international law. European nations, especially, are wary of unilateral Israeli action. US officials are careful on that point, saying the US bond with Israel is unbreakable. As a practical matter, </w:t>
      </w:r>
      <w:r w:rsidRPr="004945A2">
        <w:rPr>
          <w:rFonts w:ascii="Times New Roman" w:eastAsia="Calibri" w:hAnsi="Times New Roman"/>
          <w:sz w:val="24"/>
          <w:u w:val="single"/>
        </w:rPr>
        <w:t>the U</w:t>
      </w:r>
      <w:r w:rsidRPr="004945A2">
        <w:rPr>
          <w:rFonts w:ascii="Times New Roman" w:eastAsia="Calibri" w:hAnsi="Times New Roman"/>
          <w:sz w:val="12"/>
        </w:rPr>
        <w:t xml:space="preserve">nited </w:t>
      </w:r>
      <w:r w:rsidRPr="004945A2">
        <w:rPr>
          <w:rFonts w:ascii="Times New Roman" w:eastAsia="Calibri" w:hAnsi="Times New Roman"/>
          <w:sz w:val="24"/>
          <w:u w:val="single"/>
        </w:rPr>
        <w:t>S</w:t>
      </w:r>
      <w:r w:rsidRPr="004945A2">
        <w:rPr>
          <w:rFonts w:ascii="Times New Roman" w:eastAsia="Calibri" w:hAnsi="Times New Roman"/>
          <w:sz w:val="12"/>
        </w:rPr>
        <w:t xml:space="preserve">tates </w:t>
      </w:r>
      <w:r w:rsidRPr="004945A2">
        <w:rPr>
          <w:rFonts w:ascii="Times New Roman" w:eastAsia="Calibri" w:hAnsi="Times New Roman"/>
          <w:sz w:val="24"/>
          <w:u w:val="single"/>
        </w:rPr>
        <w:t>would be bound to defend Israel in a full war with Iran</w:t>
      </w:r>
      <w:r w:rsidRPr="004945A2">
        <w:rPr>
          <w:rFonts w:ascii="Times New Roman" w:eastAsia="Calibri" w:hAnsi="Times New Roman"/>
          <w:sz w:val="12"/>
        </w:rPr>
        <w:t xml:space="preserve">. </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b/>
          <w:sz w:val="24"/>
        </w:rPr>
      </w:pPr>
      <w:r w:rsidRPr="004945A2">
        <w:rPr>
          <w:rFonts w:ascii="Times New Roman" w:eastAsia="Calibri" w:hAnsi="Times New Roman"/>
          <w:b/>
          <w:sz w:val="24"/>
        </w:rPr>
        <w:t xml:space="preserve">Israel strikes cause US being dragged into regional war, shut-down of the Strait of Hormuz, and proliferation </w:t>
      </w:r>
    </w:p>
    <w:p w:rsidR="00C84328" w:rsidRPr="004945A2" w:rsidRDefault="00C84328" w:rsidP="00C84328">
      <w:pPr>
        <w:rPr>
          <w:rFonts w:ascii="Times New Roman" w:eastAsia="Calibri" w:hAnsi="Times New Roman"/>
          <w:sz w:val="12"/>
        </w:rPr>
      </w:pPr>
      <w:r w:rsidRPr="004945A2">
        <w:rPr>
          <w:rFonts w:ascii="Times New Roman" w:eastAsia="Calibri" w:hAnsi="Times New Roman"/>
          <w:b/>
          <w:sz w:val="24"/>
          <w:u w:val="single"/>
        </w:rPr>
        <w:t>AP 2/25</w:t>
      </w:r>
      <w:r w:rsidRPr="004945A2">
        <w:rPr>
          <w:rFonts w:ascii="Times New Roman" w:eastAsia="Calibri" w:hAnsi="Times New Roman"/>
          <w:sz w:val="12"/>
        </w:rPr>
        <w:t xml:space="preserve"> (“Israeli attack on Iran could pull US into new war”, </w:t>
      </w:r>
      <w:hyperlink r:id="rId78" w:history="1">
        <w:r w:rsidRPr="004945A2">
          <w:rPr>
            <w:rFonts w:ascii="Times New Roman" w:eastAsia="Calibri" w:hAnsi="Times New Roman"/>
            <w:sz w:val="12"/>
          </w:rPr>
          <w:t>http://www.foxnews.com/world/2012/02/25/israeli-attack-on-iran-could-pull-us-into-new-war/</w:t>
        </w:r>
      </w:hyperlink>
      <w:r w:rsidRPr="004945A2">
        <w:rPr>
          <w:rFonts w:ascii="Times New Roman" w:eastAsia="Calibri" w:hAnsi="Times New Roman"/>
          <w:sz w:val="12"/>
        </w:rPr>
        <w:t>, CMR)</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sz w:val="12"/>
        </w:rPr>
      </w:pPr>
      <w:r w:rsidRPr="004945A2">
        <w:rPr>
          <w:rFonts w:ascii="Times New Roman" w:eastAsia="Calibri" w:hAnsi="Times New Roman"/>
          <w:sz w:val="12"/>
        </w:rPr>
        <w:t xml:space="preserve">WASHINGTON – An </w:t>
      </w:r>
      <w:r w:rsidRPr="004945A2">
        <w:rPr>
          <w:rFonts w:ascii="Times New Roman" w:eastAsia="Calibri" w:hAnsi="Times New Roman"/>
          <w:sz w:val="24"/>
          <w:highlight w:val="yellow"/>
          <w:u w:val="single"/>
        </w:rPr>
        <w:t>Israeli</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pre-emptive </w:t>
      </w:r>
      <w:r w:rsidRPr="004945A2">
        <w:rPr>
          <w:rFonts w:ascii="Times New Roman" w:eastAsia="Calibri" w:hAnsi="Times New Roman"/>
          <w:sz w:val="24"/>
          <w:highlight w:val="yellow"/>
          <w:u w:val="single"/>
        </w:rPr>
        <w:t>attack on Iran</w:t>
      </w:r>
      <w:r w:rsidRPr="004945A2">
        <w:rPr>
          <w:rFonts w:ascii="Times New Roman" w:eastAsia="Calibri" w:hAnsi="Times New Roman"/>
          <w:sz w:val="12"/>
        </w:rPr>
        <w:t xml:space="preserve">'s nuclear sites </w:t>
      </w:r>
      <w:r w:rsidRPr="004945A2">
        <w:rPr>
          <w:rFonts w:ascii="Times New Roman" w:eastAsia="Calibri" w:hAnsi="Times New Roman"/>
          <w:sz w:val="24"/>
          <w:highlight w:val="yellow"/>
          <w:u w:val="single"/>
        </w:rPr>
        <w:t xml:space="preserve">could draw the U.S. into </w:t>
      </w:r>
      <w:r w:rsidRPr="004945A2">
        <w:rPr>
          <w:rFonts w:ascii="Times New Roman" w:eastAsia="Calibri" w:hAnsi="Times New Roman"/>
          <w:b/>
          <w:sz w:val="24"/>
          <w:highlight w:val="yellow"/>
          <w:u w:val="single"/>
        </w:rPr>
        <w:t>a new Middle East conflict</w:t>
      </w:r>
      <w:r w:rsidRPr="004945A2">
        <w:rPr>
          <w:rFonts w:ascii="Times New Roman" w:eastAsia="Calibri" w:hAnsi="Times New Roman"/>
          <w:sz w:val="12"/>
        </w:rPr>
        <w:t xml:space="preserve">, a prospect dreaded by a war-weary Pentagon wary of new entanglements. That could mean pressing into service the top tier of American firepower -- warplanes, warships, special operations forces and possibly airborne infantry -- with unpredictable outcomes in one of the world's most volatile regions. "Israel can commence a war with Iran, but it may well take U.S. involvement to conclude it," says Karim Sadjadpour, a Middle East specialist at the Carnegie Endowment for International Peace. An armed clash with Iran is far from certain. Diplomacy backed by increasingly tough economic penalties is still seen by the United States and much of the rest of the world as worth pursuing for now, not least because the other options -- going to war or simply doing nothing -- are considered more risky. Israel, however, worries that Iran soon could enter a "zone of immunity" in which enough of its nuclear materials are beyond the reach of Israeli air power so that Iran could not be stopped, or perhaps could be stopped only by superior American firepower. If Israel's American-made strike planes managed to penetrate Iranian air space and bomb Iran's main nuclear facilities, some of which are underground, then Iran would be expected to retaliate in any number of ways. That possibly could include the firing of Shahab-3 ballistic missiles at Tel Aviv or other Israeli targets. </w:t>
      </w:r>
      <w:r w:rsidRPr="004945A2">
        <w:rPr>
          <w:rFonts w:ascii="Times New Roman" w:eastAsia="Calibri" w:hAnsi="Times New Roman"/>
          <w:sz w:val="24"/>
          <w:highlight w:val="yellow"/>
          <w:u w:val="single"/>
        </w:rPr>
        <w:t>Iran might</w:t>
      </w:r>
      <w:r w:rsidRPr="004945A2">
        <w:rPr>
          <w:rFonts w:ascii="Times New Roman" w:eastAsia="Calibri" w:hAnsi="Times New Roman"/>
          <w:sz w:val="12"/>
        </w:rPr>
        <w:t xml:space="preserve"> take a less direct approach, </w:t>
      </w:r>
      <w:r w:rsidRPr="004945A2">
        <w:rPr>
          <w:rFonts w:ascii="Times New Roman" w:eastAsia="Calibri" w:hAnsi="Times New Roman"/>
          <w:sz w:val="24"/>
          <w:highlight w:val="yellow"/>
          <w:u w:val="single"/>
        </w:rPr>
        <w:t>rely</w:t>
      </w:r>
      <w:r w:rsidRPr="004945A2">
        <w:rPr>
          <w:rFonts w:ascii="Times New Roman" w:eastAsia="Calibri" w:hAnsi="Times New Roman"/>
          <w:sz w:val="12"/>
        </w:rPr>
        <w:t xml:space="preserve">ing </w:t>
      </w:r>
      <w:r w:rsidRPr="004945A2">
        <w:rPr>
          <w:rFonts w:ascii="Times New Roman" w:eastAsia="Calibri" w:hAnsi="Times New Roman"/>
          <w:sz w:val="24"/>
          <w:highlight w:val="yellow"/>
          <w:u w:val="single"/>
        </w:rPr>
        <w:t>on</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its </w:t>
      </w:r>
      <w:r w:rsidRPr="004945A2">
        <w:rPr>
          <w:rFonts w:ascii="Times New Roman" w:eastAsia="Calibri" w:hAnsi="Times New Roman"/>
          <w:sz w:val="24"/>
          <w:highlight w:val="yellow"/>
          <w:u w:val="single"/>
        </w:rPr>
        <w:t>Hezbollah</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allies in Lebanon </w:t>
      </w:r>
      <w:r w:rsidRPr="004945A2">
        <w:rPr>
          <w:rFonts w:ascii="Times New Roman" w:eastAsia="Calibri" w:hAnsi="Times New Roman"/>
          <w:sz w:val="24"/>
          <w:highlight w:val="yellow"/>
          <w:u w:val="single"/>
        </w:rPr>
        <w:t>or Hamas</w:t>
      </w:r>
      <w:r w:rsidRPr="004945A2">
        <w:rPr>
          <w:rFonts w:ascii="Times New Roman" w:eastAsia="Calibri" w:hAnsi="Times New Roman"/>
          <w:sz w:val="12"/>
        </w:rPr>
        <w:t xml:space="preserve"> militants in Gaza </w:t>
      </w:r>
      <w:r w:rsidRPr="004945A2">
        <w:rPr>
          <w:rFonts w:ascii="Times New Roman" w:eastAsia="Calibri" w:hAnsi="Times New Roman"/>
          <w:sz w:val="24"/>
          <w:highlight w:val="yellow"/>
          <w:u w:val="single"/>
        </w:rPr>
        <w:t>to hit Israel</w:t>
      </w:r>
      <w:r w:rsidRPr="004945A2">
        <w:rPr>
          <w:rFonts w:ascii="Times New Roman" w:eastAsia="Calibri" w:hAnsi="Times New Roman"/>
          <w:sz w:val="12"/>
        </w:rPr>
        <w:t xml:space="preserve"> with missiles from closer range. </w:t>
      </w:r>
      <w:r w:rsidRPr="004945A2">
        <w:rPr>
          <w:rFonts w:ascii="Times New Roman" w:eastAsia="Calibri" w:hAnsi="Times New Roman"/>
          <w:sz w:val="24"/>
          <w:highlight w:val="yellow"/>
          <w:u w:val="single"/>
        </w:rPr>
        <w:t>Iran</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also </w:t>
      </w:r>
      <w:r w:rsidRPr="004945A2">
        <w:rPr>
          <w:rFonts w:ascii="Times New Roman" w:eastAsia="Calibri" w:hAnsi="Times New Roman"/>
          <w:sz w:val="24"/>
          <w:highlight w:val="yellow"/>
          <w:u w:val="single"/>
        </w:rPr>
        <w:t>might block the Strait of Hormuz</w:t>
      </w:r>
      <w:r w:rsidRPr="004945A2">
        <w:rPr>
          <w:rFonts w:ascii="Times New Roman" w:eastAsia="Calibri" w:hAnsi="Times New Roman"/>
          <w:sz w:val="12"/>
        </w:rPr>
        <w:t xml:space="preserve">, a key transit route for the world's oil tankers. It could </w:t>
      </w:r>
      <w:r w:rsidRPr="004945A2">
        <w:rPr>
          <w:rFonts w:ascii="Times New Roman" w:eastAsia="Calibri" w:hAnsi="Times New Roman"/>
          <w:sz w:val="24"/>
          <w:highlight w:val="yellow"/>
          <w:u w:val="single"/>
        </w:rPr>
        <w:t>attack</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nearby </w:t>
      </w:r>
      <w:r w:rsidRPr="004945A2">
        <w:rPr>
          <w:rFonts w:ascii="Times New Roman" w:eastAsia="Calibri" w:hAnsi="Times New Roman"/>
          <w:sz w:val="24"/>
          <w:highlight w:val="yellow"/>
          <w:u w:val="single"/>
        </w:rPr>
        <w:t>Bahrain</w:t>
      </w:r>
      <w:r w:rsidRPr="004945A2">
        <w:rPr>
          <w:rFonts w:ascii="Times New Roman" w:eastAsia="Calibri" w:hAnsi="Times New Roman"/>
          <w:sz w:val="12"/>
        </w:rPr>
        <w:t xml:space="preserve">, home to the U.S. Navy's 5th Fleet. In either of these scenarios, </w:t>
      </w:r>
      <w:r w:rsidRPr="004945A2">
        <w:rPr>
          <w:rFonts w:ascii="Times New Roman" w:eastAsia="Calibri" w:hAnsi="Times New Roman"/>
          <w:sz w:val="24"/>
          <w:highlight w:val="yellow"/>
          <w:u w:val="single"/>
        </w:rPr>
        <w:t>the U.S. military</w:t>
      </w:r>
      <w:r w:rsidRPr="004945A2">
        <w:rPr>
          <w:rFonts w:ascii="Times New Roman" w:eastAsia="Calibri" w:hAnsi="Times New Roman"/>
          <w:sz w:val="12"/>
        </w:rPr>
        <w:t xml:space="preserve"> almost </w:t>
      </w:r>
      <w:r w:rsidRPr="004945A2">
        <w:rPr>
          <w:rFonts w:ascii="Times New Roman" w:eastAsia="Calibri" w:hAnsi="Times New Roman"/>
          <w:sz w:val="24"/>
          <w:highlight w:val="yellow"/>
          <w:u w:val="single"/>
        </w:rPr>
        <w:t>certainly would hit back</w:t>
      </w:r>
      <w:r w:rsidRPr="004945A2">
        <w:rPr>
          <w:rFonts w:ascii="Times New Roman" w:eastAsia="Calibri" w:hAnsi="Times New Roman"/>
          <w:sz w:val="12"/>
        </w:rPr>
        <w:t xml:space="preserve">, possibly with strikes against the Iranian navy or land targets. Michael O'Hanlon, a defense analyst at the Brookings Institution, sees a chance that the U.S. could largely stay out of the fight if Israel struck first. If Iran's air defenses managed to knock down an Israeli fighter pilot, however, U.S. special operations forces might be sent to rescue him, he said. If the U.S. spotted Iran preparing to fire a ballistic missile at Israel in a retaliatory act, "it's possible we would decide to take that missile out," O'Hanlon said. "I would bet against most other direct American involvement." </w:t>
      </w:r>
      <w:r w:rsidRPr="004945A2">
        <w:rPr>
          <w:rFonts w:ascii="Times New Roman" w:eastAsia="Calibri" w:hAnsi="Times New Roman"/>
          <w:sz w:val="24"/>
          <w:highlight w:val="yellow"/>
          <w:u w:val="single"/>
        </w:rPr>
        <w:t>Iran's response</w:t>
      </w:r>
      <w:r w:rsidRPr="004945A2">
        <w:rPr>
          <w:rFonts w:ascii="Times New Roman" w:eastAsia="Calibri" w:hAnsi="Times New Roman"/>
          <w:sz w:val="12"/>
        </w:rPr>
        <w:t xml:space="preserve"> to an Israeli pre-emptive strike </w:t>
      </w:r>
      <w:r w:rsidRPr="004945A2">
        <w:rPr>
          <w:rFonts w:ascii="Times New Roman" w:eastAsia="Calibri" w:hAnsi="Times New Roman"/>
          <w:sz w:val="24"/>
          <w:highlight w:val="yellow"/>
          <w:u w:val="single"/>
        </w:rPr>
        <w:t>is unpredictable</w:t>
      </w:r>
      <w:r w:rsidRPr="004945A2">
        <w:rPr>
          <w:rFonts w:ascii="Times New Roman" w:eastAsia="Calibri" w:hAnsi="Times New Roman"/>
          <w:sz w:val="12"/>
        </w:rPr>
        <w:t xml:space="preserve">. Iran's defense minister, in a warning broadcast Saturday on state-run television, said a strike by "the Zionist regime will undoubtedly lead to the collapse of this regime." Gen. Ahmad Vahidi did not say what type of action Iran would take should Israel attack. Uncertainty about Iranian retaliation, as well as the cascade of potential consequences if the U.S. got drawn into the conflict, is at the core of U.S. officials' rationale for publicly casting doubt on the wisdom of Israeli military action now. Gen. Martin Dempsey, chairman of the Joint Chiefs of Staff, bluntly made the point last weekend. He told CNN's "Fareed Zakaria GPS" that the retaliation equation is "the reason that we think that it's not prudent at this point to decide to attack Iran" and "that's been our counsel to our allies, the Israelis, well-known, well-documented." He said he doubts Israel has been persuaded by Washington's pleadings. Depending on the type and scale of the Iranian reaction to an Israeli strike, and whether it included attacks on U.S. forces or bases, President Barack Obama would be under enormous domestic political pressure to come to Israel's aid. His prospective Republican challengers for the White House have tried to portray </w:t>
      </w:r>
      <w:r w:rsidRPr="004945A2">
        <w:rPr>
          <w:rFonts w:ascii="Times New Roman" w:eastAsia="Calibri" w:hAnsi="Times New Roman"/>
          <w:sz w:val="24"/>
          <w:highlight w:val="yellow"/>
          <w:u w:val="single"/>
        </w:rPr>
        <w:t>Obama</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as insufficiently loyal to Israel and overly tolerant of Iran. Obama could decide to provide Israel with extra missile defense systems, such as the Patriot, to help defend its cities. He </w:t>
      </w:r>
      <w:r w:rsidRPr="004945A2">
        <w:rPr>
          <w:rFonts w:ascii="Times New Roman" w:eastAsia="Calibri" w:hAnsi="Times New Roman"/>
          <w:sz w:val="24"/>
          <w:highlight w:val="yellow"/>
          <w:u w:val="single"/>
        </w:rPr>
        <w:t>could choose a more aggressive course, ordering follow-up air strikes on Iran</w:t>
      </w:r>
      <w:r w:rsidRPr="004945A2">
        <w:rPr>
          <w:rFonts w:ascii="Times New Roman" w:eastAsia="Calibri" w:hAnsi="Times New Roman"/>
          <w:sz w:val="12"/>
        </w:rPr>
        <w:t>ian targets such as military bases and its remaining nuclear facilities. "</w:t>
      </w:r>
      <w:r w:rsidRPr="004945A2">
        <w:rPr>
          <w:rFonts w:ascii="Times New Roman" w:eastAsia="Calibri" w:hAnsi="Times New Roman"/>
          <w:sz w:val="24"/>
          <w:highlight w:val="yellow"/>
          <w:u w:val="single"/>
        </w:rPr>
        <w:t>That's</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kind of </w:t>
      </w:r>
      <w:r w:rsidRPr="004945A2">
        <w:rPr>
          <w:rFonts w:ascii="Times New Roman" w:eastAsia="Calibri" w:hAnsi="Times New Roman"/>
          <w:b/>
          <w:sz w:val="24"/>
          <w:highlight w:val="yellow"/>
          <w:u w:val="single"/>
        </w:rPr>
        <w:t>the nightmare scenario</w:t>
      </w:r>
      <w:r w:rsidRPr="004945A2">
        <w:rPr>
          <w:rFonts w:ascii="Times New Roman" w:eastAsia="Calibri" w:hAnsi="Times New Roman"/>
          <w:sz w:val="12"/>
        </w:rPr>
        <w:t xml:space="preserve">," says Charles Wald, a retired Air Force general who argues nonetheless that the best hope for stopping Iran from getting the bomb is to strengthen the credibility of threats to use U.S. or Israeli military force. Such threats, he argues, could change Iran's course. The U.S. has two aircraft carriers, the USS Abraham Lincoln and the USS Carl Vinson, and other warships near Iran's shores, as well as a wide array of warplanes at land bases on the Arabian Peninsula, and thousands of troops in Kuwait. It also has special operations forces near Iran's eastern border, in Afghanistan. Wald is co-leader of the Bipartisan Policy Center, which warned in a Feb. 8 report that Iran is "fast approaching the nuclear threshold." While not advocating an Israeli pre-emptive strike, Wald's group said the U.S. should provide Israel with 200 advanced GBU-31 bombs capable of reaching targets buried deep underground and three KC-135 refueling planes to extend the range of Israel's strike jets. The US has no immediate plans to provide Israel with new military aid. The consensus view among U.S. intelligence agencies is that Iran is not building a nuclear bomb now but is developing a capability to do so in the future. A critical question is how long it would take Iran to assemble a bomb, once a decision was made to proceed, and how much additional time it would need to affix the bomb to a missile or other means of delivering it beyond its own borders. Obama has not ruled out using force to stop Iran from building a bomb. But his administration, joined by many allied nations, has counseled Israel to hold off. Several senior administration officials have been to Israel in recent days to emphasize caution, including Obama's national security adviser, Tom Donilon. Obama is due to meet with Israeli Prime Minister Benjamin Netanyahu at the White House on March 5. The Israeli defense minister, Ehud Barak, is meeting Wednesday at the Pentagon with Defense Secretary Leon Panetta. Iran insists that its nuclear program is for peaceful purposes and has invited the U.S. and four other powers to sit down for nuclear talks. But in recent weeks tensions have grown amid Iranian threats to close the Strait of Hormuz in retaliation for Western penalties and debate in Israel about a pre-emptive strike. Adding to a sense of urgency was a Feb. 2 Washington Post report that Defense Secretary Leon Panetta believes there is a strong likelihood that Israel will attack Iran in April, May or June. Panetta has not disputed the report but has said he doesn't think Israel has yet decided to act. In the U.S. view, </w:t>
      </w:r>
      <w:r w:rsidRPr="004945A2">
        <w:rPr>
          <w:rFonts w:ascii="Times New Roman" w:eastAsia="Calibri" w:hAnsi="Times New Roman"/>
          <w:sz w:val="24"/>
          <w:highlight w:val="yellow"/>
          <w:u w:val="single"/>
        </w:rPr>
        <w:t>any Israeli attack could set back the Iranian</w:t>
      </w:r>
      <w:r w:rsidRPr="004945A2">
        <w:rPr>
          <w:rFonts w:ascii="Times New Roman" w:eastAsia="Calibri" w:hAnsi="Times New Roman"/>
          <w:sz w:val="12"/>
        </w:rPr>
        <w:t xml:space="preserve"> nuclear </w:t>
      </w:r>
      <w:r w:rsidRPr="004945A2">
        <w:rPr>
          <w:rFonts w:ascii="Times New Roman" w:eastAsia="Calibri" w:hAnsi="Times New Roman"/>
          <w:sz w:val="24"/>
          <w:highlight w:val="yellow"/>
          <w:u w:val="single"/>
        </w:rPr>
        <w:t xml:space="preserve">program </w:t>
      </w:r>
      <w:r w:rsidRPr="004945A2">
        <w:rPr>
          <w:rFonts w:ascii="Times New Roman" w:eastAsia="Calibri" w:hAnsi="Times New Roman"/>
          <w:b/>
          <w:sz w:val="24"/>
          <w:highlight w:val="yellow"/>
          <w:u w:val="single"/>
        </w:rPr>
        <w:t>a few</w:t>
      </w:r>
      <w:r w:rsidRPr="004945A2">
        <w:rPr>
          <w:rFonts w:ascii="Times New Roman" w:eastAsia="Calibri" w:hAnsi="Times New Roman"/>
          <w:sz w:val="12"/>
        </w:rPr>
        <w:t xml:space="preserve"> of </w:t>
      </w:r>
      <w:r w:rsidRPr="004945A2">
        <w:rPr>
          <w:rFonts w:ascii="Times New Roman" w:eastAsia="Calibri" w:hAnsi="Times New Roman"/>
          <w:b/>
          <w:sz w:val="24"/>
          <w:highlight w:val="yellow"/>
          <w:u w:val="single"/>
        </w:rPr>
        <w:t>years at most</w:t>
      </w:r>
      <w:r w:rsidRPr="004945A2">
        <w:rPr>
          <w:rFonts w:ascii="Times New Roman" w:eastAsia="Calibri" w:hAnsi="Times New Roman"/>
          <w:sz w:val="12"/>
        </w:rPr>
        <w:t xml:space="preserve">, </w:t>
      </w:r>
      <w:r w:rsidRPr="004945A2">
        <w:rPr>
          <w:rFonts w:ascii="Times New Roman" w:eastAsia="Calibri" w:hAnsi="Times New Roman"/>
          <w:sz w:val="24"/>
          <w:highlight w:val="yellow"/>
          <w:u w:val="single"/>
        </w:rPr>
        <w:t>while giving Iranian leaders extra incentive and domestic support for rebuilding a clandestine program</w:t>
      </w:r>
      <w:r w:rsidRPr="004945A2">
        <w:rPr>
          <w:rFonts w:ascii="Times New Roman" w:eastAsia="Calibri" w:hAnsi="Times New Roman"/>
          <w:sz w:val="24"/>
          <w:u w:val="single"/>
        </w:rPr>
        <w:t xml:space="preserve"> </w:t>
      </w:r>
      <w:r w:rsidRPr="004945A2">
        <w:rPr>
          <w:rFonts w:ascii="Times New Roman" w:eastAsia="Calibri" w:hAnsi="Times New Roman"/>
          <w:sz w:val="12"/>
        </w:rPr>
        <w:t>out of reach of U.N. inspectors.</w:t>
      </w:r>
    </w:p>
    <w:p w:rsidR="00C84328" w:rsidRPr="004945A2" w:rsidRDefault="00C84328" w:rsidP="00C84328">
      <w:pPr>
        <w:pStyle w:val="Heading3"/>
        <w:rPr>
          <w:rFonts w:eastAsia="Times New Roman"/>
        </w:rPr>
      </w:pPr>
      <w:r w:rsidRPr="004945A2">
        <w:rPr>
          <w:rFonts w:eastAsia="Times New Roman"/>
        </w:rPr>
        <w:t>Strikes Bad—Instability</w:t>
      </w:r>
    </w:p>
    <w:p w:rsidR="00C84328" w:rsidRPr="000F45ED" w:rsidRDefault="00C84328" w:rsidP="00C84328">
      <w:pPr>
        <w:pStyle w:val="Heading4"/>
      </w:pPr>
      <w:r w:rsidRPr="000F45ED">
        <w:t xml:space="preserve">War games prove—strike causes escalation to regional war </w:t>
      </w:r>
    </w:p>
    <w:p w:rsidR="00C84328" w:rsidRPr="004945A2" w:rsidRDefault="00C84328" w:rsidP="00C84328">
      <w:pPr>
        <w:rPr>
          <w:rFonts w:ascii="Times New Roman" w:eastAsia="Calibri" w:hAnsi="Times New Roman"/>
          <w:sz w:val="12"/>
        </w:rPr>
      </w:pPr>
      <w:r w:rsidRPr="004945A2">
        <w:rPr>
          <w:rFonts w:ascii="Times New Roman" w:eastAsia="Calibri" w:hAnsi="Times New Roman"/>
          <w:b/>
          <w:sz w:val="24"/>
          <w:u w:val="single"/>
        </w:rPr>
        <w:t>Mazzeetti 3/19</w:t>
      </w:r>
      <w:r w:rsidRPr="004945A2">
        <w:rPr>
          <w:rFonts w:ascii="Times New Roman" w:eastAsia="Calibri" w:hAnsi="Times New Roman"/>
          <w:sz w:val="12"/>
        </w:rPr>
        <w:t xml:space="preserve"> (MARK MAZZETTI, commands American forces in the Middle East, and THOM SHANKER, “U.S. War Game Sees Perils of Israeli Strike Against Iran”, </w:t>
      </w:r>
      <w:hyperlink r:id="rId79" w:history="1">
        <w:r w:rsidRPr="004945A2">
          <w:rPr>
            <w:rFonts w:ascii="Times New Roman" w:eastAsia="Calibri" w:hAnsi="Times New Roman"/>
            <w:sz w:val="12"/>
          </w:rPr>
          <w:t>http://www.nytimes.com/2012/03/20/world/middleeast/united-states-war-game-sees-dire-results-of-an-israeli-attack-on-iran.html?pagewanted=all</w:t>
        </w:r>
      </w:hyperlink>
      <w:r w:rsidRPr="004945A2">
        <w:rPr>
          <w:rFonts w:ascii="Times New Roman" w:eastAsia="Calibri" w:hAnsi="Times New Roman"/>
          <w:sz w:val="12"/>
        </w:rPr>
        <w:t>, CMR)</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sz w:val="12"/>
        </w:rPr>
      </w:pPr>
      <w:r w:rsidRPr="004945A2">
        <w:rPr>
          <w:rFonts w:ascii="Times New Roman" w:eastAsia="Calibri" w:hAnsi="Times New Roman"/>
          <w:sz w:val="12"/>
        </w:rPr>
        <w:t xml:space="preserve">WASHINGTON — </w:t>
      </w:r>
      <w:r w:rsidRPr="004945A2">
        <w:rPr>
          <w:rFonts w:ascii="Times New Roman" w:eastAsia="Calibri" w:hAnsi="Times New Roman"/>
          <w:sz w:val="24"/>
          <w:highlight w:val="yellow"/>
          <w:u w:val="single"/>
        </w:rPr>
        <w:t>A classified war simulation</w:t>
      </w:r>
      <w:r w:rsidRPr="004945A2">
        <w:rPr>
          <w:rFonts w:ascii="Times New Roman" w:eastAsia="Calibri" w:hAnsi="Times New Roman"/>
          <w:sz w:val="12"/>
        </w:rPr>
        <w:t xml:space="preserve"> held this month </w:t>
      </w:r>
      <w:r w:rsidRPr="004945A2">
        <w:rPr>
          <w:rFonts w:ascii="Times New Roman" w:eastAsia="Calibri" w:hAnsi="Times New Roman"/>
          <w:sz w:val="24"/>
          <w:u w:val="single"/>
        </w:rPr>
        <w:t>to assess the repercussions of an Israeli attack</w:t>
      </w:r>
      <w:r w:rsidRPr="004945A2">
        <w:rPr>
          <w:rFonts w:ascii="Times New Roman" w:eastAsia="Calibri" w:hAnsi="Times New Roman"/>
          <w:sz w:val="12"/>
        </w:rPr>
        <w:t xml:space="preserve"> on Iran </w:t>
      </w:r>
      <w:r w:rsidRPr="004945A2">
        <w:rPr>
          <w:rFonts w:ascii="Times New Roman" w:eastAsia="Calibri" w:hAnsi="Times New Roman"/>
          <w:sz w:val="24"/>
          <w:highlight w:val="yellow"/>
          <w:u w:val="single"/>
        </w:rPr>
        <w:t>forecasts</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that </w:t>
      </w:r>
      <w:r w:rsidRPr="004945A2">
        <w:rPr>
          <w:rFonts w:ascii="Times New Roman" w:eastAsia="Calibri" w:hAnsi="Times New Roman"/>
          <w:sz w:val="24"/>
          <w:highlight w:val="yellow"/>
          <w:u w:val="single"/>
        </w:rPr>
        <w:t>the strike would lead to a</w:t>
      </w:r>
      <w:r w:rsidRPr="004945A2">
        <w:rPr>
          <w:rFonts w:ascii="Times New Roman" w:eastAsia="Calibri" w:hAnsi="Times New Roman"/>
          <w:sz w:val="12"/>
        </w:rPr>
        <w:t xml:space="preserve"> wider </w:t>
      </w:r>
      <w:r w:rsidRPr="004945A2">
        <w:rPr>
          <w:rFonts w:ascii="Times New Roman" w:eastAsia="Calibri" w:hAnsi="Times New Roman"/>
          <w:b/>
          <w:sz w:val="24"/>
          <w:highlight w:val="yellow"/>
          <w:u w:val="single"/>
        </w:rPr>
        <w:t>regional war</w:t>
      </w:r>
      <w:r w:rsidRPr="004945A2">
        <w:rPr>
          <w:rFonts w:ascii="Times New Roman" w:eastAsia="Calibri" w:hAnsi="Times New Roman"/>
          <w:sz w:val="12"/>
        </w:rPr>
        <w:t xml:space="preserve">, </w:t>
      </w:r>
      <w:r w:rsidRPr="004945A2">
        <w:rPr>
          <w:rFonts w:ascii="Times New Roman" w:eastAsia="Calibri" w:hAnsi="Times New Roman"/>
          <w:sz w:val="24"/>
          <w:u w:val="single"/>
        </w:rPr>
        <w:t>which could draw in the U</w:t>
      </w:r>
      <w:r w:rsidRPr="004945A2">
        <w:rPr>
          <w:rFonts w:ascii="Times New Roman" w:eastAsia="Calibri" w:hAnsi="Times New Roman"/>
          <w:sz w:val="12"/>
        </w:rPr>
        <w:t xml:space="preserve">nited </w:t>
      </w:r>
      <w:r w:rsidRPr="004945A2">
        <w:rPr>
          <w:rFonts w:ascii="Times New Roman" w:eastAsia="Calibri" w:hAnsi="Times New Roman"/>
          <w:sz w:val="24"/>
          <w:u w:val="single"/>
        </w:rPr>
        <w:t>S</w:t>
      </w:r>
      <w:r w:rsidRPr="004945A2">
        <w:rPr>
          <w:rFonts w:ascii="Times New Roman" w:eastAsia="Calibri" w:hAnsi="Times New Roman"/>
          <w:sz w:val="12"/>
        </w:rPr>
        <w:t xml:space="preserve">tates and leave hundreds of Americans dead, according to American officials. The officials said the so-called war game was not designed as a rehearsal for American military action — and they emphasized that the exercise’s results were not the only possible outcome of a real-world conflict. But the game has raised fears among top American planners that it may be impossible to preclude American involvement in any escalating confrontation with Iran, the officials said. In the debate among policy makers over the consequences of any Israeli attack, that reaction may give stronger voice to those in the White House, Pentagon and intelligence community who have warned that a strike could prove perilous for the United States. The results of the war game were particularly troubling to Gen. James N. Mattis, who commands all American forces in the Middle East, Persian Gulf and Southwest Asia, according to officials who either participated in the Central Command exercise or who were briefed on the results and spoke on condition of anonymity because of its classified nature. When the exercise had concluded earlier this month, according to the officials, General Mattis told aides that </w:t>
      </w:r>
      <w:r w:rsidRPr="004945A2">
        <w:rPr>
          <w:rFonts w:ascii="Times New Roman" w:eastAsia="Calibri" w:hAnsi="Times New Roman"/>
          <w:sz w:val="24"/>
          <w:u w:val="single"/>
        </w:rPr>
        <w:t xml:space="preserve">an Israeli first </w:t>
      </w:r>
      <w:r w:rsidRPr="004945A2">
        <w:rPr>
          <w:rFonts w:ascii="Times New Roman" w:eastAsia="Calibri" w:hAnsi="Times New Roman"/>
          <w:sz w:val="24"/>
          <w:highlight w:val="yellow"/>
          <w:u w:val="single"/>
        </w:rPr>
        <w:t>strike would</w:t>
      </w:r>
      <w:r w:rsidRPr="004945A2">
        <w:rPr>
          <w:rFonts w:ascii="Times New Roman" w:eastAsia="Calibri" w:hAnsi="Times New Roman"/>
          <w:sz w:val="12"/>
        </w:rPr>
        <w:t xml:space="preserve"> be likely to </w:t>
      </w:r>
      <w:r w:rsidRPr="004945A2">
        <w:rPr>
          <w:rFonts w:ascii="Times New Roman" w:eastAsia="Calibri" w:hAnsi="Times New Roman"/>
          <w:sz w:val="24"/>
          <w:highlight w:val="yellow"/>
          <w:u w:val="single"/>
        </w:rPr>
        <w:t>have dire consequences</w:t>
      </w:r>
      <w:r w:rsidRPr="004945A2">
        <w:rPr>
          <w:rFonts w:ascii="Times New Roman" w:eastAsia="Calibri" w:hAnsi="Times New Roman"/>
          <w:sz w:val="24"/>
          <w:u w:val="single"/>
        </w:rPr>
        <w:t xml:space="preserve"> across the region</w:t>
      </w:r>
      <w:r w:rsidRPr="004945A2">
        <w:rPr>
          <w:rFonts w:ascii="Times New Roman" w:eastAsia="Calibri" w:hAnsi="Times New Roman"/>
          <w:sz w:val="12"/>
        </w:rPr>
        <w:t xml:space="preserve"> and for United States forces there. The two-week war game, called Internal Look, played out a narrative in which the United States found it was pulled into the conflict after Iranian missiles struck a Navy warship in the Persian Gulf, killing about 200 Americans, according to officials with knowledge of the exercise. The United States then retaliated by carrying out its own strikes on Iranian nuclear facilities. The initial Israeli attack was assessed to have set back the Iranian nuclear program by roughly a year, and the subsequent American strikes did not slow the Iranian nuclear program by more than an additional two years. However, other Pentagon planners have said that America’s arsenal of long-range bombers, refueling aircraft and precision missiles could do far more damage to the Iranian nuclear program — if President Obama were to decide on a full-scale retaliation. The exercise was designed specifically to test internal military communications and coordination among battle staffs in the Pentagon; in Tampa, Fla., where the headquarters of the Central Command is located; and in the Persian Gulf in the aftermath of an Israeli strike. But the exercise was written to assess a pressing, potential, real-world situation. In the end, the war game reinforced to military officials the unpredictable and uncontrollable nature of a strike by Israel, and a counterstrike by Iran, the officials said. American and Israeli intelligence services broadly agree on the progress Iran has made to enrich uranium. But they disagree on how much time there would be to prevent Iran from building a weapon if leaders in Tehran decided to go ahead with one. With the Israelis saying publicly that the window to prevent Iran from building a nuclear bomb is closing, American officials see an Israeli attack on Iran within the next year as a possibility. They have said privately that they believe that Israel would probably give the United States little or no warning should Israeli officials make the decision to strike Iranian nuclear sites. Officials said that, under the chain of events in the war game, Iran believed that Israel and the United States were partners in any strike against Iranian nuclear sites and therefore considered American military forces in the Persian Gulf as complicit in the attack. Iranian jets chased Israeli warplanes after the attack, and Iranians launched missiles at an American warship in the Persian Gulf, viewed as an act of war that allowed an American retaliation. Internal Look has long been one of Central Command’s most significant planning exercises, and is carried out about twice a year to assess how the headquarters, its staff and command posts in the region would respond to various real-world situations. Over the years, it has been used to prepare for various wars in the Middle East. According to the defense Web site GlobalSecurity.org, military planners during the cold war used Internal Look to prepare for a move by the Soviet Union to seize Iranian oil fields. The American war plan at the time called for the Pentagon to march nearly six Army divisions north from the Persian Gulf to the Zagros Mountains of Iran to blunt a Soviet attack. In December 2002, Gen. Tommy R. Franks, who was the top officer at Central Command, used Internal Look to test the readiness of his units for the coming invasion of Iraq. </w:t>
      </w:r>
      <w:r w:rsidRPr="004945A2">
        <w:rPr>
          <w:rFonts w:ascii="Times New Roman" w:eastAsia="Calibri" w:hAnsi="Times New Roman"/>
          <w:sz w:val="24"/>
          <w:u w:val="single"/>
        </w:rPr>
        <w:t xml:space="preserve">Many experts have predicted that </w:t>
      </w:r>
      <w:r w:rsidRPr="004945A2">
        <w:rPr>
          <w:rFonts w:ascii="Times New Roman" w:eastAsia="Calibri" w:hAnsi="Times New Roman"/>
          <w:sz w:val="24"/>
          <w:highlight w:val="yellow"/>
          <w:u w:val="single"/>
        </w:rPr>
        <w:t>Iran</w:t>
      </w:r>
      <w:r w:rsidRPr="004945A2">
        <w:rPr>
          <w:rFonts w:ascii="Times New Roman" w:eastAsia="Calibri" w:hAnsi="Times New Roman"/>
          <w:sz w:val="12"/>
        </w:rPr>
        <w:t xml:space="preserve"> would try to carefully manage the escalation after an Israeli first strike in order to avoid giving the United States a rationale for attacking with its far superior forces. Thus, it </w:t>
      </w:r>
      <w:r w:rsidRPr="004945A2">
        <w:rPr>
          <w:rFonts w:ascii="Times New Roman" w:eastAsia="Calibri" w:hAnsi="Times New Roman"/>
          <w:sz w:val="24"/>
          <w:highlight w:val="yellow"/>
          <w:u w:val="single"/>
        </w:rPr>
        <w:t>might use proxies</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to set off car bombs in world capitals or funnel high explosives to insurgents in Afghanistan to attack American and NATO troops. While using surrogates might, in the end, not be enough to hide Iran’s instigation of these attacks, the government in </w:t>
      </w:r>
      <w:r w:rsidRPr="004945A2">
        <w:rPr>
          <w:rFonts w:ascii="Times New Roman" w:eastAsia="Calibri" w:hAnsi="Times New Roman"/>
          <w:sz w:val="24"/>
          <w:highlight w:val="yellow"/>
          <w:u w:val="single"/>
        </w:rPr>
        <w:t>Tehran could</w:t>
      </w:r>
      <w:r w:rsidRPr="004945A2">
        <w:rPr>
          <w:rFonts w:ascii="Times New Roman" w:eastAsia="Calibri" w:hAnsi="Times New Roman"/>
          <w:sz w:val="12"/>
        </w:rPr>
        <w:t xml:space="preserve"> at least publicly </w:t>
      </w:r>
      <w:r w:rsidRPr="004945A2">
        <w:rPr>
          <w:rFonts w:ascii="Times New Roman" w:eastAsia="Calibri" w:hAnsi="Times New Roman"/>
          <w:sz w:val="24"/>
          <w:highlight w:val="yellow"/>
          <w:u w:val="single"/>
        </w:rPr>
        <w:t>deny</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all </w:t>
      </w:r>
      <w:r w:rsidRPr="004945A2">
        <w:rPr>
          <w:rFonts w:ascii="Times New Roman" w:eastAsia="Calibri" w:hAnsi="Times New Roman"/>
          <w:sz w:val="24"/>
          <w:highlight w:val="yellow"/>
          <w:u w:val="single"/>
        </w:rPr>
        <w:t>responsibility</w:t>
      </w:r>
      <w:r w:rsidRPr="004945A2">
        <w:rPr>
          <w:rFonts w:ascii="Times New Roman" w:eastAsia="Calibri" w:hAnsi="Times New Roman"/>
          <w:sz w:val="12"/>
        </w:rPr>
        <w:t xml:space="preserve">. Some military specialists in the United States and in Israel who have assessed the potential ramifications of an Israeli attack believe that the last thing Iran would want is a full-scale war on its territory. Thus, they argue that Iran would not directly strike American military targets, whether warships in the Persian Gulf or bases in the region. Their analysis, however, also includes the broad caveat that </w:t>
      </w:r>
      <w:r w:rsidRPr="004945A2">
        <w:rPr>
          <w:rFonts w:ascii="Times New Roman" w:eastAsia="Calibri" w:hAnsi="Times New Roman"/>
          <w:sz w:val="24"/>
          <w:highlight w:val="yellow"/>
          <w:u w:val="single"/>
        </w:rPr>
        <w:t>it is impossible to</w:t>
      </w:r>
      <w:r w:rsidRPr="004945A2">
        <w:rPr>
          <w:rFonts w:ascii="Times New Roman" w:eastAsia="Calibri" w:hAnsi="Times New Roman"/>
          <w:sz w:val="24"/>
          <w:u w:val="single"/>
        </w:rPr>
        <w:t xml:space="preserve"> know the internal </w:t>
      </w:r>
      <w:r w:rsidRPr="004945A2">
        <w:rPr>
          <w:rFonts w:ascii="Times New Roman" w:eastAsia="Calibri" w:hAnsi="Times New Roman"/>
          <w:sz w:val="24"/>
          <w:highlight w:val="yellow"/>
          <w:u w:val="single"/>
        </w:rPr>
        <w:t>thinking of</w:t>
      </w:r>
      <w:r w:rsidRPr="004945A2">
        <w:rPr>
          <w:rFonts w:ascii="Times New Roman" w:eastAsia="Calibri" w:hAnsi="Times New Roman"/>
          <w:sz w:val="12"/>
        </w:rPr>
        <w:t xml:space="preserve"> the senior </w:t>
      </w:r>
      <w:r w:rsidRPr="004945A2">
        <w:rPr>
          <w:rFonts w:ascii="Times New Roman" w:eastAsia="Calibri" w:hAnsi="Times New Roman"/>
          <w:sz w:val="24"/>
          <w:highlight w:val="yellow"/>
          <w:u w:val="single"/>
        </w:rPr>
        <w:t>Iranian</w:t>
      </w:r>
      <w:r w:rsidRPr="004945A2">
        <w:rPr>
          <w:rFonts w:ascii="Times New Roman" w:eastAsia="Calibri" w:hAnsi="Times New Roman"/>
          <w:sz w:val="24"/>
          <w:u w:val="single"/>
        </w:rPr>
        <w:t xml:space="preserve"> </w:t>
      </w:r>
      <w:r w:rsidRPr="004945A2">
        <w:rPr>
          <w:rFonts w:ascii="Times New Roman" w:eastAsia="Calibri" w:hAnsi="Times New Roman"/>
          <w:sz w:val="24"/>
          <w:highlight w:val="yellow"/>
          <w:u w:val="single"/>
        </w:rPr>
        <w:t>leadership</w:t>
      </w:r>
      <w:r w:rsidRPr="004945A2">
        <w:rPr>
          <w:rFonts w:ascii="Times New Roman" w:eastAsia="Calibri" w:hAnsi="Times New Roman"/>
          <w:sz w:val="12"/>
        </w:rPr>
        <w:t xml:space="preserve">, and is informed by the awareness that </w:t>
      </w:r>
      <w:r w:rsidRPr="004945A2">
        <w:rPr>
          <w:rFonts w:ascii="Times New Roman" w:eastAsia="Calibri" w:hAnsi="Times New Roman"/>
          <w:sz w:val="24"/>
          <w:highlight w:val="yellow"/>
          <w:u w:val="single"/>
        </w:rPr>
        <w:t>even the most detailed war games cannot predict how nations</w:t>
      </w:r>
      <w:r w:rsidRPr="004945A2">
        <w:rPr>
          <w:rFonts w:ascii="Times New Roman" w:eastAsia="Calibri" w:hAnsi="Times New Roman"/>
          <w:sz w:val="24"/>
          <w:u w:val="single"/>
        </w:rPr>
        <w:t xml:space="preserve"> and their leaders </w:t>
      </w:r>
      <w:r w:rsidRPr="004945A2">
        <w:rPr>
          <w:rFonts w:ascii="Times New Roman" w:eastAsia="Calibri" w:hAnsi="Times New Roman"/>
          <w:sz w:val="24"/>
          <w:highlight w:val="yellow"/>
          <w:u w:val="single"/>
        </w:rPr>
        <w:t>will</w:t>
      </w:r>
      <w:r w:rsidRPr="004945A2">
        <w:rPr>
          <w:rFonts w:ascii="Times New Roman" w:eastAsia="Calibri" w:hAnsi="Times New Roman"/>
          <w:sz w:val="24"/>
          <w:u w:val="single"/>
        </w:rPr>
        <w:t xml:space="preserve"> </w:t>
      </w:r>
      <w:r w:rsidRPr="004945A2">
        <w:rPr>
          <w:rFonts w:ascii="Times New Roman" w:eastAsia="Calibri" w:hAnsi="Times New Roman"/>
          <w:sz w:val="24"/>
          <w:highlight w:val="yellow"/>
          <w:u w:val="single"/>
        </w:rPr>
        <w:t>react</w:t>
      </w:r>
      <w:r w:rsidRPr="004945A2">
        <w:rPr>
          <w:rFonts w:ascii="Times New Roman" w:eastAsia="Calibri" w:hAnsi="Times New Roman"/>
          <w:sz w:val="24"/>
          <w:u w:val="single"/>
        </w:rPr>
        <w:t xml:space="preserve"> in the heat of conflict</w:t>
      </w:r>
      <w:r w:rsidRPr="004945A2">
        <w:rPr>
          <w:rFonts w:ascii="Times New Roman" w:eastAsia="Calibri" w:hAnsi="Times New Roman"/>
          <w:sz w:val="12"/>
        </w:rPr>
        <w:t>.</w:t>
      </w:r>
    </w:p>
    <w:p w:rsidR="00C84328" w:rsidRPr="004945A2" w:rsidRDefault="00C84328" w:rsidP="00C84328">
      <w:pPr>
        <w:rPr>
          <w:rFonts w:ascii="Times New Roman" w:eastAsia="Calibri" w:hAnsi="Times New Roman"/>
          <w:sz w:val="24"/>
        </w:rPr>
      </w:pPr>
    </w:p>
    <w:p w:rsidR="00C84328" w:rsidRPr="000F45ED" w:rsidRDefault="00C84328" w:rsidP="00C84328">
      <w:pPr>
        <w:pStyle w:val="Heading4"/>
      </w:pPr>
      <w:r w:rsidRPr="000F45ED">
        <w:t>Unilateral Israeli strikes cause regional escalation</w:t>
      </w:r>
    </w:p>
    <w:p w:rsidR="00C84328" w:rsidRPr="004945A2" w:rsidRDefault="00C84328" w:rsidP="00C84328">
      <w:pPr>
        <w:rPr>
          <w:rFonts w:ascii="Times New Roman" w:eastAsia="Calibri" w:hAnsi="Times New Roman"/>
          <w:b/>
          <w:sz w:val="24"/>
          <w:u w:val="single"/>
        </w:rPr>
      </w:pPr>
      <w:r w:rsidRPr="004945A2">
        <w:rPr>
          <w:rFonts w:ascii="Times New Roman" w:eastAsia="Calibri" w:hAnsi="Times New Roman"/>
          <w:b/>
          <w:sz w:val="24"/>
          <w:u w:val="single"/>
        </w:rPr>
        <w:t>Haddick 3-2</w:t>
      </w:r>
    </w:p>
    <w:p w:rsidR="00C84328" w:rsidRPr="004945A2" w:rsidRDefault="00C84328" w:rsidP="00C84328">
      <w:pPr>
        <w:rPr>
          <w:rFonts w:ascii="Times New Roman" w:eastAsia="Calibri" w:hAnsi="Times New Roman"/>
          <w:sz w:val="24"/>
        </w:rPr>
      </w:pPr>
      <w:r w:rsidRPr="004945A2">
        <w:rPr>
          <w:rFonts w:ascii="Times New Roman" w:eastAsia="Calibri" w:hAnsi="Times New Roman"/>
          <w:sz w:val="24"/>
        </w:rPr>
        <w:t xml:space="preserve">(Robert, managing editor of Small War Journal, “Persian Poker,” </w:t>
      </w:r>
      <w:hyperlink r:id="rId80" w:history="1">
        <w:r w:rsidRPr="004945A2">
          <w:rPr>
            <w:rFonts w:ascii="Times New Roman" w:eastAsia="Calibri" w:hAnsi="Times New Roman"/>
            <w:sz w:val="24"/>
          </w:rPr>
          <w:t>http://www.foreignpolicy.com/articles/2012/03/02/persian_poker?page=full</w:t>
        </w:r>
      </w:hyperlink>
      <w:r w:rsidRPr="004945A2">
        <w:rPr>
          <w:rFonts w:ascii="Times New Roman" w:eastAsia="Calibri" w:hAnsi="Times New Roman"/>
          <w:sz w:val="24"/>
        </w:rPr>
        <w:t>, CMR)</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sz w:val="24"/>
          <w:u w:val="single"/>
        </w:rPr>
      </w:pPr>
      <w:r w:rsidRPr="004945A2">
        <w:rPr>
          <w:rFonts w:ascii="Times New Roman" w:eastAsia="Calibri" w:hAnsi="Times New Roman"/>
          <w:sz w:val="24"/>
          <w:u w:val="single"/>
        </w:rPr>
        <w:t>Obama will</w:t>
      </w:r>
      <w:r w:rsidRPr="004945A2">
        <w:rPr>
          <w:rFonts w:ascii="Times New Roman" w:eastAsia="Calibri" w:hAnsi="Times New Roman"/>
          <w:sz w:val="12"/>
        </w:rPr>
        <w:t xml:space="preserve"> thus </w:t>
      </w:r>
      <w:r w:rsidRPr="004945A2">
        <w:rPr>
          <w:rFonts w:ascii="Times New Roman" w:eastAsia="Calibri" w:hAnsi="Times New Roman"/>
          <w:sz w:val="24"/>
          <w:u w:val="single"/>
        </w:rPr>
        <w:t>hope to keep the U</w:t>
      </w:r>
      <w:r w:rsidRPr="004945A2">
        <w:rPr>
          <w:rFonts w:ascii="Times New Roman" w:eastAsia="Calibri" w:hAnsi="Times New Roman"/>
          <w:sz w:val="12"/>
        </w:rPr>
        <w:t xml:space="preserve">nited </w:t>
      </w:r>
      <w:r w:rsidRPr="004945A2">
        <w:rPr>
          <w:rFonts w:ascii="Times New Roman" w:eastAsia="Calibri" w:hAnsi="Times New Roman"/>
          <w:sz w:val="24"/>
          <w:u w:val="single"/>
        </w:rPr>
        <w:t>S</w:t>
      </w:r>
      <w:r w:rsidRPr="004945A2">
        <w:rPr>
          <w:rFonts w:ascii="Times New Roman" w:eastAsia="Calibri" w:hAnsi="Times New Roman"/>
          <w:sz w:val="12"/>
        </w:rPr>
        <w:t xml:space="preserve">tates </w:t>
      </w:r>
      <w:r w:rsidRPr="004945A2">
        <w:rPr>
          <w:rFonts w:ascii="Times New Roman" w:eastAsia="Calibri" w:hAnsi="Times New Roman"/>
          <w:sz w:val="24"/>
          <w:u w:val="single"/>
        </w:rPr>
        <w:t>out of the conflict and minimize damage to the U.S. economy</w:t>
      </w:r>
      <w:r w:rsidRPr="004945A2">
        <w:rPr>
          <w:rFonts w:ascii="Times New Roman" w:eastAsia="Calibri" w:hAnsi="Times New Roman"/>
          <w:sz w:val="12"/>
        </w:rPr>
        <w:t xml:space="preserve">. But </w:t>
      </w:r>
      <w:r w:rsidRPr="004945A2">
        <w:rPr>
          <w:rFonts w:ascii="Times New Roman" w:eastAsia="Calibri" w:hAnsi="Times New Roman"/>
          <w:sz w:val="24"/>
          <w:u w:val="single"/>
        </w:rPr>
        <w:t>subsequent events may complicate this aspiration</w:t>
      </w:r>
      <w:r w:rsidRPr="004945A2">
        <w:rPr>
          <w:rFonts w:ascii="Times New Roman" w:eastAsia="Calibri" w:hAnsi="Times New Roman"/>
          <w:sz w:val="12"/>
        </w:rPr>
        <w:t xml:space="preserve">. For example, </w:t>
      </w:r>
      <w:r w:rsidRPr="004945A2">
        <w:rPr>
          <w:rFonts w:ascii="Times New Roman" w:eastAsia="Calibri" w:hAnsi="Times New Roman"/>
          <w:sz w:val="24"/>
          <w:u w:val="single"/>
        </w:rPr>
        <w:t>it is highly likely that Israeli strike aircraft would fly through undefended Iraqi airspace en route to their targets in Iran. Israeli pilots may even conduct aerial refueling over Iraq in order to maximize their range and time over Iran</w:t>
      </w:r>
      <w:r w:rsidRPr="004945A2">
        <w:rPr>
          <w:rFonts w:ascii="Times New Roman" w:eastAsia="Calibri" w:hAnsi="Times New Roman"/>
          <w:sz w:val="12"/>
        </w:rPr>
        <w:t xml:space="preserve">. Indeed, </w:t>
      </w:r>
      <w:r w:rsidRPr="004945A2">
        <w:rPr>
          <w:rFonts w:ascii="Times New Roman" w:eastAsia="Calibri" w:hAnsi="Times New Roman"/>
          <w:sz w:val="24"/>
          <w:u w:val="single"/>
        </w:rPr>
        <w:t>the Israeli air force may need several nights over Iran to complete mission objectives and respond to Iranian retaliation against Israel</w:t>
      </w:r>
      <w:r w:rsidRPr="004945A2">
        <w:rPr>
          <w:rFonts w:ascii="Times New Roman" w:eastAsia="Calibri" w:hAnsi="Times New Roman"/>
          <w:sz w:val="12"/>
        </w:rPr>
        <w:t xml:space="preserve">. White House officials will need to plan for a request from Baghdad for assistance defending Iraqi air space. </w:t>
      </w:r>
      <w:r w:rsidRPr="004945A2">
        <w:rPr>
          <w:rFonts w:ascii="Times New Roman" w:eastAsia="Calibri" w:hAnsi="Times New Roman"/>
          <w:sz w:val="24"/>
          <w:u w:val="single"/>
        </w:rPr>
        <w:t>Obama will</w:t>
      </w:r>
      <w:r w:rsidRPr="004945A2">
        <w:rPr>
          <w:rFonts w:ascii="Times New Roman" w:eastAsia="Calibri" w:hAnsi="Times New Roman"/>
          <w:sz w:val="12"/>
        </w:rPr>
        <w:t xml:space="preserve"> naturally </w:t>
      </w:r>
      <w:r w:rsidRPr="004945A2">
        <w:rPr>
          <w:rFonts w:ascii="Times New Roman" w:eastAsia="Calibri" w:hAnsi="Times New Roman"/>
          <w:sz w:val="24"/>
          <w:u w:val="single"/>
        </w:rPr>
        <w:t>be highly reluctant to send U.S. forces back into Iraq or set up a confrontation with Israeli jets</w:t>
      </w:r>
      <w:r w:rsidRPr="004945A2">
        <w:rPr>
          <w:rFonts w:ascii="Times New Roman" w:eastAsia="Calibri" w:hAnsi="Times New Roman"/>
          <w:sz w:val="12"/>
        </w:rPr>
        <w:t xml:space="preserve">. Then there's the possibility that </w:t>
      </w:r>
      <w:r w:rsidRPr="004945A2">
        <w:rPr>
          <w:rFonts w:ascii="Times New Roman" w:eastAsia="Calibri" w:hAnsi="Times New Roman"/>
          <w:sz w:val="24"/>
          <w:u w:val="single"/>
        </w:rPr>
        <w:t>Iran might volunteer or be invited to defend Iraq against Israeli encroachment</w:t>
      </w:r>
      <w:r w:rsidRPr="004945A2">
        <w:rPr>
          <w:rFonts w:ascii="Times New Roman" w:eastAsia="Calibri" w:hAnsi="Times New Roman"/>
          <w:sz w:val="12"/>
        </w:rPr>
        <w:t xml:space="preserve">. </w:t>
      </w:r>
      <w:r w:rsidRPr="004945A2">
        <w:rPr>
          <w:rFonts w:ascii="Times New Roman" w:eastAsia="Calibri" w:hAnsi="Times New Roman"/>
          <w:sz w:val="24"/>
          <w:u w:val="single"/>
        </w:rPr>
        <w:t>Should the U</w:t>
      </w:r>
      <w:r w:rsidRPr="004945A2">
        <w:rPr>
          <w:rFonts w:ascii="Times New Roman" w:eastAsia="Calibri" w:hAnsi="Times New Roman"/>
          <w:sz w:val="12"/>
        </w:rPr>
        <w:t xml:space="preserve">nited </w:t>
      </w:r>
      <w:r w:rsidRPr="004945A2">
        <w:rPr>
          <w:rFonts w:ascii="Times New Roman" w:eastAsia="Calibri" w:hAnsi="Times New Roman"/>
          <w:sz w:val="24"/>
          <w:u w:val="single"/>
        </w:rPr>
        <w:t>S</w:t>
      </w:r>
      <w:r w:rsidRPr="004945A2">
        <w:rPr>
          <w:rFonts w:ascii="Times New Roman" w:eastAsia="Calibri" w:hAnsi="Times New Roman"/>
          <w:sz w:val="12"/>
        </w:rPr>
        <w:t xml:space="preserve">tates </w:t>
      </w:r>
      <w:r w:rsidRPr="004945A2">
        <w:rPr>
          <w:rFonts w:ascii="Times New Roman" w:eastAsia="Calibri" w:hAnsi="Times New Roman"/>
          <w:sz w:val="24"/>
          <w:u w:val="single"/>
        </w:rPr>
        <w:t>still decline to get involved, Saudi or Turkish intervention into Iraq, in response to an Iranian move, would then seem possible.</w:t>
      </w:r>
      <w:r w:rsidRPr="004945A2">
        <w:rPr>
          <w:rFonts w:ascii="Times New Roman" w:eastAsia="Calibri" w:hAnsi="Times New Roman"/>
          <w:sz w:val="12"/>
        </w:rPr>
        <w:t xml:space="preserve"> At that point, </w:t>
      </w:r>
      <w:r w:rsidRPr="004945A2">
        <w:rPr>
          <w:rFonts w:ascii="Times New Roman" w:eastAsia="Calibri" w:hAnsi="Times New Roman"/>
          <w:sz w:val="24"/>
          <w:u w:val="single"/>
        </w:rPr>
        <w:t xml:space="preserve">the likelihood of regional conflict would increase, with unpredictable consequences for U.S. interests. </w:t>
      </w:r>
    </w:p>
    <w:p w:rsidR="00C84328" w:rsidRPr="004945A2" w:rsidRDefault="00C84328" w:rsidP="00C84328">
      <w:pPr>
        <w:rPr>
          <w:rFonts w:ascii="Times New Roman" w:eastAsia="Calibri" w:hAnsi="Times New Roman"/>
          <w:sz w:val="24"/>
        </w:rPr>
      </w:pPr>
    </w:p>
    <w:p w:rsidR="00C84328" w:rsidRPr="004945A2" w:rsidRDefault="00C84328" w:rsidP="00C84328">
      <w:pPr>
        <w:rPr>
          <w:rFonts w:ascii="Times New Roman" w:eastAsia="Calibri" w:hAnsi="Times New Roman"/>
          <w:b/>
          <w:sz w:val="24"/>
        </w:rPr>
      </w:pPr>
      <w:r w:rsidRPr="004945A2">
        <w:rPr>
          <w:rFonts w:ascii="Times New Roman" w:eastAsia="Calibri" w:hAnsi="Times New Roman"/>
          <w:b/>
          <w:sz w:val="24"/>
        </w:rPr>
        <w:t>Israel strikes cause Iranian retaliation and regional war</w:t>
      </w:r>
    </w:p>
    <w:p w:rsidR="00C84328" w:rsidRPr="004945A2" w:rsidRDefault="00C84328" w:rsidP="00C84328">
      <w:pPr>
        <w:rPr>
          <w:rFonts w:ascii="Times New Roman" w:eastAsia="Calibri" w:hAnsi="Times New Roman"/>
          <w:sz w:val="12"/>
        </w:rPr>
      </w:pPr>
      <w:r w:rsidRPr="004945A2">
        <w:rPr>
          <w:rFonts w:ascii="Times New Roman" w:eastAsia="Calibri" w:hAnsi="Times New Roman"/>
          <w:b/>
          <w:sz w:val="24"/>
          <w:u w:val="single"/>
        </w:rPr>
        <w:t>Windrem 2/28</w:t>
      </w:r>
      <w:r w:rsidRPr="004945A2">
        <w:rPr>
          <w:rFonts w:ascii="Times New Roman" w:eastAsia="Calibri" w:hAnsi="Times New Roman"/>
          <w:sz w:val="12"/>
        </w:rPr>
        <w:t xml:space="preserve"> (Robert, “Fears grow of Israel-Iran missile shootout”, </w:t>
      </w:r>
      <w:hyperlink r:id="rId81" w:history="1">
        <w:r w:rsidRPr="004945A2">
          <w:rPr>
            <w:rFonts w:ascii="Times New Roman" w:eastAsia="Calibri" w:hAnsi="Times New Roman"/>
            <w:sz w:val="12"/>
          </w:rPr>
          <w:t>http://openchannel.msnbc.msn.com/_news/2012/02/28/10534518-fears-grow-of-israel-iran-missile-shootout?chromedomain=worldnews</w:t>
        </w:r>
      </w:hyperlink>
      <w:r w:rsidRPr="004945A2">
        <w:rPr>
          <w:rFonts w:ascii="Times New Roman" w:eastAsia="Calibri" w:hAnsi="Times New Roman"/>
          <w:sz w:val="12"/>
        </w:rPr>
        <w:t>, CMR)</w:t>
      </w:r>
    </w:p>
    <w:p w:rsidR="00C84328" w:rsidRPr="004945A2" w:rsidRDefault="00C84328" w:rsidP="00C84328">
      <w:pPr>
        <w:rPr>
          <w:rFonts w:ascii="Times New Roman" w:eastAsia="Calibri" w:hAnsi="Times New Roman"/>
          <w:sz w:val="24"/>
        </w:rPr>
      </w:pPr>
    </w:p>
    <w:p w:rsidR="00C84328" w:rsidRPr="000F45ED" w:rsidRDefault="00C84328" w:rsidP="00C84328">
      <w:pPr>
        <w:rPr>
          <w:rFonts w:ascii="Times New Roman" w:eastAsia="Calibri" w:hAnsi="Times New Roman"/>
          <w:sz w:val="12"/>
        </w:rPr>
      </w:pPr>
      <w:r w:rsidRPr="004945A2">
        <w:rPr>
          <w:rFonts w:ascii="Times New Roman" w:eastAsia="Calibri" w:hAnsi="Times New Roman"/>
          <w:sz w:val="12"/>
        </w:rPr>
        <w:t xml:space="preserve">With tensions between Israel and Iran running sky high over the latter's nuclear program, U.S. officials and military analysts are growing increasingly concerned that Israel will launch a multi-phase air and missile </w:t>
      </w:r>
      <w:r w:rsidRPr="004945A2">
        <w:rPr>
          <w:rFonts w:ascii="Times New Roman" w:eastAsia="Calibri" w:hAnsi="Times New Roman"/>
          <w:sz w:val="24"/>
          <w:highlight w:val="yellow"/>
          <w:u w:val="single"/>
        </w:rPr>
        <w:t>attack</w:t>
      </w:r>
      <w:r w:rsidRPr="004945A2">
        <w:rPr>
          <w:rFonts w:ascii="Times New Roman" w:eastAsia="Calibri" w:hAnsi="Times New Roman"/>
          <w:sz w:val="24"/>
          <w:u w:val="single"/>
        </w:rPr>
        <w:t xml:space="preserve"> </w:t>
      </w:r>
      <w:r w:rsidRPr="004945A2">
        <w:rPr>
          <w:rFonts w:ascii="Times New Roman" w:eastAsia="Calibri" w:hAnsi="Times New Roman"/>
          <w:sz w:val="12"/>
        </w:rPr>
        <w:t xml:space="preserve">that </w:t>
      </w:r>
      <w:r w:rsidRPr="004945A2">
        <w:rPr>
          <w:rFonts w:ascii="Times New Roman" w:eastAsia="Calibri" w:hAnsi="Times New Roman"/>
          <w:sz w:val="24"/>
          <w:highlight w:val="yellow"/>
          <w:u w:val="single"/>
        </w:rPr>
        <w:t>could</w:t>
      </w:r>
      <w:r w:rsidRPr="004945A2">
        <w:rPr>
          <w:rFonts w:ascii="Times New Roman" w:eastAsia="Calibri" w:hAnsi="Times New Roman"/>
          <w:sz w:val="24"/>
          <w:u w:val="single"/>
        </w:rPr>
        <w:t xml:space="preserve"> </w:t>
      </w:r>
      <w:r w:rsidRPr="004945A2">
        <w:rPr>
          <w:rFonts w:ascii="Times New Roman" w:eastAsia="Calibri" w:hAnsi="Times New Roman"/>
          <w:sz w:val="24"/>
          <w:highlight w:val="yellow"/>
          <w:u w:val="single"/>
        </w:rPr>
        <w:t>trigger</w:t>
      </w:r>
      <w:r w:rsidRPr="004945A2">
        <w:rPr>
          <w:rFonts w:ascii="Times New Roman" w:eastAsia="Calibri" w:hAnsi="Times New Roman"/>
          <w:sz w:val="24"/>
          <w:u w:val="single"/>
        </w:rPr>
        <w:t xml:space="preserve"> waves of </w:t>
      </w:r>
      <w:r w:rsidRPr="004945A2">
        <w:rPr>
          <w:rFonts w:ascii="Times New Roman" w:eastAsia="Calibri" w:hAnsi="Times New Roman"/>
          <w:sz w:val="24"/>
          <w:highlight w:val="yellow"/>
          <w:u w:val="single"/>
        </w:rPr>
        <w:t>retaliatory</w:t>
      </w:r>
      <w:r w:rsidRPr="004945A2">
        <w:rPr>
          <w:rFonts w:ascii="Times New Roman" w:eastAsia="Calibri" w:hAnsi="Times New Roman"/>
          <w:sz w:val="24"/>
          <w:u w:val="single"/>
        </w:rPr>
        <w:t xml:space="preserve"> missile </w:t>
      </w:r>
      <w:r w:rsidRPr="004945A2">
        <w:rPr>
          <w:rFonts w:ascii="Times New Roman" w:eastAsia="Calibri" w:hAnsi="Times New Roman"/>
          <w:sz w:val="24"/>
          <w:highlight w:val="yellow"/>
          <w:u w:val="single"/>
        </w:rPr>
        <w:t>strikes</w:t>
      </w:r>
      <w:r w:rsidRPr="004945A2">
        <w:rPr>
          <w:rFonts w:ascii="Times New Roman" w:eastAsia="Calibri" w:hAnsi="Times New Roman"/>
          <w:sz w:val="12"/>
        </w:rPr>
        <w:t xml:space="preserve"> from Tehran. </w:t>
      </w:r>
      <w:r w:rsidRPr="004945A2">
        <w:rPr>
          <w:rFonts w:ascii="Times New Roman" w:eastAsia="Calibri" w:hAnsi="Times New Roman"/>
          <w:sz w:val="24"/>
          <w:u w:val="single"/>
        </w:rPr>
        <w:t xml:space="preserve">Such a </w:t>
      </w:r>
      <w:r w:rsidRPr="004945A2">
        <w:rPr>
          <w:rFonts w:ascii="Times New Roman" w:eastAsia="Calibri" w:hAnsi="Times New Roman"/>
          <w:sz w:val="24"/>
          <w:highlight w:val="yellow"/>
          <w:u w:val="single"/>
        </w:rPr>
        <w:t xml:space="preserve">shootout could </w:t>
      </w:r>
      <w:r w:rsidRPr="004945A2">
        <w:rPr>
          <w:rFonts w:ascii="Times New Roman" w:eastAsia="Calibri" w:hAnsi="Times New Roman"/>
          <w:b/>
          <w:sz w:val="24"/>
          <w:highlight w:val="yellow"/>
          <w:u w:val="single"/>
        </w:rPr>
        <w:t>quickly spiral into a regional conflict</w:t>
      </w:r>
      <w:r w:rsidRPr="004945A2">
        <w:rPr>
          <w:rFonts w:ascii="Times New Roman" w:eastAsia="Calibri" w:hAnsi="Times New Roman"/>
          <w:sz w:val="24"/>
          <w:highlight w:val="yellow"/>
          <w:u w:val="single"/>
        </w:rPr>
        <w:t xml:space="preserve"> that would</w:t>
      </w:r>
      <w:r w:rsidRPr="004945A2">
        <w:rPr>
          <w:rFonts w:ascii="Times New Roman" w:eastAsia="Calibri" w:hAnsi="Times New Roman"/>
          <w:sz w:val="12"/>
        </w:rPr>
        <w:t xml:space="preserve"> potentially </w:t>
      </w:r>
      <w:r w:rsidRPr="004945A2">
        <w:rPr>
          <w:rFonts w:ascii="Times New Roman" w:eastAsia="Calibri" w:hAnsi="Times New Roman"/>
          <w:sz w:val="24"/>
          <w:highlight w:val="yellow"/>
          <w:u w:val="single"/>
        </w:rPr>
        <w:t>force the U.S. to intervene</w:t>
      </w:r>
      <w:r w:rsidRPr="004945A2">
        <w:rPr>
          <w:rFonts w:ascii="Times New Roman" w:eastAsia="Calibri" w:hAnsi="Times New Roman"/>
          <w:sz w:val="12"/>
        </w:rPr>
        <w:t xml:space="preserve"> to protect its interests. The emerging consensus among current and former U.S. officials and other experts interviewed by NBC News is that that an Israeli attack would be a multi-faceted assault on key Iranian nuclear installations, involving strikes by both warplanes and missiles. It could also include targeted attacks by Israeli special operations forces and possibly even the use of massive explosives-laden drones, they say. The </w:t>
      </w:r>
      <w:r w:rsidRPr="004945A2">
        <w:rPr>
          <w:rFonts w:ascii="Times New Roman" w:eastAsia="Calibri" w:hAnsi="Times New Roman"/>
          <w:sz w:val="24"/>
          <w:u w:val="single"/>
        </w:rPr>
        <w:t>Iranian response</w:t>
      </w:r>
      <w:r w:rsidRPr="004945A2">
        <w:rPr>
          <w:rFonts w:ascii="Times New Roman" w:eastAsia="Calibri" w:hAnsi="Times New Roman"/>
          <w:sz w:val="12"/>
        </w:rPr>
        <w:t xml:space="preserve"> to such an attack is uncertain, but many experts and officials believe it </w:t>
      </w:r>
      <w:r w:rsidRPr="004945A2">
        <w:rPr>
          <w:rFonts w:ascii="Times New Roman" w:eastAsia="Calibri" w:hAnsi="Times New Roman"/>
          <w:sz w:val="24"/>
          <w:u w:val="single"/>
        </w:rPr>
        <w:t xml:space="preserve">is likely to include retaliatory </w:t>
      </w:r>
      <w:r w:rsidRPr="004945A2">
        <w:rPr>
          <w:rFonts w:ascii="Times New Roman" w:eastAsia="Calibri" w:hAnsi="Times New Roman"/>
          <w:sz w:val="12"/>
        </w:rPr>
        <w:t xml:space="preserve">missile </w:t>
      </w:r>
      <w:r w:rsidRPr="004945A2">
        <w:rPr>
          <w:rFonts w:ascii="Times New Roman" w:eastAsia="Calibri" w:hAnsi="Times New Roman"/>
          <w:sz w:val="24"/>
          <w:u w:val="single"/>
        </w:rPr>
        <w:t>strikes</w:t>
      </w:r>
      <w:r w:rsidRPr="004945A2">
        <w:rPr>
          <w:rFonts w:ascii="Times New Roman" w:eastAsia="Calibri" w:hAnsi="Times New Roman"/>
          <w:sz w:val="12"/>
        </w:rPr>
        <w:t xml:space="preserve">. Iran has more missiles in its arsenal than Israel, according to some estimates, and has the capability of striking targets in most Israeli population centers. "I think that </w:t>
      </w:r>
      <w:r w:rsidRPr="004945A2">
        <w:rPr>
          <w:rFonts w:ascii="Times New Roman" w:eastAsia="Calibri" w:hAnsi="Times New Roman"/>
          <w:sz w:val="24"/>
          <w:highlight w:val="yellow"/>
          <w:u w:val="single"/>
        </w:rPr>
        <w:t>it would strike Iran as a reasonable response, an eye for an eye</w:t>
      </w:r>
      <w:r w:rsidRPr="004945A2">
        <w:rPr>
          <w:rFonts w:ascii="Times New Roman" w:eastAsia="Calibri" w:hAnsi="Times New Roman"/>
          <w:sz w:val="24"/>
          <w:u w:val="single"/>
        </w:rPr>
        <w:t>,"</w:t>
      </w:r>
      <w:r w:rsidRPr="004945A2">
        <w:rPr>
          <w:rFonts w:ascii="Times New Roman" w:eastAsia="Calibri" w:hAnsi="Times New Roman"/>
          <w:sz w:val="12"/>
        </w:rPr>
        <w:t xml:space="preserve"> </w:t>
      </w:r>
      <w:r w:rsidRPr="004945A2">
        <w:rPr>
          <w:rFonts w:ascii="Times New Roman" w:eastAsia="Calibri" w:hAnsi="Times New Roman"/>
          <w:sz w:val="24"/>
          <w:u w:val="single"/>
        </w:rPr>
        <w:t xml:space="preserve">said </w:t>
      </w:r>
      <w:r w:rsidRPr="004945A2">
        <w:rPr>
          <w:rFonts w:ascii="Times New Roman" w:eastAsia="Calibri" w:hAnsi="Times New Roman"/>
          <w:sz w:val="12"/>
        </w:rPr>
        <w:t xml:space="preserve">Christopher J </w:t>
      </w:r>
      <w:r w:rsidRPr="004945A2">
        <w:rPr>
          <w:rFonts w:ascii="Times New Roman" w:eastAsia="Calibri" w:hAnsi="Times New Roman"/>
          <w:sz w:val="24"/>
          <w:u w:val="single"/>
        </w:rPr>
        <w:t>Ferrero, a professor of diplomacy at Seton Hall University in New Jersey and an expert on Middle East missile forces</w:t>
      </w:r>
      <w:r w:rsidRPr="004945A2">
        <w:rPr>
          <w:rFonts w:ascii="Times New Roman" w:eastAsia="Calibri" w:hAnsi="Times New Roman"/>
          <w:sz w:val="12"/>
        </w:rPr>
        <w:t xml:space="preserve">. He also said </w:t>
      </w:r>
      <w:r w:rsidRPr="004945A2">
        <w:rPr>
          <w:rFonts w:ascii="Times New Roman" w:eastAsia="Calibri" w:hAnsi="Times New Roman"/>
          <w:sz w:val="24"/>
          <w:u w:val="single"/>
        </w:rPr>
        <w:t>Iran would</w:t>
      </w:r>
      <w:r w:rsidRPr="004945A2">
        <w:rPr>
          <w:rFonts w:ascii="Times New Roman" w:eastAsia="Calibri" w:hAnsi="Times New Roman"/>
          <w:sz w:val="12"/>
        </w:rPr>
        <w:t xml:space="preserve"> likely </w:t>
      </w:r>
      <w:r w:rsidRPr="004945A2">
        <w:rPr>
          <w:rFonts w:ascii="Times New Roman" w:eastAsia="Calibri" w:hAnsi="Times New Roman"/>
          <w:sz w:val="24"/>
          <w:u w:val="single"/>
        </w:rPr>
        <w:t xml:space="preserve">attack major cities with its </w:t>
      </w:r>
      <w:r w:rsidRPr="004945A2">
        <w:rPr>
          <w:rFonts w:ascii="Times New Roman" w:eastAsia="Calibri" w:hAnsi="Times New Roman"/>
          <w:sz w:val="24"/>
          <w:highlight w:val="yellow"/>
          <w:u w:val="single"/>
        </w:rPr>
        <w:t>Shahab 3 missiles</w:t>
      </w:r>
      <w:r w:rsidRPr="004945A2">
        <w:rPr>
          <w:rFonts w:ascii="Times New Roman" w:eastAsia="Calibri" w:hAnsi="Times New Roman"/>
          <w:sz w:val="12"/>
        </w:rPr>
        <w:t xml:space="preserve">, </w:t>
      </w:r>
      <w:r w:rsidRPr="004945A2">
        <w:rPr>
          <w:rFonts w:ascii="Times New Roman" w:eastAsia="Calibri" w:hAnsi="Times New Roman"/>
          <w:sz w:val="24"/>
          <w:u w:val="single"/>
        </w:rPr>
        <w:t xml:space="preserve">which </w:t>
      </w:r>
      <w:r w:rsidRPr="004945A2">
        <w:rPr>
          <w:rFonts w:ascii="Times New Roman" w:eastAsia="Calibri" w:hAnsi="Times New Roman"/>
          <w:sz w:val="12"/>
        </w:rPr>
        <w:t xml:space="preserve">he said are not as accurate as the Israeli missiles, but </w:t>
      </w:r>
      <w:r w:rsidRPr="004945A2">
        <w:rPr>
          <w:rFonts w:ascii="Times New Roman" w:eastAsia="Calibri" w:hAnsi="Times New Roman"/>
          <w:sz w:val="24"/>
          <w:highlight w:val="yellow"/>
          <w:u w:val="single"/>
        </w:rPr>
        <w:t>would be an effective "instrument of terror</w:t>
      </w:r>
      <w:r w:rsidRPr="004945A2">
        <w:rPr>
          <w:rFonts w:ascii="Times New Roman" w:eastAsia="Calibri" w:hAnsi="Times New Roman"/>
          <w:sz w:val="12"/>
        </w:rPr>
        <w:t xml:space="preserve"> … that could certainly cause significant damage to heavily populated suburban and urban areas.</w:t>
      </w:r>
    </w:p>
    <w:p w:rsidR="00C84328" w:rsidRPr="00235CA4" w:rsidRDefault="00C84328" w:rsidP="00C84328"/>
    <w:p w:rsidR="00C84328" w:rsidRDefault="00C84328" w:rsidP="00C84328">
      <w:pPr>
        <w:pStyle w:val="Heading3"/>
        <w:rPr>
          <w:rFonts w:eastAsia="Times New Roman"/>
        </w:rPr>
      </w:pPr>
      <w:r>
        <w:rPr>
          <w:rFonts w:eastAsia="Times New Roman"/>
        </w:rPr>
        <w:t xml:space="preserve">AT: Strikes Good </w:t>
      </w:r>
    </w:p>
    <w:p w:rsidR="00C84328" w:rsidRDefault="00C84328" w:rsidP="00C84328"/>
    <w:p w:rsidR="00C84328" w:rsidRPr="009A190E" w:rsidRDefault="00C84328" w:rsidP="00C84328">
      <w:pPr>
        <w:pStyle w:val="Heading4"/>
      </w:pPr>
      <w:r w:rsidRPr="009A190E">
        <w:t xml:space="preserve">Strikes cause global nuclear/biological war </w:t>
      </w:r>
    </w:p>
    <w:p w:rsidR="00C84328" w:rsidRPr="00321967" w:rsidRDefault="00C84328" w:rsidP="00C84328">
      <w:pPr>
        <w:rPr>
          <w:sz w:val="12"/>
        </w:rPr>
      </w:pPr>
      <w:r w:rsidRPr="00321967">
        <w:rPr>
          <w:b/>
          <w:u w:val="single"/>
        </w:rPr>
        <w:t>Morgan ‘9</w:t>
      </w:r>
      <w:r w:rsidRPr="00321967">
        <w:rPr>
          <w:sz w:val="12"/>
        </w:rPr>
        <w:t xml:space="preserve"> (Dennis Ray Morgan, Hankuk University of Foreign Studies at the Yongin Campus in South Korea, 2009, Futures, World on fire: two scenarios of the destruction of human civilization and possible extinction of the human race, CMR)</w:t>
      </w:r>
    </w:p>
    <w:p w:rsidR="00C84328" w:rsidRPr="00053CF9" w:rsidRDefault="00C84328" w:rsidP="00C84328"/>
    <w:p w:rsidR="00C84328" w:rsidRDefault="00C84328" w:rsidP="00C84328">
      <w:pPr>
        <w:rPr>
          <w:rFonts w:eastAsia="Times New Roman"/>
          <w:b/>
          <w:u w:val="single"/>
        </w:rPr>
      </w:pPr>
      <w:r w:rsidRPr="00BE4B61">
        <w:rPr>
          <w:rFonts w:eastAsia="Times New Roman"/>
          <w:u w:val="single"/>
        </w:rPr>
        <w:t xml:space="preserve">Given the </w:t>
      </w:r>
      <w:r w:rsidRPr="00BE4B61">
        <w:rPr>
          <w:rFonts w:eastAsia="Times New Roman"/>
          <w:b/>
          <w:u w:val="single"/>
        </w:rPr>
        <w:t>present day predicament regarding Iran’s attempt to become a nuclear power</w:t>
      </w:r>
      <w:r w:rsidRPr="00BE4B61">
        <w:rPr>
          <w:rFonts w:eastAsia="Times New Roman"/>
          <w:sz w:val="12"/>
        </w:rPr>
        <w:t xml:space="preserve">, particular </w:t>
      </w:r>
      <w:r w:rsidRPr="00BE4B61">
        <w:rPr>
          <w:rFonts w:eastAsia="Times New Roman"/>
          <w:highlight w:val="yellow"/>
          <w:u w:val="single"/>
        </w:rPr>
        <w:t>attention should be given to</w:t>
      </w:r>
      <w:r w:rsidRPr="00BE4B61">
        <w:rPr>
          <w:rFonts w:eastAsia="Times New Roman"/>
          <w:sz w:val="12"/>
        </w:rPr>
        <w:t xml:space="preserve"> one of Moore’s </w:t>
      </w:r>
      <w:r w:rsidRPr="00BE4B61">
        <w:rPr>
          <w:rFonts w:eastAsia="Times New Roman"/>
          <w:highlight w:val="yellow"/>
          <w:u w:val="single"/>
        </w:rPr>
        <w:t xml:space="preserve">scenarios depicting </w:t>
      </w:r>
      <w:r w:rsidRPr="00BE4B61">
        <w:rPr>
          <w:rFonts w:eastAsia="Times New Roman"/>
          <w:b/>
          <w:highlight w:val="yellow"/>
          <w:u w:val="single"/>
        </w:rPr>
        <w:t>nuclear war</w:t>
      </w:r>
      <w:r w:rsidRPr="00BE4B61">
        <w:rPr>
          <w:rFonts w:eastAsia="Times New Roman"/>
          <w:u w:val="single"/>
        </w:rPr>
        <w:t xml:space="preserve"> that begins through an attack on Iran’s supposed nuclear facilities.</w:t>
      </w:r>
      <w:r w:rsidRPr="00BE4B61">
        <w:rPr>
          <w:rFonts w:eastAsia="Times New Roman"/>
          <w:sz w:val="12"/>
        </w:rPr>
        <w:t xml:space="preserve"> According to Seymour Hersh </w:t>
      </w:r>
      <w:r w:rsidRPr="00BE4B61">
        <w:rPr>
          <w:sz w:val="12"/>
        </w:rPr>
        <w:t>the nuclear option against Iran has</w:t>
      </w:r>
      <w:r w:rsidRPr="00BE4B61">
        <w:rPr>
          <w:rFonts w:eastAsia="Times New Roman"/>
          <w:sz w:val="12"/>
        </w:rPr>
        <w:t xml:space="preserve">, in fact, </w:t>
      </w:r>
      <w:r w:rsidRPr="00BE4B61">
        <w:rPr>
          <w:sz w:val="12"/>
        </w:rPr>
        <w:t xml:space="preserve">been discussed by sources in the Pentagon as a viable option. </w:t>
      </w:r>
      <w:r w:rsidRPr="00BE4B61">
        <w:rPr>
          <w:rFonts w:eastAsia="Times New Roman"/>
          <w:sz w:val="12"/>
        </w:rPr>
        <w:t xml:space="preserve">As Hersh reports, according to a former intelligence officer, the lack of “reliable intelligence leaves military planners, given the goal of totally destroying the sites, little choice but to consider the use of tactical nuclear weapons. ‘Every other option, in the view of the nuclear weaponeers, would leave a gap,’ the former senior intelligence official said. ‘Decisive is the key word of the Air Force’s planning. It’s a tough decision. But we made it in Japan.” The official continues to explain how White House and Pentagon officials are considering the nuclear option for Iran, “Nuclear planners go through extensive training and learn the technical details of damage and fallout - we’re talking about mushroom clouds, radiation, mass casualties, and contamination over years. This is not an underground nuclear test, where all you see is the earth raised a little bit. These politicians don’t have a clue, and whenever anybody tries to get it out – remove the nuclear option – they’re shouted down”. Understandably, some members of the Joint Chiefs of Staff were not comfortable about consideration of the nuclear option in a first strike, and some officers have even discussed resigning. Hersh quotes the former intelligence officer as saying, ‘‘Late this winter, the Joint Chiefs of Staff sought to remove the nuclear option from the evolving war plans for Iran - without success. The White House said, ‘Why are you challenging this? The option came from you”’. </w:t>
      </w:r>
      <w:r w:rsidRPr="00BE4B61">
        <w:rPr>
          <w:rFonts w:eastAsia="Times New Roman"/>
          <w:u w:val="single"/>
        </w:rPr>
        <w:t xml:space="preserve">This scenario has gained even more plausibility since a January 2007 Sunday Times report of an </w:t>
      </w:r>
      <w:r w:rsidRPr="00BE4B61">
        <w:rPr>
          <w:rFonts w:eastAsia="Times New Roman"/>
          <w:b/>
          <w:u w:val="single"/>
        </w:rPr>
        <w:t xml:space="preserve">Israeli intelligence leak that </w:t>
      </w:r>
      <w:r w:rsidRPr="00BE4B61">
        <w:rPr>
          <w:rFonts w:eastAsia="Times New Roman"/>
          <w:b/>
          <w:highlight w:val="yellow"/>
          <w:u w:val="single"/>
        </w:rPr>
        <w:t>Israel was considering a strike against Iran</w:t>
      </w:r>
      <w:r w:rsidRPr="00BE4B61">
        <w:rPr>
          <w:rFonts w:eastAsia="Times New Roman"/>
          <w:u w:val="single"/>
        </w:rPr>
        <w:t>, using low-yield bunker busting nukes to destroy Iran’s supposedly secret underground nuclear facilities.</w:t>
      </w:r>
      <w:r w:rsidRPr="00BE4B61">
        <w:rPr>
          <w:rFonts w:eastAsia="Times New Roman"/>
          <w:sz w:val="12"/>
        </w:rPr>
        <w:t xml:space="preserve"> In Moore’s scenario, </w:t>
      </w:r>
      <w:r w:rsidRPr="00BE4B61">
        <w:rPr>
          <w:rFonts w:eastAsia="Times New Roman"/>
          <w:b/>
          <w:u w:val="single"/>
        </w:rPr>
        <w:t xml:space="preserve">non-nuclear </w:t>
      </w:r>
      <w:r w:rsidRPr="00BE4B61">
        <w:rPr>
          <w:rFonts w:eastAsia="Times New Roman"/>
          <w:b/>
          <w:highlight w:val="yellow"/>
          <w:u w:val="single"/>
        </w:rPr>
        <w:t>neighboring countries would</w:t>
      </w:r>
      <w:r w:rsidRPr="00BE4B61">
        <w:rPr>
          <w:rFonts w:eastAsia="Times New Roman"/>
          <w:b/>
          <w:u w:val="single"/>
        </w:rPr>
        <w:t xml:space="preserve"> then </w:t>
      </w:r>
      <w:r w:rsidRPr="00BE4B61">
        <w:rPr>
          <w:rFonts w:eastAsia="Times New Roman"/>
          <w:b/>
          <w:highlight w:val="yellow"/>
          <w:u w:val="single"/>
        </w:rPr>
        <w:t>respond with</w:t>
      </w:r>
      <w:r w:rsidRPr="00BE4B61">
        <w:rPr>
          <w:rFonts w:eastAsia="Times New Roman"/>
          <w:b/>
          <w:u w:val="single"/>
        </w:rPr>
        <w:t xml:space="preserve"> conventional rockets and </w:t>
      </w:r>
      <w:r w:rsidRPr="00BE4B61">
        <w:rPr>
          <w:rFonts w:eastAsia="Times New Roman"/>
          <w:b/>
          <w:highlight w:val="yellow"/>
          <w:u w:val="single"/>
        </w:rPr>
        <w:t xml:space="preserve">chemical, </w:t>
      </w:r>
      <w:r w:rsidRPr="00BE4B61">
        <w:rPr>
          <w:rFonts w:eastAsia="Times New Roman"/>
          <w:b/>
          <w:highlight w:val="yellow"/>
          <w:u w:val="single"/>
          <w:bdr w:val="single" w:sz="4" w:space="0" w:color="auto"/>
        </w:rPr>
        <w:t>bio</w:t>
      </w:r>
      <w:r w:rsidRPr="00BE4B61">
        <w:rPr>
          <w:rFonts w:eastAsia="Times New Roman"/>
          <w:b/>
          <w:u w:val="single"/>
        </w:rPr>
        <w:t xml:space="preserve">logical and radiological </w:t>
      </w:r>
      <w:r w:rsidRPr="00BE4B61">
        <w:rPr>
          <w:rFonts w:eastAsia="Times New Roman"/>
          <w:b/>
          <w:highlight w:val="yellow"/>
          <w:u w:val="single"/>
        </w:rPr>
        <w:t>weapons.</w:t>
      </w:r>
      <w:r w:rsidRPr="00BE4B61">
        <w:rPr>
          <w:rFonts w:eastAsia="Times New Roman"/>
          <w:highlight w:val="yellow"/>
          <w:u w:val="single"/>
        </w:rPr>
        <w:t xml:space="preserve"> Israel then would </w:t>
      </w:r>
      <w:r w:rsidRPr="00BE4B61">
        <w:rPr>
          <w:rFonts w:eastAsia="Times New Roman"/>
          <w:b/>
          <w:highlight w:val="yellow"/>
          <w:u w:val="single"/>
        </w:rPr>
        <w:t>retaliate with nuclear strikes on several countries</w:t>
      </w:r>
      <w:r w:rsidRPr="00BE4B61">
        <w:rPr>
          <w:rFonts w:eastAsia="Times New Roman"/>
          <w:highlight w:val="yellow"/>
          <w:u w:val="single"/>
        </w:rPr>
        <w:t>,</w:t>
      </w:r>
      <w:r w:rsidRPr="00BE4B61">
        <w:rPr>
          <w:rFonts w:eastAsia="Times New Roman"/>
          <w:u w:val="single"/>
        </w:rPr>
        <w:t xml:space="preserve"> including a pre-emptive strike against Pakistan, who then retaliates with an attack not only on Israel but </w:t>
      </w:r>
      <w:r w:rsidRPr="00BE4B61">
        <w:rPr>
          <w:rFonts w:eastAsia="Times New Roman"/>
          <w:b/>
          <w:u w:val="single"/>
        </w:rPr>
        <w:t>pre-emptively striking India</w:t>
      </w:r>
      <w:r w:rsidRPr="00BE4B61">
        <w:rPr>
          <w:rFonts w:eastAsia="Times New Roman"/>
          <w:u w:val="single"/>
        </w:rPr>
        <w:t xml:space="preserve"> as well. Israel then initiates the </w:t>
      </w:r>
      <w:r w:rsidRPr="00BE4B61">
        <w:rPr>
          <w:rFonts w:eastAsia="Times New Roman"/>
          <w:b/>
          <w:u w:val="single"/>
        </w:rPr>
        <w:t>“Samson option”</w:t>
      </w:r>
      <w:r w:rsidRPr="00BE4B61">
        <w:rPr>
          <w:rFonts w:eastAsia="Times New Roman"/>
          <w:u w:val="single"/>
        </w:rPr>
        <w:t xml:space="preserve"> with attacks on other Muslim countries, Russia, and possibly the ‘‘anti-Semitic’’ cities of Europe.</w:t>
      </w:r>
      <w:r w:rsidRPr="00BE4B61">
        <w:rPr>
          <w:rFonts w:eastAsia="Times New Roman"/>
          <w:sz w:val="12"/>
        </w:rPr>
        <w:t xml:space="preserve"> At that point, </w:t>
      </w:r>
      <w:r w:rsidRPr="00BE4B61">
        <w:rPr>
          <w:rFonts w:eastAsia="Times New Roman"/>
          <w:b/>
          <w:highlight w:val="yellow"/>
          <w:u w:val="single"/>
        </w:rPr>
        <w:t>all-out nuclear war ensues as the U.S. retaliates</w:t>
      </w:r>
      <w:r w:rsidRPr="00BE4B61">
        <w:rPr>
          <w:rFonts w:eastAsia="Times New Roman"/>
          <w:b/>
          <w:u w:val="single"/>
        </w:rPr>
        <w:t xml:space="preserve"> with nuclear attacks </w:t>
      </w:r>
      <w:r w:rsidRPr="00BE4B61">
        <w:rPr>
          <w:rFonts w:eastAsia="Times New Roman"/>
          <w:b/>
          <w:highlight w:val="yellow"/>
          <w:u w:val="single"/>
        </w:rPr>
        <w:t>on Russia and</w:t>
      </w:r>
      <w:r w:rsidRPr="00BE4B61">
        <w:rPr>
          <w:rFonts w:eastAsia="Times New Roman"/>
          <w:b/>
          <w:u w:val="single"/>
        </w:rPr>
        <w:t xml:space="preserve"> </w:t>
      </w:r>
      <w:r w:rsidRPr="00BE4B61">
        <w:rPr>
          <w:sz w:val="12"/>
        </w:rPr>
        <w:t xml:space="preserve">possibly on </w:t>
      </w:r>
      <w:r w:rsidRPr="00BE4B61">
        <w:rPr>
          <w:rFonts w:eastAsia="Times New Roman"/>
          <w:b/>
          <w:highlight w:val="yellow"/>
          <w:u w:val="single"/>
        </w:rPr>
        <w:t>China</w:t>
      </w:r>
      <w:r w:rsidRPr="00BE4B61">
        <w:rPr>
          <w:rFonts w:eastAsia="Times New Roman"/>
          <w:b/>
          <w:u w:val="single"/>
        </w:rPr>
        <w:t xml:space="preserve"> </w:t>
      </w:r>
      <w:r w:rsidRPr="00BE4B61">
        <w:rPr>
          <w:sz w:val="12"/>
        </w:rPr>
        <w:t>as well.</w:t>
      </w:r>
      <w:r w:rsidRPr="00BE4B61">
        <w:rPr>
          <w:rFonts w:eastAsia="Times New Roman"/>
          <w:sz w:val="12"/>
        </w:rPr>
        <w:t xml:space="preserve"> Out of the four interrelated factors that could precipitate a nuclear strike and subsequent escalation into nuclear war, probably the accidental factor is one that deserves particular attention since its likelihood is much greater than commonly perceived. In an article, “20 Mishaps that Might Have Started a Nuclear War,” Phillips cites the historical record to illustrate how an accident, misinterpretation, or false alarm could ignite a nuclear war. Most of these incidents occurred during a time of intense tension between the U.S. and the Soviet Union in the Cuban Missile Crisis, but other mishaps occurred during other times, with the most recent one in 1995. Close inspection of each of these incidents reveals how likely it is that an “accident” or misinterpretation of phenomena or data (“glitch”) can lead to nuclear confrontation and war. In his overall analysis, Phillips writes: The probability of actual progression to nuclear war on any one of the occasions listed may have been small, due to planned “failsafe” features in the warning and launch systems, and to responsible action by those in the chain </w:t>
      </w:r>
      <w:r w:rsidRPr="00B51E46">
        <w:rPr>
          <w:rFonts w:eastAsia="Times New Roman"/>
          <w:sz w:val="12"/>
        </w:rPr>
        <w:t xml:space="preserve">of command when the failsafe features had failed. However, </w:t>
      </w:r>
      <w:r w:rsidRPr="00B51E46">
        <w:rPr>
          <w:rFonts w:eastAsia="Times New Roman"/>
          <w:u w:val="single"/>
        </w:rPr>
        <w:t xml:space="preserve">the accumulation of small probabilities of disaster from a long sequence of risks </w:t>
      </w:r>
      <w:r w:rsidRPr="00B51E46">
        <w:rPr>
          <w:rFonts w:eastAsia="Times New Roman"/>
          <w:b/>
          <w:u w:val="single"/>
        </w:rPr>
        <w:t>adds up to serious danger.</w:t>
      </w:r>
      <w:r w:rsidRPr="00B51E46">
        <w:rPr>
          <w:rFonts w:eastAsia="Times New Roman"/>
          <w:u w:val="single"/>
        </w:rPr>
        <w:t xml:space="preserve"> There is</w:t>
      </w:r>
      <w:r w:rsidRPr="00BE4B61">
        <w:rPr>
          <w:rFonts w:eastAsia="Times New Roman"/>
          <w:u w:val="single"/>
        </w:rPr>
        <w:t xml:space="preserve"> no way of telling what the actual level of risk was in these mishaps but if the chance of disaster in every one of the 20 incidents had been only 1 in 100, it is a </w:t>
      </w:r>
      <w:r w:rsidRPr="00BE4B61">
        <w:rPr>
          <w:rFonts w:eastAsia="Times New Roman"/>
          <w:b/>
          <w:u w:val="single"/>
        </w:rPr>
        <w:t>mathematical fact</w:t>
      </w:r>
      <w:r w:rsidRPr="00BE4B61">
        <w:rPr>
          <w:rFonts w:eastAsia="Times New Roman"/>
          <w:u w:val="single"/>
        </w:rPr>
        <w:t xml:space="preserve"> that </w:t>
      </w:r>
      <w:r w:rsidRPr="00BE4B61">
        <w:rPr>
          <w:rFonts w:eastAsia="Times New Roman"/>
          <w:highlight w:val="yellow"/>
          <w:u w:val="single"/>
        </w:rPr>
        <w:t xml:space="preserve">the chance of </w:t>
      </w:r>
      <w:r w:rsidRPr="00B51E46">
        <w:rPr>
          <w:rFonts w:eastAsia="Times New Roman"/>
          <w:b/>
          <w:highlight w:val="yellow"/>
          <w:u w:val="single"/>
        </w:rPr>
        <w:t>surviving</w:t>
      </w:r>
      <w:r w:rsidRPr="00BE4B61">
        <w:rPr>
          <w:rFonts w:eastAsia="Times New Roman"/>
          <w:u w:val="single"/>
        </w:rPr>
        <w:t xml:space="preserve"> all 20 </w:t>
      </w:r>
      <w:r w:rsidRPr="00BE4B61">
        <w:rPr>
          <w:rFonts w:eastAsia="Times New Roman"/>
          <w:highlight w:val="yellow"/>
          <w:u w:val="single"/>
        </w:rPr>
        <w:t>would</w:t>
      </w:r>
      <w:r w:rsidRPr="00BE4B61">
        <w:rPr>
          <w:rFonts w:eastAsia="Times New Roman"/>
          <w:u w:val="single"/>
        </w:rPr>
        <w:t xml:space="preserve"> have </w:t>
      </w:r>
      <w:r w:rsidRPr="00BE4B61">
        <w:rPr>
          <w:rFonts w:eastAsia="Times New Roman"/>
          <w:highlight w:val="yellow"/>
          <w:u w:val="single"/>
        </w:rPr>
        <w:t>be</w:t>
      </w:r>
      <w:r w:rsidRPr="00282104">
        <w:rPr>
          <w:sz w:val="12"/>
        </w:rPr>
        <w:t xml:space="preserve">en 82%, i.e. about </w:t>
      </w:r>
      <w:r w:rsidRPr="00282104">
        <w:rPr>
          <w:highlight w:val="yellow"/>
          <w:u w:val="single"/>
        </w:rPr>
        <w:t>the same</w:t>
      </w:r>
      <w:r w:rsidRPr="00282104">
        <w:rPr>
          <w:sz w:val="12"/>
          <w:highlight w:val="yellow"/>
        </w:rPr>
        <w:t xml:space="preserve"> </w:t>
      </w:r>
      <w:r w:rsidRPr="00282104">
        <w:rPr>
          <w:highlight w:val="yellow"/>
          <w:u w:val="single"/>
        </w:rPr>
        <w:t>as</w:t>
      </w:r>
      <w:r w:rsidRPr="00282104">
        <w:rPr>
          <w:sz w:val="12"/>
          <w:highlight w:val="yellow"/>
        </w:rPr>
        <w:t xml:space="preserve"> </w:t>
      </w:r>
      <w:r w:rsidRPr="00053CF9">
        <w:rPr>
          <w:rFonts w:eastAsia="Times New Roman"/>
          <w:b/>
          <w:u w:val="single"/>
        </w:rPr>
        <w:t>the chance of surviving</w:t>
      </w:r>
      <w:r w:rsidRPr="00BE4B61">
        <w:rPr>
          <w:rFonts w:eastAsia="Times New Roman"/>
          <w:b/>
          <w:u w:val="single"/>
        </w:rPr>
        <w:t xml:space="preserve"> a single pull of the trigger at </w:t>
      </w:r>
      <w:r w:rsidRPr="00BE4B61">
        <w:rPr>
          <w:rFonts w:eastAsia="Times New Roman"/>
          <w:b/>
          <w:highlight w:val="yellow"/>
          <w:u w:val="single"/>
        </w:rPr>
        <w:t>Russian roulette</w:t>
      </w:r>
      <w:r w:rsidRPr="00BE4B61">
        <w:rPr>
          <w:rFonts w:eastAsia="Times New Roman"/>
          <w:b/>
          <w:u w:val="single"/>
        </w:rPr>
        <w:t xml:space="preserve"> played with a 6-shooter.</w:t>
      </w:r>
      <w:r w:rsidRPr="00BE4B61">
        <w:rPr>
          <w:rFonts w:eastAsia="Times New Roman"/>
          <w:sz w:val="12"/>
        </w:rPr>
        <w:t xml:space="preserve"> With a similar series of mishaps on the Soviet side: another pull of the trigger. If the risk in some of the events had been as high as 1 in 10, then the chance of surviving just seven such events would have been less than 50:50. </w:t>
      </w:r>
      <w:r w:rsidRPr="00BE4B61">
        <w:rPr>
          <w:rFonts w:eastAsia="Times New Roman"/>
          <w:b/>
          <w:highlight w:val="yellow"/>
          <w:u w:val="single"/>
        </w:rPr>
        <w:t>Aggression in the Middle East</w:t>
      </w:r>
      <w:r w:rsidRPr="00BE4B61">
        <w:rPr>
          <w:rFonts w:eastAsia="Times New Roman"/>
          <w:sz w:val="12"/>
        </w:rPr>
        <w:t xml:space="preserve"> along with the willingness to use low-yield “bunker busting” nukes by the U.S. </w:t>
      </w:r>
      <w:r w:rsidRPr="00053CF9">
        <w:rPr>
          <w:rFonts w:eastAsia="Times New Roman"/>
          <w:b/>
          <w:u w:val="single"/>
        </w:rPr>
        <w:t xml:space="preserve">only </w:t>
      </w:r>
      <w:r w:rsidRPr="00BE4B61">
        <w:rPr>
          <w:rFonts w:eastAsia="Times New Roman"/>
          <w:b/>
          <w:highlight w:val="yellow"/>
          <w:u w:val="single"/>
        </w:rPr>
        <w:t>increases the likelihood of nuclear war</w:t>
      </w:r>
      <w:r w:rsidRPr="00BE4B61">
        <w:rPr>
          <w:rFonts w:eastAsia="Times New Roman"/>
          <w:b/>
          <w:u w:val="single"/>
        </w:rPr>
        <w:t xml:space="preserve"> and catastrophe in the future.</w:t>
      </w:r>
      <w:r w:rsidRPr="00BE4B61">
        <w:rPr>
          <w:rFonts w:eastAsia="Times New Roman"/>
          <w:sz w:val="12"/>
        </w:rPr>
        <w:t xml:space="preserve"> White House and Pentagon policymakers are seriously considering the use of strategic nuclear weapons against Iran. As Ryan McMaken explains, someone at the Pentagon who had . . .not yet completed the transformation into a complete sociopath leaked the ‘Nuclear Posture Review’ which outlined plans for a nuclear ‘end game’ with Iraq, Iran, Libya, North Korea, and Syria, none of which possess nuclear weapons. The report also outlined plans to let the missiles fly on Russia and China as well, even though virtually everyone on the face of the Earth thought we had actually normalized relations with them. It turns out, much to the surprise of </w:t>
      </w:r>
      <w:r w:rsidRPr="00BE4B61">
        <w:rPr>
          <w:rFonts w:eastAsia="Times New Roman"/>
          <w:b/>
          <w:u w:val="single"/>
        </w:rPr>
        <w:t>the Chinese and the Russians</w:t>
      </w:r>
      <w:r w:rsidRPr="00BE4B61">
        <w:rPr>
          <w:rFonts w:eastAsia="Times New Roman"/>
          <w:sz w:val="12"/>
        </w:rPr>
        <w:t xml:space="preserve">, that they </w:t>
      </w:r>
      <w:r w:rsidRPr="00BE4B61">
        <w:rPr>
          <w:rFonts w:eastAsia="Times New Roman"/>
          <w:b/>
          <w:u w:val="single"/>
        </w:rPr>
        <w:t>are still potential enemies in a nuclear holocaust.</w:t>
      </w:r>
    </w:p>
    <w:p w:rsidR="00C84328" w:rsidRDefault="00C84328" w:rsidP="00C84328">
      <w:pPr>
        <w:rPr>
          <w:rFonts w:eastAsia="Times New Roman"/>
          <w:b/>
          <w:u w:val="single"/>
        </w:rPr>
      </w:pPr>
    </w:p>
    <w:p w:rsidR="00C84328" w:rsidRPr="00754F0E" w:rsidRDefault="00C84328" w:rsidP="00C84328">
      <w:pPr>
        <w:rPr>
          <w:b/>
        </w:rPr>
      </w:pPr>
      <w:r w:rsidRPr="00754F0E">
        <w:rPr>
          <w:b/>
        </w:rPr>
        <w:t>Strait of Hormuz closure—causes WW3</w:t>
      </w:r>
    </w:p>
    <w:p w:rsidR="00C84328" w:rsidRPr="00754F0E" w:rsidRDefault="00C84328" w:rsidP="00C84328">
      <w:r w:rsidRPr="00754F0E">
        <w:rPr>
          <w:b/>
          <w:u w:val="single"/>
        </w:rPr>
        <w:t>Flores 1/16</w:t>
      </w:r>
      <w:r w:rsidRPr="00754F0E">
        <w:t xml:space="preserve"> [Jamil Maidan, “Jamil Maidan Flores: World War III?”, </w:t>
      </w:r>
      <w:hyperlink r:id="rId82" w:history="1">
        <w:r w:rsidRPr="00754F0E">
          <w:t>http://www.thejakartaglobe.com/columns/jamil-maidan-flores-world-war-iii/491396</w:t>
        </w:r>
      </w:hyperlink>
      <w:r w:rsidRPr="00754F0E">
        <w:t>, CMR]</w:t>
      </w:r>
    </w:p>
    <w:p w:rsidR="00C84328" w:rsidRPr="00754F0E" w:rsidRDefault="00C84328" w:rsidP="00C84328"/>
    <w:p w:rsidR="00C84328" w:rsidRPr="00754F0E" w:rsidRDefault="00C84328" w:rsidP="00C84328">
      <w:pPr>
        <w:rPr>
          <w:sz w:val="12"/>
        </w:rPr>
      </w:pPr>
      <w:r w:rsidRPr="00754F0E">
        <w:rPr>
          <w:sz w:val="12"/>
        </w:rPr>
        <w:t xml:space="preserve">That’s when Iran threatened to close </w:t>
      </w:r>
      <w:r w:rsidRPr="00754F0E">
        <w:rPr>
          <w:highlight w:val="yellow"/>
          <w:u w:val="single"/>
        </w:rPr>
        <w:t>the Strait of Hormuz</w:t>
      </w:r>
      <w:r w:rsidRPr="00754F0E">
        <w:rPr>
          <w:u w:val="single"/>
        </w:rPr>
        <w:t>. That’s not just another waterway. It’s the most important strait in the world</w:t>
      </w:r>
      <w:r w:rsidRPr="00754F0E">
        <w:rPr>
          <w:sz w:val="12"/>
        </w:rPr>
        <w:t xml:space="preserve">. Some 35 percent of global seaborne oil exports pass through that sea lane. </w:t>
      </w:r>
      <w:r w:rsidRPr="00754F0E">
        <w:rPr>
          <w:b/>
          <w:u w:val="single"/>
        </w:rPr>
        <w:t>Close it and</w:t>
      </w:r>
      <w:r w:rsidRPr="00754F0E">
        <w:rPr>
          <w:u w:val="single"/>
        </w:rPr>
        <w:t xml:space="preserve"> </w:t>
      </w:r>
      <w:r w:rsidRPr="00754F0E">
        <w:rPr>
          <w:b/>
          <w:u w:val="single"/>
        </w:rPr>
        <w:t>the global economy becomes a hospital case</w:t>
      </w:r>
      <w:r w:rsidRPr="00754F0E">
        <w:rPr>
          <w:sz w:val="12"/>
        </w:rPr>
        <w:t xml:space="preserve">. </w:t>
      </w:r>
      <w:r w:rsidRPr="00754F0E">
        <w:rPr>
          <w:highlight w:val="yellow"/>
          <w:u w:val="single"/>
        </w:rPr>
        <w:t xml:space="preserve">Can Iran do it? </w:t>
      </w:r>
      <w:r w:rsidRPr="00754F0E">
        <w:rPr>
          <w:b/>
          <w:highlight w:val="yellow"/>
          <w:u w:val="single"/>
          <w:bdr w:val="single" w:sz="4" w:space="0" w:color="auto" w:frame="1"/>
        </w:rPr>
        <w:t>Like drinking a glass of water</w:t>
      </w:r>
      <w:r w:rsidRPr="00754F0E">
        <w:rPr>
          <w:b/>
          <w:bdr w:val="single" w:sz="4" w:space="0" w:color="auto" w:frame="1"/>
        </w:rPr>
        <w:t>,</w:t>
      </w:r>
      <w:r w:rsidRPr="00754F0E">
        <w:rPr>
          <w:sz w:val="12"/>
        </w:rPr>
        <w:t xml:space="preserve"> says its naval commander, Habibollah Sayyari. </w:t>
      </w:r>
      <w:r w:rsidRPr="00754F0E">
        <w:rPr>
          <w:u w:val="single"/>
        </w:rPr>
        <w:t>If that happened</w:t>
      </w:r>
      <w:r w:rsidRPr="00754F0E">
        <w:rPr>
          <w:sz w:val="12"/>
        </w:rPr>
        <w:t xml:space="preserve">, says Gen. Martin Dempsey, chairman of the US Joint Chiefs of Staff, </w:t>
      </w:r>
      <w:r w:rsidRPr="00754F0E">
        <w:rPr>
          <w:highlight w:val="yellow"/>
          <w:u w:val="single"/>
        </w:rPr>
        <w:t>America would</w:t>
      </w:r>
      <w:r w:rsidRPr="00754F0E">
        <w:rPr>
          <w:u w:val="single"/>
        </w:rPr>
        <w:t xml:space="preserve"> have to </w:t>
      </w:r>
      <w:r w:rsidRPr="00754F0E">
        <w:rPr>
          <w:highlight w:val="yellow"/>
          <w:u w:val="single"/>
        </w:rPr>
        <w:t>reopen it. That means</w:t>
      </w:r>
      <w:r w:rsidRPr="00754F0E">
        <w:rPr>
          <w:sz w:val="12"/>
        </w:rPr>
        <w:t xml:space="preserve"> minesweepers, battleships, aircraft carriers and </w:t>
      </w:r>
      <w:r w:rsidRPr="00754F0E">
        <w:rPr>
          <w:highlight w:val="yellow"/>
          <w:u w:val="single"/>
        </w:rPr>
        <w:t>everything the</w:t>
      </w:r>
      <w:r w:rsidRPr="00754F0E">
        <w:rPr>
          <w:u w:val="single"/>
        </w:rPr>
        <w:t xml:space="preserve"> US </w:t>
      </w:r>
      <w:r w:rsidRPr="00754F0E">
        <w:rPr>
          <w:highlight w:val="yellow"/>
          <w:u w:val="single"/>
        </w:rPr>
        <w:t>Navy can throw</w:t>
      </w:r>
      <w:r w:rsidRPr="00754F0E">
        <w:rPr>
          <w:u w:val="single"/>
        </w:rPr>
        <w:t xml:space="preserve"> at the Iranians</w:t>
      </w:r>
      <w:r w:rsidRPr="00754F0E">
        <w:rPr>
          <w:sz w:val="12"/>
        </w:rPr>
        <w:t xml:space="preserve">, including the kitchen sink. UK Prime Minister David Cameron says if that happened, the whole world would come together to make sure the Strait stayed open. He also talks of an embargo on Iranian oil. One of the few remaining cooler heads in the international community is Indonesia. It has appealed for calm and restraint on the part of all concerned. Meanwhile, pundits are constructing all sorts of grim scenarios. </w:t>
      </w:r>
      <w:r w:rsidRPr="00754F0E">
        <w:rPr>
          <w:u w:val="single"/>
        </w:rPr>
        <w:t xml:space="preserve">Most predict that if Iran closes the Strait, </w:t>
      </w:r>
      <w:r w:rsidRPr="00754F0E">
        <w:rPr>
          <w:highlight w:val="yellow"/>
          <w:u w:val="single"/>
        </w:rPr>
        <w:t xml:space="preserve">its navy will </w:t>
      </w:r>
      <w:r w:rsidRPr="00754F0E">
        <w:rPr>
          <w:b/>
          <w:highlight w:val="yellow"/>
          <w:u w:val="single"/>
        </w:rPr>
        <w:t>get acquainted with the bottom of the ocean,</w:t>
      </w:r>
      <w:r w:rsidRPr="00754F0E">
        <w:rPr>
          <w:highlight w:val="yellow"/>
          <w:u w:val="single"/>
        </w:rPr>
        <w:t xml:space="preserve"> but</w:t>
      </w:r>
      <w:r w:rsidRPr="00754F0E">
        <w:rPr>
          <w:sz w:val="12"/>
        </w:rPr>
        <w:t xml:space="preserve"> that </w:t>
      </w:r>
      <w:r w:rsidRPr="00754F0E">
        <w:rPr>
          <w:highlight w:val="yellow"/>
          <w:u w:val="single"/>
        </w:rPr>
        <w:t>the US will</w:t>
      </w:r>
      <w:r w:rsidRPr="00754F0E">
        <w:rPr>
          <w:u w:val="single"/>
        </w:rPr>
        <w:t xml:space="preserve"> </w:t>
      </w:r>
      <w:r w:rsidRPr="00754F0E">
        <w:rPr>
          <w:sz w:val="12"/>
        </w:rPr>
        <w:t xml:space="preserve">also </w:t>
      </w:r>
      <w:r w:rsidRPr="00754F0E">
        <w:rPr>
          <w:highlight w:val="yellow"/>
          <w:u w:val="single"/>
        </w:rPr>
        <w:t>suffer heavy losses</w:t>
      </w:r>
      <w:r w:rsidRPr="00754F0E">
        <w:rPr>
          <w:u w:val="single"/>
        </w:rPr>
        <w:t xml:space="preserve"> in the ensuing asymmetrical warfare</w:t>
      </w:r>
      <w:r w:rsidRPr="00754F0E">
        <w:rPr>
          <w:sz w:val="12"/>
        </w:rPr>
        <w:t xml:space="preserve">. Iran’s Revolutionary Guards can launch kamikaze attacks with their speedboats. </w:t>
      </w:r>
      <w:r w:rsidRPr="00754F0E">
        <w:rPr>
          <w:highlight w:val="yellow"/>
          <w:u w:val="single"/>
        </w:rPr>
        <w:t>Some cite</w:t>
      </w:r>
      <w:r w:rsidRPr="00754F0E">
        <w:rPr>
          <w:u w:val="single"/>
        </w:rPr>
        <w:t xml:space="preserve"> the ghastly possibility of </w:t>
      </w:r>
      <w:r w:rsidRPr="00754F0E">
        <w:rPr>
          <w:highlight w:val="yellow"/>
          <w:u w:val="single"/>
        </w:rPr>
        <w:t xml:space="preserve">Israel </w:t>
      </w:r>
      <w:r w:rsidRPr="00754F0E">
        <w:rPr>
          <w:b/>
          <w:highlight w:val="yellow"/>
          <w:u w:val="single"/>
        </w:rPr>
        <w:t>firing its nukes</w:t>
      </w:r>
      <w:r w:rsidRPr="00754F0E">
        <w:rPr>
          <w:sz w:val="12"/>
          <w:highlight w:val="yellow"/>
        </w:rPr>
        <w:t xml:space="preserve">, </w:t>
      </w:r>
      <w:r w:rsidRPr="00754F0E">
        <w:rPr>
          <w:highlight w:val="yellow"/>
          <w:u w:val="single"/>
        </w:rPr>
        <w:t xml:space="preserve">while Russia and China </w:t>
      </w:r>
      <w:r w:rsidRPr="00754F0E">
        <w:rPr>
          <w:b/>
          <w:highlight w:val="yellow"/>
          <w:u w:val="single"/>
        </w:rPr>
        <w:t>join the radioactive fray</w:t>
      </w:r>
      <w:r w:rsidRPr="00754F0E">
        <w:rPr>
          <w:b/>
        </w:rPr>
        <w:t xml:space="preserve"> </w:t>
      </w:r>
      <w:r w:rsidRPr="00754F0E">
        <w:rPr>
          <w:u w:val="single"/>
        </w:rPr>
        <w:t>on the side of Iran</w:t>
      </w:r>
      <w:r w:rsidRPr="00754F0E">
        <w:rPr>
          <w:sz w:val="12"/>
        </w:rPr>
        <w:t xml:space="preserve">. Still I do not worry. Not until Indonesian ambassadors in the Middle East start making frantic calls to the Foreign Ministry to quickly send in planes to bring home the migrant workers. In that event, </w:t>
      </w:r>
      <w:r w:rsidRPr="00754F0E">
        <w:rPr>
          <w:b/>
          <w:highlight w:val="yellow"/>
          <w:u w:val="single"/>
          <w:bdr w:val="single" w:sz="4" w:space="0" w:color="auto" w:frame="1"/>
        </w:rPr>
        <w:t>World War III may have begun</w:t>
      </w:r>
      <w:r w:rsidRPr="00754F0E">
        <w:rPr>
          <w:sz w:val="12"/>
        </w:rPr>
        <w:t xml:space="preserve">. </w:t>
      </w:r>
    </w:p>
    <w:p w:rsidR="00C84328" w:rsidRPr="00754F0E" w:rsidRDefault="00C84328" w:rsidP="00C84328">
      <w:pPr>
        <w:pStyle w:val="Heading3"/>
        <w:rPr>
          <w:rFonts w:eastAsia="Times New Roman"/>
        </w:rPr>
      </w:pPr>
      <w:r w:rsidRPr="00754F0E">
        <w:rPr>
          <w:rFonts w:eastAsia="Times New Roman"/>
        </w:rPr>
        <w:t>AT: Strikes Good—Prolif/Aggression</w:t>
      </w:r>
      <w:r>
        <w:rPr>
          <w:rFonts w:eastAsia="Times New Roman"/>
        </w:rPr>
        <w:t xml:space="preserve"> </w:t>
      </w:r>
    </w:p>
    <w:p w:rsidR="00C84328" w:rsidRPr="00862E24" w:rsidRDefault="00C84328" w:rsidP="00C84328">
      <w:pPr>
        <w:pStyle w:val="Heading4"/>
      </w:pPr>
      <w:r w:rsidRPr="00862E24">
        <w:t>Strikes are bad—locks-in Iranian prolif and guarantee retaliation</w:t>
      </w:r>
    </w:p>
    <w:p w:rsidR="00C84328" w:rsidRPr="00457EA5" w:rsidRDefault="00C84328" w:rsidP="00C84328">
      <w:pPr>
        <w:rPr>
          <w:sz w:val="12"/>
        </w:rPr>
      </w:pPr>
      <w:r w:rsidRPr="00457EA5">
        <w:rPr>
          <w:b/>
          <w:u w:val="single"/>
        </w:rPr>
        <w:t>Cordesman 3/6</w:t>
      </w:r>
      <w:r w:rsidRPr="00457EA5">
        <w:rPr>
          <w:sz w:val="12"/>
        </w:rPr>
        <w:t xml:space="preserve">—Arleigh A. Burke Chair in Strategy at the CSIS where Stephanie Spies, Fisher, Kallymyer, and other policy debate legends live (Anthony H, “ Iran: The Waiting Option”, </w:t>
      </w:r>
      <w:hyperlink r:id="rId83" w:history="1">
        <w:r w:rsidRPr="00457EA5">
          <w:rPr>
            <w:sz w:val="12"/>
          </w:rPr>
          <w:t>http://csis.org/publication/iran-waiting-option</w:t>
        </w:r>
      </w:hyperlink>
      <w:r w:rsidRPr="00457EA5">
        <w:rPr>
          <w:sz w:val="12"/>
        </w:rPr>
        <w:t>, CMR)</w:t>
      </w:r>
    </w:p>
    <w:p w:rsidR="00C84328" w:rsidRPr="00457EA5" w:rsidRDefault="00C84328" w:rsidP="00C84328"/>
    <w:p w:rsidR="00C84328" w:rsidRPr="00457EA5" w:rsidRDefault="00C84328" w:rsidP="00C84328">
      <w:pPr>
        <w:rPr>
          <w:sz w:val="12"/>
        </w:rPr>
      </w:pPr>
      <w:r w:rsidRPr="00457EA5">
        <w:rPr>
          <w:u w:val="single"/>
        </w:rPr>
        <w:t xml:space="preserve">We do not need another </w:t>
      </w:r>
      <w:r w:rsidRPr="00457EA5">
        <w:rPr>
          <w:b/>
          <w:u w:val="single"/>
        </w:rPr>
        <w:t>economic crisis</w:t>
      </w:r>
      <w:r w:rsidRPr="00457EA5">
        <w:rPr>
          <w:u w:val="single"/>
        </w:rPr>
        <w:t xml:space="preserve"> triggered by the shock of </w:t>
      </w:r>
      <w:r w:rsidRPr="00457EA5">
        <w:rPr>
          <w:b/>
          <w:u w:val="single"/>
        </w:rPr>
        <w:t>a massive rise in oil prices</w:t>
      </w:r>
      <w:r w:rsidRPr="00457EA5">
        <w:rPr>
          <w:sz w:val="12"/>
        </w:rPr>
        <w:t xml:space="preserve"> or what in the worst case could be several weeks in which the Gulf could not export oil through the Strait of Hormuz. </w:t>
      </w:r>
      <w:r w:rsidRPr="00457EA5">
        <w:rPr>
          <w:u w:val="single"/>
        </w:rPr>
        <w:t>We do not need a slow battle of attrition in the Gulf</w:t>
      </w:r>
      <w:r w:rsidRPr="00457EA5">
        <w:rPr>
          <w:sz w:val="12"/>
        </w:rPr>
        <w:t xml:space="preserve">, and </w:t>
      </w:r>
      <w:r w:rsidRPr="00457EA5">
        <w:rPr>
          <w:highlight w:val="yellow"/>
          <w:u w:val="single"/>
        </w:rPr>
        <w:t>we need to be</w:t>
      </w:r>
      <w:r w:rsidRPr="00457EA5">
        <w:rPr>
          <w:u w:val="single"/>
        </w:rPr>
        <w:t xml:space="preserve"> truly </w:t>
      </w:r>
      <w:r w:rsidRPr="00457EA5">
        <w:rPr>
          <w:highlight w:val="yellow"/>
          <w:u w:val="single"/>
        </w:rPr>
        <w:t>careful about what Iran might do if Israel</w:t>
      </w:r>
      <w:r w:rsidRPr="00457EA5">
        <w:rPr>
          <w:u w:val="single"/>
        </w:rPr>
        <w:t xml:space="preserve"> </w:t>
      </w:r>
      <w:r w:rsidRPr="00457EA5">
        <w:rPr>
          <w:sz w:val="12"/>
        </w:rPr>
        <w:t xml:space="preserve">or the United </w:t>
      </w:r>
      <w:r w:rsidRPr="00934994">
        <w:rPr>
          <w:sz w:val="12"/>
        </w:rPr>
        <w:t xml:space="preserve">States </w:t>
      </w:r>
      <w:r w:rsidRPr="00934994">
        <w:rPr>
          <w:u w:val="single"/>
        </w:rPr>
        <w:t>launches a preventiv</w:t>
      </w:r>
      <w:r w:rsidRPr="00457EA5">
        <w:rPr>
          <w:u w:val="single"/>
        </w:rPr>
        <w:t xml:space="preserve">e </w:t>
      </w:r>
      <w:r w:rsidRPr="00457EA5">
        <w:rPr>
          <w:highlight w:val="yellow"/>
          <w:u w:val="single"/>
        </w:rPr>
        <w:t>attack</w:t>
      </w:r>
      <w:r w:rsidRPr="00457EA5">
        <w:rPr>
          <w:sz w:val="12"/>
        </w:rPr>
        <w:t>.</w:t>
      </w:r>
      <w:r>
        <w:rPr>
          <w:sz w:val="12"/>
        </w:rPr>
        <w:t xml:space="preserve"> </w:t>
      </w:r>
      <w:r w:rsidRPr="00457EA5">
        <w:rPr>
          <w:highlight w:val="yellow"/>
          <w:u w:val="single"/>
        </w:rPr>
        <w:t>Iran’s options</w:t>
      </w:r>
      <w:r w:rsidRPr="00457EA5">
        <w:rPr>
          <w:sz w:val="12"/>
        </w:rPr>
        <w:t xml:space="preserve"> are scarcely good for Iran. It </w:t>
      </w:r>
      <w:r w:rsidRPr="00457EA5">
        <w:rPr>
          <w:highlight w:val="yellow"/>
          <w:u w:val="single"/>
        </w:rPr>
        <w:t>would</w:t>
      </w:r>
      <w:r w:rsidRPr="00457EA5">
        <w:rPr>
          <w:u w:val="single"/>
        </w:rPr>
        <w:t xml:space="preserve"> </w:t>
      </w:r>
      <w:r w:rsidRPr="00457EA5">
        <w:rPr>
          <w:sz w:val="12"/>
        </w:rPr>
        <w:t xml:space="preserve">almost </w:t>
      </w:r>
      <w:r w:rsidRPr="00457EA5">
        <w:rPr>
          <w:u w:val="single"/>
        </w:rPr>
        <w:t xml:space="preserve">certainly </w:t>
      </w:r>
      <w:r w:rsidRPr="00934994">
        <w:rPr>
          <w:u w:val="single"/>
        </w:rPr>
        <w:t xml:space="preserve">end in </w:t>
      </w:r>
      <w:r w:rsidRPr="00457EA5">
        <w:rPr>
          <w:b/>
          <w:highlight w:val="yellow"/>
          <w:u w:val="single"/>
        </w:rPr>
        <w:t>escalat</w:t>
      </w:r>
      <w:r w:rsidRPr="00934994">
        <w:rPr>
          <w:b/>
          <w:u w:val="single"/>
        </w:rPr>
        <w:t>ing</w:t>
      </w:r>
      <w:r w:rsidRPr="00934994">
        <w:rPr>
          <w:sz w:val="12"/>
        </w:rPr>
        <w:t xml:space="preserve"> its</w:t>
      </w:r>
      <w:r w:rsidRPr="00457EA5">
        <w:rPr>
          <w:sz w:val="12"/>
        </w:rPr>
        <w:t xml:space="preserve"> way </w:t>
      </w:r>
      <w:r w:rsidRPr="00457EA5">
        <w:rPr>
          <w:u w:val="single"/>
        </w:rPr>
        <w:t xml:space="preserve">into </w:t>
      </w:r>
      <w:r w:rsidRPr="00457EA5">
        <w:rPr>
          <w:sz w:val="12"/>
        </w:rPr>
        <w:t xml:space="preserve">even </w:t>
      </w:r>
      <w:r w:rsidRPr="00457EA5">
        <w:rPr>
          <w:u w:val="single"/>
        </w:rPr>
        <w:t xml:space="preserve">more </w:t>
      </w:r>
      <w:r w:rsidRPr="00457EA5">
        <w:rPr>
          <w:highlight w:val="yellow"/>
          <w:u w:val="single"/>
        </w:rPr>
        <w:t>trouble</w:t>
      </w:r>
      <w:r w:rsidRPr="00457EA5">
        <w:rPr>
          <w:sz w:val="12"/>
        </w:rPr>
        <w:t xml:space="preserve">, but </w:t>
      </w:r>
      <w:r w:rsidRPr="00457EA5">
        <w:rPr>
          <w:highlight w:val="yellow"/>
          <w:u w:val="single"/>
        </w:rPr>
        <w:t>it could hurt</w:t>
      </w:r>
      <w:r w:rsidRPr="00457EA5">
        <w:rPr>
          <w:u w:val="single"/>
        </w:rPr>
        <w:t xml:space="preserve"> us, our</w:t>
      </w:r>
      <w:r w:rsidRPr="00457EA5">
        <w:rPr>
          <w:sz w:val="12"/>
        </w:rPr>
        <w:t xml:space="preserve"> Arab </w:t>
      </w:r>
      <w:r w:rsidRPr="00457EA5">
        <w:rPr>
          <w:u w:val="single"/>
        </w:rPr>
        <w:t xml:space="preserve">allies, Israel, and </w:t>
      </w:r>
      <w:r w:rsidRPr="00457EA5">
        <w:rPr>
          <w:b/>
          <w:highlight w:val="yellow"/>
          <w:u w:val="single"/>
        </w:rPr>
        <w:t>the world economy</w:t>
      </w:r>
      <w:r w:rsidRPr="00457EA5">
        <w:rPr>
          <w:sz w:val="12"/>
        </w:rPr>
        <w:t xml:space="preserve"> </w:t>
      </w:r>
      <w:r w:rsidRPr="00457EA5">
        <w:rPr>
          <w:u w:val="single"/>
        </w:rPr>
        <w:t>a great deal in the process</w:t>
      </w:r>
      <w:r w:rsidRPr="00457EA5">
        <w:rPr>
          <w:sz w:val="12"/>
        </w:rPr>
        <w:t xml:space="preserve">. In broad terms, </w:t>
      </w:r>
      <w:r w:rsidRPr="00457EA5">
        <w:rPr>
          <w:highlight w:val="yellow"/>
          <w:u w:val="single"/>
        </w:rPr>
        <w:t>Iran could</w:t>
      </w:r>
      <w:r w:rsidRPr="00457EA5">
        <w:rPr>
          <w:sz w:val="12"/>
        </w:rPr>
        <w:t xml:space="preserve"> choose to:</w:t>
      </w:r>
      <w:r>
        <w:rPr>
          <w:sz w:val="12"/>
        </w:rPr>
        <w:t xml:space="preserve"> </w:t>
      </w:r>
      <w:r w:rsidRPr="00457EA5">
        <w:rPr>
          <w:highlight w:val="yellow"/>
          <w:u w:val="single"/>
        </w:rPr>
        <w:t>Withdraw from the</w:t>
      </w:r>
      <w:r w:rsidRPr="00457EA5">
        <w:rPr>
          <w:u w:val="single"/>
        </w:rPr>
        <w:t xml:space="preserve"> </w:t>
      </w:r>
      <w:r w:rsidRPr="00457EA5">
        <w:rPr>
          <w:sz w:val="12"/>
        </w:rPr>
        <w:t xml:space="preserve">Nuclear </w:t>
      </w:r>
      <w:r w:rsidRPr="00457EA5">
        <w:rPr>
          <w:highlight w:val="yellow"/>
          <w:u w:val="single"/>
        </w:rPr>
        <w:t>N</w:t>
      </w:r>
      <w:r w:rsidRPr="00457EA5">
        <w:rPr>
          <w:sz w:val="12"/>
        </w:rPr>
        <w:t>on-</w:t>
      </w:r>
      <w:r w:rsidRPr="00457EA5">
        <w:rPr>
          <w:highlight w:val="yellow"/>
          <w:u w:val="single"/>
        </w:rPr>
        <w:t>P</w:t>
      </w:r>
      <w:r w:rsidRPr="00457EA5">
        <w:rPr>
          <w:sz w:val="12"/>
        </w:rPr>
        <w:t xml:space="preserve">roliferation </w:t>
      </w:r>
      <w:r w:rsidRPr="00457EA5">
        <w:rPr>
          <w:highlight w:val="yellow"/>
          <w:u w:val="single"/>
        </w:rPr>
        <w:t>T</w:t>
      </w:r>
      <w:r w:rsidRPr="00457EA5">
        <w:rPr>
          <w:sz w:val="12"/>
        </w:rPr>
        <w:t xml:space="preserve">reaty </w:t>
      </w:r>
      <w:r w:rsidRPr="00457EA5">
        <w:rPr>
          <w:highlight w:val="yellow"/>
          <w:u w:val="single"/>
        </w:rPr>
        <w:t xml:space="preserve">and </w:t>
      </w:r>
      <w:r w:rsidRPr="00457EA5">
        <w:rPr>
          <w:b/>
          <w:highlight w:val="yellow"/>
          <w:u w:val="single"/>
        </w:rPr>
        <w:t>increase its</w:t>
      </w:r>
      <w:r w:rsidRPr="00457EA5">
        <w:rPr>
          <w:b/>
          <w:u w:val="single"/>
        </w:rPr>
        <w:t xml:space="preserve"> long-term </w:t>
      </w:r>
      <w:r w:rsidRPr="00457EA5">
        <w:rPr>
          <w:b/>
          <w:highlight w:val="yellow"/>
          <w:u w:val="single"/>
        </w:rPr>
        <w:t>resolve to develop a</w:t>
      </w:r>
      <w:r w:rsidRPr="00457EA5">
        <w:rPr>
          <w:b/>
          <w:u w:val="single"/>
        </w:rPr>
        <w:t xml:space="preserve"> nuclear </w:t>
      </w:r>
      <w:r w:rsidRPr="00457EA5">
        <w:rPr>
          <w:b/>
          <w:highlight w:val="yellow"/>
          <w:u w:val="single"/>
        </w:rPr>
        <w:t>deterrent</w:t>
      </w:r>
      <w:r w:rsidRPr="00457EA5">
        <w:rPr>
          <w:b/>
          <w:u w:val="single"/>
        </w:rPr>
        <w:t xml:space="preserve"> program</w:t>
      </w:r>
      <w:r w:rsidRPr="00457EA5">
        <w:rPr>
          <w:sz w:val="12"/>
        </w:rPr>
        <w:t>.</w:t>
      </w:r>
      <w:r>
        <w:rPr>
          <w:sz w:val="12"/>
        </w:rPr>
        <w:t xml:space="preserve"> </w:t>
      </w:r>
      <w:r w:rsidRPr="00457EA5">
        <w:rPr>
          <w:u w:val="single"/>
        </w:rPr>
        <w:t>Create an all-out nuclear weapons program with its surviving equipment and tech</w:t>
      </w:r>
      <w:r w:rsidRPr="00457EA5">
        <w:rPr>
          <w:sz w:val="12"/>
        </w:rPr>
        <w:t xml:space="preserve">nology </w:t>
      </w:r>
      <w:r w:rsidRPr="00457EA5">
        <w:rPr>
          <w:u w:val="single"/>
        </w:rPr>
        <w:t>base</w:t>
      </w:r>
      <w:r w:rsidRPr="00457EA5">
        <w:rPr>
          <w:sz w:val="12"/>
        </w:rPr>
        <w:t xml:space="preserve">, </w:t>
      </w:r>
      <w:r w:rsidRPr="00457EA5">
        <w:rPr>
          <w:highlight w:val="yellow"/>
          <w:u w:val="single"/>
        </w:rPr>
        <w:t>using Israel’s strike</w:t>
      </w:r>
      <w:r w:rsidRPr="00457EA5">
        <w:rPr>
          <w:u w:val="single"/>
        </w:rPr>
        <w:t xml:space="preserve"> and aggression </w:t>
      </w:r>
      <w:r w:rsidRPr="00457EA5">
        <w:rPr>
          <w:highlight w:val="yellow"/>
          <w:u w:val="single"/>
        </w:rPr>
        <w:t xml:space="preserve">as an excuse to </w:t>
      </w:r>
      <w:r w:rsidRPr="00457EA5">
        <w:rPr>
          <w:b/>
          <w:highlight w:val="yellow"/>
          <w:u w:val="single"/>
        </w:rPr>
        <w:t>openly pursue a nuclear program</w:t>
      </w:r>
      <w:r w:rsidRPr="00457EA5">
        <w:rPr>
          <w:u w:val="single"/>
        </w:rPr>
        <w:t>.</w:t>
      </w:r>
      <w:r>
        <w:rPr>
          <w:u w:val="single"/>
        </w:rPr>
        <w:t xml:space="preserve"> </w:t>
      </w:r>
      <w:r w:rsidRPr="00457EA5">
        <w:rPr>
          <w:u w:val="single"/>
        </w:rPr>
        <w:t>Shift to genetically engineered bio</w:t>
      </w:r>
      <w:r w:rsidRPr="00457EA5">
        <w:rPr>
          <w:sz w:val="12"/>
        </w:rPr>
        <w:t xml:space="preserve">logical </w:t>
      </w:r>
      <w:r w:rsidRPr="00457EA5">
        <w:rPr>
          <w:u w:val="single"/>
        </w:rPr>
        <w:t xml:space="preserve">weapons </w:t>
      </w:r>
      <w:r w:rsidRPr="00457EA5">
        <w:rPr>
          <w:sz w:val="12"/>
        </w:rPr>
        <w:t>if such a program does not already exist.</w:t>
      </w:r>
      <w:r>
        <w:rPr>
          <w:sz w:val="12"/>
        </w:rPr>
        <w:t xml:space="preserve"> </w:t>
      </w:r>
      <w:r w:rsidRPr="00457EA5">
        <w:rPr>
          <w:highlight w:val="yellow"/>
          <w:u w:val="single"/>
        </w:rPr>
        <w:t>Immediately retaliate on Israel</w:t>
      </w:r>
      <w:r w:rsidRPr="00457EA5">
        <w:rPr>
          <w:u w:val="single"/>
        </w:rPr>
        <w:t xml:space="preserve"> using</w:t>
      </w:r>
      <w:r w:rsidRPr="00457EA5">
        <w:rPr>
          <w:sz w:val="12"/>
        </w:rPr>
        <w:t xml:space="preserve"> its ballistic missile: multiple launches of Shahab-3 missiles, including the possibility of chemical, biological, or radiological (</w:t>
      </w:r>
      <w:r w:rsidRPr="00457EA5">
        <w:rPr>
          <w:u w:val="single"/>
        </w:rPr>
        <w:t>CBR) warheads</w:t>
      </w:r>
      <w:r w:rsidRPr="00457EA5">
        <w:rPr>
          <w:sz w:val="12"/>
        </w:rPr>
        <w:t>, against Tel Aviv, Israeli military and civilian centers, and Israeli suspected nuclear weapons sites.</w:t>
      </w:r>
      <w:r>
        <w:rPr>
          <w:sz w:val="12"/>
        </w:rPr>
        <w:t xml:space="preserve"> </w:t>
      </w:r>
      <w:r w:rsidRPr="00457EA5">
        <w:rPr>
          <w:sz w:val="12"/>
        </w:rPr>
        <w:t>Accuse the United States of “green lighting” the Israeli strike and being the real cause of the attacks.</w:t>
      </w:r>
      <w:r>
        <w:rPr>
          <w:sz w:val="12"/>
        </w:rPr>
        <w:t xml:space="preserve"> </w:t>
      </w:r>
      <w:r w:rsidRPr="00457EA5">
        <w:rPr>
          <w:u w:val="single"/>
        </w:rPr>
        <w:t>Launch political attacks on Arab regimes friendly to the U</w:t>
      </w:r>
      <w:r w:rsidRPr="00457EA5">
        <w:rPr>
          <w:sz w:val="12"/>
        </w:rPr>
        <w:t xml:space="preserve">nited </w:t>
      </w:r>
      <w:r w:rsidRPr="00457EA5">
        <w:rPr>
          <w:u w:val="single"/>
        </w:rPr>
        <w:t>S</w:t>
      </w:r>
      <w:r w:rsidRPr="00457EA5">
        <w:rPr>
          <w:sz w:val="12"/>
        </w:rPr>
        <w:t>tates, on the grounds they did nothing to prevent an attack on Israel’s greatest enemy.</w:t>
      </w:r>
      <w:r>
        <w:rPr>
          <w:sz w:val="12"/>
        </w:rPr>
        <w:t xml:space="preserve"> </w:t>
      </w:r>
      <w:r w:rsidRPr="00457EA5">
        <w:rPr>
          <w:u w:val="single"/>
        </w:rPr>
        <w:t>Use allied or “proxy” groups</w:t>
      </w:r>
      <w:r w:rsidRPr="00457EA5">
        <w:rPr>
          <w:sz w:val="12"/>
        </w:rPr>
        <w:t xml:space="preserve"> such as Hezbollah or Hamas </w:t>
      </w:r>
      <w:r w:rsidRPr="00457EA5">
        <w:rPr>
          <w:u w:val="single"/>
        </w:rPr>
        <w:t xml:space="preserve">to attack Israel </w:t>
      </w:r>
      <w:r w:rsidRPr="00457EA5">
        <w:rPr>
          <w:sz w:val="12"/>
        </w:rPr>
        <w:t xml:space="preserve">proper </w:t>
      </w:r>
      <w:r w:rsidRPr="00457EA5">
        <w:rPr>
          <w:u w:val="single"/>
        </w:rPr>
        <w:t xml:space="preserve">with </w:t>
      </w:r>
      <w:r w:rsidRPr="00457EA5">
        <w:rPr>
          <w:sz w:val="12"/>
        </w:rPr>
        <w:t xml:space="preserve">suicide bombings, </w:t>
      </w:r>
      <w:r w:rsidRPr="00457EA5">
        <w:rPr>
          <w:u w:val="single"/>
        </w:rPr>
        <w:t>covert CBR attacks</w:t>
      </w:r>
      <w:r w:rsidRPr="00457EA5">
        <w:rPr>
          <w:sz w:val="12"/>
        </w:rPr>
        <w:t xml:space="preserve">, </w:t>
      </w:r>
      <w:r w:rsidRPr="00457EA5">
        <w:rPr>
          <w:u w:val="single"/>
        </w:rPr>
        <w:t>and rocket attacks</w:t>
      </w:r>
      <w:r w:rsidRPr="00457EA5">
        <w:rPr>
          <w:sz w:val="12"/>
        </w:rPr>
        <w:t xml:space="preserve"> </w:t>
      </w:r>
      <w:r w:rsidRPr="00457EA5">
        <w:rPr>
          <w:u w:val="single"/>
        </w:rPr>
        <w:t xml:space="preserve">from </w:t>
      </w:r>
      <w:r w:rsidRPr="00457EA5">
        <w:rPr>
          <w:sz w:val="12"/>
        </w:rPr>
        <w:t xml:space="preserve">southern </w:t>
      </w:r>
      <w:r w:rsidRPr="00457EA5">
        <w:rPr>
          <w:u w:val="single"/>
        </w:rPr>
        <w:t>Lebanon</w:t>
      </w:r>
      <w:r w:rsidRPr="00457EA5">
        <w:rPr>
          <w:sz w:val="12"/>
        </w:rPr>
        <w:t>.</w:t>
      </w:r>
      <w:r>
        <w:rPr>
          <w:sz w:val="12"/>
        </w:rPr>
        <w:t xml:space="preserve"> </w:t>
      </w:r>
      <w:r w:rsidRPr="00457EA5">
        <w:rPr>
          <w:u w:val="single"/>
        </w:rPr>
        <w:t>Launch asymmetric attacks</w:t>
      </w:r>
      <w:r w:rsidRPr="00457EA5">
        <w:rPr>
          <w:sz w:val="12"/>
        </w:rPr>
        <w:t xml:space="preserve"> against U.S. interests and allies in the Arabian Gulf.</w:t>
      </w:r>
      <w:r>
        <w:rPr>
          <w:sz w:val="12"/>
        </w:rPr>
        <w:t xml:space="preserve"> </w:t>
      </w:r>
      <w:r w:rsidRPr="006A4BA4">
        <w:rPr>
          <w:highlight w:val="lightGray"/>
          <w:u w:val="single"/>
        </w:rPr>
        <w:t xml:space="preserve">Target </w:t>
      </w:r>
      <w:r w:rsidRPr="00457EA5">
        <w:rPr>
          <w:sz w:val="12"/>
        </w:rPr>
        <w:t xml:space="preserve">U.S. and Western </w:t>
      </w:r>
      <w:r w:rsidRPr="006A4BA4">
        <w:rPr>
          <w:highlight w:val="lightGray"/>
          <w:u w:val="single"/>
        </w:rPr>
        <w:t xml:space="preserve">shipping </w:t>
      </w:r>
      <w:r w:rsidRPr="00457EA5">
        <w:rPr>
          <w:sz w:val="12"/>
        </w:rPr>
        <w:t xml:space="preserve">in the Gulf </w:t>
      </w:r>
      <w:r w:rsidRPr="006A4BA4">
        <w:rPr>
          <w:highlight w:val="lightGray"/>
          <w:u w:val="single"/>
        </w:rPr>
        <w:t xml:space="preserve">and </w:t>
      </w:r>
      <w:r w:rsidRPr="00457EA5">
        <w:rPr>
          <w:sz w:val="12"/>
        </w:rPr>
        <w:t xml:space="preserve">possibly attempt to </w:t>
      </w:r>
      <w:r w:rsidRPr="006A4BA4">
        <w:rPr>
          <w:highlight w:val="lightGray"/>
          <w:u w:val="single"/>
        </w:rPr>
        <w:t xml:space="preserve">interrupt the </w:t>
      </w:r>
      <w:r w:rsidRPr="00457EA5">
        <w:rPr>
          <w:u w:val="single"/>
        </w:rPr>
        <w:t xml:space="preserve">flow of oil through the </w:t>
      </w:r>
      <w:r w:rsidRPr="006A4BA4">
        <w:rPr>
          <w:highlight w:val="lightGray"/>
          <w:u w:val="single"/>
        </w:rPr>
        <w:t>Strait</w:t>
      </w:r>
      <w:r w:rsidRPr="006A4BA4">
        <w:rPr>
          <w:sz w:val="12"/>
          <w:highlight w:val="lightGray"/>
        </w:rPr>
        <w:t xml:space="preserve"> </w:t>
      </w:r>
      <w:r w:rsidRPr="006A4BA4">
        <w:rPr>
          <w:highlight w:val="lightGray"/>
          <w:u w:val="single"/>
        </w:rPr>
        <w:t>of Hormuz</w:t>
      </w:r>
      <w:r w:rsidRPr="006A4BA4">
        <w:rPr>
          <w:sz w:val="12"/>
          <w:highlight w:val="lightGray"/>
        </w:rPr>
        <w:t xml:space="preserve">. </w:t>
      </w:r>
      <w:r w:rsidRPr="00457EA5">
        <w:rPr>
          <w:b/>
          <w:u w:val="single"/>
        </w:rPr>
        <w:t>Attack U.S. forces, ships, or facilities in the Gulf</w:t>
      </w:r>
      <w:r w:rsidRPr="00457EA5">
        <w:rPr>
          <w:sz w:val="12"/>
        </w:rPr>
        <w:t xml:space="preserve"> or anywhere in the world as a way of showing that Iran could attack Israel’s closest ally, the “great Satan.”</w:t>
      </w:r>
      <w:r>
        <w:rPr>
          <w:sz w:val="12"/>
        </w:rPr>
        <w:t xml:space="preserve"> </w:t>
      </w:r>
      <w:r w:rsidRPr="00457EA5">
        <w:rPr>
          <w:sz w:val="12"/>
        </w:rPr>
        <w:t>Strike at Israeli or Jewish targets anywhere in the world using Iranian agents or anti-Israeli proxies.</w:t>
      </w:r>
      <w:r>
        <w:rPr>
          <w:sz w:val="12"/>
        </w:rPr>
        <w:t xml:space="preserve"> </w:t>
      </w:r>
      <w:r w:rsidRPr="00457EA5">
        <w:rPr>
          <w:sz w:val="12"/>
        </w:rPr>
        <w:t>Try to use the United Nations and/or World Court to attack Israel for aggression and war crimes.</w:t>
      </w:r>
      <w:r>
        <w:rPr>
          <w:sz w:val="12"/>
        </w:rPr>
        <w:t xml:space="preserve"> </w:t>
      </w:r>
      <w:r w:rsidRPr="00DF433D">
        <w:rPr>
          <w:highlight w:val="yellow"/>
          <w:u w:val="single"/>
        </w:rPr>
        <w:t>Transfer</w:t>
      </w:r>
      <w:r w:rsidRPr="00457EA5">
        <w:rPr>
          <w:u w:val="single"/>
        </w:rPr>
        <w:t xml:space="preserve"> high-tech air-to-surface and guided anti-armor </w:t>
      </w:r>
      <w:r w:rsidRPr="00DF433D">
        <w:rPr>
          <w:highlight w:val="yellow"/>
          <w:u w:val="single"/>
        </w:rPr>
        <w:t>weapons to</w:t>
      </w:r>
      <w:r w:rsidRPr="00457EA5">
        <w:rPr>
          <w:u w:val="single"/>
        </w:rPr>
        <w:t xml:space="preserve"> Hamas, Hezbollah, or other extreme </w:t>
      </w:r>
      <w:r w:rsidRPr="00DF433D">
        <w:rPr>
          <w:highlight w:val="yellow"/>
          <w:u w:val="single"/>
        </w:rPr>
        <w:t>anti-Israeli groups</w:t>
      </w:r>
      <w:r w:rsidRPr="00457EA5">
        <w:rPr>
          <w:sz w:val="12"/>
        </w:rPr>
        <w:t xml:space="preserve">, </w:t>
      </w:r>
      <w:r w:rsidRPr="00457EA5">
        <w:rPr>
          <w:u w:val="single"/>
        </w:rPr>
        <w:t>and/or provide them</w:t>
      </w:r>
      <w:r w:rsidRPr="00457EA5">
        <w:rPr>
          <w:sz w:val="12"/>
        </w:rPr>
        <w:t xml:space="preserve"> </w:t>
      </w:r>
      <w:r w:rsidRPr="00457EA5">
        <w:rPr>
          <w:u w:val="single"/>
        </w:rPr>
        <w:t xml:space="preserve">with </w:t>
      </w:r>
      <w:r w:rsidRPr="00457EA5">
        <w:rPr>
          <w:sz w:val="12"/>
        </w:rPr>
        <w:t xml:space="preserve">more lethal rockets, unmanned combat air vehicles, and </w:t>
      </w:r>
      <w:r w:rsidRPr="00457EA5">
        <w:rPr>
          <w:u w:val="single"/>
        </w:rPr>
        <w:t>chemical weapons</w:t>
      </w:r>
      <w:r w:rsidRPr="00457EA5">
        <w:rPr>
          <w:sz w:val="12"/>
        </w:rPr>
        <w:t>.</w:t>
      </w:r>
      <w:r>
        <w:rPr>
          <w:sz w:val="12"/>
        </w:rPr>
        <w:t xml:space="preserve"> </w:t>
      </w:r>
      <w:r w:rsidRPr="00457EA5">
        <w:rPr>
          <w:u w:val="single"/>
        </w:rPr>
        <w:t>Seek to use its leverage with Iraq</w:t>
      </w:r>
      <w:r w:rsidRPr="00457EA5">
        <w:rPr>
          <w:sz w:val="12"/>
        </w:rPr>
        <w:t xml:space="preserve">, Syria, </w:t>
      </w:r>
      <w:r w:rsidRPr="00457EA5">
        <w:rPr>
          <w:u w:val="single"/>
        </w:rPr>
        <w:t>and Hezbollah to create a</w:t>
      </w:r>
      <w:r w:rsidRPr="00457EA5">
        <w:rPr>
          <w:sz w:val="12"/>
        </w:rPr>
        <w:t>n actual “</w:t>
      </w:r>
      <w:r w:rsidRPr="00457EA5">
        <w:rPr>
          <w:u w:val="single"/>
        </w:rPr>
        <w:t>Shi’ite crescent”</w:t>
      </w:r>
      <w:r w:rsidRPr="00457EA5">
        <w:rPr>
          <w:sz w:val="12"/>
        </w:rPr>
        <w:t xml:space="preserve"> to create a more intense range of threats to Israel.</w:t>
      </w:r>
      <w:r>
        <w:rPr>
          <w:sz w:val="12"/>
        </w:rPr>
        <w:t xml:space="preserve"> </w:t>
      </w:r>
      <w:r w:rsidRPr="00457EA5">
        <w:rPr>
          <w:sz w:val="12"/>
        </w:rPr>
        <w:t xml:space="preserve">Try to </w:t>
      </w:r>
      <w:r w:rsidRPr="00457EA5">
        <w:rPr>
          <w:highlight w:val="yellow"/>
          <w:u w:val="single"/>
        </w:rPr>
        <w:t>use</w:t>
      </w:r>
      <w:r w:rsidRPr="00457EA5">
        <w:rPr>
          <w:u w:val="single"/>
        </w:rPr>
        <w:t xml:space="preserve"> the </w:t>
      </w:r>
      <w:r w:rsidRPr="00457EA5">
        <w:rPr>
          <w:highlight w:val="yellow"/>
          <w:u w:val="single"/>
        </w:rPr>
        <w:t>transfer of</w:t>
      </w:r>
      <w:r w:rsidRPr="00457EA5">
        <w:rPr>
          <w:u w:val="single"/>
        </w:rPr>
        <w:t xml:space="preserve"> funds and </w:t>
      </w:r>
      <w:r w:rsidRPr="00457EA5">
        <w:rPr>
          <w:highlight w:val="yellow"/>
          <w:u w:val="single"/>
        </w:rPr>
        <w:t>arms</w:t>
      </w:r>
      <w:r w:rsidRPr="00457EA5">
        <w:rPr>
          <w:sz w:val="12"/>
        </w:rPr>
        <w:t xml:space="preserve">, its Ministry of Intelligence and Security, and other covert means </w:t>
      </w:r>
      <w:r w:rsidRPr="00457EA5">
        <w:rPr>
          <w:highlight w:val="yellow"/>
          <w:u w:val="single"/>
        </w:rPr>
        <w:t>to influence</w:t>
      </w:r>
      <w:r w:rsidRPr="00457EA5">
        <w:rPr>
          <w:u w:val="single"/>
        </w:rPr>
        <w:t xml:space="preserve"> the </w:t>
      </w:r>
      <w:r w:rsidRPr="00457EA5">
        <w:rPr>
          <w:highlight w:val="yellow"/>
          <w:u w:val="single"/>
        </w:rPr>
        <w:t>new regimes</w:t>
      </w:r>
      <w:r w:rsidRPr="00457EA5">
        <w:rPr>
          <w:u w:val="single"/>
        </w:rPr>
        <w:t xml:space="preserve"> coming out of unrest in the Arab world </w:t>
      </w:r>
      <w:r w:rsidRPr="00457EA5">
        <w:rPr>
          <w:highlight w:val="yellow"/>
          <w:u w:val="single"/>
        </w:rPr>
        <w:t>to be</w:t>
      </w:r>
      <w:r w:rsidRPr="00457EA5">
        <w:rPr>
          <w:u w:val="single"/>
        </w:rPr>
        <w:t xml:space="preserve"> </w:t>
      </w:r>
      <w:r w:rsidRPr="00457EA5">
        <w:rPr>
          <w:b/>
          <w:u w:val="single"/>
        </w:rPr>
        <w:t xml:space="preserve">far </w:t>
      </w:r>
      <w:r w:rsidRPr="00457EA5">
        <w:rPr>
          <w:b/>
          <w:highlight w:val="yellow"/>
          <w:u w:val="single"/>
        </w:rPr>
        <w:t>more aggressive</w:t>
      </w:r>
      <w:r w:rsidRPr="00F55374">
        <w:rPr>
          <w:u w:val="single"/>
        </w:rPr>
        <w:t>ly</w:t>
      </w:r>
      <w:r w:rsidRPr="00457EA5">
        <w:rPr>
          <w:u w:val="single"/>
        </w:rPr>
        <w:t xml:space="preserve"> anti-Israel.</w:t>
      </w:r>
      <w:r>
        <w:rPr>
          <w:u w:val="single"/>
        </w:rPr>
        <w:t xml:space="preserve"> </w:t>
      </w:r>
      <w:r w:rsidRPr="00457EA5">
        <w:rPr>
          <w:sz w:val="12"/>
        </w:rPr>
        <w:t xml:space="preserve">At the same time, </w:t>
      </w:r>
      <w:r w:rsidRPr="00457EA5">
        <w:rPr>
          <w:highlight w:val="yellow"/>
          <w:u w:val="single"/>
        </w:rPr>
        <w:t>the risks</w:t>
      </w:r>
      <w:r w:rsidRPr="00457EA5">
        <w:rPr>
          <w:u w:val="single"/>
        </w:rPr>
        <w:t xml:space="preserve"> and pressures that could lead to the use of force </w:t>
      </w:r>
      <w:r w:rsidRPr="00457EA5">
        <w:rPr>
          <w:highlight w:val="yellow"/>
          <w:u w:val="single"/>
        </w:rPr>
        <w:t>are growing</w:t>
      </w:r>
      <w:r w:rsidRPr="00457EA5">
        <w:rPr>
          <w:u w:val="single"/>
        </w:rPr>
        <w:t>.</w:t>
      </w:r>
      <w:r w:rsidRPr="00457EA5">
        <w:rPr>
          <w:sz w:val="12"/>
        </w:rPr>
        <w:t xml:space="preserve"> U.S. and Iranian competition over Iran’s nuclear programs has spilled over into the entire Middle East, and </w:t>
      </w:r>
      <w:r w:rsidRPr="00457EA5">
        <w:rPr>
          <w:highlight w:val="yellow"/>
          <w:u w:val="single"/>
        </w:rPr>
        <w:t>the world</w:t>
      </w:r>
      <w:r w:rsidRPr="00457EA5">
        <w:rPr>
          <w:u w:val="single"/>
        </w:rPr>
        <w:t>,</w:t>
      </w:r>
      <w:r w:rsidRPr="00457EA5">
        <w:rPr>
          <w:sz w:val="12"/>
        </w:rPr>
        <w:t xml:space="preserve"> and </w:t>
      </w:r>
      <w:r w:rsidRPr="00457EA5">
        <w:rPr>
          <w:highlight w:val="yellow"/>
          <w:u w:val="single"/>
        </w:rPr>
        <w:t xml:space="preserve">is nearing </w:t>
      </w:r>
      <w:r w:rsidRPr="00457EA5">
        <w:rPr>
          <w:b/>
          <w:highlight w:val="yellow"/>
          <w:u w:val="single"/>
        </w:rPr>
        <w:t>the crisis point</w:t>
      </w:r>
      <w:r w:rsidRPr="00457EA5">
        <w:rPr>
          <w:b/>
        </w:rPr>
        <w:t>.</w:t>
      </w:r>
      <w:r w:rsidRPr="00457EA5">
        <w:rPr>
          <w:sz w:val="12"/>
        </w:rPr>
        <w:t xml:space="preserve"> Given the importance of the Gulf in global energy security, Iran’s goals of becoming a regional power, and sociopolitical instability in the Middle East, </w:t>
      </w:r>
      <w:r w:rsidRPr="00457EA5">
        <w:rPr>
          <w:highlight w:val="yellow"/>
          <w:u w:val="single"/>
        </w:rPr>
        <w:t>military competition</w:t>
      </w:r>
      <w:r w:rsidRPr="00457EA5">
        <w:rPr>
          <w:sz w:val="12"/>
        </w:rPr>
        <w:t xml:space="preserve"> between the United States and Iran </w:t>
      </w:r>
      <w:r w:rsidRPr="00457EA5">
        <w:rPr>
          <w:highlight w:val="yellow"/>
          <w:u w:val="single"/>
        </w:rPr>
        <w:t>will</w:t>
      </w:r>
      <w:r w:rsidRPr="00457EA5">
        <w:rPr>
          <w:u w:val="single"/>
        </w:rPr>
        <w:t xml:space="preserve"> either </w:t>
      </w:r>
      <w:r w:rsidRPr="00457EA5">
        <w:rPr>
          <w:b/>
          <w:highlight w:val="yellow"/>
          <w:u w:val="single"/>
        </w:rPr>
        <w:t>force</w:t>
      </w:r>
      <w:r w:rsidRPr="00457EA5">
        <w:rPr>
          <w:sz w:val="12"/>
        </w:rPr>
        <w:t xml:space="preserve"> some form of </w:t>
      </w:r>
      <w:r w:rsidRPr="00457EA5">
        <w:rPr>
          <w:b/>
          <w:highlight w:val="yellow"/>
          <w:u w:val="single"/>
        </w:rPr>
        <w:t>negotiation</w:t>
      </w:r>
      <w:r w:rsidRPr="00457EA5">
        <w:rPr>
          <w:sz w:val="12"/>
          <w:highlight w:val="yellow"/>
        </w:rPr>
        <w:t xml:space="preserve"> </w:t>
      </w:r>
      <w:r w:rsidRPr="00457EA5">
        <w:rPr>
          <w:highlight w:val="yellow"/>
          <w:u w:val="single"/>
        </w:rPr>
        <w:t>or</w:t>
      </w:r>
      <w:r w:rsidRPr="00457EA5">
        <w:rPr>
          <w:u w:val="single"/>
        </w:rPr>
        <w:t xml:space="preserve"> </w:t>
      </w:r>
      <w:r w:rsidRPr="00457EA5">
        <w:rPr>
          <w:b/>
          <w:u w:val="single"/>
        </w:rPr>
        <w:t xml:space="preserve">continue to </w:t>
      </w:r>
      <w:r w:rsidRPr="00457EA5">
        <w:rPr>
          <w:b/>
          <w:highlight w:val="yellow"/>
          <w:u w:val="single"/>
        </w:rPr>
        <w:t>intensify</w:t>
      </w:r>
      <w:r w:rsidRPr="00457EA5">
        <w:rPr>
          <w:sz w:val="12"/>
        </w:rPr>
        <w:t xml:space="preserve"> </w:t>
      </w:r>
      <w:r w:rsidRPr="00457EA5">
        <w:rPr>
          <w:u w:val="single"/>
        </w:rPr>
        <w:t>to the point where</w:t>
      </w:r>
      <w:r w:rsidRPr="00457EA5">
        <w:rPr>
          <w:sz w:val="12"/>
        </w:rPr>
        <w:t xml:space="preserve"> some form of </w:t>
      </w:r>
      <w:r w:rsidRPr="00457EA5">
        <w:rPr>
          <w:highlight w:val="yellow"/>
          <w:u w:val="single"/>
        </w:rPr>
        <w:t>conflict</w:t>
      </w:r>
      <w:r w:rsidRPr="00457EA5">
        <w:rPr>
          <w:u w:val="single"/>
        </w:rPr>
        <w:t xml:space="preserve"> becomes </w:t>
      </w:r>
      <w:r w:rsidRPr="00457EA5">
        <w:rPr>
          <w:b/>
          <w:u w:val="single"/>
        </w:rPr>
        <w:t>more and more likely</w:t>
      </w:r>
      <w:r w:rsidRPr="00457EA5">
        <w:rPr>
          <w:sz w:val="12"/>
        </w:rPr>
        <w:t>.</w:t>
      </w:r>
      <w:r>
        <w:rPr>
          <w:sz w:val="12"/>
        </w:rPr>
        <w:t xml:space="preserve"> </w:t>
      </w:r>
      <w:r w:rsidRPr="00457EA5">
        <w:rPr>
          <w:u w:val="single"/>
        </w:rPr>
        <w:t xml:space="preserve">If the latter occurs, </w:t>
      </w:r>
      <w:r w:rsidRPr="00457EA5">
        <w:rPr>
          <w:b/>
          <w:u w:val="single"/>
        </w:rPr>
        <w:t>there are no good options</w:t>
      </w:r>
      <w:r w:rsidRPr="00457EA5">
        <w:rPr>
          <w:sz w:val="12"/>
        </w:rPr>
        <w:t xml:space="preserve">. </w:t>
      </w:r>
      <w:r w:rsidRPr="00457EA5">
        <w:rPr>
          <w:b/>
          <w:highlight w:val="yellow"/>
          <w:u w:val="single"/>
        </w:rPr>
        <w:t>The choice becomes</w:t>
      </w:r>
      <w:r w:rsidRPr="00457EA5">
        <w:rPr>
          <w:sz w:val="12"/>
        </w:rPr>
        <w:t xml:space="preserve"> preventive </w:t>
      </w:r>
      <w:r w:rsidRPr="00457EA5">
        <w:rPr>
          <w:b/>
          <w:highlight w:val="yellow"/>
          <w:u w:val="single"/>
        </w:rPr>
        <w:t>strikes</w:t>
      </w:r>
      <w:r w:rsidRPr="00457EA5">
        <w:rPr>
          <w:sz w:val="12"/>
        </w:rPr>
        <w:t xml:space="preserve"> of the kind where consequences are at best unpredictable, </w:t>
      </w:r>
      <w:r w:rsidRPr="00457EA5">
        <w:rPr>
          <w:b/>
          <w:highlight w:val="yellow"/>
          <w:u w:val="single"/>
        </w:rPr>
        <w:t>or</w:t>
      </w:r>
      <w:r w:rsidRPr="00457EA5">
        <w:rPr>
          <w:sz w:val="12"/>
          <w:highlight w:val="yellow"/>
        </w:rPr>
        <w:t xml:space="preserve"> </w:t>
      </w:r>
      <w:r w:rsidRPr="00457EA5">
        <w:rPr>
          <w:b/>
          <w:highlight w:val="yellow"/>
          <w:u w:val="single"/>
        </w:rPr>
        <w:t>containment</w:t>
      </w:r>
      <w:r w:rsidRPr="00457EA5">
        <w:rPr>
          <w:sz w:val="12"/>
        </w:rPr>
        <w:t xml:space="preserve"> and living with what could be a steadily growing regional nuclear arms race.</w:t>
      </w:r>
      <w:r>
        <w:rPr>
          <w:sz w:val="12"/>
        </w:rPr>
        <w:t xml:space="preserve"> </w:t>
      </w:r>
      <w:r w:rsidRPr="00457EA5">
        <w:rPr>
          <w:sz w:val="12"/>
        </w:rPr>
        <w:t xml:space="preserve">As has just been discussed, </w:t>
      </w:r>
      <w:r w:rsidRPr="00457EA5">
        <w:rPr>
          <w:u w:val="single"/>
        </w:rPr>
        <w:t>a preventive attack could push Iran</w:t>
      </w:r>
      <w:r w:rsidRPr="00457EA5">
        <w:rPr>
          <w:sz w:val="12"/>
        </w:rPr>
        <w:t xml:space="preserve"> toward negotiations. But it could also push it </w:t>
      </w:r>
      <w:r w:rsidRPr="00457EA5">
        <w:rPr>
          <w:u w:val="single"/>
        </w:rPr>
        <w:t xml:space="preserve">into </w:t>
      </w:r>
      <w:r w:rsidRPr="00457EA5">
        <w:rPr>
          <w:b/>
          <w:u w:val="single"/>
        </w:rPr>
        <w:t>a major new acceleration</w:t>
      </w:r>
      <w:r w:rsidRPr="00457EA5">
        <w:rPr>
          <w:u w:val="single"/>
        </w:rPr>
        <w:t xml:space="preserve"> of its nuclear programs and the ongoing regional arms race</w:t>
      </w:r>
      <w:r w:rsidRPr="00457EA5">
        <w:rPr>
          <w:sz w:val="12"/>
        </w:rPr>
        <w:t xml:space="preserve"> and/or toward asymmetric warfare in the Gulf or against Israel.</w:t>
      </w:r>
      <w:r>
        <w:rPr>
          <w:sz w:val="12"/>
        </w:rPr>
        <w:t xml:space="preserve"> </w:t>
      </w:r>
      <w:r w:rsidRPr="00457EA5">
        <w:rPr>
          <w:sz w:val="12"/>
        </w:rPr>
        <w:t xml:space="preserve">Such </w:t>
      </w:r>
      <w:r w:rsidRPr="00457EA5">
        <w:rPr>
          <w:u w:val="single"/>
        </w:rPr>
        <w:t>a nuclear arms race</w:t>
      </w:r>
      <w:r w:rsidRPr="00457EA5">
        <w:rPr>
          <w:sz w:val="12"/>
        </w:rPr>
        <w:t xml:space="preserve"> might lead to the creation of some form of military containment that creates a successful mix of deterrence and defense on the part of all the nations involved, but it </w:t>
      </w:r>
      <w:r w:rsidRPr="00457EA5">
        <w:rPr>
          <w:u w:val="single"/>
        </w:rPr>
        <w:t xml:space="preserve">might </w:t>
      </w:r>
      <w:r w:rsidRPr="00457EA5">
        <w:rPr>
          <w:sz w:val="12"/>
        </w:rPr>
        <w:t xml:space="preserve">equally </w:t>
      </w:r>
      <w:r w:rsidRPr="00457EA5">
        <w:rPr>
          <w:u w:val="single"/>
        </w:rPr>
        <w:t xml:space="preserve">lead to Iran and Israel targeting their respective populations at a potentially </w:t>
      </w:r>
      <w:r w:rsidRPr="00457EA5">
        <w:rPr>
          <w:b/>
          <w:u w:val="single"/>
        </w:rPr>
        <w:t>catastrophic level</w:t>
      </w:r>
      <w:r w:rsidRPr="00457EA5">
        <w:rPr>
          <w:u w:val="single"/>
        </w:rPr>
        <w:t>,</w:t>
      </w:r>
      <w:r w:rsidRPr="00457EA5">
        <w:rPr>
          <w:sz w:val="12"/>
        </w:rPr>
        <w:t xml:space="preserve"> </w:t>
      </w:r>
      <w:r w:rsidRPr="00457EA5">
        <w:rPr>
          <w:u w:val="single"/>
        </w:rPr>
        <w:t>which would</w:t>
      </w:r>
      <w:r w:rsidRPr="00457EA5">
        <w:rPr>
          <w:sz w:val="12"/>
        </w:rPr>
        <w:t xml:space="preserve"> inevitably </w:t>
      </w:r>
      <w:r w:rsidRPr="00457EA5">
        <w:rPr>
          <w:u w:val="single"/>
        </w:rPr>
        <w:t>involve the U</w:t>
      </w:r>
      <w:r w:rsidRPr="00457EA5">
        <w:rPr>
          <w:sz w:val="12"/>
        </w:rPr>
        <w:t xml:space="preserve">nited </w:t>
      </w:r>
      <w:r w:rsidRPr="00457EA5">
        <w:rPr>
          <w:u w:val="single"/>
        </w:rPr>
        <w:t>S</w:t>
      </w:r>
      <w:r w:rsidRPr="00457EA5">
        <w:rPr>
          <w:sz w:val="12"/>
        </w:rPr>
        <w:t xml:space="preserve">tates </w:t>
      </w:r>
      <w:r w:rsidRPr="00457EA5">
        <w:rPr>
          <w:u w:val="single"/>
        </w:rPr>
        <w:t>and the Arab states in an ongoing race to find suitable forms of defense, deterrence, and containment.</w:t>
      </w:r>
      <w:r>
        <w:rPr>
          <w:u w:val="single"/>
        </w:rPr>
        <w:t xml:space="preserve"> </w:t>
      </w:r>
      <w:r w:rsidRPr="00457EA5">
        <w:rPr>
          <w:u w:val="single"/>
        </w:rPr>
        <w:t xml:space="preserve">A </w:t>
      </w:r>
      <w:r w:rsidRPr="00457EA5">
        <w:rPr>
          <w:highlight w:val="yellow"/>
          <w:u w:val="single"/>
        </w:rPr>
        <w:t>failed</w:t>
      </w:r>
      <w:r w:rsidRPr="00457EA5">
        <w:rPr>
          <w:u w:val="single"/>
        </w:rPr>
        <w:t xml:space="preserve"> preventive </w:t>
      </w:r>
      <w:r w:rsidRPr="00457EA5">
        <w:rPr>
          <w:highlight w:val="yellow"/>
          <w:u w:val="single"/>
        </w:rPr>
        <w:t>attack would</w:t>
      </w:r>
      <w:r w:rsidRPr="00457EA5">
        <w:rPr>
          <w:sz w:val="12"/>
        </w:rPr>
        <w:t xml:space="preserve"> almost certainly </w:t>
      </w:r>
      <w:r w:rsidRPr="00457EA5">
        <w:rPr>
          <w:highlight w:val="yellow"/>
          <w:u w:val="single"/>
        </w:rPr>
        <w:t xml:space="preserve">lead Iran to be </w:t>
      </w:r>
      <w:r w:rsidRPr="00457EA5">
        <w:rPr>
          <w:b/>
          <w:highlight w:val="yellow"/>
          <w:u w:val="single"/>
        </w:rPr>
        <w:t>far more aggressive</w:t>
      </w:r>
      <w:r w:rsidRPr="00457EA5">
        <w:rPr>
          <w:sz w:val="12"/>
        </w:rPr>
        <w:t xml:space="preserve">. </w:t>
      </w:r>
      <w:r w:rsidRPr="00457EA5">
        <w:rPr>
          <w:u w:val="single"/>
        </w:rPr>
        <w:t>A partially successful Israeli attack might do little better</w:t>
      </w:r>
      <w:r w:rsidRPr="00457EA5">
        <w:rPr>
          <w:sz w:val="12"/>
        </w:rPr>
        <w:t>. A truly successful preventive attack would have to be carried out by the United States. At least briefly, it would have to be a major air and missile war, and it would probably have to be followed by years of constant patrolling, threats to use force, and occasional re-strikes.</w:t>
      </w:r>
      <w:r>
        <w:rPr>
          <w:sz w:val="12"/>
        </w:rPr>
        <w:t xml:space="preserve"> </w:t>
      </w:r>
      <w:r w:rsidRPr="00457EA5">
        <w:rPr>
          <w:sz w:val="12"/>
        </w:rPr>
        <w:t xml:space="preserve">If not, </w:t>
      </w:r>
      <w:r w:rsidRPr="00457EA5">
        <w:rPr>
          <w:b/>
          <w:highlight w:val="yellow"/>
          <w:u w:val="single"/>
        </w:rPr>
        <w:t>even a</w:t>
      </w:r>
      <w:r w:rsidRPr="00457EA5">
        <w:rPr>
          <w:b/>
          <w:u w:val="single"/>
        </w:rPr>
        <w:t xml:space="preserve"> relatively </w:t>
      </w:r>
      <w:r w:rsidRPr="00457EA5">
        <w:rPr>
          <w:b/>
          <w:highlight w:val="yellow"/>
          <w:u w:val="single"/>
        </w:rPr>
        <w:t>successful</w:t>
      </w:r>
      <w:r w:rsidRPr="00457EA5">
        <w:rPr>
          <w:b/>
          <w:u w:val="single"/>
        </w:rPr>
        <w:t xml:space="preserve"> preventive </w:t>
      </w:r>
      <w:r w:rsidRPr="00457EA5">
        <w:rPr>
          <w:b/>
          <w:highlight w:val="yellow"/>
          <w:u w:val="single"/>
        </w:rPr>
        <w:t>strike</w:t>
      </w:r>
      <w:r w:rsidRPr="00457EA5">
        <w:rPr>
          <w:sz w:val="12"/>
          <w:highlight w:val="yellow"/>
        </w:rPr>
        <w:t xml:space="preserve"> </w:t>
      </w:r>
      <w:r w:rsidRPr="00457EA5">
        <w:rPr>
          <w:highlight w:val="yellow"/>
          <w:u w:val="single"/>
        </w:rPr>
        <w:t xml:space="preserve">could be </w:t>
      </w:r>
      <w:r w:rsidRPr="00457EA5">
        <w:rPr>
          <w:b/>
          <w:highlight w:val="yellow"/>
          <w:u w:val="single"/>
        </w:rPr>
        <w:t>a temporary solution</w:t>
      </w:r>
      <w:r w:rsidRPr="00457EA5">
        <w:rPr>
          <w:b/>
          <w:u w:val="single"/>
        </w:rPr>
        <w:t xml:space="preserve"> at best</w:t>
      </w:r>
      <w:r w:rsidRPr="00457EA5">
        <w:rPr>
          <w:b/>
        </w:rPr>
        <w:t>.</w:t>
      </w:r>
      <w:r w:rsidRPr="00457EA5">
        <w:rPr>
          <w:sz w:val="12"/>
        </w:rPr>
        <w:t xml:space="preserve"> </w:t>
      </w:r>
      <w:r w:rsidRPr="00457EA5">
        <w:rPr>
          <w:u w:val="single"/>
        </w:rPr>
        <w:t xml:space="preserve">The </w:t>
      </w:r>
      <w:r w:rsidRPr="00457EA5">
        <w:rPr>
          <w:highlight w:val="yellow"/>
          <w:u w:val="single"/>
        </w:rPr>
        <w:t>current</w:t>
      </w:r>
      <w:r w:rsidRPr="00457EA5">
        <w:rPr>
          <w:u w:val="single"/>
        </w:rPr>
        <w:t xml:space="preserve"> level of </w:t>
      </w:r>
      <w:r w:rsidRPr="00457EA5">
        <w:rPr>
          <w:highlight w:val="yellow"/>
          <w:u w:val="single"/>
        </w:rPr>
        <w:t>maturity</w:t>
      </w:r>
      <w:r w:rsidRPr="00457EA5">
        <w:rPr>
          <w:u w:val="single"/>
        </w:rPr>
        <w:t xml:space="preserve"> in Iran’s program</w:t>
      </w:r>
      <w:r w:rsidRPr="00457EA5">
        <w:rPr>
          <w:sz w:val="12"/>
        </w:rPr>
        <w:t xml:space="preserve"> nearly </w:t>
      </w:r>
      <w:r w:rsidRPr="00457EA5">
        <w:rPr>
          <w:b/>
          <w:highlight w:val="yellow"/>
          <w:u w:val="single"/>
          <w:bdr w:val="single" w:sz="4" w:space="0" w:color="auto"/>
        </w:rPr>
        <w:t>guarantees</w:t>
      </w:r>
      <w:r w:rsidRPr="00457EA5">
        <w:rPr>
          <w:sz w:val="12"/>
        </w:rPr>
        <w:t xml:space="preserve"> </w:t>
      </w:r>
      <w:r w:rsidRPr="00457EA5">
        <w:rPr>
          <w:u w:val="single"/>
        </w:rPr>
        <w:t xml:space="preserve">that </w:t>
      </w:r>
      <w:r w:rsidRPr="00457EA5">
        <w:rPr>
          <w:highlight w:val="yellow"/>
          <w:u w:val="single"/>
        </w:rPr>
        <w:t>Iran could rebuild</w:t>
      </w:r>
      <w:r w:rsidRPr="00457EA5">
        <w:rPr>
          <w:u w:val="single"/>
        </w:rPr>
        <w:t xml:space="preserve"> its program</w:t>
      </w:r>
      <w:r w:rsidRPr="00457EA5">
        <w:rPr>
          <w:sz w:val="12"/>
        </w:rPr>
        <w:t xml:space="preserve"> without such a military overwatch and the willingness to use additional force. Moreover, without such follow-up, </w:t>
      </w:r>
      <w:r w:rsidRPr="00457EA5">
        <w:rPr>
          <w:u w:val="single"/>
        </w:rPr>
        <w:t>a strike on Iran’s nuclear infrastructure might provide the Iranian regime with a justification to pursue nuclear weapons and drive the program deeper underground</w:t>
      </w:r>
      <w:r w:rsidRPr="00457EA5">
        <w:rPr>
          <w:sz w:val="12"/>
        </w:rPr>
        <w:t>.</w:t>
      </w:r>
    </w:p>
    <w:p w:rsidR="00C84328" w:rsidRDefault="00C84328" w:rsidP="00C84328">
      <w:pPr>
        <w:rPr>
          <w:b/>
        </w:rPr>
      </w:pPr>
    </w:p>
    <w:p w:rsidR="00C84328" w:rsidRPr="00754F0E" w:rsidRDefault="00C84328" w:rsidP="00C84328">
      <w:pPr>
        <w:rPr>
          <w:b/>
        </w:rPr>
      </w:pPr>
      <w:r w:rsidRPr="00754F0E">
        <w:rPr>
          <w:b/>
        </w:rPr>
        <w:t xml:space="preserve">Iran will arm proxies—causes extinction </w:t>
      </w:r>
    </w:p>
    <w:p w:rsidR="00C84328" w:rsidRPr="00754F0E" w:rsidRDefault="00C84328" w:rsidP="00C84328">
      <w:pPr>
        <w:rPr>
          <w:sz w:val="12"/>
        </w:rPr>
      </w:pPr>
      <w:r w:rsidRPr="00754F0E">
        <w:rPr>
          <w:b/>
          <w:u w:val="single"/>
        </w:rPr>
        <w:t>London 10</w:t>
      </w:r>
      <w:r w:rsidRPr="00754F0E">
        <w:rPr>
          <w:sz w:val="12"/>
        </w:rPr>
        <w:t xml:space="preserve"> (Herbert, president of Hudson Institute, June 28, 2010, </w:t>
      </w:r>
      <w:hyperlink r:id="rId84" w:history="1">
        <w:r w:rsidRPr="00754F0E">
          <w:rPr>
            <w:sz w:val="12"/>
          </w:rPr>
          <w:t>http://www.hudson-ny.org/1387/coming-crisis-in-the-middle-east</w:t>
        </w:r>
      </w:hyperlink>
      <w:r w:rsidRPr="00754F0E">
        <w:rPr>
          <w:sz w:val="12"/>
        </w:rPr>
        <w:t xml:space="preserve">) </w:t>
      </w:r>
    </w:p>
    <w:p w:rsidR="00C84328" w:rsidRPr="00754F0E" w:rsidRDefault="00C84328" w:rsidP="00C84328"/>
    <w:p w:rsidR="00C84328" w:rsidRPr="00754F0E" w:rsidRDefault="00C84328" w:rsidP="00C84328">
      <w:pPr>
        <w:rPr>
          <w:b/>
        </w:rPr>
      </w:pPr>
      <w:r w:rsidRPr="00754F0E">
        <w:rPr>
          <w:highlight w:val="yellow"/>
          <w:u w:val="single"/>
        </w:rPr>
        <w:t>The coming storm in the Middle East is gaining momentum</w:t>
      </w:r>
      <w:r w:rsidRPr="00754F0E">
        <w:rPr>
          <w:u w:val="single"/>
        </w:rPr>
        <w:t>;</w:t>
      </w:r>
      <w:r w:rsidRPr="00754F0E">
        <w:rPr>
          <w:b/>
        </w:rPr>
        <w:t xml:space="preserve"> </w:t>
      </w:r>
      <w:r w:rsidRPr="00754F0E">
        <w:rPr>
          <w:u w:val="single"/>
        </w:rPr>
        <w:t>like</w:t>
      </w:r>
      <w:r w:rsidRPr="00754F0E">
        <w:rPr>
          <w:sz w:val="12"/>
        </w:rPr>
        <w:t xml:space="preserve"> conditions </w:t>
      </w:r>
      <w:r w:rsidRPr="00754F0E">
        <w:rPr>
          <w:u w:val="single"/>
        </w:rPr>
        <w:t xml:space="preserve">prior to World War I, </w:t>
      </w:r>
      <w:r w:rsidRPr="00754F0E">
        <w:rPr>
          <w:highlight w:val="yellow"/>
          <w:u w:val="single"/>
        </w:rPr>
        <w:t>all it takes</w:t>
      </w:r>
      <w:r w:rsidRPr="00754F0E">
        <w:rPr>
          <w:sz w:val="12"/>
        </w:rPr>
        <w:t xml:space="preserve"> for explosive action to commence </w:t>
      </w:r>
      <w:r w:rsidRPr="00754F0E">
        <w:rPr>
          <w:highlight w:val="yellow"/>
          <w:u w:val="single"/>
        </w:rPr>
        <w:t xml:space="preserve">is </w:t>
      </w:r>
      <w:r w:rsidRPr="00754F0E">
        <w:rPr>
          <w:b/>
          <w:highlight w:val="yellow"/>
          <w:u w:val="single"/>
        </w:rPr>
        <w:t>a trigger</w:t>
      </w:r>
      <w:r w:rsidRPr="00754F0E">
        <w:rPr>
          <w:sz w:val="12"/>
        </w:rPr>
        <w:t xml:space="preserve">.  Turkey's provocative flotilla, often described in Orwellian terms as a humanitarian mission, has set in motion a gust of diplomatic activity: </w:t>
      </w:r>
      <w:r w:rsidRPr="00754F0E">
        <w:rPr>
          <w:u w:val="single"/>
        </w:rPr>
        <w:t>if the Iranians send escort vessels</w:t>
      </w:r>
      <w:r w:rsidRPr="00754F0E">
        <w:rPr>
          <w:b/>
        </w:rPr>
        <w:t xml:space="preserve"> </w:t>
      </w:r>
      <w:r w:rsidRPr="00754F0E">
        <w:rPr>
          <w:u w:val="single"/>
        </w:rPr>
        <w:t>for the next round of Turkish ships</w:t>
      </w:r>
      <w:r w:rsidRPr="00754F0E">
        <w:rPr>
          <w:sz w:val="12"/>
        </w:rPr>
        <w:t xml:space="preserve">, which they have apparently decided not to do in favor of land operations, </w:t>
      </w:r>
      <w:r w:rsidRPr="00754F0E">
        <w:rPr>
          <w:u w:val="single"/>
        </w:rPr>
        <w:t>it could have</w:t>
      </w:r>
      <w:r w:rsidRPr="00754F0E">
        <w:rPr>
          <w:sz w:val="12"/>
        </w:rPr>
        <w:t xml:space="preserve"> presented a casus belli. [cause for war]  </w:t>
      </w:r>
      <w:r w:rsidRPr="00754F0E">
        <w:rPr>
          <w:u w:val="single"/>
        </w:rPr>
        <w:t>Syria</w:t>
      </w:r>
      <w:r w:rsidRPr="00754F0E">
        <w:rPr>
          <w:sz w:val="12"/>
        </w:rPr>
        <w:t xml:space="preserve">, too, </w:t>
      </w:r>
      <w:r w:rsidRPr="00754F0E">
        <w:rPr>
          <w:u w:val="single"/>
        </w:rPr>
        <w:t>has been playing</w:t>
      </w:r>
      <w:r w:rsidRPr="00754F0E">
        <w:rPr>
          <w:sz w:val="12"/>
        </w:rPr>
        <w:t xml:space="preserve"> a dangerous game, </w:t>
      </w:r>
      <w:r w:rsidRPr="00754F0E">
        <w:rPr>
          <w:u w:val="single"/>
        </w:rPr>
        <w:t>with both missile deployment and rearming Hezbollah</w:t>
      </w:r>
      <w:r w:rsidRPr="00754F0E">
        <w:rPr>
          <w:sz w:val="12"/>
        </w:rPr>
        <w:t xml:space="preserve">. According to most public accounts, </w:t>
      </w:r>
      <w:r w:rsidRPr="00754F0E">
        <w:rPr>
          <w:highlight w:val="yellow"/>
          <w:u w:val="single"/>
        </w:rPr>
        <w:t>Hezbollah is sitting on 40,000</w:t>
      </w:r>
      <w:r w:rsidRPr="00754F0E">
        <w:rPr>
          <w:sz w:val="12"/>
        </w:rPr>
        <w:t xml:space="preserve"> long-, medium- and short-range </w:t>
      </w:r>
      <w:r w:rsidRPr="00754F0E">
        <w:rPr>
          <w:highlight w:val="yellow"/>
          <w:u w:val="single"/>
        </w:rPr>
        <w:t>missiles</w:t>
      </w:r>
      <w:r w:rsidRPr="00754F0E">
        <w:rPr>
          <w:sz w:val="12"/>
        </w:rPr>
        <w:t xml:space="preserve">, and Syrian territory has been serving as a conduit for military materiel from Iran since the end of the 2006 Lebanon War.  Should Syria move its own scuds to Lebanon or deploy its troops as reinforcement for Hezbollah, </w:t>
      </w:r>
      <w:r w:rsidRPr="00754F0E">
        <w:rPr>
          <w:highlight w:val="yellow"/>
          <w:u w:val="single"/>
        </w:rPr>
        <w:t>a</w:t>
      </w:r>
      <w:r w:rsidRPr="00754F0E">
        <w:rPr>
          <w:u w:val="single"/>
        </w:rPr>
        <w:t xml:space="preserve"> wider regional </w:t>
      </w:r>
      <w:r w:rsidRPr="00754F0E">
        <w:rPr>
          <w:highlight w:val="yellow"/>
          <w:u w:val="single"/>
        </w:rPr>
        <w:t xml:space="preserve">war with Israel </w:t>
      </w:r>
      <w:r w:rsidRPr="00754F0E">
        <w:rPr>
          <w:b/>
          <w:highlight w:val="yellow"/>
          <w:u w:val="single"/>
        </w:rPr>
        <w:t>could not be contained</w:t>
      </w:r>
      <w:r w:rsidRPr="00754F0E">
        <w:rPr>
          <w:b/>
          <w:u w:val="single"/>
        </w:rPr>
        <w:t xml:space="preserve">. </w:t>
      </w:r>
      <w:r w:rsidRPr="00754F0E">
        <w:rPr>
          <w:sz w:val="12"/>
        </w:rPr>
        <w:t xml:space="preserve"> In </w:t>
      </w:r>
      <w:r w:rsidRPr="00754F0E">
        <w:rPr>
          <w:u w:val="single"/>
        </w:rPr>
        <w:t>the backdrop is an Iran,</w:t>
      </w:r>
      <w:r w:rsidRPr="00754F0E">
        <w:rPr>
          <w:b/>
        </w:rPr>
        <w:t xml:space="preserve"> </w:t>
      </w:r>
      <w:r w:rsidRPr="00754F0E">
        <w:rPr>
          <w:u w:val="single"/>
        </w:rPr>
        <w:t>with</w:t>
      </w:r>
      <w:r w:rsidRPr="00754F0E">
        <w:rPr>
          <w:sz w:val="12"/>
        </w:rPr>
        <w:t xml:space="preserve"> sufficient fissionable </w:t>
      </w:r>
      <w:r w:rsidRPr="00754F0E">
        <w:rPr>
          <w:u w:val="single"/>
        </w:rPr>
        <w:t>material</w:t>
      </w:r>
      <w:r w:rsidRPr="00754F0E">
        <w:rPr>
          <w:b/>
        </w:rPr>
        <w:t xml:space="preserve"> </w:t>
      </w:r>
      <w:r w:rsidRPr="00754F0E">
        <w:rPr>
          <w:u w:val="single"/>
        </w:rPr>
        <w:t>to produce a couple of nuclear weapons</w:t>
      </w:r>
      <w:r w:rsidRPr="00754F0E">
        <w:rPr>
          <w:sz w:val="12"/>
        </w:rPr>
        <w:t xml:space="preserve">. It will take some time to weaponize the missiles, but the road to that goal is synchronized in green lights since neither </w:t>
      </w:r>
      <w:r w:rsidRPr="00754F0E">
        <w:rPr>
          <w:u w:val="single"/>
        </w:rPr>
        <w:t>diplomacy nor diluted sanctions can convince Iran to change course</w:t>
      </w:r>
      <w:r w:rsidRPr="00754F0E">
        <w:rPr>
          <w:b/>
        </w:rPr>
        <w:t>.</w:t>
      </w:r>
      <w:r w:rsidRPr="00754F0E">
        <w:rPr>
          <w:sz w:val="12"/>
        </w:rPr>
        <w:t xml:space="preserve">  From Qatar to Afghanistan </w:t>
      </w:r>
      <w:r w:rsidRPr="00754F0E">
        <w:rPr>
          <w:u w:val="single"/>
        </w:rPr>
        <w:t>all</w:t>
      </w:r>
      <w:r w:rsidRPr="00754F0E">
        <w:rPr>
          <w:b/>
          <w:u w:val="single"/>
        </w:rPr>
        <w:t xml:space="preserve"> </w:t>
      </w:r>
      <w:r w:rsidRPr="00754F0E">
        <w:rPr>
          <w:sz w:val="12"/>
        </w:rPr>
        <w:t xml:space="preserve">political </w:t>
      </w:r>
      <w:r w:rsidRPr="00754F0E">
        <w:rPr>
          <w:u w:val="single"/>
        </w:rPr>
        <w:t>eyes are on Iran</w:t>
      </w:r>
      <w:r w:rsidRPr="00754F0E">
        <w:rPr>
          <w:b/>
          <w:u w:val="single"/>
        </w:rPr>
        <w:t xml:space="preserve">, </w:t>
      </w:r>
      <w:r w:rsidRPr="00754F0E">
        <w:rPr>
          <w:sz w:val="12"/>
        </w:rPr>
        <w:t>poised to be "</w:t>
      </w:r>
      <w:r w:rsidRPr="00754F0E">
        <w:rPr>
          <w:u w:val="single"/>
        </w:rPr>
        <w:t>the hegemon</w:t>
      </w:r>
      <w:r w:rsidRPr="00754F0E">
        <w:rPr>
          <w:b/>
        </w:rPr>
        <w:t xml:space="preserve">" </w:t>
      </w:r>
      <w:r w:rsidRPr="00754F0E">
        <w:rPr>
          <w:u w:val="single"/>
        </w:rPr>
        <w:t>in the Middle East</w:t>
      </w:r>
      <w:r w:rsidRPr="00754F0E">
        <w:rPr>
          <w:sz w:val="12"/>
        </w:rPr>
        <w:t xml:space="preserve">; it is increasingly considered the "strong horse" as American forces incrementally retreat from the region. Even Iraq, ironically, may depend on Iranian ties in order to maintain internal stability.  For Sunni nations like </w:t>
      </w:r>
      <w:r w:rsidRPr="00754F0E">
        <w:rPr>
          <w:u w:val="single"/>
        </w:rPr>
        <w:t>Egypt and Saudi Arabia</w:t>
      </w:r>
      <w:r w:rsidRPr="00754F0E">
        <w:rPr>
          <w:sz w:val="12"/>
        </w:rPr>
        <w:t xml:space="preserve">, regional strategic vision </w:t>
      </w:r>
      <w:r w:rsidRPr="00754F0E">
        <w:rPr>
          <w:u w:val="single"/>
        </w:rPr>
        <w:t>is</w:t>
      </w:r>
      <w:r w:rsidRPr="00754F0E">
        <w:rPr>
          <w:b/>
          <w:u w:val="single"/>
        </w:rPr>
        <w:t xml:space="preserve"> </w:t>
      </w:r>
      <w:r w:rsidRPr="00754F0E">
        <w:rPr>
          <w:sz w:val="12"/>
        </w:rPr>
        <w:t xml:space="preserve">a combination of </w:t>
      </w:r>
      <w:r w:rsidRPr="00754F0E">
        <w:rPr>
          <w:u w:val="single"/>
        </w:rPr>
        <w:t>deal-making to offset</w:t>
      </w:r>
      <w:r w:rsidRPr="00754F0E">
        <w:rPr>
          <w:b/>
          <w:u w:val="single"/>
        </w:rPr>
        <w:t xml:space="preserve"> </w:t>
      </w:r>
      <w:r w:rsidRPr="00754F0E">
        <w:rPr>
          <w:sz w:val="12"/>
        </w:rPr>
        <w:t xml:space="preserve">the </w:t>
      </w:r>
      <w:r w:rsidRPr="00754F0E">
        <w:rPr>
          <w:u w:val="single"/>
        </w:rPr>
        <w:t>Iran</w:t>
      </w:r>
      <w:r w:rsidRPr="00754F0E">
        <w:rPr>
          <w:sz w:val="12"/>
        </w:rPr>
        <w:t xml:space="preserve">ian Shia advantage, </w:t>
      </w:r>
      <w:r w:rsidRPr="00754F0E">
        <w:rPr>
          <w:u w:val="single"/>
        </w:rPr>
        <w:t>and attempting to buy</w:t>
      </w:r>
      <w:r w:rsidRPr="00754F0E">
        <w:rPr>
          <w:sz w:val="12"/>
        </w:rPr>
        <w:t xml:space="preserve"> or develop </w:t>
      </w:r>
      <w:r w:rsidRPr="00754F0E">
        <w:rPr>
          <w:u w:val="single"/>
        </w:rPr>
        <w:t>nuclear weapons as a counterweigh</w:t>
      </w:r>
      <w:r w:rsidRPr="00754F0E">
        <w:rPr>
          <w:sz w:val="12"/>
        </w:rPr>
        <w:t xml:space="preserve">t to </w:t>
      </w:r>
      <w:r w:rsidRPr="00754F0E">
        <w:rPr>
          <w:u w:val="single"/>
        </w:rPr>
        <w:t>Iran</w:t>
      </w:r>
      <w:r w:rsidRPr="00754F0E">
        <w:rPr>
          <w:sz w:val="12"/>
        </w:rPr>
        <w:t xml:space="preserve">ian ambition. However, </w:t>
      </w:r>
      <w:r w:rsidRPr="00754F0E">
        <w:rPr>
          <w:u w:val="single"/>
        </w:rPr>
        <w:t>both of these governments are in a precarious state; should either fall, all bets are off</w:t>
      </w:r>
      <w:r w:rsidRPr="00754F0E">
        <w:rPr>
          <w:sz w:val="12"/>
        </w:rPr>
        <w:t xml:space="preserve"> in the Middle East neighborhood. It has long been said that the Sunni "tent" must stand on two legs: if one, falls, the tent collapses.  </w:t>
      </w:r>
      <w:r w:rsidRPr="00754F0E">
        <w:rPr>
          <w:u w:val="single"/>
        </w:rPr>
        <w:t>Should this tent collapse</w:t>
      </w:r>
      <w:r w:rsidRPr="00754F0E">
        <w:rPr>
          <w:sz w:val="12"/>
        </w:rPr>
        <w:t xml:space="preserve">, and should </w:t>
      </w:r>
      <w:r w:rsidRPr="00754F0E">
        <w:rPr>
          <w:highlight w:val="yellow"/>
          <w:u w:val="single"/>
        </w:rPr>
        <w:t>Iran</w:t>
      </w:r>
      <w:r w:rsidRPr="00754F0E">
        <w:rPr>
          <w:b/>
          <w:u w:val="single"/>
        </w:rPr>
        <w:t xml:space="preserve"> </w:t>
      </w:r>
      <w:r w:rsidRPr="00754F0E">
        <w:rPr>
          <w:sz w:val="12"/>
        </w:rPr>
        <w:t xml:space="preserve">take advantage of that calamity, it </w:t>
      </w:r>
      <w:r w:rsidRPr="00754F0E">
        <w:rPr>
          <w:highlight w:val="yellow"/>
          <w:u w:val="single"/>
        </w:rPr>
        <w:t>could incite a Sunni-Shia war</w:t>
      </w:r>
      <w:r w:rsidRPr="00754F0E">
        <w:rPr>
          <w:sz w:val="12"/>
        </w:rPr>
        <w:t xml:space="preserve">. Or feeling empowered, and no longer dissuaded by an escalation scenario, Iran, with nuclear weapons in tow, might decide that a war against Israel is a distinct possibility. However implausible it may seem at the moment, </w:t>
      </w:r>
      <w:r w:rsidRPr="00754F0E">
        <w:rPr>
          <w:highlight w:val="yellow"/>
          <w:u w:val="single"/>
        </w:rPr>
        <w:t>the</w:t>
      </w:r>
      <w:r w:rsidRPr="00754F0E">
        <w:rPr>
          <w:sz w:val="12"/>
        </w:rPr>
        <w:t xml:space="preserve"> possible </w:t>
      </w:r>
      <w:r w:rsidRPr="00754F0E">
        <w:rPr>
          <w:highlight w:val="yellow"/>
          <w:u w:val="single"/>
        </w:rPr>
        <w:t>annihilation of Israel</w:t>
      </w:r>
      <w:r w:rsidRPr="00754F0E">
        <w:rPr>
          <w:b/>
          <w:highlight w:val="yellow"/>
        </w:rPr>
        <w:t xml:space="preserve"> </w:t>
      </w:r>
      <w:r w:rsidRPr="00754F0E">
        <w:rPr>
          <w:highlight w:val="yellow"/>
          <w:u w:val="single"/>
        </w:rPr>
        <w:t>and</w:t>
      </w:r>
      <w:r w:rsidRPr="00754F0E">
        <w:rPr>
          <w:sz w:val="12"/>
        </w:rPr>
        <w:t xml:space="preserve"> the prospect of </w:t>
      </w:r>
      <w:r w:rsidRPr="00754F0E">
        <w:rPr>
          <w:highlight w:val="yellow"/>
          <w:u w:val="single"/>
        </w:rPr>
        <w:t>a second holocaust could lead to a nuclear exchange</w:t>
      </w:r>
      <w:r w:rsidRPr="00754F0E">
        <w:rPr>
          <w:b/>
          <w:highlight w:val="yellow"/>
        </w:rPr>
        <w:t>.</w:t>
      </w:r>
    </w:p>
    <w:p w:rsidR="00C84328" w:rsidRPr="00754F0E" w:rsidRDefault="00C84328" w:rsidP="00C84328">
      <w:pPr>
        <w:rPr>
          <w:b/>
        </w:rPr>
      </w:pPr>
    </w:p>
    <w:p w:rsidR="00C84328" w:rsidRPr="00754F0E" w:rsidRDefault="00C84328" w:rsidP="00C84328">
      <w:pPr>
        <w:rPr>
          <w:b/>
        </w:rPr>
      </w:pPr>
      <w:r w:rsidRPr="00754F0E">
        <w:rPr>
          <w:b/>
        </w:rPr>
        <w:t>No Iran prolif, no impact</w:t>
      </w:r>
    </w:p>
    <w:p w:rsidR="00C84328" w:rsidRPr="00754F0E" w:rsidRDefault="00C84328" w:rsidP="00C84328">
      <w:pPr>
        <w:rPr>
          <w:sz w:val="12"/>
        </w:rPr>
      </w:pPr>
      <w:r w:rsidRPr="00754F0E">
        <w:rPr>
          <w:b/>
          <w:u w:val="single"/>
        </w:rPr>
        <w:t>Innocent &amp; Owen 3/8</w:t>
      </w:r>
      <w:r w:rsidRPr="00754F0E">
        <w:rPr>
          <w:sz w:val="12"/>
        </w:rPr>
        <w:t xml:space="preserve">— foreign policy analyst at the Cato Institute, former Marine infantry officer (Malou &amp; Jonathon, “Nuclear Iran is an exaggerated threat”, </w:t>
      </w:r>
      <w:hyperlink r:id="rId85" w:anchor="ixzz1oZQVzjhu" w:history="1">
        <w:r w:rsidRPr="00754F0E">
          <w:rPr>
            <w:sz w:val="12"/>
          </w:rPr>
          <w:t>http://www.nydailynews.com/opinion/nuclear-iran-exaggerated-threat-article-1.1035003#ixzz1oZQVzjhu</w:t>
        </w:r>
      </w:hyperlink>
      <w:r w:rsidRPr="00754F0E">
        <w:rPr>
          <w:sz w:val="12"/>
        </w:rPr>
        <w:t>, CMR)</w:t>
      </w:r>
    </w:p>
    <w:p w:rsidR="00C84328" w:rsidRPr="00754F0E" w:rsidRDefault="00C84328" w:rsidP="00C84328"/>
    <w:p w:rsidR="00C84328" w:rsidRPr="00754F0E" w:rsidRDefault="00C84328" w:rsidP="00C84328">
      <w:pPr>
        <w:rPr>
          <w:sz w:val="12"/>
        </w:rPr>
      </w:pPr>
      <w:r w:rsidRPr="00754F0E">
        <w:rPr>
          <w:sz w:val="12"/>
        </w:rPr>
        <w:t xml:space="preserve">Many of those pushing for immediate action ignore these realities, focusing on the claim that Iran is on the verge of acquiring enough fissile material to produce a nuclear weapon. But </w:t>
      </w:r>
      <w:r w:rsidRPr="00754F0E">
        <w:rPr>
          <w:u w:val="single"/>
        </w:rPr>
        <w:t xml:space="preserve">according to the U.S. intelligence community, </w:t>
      </w:r>
      <w:r w:rsidRPr="00754F0E">
        <w:rPr>
          <w:highlight w:val="yellow"/>
          <w:u w:val="single"/>
        </w:rPr>
        <w:t>Iran</w:t>
      </w:r>
      <w:r w:rsidRPr="00754F0E">
        <w:rPr>
          <w:u w:val="single"/>
        </w:rPr>
        <w:t xml:space="preserve">ian leaders </w:t>
      </w:r>
      <w:r w:rsidRPr="00754F0E">
        <w:rPr>
          <w:highlight w:val="yellow"/>
          <w:u w:val="single"/>
        </w:rPr>
        <w:t xml:space="preserve">have </w:t>
      </w:r>
      <w:r w:rsidRPr="00754F0E">
        <w:rPr>
          <w:b/>
          <w:highlight w:val="yellow"/>
          <w:u w:val="single"/>
        </w:rPr>
        <w:t>not actually decided to build a weapon</w:t>
      </w:r>
      <w:r w:rsidRPr="00754F0E">
        <w:rPr>
          <w:sz w:val="12"/>
        </w:rPr>
        <w:t xml:space="preserve">. </w:t>
      </w:r>
      <w:r w:rsidRPr="00754F0E">
        <w:rPr>
          <w:u w:val="single"/>
        </w:rPr>
        <w:t xml:space="preserve">As </w:t>
      </w:r>
      <w:r w:rsidRPr="00754F0E">
        <w:rPr>
          <w:b/>
          <w:u w:val="single"/>
        </w:rPr>
        <w:t>nuclear expert</w:t>
      </w:r>
      <w:r w:rsidRPr="00754F0E">
        <w:rPr>
          <w:sz w:val="12"/>
        </w:rPr>
        <w:t xml:space="preserve"> Joseph </w:t>
      </w:r>
      <w:r w:rsidRPr="00754F0E">
        <w:rPr>
          <w:u w:val="single"/>
        </w:rPr>
        <w:t>Cirincione</w:t>
      </w:r>
      <w:r w:rsidRPr="00754F0E">
        <w:rPr>
          <w:sz w:val="12"/>
        </w:rPr>
        <w:t xml:space="preserve"> of the Ploughshares Fund </w:t>
      </w:r>
      <w:r w:rsidRPr="00754F0E">
        <w:rPr>
          <w:u w:val="single"/>
        </w:rPr>
        <w:t xml:space="preserve">has argued, </w:t>
      </w:r>
      <w:r w:rsidRPr="00754F0E">
        <w:rPr>
          <w:highlight w:val="yellow"/>
          <w:u w:val="single"/>
        </w:rPr>
        <w:t>Iran might decide</w:t>
      </w:r>
      <w:r w:rsidRPr="00754F0E">
        <w:rPr>
          <w:sz w:val="12"/>
        </w:rPr>
        <w:t xml:space="preserve">, like Japan and other countries, </w:t>
      </w:r>
      <w:r w:rsidRPr="00754F0E">
        <w:rPr>
          <w:highlight w:val="yellow"/>
          <w:u w:val="single"/>
        </w:rPr>
        <w:t xml:space="preserve">to have </w:t>
      </w:r>
      <w:r w:rsidRPr="00754F0E">
        <w:rPr>
          <w:b/>
          <w:highlight w:val="yellow"/>
          <w:u w:val="single"/>
          <w:bdr w:val="single" w:sz="4" w:space="0" w:color="auto"/>
        </w:rPr>
        <w:t>only the ability</w:t>
      </w:r>
      <w:r w:rsidRPr="00754F0E">
        <w:rPr>
          <w:u w:val="single"/>
        </w:rPr>
        <w:t xml:space="preserve"> to produce a nuclear weapon fast</w:t>
      </w:r>
      <w:r w:rsidRPr="00754F0E">
        <w:rPr>
          <w:sz w:val="12"/>
        </w:rPr>
        <w:t xml:space="preserve"> — in short, a rapid breakout option. </w:t>
      </w:r>
      <w:r w:rsidRPr="00754F0E">
        <w:rPr>
          <w:b/>
          <w:highlight w:val="yellow"/>
          <w:u w:val="single"/>
          <w:bdr w:val="single" w:sz="4" w:space="0" w:color="auto"/>
        </w:rPr>
        <w:t>Even with a bomb</w:t>
      </w:r>
      <w:r w:rsidRPr="00754F0E">
        <w:rPr>
          <w:sz w:val="12"/>
          <w:highlight w:val="yellow"/>
        </w:rPr>
        <w:t xml:space="preserve">, </w:t>
      </w:r>
      <w:r w:rsidRPr="00754F0E">
        <w:rPr>
          <w:highlight w:val="yellow"/>
          <w:u w:val="single"/>
        </w:rPr>
        <w:t>Iran is not a</w:t>
      </w:r>
      <w:r w:rsidRPr="00754F0E">
        <w:rPr>
          <w:u w:val="single"/>
        </w:rPr>
        <w:t xml:space="preserve">n imminent </w:t>
      </w:r>
      <w:r w:rsidRPr="00754F0E">
        <w:rPr>
          <w:highlight w:val="yellow"/>
          <w:u w:val="single"/>
        </w:rPr>
        <w:t>threat</w:t>
      </w:r>
      <w:r w:rsidRPr="00754F0E">
        <w:rPr>
          <w:u w:val="single"/>
        </w:rPr>
        <w:t xml:space="preserve"> to America’s security</w:t>
      </w:r>
      <w:r w:rsidRPr="00754F0E">
        <w:rPr>
          <w:sz w:val="12"/>
        </w:rPr>
        <w:t xml:space="preserve">. </w:t>
      </w:r>
      <w:r w:rsidRPr="00754F0E">
        <w:rPr>
          <w:u w:val="single"/>
        </w:rPr>
        <w:t xml:space="preserve">If it ever became one, </w:t>
      </w:r>
      <w:r w:rsidRPr="00754F0E">
        <w:rPr>
          <w:highlight w:val="yellow"/>
          <w:u w:val="single"/>
        </w:rPr>
        <w:t xml:space="preserve">the U.S. </w:t>
      </w:r>
      <w:r w:rsidRPr="00754F0E">
        <w:rPr>
          <w:b/>
          <w:highlight w:val="yellow"/>
          <w:u w:val="single"/>
        </w:rPr>
        <w:t>could quickly ensure Iran’s</w:t>
      </w:r>
      <w:r w:rsidRPr="00754F0E">
        <w:rPr>
          <w:b/>
          <w:u w:val="single"/>
        </w:rPr>
        <w:t xml:space="preserve"> absolute </w:t>
      </w:r>
      <w:r w:rsidRPr="00754F0E">
        <w:rPr>
          <w:b/>
          <w:highlight w:val="yellow"/>
          <w:u w:val="single"/>
        </w:rPr>
        <w:t>destruction</w:t>
      </w:r>
      <w:r w:rsidRPr="00754F0E">
        <w:rPr>
          <w:sz w:val="12"/>
        </w:rPr>
        <w:t xml:space="preserve">, potentially </w:t>
      </w:r>
      <w:r w:rsidRPr="00754F0E">
        <w:rPr>
          <w:highlight w:val="yellow"/>
          <w:u w:val="single"/>
        </w:rPr>
        <w:t>through a</w:t>
      </w:r>
      <w:r w:rsidRPr="00754F0E">
        <w:rPr>
          <w:u w:val="single"/>
        </w:rPr>
        <w:t xml:space="preserve"> nuclear </w:t>
      </w:r>
      <w:r w:rsidRPr="00754F0E">
        <w:rPr>
          <w:highlight w:val="yellow"/>
          <w:u w:val="single"/>
        </w:rPr>
        <w:t>strike</w:t>
      </w:r>
      <w:r w:rsidRPr="00754F0E">
        <w:rPr>
          <w:sz w:val="12"/>
        </w:rPr>
        <w:t xml:space="preserve">. </w:t>
      </w:r>
      <w:r w:rsidRPr="00754F0E">
        <w:rPr>
          <w:u w:val="single"/>
        </w:rPr>
        <w:t>As for</w:t>
      </w:r>
      <w:r w:rsidRPr="00754F0E">
        <w:rPr>
          <w:sz w:val="12"/>
        </w:rPr>
        <w:t xml:space="preserve"> the oft-cited question of </w:t>
      </w:r>
      <w:r w:rsidRPr="00754F0E">
        <w:rPr>
          <w:highlight w:val="yellow"/>
          <w:u w:val="single"/>
        </w:rPr>
        <w:t>Israel’s</w:t>
      </w:r>
      <w:r w:rsidRPr="00754F0E">
        <w:rPr>
          <w:u w:val="single"/>
        </w:rPr>
        <w:t xml:space="preserve"> security, our staunch ally’s </w:t>
      </w:r>
      <w:r w:rsidRPr="00754F0E">
        <w:rPr>
          <w:b/>
          <w:highlight w:val="yellow"/>
          <w:u w:val="single"/>
        </w:rPr>
        <w:t>second-strike capability</w:t>
      </w:r>
      <w:r w:rsidRPr="00754F0E">
        <w:rPr>
          <w:highlight w:val="yellow"/>
          <w:u w:val="single"/>
        </w:rPr>
        <w:t xml:space="preserve"> remains robust and can </w:t>
      </w:r>
      <w:r w:rsidRPr="00754F0E">
        <w:rPr>
          <w:b/>
          <w:highlight w:val="yellow"/>
          <w:u w:val="single"/>
        </w:rPr>
        <w:t>deter Iran</w:t>
      </w:r>
      <w:r w:rsidRPr="00754F0E">
        <w:rPr>
          <w:u w:val="single"/>
        </w:rPr>
        <w:t xml:space="preserve">. </w:t>
      </w:r>
      <w:r w:rsidRPr="00754F0E">
        <w:rPr>
          <w:sz w:val="12"/>
        </w:rPr>
        <w:t xml:space="preserve">Variously over the course of the past 60 years, the U.S. government has overthrown Iran’s democratically elected government, supported its Western-oriented dictator, covertly backed militants and regional actors against it, sternly enjoined other countries to not trade with it, encircled the country with its armed forces and declared its intention to bomb it. Unless Americans are willing to fight Iranians to the death — possibly every few years — </w:t>
      </w:r>
      <w:r w:rsidRPr="00754F0E">
        <w:rPr>
          <w:u w:val="single"/>
        </w:rPr>
        <w:t>Washington must stop polarizing the situation</w:t>
      </w:r>
      <w:r w:rsidRPr="00754F0E">
        <w:rPr>
          <w:sz w:val="12"/>
        </w:rPr>
        <w:t xml:space="preserve">. Aggressive policies and rhetoric do not benefit our security. </w:t>
      </w:r>
    </w:p>
    <w:p w:rsidR="00CD17F2" w:rsidRPr="00EE21B7" w:rsidRDefault="00CD17F2" w:rsidP="003A7B63"/>
    <w:sectPr w:rsidR="00CD17F2" w:rsidRPr="00EE21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3FF4" w:rsidRDefault="00073FF4" w:rsidP="005F5576">
      <w:r>
        <w:separator/>
      </w:r>
    </w:p>
  </w:endnote>
  <w:endnote w:type="continuationSeparator" w:id="0">
    <w:p w:rsidR="00073FF4" w:rsidRDefault="00073FF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Cooper Black">
    <w:panose1 w:val="0208090404030B0204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2AF" w:usb1="29D77CFB" w:usb2="00000012" w:usb3="00000000" w:csb0="0008008D"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AFF" w:usb1="C0007843" w:usb2="00000009" w:usb3="00000000" w:csb0="000001FF" w:csb1="00000000"/>
  </w:font>
  <w:font w:name="ヒラギノ角ゴ Pro W3">
    <w:altName w:val="MS Mincho"/>
    <w:charset w:val="80"/>
    <w:family w:val="auto"/>
    <w:pitch w:val="variable"/>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3FF4" w:rsidRDefault="00073FF4" w:rsidP="005F5576">
      <w:r>
        <w:separator/>
      </w:r>
    </w:p>
  </w:footnote>
  <w:footnote w:type="continuationSeparator" w:id="0">
    <w:p w:rsidR="00073FF4" w:rsidRDefault="00073FF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A6AF5"/>
    <w:multiLevelType w:val="hybridMultilevel"/>
    <w:tmpl w:val="85E8B958"/>
    <w:lvl w:ilvl="0" w:tplc="1B0036CC">
      <w:start w:val="1"/>
      <w:numFmt w:val="bullet"/>
      <w:lvlText w:val=""/>
      <w:lvlJc w:val="left"/>
      <w:pPr>
        <w:ind w:left="1080" w:hanging="360"/>
      </w:pPr>
      <w:rPr>
        <w:rFonts w:ascii="Wingdings" w:eastAsia="Calibr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0D085B"/>
    <w:multiLevelType w:val="hybridMultilevel"/>
    <w:tmpl w:val="DAB86D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0F7106"/>
    <w:multiLevelType w:val="hybridMultilevel"/>
    <w:tmpl w:val="65C83DA8"/>
    <w:lvl w:ilvl="0" w:tplc="F4F299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B4248F"/>
    <w:multiLevelType w:val="hybridMultilevel"/>
    <w:tmpl w:val="491E83A2"/>
    <w:lvl w:ilvl="0" w:tplc="04090015">
      <w:start w:val="1"/>
      <w:numFmt w:val="upperLetter"/>
      <w:lvlText w:val="%1."/>
      <w:lvlJc w:val="left"/>
      <w:pPr>
        <w:tabs>
          <w:tab w:val="num" w:pos="720"/>
        </w:tabs>
        <w:ind w:left="720" w:hanging="360"/>
      </w:pPr>
      <w:rPr>
        <w:rFonts w:hint="default"/>
      </w:rPr>
    </w:lvl>
    <w:lvl w:ilvl="1" w:tplc="CEF29584">
      <w:start w:val="1"/>
      <w:numFmt w:val="decimal"/>
      <w:lvlText w:val="%2."/>
      <w:lvlJc w:val="left"/>
      <w:pPr>
        <w:tabs>
          <w:tab w:val="num" w:pos="1440"/>
        </w:tabs>
        <w:ind w:left="1440" w:hanging="360"/>
      </w:pPr>
      <w:rPr>
        <w:rFonts w:hint="default"/>
      </w:rPr>
    </w:lvl>
    <w:lvl w:ilvl="2" w:tplc="7CE6E94E">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C1FA2"/>
    <w:multiLevelType w:val="hybridMultilevel"/>
    <w:tmpl w:val="A6AA467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04D035B"/>
    <w:multiLevelType w:val="hybridMultilevel"/>
    <w:tmpl w:val="F1B092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492D82"/>
    <w:multiLevelType w:val="hybridMultilevel"/>
    <w:tmpl w:val="4C689A82"/>
    <w:lvl w:ilvl="0" w:tplc="7F1CBB4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4791E00"/>
    <w:multiLevelType w:val="hybridMultilevel"/>
    <w:tmpl w:val="59EAEFC4"/>
    <w:lvl w:ilvl="0" w:tplc="5B4A893C">
      <w:numFmt w:val="bullet"/>
      <w:lvlText w:val="-"/>
      <w:lvlJc w:val="left"/>
      <w:pPr>
        <w:ind w:left="390" w:hanging="360"/>
      </w:pPr>
      <w:rPr>
        <w:rFonts w:ascii="Times New Roman" w:eastAsia="Times New Roman" w:hAnsi="Times New Roman" w:cs="Times New Roman"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8">
    <w:nsid w:val="16166E62"/>
    <w:multiLevelType w:val="hybridMultilevel"/>
    <w:tmpl w:val="32729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5B4B75"/>
    <w:multiLevelType w:val="hybridMultilevel"/>
    <w:tmpl w:val="FA26209C"/>
    <w:lvl w:ilvl="0" w:tplc="04090015">
      <w:start w:val="1"/>
      <w:numFmt w:val="upperLetter"/>
      <w:lvlText w:val="%1."/>
      <w:lvlJc w:val="left"/>
      <w:pPr>
        <w:tabs>
          <w:tab w:val="num" w:pos="360"/>
        </w:tabs>
        <w:ind w:left="360" w:hanging="360"/>
      </w:pPr>
      <w:rPr>
        <w:rFonts w:hint="default"/>
        <w:b/>
        <w:i w:val="0"/>
        <w:strike w:val="0"/>
        <w:dstrike w:val="0"/>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CB16644"/>
    <w:multiLevelType w:val="hybridMultilevel"/>
    <w:tmpl w:val="89087D80"/>
    <w:lvl w:ilvl="0" w:tplc="C526D434">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1">
    <w:nsid w:val="2B0466E4"/>
    <w:multiLevelType w:val="hybridMultilevel"/>
    <w:tmpl w:val="964C83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B852B13"/>
    <w:multiLevelType w:val="hybridMultilevel"/>
    <w:tmpl w:val="3056A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F62821"/>
    <w:multiLevelType w:val="hybridMultilevel"/>
    <w:tmpl w:val="6E180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E57469"/>
    <w:multiLevelType w:val="hybridMultilevel"/>
    <w:tmpl w:val="4224C9F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A630E65"/>
    <w:multiLevelType w:val="multilevel"/>
    <w:tmpl w:val="1B5E43A8"/>
    <w:lvl w:ilvl="0">
      <w:start w:val="1"/>
      <w:numFmt w:val="decimal"/>
      <w:lvlText w:val="(%1)"/>
      <w:lvlJc w:val="left"/>
      <w:pPr>
        <w:tabs>
          <w:tab w:val="num" w:pos="678"/>
        </w:tabs>
        <w:ind w:left="678" w:hanging="390"/>
      </w:pPr>
      <w:rPr>
        <w:rFonts w:hint="default"/>
      </w:rPr>
    </w:lvl>
    <w:lvl w:ilvl="1">
      <w:start w:val="1"/>
      <w:numFmt w:val="lowerLetter"/>
      <w:lvlText w:val="%2."/>
      <w:lvlJc w:val="left"/>
      <w:pPr>
        <w:tabs>
          <w:tab w:val="num" w:pos="1368"/>
        </w:tabs>
        <w:ind w:left="1368" w:hanging="360"/>
      </w:pPr>
    </w:lvl>
    <w:lvl w:ilvl="2">
      <w:start w:val="1"/>
      <w:numFmt w:val="lowerRoman"/>
      <w:lvlText w:val="%3."/>
      <w:lvlJc w:val="right"/>
      <w:pPr>
        <w:tabs>
          <w:tab w:val="num" w:pos="2088"/>
        </w:tabs>
        <w:ind w:left="2088" w:hanging="180"/>
      </w:pPr>
    </w:lvl>
    <w:lvl w:ilvl="3">
      <w:start w:val="1"/>
      <w:numFmt w:val="decimal"/>
      <w:lvlText w:val="%4."/>
      <w:lvlJc w:val="left"/>
      <w:pPr>
        <w:tabs>
          <w:tab w:val="num" w:pos="2808"/>
        </w:tabs>
        <w:ind w:left="2808" w:hanging="360"/>
      </w:pPr>
    </w:lvl>
    <w:lvl w:ilvl="4">
      <w:start w:val="1"/>
      <w:numFmt w:val="lowerLetter"/>
      <w:lvlText w:val="%5."/>
      <w:lvlJc w:val="left"/>
      <w:pPr>
        <w:tabs>
          <w:tab w:val="num" w:pos="3528"/>
        </w:tabs>
        <w:ind w:left="3528" w:hanging="360"/>
      </w:pPr>
    </w:lvl>
    <w:lvl w:ilvl="5">
      <w:start w:val="1"/>
      <w:numFmt w:val="lowerRoman"/>
      <w:lvlText w:val="%6."/>
      <w:lvlJc w:val="right"/>
      <w:pPr>
        <w:tabs>
          <w:tab w:val="num" w:pos="4248"/>
        </w:tabs>
        <w:ind w:left="4248" w:hanging="180"/>
      </w:pPr>
    </w:lvl>
    <w:lvl w:ilvl="6">
      <w:start w:val="1"/>
      <w:numFmt w:val="decimal"/>
      <w:lvlText w:val="%7."/>
      <w:lvlJc w:val="left"/>
      <w:pPr>
        <w:tabs>
          <w:tab w:val="num" w:pos="4968"/>
        </w:tabs>
        <w:ind w:left="4968" w:hanging="360"/>
      </w:pPr>
    </w:lvl>
    <w:lvl w:ilvl="7">
      <w:start w:val="1"/>
      <w:numFmt w:val="lowerLetter"/>
      <w:lvlText w:val="%8."/>
      <w:lvlJc w:val="left"/>
      <w:pPr>
        <w:tabs>
          <w:tab w:val="num" w:pos="5688"/>
        </w:tabs>
        <w:ind w:left="5688" w:hanging="360"/>
      </w:pPr>
    </w:lvl>
    <w:lvl w:ilvl="8">
      <w:start w:val="1"/>
      <w:numFmt w:val="lowerRoman"/>
      <w:lvlText w:val="%9."/>
      <w:lvlJc w:val="right"/>
      <w:pPr>
        <w:tabs>
          <w:tab w:val="num" w:pos="6408"/>
        </w:tabs>
        <w:ind w:left="6408" w:hanging="180"/>
      </w:pPr>
    </w:lvl>
  </w:abstractNum>
  <w:abstractNum w:abstractNumId="19">
    <w:nsid w:val="4FAD77FB"/>
    <w:multiLevelType w:val="hybridMultilevel"/>
    <w:tmpl w:val="B0DEAD5C"/>
    <w:lvl w:ilvl="0" w:tplc="DADCBAAA">
      <w:start w:val="3"/>
      <w:numFmt w:val="upp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04E0740"/>
    <w:multiLevelType w:val="hybridMultilevel"/>
    <w:tmpl w:val="3056A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E57766"/>
    <w:multiLevelType w:val="hybridMultilevel"/>
    <w:tmpl w:val="254C2A40"/>
    <w:lvl w:ilvl="0" w:tplc="EAC63ED0">
      <w:start w:val="2"/>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2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2B53A83"/>
    <w:multiLevelType w:val="hybridMultilevel"/>
    <w:tmpl w:val="FAFACC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52B2B99"/>
    <w:multiLevelType w:val="hybridMultilevel"/>
    <w:tmpl w:val="1B5E43A8"/>
    <w:lvl w:ilvl="0" w:tplc="9042BB32">
      <w:start w:val="1"/>
      <w:numFmt w:val="decimal"/>
      <w:lvlText w:val="(%1)"/>
      <w:lvlJc w:val="left"/>
      <w:pPr>
        <w:tabs>
          <w:tab w:val="num" w:pos="678"/>
        </w:tabs>
        <w:ind w:left="678" w:hanging="39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25">
    <w:nsid w:val="57C91345"/>
    <w:multiLevelType w:val="hybridMultilevel"/>
    <w:tmpl w:val="6CACA5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8586F6D"/>
    <w:multiLevelType w:val="hybridMultilevel"/>
    <w:tmpl w:val="2E305638"/>
    <w:lvl w:ilvl="0" w:tplc="D2720E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BD11CB7"/>
    <w:multiLevelType w:val="hybridMultilevel"/>
    <w:tmpl w:val="2BC454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E9A1359"/>
    <w:multiLevelType w:val="hybridMultilevel"/>
    <w:tmpl w:val="D71E25B4"/>
    <w:lvl w:ilvl="0" w:tplc="0409000F">
      <w:start w:val="1"/>
      <w:numFmt w:val="decimal"/>
      <w:lvlText w:val="%1."/>
      <w:lvlJc w:val="left"/>
      <w:pPr>
        <w:tabs>
          <w:tab w:val="num" w:pos="1008"/>
        </w:tabs>
        <w:ind w:left="1008" w:hanging="360"/>
      </w:p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nsid w:val="67835FC5"/>
    <w:multiLevelType w:val="hybridMultilevel"/>
    <w:tmpl w:val="232EEFE6"/>
    <w:lvl w:ilvl="0" w:tplc="8E20D30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9AC332A"/>
    <w:multiLevelType w:val="hybridMultilevel"/>
    <w:tmpl w:val="4D96FE4E"/>
    <w:lvl w:ilvl="0" w:tplc="4AFC0E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1C1559"/>
    <w:multiLevelType w:val="multilevel"/>
    <w:tmpl w:val="639AA374"/>
    <w:lvl w:ilvl="0">
      <w:start w:val="1"/>
      <w:numFmt w:val="upperLetter"/>
      <w:pStyle w:val="Hotroute"/>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nsid w:val="6F9F7162"/>
    <w:multiLevelType w:val="hybridMultilevel"/>
    <w:tmpl w:val="C1125C02"/>
    <w:lvl w:ilvl="0" w:tplc="7CA080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456562E"/>
    <w:multiLevelType w:val="hybridMultilevel"/>
    <w:tmpl w:val="CF36F1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6"/>
  </w:num>
  <w:num w:numId="3">
    <w:abstractNumId w:val="12"/>
  </w:num>
  <w:num w:numId="4">
    <w:abstractNumId w:val="29"/>
  </w:num>
  <w:num w:numId="5">
    <w:abstractNumId w:val="13"/>
  </w:num>
  <w:num w:numId="6">
    <w:abstractNumId w:val="25"/>
  </w:num>
  <w:num w:numId="7">
    <w:abstractNumId w:val="20"/>
  </w:num>
  <w:num w:numId="8">
    <w:abstractNumId w:val="32"/>
  </w:num>
  <w:num w:numId="9">
    <w:abstractNumId w:val="10"/>
  </w:num>
  <w:num w:numId="10">
    <w:abstractNumId w:val="19"/>
  </w:num>
  <w:num w:numId="11">
    <w:abstractNumId w:val="4"/>
  </w:num>
  <w:num w:numId="12">
    <w:abstractNumId w:val="9"/>
  </w:num>
  <w:num w:numId="13">
    <w:abstractNumId w:val="28"/>
  </w:num>
  <w:num w:numId="14">
    <w:abstractNumId w:val="3"/>
  </w:num>
  <w:num w:numId="15">
    <w:abstractNumId w:val="15"/>
  </w:num>
  <w:num w:numId="16">
    <w:abstractNumId w:val="24"/>
  </w:num>
  <w:num w:numId="17">
    <w:abstractNumId w:val="18"/>
  </w:num>
  <w:num w:numId="18">
    <w:abstractNumId w:val="6"/>
  </w:num>
  <w:num w:numId="19">
    <w:abstractNumId w:val="21"/>
  </w:num>
  <w:num w:numId="20">
    <w:abstractNumId w:val="14"/>
  </w:num>
  <w:num w:numId="21">
    <w:abstractNumId w:val="11"/>
  </w:num>
  <w:num w:numId="22">
    <w:abstractNumId w:val="8"/>
  </w:num>
  <w:num w:numId="23">
    <w:abstractNumId w:val="5"/>
  </w:num>
  <w:num w:numId="24">
    <w:abstractNumId w:val="27"/>
  </w:num>
  <w:num w:numId="25">
    <w:abstractNumId w:val="1"/>
  </w:num>
  <w:num w:numId="26">
    <w:abstractNumId w:val="33"/>
  </w:num>
  <w:num w:numId="27">
    <w:abstractNumId w:val="23"/>
  </w:num>
  <w:num w:numId="28">
    <w:abstractNumId w:val="7"/>
  </w:num>
  <w:num w:numId="29">
    <w:abstractNumId w:val="0"/>
  </w:num>
  <w:num w:numId="30">
    <w:abstractNumId w:val="34"/>
  </w:num>
  <w:num w:numId="31">
    <w:abstractNumId w:val="17"/>
  </w:num>
  <w:num w:numId="32">
    <w:abstractNumId w:val="30"/>
  </w:num>
  <w:num w:numId="33">
    <w:abstractNumId w:val="31"/>
  </w:num>
  <w:num w:numId="34">
    <w:abstractNumId w:val="2"/>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775"/>
    <w:rsid w:val="000022F2"/>
    <w:rsid w:val="0000459F"/>
    <w:rsid w:val="00004EB4"/>
    <w:rsid w:val="0002196C"/>
    <w:rsid w:val="00021F29"/>
    <w:rsid w:val="00027EED"/>
    <w:rsid w:val="0003041D"/>
    <w:rsid w:val="00033028"/>
    <w:rsid w:val="000360A7"/>
    <w:rsid w:val="00052A1D"/>
    <w:rsid w:val="00055E12"/>
    <w:rsid w:val="0005704A"/>
    <w:rsid w:val="00064A59"/>
    <w:rsid w:val="0007162E"/>
    <w:rsid w:val="00073B9A"/>
    <w:rsid w:val="00073FF4"/>
    <w:rsid w:val="00090287"/>
    <w:rsid w:val="00090BA2"/>
    <w:rsid w:val="000978A3"/>
    <w:rsid w:val="00097D7E"/>
    <w:rsid w:val="000A1D39"/>
    <w:rsid w:val="000A4FA5"/>
    <w:rsid w:val="000B61C8"/>
    <w:rsid w:val="000C6B8F"/>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14BF"/>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3DE6"/>
    <w:rsid w:val="0024023F"/>
    <w:rsid w:val="00240C4E"/>
    <w:rsid w:val="00243DC0"/>
    <w:rsid w:val="00250E16"/>
    <w:rsid w:val="00257696"/>
    <w:rsid w:val="0026382E"/>
    <w:rsid w:val="00272786"/>
    <w:rsid w:val="00287AB7"/>
    <w:rsid w:val="00291939"/>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4EC9"/>
    <w:rsid w:val="00315CA2"/>
    <w:rsid w:val="00316FEB"/>
    <w:rsid w:val="00326EEB"/>
    <w:rsid w:val="0033078A"/>
    <w:rsid w:val="00331559"/>
    <w:rsid w:val="00341D6C"/>
    <w:rsid w:val="00344E91"/>
    <w:rsid w:val="00347123"/>
    <w:rsid w:val="0034756E"/>
    <w:rsid w:val="00347E74"/>
    <w:rsid w:val="00351D97"/>
    <w:rsid w:val="00354B5B"/>
    <w:rsid w:val="00383B93"/>
    <w:rsid w:val="00383E0A"/>
    <w:rsid w:val="003847C7"/>
    <w:rsid w:val="00385298"/>
    <w:rsid w:val="003852CE"/>
    <w:rsid w:val="00392E92"/>
    <w:rsid w:val="00395C83"/>
    <w:rsid w:val="003A2A3B"/>
    <w:rsid w:val="003A440C"/>
    <w:rsid w:val="003A7B63"/>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2274"/>
    <w:rsid w:val="00427DE3"/>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7775"/>
    <w:rsid w:val="006C64D4"/>
    <w:rsid w:val="006E53F0"/>
    <w:rsid w:val="006F46C3"/>
    <w:rsid w:val="006F7CDF"/>
    <w:rsid w:val="00700BDB"/>
    <w:rsid w:val="0070121B"/>
    <w:rsid w:val="00701E73"/>
    <w:rsid w:val="00710532"/>
    <w:rsid w:val="00711FE2"/>
    <w:rsid w:val="00712649"/>
    <w:rsid w:val="00714BC9"/>
    <w:rsid w:val="00723F91"/>
    <w:rsid w:val="007254E1"/>
    <w:rsid w:val="00725623"/>
    <w:rsid w:val="00743059"/>
    <w:rsid w:val="00744F58"/>
    <w:rsid w:val="00750CED"/>
    <w:rsid w:val="00760A29"/>
    <w:rsid w:val="00771E18"/>
    <w:rsid w:val="007739F1"/>
    <w:rsid w:val="007745C6"/>
    <w:rsid w:val="007755F6"/>
    <w:rsid w:val="007761AD"/>
    <w:rsid w:val="00777387"/>
    <w:rsid w:val="007815E5"/>
    <w:rsid w:val="00786663"/>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2880"/>
    <w:rsid w:val="00A065C4"/>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1738"/>
    <w:rsid w:val="00B357BA"/>
    <w:rsid w:val="00B564DB"/>
    <w:rsid w:val="00B768B6"/>
    <w:rsid w:val="00B816A3"/>
    <w:rsid w:val="00B908D1"/>
    <w:rsid w:val="00B940D1"/>
    <w:rsid w:val="00BB58BD"/>
    <w:rsid w:val="00BB6A26"/>
    <w:rsid w:val="00BC1034"/>
    <w:rsid w:val="00BE2408"/>
    <w:rsid w:val="00BE3EC6"/>
    <w:rsid w:val="00BE5579"/>
    <w:rsid w:val="00BE5BEB"/>
    <w:rsid w:val="00BE6528"/>
    <w:rsid w:val="00C0087A"/>
    <w:rsid w:val="00C05F9D"/>
    <w:rsid w:val="00C24B5E"/>
    <w:rsid w:val="00C27212"/>
    <w:rsid w:val="00C34185"/>
    <w:rsid w:val="00C42DD6"/>
    <w:rsid w:val="00C545E7"/>
    <w:rsid w:val="00C66858"/>
    <w:rsid w:val="00C72E69"/>
    <w:rsid w:val="00C7411E"/>
    <w:rsid w:val="00C84328"/>
    <w:rsid w:val="00C84988"/>
    <w:rsid w:val="00C90BF0"/>
    <w:rsid w:val="00CA4AF6"/>
    <w:rsid w:val="00CA59CA"/>
    <w:rsid w:val="00CB2356"/>
    <w:rsid w:val="00CB4075"/>
    <w:rsid w:val="00CB4E6D"/>
    <w:rsid w:val="00CC23DE"/>
    <w:rsid w:val="00CD17F2"/>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3354"/>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2EE0"/>
    <w:rsid w:val="00DA3C9D"/>
    <w:rsid w:val="00DB0F7E"/>
    <w:rsid w:val="00DB5489"/>
    <w:rsid w:val="00DB6C98"/>
    <w:rsid w:val="00DC3E77"/>
    <w:rsid w:val="00DC701C"/>
    <w:rsid w:val="00DD2EF9"/>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21B7"/>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4054"/>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D011B5B4-917E-43B3-832E-0B286A6D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HatText,Page Heading,Heading 1 Char Char Char,Heading 1 Char1 Char Char Char,Heading 1 Char Char Char Char Char,Heading 1 Char1 Char Char Char Char Char Char,Heading 1 Char Char Char Char Char Char Char Char,Titles,Block Name,ALEX"/>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Heading 2 Char2,Heading 2 Char1 Char,Heading 2 Char Char Char,Heading 2 Char Char1,Tag and Cite,BLOCK,Heading 21,Heading 2 Char Char Char Char Char Char Char Char Char Char Char Char Char Char,Char, Char Char Char Char1,Char2,T,C"/>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Card,Heading 3 Char Char,Index Headers,Bold Cite,Citation Char Char,Heading 3 Char1 Char Char,Citation Char Char Char Char,Citation Char1 Char Char,Text 7,Block Writing,Char Char Char Char Char Char Char,Heading 3 Char Char1"/>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aliases w:val="Blocks"/>
    <w:basedOn w:val="Normal"/>
    <w:next w:val="Normal"/>
    <w:link w:val="Heading5Char"/>
    <w:uiPriority w:val="9"/>
    <w:qFormat/>
    <w:rsid w:val="00C84328"/>
    <w:pPr>
      <w:spacing w:before="240" w:after="60"/>
      <w:outlineLvl w:val="4"/>
    </w:pPr>
    <w:rPr>
      <w:rFonts w:eastAsia="Times New Roman"/>
      <w:b/>
      <w:bCs/>
      <w:i/>
      <w:iCs/>
      <w:sz w:val="26"/>
      <w:szCs w:val="26"/>
    </w:rPr>
  </w:style>
  <w:style w:type="paragraph" w:styleId="Heading6">
    <w:name w:val="heading 6"/>
    <w:aliases w:val="cites2"/>
    <w:basedOn w:val="Normal"/>
    <w:next w:val="Normal"/>
    <w:link w:val="Heading6Char"/>
    <w:qFormat/>
    <w:rsid w:val="00C84328"/>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C84328"/>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84328"/>
    <w:pPr>
      <w:spacing w:before="240" w:after="60"/>
      <w:outlineLvl w:val="7"/>
    </w:pPr>
    <w:rPr>
      <w:i/>
      <w:iCs/>
      <w:sz w:val="24"/>
    </w:rPr>
  </w:style>
  <w:style w:type="paragraph" w:styleId="Heading9">
    <w:name w:val="heading 9"/>
    <w:basedOn w:val="Normal"/>
    <w:next w:val="Normal"/>
    <w:link w:val="Heading9Char"/>
    <w:qFormat/>
    <w:rsid w:val="00C84328"/>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atText Char,Page Heading Char,Heading 1 Char Char Char Char,Heading 1 Char1 Char Char Char Char,Heading 1 Char Char Char Char Char Char,Heading 1 Char1 Char Char Char Char Char Char Char,Titles Char,Block Name Char,ALEX Char1"/>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BlockText Char,Heading 2 Char2 Char2,Heading 2 Char1 Char Char,Heading 2 Char Char Char Char,Heading 2 Char Char1 Char,Tag and Cite Char,BLOCK Char,Heading 21 Char1,Char Char, Char Char Char Char1 Char,Char2 Char1,T Char,C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small,Qualifications,normal card text,Shrunk,Bold Underline,bold underline,qualifications in card,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3: Cite Char,Card Char,Heading 3 Char Char Char4,Index Headers Char1,Bold Cite Char1,Citation Char Char Char,Heading 3 Char1 Char Char Char,Citation Char Char Char Char Char,Citation Char1 Char Char Char,Text 7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Style,Underline Char,Title Char,HHeading 3 + 12 pt,Cards + Font: 12 pt Char,Thick Underline Char,Intense Emphasis1,Intense Emphasis11,Intense Emphasis2,Bold Cite Char,ci,c,B,Bo"/>
    <w:basedOn w:val="DefaultParagraphFont"/>
    <w:link w:val="CardsFont12p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
    <w:basedOn w:val="StyleBold"/>
    <w:uiPriority w:val="5"/>
    <w:qFormat/>
    <w:rsid w:val="00D176BE"/>
    <w:rPr>
      <w:b/>
      <w:bCs/>
      <w:sz w:val="26"/>
      <w:u w:val="none"/>
    </w:rPr>
  </w:style>
  <w:style w:type="paragraph" w:styleId="Header">
    <w:name w:val="header"/>
    <w:aliases w:val=" Char2,Header Char2,Header Char1 Char,Header Char Char Char,Header Char Char1,Header Char2 Char Char Char,Header Char1 Char1 Char Char Char,Header Char Char Char1 Char Char Char,Header Char Char2 Char Char Char"/>
    <w:basedOn w:val="Normal"/>
    <w:link w:val="HeaderChar"/>
    <w:uiPriority w:val="99"/>
    <w:rsid w:val="00D176BE"/>
    <w:pPr>
      <w:tabs>
        <w:tab w:val="center" w:pos="4680"/>
        <w:tab w:val="right" w:pos="9360"/>
      </w:tabs>
    </w:pPr>
  </w:style>
  <w:style w:type="character" w:customStyle="1" w:styleId="HeaderChar">
    <w:name w:val="Header Char"/>
    <w:aliases w:val=" Char2 Char,Header Char2 Char,Header Char1 Char Char,Header Char Char Char Char,Header Char Char1 Char,Header Char2 Char Char Char Char,Header Char1 Char1 Char Char Char Char,Header Char Char Char1 Char Char Cha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Card Text,heading 1 (block title),Important,Read,Internet Link,Analytic Text"/>
    <w:basedOn w:val="DefaultParagraphFont"/>
    <w:uiPriority w:val="99"/>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4"/>
    <w:rsid w:val="00D176BE"/>
    <w:rPr>
      <w:rFonts w:ascii="Calibri" w:eastAsiaTheme="majorEastAsia" w:hAnsi="Calibri" w:cstheme="majorBidi"/>
      <w:b/>
      <w:bCs/>
      <w:iCs/>
      <w:sz w:val="2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StyleBoldUnderline"/>
    <w:autoRedefine/>
    <w:uiPriority w:val="6"/>
    <w:qFormat/>
    <w:rsid w:val="000C6B8F"/>
    <w:pPr>
      <w:autoSpaceDE w:val="0"/>
      <w:autoSpaceDN w:val="0"/>
      <w:adjustRightInd w:val="0"/>
      <w:ind w:right="432"/>
      <w:jc w:val="both"/>
    </w:pPr>
    <w:rPr>
      <w:rFonts w:asciiTheme="minorHAnsi" w:hAnsiTheme="minorHAnsi" w:cstheme="minorBidi"/>
      <w:b/>
      <w:bCs/>
      <w:u w:val="single"/>
    </w:rPr>
  </w:style>
  <w:style w:type="paragraph" w:customStyle="1" w:styleId="Reallyfuckingsmall">
    <w:name w:val="Really fucking small"/>
    <w:basedOn w:val="Normal"/>
    <w:link w:val="ReallyfuckingsmallChar"/>
    <w:rsid w:val="000C6B8F"/>
    <w:rPr>
      <w:rFonts w:ascii="Times New Roman" w:eastAsia="Times New Roman" w:hAnsi="Times New Roman"/>
      <w:sz w:val="10"/>
      <w:szCs w:val="24"/>
    </w:rPr>
  </w:style>
  <w:style w:type="character" w:customStyle="1" w:styleId="ReallyfuckingsmallChar">
    <w:name w:val="Really fucking small Char"/>
    <w:basedOn w:val="DefaultParagraphFont"/>
    <w:link w:val="Reallyfuckingsmall"/>
    <w:rsid w:val="000C6B8F"/>
    <w:rPr>
      <w:rFonts w:ascii="Times New Roman" w:eastAsia="Times New Roman" w:hAnsi="Times New Roman" w:cs="Calibri"/>
      <w:sz w:val="10"/>
      <w:szCs w:val="24"/>
    </w:rPr>
  </w:style>
  <w:style w:type="character" w:customStyle="1" w:styleId="underline">
    <w:name w:val="underline"/>
    <w:basedOn w:val="DefaultParagraphFont"/>
    <w:link w:val="textbold"/>
    <w:qFormat/>
    <w:rsid w:val="000C6B8F"/>
    <w:rPr>
      <w:rFonts w:ascii="Times New Roman" w:hAnsi="Times New Roman"/>
      <w:sz w:val="20"/>
      <w:u w:val="single"/>
    </w:rPr>
  </w:style>
  <w:style w:type="paragraph" w:customStyle="1" w:styleId="textbold">
    <w:name w:val="text bold"/>
    <w:basedOn w:val="Normal"/>
    <w:link w:val="underline"/>
    <w:qFormat/>
    <w:rsid w:val="000C6B8F"/>
    <w:pPr>
      <w:ind w:left="720"/>
      <w:jc w:val="both"/>
    </w:pPr>
    <w:rPr>
      <w:rFonts w:ascii="Times New Roman" w:hAnsi="Times New Roman" w:cstheme="minorBidi"/>
      <w:sz w:val="20"/>
      <w:u w:val="single"/>
    </w:rPr>
  </w:style>
  <w:style w:type="character" w:customStyle="1" w:styleId="Heading5Char">
    <w:name w:val="Heading 5 Char"/>
    <w:aliases w:val="Blocks Char"/>
    <w:basedOn w:val="DefaultParagraphFont"/>
    <w:link w:val="Heading5"/>
    <w:uiPriority w:val="9"/>
    <w:rsid w:val="00C84328"/>
    <w:rPr>
      <w:rFonts w:ascii="Calibri" w:eastAsia="Times New Roman" w:hAnsi="Calibri" w:cs="Calibri"/>
      <w:b/>
      <w:bCs/>
      <w:i/>
      <w:iCs/>
      <w:sz w:val="26"/>
      <w:szCs w:val="26"/>
    </w:rPr>
  </w:style>
  <w:style w:type="character" w:customStyle="1" w:styleId="Heading6Char">
    <w:name w:val="Heading 6 Char"/>
    <w:aliases w:val="cites2 Char"/>
    <w:basedOn w:val="DefaultParagraphFont"/>
    <w:link w:val="Heading6"/>
    <w:rsid w:val="00C84328"/>
    <w:rPr>
      <w:rFonts w:ascii="Cambria" w:eastAsia="Times New Roman" w:hAnsi="Cambria" w:cs="Calibri"/>
      <w:b/>
      <w:bCs/>
      <w:i/>
      <w:iCs/>
      <w:lang w:bidi="en-US"/>
    </w:rPr>
  </w:style>
  <w:style w:type="character" w:customStyle="1" w:styleId="Heading7Char">
    <w:name w:val="Heading 7 Char"/>
    <w:basedOn w:val="DefaultParagraphFont"/>
    <w:link w:val="Heading7"/>
    <w:rsid w:val="00C84328"/>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84328"/>
    <w:rPr>
      <w:rFonts w:ascii="Calibri" w:hAnsi="Calibri" w:cs="Calibri"/>
      <w:i/>
      <w:iCs/>
      <w:sz w:val="24"/>
    </w:rPr>
  </w:style>
  <w:style w:type="character" w:customStyle="1" w:styleId="Heading9Char">
    <w:name w:val="Heading 9 Char"/>
    <w:basedOn w:val="DefaultParagraphFont"/>
    <w:link w:val="Heading9"/>
    <w:rsid w:val="00C84328"/>
    <w:rPr>
      <w:rFonts w:ascii="Cambria" w:eastAsia="Times New Roman" w:hAnsi="Cambria" w:cs="Calibri"/>
      <w:i/>
      <w:iCs/>
      <w:sz w:val="18"/>
      <w:szCs w:val="18"/>
      <w:lang w:bidi="en-US"/>
    </w:rPr>
  </w:style>
  <w:style w:type="paragraph" w:styleId="ListParagraph">
    <w:name w:val="List Paragraph"/>
    <w:basedOn w:val="Normal"/>
    <w:uiPriority w:val="34"/>
    <w:qFormat/>
    <w:rsid w:val="00C84328"/>
    <w:pPr>
      <w:ind w:left="720"/>
      <w:contextualSpacing/>
    </w:pPr>
  </w:style>
  <w:style w:type="paragraph" w:customStyle="1" w:styleId="Smalltext">
    <w:name w:val="Small text"/>
    <w:basedOn w:val="Normal"/>
    <w:link w:val="SmalltextChar"/>
    <w:rsid w:val="00C84328"/>
    <w:rPr>
      <w:rFonts w:ascii="Times New Roman" w:eastAsia="Times New Roman" w:hAnsi="Times New Roman"/>
      <w:sz w:val="16"/>
      <w:szCs w:val="24"/>
    </w:rPr>
  </w:style>
  <w:style w:type="character" w:customStyle="1" w:styleId="SmalltextChar">
    <w:name w:val="Small text Char"/>
    <w:basedOn w:val="DefaultParagraphFont"/>
    <w:link w:val="Smalltext"/>
    <w:rsid w:val="00C84328"/>
    <w:rPr>
      <w:rFonts w:ascii="Times New Roman" w:eastAsia="Times New Roman" w:hAnsi="Times New Roman" w:cs="Calibri"/>
      <w:sz w:val="16"/>
      <w:szCs w:val="24"/>
    </w:rPr>
  </w:style>
  <w:style w:type="character" w:customStyle="1" w:styleId="cite">
    <w:name w:val="cite"/>
    <w:aliases w:val="Heading 3 Char Char Char,Citation Char Char Char1,cites Char Char,Char Char Char1,Heading 3 Char1 Char,Citation Char Char1 Char Char Char Char Char,Heading 3 Char Char Char1,Block Writing Char,Heading 3 Char Char Char Char,Index Headers Char"/>
    <w:basedOn w:val="DefaultParagraphFont"/>
    <w:qFormat/>
    <w:rsid w:val="00C84328"/>
    <w:rPr>
      <w:rFonts w:ascii="Times New Roman" w:hAnsi="Times New Roman"/>
      <w:b/>
      <w:sz w:val="24"/>
    </w:rPr>
  </w:style>
  <w:style w:type="paragraph" w:styleId="NoSpacing">
    <w:name w:val="No Spacing"/>
    <w:aliases w:val="No Spacing8"/>
    <w:uiPriority w:val="1"/>
    <w:qFormat/>
    <w:rsid w:val="00C84328"/>
    <w:pPr>
      <w:spacing w:after="0" w:line="240" w:lineRule="auto"/>
    </w:pPr>
    <w:rPr>
      <w:rFonts w:eastAsiaTheme="minorEastAsia"/>
      <w:sz w:val="24"/>
      <w:szCs w:val="24"/>
    </w:rPr>
  </w:style>
  <w:style w:type="paragraph" w:styleId="DocumentMap">
    <w:name w:val="Document Map"/>
    <w:basedOn w:val="Normal"/>
    <w:link w:val="DocumentMapChar"/>
    <w:unhideWhenUsed/>
    <w:rsid w:val="00C84328"/>
    <w:rPr>
      <w:rFonts w:ascii="Lucida Grande" w:hAnsi="Lucida Grande" w:cs="Lucida Grande"/>
    </w:rPr>
  </w:style>
  <w:style w:type="character" w:customStyle="1" w:styleId="DocumentMapChar">
    <w:name w:val="Document Map Char"/>
    <w:basedOn w:val="DefaultParagraphFont"/>
    <w:link w:val="DocumentMap"/>
    <w:rsid w:val="00C84328"/>
    <w:rPr>
      <w:rFonts w:ascii="Lucida Grande" w:hAnsi="Lucida Grande" w:cs="Lucida Grande"/>
    </w:rPr>
  </w:style>
  <w:style w:type="character" w:styleId="PageNumber">
    <w:name w:val="page number"/>
    <w:basedOn w:val="DefaultParagraphFont"/>
    <w:unhideWhenUsed/>
    <w:rsid w:val="00C84328"/>
  </w:style>
  <w:style w:type="paragraph" w:customStyle="1" w:styleId="cardtext">
    <w:name w:val="card text"/>
    <w:basedOn w:val="Normal"/>
    <w:link w:val="cardtextChar"/>
    <w:qFormat/>
    <w:rsid w:val="00C84328"/>
    <w:pPr>
      <w:ind w:left="288" w:right="288"/>
    </w:pPr>
  </w:style>
  <w:style w:type="character" w:customStyle="1" w:styleId="cardtextChar">
    <w:name w:val="card text Char"/>
    <w:basedOn w:val="DefaultParagraphFont"/>
    <w:link w:val="cardtext"/>
    <w:rsid w:val="00C84328"/>
    <w:rPr>
      <w:rFonts w:ascii="Calibri" w:hAnsi="Calibri" w:cs="Calibri"/>
    </w:rPr>
  </w:style>
  <w:style w:type="character" w:customStyle="1" w:styleId="CardsChar">
    <w:name w:val="Cards Char"/>
    <w:link w:val="Cards"/>
    <w:locked/>
    <w:rsid w:val="00C84328"/>
  </w:style>
  <w:style w:type="paragraph" w:customStyle="1" w:styleId="Cards">
    <w:name w:val="Cards"/>
    <w:next w:val="Normal"/>
    <w:link w:val="CardsChar"/>
    <w:qFormat/>
    <w:rsid w:val="00C84328"/>
    <w:pPr>
      <w:spacing w:after="0" w:line="240" w:lineRule="auto"/>
      <w:jc w:val="both"/>
    </w:pPr>
  </w:style>
  <w:style w:type="character" w:customStyle="1" w:styleId="DebateUnderline">
    <w:name w:val="Debate Underline"/>
    <w:qFormat/>
    <w:rsid w:val="00C84328"/>
    <w:rPr>
      <w:rFonts w:ascii="Times New Roman" w:hAnsi="Times New Roman"/>
      <w:sz w:val="20"/>
      <w:u w:val="thick"/>
    </w:rPr>
  </w:style>
  <w:style w:type="character" w:customStyle="1" w:styleId="Author-Date">
    <w:name w:val="Author-Date"/>
    <w:qFormat/>
    <w:rsid w:val="00C84328"/>
    <w:rPr>
      <w:b/>
      <w:sz w:val="24"/>
    </w:rPr>
  </w:style>
  <w:style w:type="paragraph" w:customStyle="1" w:styleId="card">
    <w:name w:val="card"/>
    <w:basedOn w:val="Normal"/>
    <w:link w:val="cardChar"/>
    <w:autoRedefine/>
    <w:qFormat/>
    <w:rsid w:val="00C84328"/>
    <w:pPr>
      <w:ind w:left="144"/>
    </w:pPr>
    <w:rPr>
      <w:rFonts w:ascii="Times New Roman" w:eastAsia="Calibri" w:hAnsi="Times New Roman"/>
    </w:rPr>
  </w:style>
  <w:style w:type="character" w:customStyle="1" w:styleId="Emphasis2">
    <w:name w:val="Emphasis2"/>
    <w:basedOn w:val="DefaultParagraphFont"/>
    <w:rsid w:val="00C84328"/>
    <w:rPr>
      <w:rFonts w:ascii="Cooper Black" w:hAnsi="Cooper Black"/>
      <w:iCs/>
      <w:u w:val="single"/>
    </w:rPr>
  </w:style>
  <w:style w:type="paragraph" w:customStyle="1" w:styleId="HotRoute0">
    <w:name w:val="Hot Route!"/>
    <w:basedOn w:val="Normal"/>
    <w:link w:val="HotRouteChar"/>
    <w:rsid w:val="00C84328"/>
    <w:pPr>
      <w:ind w:left="144"/>
    </w:pPr>
    <w:rPr>
      <w:rFonts w:ascii="Times New Roman" w:eastAsia="Times New Roman" w:hAnsi="Times New Roman"/>
      <w:sz w:val="20"/>
    </w:rPr>
  </w:style>
  <w:style w:type="paragraph" w:customStyle="1" w:styleId="BlockTitle">
    <w:name w:val="Block Title"/>
    <w:basedOn w:val="Heading1"/>
    <w:next w:val="Normal"/>
    <w:link w:val="BlockTitleChar"/>
    <w:autoRedefine/>
    <w:qFormat/>
    <w:rsid w:val="00C84328"/>
    <w:pPr>
      <w:keepLines w:val="0"/>
      <w:pageBreakBefore w:val="0"/>
      <w:pBdr>
        <w:top w:val="none" w:sz="0" w:space="0" w:color="auto"/>
        <w:left w:val="none" w:sz="0" w:space="0" w:color="auto"/>
        <w:bottom w:val="none" w:sz="0" w:space="0" w:color="auto"/>
        <w:right w:val="none" w:sz="0" w:space="0" w:color="auto"/>
      </w:pBdr>
      <w:spacing w:before="0"/>
    </w:pPr>
    <w:rPr>
      <w:rFonts w:ascii="Arial" w:eastAsia="Calibri" w:hAnsi="Arial" w:cs="Arial"/>
      <w:kern w:val="32"/>
      <w:sz w:val="28"/>
      <w:szCs w:val="32"/>
    </w:rPr>
  </w:style>
  <w:style w:type="character" w:customStyle="1" w:styleId="TagsChar">
    <w:name w:val="Tags Char"/>
    <w:locked/>
    <w:rsid w:val="00C84328"/>
    <w:rPr>
      <w:b/>
      <w:sz w:val="24"/>
    </w:rPr>
  </w:style>
  <w:style w:type="paragraph" w:customStyle="1" w:styleId="BlockHeadings">
    <w:name w:val="Block Headings"/>
    <w:next w:val="Normal"/>
    <w:link w:val="BlockHeadingsChar"/>
    <w:rsid w:val="00C84328"/>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BoldUnderlineChar">
    <w:name w:val="Bold Underline Char"/>
    <w:locked/>
    <w:rsid w:val="00C84328"/>
    <w:rPr>
      <w:rFonts w:ascii="Arial Narrow" w:hAnsi="Arial Narrow"/>
      <w:b/>
      <w:u w:val="thick"/>
    </w:rPr>
  </w:style>
  <w:style w:type="character" w:customStyle="1" w:styleId="CiteChar">
    <w:name w:val="Cite Char"/>
    <w:aliases w:val="cite_tag Char,Char Char Char Char1 Char,Char Char Char Char1 Char Char,Char Char Char Char1 Char Char1,Taglines Char Char,Heading 21 Char,Heading 2 Char Char Char Char Char1,Heading 2 Char Char,Heading 2 Char3,Char2 Char"/>
    <w:qFormat/>
    <w:locked/>
    <w:rsid w:val="00C84328"/>
    <w:rPr>
      <w:rFonts w:ascii="Arial Narrow" w:hAnsi="Arial Narrow"/>
      <w:b/>
      <w:sz w:val="24"/>
      <w:szCs w:val="22"/>
      <w:u w:val="thick"/>
    </w:rPr>
  </w:style>
  <w:style w:type="character" w:customStyle="1" w:styleId="cardChar">
    <w:name w:val="card Char"/>
    <w:link w:val="card"/>
    <w:locked/>
    <w:rsid w:val="00C84328"/>
    <w:rPr>
      <w:rFonts w:ascii="Times New Roman" w:eastAsia="Calibri" w:hAnsi="Times New Roman" w:cs="Calibri"/>
    </w:rPr>
  </w:style>
  <w:style w:type="paragraph" w:customStyle="1" w:styleId="Small">
    <w:name w:val="Small"/>
    <w:basedOn w:val="Normal"/>
    <w:next w:val="Normal"/>
    <w:link w:val="SmallChar"/>
    <w:qFormat/>
    <w:rsid w:val="00C84328"/>
    <w:rPr>
      <w:rFonts w:ascii="Arial Narrow" w:eastAsia="Calibri" w:hAnsi="Arial Narrow"/>
      <w:sz w:val="16"/>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qFormat/>
    <w:locked/>
    <w:rsid w:val="00C84328"/>
    <w:rPr>
      <w:rFonts w:ascii="Times New Roman" w:eastAsia="Calibri" w:hAnsi="Times New Roman" w:cs="Times New Roman"/>
      <w:b/>
      <w:sz w:val="24"/>
    </w:rPr>
  </w:style>
  <w:style w:type="character" w:customStyle="1" w:styleId="cardChar1Char">
    <w:name w:val="card Char1 Char"/>
    <w:link w:val="cardChar1"/>
    <w:locked/>
    <w:rsid w:val="00C84328"/>
  </w:style>
  <w:style w:type="paragraph" w:customStyle="1" w:styleId="cardChar1">
    <w:name w:val="card Char1"/>
    <w:basedOn w:val="Normal"/>
    <w:link w:val="cardChar1Char"/>
    <w:rsid w:val="00C84328"/>
    <w:pPr>
      <w:ind w:left="288" w:right="288"/>
    </w:pPr>
    <w:rPr>
      <w:rFonts w:asciiTheme="minorHAnsi" w:hAnsiTheme="minorHAnsi" w:cstheme="minorBidi"/>
    </w:rPr>
  </w:style>
  <w:style w:type="character" w:customStyle="1" w:styleId="Style8pt">
    <w:name w:val="Style 8 pt"/>
    <w:basedOn w:val="DefaultParagraphFont"/>
    <w:rsid w:val="00C84328"/>
    <w:rPr>
      <w:rFonts w:ascii="Times New Roman" w:hAnsi="Times New Roman"/>
      <w:sz w:val="16"/>
    </w:rPr>
  </w:style>
  <w:style w:type="paragraph" w:customStyle="1" w:styleId="HotRoute1">
    <w:name w:val="Hot Route"/>
    <w:basedOn w:val="Normal"/>
    <w:link w:val="HotRouteChar0"/>
    <w:qFormat/>
    <w:rsid w:val="00C84328"/>
    <w:pPr>
      <w:ind w:left="144"/>
    </w:pPr>
    <w:rPr>
      <w:rFonts w:ascii="Times New Roman" w:eastAsia="Calibri" w:hAnsi="Times New Roman"/>
    </w:rPr>
  </w:style>
  <w:style w:type="paragraph" w:customStyle="1" w:styleId="StyleUnderline">
    <w:name w:val="Style Underline"/>
    <w:basedOn w:val="Normal"/>
    <w:link w:val="StyleUnderlineChar"/>
    <w:autoRedefine/>
    <w:rsid w:val="00C84328"/>
    <w:rPr>
      <w:rFonts w:ascii="Times New Roman" w:eastAsia="Calibri" w:hAnsi="Times New Roman"/>
      <w:szCs w:val="20"/>
      <w:u w:val="single"/>
    </w:rPr>
  </w:style>
  <w:style w:type="character" w:customStyle="1" w:styleId="StyleUnderlineChar">
    <w:name w:val="Style Underline Char"/>
    <w:basedOn w:val="DefaultParagraphFont"/>
    <w:link w:val="StyleUnderline"/>
    <w:rsid w:val="00C84328"/>
    <w:rPr>
      <w:rFonts w:ascii="Times New Roman" w:eastAsia="Calibri" w:hAnsi="Times New Roman" w:cs="Calibri"/>
      <w:szCs w:val="20"/>
      <w:u w:val="single"/>
    </w:rPr>
  </w:style>
  <w:style w:type="paragraph" w:customStyle="1" w:styleId="BoldUnderline">
    <w:name w:val="BoldUnderline"/>
    <w:link w:val="BoldUnderlineChar0"/>
    <w:rsid w:val="00C8432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C84328"/>
    <w:rPr>
      <w:rFonts w:ascii="Times New Roman" w:eastAsia="Times New Roman" w:hAnsi="Times New Roman" w:cs="Times New Roman"/>
      <w:b/>
      <w:sz w:val="20"/>
      <w:szCs w:val="24"/>
      <w:u w:val="single"/>
    </w:rPr>
  </w:style>
  <w:style w:type="paragraph" w:customStyle="1" w:styleId="StyleBoldUnderline12pt">
    <w:name w:val="Style BoldUnderline + 12 pt"/>
    <w:basedOn w:val="BoldUnderline"/>
    <w:link w:val="StyleBoldUnderline12ptChar"/>
    <w:rsid w:val="00C84328"/>
    <w:rPr>
      <w:bCs/>
      <w:sz w:val="24"/>
    </w:rPr>
  </w:style>
  <w:style w:type="character" w:customStyle="1" w:styleId="StyleBoldUnderline12ptChar">
    <w:name w:val="Style BoldUnderline + 12 pt Char"/>
    <w:link w:val="StyleBoldUnderline12pt"/>
    <w:rsid w:val="00C84328"/>
    <w:rPr>
      <w:rFonts w:ascii="Times New Roman" w:eastAsia="Times New Roman" w:hAnsi="Times New Roman" w:cs="Times New Roman"/>
      <w:b/>
      <w:bCs/>
      <w:sz w:val="24"/>
      <w:szCs w:val="24"/>
      <w:u w:val="single"/>
    </w:rPr>
  </w:style>
  <w:style w:type="character" w:styleId="CommentReference">
    <w:name w:val="annotation reference"/>
    <w:basedOn w:val="DefaultParagraphFont"/>
    <w:uiPriority w:val="99"/>
    <w:unhideWhenUsed/>
    <w:rsid w:val="00C84328"/>
    <w:rPr>
      <w:sz w:val="16"/>
      <w:szCs w:val="16"/>
    </w:rPr>
  </w:style>
  <w:style w:type="paragraph" w:styleId="CommentText">
    <w:name w:val="annotation text"/>
    <w:basedOn w:val="Normal"/>
    <w:link w:val="CommentTextChar"/>
    <w:uiPriority w:val="99"/>
    <w:unhideWhenUsed/>
    <w:rsid w:val="00C84328"/>
    <w:rPr>
      <w:sz w:val="20"/>
      <w:szCs w:val="20"/>
    </w:rPr>
  </w:style>
  <w:style w:type="character" w:customStyle="1" w:styleId="CommentTextChar">
    <w:name w:val="Comment Text Char"/>
    <w:basedOn w:val="DefaultParagraphFont"/>
    <w:link w:val="CommentText"/>
    <w:uiPriority w:val="99"/>
    <w:rsid w:val="00C84328"/>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84328"/>
    <w:rPr>
      <w:b/>
      <w:bCs/>
    </w:rPr>
  </w:style>
  <w:style w:type="character" w:customStyle="1" w:styleId="CommentSubjectChar">
    <w:name w:val="Comment Subject Char"/>
    <w:basedOn w:val="CommentTextChar"/>
    <w:link w:val="CommentSubject"/>
    <w:uiPriority w:val="99"/>
    <w:rsid w:val="00C84328"/>
    <w:rPr>
      <w:rFonts w:ascii="Calibri" w:hAnsi="Calibri" w:cs="Calibri"/>
      <w:b/>
      <w:bCs/>
      <w:sz w:val="20"/>
      <w:szCs w:val="20"/>
    </w:rPr>
  </w:style>
  <w:style w:type="paragraph" w:styleId="BalloonText">
    <w:name w:val="Balloon Text"/>
    <w:basedOn w:val="Normal"/>
    <w:link w:val="BalloonTextChar"/>
    <w:uiPriority w:val="99"/>
    <w:semiHidden/>
    <w:unhideWhenUsed/>
    <w:rsid w:val="00C843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4328"/>
    <w:rPr>
      <w:rFonts w:ascii="Segoe UI" w:hAnsi="Segoe UI" w:cs="Segoe UI"/>
      <w:sz w:val="18"/>
      <w:szCs w:val="18"/>
    </w:rPr>
  </w:style>
  <w:style w:type="paragraph" w:styleId="Revision">
    <w:name w:val="Revision"/>
    <w:hidden/>
    <w:uiPriority w:val="99"/>
    <w:semiHidden/>
    <w:rsid w:val="00C84328"/>
    <w:pPr>
      <w:spacing w:after="0" w:line="240" w:lineRule="auto"/>
    </w:pPr>
    <w:rPr>
      <w:rFonts w:ascii="Calibri" w:hAnsi="Calibri" w:cs="Times New Roman"/>
    </w:rPr>
  </w:style>
  <w:style w:type="character" w:customStyle="1" w:styleId="UnderlineBold">
    <w:name w:val="Underline + Bold"/>
    <w:uiPriority w:val="1"/>
    <w:qFormat/>
    <w:rsid w:val="00C84328"/>
    <w:rPr>
      <w:b/>
      <w:bCs w:val="0"/>
      <w:sz w:val="20"/>
      <w:u w:val="single"/>
    </w:rPr>
  </w:style>
  <w:style w:type="paragraph" w:customStyle="1" w:styleId="Tag2">
    <w:name w:val="Tag2"/>
    <w:basedOn w:val="Normal"/>
    <w:qFormat/>
    <w:rsid w:val="00C84328"/>
    <w:rPr>
      <w:rFonts w:ascii="Arial" w:hAnsi="Arial" w:cs="Arial"/>
      <w:b/>
      <w:sz w:val="20"/>
    </w:rPr>
  </w:style>
  <w:style w:type="character" w:customStyle="1" w:styleId="Box">
    <w:name w:val="Box"/>
    <w:aliases w:val="Style1"/>
    <w:basedOn w:val="DefaultParagraphFont"/>
    <w:uiPriority w:val="1"/>
    <w:qFormat/>
    <w:rsid w:val="00C84328"/>
    <w:rPr>
      <w:b/>
      <w:u w:val="single"/>
      <w:bdr w:val="single" w:sz="4" w:space="0" w:color="auto"/>
    </w:rPr>
  </w:style>
  <w:style w:type="character" w:customStyle="1" w:styleId="blue">
    <w:name w:val="blue"/>
    <w:rsid w:val="00C84328"/>
  </w:style>
  <w:style w:type="character" w:customStyle="1" w:styleId="Style4Char">
    <w:name w:val="Style4 Char"/>
    <w:basedOn w:val="DefaultParagraphFont"/>
    <w:link w:val="Style4"/>
    <w:locked/>
    <w:rsid w:val="00C84328"/>
    <w:rPr>
      <w:u w:val="single"/>
    </w:rPr>
  </w:style>
  <w:style w:type="paragraph" w:customStyle="1" w:styleId="Style4">
    <w:name w:val="Style4"/>
    <w:basedOn w:val="Normal"/>
    <w:link w:val="Style4Char"/>
    <w:rsid w:val="00C84328"/>
    <w:rPr>
      <w:rFonts w:asciiTheme="minorHAnsi" w:hAnsiTheme="minorHAnsi" w:cstheme="minorBidi"/>
      <w:u w:val="single"/>
    </w:rPr>
  </w:style>
  <w:style w:type="character" w:styleId="IntenseEmphasis">
    <w:name w:val="Intense Emphasis"/>
    <w:aliases w:val="Underline Char Char Char,Underline Char Char,Cards + Font: 12 pt Char Char Char Char Char Char Char Char Char Char Char,Minimized Ch,Intense Emphasis1111,Italic,Body text + 9.5 pt,Spacing -1 pt,8 pt,Intense Emphasis11111,Intense Emphasi"/>
    <w:basedOn w:val="DefaultParagraphFont"/>
    <w:uiPriority w:val="6"/>
    <w:qFormat/>
    <w:rsid w:val="00C84328"/>
    <w:rPr>
      <w:b w:val="0"/>
      <w:bCs/>
      <w:sz w:val="20"/>
      <w:u w:val="single"/>
    </w:rPr>
  </w:style>
  <w:style w:type="character" w:customStyle="1" w:styleId="AnalyticChar">
    <w:name w:val="Analytic Char"/>
    <w:basedOn w:val="DefaultParagraphFont"/>
    <w:link w:val="Analytic"/>
    <w:locked/>
    <w:rsid w:val="00C84328"/>
    <w:rPr>
      <w:rFonts w:ascii="Arial" w:eastAsia="Calibri" w:hAnsi="Arial" w:cs="Times New Roman"/>
      <w:b/>
    </w:rPr>
  </w:style>
  <w:style w:type="paragraph" w:customStyle="1" w:styleId="Analytic">
    <w:name w:val="Analytic"/>
    <w:basedOn w:val="Normal"/>
    <w:link w:val="AnalyticChar"/>
    <w:qFormat/>
    <w:rsid w:val="00C84328"/>
    <w:rPr>
      <w:rFonts w:ascii="Arial" w:eastAsia="Calibri" w:hAnsi="Arial" w:cs="Times New Roman"/>
      <w:b/>
    </w:rPr>
  </w:style>
  <w:style w:type="character" w:customStyle="1" w:styleId="NewTag">
    <w:name w:val="NewTag"/>
    <w:uiPriority w:val="1"/>
    <w:qFormat/>
    <w:rsid w:val="00C84328"/>
    <w:rPr>
      <w:rFonts w:ascii="Georgia" w:hAnsi="Georgia"/>
      <w:b/>
      <w:sz w:val="24"/>
    </w:rPr>
  </w:style>
  <w:style w:type="paragraph" w:styleId="Title">
    <w:name w:val="Title"/>
    <w:aliases w:val="Bold Underlined,UNDERLINE,Cites and Cards,title"/>
    <w:basedOn w:val="Normal"/>
    <w:next w:val="Normal"/>
    <w:link w:val="TitleChar1"/>
    <w:uiPriority w:val="6"/>
    <w:qFormat/>
    <w:rsid w:val="00C84328"/>
    <w:pPr>
      <w:outlineLvl w:val="0"/>
    </w:pPr>
    <w:rPr>
      <w:rFonts w:asciiTheme="minorHAnsi" w:hAnsiTheme="minorHAnsi"/>
      <w:b/>
      <w:bCs/>
      <w:u w:val="single"/>
    </w:rPr>
  </w:style>
  <w:style w:type="character" w:customStyle="1" w:styleId="TitleChar1">
    <w:name w:val="Title Char1"/>
    <w:aliases w:val="Bold Underlined Char,UNDERLINE Char,Cites and Cards Char,title Char"/>
    <w:basedOn w:val="DefaultParagraphFont"/>
    <w:link w:val="Title"/>
    <w:uiPriority w:val="6"/>
    <w:qFormat/>
    <w:rsid w:val="00C84328"/>
    <w:rPr>
      <w:rFonts w:cs="Calibri"/>
      <w:b/>
      <w:bCs/>
      <w:u w:val="single"/>
    </w:rPr>
  </w:style>
  <w:style w:type="character" w:customStyle="1" w:styleId="StyleDate">
    <w:name w:val="Style Date"/>
    <w:aliases w:val="Author"/>
    <w:basedOn w:val="DefaultParagraphFont"/>
    <w:qFormat/>
    <w:rsid w:val="00C84328"/>
    <w:rPr>
      <w:rFonts w:ascii="Georgia" w:hAnsi="Georgia"/>
      <w:b/>
      <w:sz w:val="24"/>
      <w:u w:val="single"/>
    </w:rPr>
  </w:style>
  <w:style w:type="character" w:customStyle="1" w:styleId="TagtemplateChar">
    <w:name w:val="Tagtemplate Char"/>
    <w:link w:val="Tagtemplate"/>
    <w:locked/>
    <w:rsid w:val="00C84328"/>
    <w:rPr>
      <w:rFonts w:ascii="Arial" w:eastAsia="Calibri" w:hAnsi="Arial" w:cs="Arial"/>
      <w:b/>
    </w:rPr>
  </w:style>
  <w:style w:type="paragraph" w:customStyle="1" w:styleId="Tagtemplate">
    <w:name w:val="Tagtemplate"/>
    <w:basedOn w:val="Normal"/>
    <w:link w:val="TagtemplateChar"/>
    <w:autoRedefine/>
    <w:qFormat/>
    <w:rsid w:val="00C84328"/>
    <w:pPr>
      <w:keepNext/>
      <w:keepLines/>
    </w:pPr>
    <w:rPr>
      <w:rFonts w:ascii="Arial" w:eastAsia="Calibri" w:hAnsi="Arial" w:cs="Arial"/>
      <w:b/>
    </w:rPr>
  </w:style>
  <w:style w:type="character" w:customStyle="1" w:styleId="DocumentMapChar1">
    <w:name w:val="Document Map Char1"/>
    <w:basedOn w:val="DefaultParagraphFont"/>
    <w:uiPriority w:val="99"/>
    <w:semiHidden/>
    <w:rsid w:val="00C84328"/>
    <w:rPr>
      <w:rFonts w:ascii="Segoe UI" w:hAnsi="Segoe UI" w:cs="Segoe UI"/>
      <w:sz w:val="16"/>
      <w:szCs w:val="16"/>
    </w:rPr>
  </w:style>
  <w:style w:type="character" w:customStyle="1" w:styleId="apple-converted-space">
    <w:name w:val="apple-converted-space"/>
    <w:basedOn w:val="DefaultParagraphFont"/>
    <w:rsid w:val="00C84328"/>
  </w:style>
  <w:style w:type="paragraph" w:customStyle="1" w:styleId="TagText">
    <w:name w:val="TagText"/>
    <w:basedOn w:val="Normal"/>
    <w:qFormat/>
    <w:rsid w:val="00C84328"/>
    <w:rPr>
      <w:rFonts w:ascii="Arial" w:eastAsia="Cambria" w:hAnsi="Arial" w:cs="Arial"/>
      <w:b/>
      <w:sz w:val="24"/>
    </w:rPr>
  </w:style>
  <w:style w:type="character" w:styleId="Strong">
    <w:name w:val="Strong"/>
    <w:aliases w:val="8 pt font,Small Text"/>
    <w:basedOn w:val="DefaultParagraphFont"/>
    <w:qFormat/>
    <w:rsid w:val="00C84328"/>
    <w:rPr>
      <w:b/>
      <w:bCs/>
    </w:rPr>
  </w:style>
  <w:style w:type="character" w:customStyle="1" w:styleId="apple-style-span">
    <w:name w:val="apple-style-span"/>
    <w:rsid w:val="00C84328"/>
  </w:style>
  <w:style w:type="paragraph" w:customStyle="1" w:styleId="NormalText">
    <w:name w:val="Normal Text"/>
    <w:basedOn w:val="Normal"/>
    <w:link w:val="NormalTextChar"/>
    <w:autoRedefine/>
    <w:rsid w:val="00C84328"/>
    <w:pPr>
      <w:jc w:val="both"/>
    </w:pPr>
    <w:rPr>
      <w:rFonts w:ascii="Times New Roman" w:eastAsia="Times New Roman" w:hAnsi="Times New Roman"/>
      <w:sz w:val="20"/>
      <w:szCs w:val="26"/>
    </w:rPr>
  </w:style>
  <w:style w:type="paragraph" w:customStyle="1" w:styleId="Cite2">
    <w:name w:val="Cite 2"/>
    <w:basedOn w:val="Normal"/>
    <w:qFormat/>
    <w:rsid w:val="00C84328"/>
    <w:rPr>
      <w:rFonts w:ascii="Arial" w:eastAsia="Calibri" w:hAnsi="Arial" w:cs="Arial"/>
      <w:b/>
      <w:sz w:val="24"/>
      <w:u w:val="single"/>
    </w:rPr>
  </w:style>
  <w:style w:type="paragraph" w:customStyle="1" w:styleId="citenon-bold">
    <w:name w:val="cite non-bold"/>
    <w:basedOn w:val="Normal"/>
    <w:link w:val="citenon-boldChar"/>
    <w:rsid w:val="00C84328"/>
    <w:rPr>
      <w:rFonts w:eastAsia="Times New Roman"/>
      <w:szCs w:val="20"/>
    </w:rPr>
  </w:style>
  <w:style w:type="character" w:customStyle="1" w:styleId="citenon-boldChar">
    <w:name w:val="cite non-bold Char"/>
    <w:basedOn w:val="DefaultParagraphFont"/>
    <w:link w:val="citenon-bold"/>
    <w:rsid w:val="00C84328"/>
    <w:rPr>
      <w:rFonts w:ascii="Calibri" w:eastAsia="Times New Roman" w:hAnsi="Calibri" w:cs="Calibri"/>
      <w:szCs w:val="20"/>
    </w:rPr>
  </w:style>
  <w:style w:type="character" w:customStyle="1" w:styleId="Boxed">
    <w:name w:val="Boxed"/>
    <w:rsid w:val="00C84328"/>
    <w:rPr>
      <w:rFonts w:ascii="Garamond" w:hAnsi="Garamond"/>
      <w:sz w:val="20"/>
      <w:bdr w:val="single" w:sz="6" w:space="0" w:color="auto"/>
    </w:rPr>
  </w:style>
  <w:style w:type="paragraph" w:customStyle="1" w:styleId="Normal20pt">
    <w:name w:val="Normal  + 20 pt"/>
    <w:basedOn w:val="Normal"/>
    <w:uiPriority w:val="6"/>
    <w:qFormat/>
    <w:rsid w:val="00C84328"/>
    <w:rPr>
      <w:rFonts w:asciiTheme="minorHAnsi" w:hAnsiTheme="minorHAnsi"/>
      <w:bCs/>
      <w:u w:val="single"/>
    </w:rPr>
  </w:style>
  <w:style w:type="character" w:customStyle="1" w:styleId="DateChar">
    <w:name w:val="Date Char"/>
    <w:basedOn w:val="DefaultParagraphFont"/>
    <w:link w:val="Date"/>
    <w:uiPriority w:val="99"/>
    <w:semiHidden/>
    <w:rsid w:val="00C84328"/>
    <w:rPr>
      <w:rFonts w:ascii="Calibri" w:hAnsi="Calibri" w:cs="Times New Roman"/>
    </w:rPr>
  </w:style>
  <w:style w:type="paragraph" w:styleId="Date">
    <w:name w:val="Date"/>
    <w:basedOn w:val="Normal"/>
    <w:next w:val="Normal"/>
    <w:link w:val="DateChar"/>
    <w:uiPriority w:val="99"/>
    <w:semiHidden/>
    <w:rsid w:val="00C84328"/>
    <w:rPr>
      <w:rFonts w:cs="Times New Roman"/>
    </w:rPr>
  </w:style>
  <w:style w:type="character" w:customStyle="1" w:styleId="DateChar1">
    <w:name w:val="Date Char1"/>
    <w:basedOn w:val="DefaultParagraphFont"/>
    <w:uiPriority w:val="99"/>
    <w:semiHidden/>
    <w:rsid w:val="00C84328"/>
    <w:rPr>
      <w:rFonts w:ascii="Calibri" w:hAnsi="Calibri" w:cs="Calibri"/>
    </w:rPr>
  </w:style>
  <w:style w:type="paragraph" w:customStyle="1" w:styleId="MinimizedText">
    <w:name w:val="Minimized Text"/>
    <w:basedOn w:val="Normal"/>
    <w:link w:val="MinimizedTextChar"/>
    <w:qFormat/>
    <w:rsid w:val="00C84328"/>
    <w:rPr>
      <w:rFonts w:eastAsia="Times New Roman"/>
      <w:sz w:val="16"/>
    </w:rPr>
  </w:style>
  <w:style w:type="character" w:customStyle="1" w:styleId="MinimizedTextChar">
    <w:name w:val="Minimized Text Char"/>
    <w:link w:val="MinimizedText"/>
    <w:rsid w:val="00C84328"/>
    <w:rPr>
      <w:rFonts w:ascii="Calibri" w:eastAsia="Times New Roman" w:hAnsi="Calibri" w:cs="Calibri"/>
      <w:sz w:val="16"/>
    </w:rPr>
  </w:style>
  <w:style w:type="character" w:customStyle="1" w:styleId="StyleTimesNewRoman12ptBold">
    <w:name w:val="Style Times New Roman 12 pt Bold"/>
    <w:rsid w:val="00C84328"/>
    <w:rPr>
      <w:rFonts w:ascii="Times New Roman" w:hAnsi="Times New Roman"/>
      <w:b/>
      <w:bCs/>
      <w:sz w:val="24"/>
    </w:rPr>
  </w:style>
  <w:style w:type="character" w:customStyle="1" w:styleId="CardTextChar0">
    <w:name w:val="Card Text Char"/>
    <w:locked/>
    <w:rsid w:val="00C84328"/>
    <w:rPr>
      <w:rFonts w:ascii="Times New Roman" w:hAnsi="Times New Roman"/>
      <w:szCs w:val="24"/>
      <w:lang w:eastAsia="zh-CN"/>
    </w:rPr>
  </w:style>
  <w:style w:type="paragraph" w:customStyle="1" w:styleId="Circled">
    <w:name w:val="Circled"/>
    <w:link w:val="CircledChar"/>
    <w:qFormat/>
    <w:rsid w:val="00C84328"/>
    <w:rPr>
      <w:rFonts w:eastAsia="MS Mincho"/>
      <w:b/>
      <w:szCs w:val="24"/>
      <w:u w:val="single"/>
      <w:lang w:eastAsia="ja-JP"/>
    </w:rPr>
  </w:style>
  <w:style w:type="character" w:customStyle="1" w:styleId="CircledChar">
    <w:name w:val="Circled Char"/>
    <w:link w:val="Circled"/>
    <w:rsid w:val="00C84328"/>
    <w:rPr>
      <w:rFonts w:eastAsia="MS Mincho"/>
      <w:b/>
      <w:szCs w:val="24"/>
      <w:u w:val="single"/>
      <w:lang w:eastAsia="ja-JP"/>
    </w:rPr>
  </w:style>
  <w:style w:type="character" w:customStyle="1" w:styleId="Underline-WFU">
    <w:name w:val="Underline-WFU"/>
    <w:uiPriority w:val="1"/>
    <w:qFormat/>
    <w:rsid w:val="00C84328"/>
    <w:rPr>
      <w:rFonts w:ascii="Cambria" w:hAnsi="Cambria"/>
      <w:sz w:val="22"/>
      <w:u w:val="single"/>
    </w:rPr>
  </w:style>
  <w:style w:type="paragraph" w:customStyle="1" w:styleId="Tiny-WFU">
    <w:name w:val="Tiny-WFU"/>
    <w:basedOn w:val="Normal"/>
    <w:qFormat/>
    <w:rsid w:val="00C84328"/>
    <w:rPr>
      <w:rFonts w:ascii="Cambria" w:eastAsia="Malgun Gothic" w:hAnsi="Cambria"/>
      <w:sz w:val="12"/>
      <w:lang w:eastAsia="ko-KR"/>
    </w:rPr>
  </w:style>
  <w:style w:type="character" w:customStyle="1" w:styleId="Underline-Highlighted-WFU">
    <w:name w:val="Underline-Highlighted-WFU"/>
    <w:basedOn w:val="DefaultParagraphFont"/>
    <w:uiPriority w:val="1"/>
    <w:qFormat/>
    <w:rsid w:val="00C84328"/>
    <w:rPr>
      <w:rFonts w:ascii="Times New Roman" w:hAnsi="Times New Roman"/>
      <w:sz w:val="22"/>
      <w:u w:val="single"/>
      <w:bdr w:val="none" w:sz="0" w:space="0" w:color="auto"/>
      <w:shd w:val="clear" w:color="auto" w:fill="BEFF7D"/>
    </w:rPr>
  </w:style>
  <w:style w:type="character" w:customStyle="1" w:styleId="Underline-Highlighted-WFU-Big">
    <w:name w:val="Underline-Highlighted-WFU-Big"/>
    <w:basedOn w:val="Underline-Highlighted-WFU"/>
    <w:uiPriority w:val="1"/>
    <w:qFormat/>
    <w:rsid w:val="00C84328"/>
    <w:rPr>
      <w:rFonts w:ascii="Times New Roman" w:hAnsi="Times New Roman"/>
      <w:b/>
      <w:sz w:val="24"/>
      <w:u w:val="single"/>
      <w:bdr w:val="single" w:sz="4" w:space="0" w:color="000000"/>
      <w:shd w:val="clear" w:color="auto" w:fill="BEFF7D"/>
    </w:rPr>
  </w:style>
  <w:style w:type="character" w:customStyle="1" w:styleId="Highlightedunderline">
    <w:name w:val="Highlighted underline"/>
    <w:rsid w:val="00C84328"/>
    <w:rPr>
      <w:rFonts w:ascii="Times New Roman" w:hAnsi="Times New Roman" w:cs="Times New Roman" w:hint="default"/>
      <w:sz w:val="20"/>
      <w:u w:val="single"/>
      <w:bdr w:val="none" w:sz="0" w:space="0" w:color="auto" w:frame="1"/>
      <w:shd w:val="clear" w:color="auto" w:fill="C0C0C0"/>
    </w:rPr>
  </w:style>
  <w:style w:type="paragraph" w:customStyle="1" w:styleId="hotroute2">
    <w:name w:val="hot route!"/>
    <w:basedOn w:val="Normal"/>
    <w:qFormat/>
    <w:rsid w:val="00C84328"/>
    <w:pPr>
      <w:ind w:left="144"/>
    </w:pPr>
    <w:rPr>
      <w:rFonts w:ascii="Cambria" w:eastAsia="Calibri" w:hAnsi="Cambria"/>
      <w:szCs w:val="20"/>
      <w:lang w:eastAsia="ko-KR"/>
    </w:rPr>
  </w:style>
  <w:style w:type="paragraph" w:customStyle="1" w:styleId="Normal1">
    <w:name w:val="Normal1"/>
    <w:basedOn w:val="Normal"/>
    <w:rsid w:val="00C84328"/>
    <w:rPr>
      <w:rFonts w:ascii="Cambria" w:eastAsia="Malgun Gothic" w:hAnsi="Cambria"/>
      <w:sz w:val="24"/>
      <w:lang w:eastAsia="ko-KR"/>
    </w:rPr>
  </w:style>
  <w:style w:type="paragraph" w:customStyle="1" w:styleId="Default">
    <w:name w:val="Default"/>
    <w:basedOn w:val="Normal"/>
    <w:rsid w:val="00C84328"/>
    <w:pPr>
      <w:autoSpaceDE w:val="0"/>
      <w:autoSpaceDN w:val="0"/>
      <w:adjustRightInd w:val="0"/>
      <w:spacing w:after="200" w:line="276" w:lineRule="auto"/>
    </w:pPr>
    <w:rPr>
      <w:rFonts w:ascii="Cambria" w:eastAsia="Malgun Gothic" w:hAnsi="Cambria" w:cs="AKDPE C+ Utopia"/>
      <w:sz w:val="24"/>
      <w:lang w:eastAsia="ko-KR"/>
    </w:rPr>
  </w:style>
  <w:style w:type="paragraph" w:styleId="List">
    <w:name w:val="List"/>
    <w:basedOn w:val="Normal"/>
    <w:uiPriority w:val="99"/>
    <w:unhideWhenUsed/>
    <w:rsid w:val="00C84328"/>
    <w:pPr>
      <w:contextualSpacing/>
    </w:pPr>
    <w:rPr>
      <w:rFonts w:ascii="Cambria" w:eastAsia="Malgun Gothic" w:hAnsi="Cambria"/>
      <w:sz w:val="24"/>
      <w:lang w:eastAsia="ko-KR"/>
    </w:rPr>
  </w:style>
  <w:style w:type="paragraph" w:customStyle="1" w:styleId="PageHeaderLine1">
    <w:name w:val="PageHeaderLine1"/>
    <w:basedOn w:val="Normal"/>
    <w:rsid w:val="00C84328"/>
    <w:pPr>
      <w:tabs>
        <w:tab w:val="right" w:pos="10800"/>
      </w:tabs>
    </w:pPr>
    <w:rPr>
      <w:rFonts w:ascii="Cambria" w:eastAsia="Malgun Gothic" w:hAnsi="Cambria"/>
      <w:b/>
      <w:sz w:val="24"/>
      <w:lang w:eastAsia="ko-KR"/>
    </w:rPr>
  </w:style>
  <w:style w:type="paragraph" w:customStyle="1" w:styleId="PageHeaderLine2">
    <w:name w:val="PageHeaderLine2"/>
    <w:basedOn w:val="Normal"/>
    <w:next w:val="Normal"/>
    <w:rsid w:val="00C84328"/>
    <w:pPr>
      <w:tabs>
        <w:tab w:val="right" w:pos="10800"/>
      </w:tabs>
      <w:spacing w:line="480" w:lineRule="auto"/>
    </w:pPr>
    <w:rPr>
      <w:rFonts w:ascii="Cambria" w:eastAsia="Malgun Gothic" w:hAnsi="Cambria"/>
      <w:b/>
      <w:sz w:val="24"/>
      <w:lang w:eastAsia="ko-KR"/>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qFormat/>
    <w:rsid w:val="00C84328"/>
    <w:pPr>
      <w:spacing w:before="100" w:beforeAutospacing="1" w:after="100" w:afterAutospacing="1"/>
    </w:pPr>
    <w:rPr>
      <w:rFonts w:ascii="Cambria" w:eastAsia="Times New Roman" w:hAnsi="Cambria"/>
      <w:sz w:val="24"/>
      <w:lang w:eastAsia="ko-KR"/>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C84328"/>
    <w:rPr>
      <w:rFonts w:ascii="Cambria" w:eastAsia="Times New Roman" w:hAnsi="Cambria" w:cs="Calibri"/>
      <w:sz w:val="24"/>
      <w:lang w:eastAsia="ko-KR"/>
    </w:rPr>
  </w:style>
  <w:style w:type="character" w:customStyle="1" w:styleId="wikiexternallink">
    <w:name w:val="wikiexternallink"/>
    <w:rsid w:val="00C84328"/>
  </w:style>
  <w:style w:type="character" w:customStyle="1" w:styleId="wikigeneratedlinkcontent">
    <w:name w:val="wikigeneratedlinkcontent"/>
    <w:rsid w:val="00C84328"/>
  </w:style>
  <w:style w:type="character" w:customStyle="1" w:styleId="post-title">
    <w:name w:val="post-title"/>
    <w:rsid w:val="00C84328"/>
  </w:style>
  <w:style w:type="character" w:customStyle="1" w:styleId="ilad">
    <w:name w:val="il_ad"/>
    <w:rsid w:val="00C84328"/>
  </w:style>
  <w:style w:type="paragraph" w:styleId="TOC1">
    <w:name w:val="toc 1"/>
    <w:basedOn w:val="Normal"/>
    <w:next w:val="Normal"/>
    <w:autoRedefine/>
    <w:uiPriority w:val="39"/>
    <w:unhideWhenUsed/>
    <w:rsid w:val="00C84328"/>
    <w:rPr>
      <w:rFonts w:ascii="Cambria" w:eastAsia="Malgun Gothic" w:hAnsi="Cambria"/>
      <w:sz w:val="24"/>
      <w:lang w:eastAsia="ko-KR"/>
    </w:rPr>
  </w:style>
  <w:style w:type="paragraph" w:styleId="TOC4">
    <w:name w:val="toc 4"/>
    <w:basedOn w:val="Normal"/>
    <w:next w:val="Normal"/>
    <w:autoRedefine/>
    <w:unhideWhenUsed/>
    <w:rsid w:val="00C84328"/>
    <w:pPr>
      <w:spacing w:before="240"/>
    </w:pPr>
    <w:rPr>
      <w:rFonts w:ascii="Cambria" w:eastAsia="Malgun Gothic" w:hAnsi="Cambria"/>
      <w:b/>
      <w:sz w:val="24"/>
      <w:u w:val="single"/>
      <w:lang w:eastAsia="ko-KR"/>
    </w:rPr>
  </w:style>
  <w:style w:type="paragraph" w:customStyle="1" w:styleId="style49">
    <w:name w:val="style49"/>
    <w:basedOn w:val="Normal"/>
    <w:rsid w:val="00C84328"/>
    <w:pPr>
      <w:spacing w:before="100" w:beforeAutospacing="1" w:after="100" w:afterAutospacing="1"/>
    </w:pPr>
    <w:rPr>
      <w:rFonts w:ascii="Cambria" w:eastAsia="Times New Roman" w:hAnsi="Cambria"/>
      <w:sz w:val="24"/>
      <w:lang w:eastAsia="ko-KR"/>
    </w:rPr>
  </w:style>
  <w:style w:type="character" w:customStyle="1" w:styleId="style30">
    <w:name w:val="style30"/>
    <w:rsid w:val="00C84328"/>
  </w:style>
  <w:style w:type="character" w:customStyle="1" w:styleId="headline">
    <w:name w:val="headline"/>
    <w:rsid w:val="00C84328"/>
  </w:style>
  <w:style w:type="character" w:customStyle="1" w:styleId="see">
    <w:name w:val="see"/>
    <w:rsid w:val="00C84328"/>
  </w:style>
  <w:style w:type="character" w:customStyle="1" w:styleId="BodyTextIndent3Char">
    <w:name w:val="Body Text Indent 3 Char"/>
    <w:basedOn w:val="DefaultParagraphFont"/>
    <w:link w:val="BodyTextIndent3"/>
    <w:rsid w:val="00C84328"/>
    <w:rPr>
      <w:rFonts w:ascii="Cambria" w:eastAsia="Times New Roman" w:hAnsi="Cambria" w:cs="Times New Roman"/>
      <w:szCs w:val="20"/>
      <w:lang w:eastAsia="en-AU"/>
    </w:rPr>
  </w:style>
  <w:style w:type="paragraph" w:styleId="BodyTextIndent3">
    <w:name w:val="Body Text Indent 3"/>
    <w:basedOn w:val="Normal"/>
    <w:link w:val="BodyTextIndent3Char"/>
    <w:unhideWhenUsed/>
    <w:rsid w:val="00C84328"/>
    <w:pPr>
      <w:ind w:left="2160" w:hanging="2160"/>
      <w:jc w:val="both"/>
    </w:pPr>
    <w:rPr>
      <w:rFonts w:ascii="Cambria" w:eastAsia="Times New Roman" w:hAnsi="Cambria" w:cs="Times New Roman"/>
      <w:szCs w:val="20"/>
      <w:lang w:eastAsia="en-AU"/>
    </w:rPr>
  </w:style>
  <w:style w:type="character" w:customStyle="1" w:styleId="BodyTextIndent3Char1">
    <w:name w:val="Body Text Indent 3 Char1"/>
    <w:basedOn w:val="DefaultParagraphFont"/>
    <w:uiPriority w:val="99"/>
    <w:semiHidden/>
    <w:rsid w:val="00C84328"/>
    <w:rPr>
      <w:rFonts w:ascii="Calibri" w:hAnsi="Calibri" w:cs="Calibri"/>
      <w:sz w:val="16"/>
      <w:szCs w:val="16"/>
    </w:rPr>
  </w:style>
  <w:style w:type="paragraph" w:styleId="HTMLPreformatted">
    <w:name w:val="HTML Preformatted"/>
    <w:basedOn w:val="Normal"/>
    <w:link w:val="HTMLPreformattedChar"/>
    <w:uiPriority w:val="99"/>
    <w:unhideWhenUsed/>
    <w:rsid w:val="00C84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ko-KR"/>
    </w:rPr>
  </w:style>
  <w:style w:type="character" w:customStyle="1" w:styleId="HTMLPreformattedChar">
    <w:name w:val="HTML Preformatted Char"/>
    <w:basedOn w:val="DefaultParagraphFont"/>
    <w:link w:val="HTMLPreformatted"/>
    <w:uiPriority w:val="99"/>
    <w:rsid w:val="00C84328"/>
    <w:rPr>
      <w:rFonts w:ascii="Courier New" w:eastAsia="Times New Roman" w:hAnsi="Courier New" w:cs="Courier New"/>
      <w:szCs w:val="20"/>
      <w:lang w:eastAsia="ko-KR"/>
    </w:rPr>
  </w:style>
  <w:style w:type="character" w:customStyle="1" w:styleId="UnunderlinedChar">
    <w:name w:val="Ununderlined Char"/>
    <w:link w:val="Ununderlined"/>
    <w:locked/>
    <w:rsid w:val="00C84328"/>
    <w:rPr>
      <w:rFonts w:ascii="Arial Narrow" w:hAnsi="Arial Narrow"/>
      <w:sz w:val="12"/>
    </w:rPr>
  </w:style>
  <w:style w:type="paragraph" w:customStyle="1" w:styleId="Ununderlined">
    <w:name w:val="Ununderlined"/>
    <w:basedOn w:val="Normal"/>
    <w:link w:val="UnunderlinedChar"/>
    <w:rsid w:val="00C84328"/>
    <w:pPr>
      <w:jc w:val="both"/>
    </w:pPr>
    <w:rPr>
      <w:rFonts w:ascii="Arial Narrow" w:hAnsi="Arial Narrow" w:cstheme="minorBidi"/>
      <w:sz w:val="12"/>
    </w:rPr>
  </w:style>
  <w:style w:type="paragraph" w:customStyle="1" w:styleId="Style3">
    <w:name w:val="Style3"/>
    <w:basedOn w:val="Normal"/>
    <w:link w:val="Style3Char"/>
    <w:rsid w:val="00C84328"/>
    <w:rPr>
      <w:rFonts w:ascii="Arial Narrow" w:eastAsia="Times New Roman" w:hAnsi="Arial Narrow"/>
      <w:b/>
      <w:sz w:val="24"/>
      <w:lang w:eastAsia="ko-KR"/>
    </w:rPr>
  </w:style>
  <w:style w:type="character" w:customStyle="1" w:styleId="Style3Char">
    <w:name w:val="Style3 Char"/>
    <w:link w:val="Style3"/>
    <w:rsid w:val="00C84328"/>
    <w:rPr>
      <w:rFonts w:ascii="Arial Narrow" w:eastAsia="Times New Roman" w:hAnsi="Arial Narrow" w:cs="Calibri"/>
      <w:b/>
      <w:sz w:val="24"/>
      <w:lang w:eastAsia="ko-KR"/>
    </w:rPr>
  </w:style>
  <w:style w:type="paragraph" w:customStyle="1" w:styleId="bloctitles">
    <w:name w:val="bloc titles"/>
    <w:basedOn w:val="Heading1"/>
    <w:next w:val="Normal"/>
    <w:link w:val="bloctitlesChar"/>
    <w:autoRedefine/>
    <w:rsid w:val="00C84328"/>
    <w:pPr>
      <w:keepNext w:val="0"/>
      <w:keepLines w:val="0"/>
      <w:pBdr>
        <w:top w:val="none" w:sz="0" w:space="0" w:color="auto"/>
        <w:left w:val="none" w:sz="0" w:space="0" w:color="auto"/>
        <w:bottom w:val="none" w:sz="0" w:space="0" w:color="auto"/>
        <w:right w:val="none" w:sz="0" w:space="0" w:color="auto"/>
      </w:pBdr>
      <w:spacing w:before="0"/>
      <w:contextualSpacing/>
    </w:pPr>
    <w:rPr>
      <w:rFonts w:ascii="Cambria" w:eastAsia="Times New Roman" w:hAnsi="Cambria" w:cs="Times New Roman"/>
      <w:sz w:val="28"/>
      <w:u w:val="single"/>
      <w:lang w:eastAsia="ko-KR"/>
    </w:rPr>
  </w:style>
  <w:style w:type="paragraph" w:customStyle="1" w:styleId="cites">
    <w:name w:val="cites"/>
    <w:link w:val="citesChar"/>
    <w:autoRedefine/>
    <w:rsid w:val="00C84328"/>
    <w:pPr>
      <w:spacing w:after="0" w:line="240" w:lineRule="auto"/>
      <w:contextualSpacing/>
    </w:pPr>
    <w:rPr>
      <w:rFonts w:ascii="Times New Roman" w:eastAsia="Malgun Gothic" w:hAnsi="Times New Roman" w:cs="Times New Roman"/>
      <w:b/>
      <w:szCs w:val="24"/>
    </w:rPr>
  </w:style>
  <w:style w:type="character" w:customStyle="1" w:styleId="citesChar">
    <w:name w:val="cites Char"/>
    <w:link w:val="cites"/>
    <w:rsid w:val="00C84328"/>
    <w:rPr>
      <w:rFonts w:ascii="Times New Roman" w:eastAsia="Malgun Gothic" w:hAnsi="Times New Roman" w:cs="Times New Roman"/>
      <w:b/>
      <w:szCs w:val="24"/>
    </w:rPr>
  </w:style>
  <w:style w:type="paragraph" w:customStyle="1" w:styleId="tiny">
    <w:name w:val="tiny"/>
    <w:next w:val="Normal"/>
    <w:link w:val="tinyChar"/>
    <w:autoRedefine/>
    <w:rsid w:val="00C8432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locked/>
    <w:rsid w:val="00C84328"/>
    <w:rPr>
      <w:rFonts w:ascii="Times New Roman" w:eastAsia="Malgun Gothic" w:hAnsi="Times New Roman" w:cs="Times New Roman"/>
      <w:sz w:val="12"/>
      <w:szCs w:val="24"/>
    </w:rPr>
  </w:style>
  <w:style w:type="paragraph" w:customStyle="1" w:styleId="docheader">
    <w:name w:val="doc header"/>
    <w:autoRedefine/>
    <w:qFormat/>
    <w:rsid w:val="00C8432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432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C84328"/>
    <w:pPr>
      <w:keepNext w:val="0"/>
      <w:keepLines w:val="0"/>
      <w:pBdr>
        <w:top w:val="none" w:sz="0" w:space="0" w:color="auto"/>
        <w:left w:val="none" w:sz="0" w:space="0" w:color="auto"/>
        <w:bottom w:val="none" w:sz="0" w:space="0" w:color="auto"/>
        <w:right w:val="none" w:sz="0" w:space="0" w:color="auto"/>
      </w:pBdr>
      <w:spacing w:before="0"/>
      <w:contextualSpacing/>
    </w:pPr>
    <w:rPr>
      <w:rFonts w:ascii="Cambria" w:eastAsia="Times New Roman" w:hAnsi="Cambria" w:cs="Times New Roman"/>
      <w:sz w:val="4"/>
      <w:u w:val="single"/>
      <w:lang w:eastAsia="ko-KR"/>
    </w:rPr>
  </w:style>
  <w:style w:type="paragraph" w:styleId="TOCHeading">
    <w:name w:val="TOC Heading"/>
    <w:basedOn w:val="Heading1"/>
    <w:next w:val="Normal"/>
    <w:uiPriority w:val="39"/>
    <w:qFormat/>
    <w:rsid w:val="00C84328"/>
    <w:pPr>
      <w:keepNext w:val="0"/>
      <w:pBdr>
        <w:top w:val="none" w:sz="0" w:space="0" w:color="auto"/>
        <w:left w:val="none" w:sz="0" w:space="0" w:color="auto"/>
        <w:bottom w:val="none" w:sz="0" w:space="0" w:color="auto"/>
        <w:right w:val="none" w:sz="0" w:space="0" w:color="auto"/>
      </w:pBdr>
      <w:spacing w:line="276" w:lineRule="auto"/>
      <w:outlineLvl w:val="9"/>
    </w:pPr>
    <w:rPr>
      <w:rFonts w:ascii="Cambria" w:eastAsia="Malgun Gothic" w:hAnsi="Cambria" w:cs="Times New Roman"/>
      <w:color w:val="365F91"/>
      <w:sz w:val="28"/>
      <w:u w:val="single"/>
      <w:lang w:eastAsia="ko-KR"/>
    </w:rPr>
  </w:style>
  <w:style w:type="paragraph" w:styleId="TOC2">
    <w:name w:val="toc 2"/>
    <w:basedOn w:val="Normal"/>
    <w:next w:val="Normal"/>
    <w:autoRedefine/>
    <w:rsid w:val="00C84328"/>
    <w:pPr>
      <w:ind w:left="240"/>
    </w:pPr>
    <w:rPr>
      <w:rFonts w:ascii="Cambria" w:eastAsia="Malgun Gothic" w:hAnsi="Cambria"/>
      <w:sz w:val="24"/>
      <w:lang w:eastAsia="ko-KR"/>
    </w:rPr>
  </w:style>
  <w:style w:type="paragraph" w:styleId="TOC3">
    <w:name w:val="toc 3"/>
    <w:basedOn w:val="Normal"/>
    <w:next w:val="Normal"/>
    <w:autoRedefine/>
    <w:rsid w:val="00C84328"/>
    <w:pPr>
      <w:ind w:left="480"/>
    </w:pPr>
    <w:rPr>
      <w:rFonts w:ascii="Cambria" w:eastAsia="Malgun Gothic" w:hAnsi="Cambria"/>
      <w:sz w:val="24"/>
      <w:lang w:eastAsia="ko-KR"/>
    </w:rPr>
  </w:style>
  <w:style w:type="paragraph" w:styleId="TOC5">
    <w:name w:val="toc 5"/>
    <w:basedOn w:val="Normal"/>
    <w:next w:val="Normal"/>
    <w:autoRedefine/>
    <w:rsid w:val="00C84328"/>
    <w:pPr>
      <w:ind w:left="960"/>
    </w:pPr>
    <w:rPr>
      <w:rFonts w:ascii="Cambria" w:eastAsia="Malgun Gothic" w:hAnsi="Cambria"/>
      <w:sz w:val="24"/>
      <w:lang w:eastAsia="ko-KR"/>
    </w:rPr>
  </w:style>
  <w:style w:type="paragraph" w:styleId="TOC6">
    <w:name w:val="toc 6"/>
    <w:basedOn w:val="Normal"/>
    <w:next w:val="Normal"/>
    <w:autoRedefine/>
    <w:rsid w:val="00C84328"/>
    <w:pPr>
      <w:ind w:left="1200"/>
    </w:pPr>
    <w:rPr>
      <w:rFonts w:ascii="Cambria" w:eastAsia="Malgun Gothic" w:hAnsi="Cambria"/>
      <w:sz w:val="24"/>
      <w:lang w:eastAsia="ko-KR"/>
    </w:rPr>
  </w:style>
  <w:style w:type="paragraph" w:styleId="TOC7">
    <w:name w:val="toc 7"/>
    <w:basedOn w:val="Normal"/>
    <w:next w:val="Normal"/>
    <w:autoRedefine/>
    <w:rsid w:val="00C84328"/>
    <w:pPr>
      <w:ind w:left="1440"/>
    </w:pPr>
    <w:rPr>
      <w:rFonts w:ascii="Cambria" w:eastAsia="Malgun Gothic" w:hAnsi="Cambria"/>
      <w:sz w:val="24"/>
      <w:lang w:eastAsia="ko-KR"/>
    </w:rPr>
  </w:style>
  <w:style w:type="paragraph" w:styleId="TOC8">
    <w:name w:val="toc 8"/>
    <w:basedOn w:val="Normal"/>
    <w:next w:val="Normal"/>
    <w:autoRedefine/>
    <w:rsid w:val="00C84328"/>
    <w:pPr>
      <w:ind w:left="1680"/>
    </w:pPr>
    <w:rPr>
      <w:rFonts w:ascii="Cambria" w:eastAsia="Malgun Gothic" w:hAnsi="Cambria"/>
      <w:sz w:val="24"/>
      <w:lang w:eastAsia="ko-KR"/>
    </w:rPr>
  </w:style>
  <w:style w:type="paragraph" w:styleId="TOC9">
    <w:name w:val="toc 9"/>
    <w:basedOn w:val="Normal"/>
    <w:next w:val="Normal"/>
    <w:autoRedefine/>
    <w:rsid w:val="00C84328"/>
    <w:pPr>
      <w:ind w:left="1920"/>
    </w:pPr>
    <w:rPr>
      <w:rFonts w:ascii="Cambria" w:eastAsia="Malgun Gothic" w:hAnsi="Cambria"/>
      <w:sz w:val="24"/>
      <w:lang w:eastAsia="ko-KR"/>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C84328"/>
    <w:pPr>
      <w:keepNext w:val="0"/>
      <w:keepLines w:val="0"/>
      <w:pageBreakBefore w:val="0"/>
      <w:spacing w:before="0"/>
      <w:jc w:val="left"/>
    </w:pPr>
    <w:rPr>
      <w:rFonts w:ascii="Cambria" w:eastAsia="Times New Roman" w:hAnsi="Cambria" w:cs="Arial"/>
      <w:bCs w:val="0"/>
      <w:i/>
      <w:iCs/>
      <w:sz w:val="24"/>
      <w:u w:val="none"/>
      <w:lang w:eastAsia="ko-KR"/>
    </w:rPr>
  </w:style>
  <w:style w:type="character" w:customStyle="1" w:styleId="StyleHeading2Heading2CharCharCharCharCharCharCharCharCChar">
    <w:name w:val="Style Heading 2Heading 2 CharChar Char Char CharChar Char Char C... Char"/>
    <w:link w:val="StyleHeading2Heading2CharCharCharCharCharCharCharCharC"/>
    <w:rsid w:val="00C84328"/>
    <w:rPr>
      <w:rFonts w:ascii="Cambria" w:eastAsia="Times New Roman" w:hAnsi="Cambria" w:cs="Arial"/>
      <w:b/>
      <w:i/>
      <w:iCs/>
      <w:sz w:val="24"/>
      <w:szCs w:val="26"/>
      <w:lang w:eastAsia="ko-KR"/>
    </w:rPr>
  </w:style>
  <w:style w:type="character" w:customStyle="1" w:styleId="ThickUnderlineCharChar">
    <w:name w:val="Thick Underline Char Char"/>
    <w:locked/>
    <w:rsid w:val="00C84328"/>
    <w:rPr>
      <w:sz w:val="24"/>
      <w:szCs w:val="24"/>
      <w:u w:val="thick"/>
    </w:rPr>
  </w:style>
  <w:style w:type="character" w:customStyle="1" w:styleId="TagsCharChar">
    <w:name w:val="Tags Char Char"/>
    <w:rsid w:val="00C84328"/>
    <w:rPr>
      <w:rFonts w:ascii="Times New Roman" w:eastAsia="SimSun" w:hAnsi="Times New Roman" w:cs="Times New Roman" w:hint="default"/>
      <w:b/>
      <w:bCs w:val="0"/>
      <w:sz w:val="24"/>
      <w:szCs w:val="20"/>
      <w:lang w:eastAsia="zh-CN"/>
    </w:rPr>
  </w:style>
  <w:style w:type="paragraph" w:customStyle="1" w:styleId="Brief-SecondarySource">
    <w:name w:val="Brief - Secondary Source"/>
    <w:basedOn w:val="Normal"/>
    <w:rsid w:val="00C84328"/>
    <w:rPr>
      <w:rFonts w:ascii="Cambria" w:eastAsia="Times New Roman" w:hAnsi="Cambria"/>
      <w:sz w:val="14"/>
      <w:szCs w:val="20"/>
      <w:lang w:eastAsia="ko-KR"/>
    </w:rPr>
  </w:style>
  <w:style w:type="character" w:customStyle="1" w:styleId="CharacterStyle4">
    <w:name w:val="Character Style 4"/>
    <w:rsid w:val="00C84328"/>
    <w:rPr>
      <w:rFonts w:ascii="Arial Narrow" w:hAnsi="Arial Narrow" w:cs="Arial Narrow"/>
      <w:sz w:val="18"/>
      <w:szCs w:val="18"/>
      <w:u w:val="single"/>
    </w:rPr>
  </w:style>
  <w:style w:type="paragraph" w:customStyle="1" w:styleId="Style101">
    <w:name w:val="Style 101"/>
    <w:basedOn w:val="Normal"/>
    <w:rsid w:val="00C84328"/>
    <w:pPr>
      <w:widowControl w:val="0"/>
      <w:autoSpaceDE w:val="0"/>
      <w:autoSpaceDN w:val="0"/>
      <w:adjustRightInd w:val="0"/>
    </w:pPr>
    <w:rPr>
      <w:rFonts w:ascii="Arial Narrow" w:eastAsia="Times New Roman" w:hAnsi="Arial Narrow" w:cs="Arial Narrow"/>
      <w:sz w:val="18"/>
      <w:szCs w:val="18"/>
      <w:u w:val="single"/>
      <w:lang w:eastAsia="ko-KR"/>
    </w:rPr>
  </w:style>
  <w:style w:type="character" w:customStyle="1" w:styleId="CharacterStyle7">
    <w:name w:val="Character Style 7"/>
    <w:rsid w:val="00C84328"/>
    <w:rPr>
      <w:rFonts w:ascii="Arial Narrow" w:hAnsi="Arial Narrow" w:cs="Arial Narrow"/>
      <w:sz w:val="22"/>
      <w:szCs w:val="22"/>
    </w:rPr>
  </w:style>
  <w:style w:type="paragraph" w:customStyle="1" w:styleId="Style104">
    <w:name w:val="Style 104"/>
    <w:basedOn w:val="Normal"/>
    <w:rsid w:val="00C84328"/>
    <w:pPr>
      <w:widowControl w:val="0"/>
      <w:autoSpaceDE w:val="0"/>
      <w:autoSpaceDN w:val="0"/>
      <w:ind w:right="216"/>
    </w:pPr>
    <w:rPr>
      <w:rFonts w:ascii="Arial Narrow" w:eastAsia="Times New Roman" w:hAnsi="Arial Narrow" w:cs="Arial Narrow"/>
      <w:sz w:val="24"/>
      <w:lang w:eastAsia="ko-KR"/>
    </w:rPr>
  </w:style>
  <w:style w:type="character" w:customStyle="1" w:styleId="CharacterStyle5">
    <w:name w:val="Character Style 5"/>
    <w:rsid w:val="00C84328"/>
    <w:rPr>
      <w:rFonts w:ascii="Arial Narrow" w:hAnsi="Arial Narrow" w:cs="Arial Narrow"/>
      <w:sz w:val="22"/>
      <w:szCs w:val="22"/>
      <w:u w:val="single"/>
    </w:rPr>
  </w:style>
  <w:style w:type="paragraph" w:customStyle="1" w:styleId="Style110">
    <w:name w:val="Style 110"/>
    <w:basedOn w:val="Normal"/>
    <w:rsid w:val="00C84328"/>
    <w:pPr>
      <w:widowControl w:val="0"/>
      <w:autoSpaceDE w:val="0"/>
      <w:autoSpaceDN w:val="0"/>
      <w:ind w:right="72"/>
    </w:pPr>
    <w:rPr>
      <w:rFonts w:ascii="Arial Narrow" w:eastAsia="Times New Roman" w:hAnsi="Arial Narrow" w:cs="Arial Narrow"/>
      <w:sz w:val="24"/>
      <w:u w:val="single"/>
      <w:lang w:eastAsia="ko-KR"/>
    </w:rPr>
  </w:style>
  <w:style w:type="character" w:customStyle="1" w:styleId="CharacterStyle2">
    <w:name w:val="Character Style 2"/>
    <w:rsid w:val="00C84328"/>
    <w:rPr>
      <w:rFonts w:ascii="Arial" w:hAnsi="Arial" w:cs="Arial"/>
      <w:b/>
      <w:bCs/>
      <w:sz w:val="6"/>
      <w:szCs w:val="6"/>
    </w:rPr>
  </w:style>
  <w:style w:type="character" w:customStyle="1" w:styleId="CharacterStyle9">
    <w:name w:val="Character Style 9"/>
    <w:rsid w:val="00C84328"/>
    <w:rPr>
      <w:rFonts w:ascii="Arial Narrow" w:hAnsi="Arial Narrow" w:cs="Arial Narrow"/>
      <w:sz w:val="18"/>
      <w:szCs w:val="18"/>
    </w:rPr>
  </w:style>
  <w:style w:type="paragraph" w:customStyle="1" w:styleId="Style102">
    <w:name w:val="Style 102"/>
    <w:basedOn w:val="Normal"/>
    <w:rsid w:val="00C84328"/>
    <w:pPr>
      <w:widowControl w:val="0"/>
      <w:autoSpaceDE w:val="0"/>
      <w:autoSpaceDN w:val="0"/>
      <w:spacing w:before="144" w:line="278" w:lineRule="auto"/>
      <w:ind w:right="72"/>
    </w:pPr>
    <w:rPr>
      <w:rFonts w:ascii="Arial Narrow" w:eastAsia="Times New Roman" w:hAnsi="Arial Narrow" w:cs="Arial Narrow"/>
      <w:sz w:val="18"/>
      <w:szCs w:val="18"/>
      <w:lang w:eastAsia="ko-KR"/>
    </w:rPr>
  </w:style>
  <w:style w:type="character" w:customStyle="1" w:styleId="CharacterStyle12">
    <w:name w:val="Character Style 12"/>
    <w:rsid w:val="00C84328"/>
    <w:rPr>
      <w:rFonts w:ascii="Arial Narrow" w:hAnsi="Arial Narrow" w:cs="Arial Narrow"/>
      <w:b/>
      <w:bCs/>
      <w:sz w:val="26"/>
      <w:szCs w:val="26"/>
    </w:rPr>
  </w:style>
  <w:style w:type="character" w:customStyle="1" w:styleId="UnderliningChar">
    <w:name w:val="Underlining Char"/>
    <w:link w:val="Underlining"/>
    <w:rsid w:val="00C84328"/>
    <w:rPr>
      <w:rFonts w:ascii="Arial Narrow" w:hAnsi="Arial Narrow"/>
      <w:u w:val="single"/>
    </w:rPr>
  </w:style>
  <w:style w:type="paragraph" w:customStyle="1" w:styleId="Underlining">
    <w:name w:val="Underlining"/>
    <w:basedOn w:val="Normal"/>
    <w:link w:val="UnderliningChar"/>
    <w:qFormat/>
    <w:rsid w:val="00C84328"/>
    <w:rPr>
      <w:rFonts w:ascii="Arial Narrow" w:hAnsi="Arial Narrow" w:cstheme="minorBidi"/>
      <w:u w:val="single"/>
    </w:rPr>
  </w:style>
  <w:style w:type="character" w:customStyle="1" w:styleId="CharacterStyle8">
    <w:name w:val="Character Style 8"/>
    <w:rsid w:val="00C84328"/>
    <w:rPr>
      <w:rFonts w:ascii="Arial Narrow" w:hAnsi="Arial Narrow" w:cs="Arial Narrow"/>
      <w:sz w:val="16"/>
      <w:szCs w:val="16"/>
    </w:rPr>
  </w:style>
  <w:style w:type="paragraph" w:customStyle="1" w:styleId="Style107">
    <w:name w:val="Style 107"/>
    <w:basedOn w:val="Normal"/>
    <w:rsid w:val="00C84328"/>
    <w:pPr>
      <w:widowControl w:val="0"/>
      <w:autoSpaceDE w:val="0"/>
      <w:autoSpaceDN w:val="0"/>
      <w:adjustRightInd w:val="0"/>
    </w:pPr>
    <w:rPr>
      <w:rFonts w:ascii="Arial Narrow" w:eastAsia="Times New Roman" w:hAnsi="Arial Narrow" w:cs="Arial Narrow"/>
      <w:sz w:val="16"/>
      <w:szCs w:val="16"/>
      <w:lang w:eastAsia="ko-KR"/>
    </w:rPr>
  </w:style>
  <w:style w:type="character" w:customStyle="1" w:styleId="CharacterStyle13">
    <w:name w:val="Character Style 13"/>
    <w:rsid w:val="00C84328"/>
    <w:rPr>
      <w:rFonts w:ascii="Arial" w:hAnsi="Arial" w:cs="Arial"/>
      <w:sz w:val="6"/>
      <w:szCs w:val="6"/>
    </w:rPr>
  </w:style>
  <w:style w:type="character" w:customStyle="1" w:styleId="vitstoryheadline">
    <w:name w:val="vitstoryheadline"/>
    <w:rsid w:val="00C84328"/>
  </w:style>
  <w:style w:type="character" w:customStyle="1" w:styleId="CharacterStyle14">
    <w:name w:val="Character Style 14"/>
    <w:rsid w:val="00C84328"/>
    <w:rPr>
      <w:rFonts w:ascii="Arial Narrow" w:hAnsi="Arial Narrow" w:cs="Arial Narrow"/>
      <w:b/>
      <w:bCs/>
      <w:sz w:val="20"/>
      <w:szCs w:val="20"/>
    </w:rPr>
  </w:style>
  <w:style w:type="paragraph" w:customStyle="1" w:styleId="Style77">
    <w:name w:val="Style 77"/>
    <w:basedOn w:val="Normal"/>
    <w:rsid w:val="00C84328"/>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
    <w:name w:val="Style 109"/>
    <w:basedOn w:val="Normal"/>
    <w:rsid w:val="00C84328"/>
    <w:pPr>
      <w:widowControl w:val="0"/>
      <w:autoSpaceDE w:val="0"/>
      <w:autoSpaceDN w:val="0"/>
      <w:spacing w:before="504"/>
    </w:pPr>
    <w:rPr>
      <w:rFonts w:ascii="Arial" w:eastAsia="Times New Roman" w:hAnsi="Arial"/>
      <w:b/>
      <w:bCs/>
      <w:sz w:val="6"/>
      <w:szCs w:val="6"/>
      <w:lang w:eastAsia="ko-KR"/>
    </w:rPr>
  </w:style>
  <w:style w:type="paragraph" w:customStyle="1" w:styleId="attribution">
    <w:name w:val="attribution"/>
    <w:basedOn w:val="Normal"/>
    <w:rsid w:val="00C84328"/>
    <w:pPr>
      <w:spacing w:before="100" w:beforeAutospacing="1" w:after="100" w:afterAutospacing="1"/>
    </w:pPr>
    <w:rPr>
      <w:rFonts w:ascii="Cambria" w:eastAsia="Times New Roman" w:hAnsi="Cambria"/>
      <w:sz w:val="24"/>
      <w:lang w:eastAsia="ko-KR"/>
    </w:rPr>
  </w:style>
  <w:style w:type="paragraph" w:customStyle="1" w:styleId="loose">
    <w:name w:val="loose"/>
    <w:basedOn w:val="Normal"/>
    <w:rsid w:val="00C84328"/>
    <w:pPr>
      <w:spacing w:before="100" w:beforeAutospacing="1" w:after="100" w:afterAutospacing="1"/>
    </w:pPr>
    <w:rPr>
      <w:rFonts w:ascii="Cambria" w:eastAsia="Times New Roman" w:hAnsi="Cambria"/>
      <w:sz w:val="24"/>
      <w:lang w:eastAsia="ko-KR"/>
    </w:rPr>
  </w:style>
  <w:style w:type="character" w:customStyle="1" w:styleId="hit">
    <w:name w:val="hit"/>
    <w:rsid w:val="00C84328"/>
  </w:style>
  <w:style w:type="character" w:customStyle="1" w:styleId="verdana">
    <w:name w:val="verdana"/>
    <w:rsid w:val="00C84328"/>
  </w:style>
  <w:style w:type="paragraph" w:customStyle="1" w:styleId="TagCite">
    <w:name w:val="Tag/Cite"/>
    <w:basedOn w:val="Normal"/>
    <w:link w:val="TagCiteChar"/>
    <w:rsid w:val="00C84328"/>
    <w:rPr>
      <w:rFonts w:ascii="Cambria" w:eastAsia="Times New Roman" w:hAnsi="Cambria"/>
      <w:b/>
      <w:sz w:val="24"/>
      <w:szCs w:val="20"/>
      <w:lang w:eastAsia="ko-KR"/>
    </w:rPr>
  </w:style>
  <w:style w:type="character" w:customStyle="1" w:styleId="TagCiteChar">
    <w:name w:val="Tag/Cite Char"/>
    <w:link w:val="TagCite"/>
    <w:rsid w:val="00C84328"/>
    <w:rPr>
      <w:rFonts w:ascii="Cambria" w:eastAsia="Times New Roman" w:hAnsi="Cambria" w:cs="Calibri"/>
      <w:b/>
      <w:sz w:val="24"/>
      <w:szCs w:val="20"/>
      <w:lang w:eastAsia="ko-KR"/>
    </w:rPr>
  </w:style>
  <w:style w:type="paragraph" w:customStyle="1" w:styleId="Style25">
    <w:name w:val="Style25"/>
    <w:basedOn w:val="Normal"/>
    <w:rsid w:val="00C84328"/>
    <w:pPr>
      <w:widowControl w:val="0"/>
      <w:autoSpaceDE w:val="0"/>
      <w:autoSpaceDN w:val="0"/>
      <w:adjustRightInd w:val="0"/>
      <w:spacing w:line="240" w:lineRule="exact"/>
    </w:pPr>
    <w:rPr>
      <w:rFonts w:ascii="Cambria" w:eastAsia="Malgun Gothic" w:hAnsi="Cambria"/>
      <w:sz w:val="24"/>
      <w:lang w:eastAsia="ko-KR"/>
    </w:rPr>
  </w:style>
  <w:style w:type="character" w:customStyle="1" w:styleId="FontStyle33">
    <w:name w:val="Font Style33"/>
    <w:rsid w:val="00C84328"/>
    <w:rPr>
      <w:rFonts w:ascii="Times New Roman" w:hAnsi="Times New Roman" w:cs="Times New Roman"/>
      <w:b/>
      <w:bCs/>
      <w:sz w:val="18"/>
      <w:szCs w:val="18"/>
    </w:rPr>
  </w:style>
  <w:style w:type="character" w:customStyle="1" w:styleId="FontStyle37">
    <w:name w:val="Font Style37"/>
    <w:rsid w:val="00C84328"/>
    <w:rPr>
      <w:rFonts w:ascii="Times New Roman" w:hAnsi="Times New Roman" w:cs="Times New Roman"/>
      <w:sz w:val="18"/>
      <w:szCs w:val="18"/>
    </w:rPr>
  </w:style>
  <w:style w:type="character" w:customStyle="1" w:styleId="FontStyle45">
    <w:name w:val="Font Style45"/>
    <w:rsid w:val="00C84328"/>
    <w:rPr>
      <w:rFonts w:ascii="Times New Roman" w:hAnsi="Times New Roman" w:cs="Times New Roman"/>
      <w:sz w:val="22"/>
      <w:szCs w:val="22"/>
    </w:rPr>
  </w:style>
  <w:style w:type="character" w:customStyle="1" w:styleId="FontStyle46">
    <w:name w:val="Font Style46"/>
    <w:rsid w:val="00C84328"/>
    <w:rPr>
      <w:rFonts w:ascii="Times New Roman" w:hAnsi="Times New Roman" w:cs="Times New Roman"/>
      <w:b/>
      <w:bCs/>
      <w:sz w:val="22"/>
      <w:szCs w:val="22"/>
    </w:rPr>
  </w:style>
  <w:style w:type="paragraph" w:customStyle="1" w:styleId="Style12">
    <w:name w:val="Style12"/>
    <w:basedOn w:val="Normal"/>
    <w:rsid w:val="00C84328"/>
    <w:pPr>
      <w:widowControl w:val="0"/>
      <w:autoSpaceDE w:val="0"/>
      <w:autoSpaceDN w:val="0"/>
      <w:adjustRightInd w:val="0"/>
      <w:spacing w:line="278" w:lineRule="exact"/>
    </w:pPr>
    <w:rPr>
      <w:rFonts w:ascii="Cambria" w:eastAsia="Malgun Gothic" w:hAnsi="Cambria"/>
      <w:sz w:val="24"/>
      <w:lang w:eastAsia="ko-KR"/>
    </w:rPr>
  </w:style>
  <w:style w:type="paragraph" w:customStyle="1" w:styleId="Style15">
    <w:name w:val="Style15"/>
    <w:basedOn w:val="Normal"/>
    <w:rsid w:val="00C84328"/>
    <w:pPr>
      <w:widowControl w:val="0"/>
      <w:autoSpaceDE w:val="0"/>
      <w:autoSpaceDN w:val="0"/>
      <w:adjustRightInd w:val="0"/>
      <w:spacing w:line="276" w:lineRule="exact"/>
      <w:ind w:firstLine="125"/>
    </w:pPr>
    <w:rPr>
      <w:rFonts w:ascii="Cambria" w:eastAsia="Malgun Gothic" w:hAnsi="Cambria"/>
      <w:sz w:val="24"/>
      <w:lang w:eastAsia="ko-KR"/>
    </w:rPr>
  </w:style>
  <w:style w:type="character" w:customStyle="1" w:styleId="FontStyle42">
    <w:name w:val="Font Style42"/>
    <w:rsid w:val="00C84328"/>
    <w:rPr>
      <w:rFonts w:ascii="Times New Roman" w:hAnsi="Times New Roman" w:cs="Times New Roman"/>
      <w:sz w:val="18"/>
      <w:szCs w:val="18"/>
    </w:rPr>
  </w:style>
  <w:style w:type="paragraph" w:customStyle="1" w:styleId="Style26">
    <w:name w:val="Style26"/>
    <w:basedOn w:val="Normal"/>
    <w:rsid w:val="00C84328"/>
    <w:pPr>
      <w:widowControl w:val="0"/>
      <w:autoSpaceDE w:val="0"/>
      <w:autoSpaceDN w:val="0"/>
      <w:adjustRightInd w:val="0"/>
      <w:jc w:val="both"/>
    </w:pPr>
    <w:rPr>
      <w:rFonts w:ascii="Cambria" w:eastAsia="Malgun Gothic" w:hAnsi="Cambria"/>
      <w:sz w:val="24"/>
      <w:lang w:eastAsia="ko-KR"/>
    </w:rPr>
  </w:style>
  <w:style w:type="character" w:customStyle="1" w:styleId="FontStyle36">
    <w:name w:val="Font Style36"/>
    <w:rsid w:val="00C84328"/>
    <w:rPr>
      <w:rFonts w:ascii="Times New Roman" w:hAnsi="Times New Roman" w:cs="Times New Roman"/>
      <w:sz w:val="12"/>
      <w:szCs w:val="12"/>
    </w:rPr>
  </w:style>
  <w:style w:type="character" w:customStyle="1" w:styleId="FontStyle38">
    <w:name w:val="Font Style38"/>
    <w:rsid w:val="00C84328"/>
    <w:rPr>
      <w:rFonts w:ascii="Times New Roman" w:hAnsi="Times New Roman" w:cs="Times New Roman"/>
      <w:b/>
      <w:bCs/>
      <w:smallCaps/>
      <w:sz w:val="26"/>
      <w:szCs w:val="26"/>
    </w:rPr>
  </w:style>
  <w:style w:type="paragraph" w:customStyle="1" w:styleId="Style8">
    <w:name w:val="Style8"/>
    <w:basedOn w:val="Normal"/>
    <w:rsid w:val="00C84328"/>
    <w:pPr>
      <w:widowControl w:val="0"/>
      <w:autoSpaceDE w:val="0"/>
      <w:autoSpaceDN w:val="0"/>
      <w:adjustRightInd w:val="0"/>
      <w:spacing w:line="274" w:lineRule="exact"/>
      <w:jc w:val="both"/>
    </w:pPr>
    <w:rPr>
      <w:rFonts w:ascii="Cambria" w:eastAsia="Malgun Gothic" w:hAnsi="Cambria"/>
      <w:sz w:val="24"/>
      <w:lang w:eastAsia="ko-KR"/>
    </w:rPr>
  </w:style>
  <w:style w:type="character" w:customStyle="1" w:styleId="FontStyle34">
    <w:name w:val="Font Style34"/>
    <w:rsid w:val="00C84328"/>
    <w:rPr>
      <w:rFonts w:ascii="Times New Roman" w:hAnsi="Times New Roman" w:cs="Times New Roman"/>
      <w:sz w:val="18"/>
      <w:szCs w:val="18"/>
    </w:rPr>
  </w:style>
  <w:style w:type="character" w:customStyle="1" w:styleId="FontStyle26">
    <w:name w:val="Font Style26"/>
    <w:rsid w:val="00C84328"/>
    <w:rPr>
      <w:rFonts w:ascii="Verdana" w:hAnsi="Verdana" w:cs="Verdana"/>
      <w:spacing w:val="20"/>
      <w:sz w:val="18"/>
      <w:szCs w:val="18"/>
    </w:rPr>
  </w:style>
  <w:style w:type="character" w:customStyle="1" w:styleId="updated-short-citation">
    <w:name w:val="updated-short-citation"/>
    <w:rsid w:val="00C84328"/>
  </w:style>
  <w:style w:type="character" w:customStyle="1" w:styleId="Cite-WFU">
    <w:name w:val="Cite-WFU"/>
    <w:uiPriority w:val="1"/>
    <w:qFormat/>
    <w:rsid w:val="00C84328"/>
    <w:rPr>
      <w:rFonts w:ascii="Cambria" w:hAnsi="Cambria"/>
      <w:b/>
      <w:caps w:val="0"/>
      <w:smallCaps w:val="0"/>
      <w:sz w:val="24"/>
      <w:u w:val="none"/>
      <w:bdr w:val="none" w:sz="0" w:space="0" w:color="auto"/>
      <w:shd w:val="clear" w:color="auto" w:fill="BEFF7D"/>
    </w:rPr>
  </w:style>
  <w:style w:type="character" w:customStyle="1" w:styleId="UnderlineChar2">
    <w:name w:val="Underline Char2"/>
    <w:rsid w:val="00C84328"/>
    <w:rPr>
      <w:rFonts w:ascii="Arial Narrow" w:eastAsia="Times New Roman" w:hAnsi="Arial Narrow"/>
      <w:szCs w:val="24"/>
      <w:u w:val="single"/>
      <w:lang w:eastAsia="en-US"/>
    </w:rPr>
  </w:style>
  <w:style w:type="character" w:customStyle="1" w:styleId="SmallFontChar">
    <w:name w:val="Small Font Char"/>
    <w:link w:val="SmallFont"/>
    <w:locked/>
    <w:rsid w:val="00C84328"/>
    <w:rPr>
      <w:sz w:val="14"/>
      <w:szCs w:val="18"/>
    </w:rPr>
  </w:style>
  <w:style w:type="paragraph" w:customStyle="1" w:styleId="SmallFont">
    <w:name w:val="Small Font"/>
    <w:basedOn w:val="Normal"/>
    <w:link w:val="SmallFontChar"/>
    <w:rsid w:val="00C84328"/>
    <w:pPr>
      <w:spacing w:after="200"/>
      <w:contextualSpacing/>
      <w:jc w:val="both"/>
    </w:pPr>
    <w:rPr>
      <w:rFonts w:asciiTheme="minorHAnsi" w:hAnsiTheme="minorHAnsi" w:cstheme="minorBidi"/>
      <w:sz w:val="14"/>
      <w:szCs w:val="18"/>
    </w:rPr>
  </w:style>
  <w:style w:type="character" w:customStyle="1" w:styleId="Style11pt">
    <w:name w:val="Style 11 pt"/>
    <w:basedOn w:val="DefaultParagraphFont"/>
    <w:rsid w:val="00C84328"/>
    <w:rPr>
      <w:sz w:val="20"/>
    </w:rPr>
  </w:style>
  <w:style w:type="character" w:customStyle="1" w:styleId="Style1Char">
    <w:name w:val="Style1 Char"/>
    <w:rsid w:val="00C84328"/>
    <w:rPr>
      <w:rFonts w:ascii="Calibri" w:eastAsia="SimSun" w:hAnsi="Calibri" w:cs="Times New Roman"/>
      <w:szCs w:val="24"/>
      <w:u w:val="single"/>
      <w:lang w:eastAsia="zh-CN"/>
    </w:rPr>
  </w:style>
  <w:style w:type="character" w:customStyle="1" w:styleId="NormalTextChar">
    <w:name w:val="Normal Text Char"/>
    <w:link w:val="NormalText"/>
    <w:rsid w:val="00C84328"/>
    <w:rPr>
      <w:rFonts w:ascii="Times New Roman" w:eastAsia="Times New Roman" w:hAnsi="Times New Roman" w:cs="Calibri"/>
      <w:sz w:val="20"/>
      <w:szCs w:val="26"/>
    </w:rPr>
  </w:style>
  <w:style w:type="character" w:customStyle="1" w:styleId="StyleStyleBoldUnderlineUnderlineIntenseEmphasis1apple-style-2">
    <w:name w:val="Style Style Bold UnderlineUnderlineIntense Emphasis1apple-style-...2"/>
    <w:basedOn w:val="DefaultParagraphFont"/>
    <w:rsid w:val="00C84328"/>
    <w:rPr>
      <w:b w:val="0"/>
      <w:bCs/>
      <w:sz w:val="22"/>
      <w:u w:val="single"/>
    </w:rPr>
  </w:style>
  <w:style w:type="paragraph" w:customStyle="1" w:styleId="CardUnderlinedChar">
    <w:name w:val="Card Underlined Char"/>
    <w:basedOn w:val="Normal"/>
    <w:link w:val="CardUnderlinedCharChar"/>
    <w:rsid w:val="00C84328"/>
    <w:rPr>
      <w:rFonts w:ascii="Arial Narrow" w:eastAsia="Calibri" w:hAnsi="Arial Narrow"/>
      <w:u w:val="single"/>
    </w:rPr>
  </w:style>
  <w:style w:type="character" w:customStyle="1" w:styleId="CardUnderlinedCharChar">
    <w:name w:val="Card Underlined Char Char"/>
    <w:link w:val="CardUnderlinedChar"/>
    <w:rsid w:val="00C84328"/>
    <w:rPr>
      <w:rFonts w:ascii="Arial Narrow" w:eastAsia="Calibri" w:hAnsi="Arial Narrow" w:cs="Calibri"/>
      <w:u w:val="single"/>
    </w:rPr>
  </w:style>
  <w:style w:type="paragraph" w:customStyle="1" w:styleId="Normaltext0">
    <w:name w:val="Normal text"/>
    <w:basedOn w:val="Normal"/>
    <w:link w:val="NormaltextCharChar"/>
    <w:autoRedefine/>
    <w:qFormat/>
    <w:rsid w:val="00C84328"/>
    <w:pPr>
      <w:ind w:left="432"/>
    </w:pPr>
    <w:rPr>
      <w:rFonts w:ascii="Times New Roman" w:eastAsia="Times New Roman" w:hAnsi="Times New Roman"/>
      <w:sz w:val="20"/>
      <w:szCs w:val="20"/>
    </w:rPr>
  </w:style>
  <w:style w:type="character" w:customStyle="1" w:styleId="NormaltextCharChar">
    <w:name w:val="Normal text Char Char"/>
    <w:basedOn w:val="DefaultParagraphFont"/>
    <w:link w:val="Normaltext0"/>
    <w:locked/>
    <w:rsid w:val="00C84328"/>
    <w:rPr>
      <w:rFonts w:ascii="Times New Roman" w:eastAsia="Times New Roman" w:hAnsi="Times New Roman" w:cs="Calibri"/>
      <w:sz w:val="20"/>
      <w:szCs w:val="20"/>
    </w:rPr>
  </w:style>
  <w:style w:type="paragraph" w:customStyle="1" w:styleId="CiteCard">
    <w:name w:val="Cite_Card"/>
    <w:link w:val="CiteCardChar"/>
    <w:rsid w:val="00C84328"/>
    <w:pPr>
      <w:spacing w:after="0" w:line="240" w:lineRule="auto"/>
      <w:ind w:left="1440" w:right="1440"/>
      <w:jc w:val="both"/>
    </w:pPr>
    <w:rPr>
      <w:rFonts w:ascii="Times New Roman" w:eastAsia="Times New Roman" w:hAnsi="Times New Roman" w:cs="Arial"/>
      <w:bCs/>
      <w:sz w:val="20"/>
      <w:szCs w:val="20"/>
    </w:rPr>
  </w:style>
  <w:style w:type="character" w:customStyle="1" w:styleId="Dottedunderline">
    <w:name w:val="Dotted underline"/>
    <w:rsid w:val="00C84328"/>
    <w:rPr>
      <w:u w:val="dotted"/>
    </w:rPr>
  </w:style>
  <w:style w:type="numbering" w:customStyle="1" w:styleId="NoList1">
    <w:name w:val="No List1"/>
    <w:next w:val="NoList"/>
    <w:uiPriority w:val="99"/>
    <w:semiHidden/>
    <w:unhideWhenUsed/>
    <w:rsid w:val="00C84328"/>
  </w:style>
  <w:style w:type="numbering" w:customStyle="1" w:styleId="NoList2">
    <w:name w:val="No List2"/>
    <w:next w:val="NoList"/>
    <w:uiPriority w:val="99"/>
    <w:semiHidden/>
    <w:unhideWhenUsed/>
    <w:rsid w:val="00C8432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C84328"/>
    <w:rPr>
      <w:b/>
      <w:bCs/>
      <w:strike w:val="0"/>
      <w:dstrike w:val="0"/>
      <w:sz w:val="26"/>
      <w:u w:val="none"/>
      <w:effect w:val="none"/>
    </w:rPr>
  </w:style>
  <w:style w:type="paragraph" w:customStyle="1" w:styleId="evidencetext">
    <w:name w:val="evidence text"/>
    <w:basedOn w:val="Normal"/>
    <w:next w:val="Normal"/>
    <w:link w:val="evidencetextChar1"/>
    <w:qFormat/>
    <w:rsid w:val="00C84328"/>
    <w:pPr>
      <w:ind w:left="432" w:right="432"/>
    </w:pPr>
    <w:rPr>
      <w:color w:val="000000"/>
      <w:sz w:val="16"/>
    </w:rPr>
  </w:style>
  <w:style w:type="character" w:customStyle="1" w:styleId="evidencetextChar1">
    <w:name w:val="evidence text Char1"/>
    <w:basedOn w:val="DefaultParagraphFont"/>
    <w:link w:val="evidencetext"/>
    <w:rsid w:val="00C84328"/>
    <w:rPr>
      <w:rFonts w:ascii="Calibri" w:hAnsi="Calibri" w:cs="Calibri"/>
      <w:color w:val="000000"/>
      <w:sz w:val="16"/>
    </w:rPr>
  </w:style>
  <w:style w:type="paragraph" w:customStyle="1" w:styleId="CardText0">
    <w:name w:val="CardText"/>
    <w:basedOn w:val="Normal"/>
    <w:link w:val="CardTextChar1"/>
    <w:qFormat/>
    <w:rsid w:val="00C84328"/>
    <w:pPr>
      <w:ind w:left="288"/>
    </w:pPr>
  </w:style>
  <w:style w:type="character" w:customStyle="1" w:styleId="CardTextChar1">
    <w:name w:val="CardText Char"/>
    <w:basedOn w:val="DefaultParagraphFont"/>
    <w:link w:val="CardText0"/>
    <w:rsid w:val="00C84328"/>
    <w:rPr>
      <w:rFonts w:ascii="Calibri" w:hAnsi="Calibri" w:cs="Calibri"/>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C84328"/>
    <w:rPr>
      <w:rFonts w:ascii="Arial" w:hAnsi="Arial"/>
      <w:b/>
      <w:sz w:val="22"/>
      <w:szCs w:val="24"/>
    </w:rPr>
  </w:style>
  <w:style w:type="paragraph" w:customStyle="1" w:styleId="BlockTitle1">
    <w:name w:val="Block Title #1"/>
    <w:basedOn w:val="Heading1"/>
    <w:next w:val="Normal"/>
    <w:rsid w:val="00C84328"/>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szCs w:val="32"/>
    </w:rPr>
  </w:style>
  <w:style w:type="paragraph" w:customStyle="1" w:styleId="boldcite">
    <w:name w:val="bold cite"/>
    <w:basedOn w:val="Normal"/>
    <w:link w:val="boldciteChar4"/>
    <w:qFormat/>
    <w:rsid w:val="00C84328"/>
    <w:rPr>
      <w:b/>
      <w:color w:val="000000"/>
      <w:u w:val="thick" w:color="000000"/>
    </w:rPr>
  </w:style>
  <w:style w:type="character" w:customStyle="1" w:styleId="boldciteChar4">
    <w:name w:val="bold cite Char4"/>
    <w:basedOn w:val="DefaultParagraphFont"/>
    <w:link w:val="boldcite"/>
    <w:locked/>
    <w:rsid w:val="00C84328"/>
    <w:rPr>
      <w:rFonts w:ascii="Calibri" w:hAnsi="Calibri" w:cs="Calibri"/>
      <w:b/>
      <w:color w:val="000000"/>
      <w:u w:val="thick" w:color="000000"/>
    </w:rPr>
  </w:style>
  <w:style w:type="paragraph" w:customStyle="1" w:styleId="highlightcardtext">
    <w:name w:val="highlight card text"/>
    <w:basedOn w:val="evidencetext"/>
    <w:link w:val="highlightcardtextChar2"/>
    <w:rsid w:val="00C84328"/>
    <w:pPr>
      <w:framePr w:hSpace="187" w:vSpace="187" w:wrap="notBeside" w:vAnchor="text" w:hAnchor="text" w:y="1"/>
      <w:shd w:val="pct10" w:color="C0C0C0" w:fill="B3B3B3"/>
    </w:pPr>
    <w:rPr>
      <w:u w:val="single" w:color="000000"/>
    </w:rPr>
  </w:style>
  <w:style w:type="character" w:customStyle="1" w:styleId="highlightcardtextChar2">
    <w:name w:val="highlight card text Char2"/>
    <w:basedOn w:val="evidencetextChar1"/>
    <w:link w:val="highlightcardtext"/>
    <w:rsid w:val="00C84328"/>
    <w:rPr>
      <w:rFonts w:ascii="Calibri" w:hAnsi="Calibri" w:cs="Calibri"/>
      <w:color w:val="000000"/>
      <w:sz w:val="16"/>
      <w:u w:val="single" w:color="000000"/>
      <w:shd w:val="pct10" w:color="C0C0C0" w:fill="B3B3B3"/>
    </w:rPr>
  </w:style>
  <w:style w:type="paragraph" w:customStyle="1" w:styleId="underlineevidencetext">
    <w:name w:val="underline evidence text"/>
    <w:basedOn w:val="evidencetext"/>
    <w:rsid w:val="00C84328"/>
    <w:rPr>
      <w:u w:val="single"/>
    </w:rPr>
  </w:style>
  <w:style w:type="paragraph" w:styleId="z-TopofForm">
    <w:name w:val="HTML Top of Form"/>
    <w:basedOn w:val="Normal"/>
    <w:next w:val="Normal"/>
    <w:link w:val="z-TopofFormChar"/>
    <w:hidden/>
    <w:rsid w:val="00C84328"/>
    <w:pPr>
      <w:pBdr>
        <w:bottom w:val="single" w:sz="6" w:space="1" w:color="auto"/>
      </w:pBdr>
      <w:jc w:val="center"/>
    </w:pPr>
    <w:rPr>
      <w:rFonts w:eastAsia="SimSun" w:cs="Arial"/>
      <w:vanish/>
      <w:sz w:val="16"/>
      <w:szCs w:val="16"/>
      <w:lang w:eastAsia="zh-CN"/>
    </w:rPr>
  </w:style>
  <w:style w:type="character" w:customStyle="1" w:styleId="z-TopofFormChar">
    <w:name w:val="z-Top of Form Char"/>
    <w:basedOn w:val="DefaultParagraphFont"/>
    <w:link w:val="z-TopofForm"/>
    <w:rsid w:val="00C84328"/>
    <w:rPr>
      <w:rFonts w:ascii="Calibri" w:eastAsia="SimSun" w:hAnsi="Calibri" w:cs="Arial"/>
      <w:vanish/>
      <w:sz w:val="16"/>
      <w:szCs w:val="16"/>
      <w:lang w:eastAsia="zh-CN"/>
    </w:rPr>
  </w:style>
  <w:style w:type="paragraph" w:styleId="BodyText3">
    <w:name w:val="Body Text 3"/>
    <w:basedOn w:val="Normal"/>
    <w:link w:val="BodyText3Char"/>
    <w:rsid w:val="00C84328"/>
    <w:rPr>
      <w:rFonts w:cs="Arial"/>
      <w:bCs/>
      <w:color w:val="000000"/>
    </w:rPr>
  </w:style>
  <w:style w:type="character" w:customStyle="1" w:styleId="BodyText3Char">
    <w:name w:val="Body Text 3 Char"/>
    <w:basedOn w:val="DefaultParagraphFont"/>
    <w:link w:val="BodyText3"/>
    <w:rsid w:val="00C84328"/>
    <w:rPr>
      <w:rFonts w:ascii="Calibri" w:hAnsi="Calibri" w:cs="Arial"/>
      <w:bCs/>
      <w:color w:val="000000"/>
    </w:rPr>
  </w:style>
  <w:style w:type="paragraph" w:styleId="BodyText">
    <w:name w:val="Body Text"/>
    <w:basedOn w:val="Normal"/>
    <w:link w:val="BodyTextChar"/>
    <w:rsid w:val="00C84328"/>
    <w:rPr>
      <w:u w:val="single"/>
    </w:rPr>
  </w:style>
  <w:style w:type="character" w:customStyle="1" w:styleId="BodyTextChar">
    <w:name w:val="Body Text Char"/>
    <w:basedOn w:val="DefaultParagraphFont"/>
    <w:link w:val="BodyText"/>
    <w:rsid w:val="00C84328"/>
    <w:rPr>
      <w:rFonts w:ascii="Calibri" w:hAnsi="Calibri" w:cs="Calibri"/>
      <w:u w:val="single"/>
    </w:rPr>
  </w:style>
  <w:style w:type="character" w:customStyle="1" w:styleId="pmterms1">
    <w:name w:val="pmterms1"/>
    <w:basedOn w:val="DefaultParagraphFont"/>
    <w:rsid w:val="00C84328"/>
  </w:style>
  <w:style w:type="paragraph" w:customStyle="1" w:styleId="underlinecard">
    <w:name w:val="underline card"/>
    <w:basedOn w:val="Normal"/>
    <w:rsid w:val="00C84328"/>
    <w:rPr>
      <w:u w:val="single"/>
    </w:rPr>
  </w:style>
  <w:style w:type="character" w:customStyle="1" w:styleId="underlinecardChar">
    <w:name w:val="underline card Char"/>
    <w:basedOn w:val="DefaultParagraphFont"/>
    <w:rsid w:val="00C84328"/>
    <w:rPr>
      <w:rFonts w:ascii="Arial" w:hAnsi="Arial"/>
      <w:sz w:val="18"/>
      <w:szCs w:val="24"/>
      <w:u w:val="single"/>
      <w:lang w:val="en-US" w:eastAsia="en-US" w:bidi="ar-SA"/>
    </w:rPr>
  </w:style>
  <w:style w:type="character" w:customStyle="1" w:styleId="term">
    <w:name w:val="term"/>
    <w:basedOn w:val="DefaultParagraphFont"/>
    <w:rsid w:val="00C84328"/>
  </w:style>
  <w:style w:type="character" w:customStyle="1" w:styleId="dateline">
    <w:name w:val="dateline"/>
    <w:basedOn w:val="DefaultParagraphFont"/>
    <w:rsid w:val="00C84328"/>
  </w:style>
  <w:style w:type="character" w:customStyle="1" w:styleId="dateline-separator">
    <w:name w:val="dateline-separator"/>
    <w:basedOn w:val="DefaultParagraphFont"/>
    <w:rsid w:val="00C84328"/>
  </w:style>
  <w:style w:type="character" w:customStyle="1" w:styleId="term1">
    <w:name w:val="term1"/>
    <w:basedOn w:val="DefaultParagraphFont"/>
    <w:rsid w:val="00C84328"/>
    <w:rPr>
      <w:rFonts w:ascii="Verdana" w:hAnsi="Verdana" w:hint="default"/>
      <w:b/>
      <w:bCs/>
      <w:sz w:val="20"/>
      <w:szCs w:val="20"/>
    </w:rPr>
  </w:style>
  <w:style w:type="paragraph" w:styleId="BodyText2">
    <w:name w:val="Body Text 2"/>
    <w:basedOn w:val="Normal"/>
    <w:link w:val="BodyText2Char"/>
    <w:rsid w:val="00C84328"/>
    <w:rPr>
      <w:sz w:val="12"/>
    </w:rPr>
  </w:style>
  <w:style w:type="character" w:customStyle="1" w:styleId="BodyText2Char">
    <w:name w:val="Body Text 2 Char"/>
    <w:basedOn w:val="DefaultParagraphFont"/>
    <w:link w:val="BodyText2"/>
    <w:rsid w:val="00C84328"/>
    <w:rPr>
      <w:rFonts w:ascii="Calibri" w:hAnsi="Calibri" w:cs="Calibri"/>
      <w:sz w:val="12"/>
    </w:rPr>
  </w:style>
  <w:style w:type="paragraph" w:customStyle="1" w:styleId="BlockTitle2">
    <w:name w:val="Block Title #2"/>
    <w:basedOn w:val="BlockTitle1"/>
    <w:next w:val="Normal"/>
    <w:rsid w:val="00C84328"/>
    <w:pPr>
      <w:outlineLvl w:val="9"/>
    </w:pPr>
  </w:style>
  <w:style w:type="character" w:customStyle="1" w:styleId="Hyperlink1">
    <w:name w:val="Hyperlink1"/>
    <w:basedOn w:val="DefaultParagraphFont"/>
    <w:rsid w:val="00C84328"/>
    <w:rPr>
      <w:color w:val="745D57"/>
      <w:u w:val="single"/>
    </w:rPr>
  </w:style>
  <w:style w:type="paragraph" w:customStyle="1" w:styleId="CITE0">
    <w:name w:val="CITE"/>
    <w:basedOn w:val="Heading1"/>
    <w:rsid w:val="00C84328"/>
    <w:pPr>
      <w:keepLines w:val="0"/>
      <w:pageBreakBefore w:val="0"/>
      <w:pBdr>
        <w:top w:val="none" w:sz="0" w:space="0" w:color="auto"/>
        <w:left w:val="none" w:sz="0" w:space="0" w:color="auto"/>
        <w:bottom w:val="none" w:sz="0" w:space="0" w:color="auto"/>
        <w:right w:val="none" w:sz="0" w:space="0" w:color="auto"/>
      </w:pBdr>
      <w:spacing w:before="0"/>
      <w:jc w:val="left"/>
    </w:pPr>
    <w:rPr>
      <w:rFonts w:ascii="Verdana" w:eastAsia="Times New Roman" w:hAnsi="Verdana" w:cs="Times New Roman"/>
      <w:bCs w:val="0"/>
      <w:sz w:val="20"/>
      <w:szCs w:val="20"/>
    </w:rPr>
  </w:style>
  <w:style w:type="paragraph" w:customStyle="1" w:styleId="CARD0">
    <w:name w:val="CARD"/>
    <w:basedOn w:val="Normal"/>
    <w:rsid w:val="00C84328"/>
    <w:rPr>
      <w:rFonts w:ascii="Verdana" w:hAnsi="Verdana"/>
      <w:szCs w:val="20"/>
    </w:rPr>
  </w:style>
  <w:style w:type="paragraph" w:customStyle="1" w:styleId="CardTag">
    <w:name w:val="Card Tag"/>
    <w:rsid w:val="00C84328"/>
    <w:pPr>
      <w:spacing w:after="0" w:line="240" w:lineRule="auto"/>
    </w:pPr>
    <w:rPr>
      <w:rFonts w:ascii="Arial Narrow" w:eastAsia="Times New Roman" w:hAnsi="Arial Narrow" w:cs="Times New Roman"/>
      <w:b/>
      <w:sz w:val="26"/>
      <w:szCs w:val="20"/>
    </w:rPr>
  </w:style>
  <w:style w:type="paragraph" w:customStyle="1" w:styleId="Cardtext1">
    <w:name w:val="Card text"/>
    <w:rsid w:val="00C8432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CitationChar1">
    <w:name w:val="Citation Char1"/>
    <w:basedOn w:val="DefaultParagraphFont"/>
    <w:rsid w:val="00C84328"/>
    <w:rPr>
      <w:rFonts w:ascii="Calibri" w:hAnsi="Calibri" w:cs="Calibri"/>
    </w:rPr>
  </w:style>
  <w:style w:type="character" w:customStyle="1" w:styleId="boldciteChar">
    <w:name w:val="bold cite Char"/>
    <w:basedOn w:val="DefaultParagraphFont"/>
    <w:rsid w:val="00C84328"/>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C84328"/>
    <w:rPr>
      <w:rFonts w:ascii="Arial" w:hAnsi="Arial"/>
      <w:color w:val="000000"/>
      <w:sz w:val="18"/>
      <w:szCs w:val="24"/>
      <w:lang w:val="en-US" w:eastAsia="en-US" w:bidi="ar-SA"/>
    </w:rPr>
  </w:style>
  <w:style w:type="character" w:customStyle="1" w:styleId="evidencetextChar">
    <w:name w:val="evidence text Char"/>
    <w:basedOn w:val="DefaultParagraphFont"/>
    <w:rsid w:val="00C84328"/>
    <w:rPr>
      <w:rFonts w:ascii="Arial" w:hAnsi="Arial"/>
      <w:color w:val="000000"/>
      <w:sz w:val="18"/>
      <w:szCs w:val="24"/>
      <w:lang w:val="en-US" w:eastAsia="en-US" w:bidi="ar-SA"/>
    </w:rPr>
  </w:style>
  <w:style w:type="character" w:customStyle="1" w:styleId="Hyperlink6">
    <w:name w:val="Hyperlink6"/>
    <w:basedOn w:val="DefaultParagraphFont"/>
    <w:rsid w:val="00C84328"/>
    <w:rPr>
      <w:color w:val="3300CC"/>
      <w:u w:val="single"/>
    </w:rPr>
  </w:style>
  <w:style w:type="character" w:customStyle="1" w:styleId="pmterms11">
    <w:name w:val="pmterms11"/>
    <w:basedOn w:val="DefaultParagraphFont"/>
    <w:rsid w:val="00C84328"/>
    <w:rPr>
      <w:b/>
      <w:bCs/>
      <w:i w:val="0"/>
      <w:iCs w:val="0"/>
      <w:color w:val="000000"/>
    </w:rPr>
  </w:style>
  <w:style w:type="character" w:customStyle="1" w:styleId="bigbody1">
    <w:name w:val="bigbody1"/>
    <w:basedOn w:val="DefaultParagraphFont"/>
    <w:rsid w:val="00C84328"/>
    <w:rPr>
      <w:rFonts w:ascii="Arial" w:hAnsi="Arial" w:cs="Arial" w:hint="default"/>
      <w:sz w:val="24"/>
      <w:szCs w:val="24"/>
    </w:rPr>
  </w:style>
  <w:style w:type="character" w:customStyle="1" w:styleId="boldciteChar1">
    <w:name w:val="bold cite Char1"/>
    <w:basedOn w:val="DefaultParagraphFont"/>
    <w:rsid w:val="00C84328"/>
    <w:rPr>
      <w:rFonts w:ascii="Arial" w:hAnsi="Arial"/>
      <w:b/>
      <w:color w:val="000000"/>
      <w:sz w:val="28"/>
      <w:szCs w:val="24"/>
      <w:u w:val="thick" w:color="000000"/>
      <w:lang w:val="en-US" w:eastAsia="en-US" w:bidi="ar-SA"/>
    </w:rPr>
  </w:style>
  <w:style w:type="character" w:customStyle="1" w:styleId="maintext">
    <w:name w:val="maintext"/>
    <w:basedOn w:val="DefaultParagraphFont"/>
    <w:rsid w:val="00C84328"/>
  </w:style>
  <w:style w:type="character" w:customStyle="1" w:styleId="papercaption1">
    <w:name w:val="papercaption1"/>
    <w:basedOn w:val="DefaultParagraphFont"/>
    <w:rsid w:val="00C84328"/>
    <w:rPr>
      <w:rFonts w:ascii="Verdana" w:hAnsi="Verdana" w:hint="default"/>
      <w:b/>
      <w:bCs/>
      <w:i w:val="0"/>
      <w:iCs w:val="0"/>
      <w:color w:val="000000"/>
      <w:sz w:val="21"/>
      <w:szCs w:val="21"/>
    </w:rPr>
  </w:style>
  <w:style w:type="character" w:customStyle="1" w:styleId="affiliation1">
    <w:name w:val="affiliation1"/>
    <w:basedOn w:val="DefaultParagraphFont"/>
    <w:rsid w:val="00C84328"/>
    <w:rPr>
      <w:rFonts w:ascii="Verdana" w:hAnsi="Verdana" w:hint="default"/>
      <w:b w:val="0"/>
      <w:bCs w:val="0"/>
      <w:i w:val="0"/>
      <w:iCs w:val="0"/>
      <w:color w:val="000000"/>
      <w:sz w:val="18"/>
      <w:szCs w:val="18"/>
    </w:rPr>
  </w:style>
  <w:style w:type="character" w:customStyle="1" w:styleId="paperquote1">
    <w:name w:val="paperquote1"/>
    <w:basedOn w:val="DefaultParagraphFont"/>
    <w:rsid w:val="00C84328"/>
    <w:rPr>
      <w:rFonts w:ascii="Verdana" w:hAnsi="Verdana" w:hint="default"/>
      <w:b w:val="0"/>
      <w:bCs w:val="0"/>
      <w:i w:val="0"/>
      <w:iCs w:val="0"/>
      <w:sz w:val="18"/>
      <w:szCs w:val="18"/>
    </w:rPr>
  </w:style>
  <w:style w:type="character" w:customStyle="1" w:styleId="highlight2">
    <w:name w:val="highlight2"/>
    <w:basedOn w:val="DefaultParagraphFont"/>
    <w:rsid w:val="00C84328"/>
    <w:rPr>
      <w:rFonts w:ascii="Arial" w:hAnsi="Arial"/>
      <w:b/>
      <w:sz w:val="19"/>
      <w:u w:val="thick"/>
      <w:bdr w:val="none" w:sz="0" w:space="0" w:color="auto"/>
      <w:shd w:val="clear" w:color="auto" w:fill="auto"/>
    </w:rPr>
  </w:style>
  <w:style w:type="character" w:customStyle="1" w:styleId="reduce2">
    <w:name w:val="reduce2"/>
    <w:basedOn w:val="DefaultParagraphFont"/>
    <w:uiPriority w:val="99"/>
    <w:rsid w:val="00C84328"/>
    <w:rPr>
      <w:rFonts w:ascii="Arial" w:hAnsi="Arial" w:cs="Arial"/>
      <w:color w:val="000000"/>
      <w:sz w:val="12"/>
      <w:szCs w:val="22"/>
    </w:rPr>
  </w:style>
  <w:style w:type="character" w:customStyle="1" w:styleId="underline2">
    <w:name w:val="underline2"/>
    <w:basedOn w:val="DefaultParagraphFont"/>
    <w:rsid w:val="00C84328"/>
    <w:rPr>
      <w:rFonts w:ascii="Arial" w:hAnsi="Arial"/>
      <w:sz w:val="18"/>
      <w:u w:val="single"/>
    </w:rPr>
  </w:style>
  <w:style w:type="character" w:customStyle="1" w:styleId="box0">
    <w:name w:val="box"/>
    <w:basedOn w:val="DefaultParagraphFont"/>
    <w:rsid w:val="00C84328"/>
    <w:rPr>
      <w:rFonts w:ascii="Arial" w:hAnsi="Arial" w:cs="Arial"/>
      <w:b/>
      <w:color w:val="000000"/>
      <w:sz w:val="19"/>
      <w:szCs w:val="22"/>
      <w:u w:val="thick"/>
      <w:bdr w:val="single" w:sz="12" w:space="0" w:color="auto"/>
    </w:rPr>
  </w:style>
  <w:style w:type="character" w:customStyle="1" w:styleId="erasure">
    <w:name w:val="erasure"/>
    <w:basedOn w:val="DefaultParagraphFont"/>
    <w:rsid w:val="00C84328"/>
    <w:rPr>
      <w:rFonts w:ascii="Arial" w:hAnsi="Arial" w:cs="Arial"/>
      <w:strike/>
      <w:dstrike w:val="0"/>
      <w:color w:val="000000"/>
      <w:szCs w:val="22"/>
      <w:vertAlign w:val="baseline"/>
    </w:rPr>
  </w:style>
  <w:style w:type="character" w:customStyle="1" w:styleId="MicroTextChar">
    <w:name w:val="MicroText Char"/>
    <w:basedOn w:val="DefaultParagraphFont"/>
    <w:rsid w:val="00C84328"/>
    <w:rPr>
      <w:rFonts w:ascii="Arial Narrow" w:hAnsi="Arial Narrow"/>
      <w:sz w:val="12"/>
      <w:szCs w:val="24"/>
      <w:lang w:val="en-US" w:eastAsia="en-US" w:bidi="ar-SA"/>
    </w:rPr>
  </w:style>
  <w:style w:type="paragraph" w:customStyle="1" w:styleId="MicroText">
    <w:name w:val="MicroText"/>
    <w:basedOn w:val="Normal"/>
    <w:next w:val="Normal"/>
    <w:rsid w:val="00C84328"/>
    <w:rPr>
      <w:rFonts w:ascii="Arial Narrow" w:hAnsi="Arial Narrow"/>
      <w:sz w:val="12"/>
    </w:rPr>
  </w:style>
  <w:style w:type="character" w:customStyle="1" w:styleId="7TimesNewRoman">
    <w:name w:val="7 Times New Roman"/>
    <w:rsid w:val="00C84328"/>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C84328"/>
    <w:rPr>
      <w:rFonts w:ascii="Arial Narrow" w:hAnsi="Arial Narrow"/>
      <w:u w:val="single"/>
    </w:rPr>
  </w:style>
  <w:style w:type="paragraph" w:customStyle="1" w:styleId="BoldUnderlining">
    <w:name w:val="Bold Underlining"/>
    <w:basedOn w:val="Underlining"/>
    <w:rsid w:val="00C84328"/>
    <w:rPr>
      <w:rFonts w:cs="Times New Roman"/>
      <w:b/>
    </w:rPr>
  </w:style>
  <w:style w:type="character" w:customStyle="1" w:styleId="citationunderlineChar">
    <w:name w:val="citation/underline Char"/>
    <w:basedOn w:val="DefaultParagraphFont"/>
    <w:rsid w:val="00C84328"/>
    <w:rPr>
      <w:b/>
      <w:sz w:val="24"/>
      <w:szCs w:val="24"/>
      <w:u w:val="single"/>
      <w:lang w:val="en-US" w:eastAsia="en-US" w:bidi="ar-SA"/>
    </w:rPr>
  </w:style>
  <w:style w:type="paragraph" w:customStyle="1" w:styleId="TxBr25p1">
    <w:name w:val="TxBr_25p1"/>
    <w:basedOn w:val="Normal"/>
    <w:rsid w:val="00C84328"/>
    <w:pPr>
      <w:tabs>
        <w:tab w:val="left" w:pos="204"/>
      </w:tabs>
      <w:autoSpaceDE w:val="0"/>
      <w:autoSpaceDN w:val="0"/>
      <w:adjustRightInd w:val="0"/>
      <w:spacing w:line="260" w:lineRule="atLeast"/>
      <w:jc w:val="both"/>
    </w:pPr>
  </w:style>
  <w:style w:type="paragraph" w:customStyle="1" w:styleId="BodyText1">
    <w:name w:val="Body Text1"/>
    <w:basedOn w:val="Normal"/>
    <w:autoRedefine/>
    <w:rsid w:val="00C84328"/>
    <w:rPr>
      <w:color w:val="000000"/>
      <w:sz w:val="24"/>
    </w:rPr>
  </w:style>
  <w:style w:type="character" w:customStyle="1" w:styleId="author">
    <w:name w:val="author"/>
    <w:basedOn w:val="DefaultParagraphFont"/>
    <w:rsid w:val="00C84328"/>
    <w:rPr>
      <w:rFonts w:ascii="Times New Roman" w:hAnsi="Times New Roman"/>
      <w:b/>
      <w:sz w:val="24"/>
    </w:rPr>
  </w:style>
  <w:style w:type="character" w:customStyle="1" w:styleId="boldciteChar1Char">
    <w:name w:val="bold cite Char1 Char"/>
    <w:basedOn w:val="DefaultParagraphFont"/>
    <w:rsid w:val="00C8432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4328"/>
    <w:rPr>
      <w:sz w:val="24"/>
      <w:szCs w:val="24"/>
      <w:lang w:val="en-US" w:eastAsia="en-US" w:bidi="ar-SA"/>
    </w:rPr>
  </w:style>
  <w:style w:type="paragraph" w:styleId="PlainText">
    <w:name w:val="Plain Text"/>
    <w:basedOn w:val="Normal"/>
    <w:link w:val="PlainTextChar"/>
    <w:rsid w:val="00C84328"/>
    <w:rPr>
      <w:rFonts w:ascii="Courier New" w:hAnsi="Courier New" w:cs="Courier New"/>
      <w:szCs w:val="20"/>
    </w:rPr>
  </w:style>
  <w:style w:type="character" w:customStyle="1" w:styleId="PlainTextChar">
    <w:name w:val="Plain Text Char"/>
    <w:basedOn w:val="DefaultParagraphFont"/>
    <w:link w:val="PlainText"/>
    <w:rsid w:val="00C84328"/>
    <w:rPr>
      <w:rFonts w:ascii="Courier New" w:hAnsi="Courier New" w:cs="Courier New"/>
      <w:szCs w:val="20"/>
    </w:rPr>
  </w:style>
  <w:style w:type="paragraph" w:customStyle="1" w:styleId="CardTextCharChar">
    <w:name w:val="Card Text Char Char"/>
    <w:basedOn w:val="Normal"/>
    <w:rsid w:val="00C84328"/>
    <w:pPr>
      <w:ind w:left="1728" w:right="1728"/>
    </w:pPr>
    <w:rPr>
      <w:sz w:val="18"/>
    </w:rPr>
  </w:style>
  <w:style w:type="character" w:customStyle="1" w:styleId="headline1">
    <w:name w:val="headline1"/>
    <w:basedOn w:val="DefaultParagraphFont"/>
    <w:rsid w:val="00C84328"/>
  </w:style>
  <w:style w:type="paragraph" w:customStyle="1" w:styleId="tagCharCharCharCharCharCharChar">
    <w:name w:val="tag Char Char Char Char Char Char Char"/>
    <w:basedOn w:val="Normal"/>
    <w:rsid w:val="00C84328"/>
    <w:rPr>
      <w:b/>
      <w:sz w:val="24"/>
      <w:szCs w:val="20"/>
    </w:rPr>
  </w:style>
  <w:style w:type="character" w:customStyle="1" w:styleId="CharacterStyle1">
    <w:name w:val="Character Style 1"/>
    <w:rsid w:val="00C84328"/>
    <w:rPr>
      <w:sz w:val="20"/>
      <w:szCs w:val="20"/>
    </w:rPr>
  </w:style>
  <w:style w:type="paragraph" w:customStyle="1" w:styleId="Style1">
    <w:name w:val="Style 1"/>
    <w:rsid w:val="00C8432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BodyTextIndent">
    <w:name w:val="Body Text Indent"/>
    <w:basedOn w:val="Normal"/>
    <w:link w:val="BodyTextIndentChar"/>
    <w:rsid w:val="00C84328"/>
    <w:pPr>
      <w:ind w:left="720"/>
    </w:pPr>
    <w:rPr>
      <w:sz w:val="16"/>
    </w:rPr>
  </w:style>
  <w:style w:type="character" w:customStyle="1" w:styleId="BodyTextIndentChar">
    <w:name w:val="Body Text Indent Char"/>
    <w:basedOn w:val="DefaultParagraphFont"/>
    <w:link w:val="BodyTextIndent"/>
    <w:rsid w:val="00C84328"/>
    <w:rPr>
      <w:rFonts w:ascii="Calibri" w:hAnsi="Calibri" w:cs="Calibri"/>
      <w:sz w:val="16"/>
    </w:rPr>
  </w:style>
  <w:style w:type="character" w:customStyle="1" w:styleId="boldciteChar2">
    <w:name w:val="bold cite Char2"/>
    <w:basedOn w:val="DefaultParagraphFont"/>
    <w:rsid w:val="00C84328"/>
    <w:rPr>
      <w:rFonts w:ascii="Arial" w:hAnsi="Arial"/>
      <w:b/>
      <w:color w:val="000000"/>
      <w:sz w:val="28"/>
      <w:szCs w:val="24"/>
      <w:u w:val="thick" w:color="000000"/>
      <w:lang w:val="en-US" w:eastAsia="en-US" w:bidi="ar-SA"/>
    </w:rPr>
  </w:style>
  <w:style w:type="character" w:customStyle="1" w:styleId="ft1">
    <w:name w:val="ft1"/>
    <w:basedOn w:val="DefaultParagraphFont"/>
    <w:rsid w:val="00C84328"/>
  </w:style>
  <w:style w:type="paragraph" w:customStyle="1" w:styleId="SmallCite">
    <w:name w:val="Small Cite"/>
    <w:rsid w:val="00C84328"/>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C84328"/>
    <w:rPr>
      <w:color w:val="000000"/>
      <w:sz w:val="18"/>
    </w:rPr>
  </w:style>
  <w:style w:type="character" w:customStyle="1" w:styleId="NormalizationChar">
    <w:name w:val="Normalization Char"/>
    <w:basedOn w:val="DefaultParagraphFont"/>
    <w:rsid w:val="00C84328"/>
    <w:rPr>
      <w:color w:val="000000"/>
      <w:sz w:val="18"/>
      <w:szCs w:val="24"/>
      <w:lang w:val="en-US" w:eastAsia="en-US" w:bidi="ar-SA"/>
    </w:rPr>
  </w:style>
  <w:style w:type="character" w:customStyle="1" w:styleId="evidenceCharChar">
    <w:name w:val="evidence Char Char"/>
    <w:basedOn w:val="DefaultParagraphFont"/>
    <w:rsid w:val="00C84328"/>
    <w:rPr>
      <w:rFonts w:ascii="Arial" w:hAnsi="Arial" w:cs="Arial"/>
      <w:color w:val="000000"/>
      <w:u w:val="thick"/>
      <w:lang w:val="en-US" w:eastAsia="en-US" w:bidi="ar-SA"/>
    </w:rPr>
  </w:style>
  <w:style w:type="character" w:customStyle="1" w:styleId="Style1CharChar">
    <w:name w:val="Style1 Char Char"/>
    <w:basedOn w:val="DefaultParagraphFont"/>
    <w:rsid w:val="00C84328"/>
    <w:rPr>
      <w:color w:val="000000"/>
      <w:sz w:val="16"/>
      <w:szCs w:val="24"/>
      <w:lang w:val="en-US" w:eastAsia="en-US" w:bidi="ar-SA"/>
    </w:rPr>
  </w:style>
  <w:style w:type="character" w:customStyle="1" w:styleId="MinimizeChar">
    <w:name w:val="Minimize Char"/>
    <w:basedOn w:val="DefaultParagraphFont"/>
    <w:link w:val="Minimize"/>
    <w:rsid w:val="00C84328"/>
    <w:rPr>
      <w:color w:val="000000"/>
      <w:sz w:val="12"/>
    </w:rPr>
  </w:style>
  <w:style w:type="character" w:customStyle="1" w:styleId="cardCharCharChar">
    <w:name w:val="card Char Char Char"/>
    <w:basedOn w:val="DefaultParagraphFont"/>
    <w:link w:val="cardCharChar"/>
    <w:rsid w:val="00C84328"/>
    <w:rPr>
      <w:color w:val="000000"/>
    </w:rPr>
  </w:style>
  <w:style w:type="character" w:customStyle="1" w:styleId="Style14ptBoldUnderline">
    <w:name w:val="Style 14 pt Bold Underline"/>
    <w:basedOn w:val="DefaultParagraphFont"/>
    <w:rsid w:val="00C84328"/>
    <w:rPr>
      <w:rFonts w:ascii="Arial" w:hAnsi="Arial"/>
      <w:b/>
      <w:bCs/>
      <w:sz w:val="28"/>
      <w:u w:val="single"/>
    </w:rPr>
  </w:style>
  <w:style w:type="paragraph" w:customStyle="1" w:styleId="CardFormatCharCharCharCharCharChar">
    <w:name w:val="Card Format Char Char Char Char Char Char"/>
    <w:basedOn w:val="Normal"/>
    <w:rsid w:val="00C84328"/>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C84328"/>
    <w:rPr>
      <w:color w:val="000000"/>
      <w:sz w:val="18"/>
      <w:szCs w:val="18"/>
      <w:lang w:val="en-US" w:eastAsia="en-US" w:bidi="ar-SA"/>
    </w:rPr>
  </w:style>
  <w:style w:type="paragraph" w:customStyle="1" w:styleId="CardTextCharCharCharCharChar">
    <w:name w:val="Card Text Char Char Char Char Char"/>
    <w:basedOn w:val="Normal"/>
    <w:rsid w:val="00C84328"/>
    <w:pPr>
      <w:ind w:left="1728" w:right="1728"/>
    </w:pPr>
    <w:rPr>
      <w:sz w:val="18"/>
    </w:rPr>
  </w:style>
  <w:style w:type="paragraph" w:customStyle="1" w:styleId="BlockTitle1Char">
    <w:name w:val="Block Title #1 Char"/>
    <w:basedOn w:val="Heading1"/>
    <w:rsid w:val="00C8432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32"/>
      <w:szCs w:val="32"/>
    </w:rPr>
  </w:style>
  <w:style w:type="character" w:customStyle="1" w:styleId="newsstorytitle">
    <w:name w:val="news_story_title"/>
    <w:basedOn w:val="DefaultParagraphFont"/>
    <w:rsid w:val="00C84328"/>
  </w:style>
  <w:style w:type="character" w:customStyle="1" w:styleId="BlockTitle1CharChar">
    <w:name w:val="Block Title #1 Char Char"/>
    <w:basedOn w:val="DefaultParagraphFont"/>
    <w:rsid w:val="00C8432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8432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84328"/>
    <w:pPr>
      <w:keepLines w:val="0"/>
      <w:pageBreakBefore w:val="0"/>
      <w:spacing w:before="0" w:after="60"/>
      <w:jc w:val="left"/>
    </w:pPr>
    <w:rPr>
      <w:rFonts w:eastAsia="Times New Roman" w:cs="Arial"/>
      <w:sz w:val="26"/>
      <w:szCs w:val="26"/>
      <w:u w:val="none"/>
    </w:rPr>
  </w:style>
  <w:style w:type="character" w:customStyle="1" w:styleId="Title1">
    <w:name w:val="Title1"/>
    <w:basedOn w:val="DefaultParagraphFont"/>
    <w:rsid w:val="00C84328"/>
  </w:style>
  <w:style w:type="character" w:customStyle="1" w:styleId="smalltext0">
    <w:name w:val="smalltext"/>
    <w:basedOn w:val="DefaultParagraphFont"/>
    <w:rsid w:val="00C84328"/>
  </w:style>
  <w:style w:type="character" w:customStyle="1" w:styleId="ds">
    <w:name w:val="ds"/>
    <w:basedOn w:val="DefaultParagraphFont"/>
    <w:rsid w:val="00C84328"/>
  </w:style>
  <w:style w:type="character" w:customStyle="1" w:styleId="documentbody">
    <w:name w:val="documentbody"/>
    <w:basedOn w:val="DefaultParagraphFont"/>
    <w:rsid w:val="00C84328"/>
  </w:style>
  <w:style w:type="character" w:customStyle="1" w:styleId="searchterm">
    <w:name w:val="searchterm"/>
    <w:basedOn w:val="DefaultParagraphFont"/>
    <w:rsid w:val="00C84328"/>
  </w:style>
  <w:style w:type="character" w:customStyle="1" w:styleId="text-bold">
    <w:name w:val="text-bold"/>
    <w:basedOn w:val="DefaultParagraphFont"/>
    <w:rsid w:val="00C84328"/>
  </w:style>
  <w:style w:type="paragraph" w:customStyle="1" w:styleId="Cites0">
    <w:name w:val="Cites"/>
    <w:basedOn w:val="Normal"/>
    <w:next w:val="Normal"/>
    <w:qFormat/>
    <w:rsid w:val="00C84328"/>
    <w:pPr>
      <w:keepNext/>
    </w:pPr>
    <w:rPr>
      <w:rFonts w:cs="Arial"/>
      <w:b/>
      <w:bCs/>
      <w:iCs/>
      <w:sz w:val="24"/>
    </w:rPr>
  </w:style>
  <w:style w:type="character" w:customStyle="1" w:styleId="TagChar2">
    <w:name w:val="Tag Char2"/>
    <w:basedOn w:val="DefaultParagraphFont"/>
    <w:rsid w:val="00C84328"/>
    <w:rPr>
      <w:rFonts w:ascii="Arial" w:hAnsi="Arial"/>
      <w:b/>
      <w:sz w:val="28"/>
      <w:szCs w:val="24"/>
      <w:lang w:val="en-US" w:eastAsia="en-US" w:bidi="ar-SA"/>
    </w:rPr>
  </w:style>
  <w:style w:type="character" w:customStyle="1" w:styleId="highlightcardtextChar1">
    <w:name w:val="highlight card text Char1"/>
    <w:basedOn w:val="DefaultParagraphFont"/>
    <w:rsid w:val="00C84328"/>
    <w:rPr>
      <w:rFonts w:ascii="Arial" w:hAnsi="Arial"/>
      <w:color w:val="000000"/>
      <w:sz w:val="18"/>
      <w:szCs w:val="24"/>
      <w:u w:val="single" w:color="000000"/>
      <w:lang w:val="en-US" w:eastAsia="en-US" w:bidi="ar-SA"/>
    </w:rPr>
  </w:style>
  <w:style w:type="character" w:customStyle="1" w:styleId="text">
    <w:name w:val="text"/>
    <w:basedOn w:val="DefaultParagraphFont"/>
    <w:rsid w:val="00C84328"/>
  </w:style>
  <w:style w:type="character" w:customStyle="1" w:styleId="TagsChar1">
    <w:name w:val="Tags Char1"/>
    <w:basedOn w:val="DefaultParagraphFont"/>
    <w:rsid w:val="00C84328"/>
    <w:rPr>
      <w:b/>
      <w:sz w:val="24"/>
      <w:lang w:val="en-US" w:eastAsia="en-US" w:bidi="ar-SA"/>
    </w:rPr>
  </w:style>
  <w:style w:type="character" w:customStyle="1" w:styleId="CitesChar0">
    <w:name w:val="Cites Char"/>
    <w:basedOn w:val="DefaultParagraphFont"/>
    <w:rsid w:val="00C84328"/>
    <w:rPr>
      <w:b/>
      <w:bCs/>
      <w:lang w:val="en-US" w:eastAsia="en-US" w:bidi="ar-SA"/>
    </w:rPr>
  </w:style>
  <w:style w:type="character" w:customStyle="1" w:styleId="AuthorChar">
    <w:name w:val="Author Char"/>
    <w:basedOn w:val="DefaultParagraphFont"/>
    <w:rsid w:val="00C84328"/>
    <w:rPr>
      <w:b/>
      <w:sz w:val="22"/>
      <w:lang w:val="en-US" w:eastAsia="en-US" w:bidi="ar-SA"/>
    </w:rPr>
  </w:style>
  <w:style w:type="character" w:customStyle="1" w:styleId="UnderlinesCharChar1">
    <w:name w:val="Underlines Char Char1"/>
    <w:basedOn w:val="DefaultParagraphFont"/>
    <w:rsid w:val="00C84328"/>
    <w:rPr>
      <w:rFonts w:cs="Arial"/>
      <w:b/>
      <w:bCs/>
      <w:sz w:val="24"/>
      <w:szCs w:val="26"/>
      <w:lang w:val="en-US" w:eastAsia="en-US" w:bidi="ar-SA"/>
    </w:rPr>
  </w:style>
  <w:style w:type="character" w:customStyle="1" w:styleId="Style10ptUnderline1">
    <w:name w:val="Style 10 pt Underline1"/>
    <w:basedOn w:val="DefaultParagraphFont"/>
    <w:rsid w:val="00C84328"/>
    <w:rPr>
      <w:rFonts w:ascii="Times New Roman" w:hAnsi="Times New Roman"/>
      <w:sz w:val="20"/>
      <w:u w:val="single"/>
    </w:rPr>
  </w:style>
  <w:style w:type="paragraph" w:customStyle="1" w:styleId="Hotroute">
    <w:name w:val="Hot route"/>
    <w:basedOn w:val="Normal"/>
    <w:rsid w:val="00C84328"/>
    <w:pPr>
      <w:numPr>
        <w:numId w:val="8"/>
      </w:numPr>
      <w:tabs>
        <w:tab w:val="clear" w:pos="360"/>
      </w:tabs>
      <w:ind w:left="144" w:firstLine="0"/>
    </w:pPr>
  </w:style>
  <w:style w:type="character" w:customStyle="1" w:styleId="StyleLatinArialBold">
    <w:name w:val="Style (Latin) Arial Bold"/>
    <w:basedOn w:val="DefaultParagraphFont"/>
    <w:rsid w:val="00C84328"/>
    <w:rPr>
      <w:rFonts w:ascii="Times New Roman" w:hAnsi="Times New Roman"/>
      <w:b/>
      <w:bCs/>
      <w:sz w:val="24"/>
    </w:rPr>
  </w:style>
  <w:style w:type="character" w:customStyle="1" w:styleId="10ptUnderline">
    <w:name w:val="10 ptUnderline"/>
    <w:basedOn w:val="DefaultParagraphFont"/>
    <w:rsid w:val="00C84328"/>
    <w:rPr>
      <w:rFonts w:ascii="Times New Roman" w:hAnsi="Times New Roman"/>
      <w:bCs/>
      <w:sz w:val="20"/>
      <w:u w:val="single"/>
    </w:rPr>
  </w:style>
  <w:style w:type="character" w:customStyle="1" w:styleId="Style10ptUnderline">
    <w:name w:val="Style 10 pt Underline"/>
    <w:basedOn w:val="DefaultParagraphFont"/>
    <w:rsid w:val="00C84328"/>
    <w:rPr>
      <w:rFonts w:ascii="Times New Roman" w:hAnsi="Times New Roman"/>
      <w:sz w:val="20"/>
      <w:u w:val="single"/>
    </w:rPr>
  </w:style>
  <w:style w:type="character" w:customStyle="1" w:styleId="boldciteCharChar2">
    <w:name w:val="bold cite Char Char2"/>
    <w:basedOn w:val="DefaultParagraphFont"/>
    <w:rsid w:val="00C8432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4328"/>
    <w:rPr>
      <w:b/>
      <w:bCs/>
      <w:sz w:val="24"/>
      <w:szCs w:val="24"/>
      <w:lang w:val="en-US" w:eastAsia="en-US" w:bidi="ar-SA"/>
    </w:rPr>
  </w:style>
  <w:style w:type="character" w:customStyle="1" w:styleId="textlarge">
    <w:name w:val="textlarge"/>
    <w:basedOn w:val="DefaultParagraphFont"/>
    <w:rsid w:val="00C84328"/>
  </w:style>
  <w:style w:type="paragraph" w:customStyle="1" w:styleId="shellscontentions">
    <w:name w:val="shells/contentions"/>
    <w:basedOn w:val="Normal"/>
    <w:rsid w:val="00C84328"/>
    <w:pPr>
      <w:widowControl w:val="0"/>
      <w:autoSpaceDE w:val="0"/>
      <w:autoSpaceDN w:val="0"/>
      <w:adjustRightInd w:val="0"/>
    </w:pPr>
    <w:rPr>
      <w:b/>
      <w:sz w:val="24"/>
      <w:szCs w:val="20"/>
    </w:rPr>
  </w:style>
  <w:style w:type="paragraph" w:customStyle="1" w:styleId="boldcitation">
    <w:name w:val="bold citation"/>
    <w:basedOn w:val="Normal"/>
    <w:rsid w:val="00C84328"/>
    <w:rPr>
      <w:b/>
      <w:sz w:val="28"/>
      <w:u w:val="thick"/>
    </w:rPr>
  </w:style>
  <w:style w:type="paragraph" w:styleId="BodyTextIndent2">
    <w:name w:val="Body Text Indent 2"/>
    <w:basedOn w:val="Normal"/>
    <w:link w:val="BodyTextIndent2Char"/>
    <w:rsid w:val="00C84328"/>
    <w:pPr>
      <w:ind w:left="720"/>
    </w:pPr>
    <w:rPr>
      <w:sz w:val="16"/>
    </w:rPr>
  </w:style>
  <w:style w:type="character" w:customStyle="1" w:styleId="BodyTextIndent2Char">
    <w:name w:val="Body Text Indent 2 Char"/>
    <w:basedOn w:val="DefaultParagraphFont"/>
    <w:link w:val="BodyTextIndent2"/>
    <w:rsid w:val="00C84328"/>
    <w:rPr>
      <w:rFonts w:ascii="Calibri" w:hAnsi="Calibri" w:cs="Calibri"/>
      <w:sz w:val="16"/>
    </w:rPr>
  </w:style>
  <w:style w:type="character" w:styleId="EndnoteReference">
    <w:name w:val="endnote reference"/>
    <w:basedOn w:val="DefaultParagraphFont"/>
    <w:rsid w:val="00C84328"/>
    <w:rPr>
      <w:vertAlign w:val="superscript"/>
    </w:rPr>
  </w:style>
  <w:style w:type="paragraph" w:customStyle="1" w:styleId="Nothing">
    <w:name w:val="Nothing"/>
    <w:basedOn w:val="Normal"/>
    <w:link w:val="NothingChar"/>
    <w:qFormat/>
    <w:rsid w:val="00C84328"/>
    <w:pPr>
      <w:autoSpaceDE w:val="0"/>
      <w:autoSpaceDN w:val="0"/>
      <w:adjustRightInd w:val="0"/>
      <w:jc w:val="both"/>
    </w:pPr>
    <w:rPr>
      <w:szCs w:val="20"/>
    </w:rPr>
  </w:style>
  <w:style w:type="paragraph" w:customStyle="1" w:styleId="Lettering">
    <w:name w:val="Lettering"/>
    <w:basedOn w:val="Normal"/>
    <w:next w:val="Normal"/>
    <w:rsid w:val="00C84328"/>
    <w:pPr>
      <w:widowControl w:val="0"/>
      <w:tabs>
        <w:tab w:val="num" w:pos="360"/>
      </w:tabs>
      <w:suppressAutoHyphens/>
      <w:spacing w:after="200"/>
      <w:ind w:left="360" w:hanging="360"/>
    </w:pPr>
    <w:rPr>
      <w:b/>
      <w:sz w:val="24"/>
      <w:szCs w:val="18"/>
    </w:rPr>
  </w:style>
  <w:style w:type="paragraph" w:customStyle="1" w:styleId="BlockTOC">
    <w:name w:val="Block TOC"/>
    <w:basedOn w:val="Heading1"/>
    <w:rsid w:val="00C84328"/>
    <w:pPr>
      <w:keepLines w:val="0"/>
      <w:pageBreakBefore w:val="0"/>
      <w:pBdr>
        <w:top w:val="none" w:sz="0" w:space="0" w:color="auto"/>
        <w:left w:val="none" w:sz="0" w:space="0" w:color="auto"/>
        <w:bottom w:val="none" w:sz="0" w:space="0" w:color="auto"/>
        <w:right w:val="none" w:sz="0" w:space="0" w:color="auto"/>
      </w:pBdr>
      <w:spacing w:before="0"/>
      <w:ind w:left="547" w:right="360"/>
    </w:pPr>
    <w:rPr>
      <w:rFonts w:eastAsia="Times New Roman" w:cs="Arial"/>
      <w:kern w:val="32"/>
      <w:sz w:val="32"/>
      <w:szCs w:val="32"/>
    </w:rPr>
  </w:style>
  <w:style w:type="character" w:customStyle="1" w:styleId="byline">
    <w:name w:val="byline"/>
    <w:basedOn w:val="DefaultParagraphFont"/>
    <w:rsid w:val="00C84328"/>
  </w:style>
  <w:style w:type="character" w:customStyle="1" w:styleId="bylinetitle">
    <w:name w:val="bylinetitle"/>
    <w:basedOn w:val="DefaultParagraphFont"/>
    <w:rsid w:val="00C84328"/>
  </w:style>
  <w:style w:type="character" w:customStyle="1" w:styleId="afpdateline">
    <w:name w:val="afp_dateline"/>
    <w:basedOn w:val="DefaultParagraphFont"/>
    <w:rsid w:val="00C84328"/>
  </w:style>
  <w:style w:type="character" w:customStyle="1" w:styleId="Date1">
    <w:name w:val="Date1"/>
    <w:basedOn w:val="DefaultParagraphFont"/>
    <w:rsid w:val="00C84328"/>
  </w:style>
  <w:style w:type="character" w:customStyle="1" w:styleId="CardtextChar2">
    <w:name w:val="Card text Char"/>
    <w:basedOn w:val="DefaultParagraphFont"/>
    <w:rsid w:val="00C84328"/>
    <w:rPr>
      <w:rFonts w:ascii="Arial Narrow" w:hAnsi="Arial Narrow"/>
      <w:sz w:val="24"/>
      <w:u w:val="single"/>
      <w:lang w:val="en-US" w:eastAsia="en-US" w:bidi="ar-SA"/>
    </w:rPr>
  </w:style>
  <w:style w:type="paragraph" w:customStyle="1" w:styleId="CardFormat">
    <w:name w:val="Card Format"/>
    <w:basedOn w:val="Normal"/>
    <w:rsid w:val="00C84328"/>
    <w:pPr>
      <w:widowControl w:val="0"/>
      <w:autoSpaceDE w:val="0"/>
      <w:autoSpaceDN w:val="0"/>
      <w:adjustRightInd w:val="0"/>
    </w:pPr>
    <w:rPr>
      <w:sz w:val="18"/>
      <w:szCs w:val="18"/>
    </w:rPr>
  </w:style>
  <w:style w:type="character" w:customStyle="1" w:styleId="datetime">
    <w:name w:val="datetime"/>
    <w:basedOn w:val="DefaultParagraphFont"/>
    <w:rsid w:val="00C84328"/>
  </w:style>
  <w:style w:type="character" w:customStyle="1" w:styleId="title10">
    <w:name w:val="title1"/>
    <w:basedOn w:val="DefaultParagraphFont"/>
    <w:rsid w:val="00C84328"/>
    <w:rPr>
      <w:rFonts w:ascii="Verdana" w:hAnsi="Verdana"/>
      <w:b/>
      <w:bCs/>
      <w:color w:val="000000"/>
      <w:sz w:val="24"/>
      <w:szCs w:val="24"/>
      <w:u w:val="none"/>
      <w:effect w:val="none"/>
    </w:rPr>
  </w:style>
  <w:style w:type="paragraph" w:customStyle="1" w:styleId="Clear">
    <w:name w:val="Clear"/>
    <w:basedOn w:val="Normal"/>
    <w:autoRedefine/>
    <w:rsid w:val="00C84328"/>
    <w:rPr>
      <w:rFonts w:eastAsia="SimSun"/>
      <w:bCs/>
      <w:sz w:val="24"/>
      <w:lang w:eastAsia="zh-CN"/>
    </w:rPr>
  </w:style>
  <w:style w:type="character" w:customStyle="1" w:styleId="backcontent">
    <w:name w:val="backcontent"/>
    <w:basedOn w:val="DefaultParagraphFont"/>
    <w:rsid w:val="00C84328"/>
  </w:style>
  <w:style w:type="character" w:customStyle="1" w:styleId="A10">
    <w:name w:val="A10"/>
    <w:rsid w:val="00C84328"/>
    <w:rPr>
      <w:rFonts w:ascii="Times New Roman" w:hAnsi="Times New Roman"/>
      <w:color w:val="000000"/>
      <w:sz w:val="14"/>
      <w:szCs w:val="14"/>
    </w:rPr>
  </w:style>
  <w:style w:type="character" w:customStyle="1" w:styleId="dropcap">
    <w:name w:val="dropcap"/>
    <w:basedOn w:val="DefaultParagraphFont"/>
    <w:rsid w:val="00C84328"/>
  </w:style>
  <w:style w:type="character" w:customStyle="1" w:styleId="smallcap">
    <w:name w:val="smallcap"/>
    <w:basedOn w:val="DefaultParagraphFont"/>
    <w:rsid w:val="00C84328"/>
  </w:style>
  <w:style w:type="paragraph" w:customStyle="1" w:styleId="Pa5">
    <w:name w:val="Pa5"/>
    <w:basedOn w:val="Normal"/>
    <w:next w:val="Normal"/>
    <w:rsid w:val="00C84328"/>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rsid w:val="00C84328"/>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rsid w:val="00C84328"/>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rsid w:val="00C84328"/>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rsid w:val="00C84328"/>
    <w:pPr>
      <w:autoSpaceDE w:val="0"/>
      <w:autoSpaceDN w:val="0"/>
      <w:adjustRightInd w:val="0"/>
      <w:spacing w:line="281" w:lineRule="atLeast"/>
    </w:pPr>
    <w:rPr>
      <w:rFonts w:ascii="DHIPTF+Humanist521BT-BoldConden" w:hAnsi="DHIPTF+Humanist521BT-BoldConden"/>
      <w:sz w:val="24"/>
    </w:rPr>
  </w:style>
  <w:style w:type="character" w:customStyle="1" w:styleId="A1">
    <w:name w:val="A1"/>
    <w:rsid w:val="00C84328"/>
    <w:rPr>
      <w:rFonts w:ascii="IQGTLV+Humanist521BT-RomanConde" w:hAnsi="IQGTLV+Humanist521BT-RomanConde" w:cs="IQGTLV+Humanist521BT-RomanConde"/>
      <w:color w:val="000000"/>
      <w:sz w:val="48"/>
      <w:szCs w:val="48"/>
    </w:rPr>
  </w:style>
  <w:style w:type="character" w:customStyle="1" w:styleId="HotRouteChar">
    <w:name w:val="Hot Route! Char"/>
    <w:basedOn w:val="DefaultParagraphFont"/>
    <w:link w:val="HotRoute0"/>
    <w:rsid w:val="00C84328"/>
    <w:rPr>
      <w:rFonts w:ascii="Times New Roman" w:eastAsia="Times New Roman" w:hAnsi="Times New Roman" w:cs="Calibri"/>
      <w:sz w:val="20"/>
    </w:rPr>
  </w:style>
  <w:style w:type="paragraph" w:customStyle="1" w:styleId="cards0">
    <w:name w:val="cards"/>
    <w:basedOn w:val="Cites0"/>
    <w:qFormat/>
    <w:rsid w:val="00C84328"/>
    <w:pPr>
      <w:keepNext w:val="0"/>
    </w:pPr>
    <w:rPr>
      <w:rFonts w:eastAsia="Calibri" w:cs="Times New Roman"/>
      <w:b w:val="0"/>
      <w:bCs w:val="0"/>
      <w:iCs w:val="0"/>
      <w:sz w:val="20"/>
    </w:rPr>
  </w:style>
  <w:style w:type="paragraph" w:customStyle="1" w:styleId="TagsAndCites">
    <w:name w:val="Tags And Cites"/>
    <w:basedOn w:val="Normal"/>
    <w:rsid w:val="00C84328"/>
    <w:rPr>
      <w:b/>
      <w:sz w:val="24"/>
    </w:rPr>
  </w:style>
  <w:style w:type="character" w:customStyle="1" w:styleId="datestamp">
    <w:name w:val="datestamp"/>
    <w:basedOn w:val="DefaultParagraphFont"/>
    <w:rsid w:val="00C84328"/>
  </w:style>
  <w:style w:type="character" w:styleId="HTMLCite">
    <w:name w:val="HTML Cite"/>
    <w:uiPriority w:val="99"/>
    <w:unhideWhenUsed/>
    <w:rsid w:val="00C84328"/>
    <w:rPr>
      <w:i/>
      <w:iCs/>
    </w:rPr>
  </w:style>
  <w:style w:type="character" w:customStyle="1" w:styleId="datestamp2">
    <w:name w:val="datestamp2"/>
    <w:rsid w:val="00C84328"/>
  </w:style>
  <w:style w:type="character" w:customStyle="1" w:styleId="linktypelabel1">
    <w:name w:val="link_type_label1"/>
    <w:rsid w:val="00C84328"/>
    <w:rPr>
      <w:color w:val="000000"/>
    </w:rPr>
  </w:style>
  <w:style w:type="character" w:customStyle="1" w:styleId="CardIndentedChar">
    <w:name w:val="Card (Indented) Char"/>
    <w:link w:val="CardIndented"/>
    <w:locked/>
    <w:rsid w:val="00C84328"/>
    <w:rPr>
      <w:rFonts w:ascii="Calibri" w:eastAsia="Calibri" w:hAnsi="Calibri" w:cs="Calibri"/>
      <w:lang w:val="x-none" w:eastAsia="x-none"/>
    </w:rPr>
  </w:style>
  <w:style w:type="paragraph" w:customStyle="1" w:styleId="CardIndented">
    <w:name w:val="Card (Indented)"/>
    <w:basedOn w:val="Normal"/>
    <w:link w:val="CardIndentedChar"/>
    <w:qFormat/>
    <w:rsid w:val="00C84328"/>
    <w:pPr>
      <w:ind w:left="288"/>
    </w:pPr>
    <w:rPr>
      <w:rFonts w:eastAsia="Calibri"/>
      <w:lang w:val="x-none" w:eastAsia="x-none"/>
    </w:rPr>
  </w:style>
  <w:style w:type="paragraph" w:customStyle="1" w:styleId="PhoTag">
    <w:name w:val="PhoTag"/>
    <w:basedOn w:val="Normal"/>
    <w:next w:val="Normal"/>
    <w:autoRedefine/>
    <w:qFormat/>
    <w:rsid w:val="00C84328"/>
    <w:pPr>
      <w:spacing w:after="200" w:line="276" w:lineRule="auto"/>
    </w:pPr>
    <w:rPr>
      <w:rFonts w:asciiTheme="minorHAnsi" w:hAnsiTheme="minorHAnsi"/>
      <w:b/>
    </w:rPr>
  </w:style>
  <w:style w:type="character" w:customStyle="1" w:styleId="SmallText-New">
    <w:name w:val="Small Text - New"/>
    <w:basedOn w:val="DefaultParagraphFont"/>
    <w:rsid w:val="00C84328"/>
    <w:rPr>
      <w:rFonts w:ascii="Arial Narrow" w:hAnsi="Arial Narrow"/>
      <w:sz w:val="14"/>
    </w:rPr>
  </w:style>
  <w:style w:type="character" w:customStyle="1" w:styleId="Underlined-New">
    <w:name w:val="Underlined - New"/>
    <w:basedOn w:val="DefaultParagraphFont"/>
    <w:rsid w:val="00C84328"/>
    <w:rPr>
      <w:rFonts w:ascii="Arial Narrow" w:hAnsi="Arial Narrow"/>
      <w:sz w:val="16"/>
      <w:u w:val="single"/>
    </w:rPr>
  </w:style>
  <w:style w:type="character" w:customStyle="1" w:styleId="Boxing-New">
    <w:name w:val="Boxing - New"/>
    <w:basedOn w:val="DefaultParagraphFont"/>
    <w:rsid w:val="00C84328"/>
    <w:rPr>
      <w:rFonts w:ascii="Arial Narrow" w:hAnsi="Arial Narrow"/>
      <w:sz w:val="16"/>
      <w:u w:val="none"/>
      <w:bdr w:val="single" w:sz="4" w:space="0" w:color="auto"/>
    </w:rPr>
  </w:style>
  <w:style w:type="character" w:customStyle="1" w:styleId="hilite1">
    <w:name w:val="hilite1"/>
    <w:basedOn w:val="DefaultParagraphFont"/>
    <w:rsid w:val="00C84328"/>
    <w:rPr>
      <w:rFonts w:ascii="Arial Narrow" w:hAnsi="Arial Narrow"/>
      <w:sz w:val="18"/>
      <w:u w:val="single"/>
      <w:bdr w:val="none" w:sz="0" w:space="0" w:color="auto"/>
      <w:shd w:val="clear" w:color="auto" w:fill="00FF00"/>
    </w:rPr>
  </w:style>
  <w:style w:type="character" w:customStyle="1" w:styleId="BlockTitleChar">
    <w:name w:val="Block Title Char"/>
    <w:aliases w:val="Heading 1 Char1 Char,ALEX Char,Heading Char Char,Heading 1 Char1 Char1,Heading Char,Heading 1 - block Char,Block Titles Char,Heading 1 Char1 Char Char1"/>
    <w:basedOn w:val="DefaultParagraphFont"/>
    <w:link w:val="BlockTitle"/>
    <w:rsid w:val="00C84328"/>
    <w:rPr>
      <w:rFonts w:ascii="Arial" w:eastAsia="Calibri" w:hAnsi="Arial" w:cs="Arial"/>
      <w:b/>
      <w:bCs/>
      <w:kern w:val="32"/>
      <w:sz w:val="28"/>
      <w:szCs w:val="32"/>
    </w:rPr>
  </w:style>
  <w:style w:type="character" w:customStyle="1" w:styleId="f">
    <w:name w:val="f"/>
    <w:basedOn w:val="DefaultParagraphFont"/>
    <w:rsid w:val="00C84328"/>
  </w:style>
  <w:style w:type="character" w:customStyle="1" w:styleId="SmallChar">
    <w:name w:val="Small Char"/>
    <w:aliases w:val="Read stuff Char"/>
    <w:link w:val="Small"/>
    <w:rsid w:val="00C84328"/>
    <w:rPr>
      <w:rFonts w:ascii="Arial Narrow" w:eastAsia="Calibri" w:hAnsi="Arial Narrow" w:cs="Calibri"/>
      <w:sz w:val="16"/>
    </w:rPr>
  </w:style>
  <w:style w:type="paragraph" w:customStyle="1" w:styleId="StyleStyle49pt">
    <w:name w:val="Style Style4 + 9 pt"/>
    <w:basedOn w:val="Style4"/>
    <w:link w:val="StyleStyle49ptChar"/>
    <w:rsid w:val="00C84328"/>
    <w:rPr>
      <w:rFonts w:ascii="Calibri" w:eastAsia="Times New Roman" w:hAnsi="Calibri" w:cs="Times New Roman"/>
    </w:rPr>
  </w:style>
  <w:style w:type="character" w:customStyle="1" w:styleId="StyleStyle49ptChar">
    <w:name w:val="Style Style4 + 9 pt Char"/>
    <w:basedOn w:val="Style4Char"/>
    <w:link w:val="StyleStyle49pt"/>
    <w:rsid w:val="00C84328"/>
    <w:rPr>
      <w:rFonts w:ascii="Calibri" w:eastAsia="Times New Roman" w:hAnsi="Calibri" w:cs="Times New Roman"/>
      <w:u w:val="single"/>
    </w:rPr>
  </w:style>
  <w:style w:type="paragraph" w:customStyle="1" w:styleId="StyleStyle49ptBold">
    <w:name w:val="Style Style4 + 9 pt Bold"/>
    <w:basedOn w:val="Style4"/>
    <w:link w:val="StyleStyle49ptBoldChar"/>
    <w:rsid w:val="00C84328"/>
    <w:rPr>
      <w:rFonts w:ascii="Calibri" w:eastAsia="Times New Roman" w:hAnsi="Calibri" w:cs="Times New Roman"/>
      <w:b/>
      <w:bCs/>
    </w:rPr>
  </w:style>
  <w:style w:type="character" w:customStyle="1" w:styleId="StyleStyle49ptBoldChar">
    <w:name w:val="Style Style4 + 9 pt Bold Char"/>
    <w:basedOn w:val="Style4Char"/>
    <w:link w:val="StyleStyle49ptBold"/>
    <w:rsid w:val="00C84328"/>
    <w:rPr>
      <w:rFonts w:ascii="Calibri" w:eastAsia="Times New Roman" w:hAnsi="Calibri" w:cs="Times New Roman"/>
      <w:b/>
      <w:bCs/>
      <w:u w:val="single"/>
    </w:rPr>
  </w:style>
  <w:style w:type="character" w:customStyle="1" w:styleId="StyleDebateUnderline10pt">
    <w:name w:val="Style Debate Underline + 10 pt"/>
    <w:basedOn w:val="DefaultParagraphFont"/>
    <w:rsid w:val="00C84328"/>
    <w:rPr>
      <w:rFonts w:ascii="Times New Roman" w:hAnsi="Times New Roman"/>
      <w:sz w:val="20"/>
      <w:szCs w:val="20"/>
      <w:u w:val="single"/>
    </w:rPr>
  </w:style>
  <w:style w:type="character" w:customStyle="1" w:styleId="Style11ptUnderline">
    <w:name w:val="Style 11 pt Underline"/>
    <w:rsid w:val="00C84328"/>
    <w:rPr>
      <w:sz w:val="20"/>
      <w:u w:val="single"/>
    </w:rPr>
  </w:style>
  <w:style w:type="character" w:customStyle="1" w:styleId="Style11ptBoldUnderline">
    <w:name w:val="Style 11 pt Bold Underline"/>
    <w:rsid w:val="00C84328"/>
    <w:rPr>
      <w:b/>
      <w:bCs/>
      <w:sz w:val="20"/>
      <w:u w:val="single"/>
    </w:rPr>
  </w:style>
  <w:style w:type="character" w:customStyle="1" w:styleId="Style11ptUnderlineBorderSinglesolidlineAuto05pt">
    <w:name w:val="Style 11 pt Underline Border: : (Single solid line Auto  0.5 pt..."/>
    <w:rsid w:val="00C84328"/>
    <w:rPr>
      <w:sz w:val="20"/>
      <w:u w:val="single"/>
      <w:bdr w:val="single" w:sz="4" w:space="0" w:color="auto"/>
    </w:rPr>
  </w:style>
  <w:style w:type="character" w:customStyle="1" w:styleId="a">
    <w:name w:val="a"/>
    <w:basedOn w:val="DefaultParagraphFont"/>
    <w:rsid w:val="00C84328"/>
  </w:style>
  <w:style w:type="paragraph" w:customStyle="1" w:styleId="StyleStyle411pt">
    <w:name w:val="Style Style4 + 11 pt"/>
    <w:basedOn w:val="Normal"/>
    <w:link w:val="StyleStyle411ptChar"/>
    <w:rsid w:val="00C84328"/>
    <w:rPr>
      <w:rFonts w:eastAsia="Times New Roman"/>
      <w:u w:val="single"/>
    </w:rPr>
  </w:style>
  <w:style w:type="character" w:customStyle="1" w:styleId="StyleStyle411ptChar">
    <w:name w:val="Style Style4 + 11 pt Char"/>
    <w:link w:val="StyleStyle411pt"/>
    <w:rsid w:val="00C84328"/>
    <w:rPr>
      <w:rFonts w:ascii="Calibri" w:eastAsia="Times New Roman" w:hAnsi="Calibri" w:cs="Calibri"/>
      <w:u w:val="single"/>
    </w:rPr>
  </w:style>
  <w:style w:type="paragraph" w:customStyle="1" w:styleId="StyleStyle411ptBold">
    <w:name w:val="Style Style4 + 11 pt Bold"/>
    <w:basedOn w:val="Normal"/>
    <w:link w:val="StyleStyle411ptBoldChar"/>
    <w:rsid w:val="00C84328"/>
    <w:rPr>
      <w:rFonts w:eastAsia="Times New Roman"/>
      <w:b/>
      <w:bCs/>
      <w:u w:val="single"/>
    </w:rPr>
  </w:style>
  <w:style w:type="character" w:customStyle="1" w:styleId="StyleStyle411ptBoldChar">
    <w:name w:val="Style Style4 + 11 pt Bold Char"/>
    <w:link w:val="StyleStyle411ptBold"/>
    <w:rsid w:val="00C84328"/>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rsid w:val="00C8432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4328"/>
    <w:rPr>
      <w:rFonts w:ascii="Calibri" w:eastAsia="Times New Roman" w:hAnsi="Calibri" w:cs="Calibri"/>
      <w:b/>
      <w:bCs/>
      <w:u w:val="single"/>
      <w:bdr w:val="single" w:sz="4" w:space="0" w:color="auto"/>
    </w:rPr>
  </w:style>
  <w:style w:type="character" w:customStyle="1" w:styleId="ssl01">
    <w:name w:val="ss_l01"/>
    <w:rsid w:val="00C84328"/>
    <w:rPr>
      <w:color w:val="000000"/>
      <w:sz w:val="32"/>
      <w:szCs w:val="32"/>
    </w:rPr>
  </w:style>
  <w:style w:type="paragraph" w:customStyle="1" w:styleId="Normaltag">
    <w:name w:val="Normal tag"/>
    <w:basedOn w:val="Normal"/>
    <w:link w:val="NormaltagChar"/>
    <w:qFormat/>
    <w:rsid w:val="00C84328"/>
    <w:rPr>
      <w:rFonts w:eastAsia="Times New Roman"/>
      <w:b/>
      <w:sz w:val="24"/>
      <w:szCs w:val="20"/>
    </w:rPr>
  </w:style>
  <w:style w:type="character" w:customStyle="1" w:styleId="NormaltagChar">
    <w:name w:val="Normal tag Char"/>
    <w:link w:val="Normaltag"/>
    <w:rsid w:val="00C84328"/>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C84328"/>
    <w:rPr>
      <w:rFonts w:eastAsia="Times New Roman"/>
      <w:szCs w:val="20"/>
    </w:rPr>
  </w:style>
  <w:style w:type="character" w:customStyle="1" w:styleId="Cardnon-underlinedChar">
    <w:name w:val="Card non-underlined Char"/>
    <w:link w:val="Cardnon-underlined"/>
    <w:rsid w:val="00C84328"/>
    <w:rPr>
      <w:rFonts w:ascii="Calibri" w:eastAsia="Times New Roman" w:hAnsi="Calibri" w:cs="Calibri"/>
      <w:szCs w:val="20"/>
    </w:rPr>
  </w:style>
  <w:style w:type="paragraph" w:styleId="Subtitle">
    <w:name w:val="Subtitle"/>
    <w:aliases w:val="Underlined card text"/>
    <w:basedOn w:val="Normal"/>
    <w:next w:val="Normal"/>
    <w:link w:val="SubtitleChar"/>
    <w:qFormat/>
    <w:rsid w:val="00C84328"/>
    <w:pPr>
      <w:numPr>
        <w:ilvl w:val="1"/>
      </w:numPr>
    </w:pPr>
    <w:rPr>
      <w:rFonts w:eastAsia="Times New Roman"/>
      <w:iCs/>
      <w:color w:val="000000"/>
      <w:spacing w:val="15"/>
      <w:u w:val="single"/>
    </w:rPr>
  </w:style>
  <w:style w:type="character" w:customStyle="1" w:styleId="SubtitleChar">
    <w:name w:val="Subtitle Char"/>
    <w:aliases w:val="Underlined card text Char"/>
    <w:basedOn w:val="DefaultParagraphFont"/>
    <w:link w:val="Subtitle"/>
    <w:rsid w:val="00C84328"/>
    <w:rPr>
      <w:rFonts w:ascii="Calibri" w:eastAsia="Times New Roman" w:hAnsi="Calibri" w:cs="Calibri"/>
      <w:iCs/>
      <w:color w:val="000000"/>
      <w:spacing w:val="15"/>
      <w:u w:val="single"/>
    </w:rPr>
  </w:style>
  <w:style w:type="paragraph" w:customStyle="1" w:styleId="underlined">
    <w:name w:val="underlined"/>
    <w:next w:val="Normal"/>
    <w:link w:val="underlinedChar"/>
    <w:autoRedefine/>
    <w:rsid w:val="00C8432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84328"/>
    <w:rPr>
      <w:rFonts w:ascii="Times New Roman" w:eastAsia="Malgun Gothic" w:hAnsi="Times New Roman" w:cs="Times New Roman"/>
      <w:sz w:val="21"/>
      <w:szCs w:val="24"/>
      <w:u w:val="single"/>
    </w:rPr>
  </w:style>
  <w:style w:type="character" w:customStyle="1" w:styleId="Style11Char">
    <w:name w:val="Style11 Char"/>
    <w:rsid w:val="00C84328"/>
    <w:rPr>
      <w:b/>
      <w:u w:val="thick"/>
      <w:lang w:val="en-US" w:eastAsia="en-US" w:bidi="ar-SA"/>
    </w:rPr>
  </w:style>
  <w:style w:type="character" w:customStyle="1" w:styleId="Style12Char">
    <w:name w:val="Style12 Char"/>
    <w:rsid w:val="00C84328"/>
    <w:rPr>
      <w:b/>
      <w:sz w:val="24"/>
      <w:szCs w:val="24"/>
      <w:u w:val="thick"/>
      <w:lang w:val="en-US" w:eastAsia="en-US" w:bidi="ar-SA"/>
    </w:rPr>
  </w:style>
  <w:style w:type="character" w:customStyle="1" w:styleId="TitleChar2">
    <w:name w:val="Title Char2"/>
    <w:uiPriority w:val="1"/>
    <w:qFormat/>
    <w:locked/>
    <w:rsid w:val="00C84328"/>
    <w:rPr>
      <w:b/>
      <w:bCs/>
      <w:u w:val="single"/>
    </w:rPr>
  </w:style>
  <w:style w:type="character" w:customStyle="1" w:styleId="Heading4Char1">
    <w:name w:val="Heading 4 Char1"/>
    <w:rsid w:val="00C84328"/>
    <w:rPr>
      <w:rFonts w:ascii="Times New Roman" w:eastAsia="Times New Roman" w:hAnsi="Times New Roman" w:cs="Times New Roman"/>
      <w:b/>
      <w:bCs/>
      <w:sz w:val="28"/>
      <w:szCs w:val="28"/>
    </w:rPr>
  </w:style>
  <w:style w:type="character" w:customStyle="1" w:styleId="Heading1Char1">
    <w:name w:val="Heading 1 Char1"/>
    <w:aliases w:val="Pocket Char1,Titles Char1"/>
    <w:uiPriority w:val="1"/>
    <w:rsid w:val="00C84328"/>
    <w:rPr>
      <w:rFonts w:ascii="Arial" w:hAnsi="Arial" w:cs="Arial"/>
      <w:b/>
      <w:bCs/>
      <w:kern w:val="32"/>
      <w:sz w:val="28"/>
      <w:szCs w:val="32"/>
      <w:lang w:val="en-US" w:eastAsia="en-US" w:bidi="ar-SA"/>
    </w:rPr>
  </w:style>
  <w:style w:type="paragraph" w:customStyle="1" w:styleId="BlockTitle20">
    <w:name w:val="Block Title2"/>
    <w:basedOn w:val="Normal"/>
    <w:next w:val="Normal"/>
    <w:rsid w:val="00C84328"/>
    <w:pPr>
      <w:spacing w:after="240"/>
      <w:jc w:val="center"/>
    </w:pPr>
    <w:rPr>
      <w:rFonts w:eastAsia="Times New Roman"/>
      <w:b/>
      <w:sz w:val="32"/>
      <w:szCs w:val="20"/>
      <w:u w:val="single"/>
    </w:rPr>
  </w:style>
  <w:style w:type="paragraph" w:customStyle="1" w:styleId="TxBrp1">
    <w:name w:val="TxBr_p1"/>
    <w:basedOn w:val="Normal"/>
    <w:rsid w:val="00C84328"/>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rsid w:val="00C84328"/>
    <w:pPr>
      <w:spacing w:before="100" w:beforeAutospacing="1" w:after="100" w:afterAutospacing="1"/>
    </w:pPr>
    <w:rPr>
      <w:rFonts w:eastAsia="Times New Roman"/>
      <w:sz w:val="24"/>
    </w:rPr>
  </w:style>
  <w:style w:type="paragraph" w:customStyle="1" w:styleId="hat">
    <w:name w:val="hat"/>
    <w:basedOn w:val="Normal"/>
    <w:next w:val="Normal"/>
    <w:link w:val="hatChar"/>
    <w:rsid w:val="00C84328"/>
    <w:pPr>
      <w:spacing w:before="240" w:after="240"/>
      <w:jc w:val="center"/>
      <w:outlineLvl w:val="0"/>
    </w:pPr>
    <w:rPr>
      <w:rFonts w:eastAsia="Times New Roman" w:cs="Arial"/>
      <w:b/>
      <w:bCs/>
      <w:sz w:val="32"/>
      <w:u w:val="single"/>
    </w:rPr>
  </w:style>
  <w:style w:type="character" w:styleId="FootnoteReference">
    <w:name w:val="footnote reference"/>
    <w:rsid w:val="00C84328"/>
    <w:rPr>
      <w:color w:val="000000"/>
    </w:rPr>
  </w:style>
  <w:style w:type="character" w:customStyle="1" w:styleId="allocatoragentsleft">
    <w:name w:val="al_locatoragentsleft"/>
    <w:basedOn w:val="DefaultParagraphFont"/>
    <w:rsid w:val="00C84328"/>
  </w:style>
  <w:style w:type="character" w:customStyle="1" w:styleId="grey10">
    <w:name w:val="grey10"/>
    <w:basedOn w:val="DefaultParagraphFont"/>
    <w:rsid w:val="00C84328"/>
  </w:style>
  <w:style w:type="character" w:styleId="HTMLTypewriter">
    <w:name w:val="HTML Typewriter"/>
    <w:unhideWhenUsed/>
    <w:rsid w:val="00C84328"/>
    <w:rPr>
      <w:rFonts w:ascii="Courier New" w:eastAsia="Times New Roman" w:hAnsi="Courier New" w:cs="Courier New"/>
      <w:sz w:val="20"/>
      <w:szCs w:val="20"/>
    </w:rPr>
  </w:style>
  <w:style w:type="character" w:customStyle="1" w:styleId="caps">
    <w:name w:val="caps"/>
    <w:basedOn w:val="DefaultParagraphFont"/>
    <w:rsid w:val="00C84328"/>
  </w:style>
  <w:style w:type="character" w:customStyle="1" w:styleId="NothingChar">
    <w:name w:val="Nothing Char"/>
    <w:link w:val="Nothing"/>
    <w:locked/>
    <w:rsid w:val="00C84328"/>
    <w:rPr>
      <w:rFonts w:ascii="Calibri" w:hAnsi="Calibri" w:cs="Calibri"/>
      <w:szCs w:val="20"/>
    </w:rPr>
  </w:style>
  <w:style w:type="character" w:customStyle="1" w:styleId="Style12ptBoldUnderline1">
    <w:name w:val="Style 12 pt Bold Underline1"/>
    <w:rsid w:val="00C84328"/>
    <w:rPr>
      <w:b/>
      <w:bCs/>
      <w:sz w:val="24"/>
      <w:u w:val="single"/>
    </w:rPr>
  </w:style>
  <w:style w:type="character" w:customStyle="1" w:styleId="UnderlinesCharChar">
    <w:name w:val="Underlines Char Char"/>
    <w:rsid w:val="00C84328"/>
    <w:rPr>
      <w:rFonts w:cs="Arial"/>
      <w:b/>
      <w:bCs/>
      <w:noProof w:val="0"/>
      <w:sz w:val="22"/>
      <w:szCs w:val="26"/>
      <w:u w:val="single"/>
      <w:lang w:val="en-US" w:eastAsia="en-US" w:bidi="ar-SA"/>
    </w:rPr>
  </w:style>
  <w:style w:type="paragraph" w:customStyle="1" w:styleId="Carding">
    <w:name w:val="Carding"/>
    <w:basedOn w:val="Normal"/>
    <w:rsid w:val="00C84328"/>
    <w:rPr>
      <w:rFonts w:eastAsia="Times New Roman"/>
      <w:sz w:val="18"/>
    </w:rPr>
  </w:style>
  <w:style w:type="character" w:customStyle="1" w:styleId="aunderline">
    <w:name w:val="aunderline"/>
    <w:qFormat/>
    <w:rsid w:val="00C84328"/>
    <w:rPr>
      <w:rFonts w:ascii="Times New Roman" w:hAnsi="Times New Roman"/>
      <w:sz w:val="20"/>
      <w:szCs w:val="24"/>
      <w:u w:val="thick"/>
    </w:rPr>
  </w:style>
  <w:style w:type="character" w:customStyle="1" w:styleId="tagChar10">
    <w:name w:val="tag Char1"/>
    <w:rsid w:val="00C84328"/>
    <w:rPr>
      <w:b/>
      <w:noProof w:val="0"/>
      <w:sz w:val="24"/>
      <w:lang w:val="en-US" w:eastAsia="en-US" w:bidi="ar-SA"/>
    </w:rPr>
  </w:style>
  <w:style w:type="character" w:customStyle="1" w:styleId="tagChar20">
    <w:name w:val="tag Char2"/>
    <w:rsid w:val="00C84328"/>
    <w:rPr>
      <w:b/>
      <w:noProof w:val="0"/>
      <w:sz w:val="24"/>
      <w:lang w:val="en-US" w:eastAsia="en-US" w:bidi="ar-SA"/>
    </w:rPr>
  </w:style>
  <w:style w:type="character" w:customStyle="1" w:styleId="Taggin-New">
    <w:name w:val="Taggin - New"/>
    <w:rsid w:val="00C84328"/>
    <w:rPr>
      <w:rFonts w:ascii="Arial Narrow" w:hAnsi="Arial Narrow"/>
      <w:b/>
      <w:sz w:val="22"/>
    </w:rPr>
  </w:style>
  <w:style w:type="character" w:customStyle="1" w:styleId="27">
    <w:name w:val="27"/>
    <w:rsid w:val="00C84328"/>
    <w:rPr>
      <w:rFonts w:cs="Arial"/>
      <w:bCs/>
      <w:sz w:val="20"/>
      <w:u w:val="single"/>
      <w:lang w:val="en-US" w:eastAsia="en-US" w:bidi="ar-SA"/>
    </w:rPr>
  </w:style>
  <w:style w:type="paragraph" w:customStyle="1" w:styleId="CardsHighlighted">
    <w:name w:val="Cards Highlighted"/>
    <w:next w:val="Normal"/>
    <w:link w:val="CardsHighlightedChar"/>
    <w:rsid w:val="00C8432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84328"/>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84328"/>
    <w:rPr>
      <w:rFonts w:ascii="Garamond" w:hAnsi="Garamond"/>
      <w:sz w:val="22"/>
      <w:szCs w:val="24"/>
      <w:u w:val="single"/>
      <w:lang w:val="en-US" w:eastAsia="en-US" w:bidi="ar-SA"/>
    </w:rPr>
  </w:style>
  <w:style w:type="paragraph" w:customStyle="1" w:styleId="Style2">
    <w:name w:val="Style2"/>
    <w:basedOn w:val="Heading4"/>
    <w:link w:val="Style2Char"/>
    <w:rsid w:val="00C84328"/>
    <w:pPr>
      <w:spacing w:before="0"/>
    </w:pPr>
    <w:rPr>
      <w:rFonts w:ascii="Arial" w:eastAsia="Times New Roman" w:hAnsi="Arial" w:cs="Times New Roman"/>
      <w:caps/>
      <w:szCs w:val="20"/>
    </w:rPr>
  </w:style>
  <w:style w:type="character" w:customStyle="1" w:styleId="StyleStyle4CharTimesNewRoman11pt">
    <w:name w:val="Style Style4 Char + Times New Roman 11 pt"/>
    <w:rsid w:val="00C84328"/>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84328"/>
    <w:rPr>
      <w:rFonts w:ascii="Times New Roman" w:hAnsi="Times New Roman"/>
      <w:b/>
      <w:bCs/>
      <w:sz w:val="20"/>
      <w:szCs w:val="24"/>
      <w:u w:val="single"/>
      <w:lang w:val="en-US" w:eastAsia="en-US" w:bidi="ar-SA"/>
    </w:rPr>
  </w:style>
  <w:style w:type="character" w:customStyle="1" w:styleId="TagsChar2">
    <w:name w:val="Tags Char2"/>
    <w:locked/>
    <w:rsid w:val="00C84328"/>
    <w:rPr>
      <w:b/>
      <w:sz w:val="22"/>
    </w:rPr>
  </w:style>
  <w:style w:type="character" w:customStyle="1" w:styleId="Style1Char1">
    <w:name w:val="Style1 Char1"/>
    <w:rsid w:val="00C84328"/>
    <w:rPr>
      <w:rFonts w:ascii="Times New Roman" w:eastAsia="SimSun" w:hAnsi="Times New Roman" w:cs="Times New Roman"/>
      <w:sz w:val="20"/>
      <w:szCs w:val="24"/>
      <w:u w:val="single"/>
      <w:lang w:eastAsia="zh-CN"/>
    </w:rPr>
  </w:style>
  <w:style w:type="character" w:customStyle="1" w:styleId="senselabelstart">
    <w:name w:val="sense_label start"/>
    <w:basedOn w:val="DefaultParagraphFont"/>
    <w:rsid w:val="00C84328"/>
  </w:style>
  <w:style w:type="character" w:customStyle="1" w:styleId="sensecontent">
    <w:name w:val="sense_content"/>
    <w:basedOn w:val="DefaultParagraphFont"/>
    <w:rsid w:val="00C84328"/>
  </w:style>
  <w:style w:type="character" w:customStyle="1" w:styleId="vi">
    <w:name w:val="vi"/>
    <w:basedOn w:val="DefaultParagraphFont"/>
    <w:rsid w:val="00C84328"/>
  </w:style>
  <w:style w:type="character" w:customStyle="1" w:styleId="pagetitle">
    <w:name w:val="pagetitle"/>
    <w:basedOn w:val="DefaultParagraphFont"/>
    <w:rsid w:val="00C84328"/>
  </w:style>
  <w:style w:type="character" w:customStyle="1" w:styleId="StyleUnderlineCharChar9ptBold1">
    <w:name w:val="Style Underline Char Char + 9 pt Bold1"/>
    <w:rsid w:val="00C8432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84328"/>
    <w:rPr>
      <w:rFonts w:ascii="Times New Roman" w:hAnsi="Times New Roman"/>
      <w:sz w:val="20"/>
      <w:szCs w:val="24"/>
      <w:u w:val="single"/>
      <w:lang w:val="en-US" w:eastAsia="en-US" w:bidi="ar-SA"/>
    </w:rPr>
  </w:style>
  <w:style w:type="character" w:customStyle="1" w:styleId="StyleUnderlineChar9pt">
    <w:name w:val="Style Underline Char + 9 pt"/>
    <w:rsid w:val="00C84328"/>
    <w:rPr>
      <w:rFonts w:ascii="Times New Roman" w:hAnsi="Times New Roman"/>
      <w:sz w:val="20"/>
      <w:u w:val="single"/>
      <w:lang w:val="en-US" w:eastAsia="en-US" w:bidi="ar-SA"/>
    </w:rPr>
  </w:style>
  <w:style w:type="character" w:customStyle="1" w:styleId="Style9ptUnderline">
    <w:name w:val="Style 9 pt Underline"/>
    <w:rsid w:val="00C84328"/>
    <w:rPr>
      <w:sz w:val="20"/>
      <w:u w:val="single"/>
    </w:rPr>
  </w:style>
  <w:style w:type="character" w:customStyle="1" w:styleId="Style9ptBoldUnderline">
    <w:name w:val="Style 9 pt Bold Underline"/>
    <w:rsid w:val="00C84328"/>
    <w:rPr>
      <w:b/>
      <w:bCs/>
      <w:sz w:val="20"/>
      <w:u w:val="single"/>
    </w:rPr>
  </w:style>
  <w:style w:type="paragraph" w:customStyle="1" w:styleId="StyleUnderline9pt">
    <w:name w:val="Style Underline + 9 pt"/>
    <w:link w:val="StyleUnderline9ptChar"/>
    <w:rsid w:val="00C84328"/>
    <w:rPr>
      <w:rFonts w:ascii="Calibri" w:eastAsia="Times New Roman" w:hAnsi="Calibri" w:cs="Times New Roman"/>
      <w:szCs w:val="20"/>
      <w:u w:val="single"/>
    </w:rPr>
  </w:style>
  <w:style w:type="character" w:customStyle="1" w:styleId="StyleUnderline9ptChar">
    <w:name w:val="Style Underline + 9 pt Char"/>
    <w:link w:val="StyleUnderline9pt"/>
    <w:rsid w:val="00C84328"/>
    <w:rPr>
      <w:rFonts w:ascii="Calibri" w:eastAsia="Times New Roman" w:hAnsi="Calibri" w:cs="Times New Roman"/>
      <w:szCs w:val="20"/>
      <w:u w:val="single"/>
    </w:rPr>
  </w:style>
  <w:style w:type="character" w:customStyle="1" w:styleId="StyleUnderlineChar9ptBold">
    <w:name w:val="Style Underline Char + 9 pt Bold"/>
    <w:rsid w:val="00C84328"/>
    <w:rPr>
      <w:rFonts w:ascii="Times New Roman" w:hAnsi="Times New Roman"/>
      <w:b/>
      <w:bCs/>
      <w:sz w:val="20"/>
      <w:u w:val="single"/>
      <w:lang w:val="en-US" w:eastAsia="en-US" w:bidi="ar-SA"/>
    </w:rPr>
  </w:style>
  <w:style w:type="character" w:customStyle="1" w:styleId="UnderlineChar1">
    <w:name w:val="Underline Char1"/>
    <w:rsid w:val="00C84328"/>
    <w:rPr>
      <w:rFonts w:ascii="Times New Roman" w:hAnsi="Times New Roman"/>
      <w:sz w:val="20"/>
      <w:szCs w:val="24"/>
      <w:u w:val="single"/>
      <w:lang w:val="en-US" w:eastAsia="en-US" w:bidi="ar-SA"/>
    </w:rPr>
  </w:style>
  <w:style w:type="character" w:customStyle="1" w:styleId="StyleUnderlineChar1Bold">
    <w:name w:val="Style Underline Char1 + Bold"/>
    <w:rsid w:val="00C84328"/>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rsid w:val="00C84328"/>
    <w:pPr>
      <w:widowControl w:val="0"/>
      <w:ind w:left="288" w:right="288"/>
    </w:pPr>
    <w:rPr>
      <w:rFonts w:ascii="Calibri" w:eastAsia="Times New Roman" w:hAnsi="Calibri"/>
      <w:kern w:val="32"/>
      <w:szCs w:val="20"/>
    </w:rPr>
  </w:style>
  <w:style w:type="character" w:customStyle="1" w:styleId="Stylecard9ptChar">
    <w:name w:val="Style card + 9 pt Char"/>
    <w:link w:val="Stylecard9pt"/>
    <w:rsid w:val="00C84328"/>
    <w:rPr>
      <w:rFonts w:ascii="Calibri" w:eastAsia="Times New Roman" w:hAnsi="Calibri" w:cs="Calibri"/>
      <w:kern w:val="32"/>
      <w:szCs w:val="20"/>
    </w:rPr>
  </w:style>
  <w:style w:type="character" w:customStyle="1" w:styleId="TagsCharCharChar">
    <w:name w:val="Tags Char Char Char"/>
    <w:rsid w:val="00C84328"/>
    <w:rPr>
      <w:rFonts w:ascii="Times" w:eastAsia="Times" w:hAnsi="Times"/>
      <w:b/>
      <w:noProof w:val="0"/>
      <w:sz w:val="24"/>
      <w:szCs w:val="24"/>
      <w:lang w:val="en-US" w:eastAsia="en-US" w:bidi="ar-SA"/>
    </w:rPr>
  </w:style>
  <w:style w:type="paragraph" w:customStyle="1" w:styleId="NormalWeb8">
    <w:name w:val="Normal (Web)8"/>
    <w:basedOn w:val="Normal"/>
    <w:rsid w:val="00C84328"/>
    <w:pPr>
      <w:spacing w:before="100" w:beforeAutospacing="1" w:after="100" w:afterAutospacing="1"/>
    </w:pPr>
    <w:rPr>
      <w:rFonts w:eastAsia="Times New Roman"/>
      <w:sz w:val="18"/>
      <w:szCs w:val="18"/>
    </w:rPr>
  </w:style>
  <w:style w:type="character" w:customStyle="1" w:styleId="st">
    <w:name w:val="st"/>
    <w:basedOn w:val="DefaultParagraphFont"/>
    <w:rsid w:val="00C84328"/>
  </w:style>
  <w:style w:type="character" w:customStyle="1" w:styleId="Style11ptBlackUnderline">
    <w:name w:val="Style 11 pt Black Underline"/>
    <w:rsid w:val="00C84328"/>
    <w:rPr>
      <w:color w:val="000000"/>
      <w:sz w:val="20"/>
      <w:u w:val="single"/>
    </w:rPr>
  </w:style>
  <w:style w:type="character" w:customStyle="1" w:styleId="Style11ptBlack">
    <w:name w:val="Style 11 pt Black"/>
    <w:rsid w:val="00C84328"/>
    <w:rPr>
      <w:color w:val="000000"/>
      <w:sz w:val="20"/>
    </w:rPr>
  </w:style>
  <w:style w:type="character" w:customStyle="1" w:styleId="Heading2Char1CharCharCharCharCharC">
    <w:name w:val="Heading 2 Char1 Char Char Char Char Char C"/>
    <w:rsid w:val="00C84328"/>
    <w:rPr>
      <w:rFonts w:cs="Arial"/>
      <w:b/>
      <w:bCs/>
      <w:iCs/>
      <w:sz w:val="24"/>
      <w:szCs w:val="28"/>
      <w:lang w:val="en-US" w:eastAsia="en-US" w:bidi="ar-SA"/>
    </w:rPr>
  </w:style>
  <w:style w:type="character" w:customStyle="1" w:styleId="StyleUnderlineCharTimesBold">
    <w:name w:val="Style Underline Char + Times Bold"/>
    <w:rsid w:val="00C84328"/>
    <w:rPr>
      <w:rFonts w:ascii="Times" w:hAnsi="Times"/>
      <w:b w:val="0"/>
      <w:bCs/>
      <w:sz w:val="20"/>
      <w:u w:val="single"/>
    </w:rPr>
  </w:style>
  <w:style w:type="character" w:customStyle="1" w:styleId="blubigktbiz">
    <w:name w:val="blubigktbiz"/>
    <w:rsid w:val="00C84328"/>
  </w:style>
  <w:style w:type="paragraph" w:customStyle="1" w:styleId="StyleevidencetextBorderSinglesolidlineAuto05ptL">
    <w:name w:val="Style evidence text + Border: : (Single solid line Auto  0.5 pt L..."/>
    <w:basedOn w:val="evidencetext"/>
    <w:link w:val="StyleevidencetextBorderSinglesolidlineAuto05ptLChar"/>
    <w:rsid w:val="00C84328"/>
    <w:pPr>
      <w:ind w:left="-1080" w:right="1728"/>
    </w:pPr>
    <w:rPr>
      <w:rFonts w:ascii="Arial Narrow" w:eastAsia="Times New Roman"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84328"/>
    <w:rPr>
      <w:rFonts w:ascii="Arial Narrow" w:eastAsia="Times New Roman" w:hAnsi="Arial Narrow" w:cs="Calibri"/>
      <w:sz w:val="24"/>
      <w:szCs w:val="20"/>
      <w:u w:val="thick"/>
      <w:bdr w:val="single" w:sz="4" w:space="0" w:color="auto"/>
    </w:rPr>
  </w:style>
  <w:style w:type="character" w:customStyle="1" w:styleId="CardsChar1">
    <w:name w:val="Cards Char1"/>
    <w:rsid w:val="00C84328"/>
    <w:rPr>
      <w:rFonts w:ascii="Times New Roman" w:eastAsia="Times New Roman" w:hAnsi="Times New Roman" w:cs="Times New Roman"/>
      <w:sz w:val="20"/>
      <w:szCs w:val="20"/>
    </w:rPr>
  </w:style>
  <w:style w:type="paragraph" w:styleId="Caption">
    <w:name w:val="caption"/>
    <w:basedOn w:val="Normal"/>
    <w:next w:val="Normal"/>
    <w:uiPriority w:val="35"/>
    <w:qFormat/>
    <w:rsid w:val="00C84328"/>
    <w:rPr>
      <w:rFonts w:eastAsia="Times New Roman"/>
      <w:b/>
      <w:bCs/>
      <w:sz w:val="18"/>
      <w:szCs w:val="18"/>
      <w:lang w:bidi="en-US"/>
    </w:rPr>
  </w:style>
  <w:style w:type="character" w:customStyle="1" w:styleId="Style4CharChar">
    <w:name w:val="Style4 Char Char"/>
    <w:rsid w:val="00C84328"/>
    <w:rPr>
      <w:rFonts w:ascii="Arial Narrow" w:hAnsi="Arial Narrow"/>
      <w:noProof w:val="0"/>
      <w:szCs w:val="24"/>
      <w:u w:val="single"/>
      <w:lang w:val="en-US" w:eastAsia="en-US" w:bidi="ar-SA"/>
    </w:rPr>
  </w:style>
  <w:style w:type="character" w:customStyle="1" w:styleId="StyleUnderline4">
    <w:name w:val="Style Underline4"/>
    <w:rsid w:val="00C84328"/>
    <w:rPr>
      <w:u w:val="single"/>
    </w:rPr>
  </w:style>
  <w:style w:type="character" w:customStyle="1" w:styleId="BodyText3Char1">
    <w:name w:val="Body Text 3 Char1"/>
    <w:basedOn w:val="DefaultParagraphFont"/>
    <w:uiPriority w:val="99"/>
    <w:semiHidden/>
    <w:rsid w:val="00C84328"/>
    <w:rPr>
      <w:rFonts w:ascii="Calibri" w:hAnsi="Calibri" w:cs="Calibri"/>
      <w:sz w:val="16"/>
      <w:szCs w:val="16"/>
    </w:rPr>
  </w:style>
  <w:style w:type="character" w:customStyle="1" w:styleId="StyleEmphasisArial12ptBold">
    <w:name w:val="Style Emphasis + Arial 12 pt Bold"/>
    <w:rsid w:val="00C84328"/>
    <w:rPr>
      <w:rFonts w:ascii="Arial" w:hAnsi="Arial"/>
      <w:b/>
      <w:bCs/>
      <w:i/>
      <w:iCs/>
      <w:sz w:val="24"/>
    </w:rPr>
  </w:style>
  <w:style w:type="character" w:customStyle="1" w:styleId="super">
    <w:name w:val="super"/>
    <w:rsid w:val="00C84328"/>
  </w:style>
  <w:style w:type="character" w:customStyle="1" w:styleId="text30">
    <w:name w:val="text30"/>
    <w:rsid w:val="00C84328"/>
  </w:style>
  <w:style w:type="character" w:customStyle="1" w:styleId="uppercase">
    <w:name w:val="uppercase"/>
    <w:rsid w:val="00C84328"/>
  </w:style>
  <w:style w:type="character" w:customStyle="1" w:styleId="bodytext0">
    <w:name w:val="bodytext"/>
    <w:rsid w:val="00C84328"/>
  </w:style>
  <w:style w:type="character" w:customStyle="1" w:styleId="entry-title">
    <w:name w:val="entry-title"/>
    <w:rsid w:val="00C84328"/>
  </w:style>
  <w:style w:type="character" w:customStyle="1" w:styleId="BodyTextIndentChar1">
    <w:name w:val="Body Text Indent Char1"/>
    <w:uiPriority w:val="99"/>
    <w:semiHidden/>
    <w:rsid w:val="00C84328"/>
    <w:rPr>
      <w:rFonts w:ascii="Times New Roman" w:hAnsi="Times New Roman" w:cs="Times New Roman"/>
      <w:sz w:val="20"/>
    </w:rPr>
  </w:style>
  <w:style w:type="character" w:customStyle="1" w:styleId="HTMLPreformattedChar1">
    <w:name w:val="HTML Preformatted Char1"/>
    <w:uiPriority w:val="99"/>
    <w:semiHidden/>
    <w:rsid w:val="00C84328"/>
    <w:rPr>
      <w:rFonts w:ascii="Consolas" w:hAnsi="Consolas" w:cs="Consolas"/>
      <w:sz w:val="20"/>
      <w:szCs w:val="20"/>
    </w:rPr>
  </w:style>
  <w:style w:type="character" w:customStyle="1" w:styleId="DebateHighlighted">
    <w:name w:val="Debate Highlighted"/>
    <w:rsid w:val="00C84328"/>
    <w:rPr>
      <w:rFonts w:ascii="Times New Roman" w:hAnsi="Times New Roman"/>
      <w:sz w:val="20"/>
      <w:u w:val="thick"/>
      <w:bdr w:val="none" w:sz="0" w:space="0" w:color="auto"/>
      <w:shd w:val="clear" w:color="auto" w:fill="00FFFF"/>
    </w:rPr>
  </w:style>
  <w:style w:type="character" w:customStyle="1" w:styleId="Style6pt">
    <w:name w:val="Style 6 pt"/>
    <w:qFormat/>
    <w:rsid w:val="00C84328"/>
    <w:rPr>
      <w:sz w:val="12"/>
    </w:rPr>
  </w:style>
  <w:style w:type="character" w:customStyle="1" w:styleId="CiteCharCharCharCharCharChar">
    <w:name w:val="Cite Char Char Char Char Char Char"/>
    <w:rsid w:val="00C84328"/>
    <w:rPr>
      <w:b/>
      <w:noProof w:val="0"/>
      <w:sz w:val="22"/>
      <w:szCs w:val="24"/>
      <w:u w:val="single"/>
      <w:lang w:val="en-US" w:eastAsia="en-US" w:bidi="ar-SA"/>
    </w:rPr>
  </w:style>
  <w:style w:type="character" w:customStyle="1" w:styleId="mainbody1">
    <w:name w:val="mainbody1"/>
    <w:rsid w:val="00C84328"/>
    <w:rPr>
      <w:rFonts w:ascii="Verdana" w:hAnsi="Verdana" w:hint="default"/>
      <w:color w:val="000000"/>
      <w:sz w:val="22"/>
      <w:szCs w:val="22"/>
    </w:rPr>
  </w:style>
  <w:style w:type="paragraph" w:customStyle="1" w:styleId="author-name">
    <w:name w:val="author-name"/>
    <w:basedOn w:val="Normal"/>
    <w:rsid w:val="00C84328"/>
    <w:pPr>
      <w:spacing w:before="100" w:beforeAutospacing="1" w:after="100" w:afterAutospacing="1"/>
    </w:pPr>
    <w:rPr>
      <w:rFonts w:eastAsia="Times New Roman"/>
      <w:sz w:val="24"/>
    </w:rPr>
  </w:style>
  <w:style w:type="paragraph" w:customStyle="1" w:styleId="author-credentials">
    <w:name w:val="author-credentials"/>
    <w:basedOn w:val="Normal"/>
    <w:rsid w:val="00C84328"/>
    <w:pPr>
      <w:spacing w:before="100" w:beforeAutospacing="1" w:after="100" w:afterAutospacing="1"/>
    </w:pPr>
    <w:rPr>
      <w:rFonts w:eastAsia="Times New Roman"/>
      <w:sz w:val="24"/>
    </w:rPr>
  </w:style>
  <w:style w:type="paragraph" w:customStyle="1" w:styleId="Style23">
    <w:name w:val="Style23"/>
    <w:basedOn w:val="Normal"/>
    <w:uiPriority w:val="99"/>
    <w:rsid w:val="00C84328"/>
    <w:pPr>
      <w:widowControl w:val="0"/>
      <w:autoSpaceDE w:val="0"/>
      <w:autoSpaceDN w:val="0"/>
      <w:adjustRightInd w:val="0"/>
      <w:spacing w:line="209" w:lineRule="exact"/>
    </w:pPr>
    <w:rPr>
      <w:rFonts w:eastAsia="SimSun"/>
      <w:sz w:val="24"/>
    </w:rPr>
  </w:style>
  <w:style w:type="character" w:customStyle="1" w:styleId="underlinedCharChar">
    <w:name w:val="underlined Char Char"/>
    <w:basedOn w:val="DefaultParagraphFont"/>
    <w:locked/>
    <w:rsid w:val="00C84328"/>
    <w:rPr>
      <w:u w:val="single"/>
    </w:rPr>
  </w:style>
  <w:style w:type="character" w:customStyle="1" w:styleId="StyleUnderlined11ptBoldChar">
    <w:name w:val="Style Underlined + 11 pt Bold Char"/>
    <w:basedOn w:val="DefaultParagraphFont"/>
    <w:link w:val="StyleUnderlined11ptBold"/>
    <w:locked/>
    <w:rsid w:val="00C84328"/>
    <w:rPr>
      <w:b/>
      <w:bCs/>
      <w:u w:val="single"/>
    </w:rPr>
  </w:style>
  <w:style w:type="paragraph" w:customStyle="1" w:styleId="StyleUnderlined11ptBold">
    <w:name w:val="Style Underlined + 11 pt Bold"/>
    <w:basedOn w:val="underlined"/>
    <w:link w:val="StyleUnderlined11ptBoldChar"/>
    <w:rsid w:val="00C84328"/>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basedOn w:val="DefaultParagraphFont"/>
    <w:link w:val="StyleUnderlined11pt"/>
    <w:locked/>
    <w:rsid w:val="00C84328"/>
    <w:rPr>
      <w:u w:val="single"/>
    </w:rPr>
  </w:style>
  <w:style w:type="paragraph" w:customStyle="1" w:styleId="StyleUnderlined11pt">
    <w:name w:val="Style Underlined + 11 pt"/>
    <w:basedOn w:val="underlined"/>
    <w:link w:val="StyleUnderlined11ptChar"/>
    <w:rsid w:val="00C84328"/>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basedOn w:val="DefaultParagraphFont"/>
    <w:link w:val="StyleUnderlineChar11pt"/>
    <w:locked/>
    <w:rsid w:val="00C84328"/>
    <w:rPr>
      <w:u w:val="single"/>
    </w:rPr>
  </w:style>
  <w:style w:type="paragraph" w:customStyle="1" w:styleId="StyleUnderlineChar11pt">
    <w:name w:val="Style Underline Char + 11 pt"/>
    <w:basedOn w:val="Normal"/>
    <w:link w:val="StyleUnderlineChar11ptChar"/>
    <w:rsid w:val="00C84328"/>
    <w:rPr>
      <w:rFonts w:asciiTheme="minorHAnsi" w:hAnsiTheme="minorHAnsi" w:cstheme="minorBidi"/>
      <w:u w:val="single"/>
    </w:rPr>
  </w:style>
  <w:style w:type="character" w:customStyle="1" w:styleId="StyleUnderlineChar11ptBoldChar">
    <w:name w:val="Style Underline Char + 11 pt Bold Char"/>
    <w:basedOn w:val="DefaultParagraphFont"/>
    <w:link w:val="StyleUnderlineChar11ptBold"/>
    <w:locked/>
    <w:rsid w:val="00C84328"/>
    <w:rPr>
      <w:b/>
      <w:bCs/>
      <w:u w:val="single"/>
    </w:rPr>
  </w:style>
  <w:style w:type="paragraph" w:customStyle="1" w:styleId="StyleUnderlineChar11ptBold">
    <w:name w:val="Style Underline Char + 11 pt Bold"/>
    <w:basedOn w:val="Normal"/>
    <w:link w:val="StyleUnderlineChar11ptBoldChar"/>
    <w:rsid w:val="00C84328"/>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basedOn w:val="DefaultParagraphFont"/>
    <w:rsid w:val="00C84328"/>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C84328"/>
    <w:rPr>
      <w:rFonts w:cs="Arial"/>
      <w:bCs/>
      <w:szCs w:val="26"/>
      <w:u w:val="single"/>
      <w:lang w:val="en-US" w:eastAsia="en-US" w:bidi="ar-SA"/>
    </w:rPr>
  </w:style>
  <w:style w:type="character" w:customStyle="1" w:styleId="StyleUnderlinePatternClearYellow">
    <w:name w:val="Style Underline Pattern: Clear (Yellow)"/>
    <w:basedOn w:val="DefaultParagraphFont"/>
    <w:rsid w:val="00C84328"/>
    <w:rPr>
      <w:u w:val="single"/>
      <w:shd w:val="clear" w:color="auto" w:fill="00FF00"/>
    </w:rPr>
  </w:style>
  <w:style w:type="paragraph" w:customStyle="1" w:styleId="StyleCardTextTimesNewRoman11ptUnderline">
    <w:name w:val="Style Card Text + Times New Roman 11 pt Underline"/>
    <w:link w:val="StyleCardTextTimesNewRoman11ptUnderlineChar"/>
    <w:rsid w:val="00C84328"/>
    <w:pPr>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4328"/>
    <w:rPr>
      <w:rFonts w:eastAsia="Calibri"/>
      <w:u w:val="single"/>
    </w:rPr>
  </w:style>
  <w:style w:type="paragraph" w:customStyle="1" w:styleId="Cards1">
    <w:name w:val="Cards1"/>
    <w:basedOn w:val="Normal"/>
    <w:link w:val="Cards1Char"/>
    <w:qFormat/>
    <w:rsid w:val="00C84328"/>
    <w:pPr>
      <w:ind w:left="288"/>
    </w:pPr>
    <w:rPr>
      <w:rFonts w:eastAsia="Times New Roman"/>
      <w:u w:val="single"/>
    </w:rPr>
  </w:style>
  <w:style w:type="character" w:customStyle="1" w:styleId="Cards1Char">
    <w:name w:val="Cards1 Char"/>
    <w:basedOn w:val="DefaultParagraphFont"/>
    <w:link w:val="Cards1"/>
    <w:rsid w:val="00C84328"/>
    <w:rPr>
      <w:rFonts w:ascii="Calibri" w:eastAsia="Times New Roman" w:hAnsi="Calibri" w:cs="Calibri"/>
      <w:u w:val="single"/>
    </w:rPr>
  </w:style>
  <w:style w:type="character" w:customStyle="1" w:styleId="UnderlineStyleChar">
    <w:name w:val="Underline Style Char"/>
    <w:basedOn w:val="DefaultParagraphFont"/>
    <w:locked/>
    <w:rsid w:val="00C84328"/>
    <w:rPr>
      <w:noProof w:val="0"/>
      <w:sz w:val="24"/>
      <w:szCs w:val="24"/>
      <w:u w:val="single"/>
      <w:lang w:val="en-US" w:eastAsia="en-US" w:bidi="ar-SA"/>
    </w:rPr>
  </w:style>
  <w:style w:type="character" w:customStyle="1" w:styleId="BalloonTextChar1">
    <w:name w:val="Balloon Text Char1"/>
    <w:basedOn w:val="DefaultParagraphFont"/>
    <w:uiPriority w:val="99"/>
    <w:semiHidden/>
    <w:rsid w:val="00C84328"/>
    <w:rPr>
      <w:rFonts w:ascii="Tahoma" w:hAnsi="Tahoma" w:cs="Tahoma"/>
      <w:sz w:val="16"/>
      <w:szCs w:val="16"/>
    </w:rPr>
  </w:style>
  <w:style w:type="paragraph" w:customStyle="1" w:styleId="CiteTopline">
    <w:name w:val="Cite Topline"/>
    <w:basedOn w:val="Normal"/>
    <w:autoRedefine/>
    <w:rsid w:val="00C84328"/>
    <w:pPr>
      <w:ind w:left="-720" w:right="-720"/>
    </w:pPr>
    <w:rPr>
      <w:rFonts w:ascii="Times New Roman" w:eastAsia="Times New Roman" w:hAnsi="Times New Roman"/>
      <w:b/>
      <w:bCs/>
      <w:sz w:val="24"/>
      <w:szCs w:val="44"/>
      <w:u w:val="single"/>
    </w:rPr>
  </w:style>
  <w:style w:type="paragraph" w:customStyle="1" w:styleId="CiteExtras">
    <w:name w:val="Cite Extras"/>
    <w:basedOn w:val="CiteTopline"/>
    <w:autoRedefine/>
    <w:rsid w:val="00C84328"/>
    <w:pPr>
      <w:spacing w:after="300"/>
    </w:pPr>
    <w:rPr>
      <w:b w:val="0"/>
      <w:sz w:val="20"/>
      <w:u w:val="none"/>
    </w:rPr>
  </w:style>
  <w:style w:type="paragraph" w:customStyle="1" w:styleId="CiteInfo">
    <w:name w:val="Cite Info"/>
    <w:basedOn w:val="card"/>
    <w:qFormat/>
    <w:rsid w:val="00C84328"/>
    <w:pPr>
      <w:ind w:left="0"/>
    </w:pPr>
    <w:rPr>
      <w:rFonts w:ascii="Calibri" w:eastAsia="Times New Roman" w:hAnsi="Calibri"/>
      <w:szCs w:val="16"/>
    </w:rPr>
  </w:style>
  <w:style w:type="paragraph" w:customStyle="1" w:styleId="StyleHeading4TagsmalltextBigcardbodyNormalTagNotBold">
    <w:name w:val="Style Heading 4Tagsmall textBig cardbodyNormal Tag + Not Bold"/>
    <w:basedOn w:val="Heading4"/>
    <w:rsid w:val="00C84328"/>
    <w:rPr>
      <w:rFonts w:ascii="Times New Roman" w:hAnsi="Times New Roman"/>
      <w:bCs w:val="0"/>
      <w:iCs w:val="0"/>
    </w:rPr>
  </w:style>
  <w:style w:type="character" w:customStyle="1" w:styleId="created">
    <w:name w:val="created"/>
    <w:basedOn w:val="DefaultParagraphFont"/>
    <w:rsid w:val="00C84328"/>
  </w:style>
  <w:style w:type="paragraph" w:customStyle="1" w:styleId="Cite8">
    <w:name w:val="Cite8"/>
    <w:basedOn w:val="Normal"/>
    <w:autoRedefine/>
    <w:qFormat/>
    <w:rsid w:val="00C84328"/>
    <w:rPr>
      <w:rFonts w:ascii="Times New Roman" w:hAnsi="Times New Roman"/>
    </w:rPr>
  </w:style>
  <w:style w:type="paragraph" w:customStyle="1" w:styleId="8font">
    <w:name w:val="8font"/>
    <w:basedOn w:val="Normal"/>
    <w:next w:val="Normal"/>
    <w:autoRedefine/>
    <w:qFormat/>
    <w:rsid w:val="00C84328"/>
    <w:rPr>
      <w:rFonts w:eastAsia="Cambria"/>
      <w:szCs w:val="16"/>
    </w:rPr>
  </w:style>
  <w:style w:type="character" w:customStyle="1" w:styleId="FootnoteTextChar">
    <w:name w:val="Footnote Text Char"/>
    <w:basedOn w:val="DefaultParagraphFont"/>
    <w:link w:val="FootnoteText"/>
    <w:rsid w:val="00C84328"/>
    <w:rPr>
      <w:rFonts w:ascii="Garamond" w:hAnsi="Garamond"/>
    </w:rPr>
  </w:style>
  <w:style w:type="paragraph" w:styleId="FootnoteText">
    <w:name w:val="footnote text"/>
    <w:basedOn w:val="Normal"/>
    <w:link w:val="FootnoteTextChar"/>
    <w:rsid w:val="00C84328"/>
    <w:rPr>
      <w:rFonts w:ascii="Garamond" w:hAnsi="Garamond" w:cstheme="minorBidi"/>
    </w:rPr>
  </w:style>
  <w:style w:type="character" w:customStyle="1" w:styleId="FootnoteTextChar1">
    <w:name w:val="Footnote Text Char1"/>
    <w:basedOn w:val="DefaultParagraphFont"/>
    <w:uiPriority w:val="99"/>
    <w:semiHidden/>
    <w:rsid w:val="00C84328"/>
    <w:rPr>
      <w:rFonts w:ascii="Calibri" w:hAnsi="Calibri" w:cs="Calibri"/>
      <w:sz w:val="20"/>
      <w:szCs w:val="20"/>
    </w:rPr>
  </w:style>
  <w:style w:type="character" w:customStyle="1" w:styleId="EndnoteTextChar">
    <w:name w:val="Endnote Text Char"/>
    <w:basedOn w:val="DefaultParagraphFont"/>
    <w:link w:val="EndnoteText"/>
    <w:rsid w:val="00C84328"/>
    <w:rPr>
      <w:rFonts w:ascii="Times New Roman" w:hAnsi="Times New Roman" w:cs="Times New Roman"/>
      <w:sz w:val="20"/>
      <w:szCs w:val="20"/>
    </w:rPr>
  </w:style>
  <w:style w:type="paragraph" w:styleId="EndnoteText">
    <w:name w:val="endnote text"/>
    <w:basedOn w:val="Normal"/>
    <w:link w:val="EndnoteTextChar"/>
    <w:rsid w:val="00C84328"/>
    <w:rPr>
      <w:rFonts w:ascii="Times New Roman" w:hAnsi="Times New Roman" w:cs="Times New Roman"/>
      <w:sz w:val="20"/>
      <w:szCs w:val="20"/>
    </w:rPr>
  </w:style>
  <w:style w:type="character" w:customStyle="1" w:styleId="EndnoteTextChar1">
    <w:name w:val="Endnote Text Char1"/>
    <w:basedOn w:val="DefaultParagraphFont"/>
    <w:uiPriority w:val="99"/>
    <w:semiHidden/>
    <w:rsid w:val="00C84328"/>
    <w:rPr>
      <w:rFonts w:ascii="Calibri" w:hAnsi="Calibri" w:cs="Calibri"/>
      <w:sz w:val="20"/>
      <w:szCs w:val="20"/>
    </w:rPr>
  </w:style>
  <w:style w:type="character" w:customStyle="1" w:styleId="referencediv">
    <w:name w:val="referencediv"/>
    <w:rsid w:val="00C84328"/>
  </w:style>
  <w:style w:type="paragraph" w:customStyle="1" w:styleId="CiteLittle">
    <w:name w:val="Cite Little"/>
    <w:next w:val="Normal"/>
    <w:qFormat/>
    <w:rsid w:val="00C8432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rsid w:val="00C84328"/>
    <w:pPr>
      <w:ind w:left="-1080" w:right="1728"/>
    </w:pPr>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rsid w:val="00C84328"/>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C84328"/>
    <w:rPr>
      <w:rFonts w:ascii="Arial Narrow" w:eastAsia="Times New Roman" w:hAnsi="Arial Narrow" w:cs="Calibri"/>
      <w:szCs w:val="20"/>
    </w:rPr>
  </w:style>
  <w:style w:type="paragraph" w:customStyle="1" w:styleId="UnderlinedText">
    <w:name w:val="Underlined Text"/>
    <w:basedOn w:val="Normal"/>
    <w:link w:val="UnderlinedTextChar"/>
    <w:rsid w:val="00C84328"/>
    <w:rPr>
      <w:rFonts w:ascii="Times New Roman" w:eastAsia="MS Mincho" w:hAnsi="Times New Roman"/>
      <w:sz w:val="20"/>
      <w:u w:val="thick"/>
      <w:lang w:eastAsia="ja-JP"/>
    </w:rPr>
  </w:style>
  <w:style w:type="character" w:customStyle="1" w:styleId="UnderlinedTextChar">
    <w:name w:val="Underlined Text Char"/>
    <w:link w:val="UnderlinedText"/>
    <w:rsid w:val="00C84328"/>
    <w:rPr>
      <w:rFonts w:ascii="Times New Roman" w:eastAsia="MS Mincho" w:hAnsi="Times New Roman" w:cs="Calibri"/>
      <w:sz w:val="20"/>
      <w:u w:val="thick"/>
      <w:lang w:eastAsia="ja-JP"/>
    </w:rPr>
  </w:style>
  <w:style w:type="paragraph" w:customStyle="1" w:styleId="Little">
    <w:name w:val="Little"/>
    <w:basedOn w:val="UnderlinedText"/>
    <w:link w:val="LittleChar"/>
    <w:rsid w:val="00C84328"/>
  </w:style>
  <w:style w:type="character" w:customStyle="1" w:styleId="LittleChar">
    <w:name w:val="Little Char"/>
    <w:link w:val="Little"/>
    <w:rsid w:val="00C84328"/>
    <w:rPr>
      <w:rFonts w:ascii="Times New Roman" w:eastAsia="MS Mincho" w:hAnsi="Times New Roman" w:cs="Calibri"/>
      <w:sz w:val="20"/>
      <w:u w:val="thick"/>
      <w:lang w:eastAsia="ja-JP"/>
    </w:rPr>
  </w:style>
  <w:style w:type="character" w:customStyle="1" w:styleId="HotRouteChar0">
    <w:name w:val="Hot Route Char"/>
    <w:link w:val="HotRoute1"/>
    <w:rsid w:val="00C84328"/>
    <w:rPr>
      <w:rFonts w:ascii="Times New Roman" w:eastAsia="Calibri" w:hAnsi="Times New Roman" w:cs="Calibri"/>
    </w:rPr>
  </w:style>
  <w:style w:type="paragraph" w:customStyle="1" w:styleId="UnreadText">
    <w:name w:val="Unread Text"/>
    <w:basedOn w:val="Normal"/>
    <w:next w:val="Normal"/>
    <w:link w:val="UnreadTextChar"/>
    <w:autoRedefine/>
    <w:rsid w:val="00C84328"/>
    <w:rPr>
      <w:rFonts w:ascii="Times New Roman" w:eastAsia="SimSun" w:hAnsi="Times New Roman"/>
      <w:sz w:val="15"/>
      <w:lang w:eastAsia="zh-CN"/>
    </w:rPr>
  </w:style>
  <w:style w:type="character" w:customStyle="1" w:styleId="UnreadTextChar">
    <w:name w:val="Unread Text Char"/>
    <w:link w:val="UnreadText"/>
    <w:rsid w:val="00C84328"/>
    <w:rPr>
      <w:rFonts w:ascii="Times New Roman" w:eastAsia="SimSun" w:hAnsi="Times New Roman" w:cs="Calibri"/>
      <w:sz w:val="15"/>
      <w:lang w:eastAsia="zh-CN"/>
    </w:rPr>
  </w:style>
  <w:style w:type="character" w:customStyle="1" w:styleId="StyleAsianMSMinchoBold">
    <w:name w:val="Style (Asian) MS Mincho Bold"/>
    <w:rsid w:val="00C84328"/>
    <w:rPr>
      <w:rFonts w:ascii="Times New Roman" w:eastAsia="MS Mincho" w:hAnsi="Times New Roman"/>
      <w:b/>
      <w:bCs/>
      <w:u w:val="thick"/>
    </w:rPr>
  </w:style>
  <w:style w:type="character" w:customStyle="1" w:styleId="StyleAsianMSMincho">
    <w:name w:val="Style (Asian) MS Mincho"/>
    <w:rsid w:val="00C84328"/>
    <w:rPr>
      <w:rFonts w:ascii="Times New Roman" w:eastAsia="MS Mincho" w:hAnsi="Times New Roman"/>
      <w:u w:val="thick"/>
    </w:rPr>
  </w:style>
  <w:style w:type="character" w:customStyle="1" w:styleId="BlockHeadingsChar">
    <w:name w:val="Block Headings Char"/>
    <w:link w:val="BlockHeadings"/>
    <w:rsid w:val="00C84328"/>
    <w:rPr>
      <w:rFonts w:ascii="Times New Roman" w:eastAsia="Times New Roman" w:hAnsi="Times New Roman" w:cs="Times New Roman"/>
      <w:b/>
      <w:sz w:val="36"/>
      <w:szCs w:val="24"/>
      <w:u w:val="single"/>
    </w:rPr>
  </w:style>
  <w:style w:type="character" w:customStyle="1" w:styleId="crosslinkpopup">
    <w:name w:val="crosslinkpopup"/>
    <w:rsid w:val="00C84328"/>
  </w:style>
  <w:style w:type="character" w:customStyle="1" w:styleId="CitesChar2">
    <w:name w:val="Cites Char2"/>
    <w:rsid w:val="00C84328"/>
    <w:rPr>
      <w:rFonts w:ascii="Times New Roman" w:eastAsia="Times New Roman" w:hAnsi="Times New Roman" w:cs="Times New Roman"/>
      <w:szCs w:val="24"/>
      <w:lang w:val="en-US" w:eastAsia="en-US" w:bidi="ar-SA"/>
    </w:rPr>
  </w:style>
  <w:style w:type="character" w:customStyle="1" w:styleId="italic">
    <w:name w:val="italic"/>
    <w:rsid w:val="00C84328"/>
  </w:style>
  <w:style w:type="paragraph" w:customStyle="1" w:styleId="Minimize">
    <w:name w:val="Minimize"/>
    <w:basedOn w:val="Normal"/>
    <w:next w:val="Normal"/>
    <w:link w:val="MinimizeChar"/>
    <w:rsid w:val="00C84328"/>
    <w:pPr>
      <w:autoSpaceDE w:val="0"/>
      <w:autoSpaceDN w:val="0"/>
      <w:adjustRightInd w:val="0"/>
      <w:ind w:left="288" w:right="288"/>
    </w:pPr>
    <w:rPr>
      <w:rFonts w:asciiTheme="minorHAnsi" w:hAnsiTheme="minorHAnsi" w:cstheme="minorBidi"/>
      <w:color w:val="000000"/>
      <w:sz w:val="12"/>
    </w:rPr>
  </w:style>
  <w:style w:type="character" w:customStyle="1" w:styleId="CardCharChar1">
    <w:name w:val="Card Char Char1"/>
    <w:rsid w:val="00C84328"/>
    <w:rPr>
      <w:b/>
      <w:bCs/>
      <w:sz w:val="28"/>
      <w:szCs w:val="28"/>
    </w:rPr>
  </w:style>
  <w:style w:type="character" w:customStyle="1" w:styleId="mw-headline">
    <w:name w:val="mw-headline"/>
    <w:rsid w:val="00C84328"/>
  </w:style>
  <w:style w:type="character" w:customStyle="1" w:styleId="yshortcuts">
    <w:name w:val="yshortcuts"/>
    <w:rsid w:val="00C84328"/>
    <w:rPr>
      <w:rFonts w:cs="Times New Roman"/>
    </w:rPr>
  </w:style>
  <w:style w:type="paragraph" w:customStyle="1" w:styleId="Textsmall">
    <w:name w:val="Textsmall"/>
    <w:basedOn w:val="Normal"/>
    <w:next w:val="Normal"/>
    <w:link w:val="TextsmallChar"/>
    <w:rsid w:val="00C84328"/>
    <w:rPr>
      <w:rFonts w:ascii="Times New Roman" w:eastAsia="Times New Roman" w:hAnsi="Times New Roman"/>
    </w:rPr>
  </w:style>
  <w:style w:type="character" w:customStyle="1" w:styleId="TextsmallChar">
    <w:name w:val="Textsmall Char"/>
    <w:link w:val="Textsmall"/>
    <w:locked/>
    <w:rsid w:val="00C84328"/>
    <w:rPr>
      <w:rFonts w:ascii="Times New Roman" w:eastAsia="Times New Roman" w:hAnsi="Times New Roman" w:cs="Calibri"/>
    </w:rPr>
  </w:style>
  <w:style w:type="character" w:customStyle="1" w:styleId="ssl0">
    <w:name w:val="ss_l0"/>
    <w:rsid w:val="00C84328"/>
  </w:style>
  <w:style w:type="paragraph" w:customStyle="1" w:styleId="Citation-FirstLine">
    <w:name w:val="Citation - First Line"/>
    <w:basedOn w:val="Normal"/>
    <w:next w:val="Normal"/>
    <w:autoRedefine/>
    <w:rsid w:val="00C84328"/>
    <w:pPr>
      <w:spacing w:line="320" w:lineRule="atLeast"/>
    </w:pPr>
    <w:rPr>
      <w:rFonts w:eastAsia="Times New Roman"/>
      <w:bCs/>
      <w:sz w:val="20"/>
      <w:szCs w:val="20"/>
    </w:rPr>
  </w:style>
  <w:style w:type="paragraph" w:customStyle="1" w:styleId="Citation-Complete">
    <w:name w:val="Citation - Complete"/>
    <w:basedOn w:val="Normal"/>
    <w:next w:val="Normal"/>
    <w:autoRedefine/>
    <w:rsid w:val="00C84328"/>
    <w:pPr>
      <w:spacing w:after="120"/>
    </w:pPr>
    <w:rPr>
      <w:rFonts w:ascii="Arial Narrow" w:eastAsia="Times New Roman" w:hAnsi="Arial Narrow"/>
      <w:sz w:val="20"/>
    </w:rPr>
  </w:style>
  <w:style w:type="character" w:customStyle="1" w:styleId="CharacterStyle3">
    <w:name w:val="Character Style 3"/>
    <w:rsid w:val="00C84328"/>
    <w:rPr>
      <w:sz w:val="18"/>
      <w:szCs w:val="18"/>
    </w:rPr>
  </w:style>
  <w:style w:type="character" w:customStyle="1" w:styleId="bloctitlesChar">
    <w:name w:val="bloc titles Char"/>
    <w:link w:val="bloctitles"/>
    <w:rsid w:val="00C84328"/>
    <w:rPr>
      <w:rFonts w:ascii="Cambria" w:eastAsia="Times New Roman" w:hAnsi="Cambria" w:cs="Times New Roman"/>
      <w:b/>
      <w:bCs/>
      <w:sz w:val="28"/>
      <w:szCs w:val="28"/>
      <w:u w:val="single"/>
      <w:lang w:eastAsia="ko-KR"/>
    </w:rPr>
  </w:style>
  <w:style w:type="character" w:customStyle="1" w:styleId="blocorganizerChar">
    <w:name w:val="bloc organizer Char"/>
    <w:link w:val="blocorganizer"/>
    <w:rsid w:val="00C84328"/>
    <w:rPr>
      <w:rFonts w:ascii="Cambria" w:eastAsia="Times New Roman" w:hAnsi="Cambria" w:cs="Times New Roman"/>
      <w:b/>
      <w:bCs/>
      <w:sz w:val="4"/>
      <w:szCs w:val="28"/>
      <w:u w:val="single"/>
      <w:lang w:eastAsia="ko-KR"/>
    </w:rPr>
  </w:style>
  <w:style w:type="paragraph" w:customStyle="1" w:styleId="HiddenBlockHeader">
    <w:name w:val="Hidden Block Header"/>
    <w:basedOn w:val="BlockHeadings"/>
    <w:next w:val="Nothing"/>
    <w:rsid w:val="00C84328"/>
    <w:pPr>
      <w:widowControl/>
      <w:autoSpaceDE w:val="0"/>
      <w:autoSpaceDN w:val="0"/>
      <w:adjustRightInd w:val="0"/>
    </w:pPr>
    <w:rPr>
      <w:rFonts w:ascii="Calibri" w:eastAsiaTheme="minorHAnsi" w:hAnsi="Calibri"/>
      <w:caps/>
      <w:sz w:val="22"/>
      <w:szCs w:val="20"/>
      <w:u w:val="none"/>
    </w:rPr>
  </w:style>
  <w:style w:type="paragraph" w:customStyle="1" w:styleId="StyleBodyText11ptBoldBlack">
    <w:name w:val="Style Body Text + 11 pt Bold Black"/>
    <w:basedOn w:val="BodyText"/>
    <w:link w:val="StyleBodyText11ptBoldBlackChar"/>
    <w:rsid w:val="00C84328"/>
  </w:style>
  <w:style w:type="character" w:customStyle="1" w:styleId="StyleBodyText11ptBoldBlackChar">
    <w:name w:val="Style Body Text + 11 pt Bold Black Char"/>
    <w:link w:val="StyleBodyText11ptBoldBlack"/>
    <w:rsid w:val="00C84328"/>
    <w:rPr>
      <w:rFonts w:ascii="Calibri" w:hAnsi="Calibri" w:cs="Calibri"/>
      <w:u w:val="single"/>
    </w:rPr>
  </w:style>
  <w:style w:type="paragraph" w:customStyle="1" w:styleId="StyletinyBold">
    <w:name w:val="Style tiny + Bold"/>
    <w:basedOn w:val="Normal"/>
    <w:link w:val="StyletinyBoldChar"/>
    <w:rsid w:val="00C84328"/>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C84328"/>
    <w:rPr>
      <w:rFonts w:ascii="Times New Roman" w:hAnsi="Times New Roman" w:cs="Calibri"/>
      <w:bCs/>
      <w:sz w:val="20"/>
      <w:szCs w:val="20"/>
    </w:rPr>
  </w:style>
  <w:style w:type="paragraph" w:customStyle="1" w:styleId="UnderlineBold0">
    <w:name w:val="Underline Bold"/>
    <w:basedOn w:val="Normal"/>
    <w:link w:val="UnderlineBoldChar"/>
    <w:autoRedefine/>
    <w:rsid w:val="00C84328"/>
    <w:pPr>
      <w:autoSpaceDE w:val="0"/>
      <w:autoSpaceDN w:val="0"/>
      <w:adjustRightInd w:val="0"/>
    </w:pPr>
    <w:rPr>
      <w:rFonts w:ascii="Times New Roman" w:eastAsia="Times New Roman" w:hAnsi="Times New Roman"/>
      <w:b/>
      <w:sz w:val="24"/>
      <w:szCs w:val="20"/>
      <w:u w:val="single"/>
    </w:rPr>
  </w:style>
  <w:style w:type="character" w:customStyle="1" w:styleId="UnderlineBoldChar">
    <w:name w:val="Underline Bold Char"/>
    <w:link w:val="UnderlineBold0"/>
    <w:locked/>
    <w:rsid w:val="00C84328"/>
    <w:rPr>
      <w:rFonts w:ascii="Times New Roman" w:eastAsia="Times New Roman" w:hAnsi="Times New Roman" w:cs="Calibri"/>
      <w:b/>
      <w:sz w:val="24"/>
      <w:szCs w:val="20"/>
      <w:u w:val="single"/>
    </w:rPr>
  </w:style>
  <w:style w:type="paragraph" w:customStyle="1" w:styleId="cardCharCharCharChar">
    <w:name w:val="card Char Char Char Char"/>
    <w:basedOn w:val="Normal"/>
    <w:link w:val="cardCharCharCharCharChar"/>
    <w:rsid w:val="00C84328"/>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cardCharCharCharCharChar">
    <w:name w:val="card Char Char Char Char Char"/>
    <w:link w:val="cardCharCharCharChar"/>
    <w:rsid w:val="00C84328"/>
    <w:rPr>
      <w:rFonts w:ascii="Times New Roman" w:eastAsia="Times New Roman" w:hAnsi="Times New Roman" w:cs="Calibri"/>
      <w:sz w:val="20"/>
      <w:szCs w:val="20"/>
    </w:rPr>
  </w:style>
  <w:style w:type="paragraph" w:customStyle="1" w:styleId="tag">
    <w:name w:val="%tag"/>
    <w:basedOn w:val="Normal"/>
    <w:link w:val="tagChar0"/>
    <w:qFormat/>
    <w:rsid w:val="00C84328"/>
    <w:rPr>
      <w:rFonts w:ascii="Times New Roman" w:eastAsia="Times New Roman" w:hAnsi="Times New Roman"/>
      <w:b/>
      <w:sz w:val="24"/>
      <w:szCs w:val="20"/>
    </w:rPr>
  </w:style>
  <w:style w:type="character" w:customStyle="1" w:styleId="tagChar0">
    <w:name w:val="%tag Char"/>
    <w:link w:val="tag"/>
    <w:rsid w:val="00C84328"/>
    <w:rPr>
      <w:rFonts w:ascii="Times New Roman" w:eastAsia="Times New Roman" w:hAnsi="Times New Roman" w:cs="Calibri"/>
      <w:b/>
      <w:sz w:val="24"/>
      <w:szCs w:val="20"/>
    </w:rPr>
  </w:style>
  <w:style w:type="paragraph" w:customStyle="1" w:styleId="card1">
    <w:name w:val="%card"/>
    <w:basedOn w:val="Normal"/>
    <w:link w:val="cardChar0"/>
    <w:rsid w:val="00C84328"/>
    <w:pPr>
      <w:ind w:left="288" w:right="288"/>
    </w:pPr>
    <w:rPr>
      <w:rFonts w:ascii="Times New Roman" w:eastAsia="Times New Roman" w:hAnsi="Times New Roman"/>
      <w:sz w:val="20"/>
      <w:szCs w:val="20"/>
    </w:rPr>
  </w:style>
  <w:style w:type="character" w:customStyle="1" w:styleId="cardChar0">
    <w:name w:val="%card Char"/>
    <w:link w:val="card1"/>
    <w:rsid w:val="00C84328"/>
    <w:rPr>
      <w:rFonts w:ascii="Times New Roman" w:eastAsia="Times New Roman" w:hAnsi="Times New Roman" w:cs="Calibri"/>
      <w:sz w:val="20"/>
      <w:szCs w:val="20"/>
    </w:rPr>
  </w:style>
  <w:style w:type="paragraph" w:customStyle="1" w:styleId="AAAcard">
    <w:name w:val="AAAcard"/>
    <w:basedOn w:val="Normal"/>
    <w:link w:val="AAAcardChar"/>
    <w:rsid w:val="00C84328"/>
    <w:pPr>
      <w:ind w:left="288" w:right="288"/>
    </w:pPr>
    <w:rPr>
      <w:rFonts w:ascii="Times New Roman" w:eastAsia="Times New Roman" w:hAnsi="Times New Roman"/>
      <w:sz w:val="20"/>
      <w:szCs w:val="20"/>
    </w:rPr>
  </w:style>
  <w:style w:type="character" w:customStyle="1" w:styleId="AAAcardChar">
    <w:name w:val="AAAcard Char"/>
    <w:link w:val="AAAcard"/>
    <w:rsid w:val="00C84328"/>
    <w:rPr>
      <w:rFonts w:ascii="Times New Roman" w:eastAsia="Times New Roman" w:hAnsi="Times New Roman" w:cs="Calibri"/>
      <w:sz w:val="20"/>
      <w:szCs w:val="20"/>
    </w:rPr>
  </w:style>
  <w:style w:type="character" w:customStyle="1" w:styleId="CardCharChar0">
    <w:name w:val="Card Char Char"/>
    <w:rsid w:val="00C84328"/>
    <w:rPr>
      <w:rFonts w:ascii="Arial Narrow" w:eastAsia="Times New Roman" w:hAnsi="Arial Narrow" w:cs="Times New Roman"/>
    </w:rPr>
  </w:style>
  <w:style w:type="paragraph" w:customStyle="1" w:styleId="underlineChar">
    <w:name w:val="underline Char"/>
    <w:basedOn w:val="Normal"/>
    <w:link w:val="underlineCharChar"/>
    <w:rsid w:val="00C84328"/>
    <w:rPr>
      <w:rFonts w:ascii="Arial Narrow" w:eastAsia="Times New Roman" w:hAnsi="Arial Narrow"/>
      <w:sz w:val="24"/>
      <w:u w:val="single"/>
    </w:rPr>
  </w:style>
  <w:style w:type="character" w:customStyle="1" w:styleId="underlineCharChar">
    <w:name w:val="underline Char Char"/>
    <w:link w:val="underlineChar"/>
    <w:rsid w:val="00C84328"/>
    <w:rPr>
      <w:rFonts w:ascii="Arial Narrow" w:eastAsia="Times New Roman" w:hAnsi="Arial Narrow" w:cs="Calibri"/>
      <w:sz w:val="24"/>
      <w:u w:val="single"/>
    </w:rPr>
  </w:style>
  <w:style w:type="paragraph" w:customStyle="1" w:styleId="TagStyle">
    <w:name w:val="Tag Style"/>
    <w:basedOn w:val="Normal"/>
    <w:rsid w:val="00C84328"/>
    <w:rPr>
      <w:rFonts w:ascii="Times New Roman" w:eastAsia="Times New Roman" w:hAnsi="Times New Roman"/>
      <w:b/>
      <w:sz w:val="24"/>
    </w:rPr>
  </w:style>
  <w:style w:type="paragraph" w:customStyle="1" w:styleId="CardStyle">
    <w:name w:val="Card Style"/>
    <w:basedOn w:val="Normal"/>
    <w:rsid w:val="00C84328"/>
    <w:rPr>
      <w:rFonts w:ascii="Times New Roman" w:eastAsia="Times New Roman" w:hAnsi="Times New Roman"/>
      <w:sz w:val="20"/>
    </w:rPr>
  </w:style>
  <w:style w:type="paragraph" w:customStyle="1" w:styleId="tagstyle0">
    <w:name w:val="tagstyle"/>
    <w:basedOn w:val="Normal"/>
    <w:rsid w:val="00C84328"/>
    <w:pPr>
      <w:spacing w:before="100" w:beforeAutospacing="1" w:after="100" w:afterAutospacing="1"/>
    </w:pPr>
    <w:rPr>
      <w:rFonts w:ascii="Times New Roman" w:eastAsia="Times New Roman" w:hAnsi="Times New Roman"/>
      <w:sz w:val="24"/>
    </w:rPr>
  </w:style>
  <w:style w:type="character" w:customStyle="1" w:styleId="Subtitle1">
    <w:name w:val="Subtitle1"/>
    <w:rsid w:val="00C84328"/>
  </w:style>
  <w:style w:type="character" w:customStyle="1" w:styleId="CardUpSize-LightChar">
    <w:name w:val="CardUpSize - Light Char"/>
    <w:rsid w:val="00C84328"/>
    <w:rPr>
      <w:sz w:val="22"/>
      <w:szCs w:val="32"/>
      <w:u w:val="single"/>
      <w:lang w:val="en-US" w:eastAsia="en-US" w:bidi="ar-SA"/>
    </w:rPr>
  </w:style>
  <w:style w:type="paragraph" w:customStyle="1" w:styleId="CardDownx15">
    <w:name w:val="CardDown x1.5"/>
    <w:basedOn w:val="Header"/>
    <w:rsid w:val="00C84328"/>
    <w:pPr>
      <w:jc w:val="both"/>
    </w:pPr>
    <w:rPr>
      <w:rFonts w:ascii="Times New Roman" w:eastAsia="Times New Roman" w:hAnsi="Times New Roman"/>
      <w:sz w:val="14"/>
    </w:rPr>
  </w:style>
  <w:style w:type="character" w:customStyle="1" w:styleId="yqlink">
    <w:name w:val="yqlink"/>
    <w:rsid w:val="00C84328"/>
  </w:style>
  <w:style w:type="character" w:customStyle="1" w:styleId="clbody">
    <w:name w:val="clbody"/>
    <w:rsid w:val="00C84328"/>
  </w:style>
  <w:style w:type="character" w:customStyle="1" w:styleId="Boxing">
    <w:name w:val="Boxing"/>
    <w:rsid w:val="00C84328"/>
    <w:rPr>
      <w:rFonts w:ascii="Arial Narrow" w:hAnsi="Arial Narrow"/>
      <w:dstrike w:val="0"/>
      <w:sz w:val="20"/>
      <w:bdr w:val="single" w:sz="2" w:space="0" w:color="auto"/>
      <w:vertAlign w:val="baseline"/>
    </w:rPr>
  </w:style>
  <w:style w:type="paragraph" w:customStyle="1" w:styleId="Analyticals">
    <w:name w:val="Analyticals"/>
    <w:basedOn w:val="Normal"/>
    <w:rsid w:val="00C84328"/>
    <w:rPr>
      <w:rFonts w:ascii="Times New Roman" w:eastAsia="Times New Roman" w:hAnsi="Times New Roman"/>
      <w:sz w:val="24"/>
    </w:rPr>
  </w:style>
  <w:style w:type="character" w:customStyle="1" w:styleId="CharCharCharChar">
    <w:name w:val="Char Char Char Char"/>
    <w:rsid w:val="00C84328"/>
    <w:rPr>
      <w:rFonts w:ascii="Times New Roman" w:eastAsia="Times New Roman" w:hAnsi="Times New Roman" w:cs="Arial"/>
      <w:b/>
      <w:bCs/>
      <w:iCs/>
      <w:sz w:val="24"/>
      <w:szCs w:val="28"/>
    </w:rPr>
  </w:style>
  <w:style w:type="character" w:customStyle="1" w:styleId="norm">
    <w:name w:val="norm"/>
    <w:rsid w:val="00C84328"/>
  </w:style>
  <w:style w:type="character" w:customStyle="1" w:styleId="boldandunderlinecharcharcharcharcharcharcharcharcharcharcharcharcharcharcharchar">
    <w:name w:val="boldandunderlinecharcharcharcharcharcharcharcharcharcharcharcharcharcharcharchar"/>
    <w:rsid w:val="00C84328"/>
  </w:style>
  <w:style w:type="character" w:customStyle="1" w:styleId="underlinecharcharcharcharcharcharcharcharcharcharcharcharcharchar">
    <w:name w:val="underlinecharcharcharcharcharcharcharcharcharcharcharcharcharchar"/>
    <w:rsid w:val="00C84328"/>
  </w:style>
  <w:style w:type="character" w:customStyle="1" w:styleId="NothingChar1">
    <w:name w:val="Nothing Char1"/>
    <w:rsid w:val="00C84328"/>
    <w:rPr>
      <w:szCs w:val="24"/>
      <w:lang w:val="en-US" w:eastAsia="en-US" w:bidi="ar-SA"/>
    </w:rPr>
  </w:style>
  <w:style w:type="character" w:customStyle="1" w:styleId="CharCharCharCharCharChar1Char">
    <w:name w:val="Char Char Char Char Char Char1 Char"/>
    <w:rsid w:val="00C84328"/>
    <w:rPr>
      <w:rFonts w:ascii="Times New Roman" w:eastAsia="Times New Roman" w:hAnsi="Times New Roman" w:cs="Times New Roman"/>
      <w:b/>
      <w:sz w:val="24"/>
      <w:szCs w:val="24"/>
    </w:rPr>
  </w:style>
  <w:style w:type="character" w:customStyle="1" w:styleId="emphasis20">
    <w:name w:val="emphasis2"/>
    <w:rsid w:val="00C84328"/>
  </w:style>
  <w:style w:type="character" w:customStyle="1" w:styleId="citechar0">
    <w:name w:val="citechar"/>
    <w:rsid w:val="00C84328"/>
  </w:style>
  <w:style w:type="character" w:customStyle="1" w:styleId="tagchar3">
    <w:name w:val="tagchar"/>
    <w:rsid w:val="00C84328"/>
  </w:style>
  <w:style w:type="character" w:customStyle="1" w:styleId="CharChar6">
    <w:name w:val="Char Char6"/>
    <w:rsid w:val="00C84328"/>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84328"/>
    <w:rPr>
      <w:sz w:val="24"/>
      <w:szCs w:val="24"/>
      <w:lang w:val="en-US" w:eastAsia="en-US" w:bidi="ar-SA"/>
    </w:rPr>
  </w:style>
  <w:style w:type="character" w:customStyle="1" w:styleId="aqj">
    <w:name w:val="aqj"/>
    <w:rsid w:val="00C84328"/>
  </w:style>
  <w:style w:type="character" w:customStyle="1" w:styleId="CardTagandCiteChar">
    <w:name w:val="Card Tag and Cite Char"/>
    <w:basedOn w:val="DefaultParagraphFont"/>
    <w:link w:val="CardTagandCite"/>
    <w:rsid w:val="00C84328"/>
    <w:rPr>
      <w:rFonts w:ascii="Arial Narrow" w:hAnsi="Arial Narrow"/>
      <w:b/>
      <w:sz w:val="26"/>
    </w:rPr>
  </w:style>
  <w:style w:type="paragraph" w:customStyle="1" w:styleId="CardTagandCite">
    <w:name w:val="Card Tag and Cite"/>
    <w:basedOn w:val="Normal"/>
    <w:next w:val="Normal"/>
    <w:link w:val="CardTagandCiteChar"/>
    <w:rsid w:val="00C84328"/>
    <w:rPr>
      <w:rFonts w:ascii="Arial Narrow" w:hAnsi="Arial Narrow" w:cstheme="minorBidi"/>
      <w:b/>
      <w:sz w:val="26"/>
    </w:rPr>
  </w:style>
  <w:style w:type="character" w:customStyle="1" w:styleId="CardText2Char">
    <w:name w:val="Card Text 2 Char"/>
    <w:basedOn w:val="DefaultParagraphFont"/>
    <w:link w:val="CardText2"/>
    <w:rsid w:val="00C84328"/>
    <w:rPr>
      <w:rFonts w:ascii="Arial Narrow" w:hAnsi="Arial Narrow"/>
      <w:b/>
      <w:color w:val="000000"/>
      <w:u w:val="single"/>
    </w:rPr>
  </w:style>
  <w:style w:type="paragraph" w:customStyle="1" w:styleId="CardText2">
    <w:name w:val="Card Text 2"/>
    <w:basedOn w:val="CardText10"/>
    <w:link w:val="CardText2Char"/>
    <w:rsid w:val="00C84328"/>
    <w:rPr>
      <w:rFonts w:ascii="Arial Narrow" w:eastAsiaTheme="minorHAnsi" w:hAnsi="Arial Narrow" w:cstheme="minorBidi"/>
      <w:b/>
    </w:rPr>
  </w:style>
  <w:style w:type="paragraph" w:customStyle="1" w:styleId="CardText10">
    <w:name w:val="Card Text 1"/>
    <w:basedOn w:val="Normal"/>
    <w:link w:val="CardText1Char"/>
    <w:autoRedefine/>
    <w:rsid w:val="00C84328"/>
    <w:rPr>
      <w:rFonts w:eastAsia="Calibri"/>
      <w:color w:val="000000"/>
      <w:u w:val="single"/>
    </w:rPr>
  </w:style>
  <w:style w:type="character" w:customStyle="1" w:styleId="CardText1Char">
    <w:name w:val="Card Text 1 Char"/>
    <w:link w:val="CardText10"/>
    <w:rsid w:val="00C84328"/>
    <w:rPr>
      <w:rFonts w:ascii="Calibri" w:eastAsia="Calibri" w:hAnsi="Calibri" w:cs="Calibri"/>
      <w:color w:val="000000"/>
      <w:u w:val="single"/>
    </w:rPr>
  </w:style>
  <w:style w:type="character" w:customStyle="1" w:styleId="UnderlinedCharChar0">
    <w:name w:val="Underlined Char Char"/>
    <w:basedOn w:val="DefaultParagraphFont"/>
    <w:rsid w:val="00C84328"/>
    <w:rPr>
      <w:rFonts w:ascii="Garamond" w:hAnsi="Garamond"/>
      <w:szCs w:val="28"/>
      <w:u w:val="single"/>
      <w:lang w:val="en-US" w:eastAsia="en-US" w:bidi="ar-SA"/>
    </w:rPr>
  </w:style>
  <w:style w:type="character" w:customStyle="1" w:styleId="lucenesearchresulturlb">
    <w:name w:val="lucene_search_result_url_b"/>
    <w:basedOn w:val="DefaultParagraphFont"/>
    <w:rsid w:val="00C84328"/>
  </w:style>
  <w:style w:type="character" w:customStyle="1" w:styleId="CitesChar1">
    <w:name w:val="Cites Char1"/>
    <w:rsid w:val="00C84328"/>
    <w:rPr>
      <w:b/>
      <w:bCs/>
      <w:lang w:val="en-US" w:eastAsia="en-US" w:bidi="ar-SA"/>
    </w:rPr>
  </w:style>
  <w:style w:type="character" w:customStyle="1" w:styleId="CardsHighlight">
    <w:name w:val="Cards Highlight"/>
    <w:uiPriority w:val="1"/>
    <w:rsid w:val="00C84328"/>
    <w:rPr>
      <w:rFonts w:ascii="Times New Roman" w:hAnsi="Times New Roman"/>
      <w:sz w:val="24"/>
      <w:u w:val="single"/>
      <w:bdr w:val="none" w:sz="0" w:space="0" w:color="auto"/>
      <w:shd w:val="clear" w:color="auto" w:fill="00FFFF"/>
    </w:rPr>
  </w:style>
  <w:style w:type="character" w:customStyle="1" w:styleId="FontStyle19">
    <w:name w:val="Font Style19"/>
    <w:basedOn w:val="DefaultParagraphFont"/>
    <w:uiPriority w:val="99"/>
    <w:rsid w:val="00C84328"/>
    <w:rPr>
      <w:rFonts w:ascii="Times New Roman" w:hAnsi="Times New Roman" w:cs="Times New Roman"/>
      <w:sz w:val="18"/>
      <w:szCs w:val="18"/>
    </w:rPr>
  </w:style>
  <w:style w:type="paragraph" w:customStyle="1" w:styleId="StyleUnderlineChar11pt2">
    <w:name w:val="Style Underline Char + 11 pt2"/>
    <w:link w:val="StyleUnderlineChar11pt2Char"/>
    <w:rsid w:val="00C84328"/>
    <w:rPr>
      <w:rFonts w:ascii="Calibri" w:eastAsia="Times New Roman" w:hAnsi="Calibri" w:cs="Calibri"/>
      <w:sz w:val="20"/>
      <w:szCs w:val="24"/>
      <w:u w:val="single"/>
    </w:rPr>
  </w:style>
  <w:style w:type="character" w:customStyle="1" w:styleId="StyleUnderlineChar11pt2Char">
    <w:name w:val="Style Underline Char + 11 pt2 Char"/>
    <w:basedOn w:val="IntenseEmphasis"/>
    <w:link w:val="StyleUnderlineChar11pt2"/>
    <w:rsid w:val="00C84328"/>
    <w:rPr>
      <w:rFonts w:ascii="Calibri" w:eastAsia="Times New Roman" w:hAnsi="Calibri" w:cs="Calibri"/>
      <w:b w:val="0"/>
      <w:bCs w:val="0"/>
      <w:sz w:val="20"/>
      <w:szCs w:val="24"/>
      <w:u w:val="single"/>
    </w:rPr>
  </w:style>
  <w:style w:type="paragraph" w:customStyle="1" w:styleId="StyleUnderlineChar11pt3">
    <w:name w:val="Style Underline Char + 11 pt3"/>
    <w:link w:val="StyleUnderlineChar11pt3Char"/>
    <w:rsid w:val="00C84328"/>
    <w:rPr>
      <w:rFonts w:ascii="Calibri" w:eastAsia="Times New Roman" w:hAnsi="Calibri" w:cs="Calibri"/>
      <w:sz w:val="20"/>
      <w:szCs w:val="24"/>
      <w:u w:val="single"/>
    </w:rPr>
  </w:style>
  <w:style w:type="character" w:customStyle="1" w:styleId="StyleUnderlineChar11pt3Char">
    <w:name w:val="Style Underline Char + 11 pt3 Char"/>
    <w:basedOn w:val="IntenseEmphasis"/>
    <w:link w:val="StyleUnderlineChar11pt3"/>
    <w:rsid w:val="00C84328"/>
    <w:rPr>
      <w:rFonts w:ascii="Calibri" w:eastAsia="Times New Roman" w:hAnsi="Calibri" w:cs="Calibri"/>
      <w:b w:val="0"/>
      <w:bCs w:val="0"/>
      <w:sz w:val="20"/>
      <w:szCs w:val="24"/>
      <w:u w:val="single"/>
    </w:rPr>
  </w:style>
  <w:style w:type="paragraph" w:customStyle="1" w:styleId="StyleUnderlineChar11ptBorderSinglesolidlineAuto">
    <w:name w:val="Style Underline Char + 11 pt Border: : (Single solid line Auto  ..."/>
    <w:link w:val="StyleUnderlineChar11ptBorderSinglesolidlineAutoChar"/>
    <w:rsid w:val="00C84328"/>
    <w:rPr>
      <w:rFonts w:ascii="Calibri" w:eastAsia="Times New Roman" w:hAnsi="Calibri"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4328"/>
    <w:rPr>
      <w:rFonts w:ascii="Calibri" w:eastAsia="Times New Roman" w:hAnsi="Calibri" w:cs="Calibri"/>
      <w:szCs w:val="24"/>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C84328"/>
    <w:rPr>
      <w:rFonts w:cs="Arial"/>
      <w:bCs/>
      <w:szCs w:val="26"/>
      <w:u w:val="single"/>
      <w:lang w:val="en-US" w:eastAsia="en-US" w:bidi="ar-SA"/>
    </w:rPr>
  </w:style>
  <w:style w:type="character" w:customStyle="1" w:styleId="Style9pt">
    <w:name w:val="Style 9 pt"/>
    <w:basedOn w:val="DefaultParagraphFont"/>
    <w:rsid w:val="00C84328"/>
    <w:rPr>
      <w:rFonts w:ascii="Times New Roman" w:hAnsi="Times New Roman"/>
      <w:sz w:val="20"/>
    </w:rPr>
  </w:style>
  <w:style w:type="character" w:customStyle="1" w:styleId="StyleBoldUnderline1">
    <w:name w:val="Style Bold Underline1"/>
    <w:basedOn w:val="DefaultParagraphFont"/>
    <w:rsid w:val="00C84328"/>
    <w:rPr>
      <w:b w:val="0"/>
      <w:bCs/>
      <w:u w:val="single"/>
    </w:rPr>
  </w:style>
  <w:style w:type="character" w:customStyle="1" w:styleId="Styleunderline9pt0">
    <w:name w:val="Style underline + 9 pt"/>
    <w:basedOn w:val="underline"/>
    <w:rsid w:val="00C84328"/>
    <w:rPr>
      <w:rFonts w:ascii="Times New Roman" w:hAnsi="Times New Roman"/>
      <w:sz w:val="20"/>
      <w:u w:val="single"/>
    </w:rPr>
  </w:style>
  <w:style w:type="character" w:customStyle="1" w:styleId="StyleTimesNewRoman9pt">
    <w:name w:val="Style Times New Roman 9 pt"/>
    <w:basedOn w:val="DefaultParagraphFont"/>
    <w:rsid w:val="00C84328"/>
    <w:rPr>
      <w:rFonts w:ascii="Times New Roman" w:hAnsi="Times New Roman"/>
      <w:sz w:val="20"/>
    </w:rPr>
  </w:style>
  <w:style w:type="paragraph" w:customStyle="1" w:styleId="cardCharChar">
    <w:name w:val="card Char Char"/>
    <w:basedOn w:val="Normal"/>
    <w:link w:val="cardCharCharChar"/>
    <w:rsid w:val="00C84328"/>
    <w:pPr>
      <w:ind w:left="288" w:right="288"/>
    </w:pPr>
    <w:rPr>
      <w:rFonts w:asciiTheme="minorHAnsi" w:hAnsiTheme="minorHAnsi" w:cstheme="minorBidi"/>
      <w:color w:val="000000"/>
    </w:rPr>
  </w:style>
  <w:style w:type="character" w:customStyle="1" w:styleId="StyleunderlineArialNarrow9ptBold">
    <w:name w:val="Style underline + Arial Narrow 9 pt Bold"/>
    <w:basedOn w:val="underline"/>
    <w:rsid w:val="00C84328"/>
    <w:rPr>
      <w:rFonts w:ascii="Times New Roman" w:hAnsi="Times New Roman"/>
      <w:sz w:val="20"/>
      <w:u w:val="single"/>
    </w:rPr>
  </w:style>
  <w:style w:type="paragraph" w:customStyle="1" w:styleId="StylecardCharCharArialNarrow9pt">
    <w:name w:val="Style card Char Char + Arial Narrow 9 pt"/>
    <w:basedOn w:val="cardCharChar"/>
    <w:link w:val="StylecardCharCharArialNarrow9ptChar"/>
    <w:rsid w:val="00C84328"/>
  </w:style>
  <w:style w:type="character" w:customStyle="1" w:styleId="StylecardCharCharArialNarrow9ptChar">
    <w:name w:val="Style card Char Char + Arial Narrow 9 pt Char"/>
    <w:basedOn w:val="cardCharCharChar"/>
    <w:link w:val="StylecardCharCharArialNarrow9pt"/>
    <w:rsid w:val="00C84328"/>
    <w:rPr>
      <w:color w:val="000000"/>
    </w:rPr>
  </w:style>
  <w:style w:type="paragraph" w:customStyle="1" w:styleId="StyleCardTextArialNarrow9pt">
    <w:name w:val="Style Card Text + Arial Narrow 9 pt"/>
    <w:link w:val="StyleCardTextArialNarrow9ptChar"/>
    <w:rsid w:val="00C84328"/>
    <w:rPr>
      <w:rFonts w:eastAsia="Times New Roman"/>
      <w:szCs w:val="24"/>
    </w:rPr>
  </w:style>
  <w:style w:type="character" w:customStyle="1" w:styleId="StyleCardTextArialNarrow9ptChar">
    <w:name w:val="Style Card Text + Arial Narrow 9 pt Char"/>
    <w:basedOn w:val="DefaultParagraphFont"/>
    <w:link w:val="StyleCardTextArialNarrow9pt"/>
    <w:rsid w:val="00C84328"/>
    <w:rPr>
      <w:rFonts w:eastAsia="Times New Roman"/>
      <w:szCs w:val="24"/>
    </w:rPr>
  </w:style>
  <w:style w:type="character" w:customStyle="1" w:styleId="StyleBoldandUnderlineCharCharCharChar9pt">
    <w:name w:val="Style Bold and Underline Char Char Char Char + 9 pt"/>
    <w:basedOn w:val="DefaultParagraphFont"/>
    <w:rsid w:val="00C8432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432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432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C84328"/>
    <w:rPr>
      <w:rFonts w:eastAsia="Times New Roman"/>
      <w:szCs w:val="24"/>
    </w:rPr>
  </w:style>
  <w:style w:type="character" w:customStyle="1" w:styleId="StyleCardTextArialNarrow8ptChar">
    <w:name w:val="Style Card Text + Arial Narrow 8 pt Char"/>
    <w:basedOn w:val="DefaultParagraphFont"/>
    <w:link w:val="StyleCardTextArialNarrow8pt"/>
    <w:rsid w:val="00C84328"/>
    <w:rPr>
      <w:rFonts w:eastAsia="Times New Roman"/>
      <w:szCs w:val="24"/>
    </w:rPr>
  </w:style>
  <w:style w:type="paragraph" w:customStyle="1" w:styleId="StyleStyle49pt3">
    <w:name w:val="Style Style4 + 9 pt3"/>
    <w:basedOn w:val="Style4"/>
    <w:link w:val="StyleStyle49pt3Char"/>
    <w:rsid w:val="00C84328"/>
    <w:rPr>
      <w:rFonts w:ascii="Calibri" w:eastAsia="Times New Roman" w:hAnsi="Calibri" w:cs="Times New Roman"/>
    </w:rPr>
  </w:style>
  <w:style w:type="character" w:customStyle="1" w:styleId="StyleStyle49pt3Char">
    <w:name w:val="Style Style4 + 9 pt3 Char"/>
    <w:basedOn w:val="Style4Char"/>
    <w:link w:val="StyleStyle49pt3"/>
    <w:rsid w:val="00C84328"/>
    <w:rPr>
      <w:rFonts w:ascii="Calibri" w:eastAsia="Times New Roman" w:hAnsi="Calibri" w:cs="Times New Roman"/>
      <w:u w:val="single"/>
    </w:rPr>
  </w:style>
  <w:style w:type="paragraph" w:customStyle="1" w:styleId="StyleStyle4Bold">
    <w:name w:val="Style Style4 + Bold"/>
    <w:basedOn w:val="Style4"/>
    <w:link w:val="StyleStyle4BoldChar"/>
    <w:rsid w:val="00C84328"/>
    <w:rPr>
      <w:rFonts w:ascii="Calibri" w:eastAsia="Times New Roman" w:hAnsi="Calibri" w:cs="Times New Roman"/>
    </w:rPr>
  </w:style>
  <w:style w:type="character" w:customStyle="1" w:styleId="StyleStyle4BoldChar">
    <w:name w:val="Style Style4 + Bold Char"/>
    <w:basedOn w:val="Style4Char"/>
    <w:link w:val="StyleStyle4Bold"/>
    <w:rsid w:val="00C84328"/>
    <w:rPr>
      <w:rFonts w:ascii="Calibri" w:eastAsia="Times New Roman" w:hAnsi="Calibri" w:cs="Times New Roman"/>
      <w:u w:val="single"/>
    </w:rPr>
  </w:style>
  <w:style w:type="character" w:customStyle="1" w:styleId="qlabel">
    <w:name w:val="q_label"/>
    <w:basedOn w:val="DefaultParagraphFont"/>
    <w:rsid w:val="00C84328"/>
  </w:style>
  <w:style w:type="character" w:customStyle="1" w:styleId="alabel">
    <w:name w:val="a_label"/>
    <w:basedOn w:val="DefaultParagraphFont"/>
    <w:rsid w:val="00C84328"/>
  </w:style>
  <w:style w:type="paragraph" w:customStyle="1" w:styleId="StyleStyle411pt1">
    <w:name w:val="Style Style4 + 11 pt1"/>
    <w:basedOn w:val="Normal"/>
    <w:link w:val="StyleStyle411pt1Char"/>
    <w:rsid w:val="00C84328"/>
    <w:rPr>
      <w:rFonts w:eastAsia="Times New Roman"/>
      <w:u w:val="single"/>
    </w:rPr>
  </w:style>
  <w:style w:type="character" w:customStyle="1" w:styleId="StyleStyle411pt1Char">
    <w:name w:val="Style Style4 + 11 pt1 Char"/>
    <w:basedOn w:val="DefaultParagraphFont"/>
    <w:link w:val="StyleStyle411pt1"/>
    <w:rsid w:val="00C84328"/>
    <w:rPr>
      <w:rFonts w:ascii="Calibri" w:eastAsia="Times New Roman" w:hAnsi="Calibri" w:cs="Calibri"/>
      <w:u w:val="single"/>
    </w:rPr>
  </w:style>
  <w:style w:type="paragraph" w:customStyle="1" w:styleId="StyleStyle4LatinTimesNewRomanAsianSimSun">
    <w:name w:val="Style Style4 + (Latin) Times New Roman (Asian) SimSun"/>
    <w:basedOn w:val="Normal"/>
    <w:link w:val="StyleStyle4LatinTimesNewRomanAsianSimSunChar"/>
    <w:rsid w:val="00C84328"/>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84328"/>
    <w:rPr>
      <w:rFonts w:ascii="Calibri" w:eastAsia="SimSun" w:hAnsi="Calibri" w:cs="Calibri"/>
      <w:u w:val="single"/>
    </w:rPr>
  </w:style>
  <w:style w:type="character" w:customStyle="1" w:styleId="CharChar11">
    <w:name w:val="Char Char11"/>
    <w:basedOn w:val="DefaultParagraphFont"/>
    <w:rsid w:val="00C84328"/>
    <w:rPr>
      <w:rFonts w:cs="Arial"/>
      <w:bCs/>
      <w:szCs w:val="26"/>
      <w:u w:val="single"/>
      <w:lang w:val="en-US" w:eastAsia="en-US" w:bidi="ar-SA"/>
    </w:rPr>
  </w:style>
  <w:style w:type="character" w:customStyle="1" w:styleId="CharChar3">
    <w:name w:val="Char Char3"/>
    <w:basedOn w:val="DefaultParagraphFont"/>
    <w:rsid w:val="00C84328"/>
    <w:rPr>
      <w:rFonts w:cs="Arial"/>
      <w:b/>
      <w:bCs/>
      <w:iCs/>
      <w:lang w:val="en-US" w:eastAsia="en-US" w:bidi="ar-SA"/>
    </w:rPr>
  </w:style>
  <w:style w:type="character" w:customStyle="1" w:styleId="SubtitleChar1">
    <w:name w:val="Subtitle Char1"/>
    <w:basedOn w:val="DefaultParagraphFont"/>
    <w:uiPriority w:val="11"/>
    <w:rsid w:val="00C84328"/>
    <w:rPr>
      <w:rFonts w:asciiTheme="majorHAnsi" w:eastAsiaTheme="majorEastAsia" w:hAnsiTheme="majorHAnsi" w:cstheme="majorBidi"/>
      <w:i/>
      <w:iCs/>
      <w:color w:val="4F81BD" w:themeColor="accent1"/>
      <w:spacing w:val="15"/>
      <w:sz w:val="24"/>
      <w:szCs w:val="24"/>
    </w:rPr>
  </w:style>
  <w:style w:type="character" w:customStyle="1" w:styleId="UnderlineCharChar1">
    <w:name w:val="Underline Char Char1"/>
    <w:basedOn w:val="DefaultParagraphFont"/>
    <w:rsid w:val="00C84328"/>
    <w:rPr>
      <w:u w:val="single"/>
      <w:lang w:val="en-US" w:eastAsia="en-US" w:bidi="ar-SA"/>
    </w:rPr>
  </w:style>
  <w:style w:type="character" w:customStyle="1" w:styleId="BoldandUnderlineCharChar2">
    <w:name w:val="Bold and Underline Char Char2"/>
    <w:basedOn w:val="DefaultParagraphFont"/>
    <w:rsid w:val="00C84328"/>
    <w:rPr>
      <w:b/>
      <w:u w:val="single"/>
      <w:lang w:val="en-US" w:eastAsia="en-US" w:bidi="ar-SA"/>
    </w:rPr>
  </w:style>
  <w:style w:type="character" w:customStyle="1" w:styleId="StyleUnderlineCharChar111pt">
    <w:name w:val="Style Underline Char Char1 + 11 pt"/>
    <w:basedOn w:val="UnderlineCharChar1"/>
    <w:rsid w:val="00C84328"/>
    <w:rPr>
      <w:u w:val="single"/>
      <w:lang w:val="en-US" w:eastAsia="en-US" w:bidi="ar-SA"/>
    </w:rPr>
  </w:style>
  <w:style w:type="paragraph" w:customStyle="1" w:styleId="StyleBoldandUnderlineChar11pt">
    <w:name w:val="Style Bold and Underline Char + 11 pt"/>
    <w:link w:val="StyleBoldandUnderlineChar11ptChar"/>
    <w:rsid w:val="00C84328"/>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4328"/>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rsid w:val="00C84328"/>
    <w:rPr>
      <w:rFonts w:eastAsia="Times New Roman"/>
    </w:rPr>
  </w:style>
  <w:style w:type="character" w:customStyle="1" w:styleId="StyleMinimizedTextArialNarrow9ptChar">
    <w:name w:val="Style Minimized Text + Arial Narrow 9 pt Char"/>
    <w:basedOn w:val="DefaultParagraphFont"/>
    <w:link w:val="StyleMinimizedTextArialNarrow9pt"/>
    <w:rsid w:val="00C8432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rsid w:val="00C84328"/>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432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4328"/>
    <w:rPr>
      <w:u w:val="single"/>
      <w:lang w:val="en-US" w:eastAsia="en-US" w:bidi="ar-SA"/>
    </w:rPr>
  </w:style>
  <w:style w:type="character" w:customStyle="1" w:styleId="date-display-single">
    <w:name w:val="date-display-single"/>
    <w:basedOn w:val="DefaultParagraphFont"/>
    <w:rsid w:val="00C84328"/>
  </w:style>
  <w:style w:type="character" w:customStyle="1" w:styleId="body-text">
    <w:name w:val="body-text"/>
    <w:basedOn w:val="DefaultParagraphFont"/>
    <w:rsid w:val="00C84328"/>
  </w:style>
  <w:style w:type="paragraph" w:customStyle="1" w:styleId="StyleStyle411ptBorderSinglesolidlineAuto05ptL">
    <w:name w:val="Style Style4 + 11 pt Border: : (Single solid line Auto  0.5 pt L..."/>
    <w:basedOn w:val="Normal"/>
    <w:link w:val="StyleStyle411ptBorderSinglesolidlineAuto05ptLChar"/>
    <w:rsid w:val="00C84328"/>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4328"/>
    <w:rPr>
      <w:rFonts w:ascii="Calibri" w:eastAsia="Times New Roman" w:hAnsi="Calibri" w:cs="Calibri"/>
      <w:u w:val="single"/>
      <w:bdr w:val="single" w:sz="4" w:space="0" w:color="auto"/>
    </w:rPr>
  </w:style>
  <w:style w:type="paragraph" w:customStyle="1" w:styleId="StyleStyle112pt">
    <w:name w:val="Style Style1 + 12 pt"/>
    <w:basedOn w:val="Normal"/>
    <w:link w:val="StyleStyle112ptChar"/>
    <w:rsid w:val="00C84328"/>
    <w:rPr>
      <w:rFonts w:eastAsia="SimSun"/>
      <w:u w:val="single"/>
      <w:lang w:eastAsia="zh-CN"/>
    </w:rPr>
  </w:style>
  <w:style w:type="character" w:customStyle="1" w:styleId="StyleStyle112ptChar">
    <w:name w:val="Style Style1 + 12 pt Char"/>
    <w:basedOn w:val="DefaultParagraphFont"/>
    <w:link w:val="StyleStyle112pt"/>
    <w:rsid w:val="00C84328"/>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rsid w:val="00C84328"/>
    <w:rPr>
      <w:sz w:val="20"/>
    </w:rPr>
  </w:style>
  <w:style w:type="character" w:customStyle="1" w:styleId="StyleMinimizedTextArialNarrow10ptChar">
    <w:name w:val="Style Minimized Text + Arial Narrow 10 pt Char"/>
    <w:basedOn w:val="MinimizedTextChar"/>
    <w:link w:val="StyleMinimizedTextArialNarrow10pt"/>
    <w:rsid w:val="00C84328"/>
    <w:rPr>
      <w:rFonts w:ascii="Calibri" w:eastAsia="Times New Roman" w:hAnsi="Calibri" w:cs="Calibri"/>
      <w:sz w:val="20"/>
    </w:rPr>
  </w:style>
  <w:style w:type="paragraph" w:customStyle="1" w:styleId="StyleStyle111ptBorderSinglesolidlineAuto05ptL">
    <w:name w:val="Style Style1 + 11 pt Border: : (Single solid line Auto  0.5 pt L..."/>
    <w:link w:val="StyleStyle111ptBorderSinglesolidlineAuto05ptLChar"/>
    <w:rsid w:val="00C84328"/>
    <w:pPr>
      <w:ind w:left="432" w:right="432"/>
    </w:pPr>
    <w:rPr>
      <w:rFonts w:ascii="Calibri" w:eastAsia="SimSun" w:hAnsi="Calibri" w:cs="Times New Roman"/>
      <w:strike/>
      <w:color w:val="000000"/>
      <w:sz w:val="16"/>
      <w:szCs w:val="24"/>
      <w:u w:val="single"/>
      <w:lang w:val="x-none" w:eastAsia="x-none"/>
    </w:rPr>
  </w:style>
  <w:style w:type="character" w:customStyle="1" w:styleId="StyleStyle111ptBorderSinglesolidlineAuto05ptLChar">
    <w:name w:val="Style Style1 + 11 pt Border: : (Single solid line Auto  0.5 pt L... Char"/>
    <w:basedOn w:val="Style1Char"/>
    <w:link w:val="StyleStyle111ptBorderSinglesolidlineAuto05ptL"/>
    <w:rsid w:val="00C84328"/>
    <w:rPr>
      <w:rFonts w:ascii="Calibri" w:eastAsia="SimSun" w:hAnsi="Calibri" w:cs="Times New Roman"/>
      <w:strike/>
      <w:color w:val="000000"/>
      <w:sz w:val="16"/>
      <w:szCs w:val="24"/>
      <w:u w:val="single"/>
      <w:lang w:val="x-none" w:eastAsia="x-none"/>
    </w:rPr>
  </w:style>
  <w:style w:type="paragraph" w:customStyle="1" w:styleId="StyleStyleStyle4LatinTimesNewRomanAsianSimSunBold">
    <w:name w:val="Style Style Style4 + (Latin) Times New Roman (Asian) SimSun Bold +"/>
    <w:basedOn w:val="Normal"/>
    <w:link w:val="StyleStyleStyle4LatinTimesNewRomanAsianSimSunBoldChar"/>
    <w:rsid w:val="00C84328"/>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4328"/>
    <w:rPr>
      <w:rFonts w:ascii="Calibri" w:eastAsia="SimSun" w:hAnsi="Calibri" w:cs="Calibri"/>
      <w:b/>
      <w:bCs/>
      <w:u w:val="single"/>
    </w:rPr>
  </w:style>
  <w:style w:type="paragraph" w:customStyle="1" w:styleId="StyleStyle1Bold">
    <w:name w:val="Style Style1 + Bold"/>
    <w:link w:val="StyleStyle1BoldChar"/>
    <w:rsid w:val="00C84328"/>
    <w:pPr>
      <w:ind w:left="432" w:right="432"/>
    </w:pPr>
    <w:rPr>
      <w:rFonts w:ascii="Calibri" w:eastAsia="SimSun" w:hAnsi="Calibri" w:cs="Times New Roman"/>
      <w:strike/>
      <w:color w:val="000000"/>
      <w:sz w:val="16"/>
      <w:szCs w:val="24"/>
      <w:u w:val="single"/>
      <w:lang w:val="x-none" w:eastAsia="x-none"/>
    </w:rPr>
  </w:style>
  <w:style w:type="character" w:customStyle="1" w:styleId="StyleStyle1BoldChar">
    <w:name w:val="Style Style1 + Bold Char"/>
    <w:basedOn w:val="Style1Char"/>
    <w:link w:val="StyleStyle1Bold"/>
    <w:rsid w:val="00C84328"/>
    <w:rPr>
      <w:rFonts w:ascii="Calibri" w:eastAsia="SimSun" w:hAnsi="Calibri" w:cs="Times New Roman"/>
      <w:strike/>
      <w:color w:val="000000"/>
      <w:sz w:val="16"/>
      <w:szCs w:val="24"/>
      <w:u w:val="single"/>
      <w:lang w:val="x-none" w:eastAsia="x-none"/>
    </w:rPr>
  </w:style>
  <w:style w:type="character" w:customStyle="1" w:styleId="CardTextChar10">
    <w:name w:val="Card Text Char1"/>
    <w:basedOn w:val="DefaultParagraphFont"/>
    <w:rsid w:val="00C84328"/>
    <w:rPr>
      <w:rFonts w:ascii="Times New Roman" w:eastAsia="Times New Roman" w:hAnsi="Times New Roman" w:cs="Times New Roman"/>
      <w:sz w:val="20"/>
      <w:szCs w:val="24"/>
    </w:rPr>
  </w:style>
  <w:style w:type="character" w:customStyle="1" w:styleId="CharChar111">
    <w:name w:val="Char Char111"/>
    <w:basedOn w:val="DefaultParagraphFont"/>
    <w:rsid w:val="00C84328"/>
    <w:rPr>
      <w:rFonts w:cs="Arial"/>
      <w:bCs/>
      <w:szCs w:val="26"/>
      <w:u w:val="single"/>
      <w:lang w:val="en-US" w:eastAsia="en-US" w:bidi="ar-SA"/>
    </w:rPr>
  </w:style>
  <w:style w:type="paragraph" w:customStyle="1" w:styleId="cardtextsmall">
    <w:name w:val="card text small"/>
    <w:basedOn w:val="Normal"/>
    <w:rsid w:val="00C84328"/>
    <w:rPr>
      <w:rFonts w:ascii="Arial Narrow" w:eastAsia="Times New Roman" w:hAnsi="Arial Narrow"/>
    </w:rPr>
  </w:style>
  <w:style w:type="character" w:customStyle="1" w:styleId="AUnterdline">
    <w:name w:val="AUnterdline"/>
    <w:qFormat/>
    <w:rsid w:val="00C84328"/>
    <w:rPr>
      <w:rFonts w:ascii="Times New Roman" w:hAnsi="Times New Roman"/>
      <w:sz w:val="20"/>
      <w:u w:val="single"/>
    </w:rPr>
  </w:style>
  <w:style w:type="paragraph" w:customStyle="1" w:styleId="StyleStyle49pt10">
    <w:name w:val="Style Style4 + 9 pt10"/>
    <w:basedOn w:val="Style4"/>
    <w:link w:val="StyleStyle49pt10Char"/>
    <w:rsid w:val="00C84328"/>
    <w:rPr>
      <w:rFonts w:ascii="Calibri" w:eastAsia="Times New Roman" w:hAnsi="Calibri" w:cs="Times New Roman"/>
    </w:rPr>
  </w:style>
  <w:style w:type="character" w:customStyle="1" w:styleId="StyleStyle49pt10Char">
    <w:name w:val="Style Style4 + 9 pt10 Char"/>
    <w:basedOn w:val="Style4Char"/>
    <w:link w:val="StyleStyle49pt10"/>
    <w:rsid w:val="00C84328"/>
    <w:rPr>
      <w:rFonts w:ascii="Calibri" w:eastAsia="Times New Roman" w:hAnsi="Calibri" w:cs="Times New Roman"/>
      <w:u w:val="single"/>
    </w:rPr>
  </w:style>
  <w:style w:type="paragraph" w:customStyle="1" w:styleId="StyleStyle49ptBold7">
    <w:name w:val="Style Style4 + 9 pt Bold7"/>
    <w:basedOn w:val="Style4"/>
    <w:link w:val="StyleStyle49ptBold7Char"/>
    <w:rsid w:val="00C84328"/>
    <w:rPr>
      <w:rFonts w:ascii="Calibri" w:eastAsia="Times New Roman" w:hAnsi="Calibri" w:cs="Times New Roman"/>
    </w:rPr>
  </w:style>
  <w:style w:type="character" w:customStyle="1" w:styleId="StyleStyle49ptBold7Char">
    <w:name w:val="Style Style4 + 9 pt Bold7 Char"/>
    <w:link w:val="StyleStyle49ptBold7"/>
    <w:rsid w:val="00C84328"/>
    <w:rPr>
      <w:rFonts w:ascii="Calibri" w:eastAsia="Times New Roman" w:hAnsi="Calibri" w:cs="Times New Roman"/>
      <w:u w:val="single"/>
    </w:rPr>
  </w:style>
  <w:style w:type="paragraph" w:customStyle="1" w:styleId="NormalUnderline">
    <w:name w:val="Normal Underline"/>
    <w:basedOn w:val="Normal"/>
    <w:link w:val="NormalUnderlineChar"/>
    <w:qFormat/>
    <w:rsid w:val="00C84328"/>
    <w:pPr>
      <w:ind w:left="288"/>
    </w:pPr>
    <w:rPr>
      <w:rFonts w:eastAsia="Times New Roman"/>
      <w:u w:val="single"/>
    </w:rPr>
  </w:style>
  <w:style w:type="character" w:customStyle="1" w:styleId="NormalUnderlineChar">
    <w:name w:val="Normal Underline Char"/>
    <w:link w:val="NormalUnderline"/>
    <w:rsid w:val="00C84328"/>
    <w:rPr>
      <w:rFonts w:ascii="Calibri" w:eastAsia="Times New Roman" w:hAnsi="Calibri" w:cs="Calibri"/>
      <w:u w:val="single"/>
    </w:rPr>
  </w:style>
  <w:style w:type="character" w:customStyle="1" w:styleId="DontRead">
    <w:name w:val="Don't Read"/>
    <w:qFormat/>
    <w:rsid w:val="00C84328"/>
    <w:rPr>
      <w:rFonts w:ascii="Times New Roman" w:hAnsi="Times New Roman"/>
      <w:sz w:val="16"/>
    </w:rPr>
  </w:style>
  <w:style w:type="paragraph" w:customStyle="1" w:styleId="Underlinestyle">
    <w:name w:val="Underline style"/>
    <w:basedOn w:val="Normal"/>
    <w:rsid w:val="00C84328"/>
    <w:rPr>
      <w:rFonts w:eastAsia="Times New Roman"/>
      <w:u w:val="single"/>
    </w:rPr>
  </w:style>
  <w:style w:type="character" w:customStyle="1" w:styleId="Style11ptUnderline3">
    <w:name w:val="Style 11 pt Underline3"/>
    <w:rsid w:val="00C84328"/>
    <w:rPr>
      <w:sz w:val="20"/>
      <w:u w:val="single"/>
    </w:rPr>
  </w:style>
  <w:style w:type="character" w:customStyle="1" w:styleId="CharChar1">
    <w:name w:val="Char Char1"/>
    <w:rsid w:val="00C84328"/>
    <w:rPr>
      <w:rFonts w:cs="Arial"/>
      <w:b/>
      <w:bCs/>
      <w:iCs/>
      <w:sz w:val="22"/>
      <w:szCs w:val="28"/>
      <w:lang w:val="en-US" w:eastAsia="en-US" w:bidi="ar-SA"/>
    </w:rPr>
  </w:style>
  <w:style w:type="character" w:customStyle="1" w:styleId="Style9ptUnderline11">
    <w:name w:val="Style 9 pt Underline11"/>
    <w:basedOn w:val="DefaultParagraphFont"/>
    <w:rsid w:val="00C84328"/>
    <w:rPr>
      <w:sz w:val="20"/>
      <w:u w:val="single"/>
    </w:rPr>
  </w:style>
  <w:style w:type="character" w:customStyle="1" w:styleId="CharChar113">
    <w:name w:val="Char Char113"/>
    <w:basedOn w:val="DefaultParagraphFont"/>
    <w:rsid w:val="00C84328"/>
    <w:rPr>
      <w:rFonts w:cs="Arial"/>
      <w:bCs/>
      <w:szCs w:val="26"/>
      <w:u w:val="single"/>
      <w:lang w:val="en-US" w:eastAsia="en-US" w:bidi="ar-SA"/>
    </w:rPr>
  </w:style>
  <w:style w:type="character" w:customStyle="1" w:styleId="StyleunderlineBold">
    <w:name w:val="Style underline + Bold"/>
    <w:basedOn w:val="underline"/>
    <w:rsid w:val="00C84328"/>
    <w:rPr>
      <w:rFonts w:ascii="Times New Roman" w:hAnsi="Times New Roman"/>
      <w:sz w:val="20"/>
      <w:u w:val="single"/>
    </w:rPr>
  </w:style>
  <w:style w:type="character" w:customStyle="1" w:styleId="StyleunderlineCharNotBold">
    <w:name w:val="Style underline Char + Not Bold"/>
    <w:rsid w:val="00C8432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4328"/>
    <w:rPr>
      <w:sz w:val="20"/>
      <w:u w:val="single"/>
    </w:rPr>
  </w:style>
  <w:style w:type="character" w:customStyle="1" w:styleId="ital-inline">
    <w:name w:val="ital-inline"/>
    <w:basedOn w:val="DefaultParagraphFont"/>
    <w:rsid w:val="00C84328"/>
  </w:style>
  <w:style w:type="character" w:customStyle="1" w:styleId="UnderlinedChar1">
    <w:name w:val="Underlined Char1"/>
    <w:basedOn w:val="DefaultParagraphFont"/>
    <w:rsid w:val="00C84328"/>
    <w:rPr>
      <w:rFonts w:ascii="Century Gothic" w:hAnsi="Century Gothic"/>
      <w:sz w:val="24"/>
      <w:u w:val="thick"/>
    </w:rPr>
  </w:style>
  <w:style w:type="character" w:customStyle="1" w:styleId="HighlightedUnderline0">
    <w:name w:val="Highlighted Underline"/>
    <w:basedOn w:val="DefaultParagraphFont"/>
    <w:uiPriority w:val="1"/>
    <w:qFormat/>
    <w:rsid w:val="00C84328"/>
    <w:rPr>
      <w:rFonts w:ascii="Times New Roman" w:eastAsia="SimSun" w:hAnsi="Times New Roman"/>
      <w:b/>
      <w:bCs/>
      <w:sz w:val="22"/>
      <w:u w:val="single"/>
      <w:bdr w:val="none" w:sz="0" w:space="0" w:color="auto"/>
      <w:shd w:val="clear" w:color="auto" w:fill="B3423F"/>
    </w:rPr>
  </w:style>
  <w:style w:type="character" w:customStyle="1" w:styleId="ColorfulGrid-Accent1Char">
    <w:name w:val="Colorful Grid - Accent 1 Char"/>
    <w:link w:val="ColorfulGrid-Accent1"/>
    <w:uiPriority w:val="29"/>
    <w:rsid w:val="00C84328"/>
    <w:rPr>
      <w:iCs/>
      <w:sz w:val="16"/>
      <w:szCs w:val="22"/>
    </w:rPr>
  </w:style>
  <w:style w:type="table" w:styleId="ColorfulGrid-Accent1">
    <w:name w:val="Colorful Grid Accent 1"/>
    <w:basedOn w:val="TableNormal"/>
    <w:link w:val="ColorfulGrid-Accent1Char"/>
    <w:uiPriority w:val="29"/>
    <w:rsid w:val="00C84328"/>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styleId="Quote">
    <w:name w:val="Quote"/>
    <w:basedOn w:val="Normal"/>
    <w:next w:val="Normal"/>
    <w:link w:val="QuoteChar"/>
    <w:uiPriority w:val="29"/>
    <w:qFormat/>
    <w:rsid w:val="00C84328"/>
    <w:pPr>
      <w:ind w:left="144"/>
    </w:pPr>
    <w:rPr>
      <w:rFonts w:eastAsia="Calibri"/>
      <w:iCs/>
    </w:rPr>
  </w:style>
  <w:style w:type="character" w:customStyle="1" w:styleId="QuoteChar">
    <w:name w:val="Quote Char"/>
    <w:basedOn w:val="DefaultParagraphFont"/>
    <w:link w:val="Quote"/>
    <w:uiPriority w:val="29"/>
    <w:rsid w:val="00C84328"/>
    <w:rPr>
      <w:rFonts w:ascii="Calibri" w:eastAsia="Calibri" w:hAnsi="Calibri" w:cs="Calibri"/>
      <w:iCs/>
    </w:rPr>
  </w:style>
  <w:style w:type="paragraph" w:customStyle="1" w:styleId="StyleUnderlineChar11ptBold3">
    <w:name w:val="Style Underline Char + 11 pt Bold3"/>
    <w:basedOn w:val="Normal"/>
    <w:link w:val="StyleUnderlineChar11ptBold3Char"/>
    <w:rsid w:val="00C84328"/>
    <w:rPr>
      <w:rFonts w:ascii="Times New Roman" w:eastAsia="Times New Roman" w:hAnsi="Times New Roman"/>
      <w:b/>
      <w:bCs/>
      <w:u w:val="single"/>
    </w:rPr>
  </w:style>
  <w:style w:type="character" w:customStyle="1" w:styleId="StyleUnderlineChar11ptBold3Char">
    <w:name w:val="Style Underline Char + 11 pt Bold3 Char"/>
    <w:link w:val="StyleUnderlineChar11ptBold3"/>
    <w:rsid w:val="00C84328"/>
    <w:rPr>
      <w:rFonts w:ascii="Times New Roman" w:eastAsia="Times New Roman" w:hAnsi="Times New Roman" w:cs="Calibri"/>
      <w:b/>
      <w:bCs/>
      <w:u w:val="single"/>
    </w:rPr>
  </w:style>
  <w:style w:type="character" w:customStyle="1" w:styleId="HIGHLIGHT">
    <w:name w:val="HIGHLIGHT"/>
    <w:basedOn w:val="Emphasis"/>
    <w:uiPriority w:val="1"/>
    <w:qFormat/>
    <w:rsid w:val="00C84328"/>
    <w:rPr>
      <w:rFonts w:ascii="Arial Narrow" w:eastAsia="Cambria" w:hAnsi="Arial Narrow" w:cs="Times New Roman"/>
      <w:b w:val="0"/>
      <w:i w:val="0"/>
      <w:iCs w:val="0"/>
      <w:color w:val="000000"/>
      <w:sz w:val="24"/>
      <w:szCs w:val="22"/>
      <w:u w:val="single"/>
      <w:bdr w:val="none" w:sz="0" w:space="0" w:color="auto"/>
      <w:shd w:val="clear" w:color="auto" w:fill="00FFFF"/>
      <w:lang w:eastAsia="en-US"/>
    </w:rPr>
  </w:style>
  <w:style w:type="paragraph" w:customStyle="1" w:styleId="Analytics">
    <w:name w:val="Analytics"/>
    <w:basedOn w:val="Normal"/>
    <w:qFormat/>
    <w:rsid w:val="00C84328"/>
    <w:rPr>
      <w:rFonts w:eastAsia="Calibri"/>
      <w:b/>
      <w:sz w:val="24"/>
    </w:rPr>
  </w:style>
  <w:style w:type="paragraph" w:customStyle="1" w:styleId="2909F619802848F09E01365C32F34654">
    <w:name w:val="2909F619802848F09E01365C32F34654"/>
    <w:rsid w:val="00C84328"/>
    <w:rPr>
      <w:rFonts w:ascii="Calibri" w:eastAsia="Times New Roman" w:hAnsi="Calibri" w:cs="Times New Roman"/>
      <w:lang w:eastAsia="ja-JP"/>
    </w:rPr>
  </w:style>
  <w:style w:type="paragraph" w:customStyle="1" w:styleId="D345FF3D873148C5AE3FBF3267827368">
    <w:name w:val="D345FF3D873148C5AE3FBF3267827368"/>
    <w:rsid w:val="00C84328"/>
    <w:rPr>
      <w:rFonts w:ascii="Calibri" w:eastAsia="Times New Roman" w:hAnsi="Calibri" w:cs="Times New Roman"/>
      <w:lang w:eastAsia="ja-JP"/>
    </w:rPr>
  </w:style>
  <w:style w:type="paragraph" w:customStyle="1" w:styleId="TagofCard">
    <w:name w:val="Tag of Card"/>
    <w:basedOn w:val="Normaltext0"/>
    <w:next w:val="Normaltext0"/>
    <w:link w:val="TagofCardChar"/>
    <w:autoRedefine/>
    <w:rsid w:val="00C84328"/>
    <w:rPr>
      <w:rFonts w:ascii="Arial Narrow" w:eastAsia="SimSun" w:hAnsi="Arial Narrow"/>
      <w:color w:val="000000"/>
      <w:sz w:val="22"/>
    </w:rPr>
  </w:style>
  <w:style w:type="character" w:customStyle="1" w:styleId="TagofCardChar">
    <w:name w:val="Tag of Card Char"/>
    <w:link w:val="TagofCard"/>
    <w:rsid w:val="00C84328"/>
    <w:rPr>
      <w:rFonts w:ascii="Arial Narrow" w:eastAsia="SimSun" w:hAnsi="Arial Narrow" w:cs="Calibri"/>
      <w:color w:val="000000"/>
      <w:szCs w:val="20"/>
    </w:rPr>
  </w:style>
  <w:style w:type="paragraph" w:customStyle="1" w:styleId="Sourcename">
    <w:name w:val="Source name"/>
    <w:basedOn w:val="Normaltext0"/>
    <w:link w:val="SourcenameChar"/>
    <w:autoRedefine/>
    <w:rsid w:val="00C84328"/>
    <w:rPr>
      <w:rFonts w:ascii="Arial Narrow" w:eastAsia="SimSun" w:hAnsi="Arial Narrow"/>
      <w:color w:val="000000"/>
      <w:sz w:val="22"/>
    </w:rPr>
  </w:style>
  <w:style w:type="character" w:customStyle="1" w:styleId="SourcenameChar">
    <w:name w:val="Source name Char"/>
    <w:link w:val="Sourcename"/>
    <w:rsid w:val="00C84328"/>
    <w:rPr>
      <w:rFonts w:ascii="Arial Narrow" w:eastAsia="SimSun" w:hAnsi="Arial Narrow" w:cs="Calibri"/>
      <w:color w:val="000000"/>
      <w:szCs w:val="20"/>
    </w:rPr>
  </w:style>
  <w:style w:type="paragraph" w:customStyle="1" w:styleId="underlinedcard">
    <w:name w:val="underlined card"/>
    <w:basedOn w:val="Normaltext0"/>
    <w:link w:val="underlinedcardChar"/>
    <w:autoRedefine/>
    <w:rsid w:val="00C84328"/>
    <w:rPr>
      <w:rFonts w:ascii="Arial Narrow" w:eastAsia="SimSun" w:hAnsi="Arial Narrow"/>
      <w:color w:val="000000"/>
      <w:sz w:val="22"/>
    </w:rPr>
  </w:style>
  <w:style w:type="character" w:customStyle="1" w:styleId="underlinedcardChar">
    <w:name w:val="underlined card Char"/>
    <w:link w:val="underlinedcard"/>
    <w:rsid w:val="00C84328"/>
    <w:rPr>
      <w:rFonts w:ascii="Arial Narrow" w:eastAsia="SimSun" w:hAnsi="Arial Narrow" w:cs="Calibri"/>
      <w:color w:val="000000"/>
      <w:szCs w:val="20"/>
    </w:rPr>
  </w:style>
  <w:style w:type="paragraph" w:customStyle="1" w:styleId="FullText">
    <w:name w:val="Full Text"/>
    <w:basedOn w:val="Normal"/>
    <w:rsid w:val="00C84328"/>
    <w:rPr>
      <w:rFonts w:ascii="Arial Narrow" w:eastAsia="Times New Roman" w:hAnsi="Arial Narrow"/>
    </w:rPr>
  </w:style>
  <w:style w:type="character" w:customStyle="1" w:styleId="SourceBold">
    <w:name w:val="Source Bold"/>
    <w:rsid w:val="00C84328"/>
    <w:rPr>
      <w:rFonts w:ascii="Arial Narrow" w:hAnsi="Arial Narrow"/>
      <w:b/>
      <w:sz w:val="24"/>
      <w:u w:val="none"/>
    </w:rPr>
  </w:style>
  <w:style w:type="paragraph" w:customStyle="1" w:styleId="TextUnderline">
    <w:name w:val="Text Underline"/>
    <w:basedOn w:val="Normal"/>
    <w:link w:val="TextUnderlineChar"/>
    <w:rsid w:val="00C84328"/>
    <w:rPr>
      <w:rFonts w:ascii="Garamond" w:eastAsia="Times New Roman" w:hAnsi="Garamond"/>
      <w:bCs/>
      <w:kern w:val="20"/>
      <w:sz w:val="20"/>
      <w:szCs w:val="32"/>
      <w:u w:val="single"/>
    </w:rPr>
  </w:style>
  <w:style w:type="character" w:customStyle="1" w:styleId="TextUnderlineChar">
    <w:name w:val="Text Underline Char"/>
    <w:link w:val="TextUnderline"/>
    <w:rsid w:val="00C84328"/>
    <w:rPr>
      <w:rFonts w:ascii="Garamond" w:eastAsia="Times New Roman" w:hAnsi="Garamond" w:cs="Calibri"/>
      <w:bCs/>
      <w:kern w:val="20"/>
      <w:sz w:val="20"/>
      <w:szCs w:val="32"/>
      <w:u w:val="single"/>
    </w:rPr>
  </w:style>
  <w:style w:type="character" w:customStyle="1" w:styleId="AuthorDate">
    <w:name w:val="Author Date"/>
    <w:rsid w:val="00C84328"/>
    <w:rPr>
      <w:b/>
      <w:sz w:val="24"/>
      <w:u w:val="thick"/>
    </w:rPr>
  </w:style>
  <w:style w:type="character" w:customStyle="1" w:styleId="2xBoldUnderline">
    <w:name w:val="2x_Bold_Underline"/>
    <w:rsid w:val="00C84328"/>
    <w:rPr>
      <w:b/>
      <w:bCs/>
      <w:sz w:val="24"/>
      <w:u w:val="thick"/>
    </w:rPr>
  </w:style>
  <w:style w:type="paragraph" w:customStyle="1" w:styleId="citeunread">
    <w:name w:val="cite unread"/>
    <w:basedOn w:val="Normal"/>
    <w:link w:val="citeunreadChar"/>
    <w:rsid w:val="00C84328"/>
    <w:pPr>
      <w:widowControl w:val="0"/>
      <w:overflowPunct w:val="0"/>
      <w:autoSpaceDE w:val="0"/>
      <w:autoSpaceDN w:val="0"/>
      <w:adjustRightInd w:val="0"/>
      <w:spacing w:after="120"/>
    </w:pPr>
    <w:rPr>
      <w:rFonts w:ascii="Times New Roman" w:eastAsia="MS Mincho" w:hAnsi="Times New Roman"/>
      <w:kern w:val="28"/>
      <w:sz w:val="18"/>
      <w:szCs w:val="20"/>
    </w:rPr>
  </w:style>
  <w:style w:type="character" w:customStyle="1" w:styleId="citeunreadChar">
    <w:name w:val="cite unread Char"/>
    <w:link w:val="citeunread"/>
    <w:rsid w:val="00C84328"/>
    <w:rPr>
      <w:rFonts w:ascii="Times New Roman" w:eastAsia="MS Mincho" w:hAnsi="Times New Roman" w:cs="Calibri"/>
      <w:kern w:val="28"/>
      <w:sz w:val="18"/>
      <w:szCs w:val="20"/>
    </w:rPr>
  </w:style>
  <w:style w:type="paragraph" w:customStyle="1" w:styleId="read">
    <w:name w:val="read"/>
    <w:basedOn w:val="Normal"/>
    <w:next w:val="Normal"/>
    <w:link w:val="readCharChar"/>
    <w:rsid w:val="00C84328"/>
    <w:rPr>
      <w:rFonts w:ascii="Times New Roman" w:eastAsia="Times New Roman" w:hAnsi="Times New Roman"/>
      <w:b/>
      <w:sz w:val="20"/>
      <w:szCs w:val="20"/>
      <w:u w:val="single"/>
    </w:rPr>
  </w:style>
  <w:style w:type="character" w:customStyle="1" w:styleId="readCharChar">
    <w:name w:val="read Char Char"/>
    <w:link w:val="read"/>
    <w:locked/>
    <w:rsid w:val="00C84328"/>
    <w:rPr>
      <w:rFonts w:ascii="Times New Roman" w:eastAsia="Times New Roman" w:hAnsi="Times New Roman" w:cs="Calibri"/>
      <w:b/>
      <w:sz w:val="20"/>
      <w:szCs w:val="20"/>
      <w:u w:val="single"/>
    </w:rPr>
  </w:style>
  <w:style w:type="paragraph" w:customStyle="1" w:styleId="2ndLevel-TAG">
    <w:name w:val="2nd Level - TAG"/>
    <w:basedOn w:val="Normal"/>
    <w:next w:val="Normal"/>
    <w:rsid w:val="00C84328"/>
    <w:pPr>
      <w:spacing w:before="240"/>
      <w:outlineLvl w:val="2"/>
    </w:pPr>
    <w:rPr>
      <w:rFonts w:ascii="Times New Roman" w:eastAsia="Times New Roman" w:hAnsi="Times New Roman"/>
      <w:b/>
    </w:rPr>
  </w:style>
  <w:style w:type="character" w:customStyle="1" w:styleId="readChar">
    <w:name w:val="read Char"/>
    <w:rsid w:val="00C84328"/>
    <w:rPr>
      <w:szCs w:val="22"/>
      <w:u w:val="single"/>
      <w:lang w:val="en-US" w:eastAsia="en-US" w:bidi="ar-SA"/>
    </w:rPr>
  </w:style>
  <w:style w:type="paragraph" w:customStyle="1" w:styleId="AuthorDate0">
    <w:name w:val="AuthorDate"/>
    <w:basedOn w:val="Normal"/>
    <w:link w:val="AuthorDateChar"/>
    <w:rsid w:val="00C84328"/>
    <w:rPr>
      <w:rFonts w:ascii="Times New Roman" w:eastAsia="MS Mincho" w:hAnsi="Times New Roman"/>
      <w:b/>
      <w:szCs w:val="20"/>
    </w:rPr>
  </w:style>
  <w:style w:type="character" w:customStyle="1" w:styleId="AuthorDateChar">
    <w:name w:val="AuthorDate Char"/>
    <w:basedOn w:val="DefaultParagraphFont"/>
    <w:link w:val="AuthorDate0"/>
    <w:rsid w:val="00C84328"/>
    <w:rPr>
      <w:rFonts w:ascii="Times New Roman" w:eastAsia="MS Mincho" w:hAnsi="Times New Roman" w:cs="Calibri"/>
      <w:b/>
      <w:szCs w:val="20"/>
    </w:rPr>
  </w:style>
  <w:style w:type="character" w:customStyle="1" w:styleId="underlining0">
    <w:name w:val="underlining"/>
    <w:rsid w:val="00C84328"/>
    <w:rPr>
      <w:u w:val="single"/>
    </w:rPr>
  </w:style>
  <w:style w:type="character" w:customStyle="1" w:styleId="addmd">
    <w:name w:val="addmd"/>
    <w:rsid w:val="00C84328"/>
  </w:style>
  <w:style w:type="character" w:customStyle="1" w:styleId="A6">
    <w:name w:val="A6"/>
    <w:uiPriority w:val="99"/>
    <w:rsid w:val="00C84328"/>
    <w:rPr>
      <w:rFonts w:ascii="Times New Roman" w:hAnsi="Times New Roman"/>
      <w:color w:val="000000"/>
      <w:sz w:val="14"/>
      <w:szCs w:val="14"/>
    </w:rPr>
  </w:style>
  <w:style w:type="character" w:customStyle="1" w:styleId="smallChar0">
    <w:name w:val="small Char"/>
    <w:rsid w:val="00C84328"/>
    <w:rPr>
      <w:rFonts w:ascii="Times New Roman" w:eastAsia="Calibri" w:hAnsi="Times New Roman" w:cs="Arial"/>
      <w:sz w:val="16"/>
    </w:rPr>
  </w:style>
  <w:style w:type="character" w:customStyle="1" w:styleId="il">
    <w:name w:val="il"/>
    <w:rsid w:val="00C84328"/>
  </w:style>
  <w:style w:type="character" w:customStyle="1" w:styleId="CiteCardChar">
    <w:name w:val="Cite_Card Char"/>
    <w:link w:val="CiteCard"/>
    <w:rsid w:val="00C84328"/>
    <w:rPr>
      <w:rFonts w:ascii="Times New Roman" w:eastAsia="Times New Roman" w:hAnsi="Times New Roman" w:cs="Arial"/>
      <w:bCs/>
      <w:sz w:val="20"/>
      <w:szCs w:val="20"/>
    </w:rPr>
  </w:style>
  <w:style w:type="character" w:customStyle="1" w:styleId="btitle">
    <w:name w:val="btitle"/>
    <w:rsid w:val="00C84328"/>
  </w:style>
  <w:style w:type="character" w:customStyle="1" w:styleId="green">
    <w:name w:val="green"/>
    <w:rsid w:val="00C84328"/>
  </w:style>
  <w:style w:type="paragraph" w:customStyle="1" w:styleId="CM5">
    <w:name w:val="CM5"/>
    <w:basedOn w:val="Default"/>
    <w:next w:val="Default"/>
    <w:uiPriority w:val="99"/>
    <w:rsid w:val="00C84328"/>
    <w:pPr>
      <w:widowControl w:val="0"/>
      <w:spacing w:after="0" w:line="240" w:lineRule="auto"/>
    </w:pPr>
    <w:rPr>
      <w:rFonts w:ascii="Times New Roman" w:eastAsia="Times New Roman" w:hAnsi="Times New Roman" w:cs="Times New Roman"/>
      <w:color w:val="000000"/>
      <w:lang w:eastAsia="en-US"/>
    </w:rPr>
  </w:style>
  <w:style w:type="paragraph" w:customStyle="1" w:styleId="CM14">
    <w:name w:val="CM14"/>
    <w:basedOn w:val="Default"/>
    <w:next w:val="Default"/>
    <w:uiPriority w:val="99"/>
    <w:rsid w:val="00C84328"/>
    <w:pPr>
      <w:widowControl w:val="0"/>
      <w:spacing w:after="0" w:line="240" w:lineRule="auto"/>
    </w:pPr>
    <w:rPr>
      <w:rFonts w:ascii="Times New Roman" w:eastAsia="Times New Roman" w:hAnsi="Times New Roman" w:cs="Times New Roman"/>
      <w:color w:val="000000"/>
      <w:lang w:eastAsia="en-US"/>
    </w:rPr>
  </w:style>
  <w:style w:type="character" w:customStyle="1" w:styleId="BodyText20">
    <w:name w:val="Body Text2"/>
    <w:rsid w:val="00C843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C8432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843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432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432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432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432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Style9ptItalicUnderline">
    <w:name w:val="Style 9 pt Italic Underline"/>
    <w:rsid w:val="00C84328"/>
    <w:rPr>
      <w:i/>
      <w:iCs/>
      <w:sz w:val="20"/>
      <w:u w:val="single"/>
    </w:rPr>
  </w:style>
  <w:style w:type="character" w:styleId="IntenseReference">
    <w:name w:val="Intense Reference"/>
    <w:uiPriority w:val="32"/>
    <w:qFormat/>
    <w:rsid w:val="00C84328"/>
    <w:rPr>
      <w:bCs/>
      <w:spacing w:val="5"/>
    </w:rPr>
  </w:style>
  <w:style w:type="character" w:customStyle="1" w:styleId="FontStyle39">
    <w:name w:val="Font Style39"/>
    <w:uiPriority w:val="99"/>
    <w:rsid w:val="00C84328"/>
    <w:rPr>
      <w:rFonts w:ascii="Constantia" w:hAnsi="Constantia" w:cs="Constantia"/>
      <w:b/>
      <w:bCs/>
      <w:sz w:val="18"/>
      <w:szCs w:val="18"/>
    </w:rPr>
  </w:style>
  <w:style w:type="character" w:customStyle="1" w:styleId="nohighlighting">
    <w:name w:val="no highlighting"/>
    <w:rsid w:val="00C84328"/>
    <w:rPr>
      <w:rFonts w:ascii="Times New Roman" w:hAnsi="Times New Roman"/>
      <w:color w:val="auto"/>
      <w:sz w:val="20"/>
      <w:u w:val="thick"/>
      <w:bdr w:val="none" w:sz="0" w:space="0" w:color="auto"/>
      <w:shd w:val="clear" w:color="auto" w:fill="auto"/>
    </w:rPr>
  </w:style>
  <w:style w:type="paragraph" w:customStyle="1" w:styleId="UnderlinePara">
    <w:name w:val="Underline Para"/>
    <w:basedOn w:val="Normal"/>
    <w:uiPriority w:val="6"/>
    <w:rsid w:val="00C84328"/>
    <w:pPr>
      <w:widowControl w:val="0"/>
      <w:suppressAutoHyphens/>
      <w:spacing w:after="200"/>
      <w:contextualSpacing/>
      <w:jc w:val="both"/>
    </w:pPr>
    <w:rPr>
      <w:rFonts w:ascii="Times New Roman" w:hAnsi="Times New Roman"/>
      <w:bCs/>
      <w:sz w:val="20"/>
      <w:u w:val="single"/>
    </w:rPr>
  </w:style>
  <w:style w:type="character" w:customStyle="1" w:styleId="LanguageEditingChar">
    <w:name w:val="Language Editing Char"/>
    <w:link w:val="LanguageEditing"/>
    <w:locked/>
    <w:rsid w:val="00C8432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84328"/>
    <w:rPr>
      <w:rFonts w:ascii="Times New Roman" w:eastAsia="Times New Roman" w:hAnsi="Times New Roman" w:cs="Times New Roman"/>
      <w:strike/>
      <w:sz w:val="20"/>
    </w:rPr>
  </w:style>
  <w:style w:type="character" w:customStyle="1" w:styleId="UnderlinedTextCharChar">
    <w:name w:val="Underlined Text Char Char"/>
    <w:basedOn w:val="DefaultParagraphFont"/>
    <w:rsid w:val="00C84328"/>
    <w:rPr>
      <w:rFonts w:cs="Arial"/>
      <w:bCs/>
      <w:noProof w:val="0"/>
      <w:szCs w:val="26"/>
      <w:u w:val="single"/>
      <w:lang w:val="en-US" w:eastAsia="en-US" w:bidi="ar-SA"/>
    </w:rPr>
  </w:style>
  <w:style w:type="paragraph" w:customStyle="1" w:styleId="yiv1075031003msonormal">
    <w:name w:val="yiv1075031003msonormal"/>
    <w:basedOn w:val="Normal"/>
    <w:rsid w:val="00C84328"/>
    <w:pPr>
      <w:spacing w:before="100" w:beforeAutospacing="1" w:after="100" w:afterAutospacing="1"/>
    </w:pPr>
    <w:rPr>
      <w:rFonts w:ascii="Times New Roman" w:eastAsia="Times New Roman" w:hAnsi="Times New Roman"/>
      <w:sz w:val="24"/>
    </w:rPr>
  </w:style>
  <w:style w:type="paragraph" w:customStyle="1" w:styleId="StyleStyle49ptBold3">
    <w:name w:val="Style Style4 + 9 pt Bold3"/>
    <w:basedOn w:val="Normal"/>
    <w:link w:val="StyleStyle49ptBold3Char"/>
    <w:rsid w:val="00C84328"/>
    <w:rPr>
      <w:rFonts w:ascii="Times New Roman" w:hAnsi="Times New Roman"/>
      <w:b/>
      <w:bCs/>
      <w:sz w:val="20"/>
      <w:u w:val="single"/>
    </w:rPr>
  </w:style>
  <w:style w:type="character" w:customStyle="1" w:styleId="StyleStyle49ptBold3Char">
    <w:name w:val="Style Style4 + 9 pt Bold3 Char"/>
    <w:link w:val="StyleStyle49ptBold3"/>
    <w:rsid w:val="00C84328"/>
    <w:rPr>
      <w:rFonts w:ascii="Times New Roman" w:hAnsi="Times New Roman" w:cs="Calibri"/>
      <w:b/>
      <w:bCs/>
      <w:sz w:val="20"/>
      <w:u w:val="single"/>
    </w:rPr>
  </w:style>
  <w:style w:type="character" w:customStyle="1" w:styleId="Style9ptUnderline6">
    <w:name w:val="Style 9 pt Underline6"/>
    <w:rsid w:val="00C84328"/>
    <w:rPr>
      <w:sz w:val="20"/>
      <w:u w:val="single"/>
    </w:rPr>
  </w:style>
  <w:style w:type="character" w:customStyle="1" w:styleId="person-name">
    <w:name w:val="person-name"/>
    <w:basedOn w:val="DefaultParagraphFont"/>
    <w:rsid w:val="00C84328"/>
  </w:style>
  <w:style w:type="character" w:customStyle="1" w:styleId="-SmallText-">
    <w:name w:val="-Small Text-"/>
    <w:rsid w:val="00C84328"/>
    <w:rPr>
      <w:rFonts w:ascii="Garamond" w:hAnsi="Garamond" w:cs="Times New Roman"/>
      <w:sz w:val="16"/>
    </w:rPr>
  </w:style>
  <w:style w:type="character" w:customStyle="1" w:styleId="A5">
    <w:name w:val="A5"/>
    <w:uiPriority w:val="99"/>
    <w:rsid w:val="00C84328"/>
    <w:rPr>
      <w:rFonts w:ascii="Times New Roman" w:hAnsi="Times New Roman" w:cs="Times New Roman"/>
      <w:color w:val="000000"/>
      <w:sz w:val="13"/>
      <w:szCs w:val="13"/>
    </w:rPr>
  </w:style>
  <w:style w:type="character" w:customStyle="1" w:styleId="articoloinside">
    <w:name w:val="articolo_inside"/>
    <w:rsid w:val="00C84328"/>
  </w:style>
  <w:style w:type="paragraph" w:customStyle="1" w:styleId="pagetools">
    <w:name w:val="pagetools"/>
    <w:basedOn w:val="Normal"/>
    <w:rsid w:val="00C84328"/>
    <w:pPr>
      <w:spacing w:before="100" w:beforeAutospacing="1" w:after="100" w:afterAutospacing="1"/>
    </w:pPr>
    <w:rPr>
      <w:rFonts w:ascii="Times New Roman" w:eastAsia="Times New Roman" w:hAnsi="Times New Roman"/>
      <w:sz w:val="24"/>
    </w:rPr>
  </w:style>
  <w:style w:type="paragraph" w:customStyle="1" w:styleId="Shrink">
    <w:name w:val="Shrink"/>
    <w:link w:val="ShrinkChar"/>
    <w:rsid w:val="00C84328"/>
    <w:pPr>
      <w:spacing w:after="0" w:line="240" w:lineRule="auto"/>
      <w:ind w:left="288" w:right="288"/>
    </w:pPr>
    <w:rPr>
      <w:rFonts w:ascii="Times New Roman" w:eastAsia="SimSun" w:hAnsi="Times New Roman" w:cs="Times New Roman"/>
      <w:sz w:val="12"/>
      <w:szCs w:val="20"/>
    </w:rPr>
  </w:style>
  <w:style w:type="character" w:customStyle="1" w:styleId="ShrinkChar">
    <w:name w:val="Shrink Char"/>
    <w:link w:val="Shrink"/>
    <w:rsid w:val="00C84328"/>
    <w:rPr>
      <w:rFonts w:ascii="Times New Roman" w:eastAsia="SimSun" w:hAnsi="Times New Roman" w:cs="Times New Roman"/>
      <w:sz w:val="12"/>
      <w:szCs w:val="20"/>
    </w:rPr>
  </w:style>
  <w:style w:type="character" w:customStyle="1" w:styleId="itxtrst">
    <w:name w:val="itxtrst"/>
    <w:basedOn w:val="DefaultParagraphFont"/>
    <w:rsid w:val="00C84328"/>
  </w:style>
  <w:style w:type="character" w:customStyle="1" w:styleId="desc">
    <w:name w:val="desc"/>
    <w:basedOn w:val="DefaultParagraphFont"/>
    <w:rsid w:val="00C84328"/>
  </w:style>
  <w:style w:type="paragraph" w:customStyle="1" w:styleId="FullCite">
    <w:name w:val="Full Cite"/>
    <w:basedOn w:val="Normal"/>
    <w:next w:val="Normal"/>
    <w:link w:val="FullCiteChar"/>
    <w:rsid w:val="00C84328"/>
    <w:rPr>
      <w:rFonts w:ascii="Garamond" w:eastAsia="Times New Roman" w:hAnsi="Garamond"/>
      <w:sz w:val="18"/>
      <w:szCs w:val="20"/>
    </w:rPr>
  </w:style>
  <w:style w:type="character" w:customStyle="1" w:styleId="FullCiteChar">
    <w:name w:val="Full Cite Char"/>
    <w:basedOn w:val="DefaultParagraphFont"/>
    <w:link w:val="FullCite"/>
    <w:rsid w:val="00C84328"/>
    <w:rPr>
      <w:rFonts w:ascii="Garamond" w:eastAsia="Times New Roman" w:hAnsi="Garamond" w:cs="Calibri"/>
      <w:sz w:val="18"/>
      <w:szCs w:val="20"/>
    </w:rPr>
  </w:style>
  <w:style w:type="character" w:customStyle="1" w:styleId="job">
    <w:name w:val="job"/>
    <w:basedOn w:val="DefaultParagraphFont"/>
    <w:rsid w:val="00C84328"/>
  </w:style>
  <w:style w:type="character" w:customStyle="1" w:styleId="company">
    <w:name w:val="company"/>
    <w:basedOn w:val="DefaultParagraphFont"/>
    <w:rsid w:val="00C84328"/>
  </w:style>
  <w:style w:type="paragraph" w:customStyle="1" w:styleId="HeadingsBase">
    <w:name w:val="Headings Base"/>
    <w:basedOn w:val="Normal"/>
    <w:link w:val="HeadingsBaseChar"/>
    <w:rsid w:val="00C84328"/>
    <w:pPr>
      <w:keepNext/>
      <w:keepLines/>
      <w:suppressAutoHyphens/>
      <w:spacing w:before="20" w:after="120"/>
      <w:jc w:val="center"/>
    </w:pPr>
    <w:rPr>
      <w:b/>
      <w:kern w:val="32"/>
      <w:sz w:val="32"/>
    </w:rPr>
  </w:style>
  <w:style w:type="character" w:customStyle="1" w:styleId="underline3">
    <w:name w:val="underline3"/>
    <w:basedOn w:val="underline2"/>
    <w:rsid w:val="00C84328"/>
    <w:rPr>
      <w:rFonts w:ascii="Arial" w:hAnsi="Arial"/>
      <w:sz w:val="18"/>
      <w:u w:val="single"/>
      <w:bdr w:val="none" w:sz="0" w:space="0" w:color="auto"/>
      <w:shd w:val="clear" w:color="auto" w:fill="FFFF00"/>
    </w:rPr>
  </w:style>
  <w:style w:type="paragraph" w:customStyle="1" w:styleId="HeadingFake">
    <w:name w:val="Heading Fake"/>
    <w:basedOn w:val="Heading3"/>
    <w:rsid w:val="00C84328"/>
    <w:pPr>
      <w:suppressAutoHyphens/>
      <w:spacing w:before="20" w:after="120"/>
      <w:outlineLvl w:val="9"/>
    </w:pPr>
    <w:rPr>
      <w:rFonts w:eastAsia="Times New Roman" w:cs="Arial"/>
      <w:kern w:val="32"/>
      <w:szCs w:val="26"/>
    </w:rPr>
  </w:style>
  <w:style w:type="paragraph" w:customStyle="1" w:styleId="SchoolPaper">
    <w:name w:val="School Paper"/>
    <w:basedOn w:val="Normal"/>
    <w:rsid w:val="00C84328"/>
    <w:pPr>
      <w:spacing w:line="480" w:lineRule="auto"/>
      <w:ind w:firstLine="720"/>
    </w:pPr>
    <w:rPr>
      <w:kern w:val="32"/>
    </w:rPr>
  </w:style>
  <w:style w:type="paragraph" w:customStyle="1" w:styleId="SchoolBlockQuote">
    <w:name w:val="School Block Quote"/>
    <w:basedOn w:val="SchoolPaper"/>
    <w:rsid w:val="00C84328"/>
  </w:style>
  <w:style w:type="paragraph" w:customStyle="1" w:styleId="SchoolWorksCited">
    <w:name w:val="School Works Cited"/>
    <w:basedOn w:val="SchoolPaper"/>
    <w:rsid w:val="00C84328"/>
  </w:style>
  <w:style w:type="paragraph" w:customStyle="1" w:styleId="BlockQuote">
    <w:name w:val="Block Quote"/>
    <w:basedOn w:val="Normal"/>
    <w:rsid w:val="00C84328"/>
    <w:pPr>
      <w:ind w:left="720" w:right="720"/>
    </w:pPr>
    <w:rPr>
      <w:kern w:val="32"/>
      <w:sz w:val="24"/>
    </w:rPr>
  </w:style>
  <w:style w:type="character" w:customStyle="1" w:styleId="menu">
    <w:name w:val="menu"/>
    <w:basedOn w:val="DefaultParagraphFont"/>
    <w:rsid w:val="00C84328"/>
  </w:style>
  <w:style w:type="paragraph" w:customStyle="1" w:styleId="PaperBody">
    <w:name w:val="Paper Body"/>
    <w:basedOn w:val="Normal"/>
    <w:rsid w:val="00C84328"/>
    <w:pPr>
      <w:spacing w:line="480" w:lineRule="auto"/>
      <w:ind w:firstLine="720"/>
    </w:pPr>
    <w:rPr>
      <w:kern w:val="32"/>
    </w:rPr>
  </w:style>
  <w:style w:type="paragraph" w:customStyle="1" w:styleId="PaperCitation">
    <w:name w:val="Paper Citation"/>
    <w:basedOn w:val="Normal"/>
    <w:rsid w:val="00C84328"/>
    <w:pPr>
      <w:spacing w:line="480" w:lineRule="auto"/>
      <w:ind w:left="720" w:hanging="720"/>
    </w:pPr>
    <w:rPr>
      <w:kern w:val="32"/>
    </w:rPr>
  </w:style>
  <w:style w:type="table" w:styleId="TableGrid">
    <w:name w:val="Table Grid"/>
    <w:basedOn w:val="TableNormal"/>
    <w:rsid w:val="00C84328"/>
    <w:pPr>
      <w:spacing w:after="0" w:line="240" w:lineRule="auto"/>
    </w:pPr>
    <w:rPr>
      <w:rFonts w:ascii="Times New Roman" w:eastAsia="Times New Roman" w:hAnsi="Times New Roman" w:cs="Times New Roman"/>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sBaseChar">
    <w:name w:val="Headings Base Char"/>
    <w:basedOn w:val="DefaultParagraphFont"/>
    <w:link w:val="HeadingsBase"/>
    <w:rsid w:val="00C84328"/>
    <w:rPr>
      <w:rFonts w:ascii="Calibri" w:hAnsi="Calibri" w:cs="Calibri"/>
      <w:b/>
      <w:kern w:val="32"/>
      <w:sz w:val="32"/>
    </w:rPr>
  </w:style>
  <w:style w:type="character" w:customStyle="1" w:styleId="hatChar">
    <w:name w:val="hat Char"/>
    <w:basedOn w:val="DefaultParagraphFont"/>
    <w:link w:val="hat"/>
    <w:rsid w:val="00C84328"/>
    <w:rPr>
      <w:rFonts w:ascii="Calibri" w:eastAsia="Times New Roman" w:hAnsi="Calibri" w:cs="Arial"/>
      <w:b/>
      <w:bCs/>
      <w:sz w:val="32"/>
      <w:u w:val="single"/>
    </w:rPr>
  </w:style>
  <w:style w:type="paragraph" w:customStyle="1" w:styleId="TagCite0">
    <w:name w:val="TagCite"/>
    <w:rsid w:val="00C84328"/>
    <w:rPr>
      <w:rFonts w:ascii="Garamond" w:hAnsi="Garamond" w:cs="Calibri"/>
      <w:b/>
      <w:sz w:val="24"/>
      <w:szCs w:val="24"/>
    </w:rPr>
  </w:style>
  <w:style w:type="paragraph" w:customStyle="1" w:styleId="Text0">
    <w:name w:val="Text"/>
    <w:basedOn w:val="TagCite0"/>
    <w:rsid w:val="00C84328"/>
    <w:rPr>
      <w:b w:val="0"/>
    </w:rPr>
  </w:style>
  <w:style w:type="character" w:customStyle="1" w:styleId="publisher">
    <w:name w:val="publisher"/>
    <w:basedOn w:val="DefaultParagraphFont"/>
    <w:rsid w:val="00C84328"/>
  </w:style>
  <w:style w:type="character" w:customStyle="1" w:styleId="pubyear">
    <w:name w:val="pubyear"/>
    <w:basedOn w:val="DefaultParagraphFont"/>
    <w:rsid w:val="00C84328"/>
  </w:style>
  <w:style w:type="character" w:customStyle="1" w:styleId="pubcity">
    <w:name w:val="pubcity"/>
    <w:basedOn w:val="DefaultParagraphFont"/>
    <w:rsid w:val="00C84328"/>
  </w:style>
  <w:style w:type="character" w:customStyle="1" w:styleId="bodycontentlink">
    <w:name w:val="bodycontentlink"/>
    <w:basedOn w:val="DefaultParagraphFont"/>
    <w:rsid w:val="00C84328"/>
  </w:style>
  <w:style w:type="paragraph" w:customStyle="1" w:styleId="B-TagCite">
    <w:name w:val="B-TagCite"/>
    <w:rsid w:val="00C84328"/>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rsid w:val="00C84328"/>
    <w:pPr>
      <w:tabs>
        <w:tab w:val="num" w:pos="720"/>
      </w:tabs>
      <w:ind w:left="720" w:hanging="360"/>
    </w:pPr>
    <w:rPr>
      <w:rFonts w:ascii="Garamond" w:hAnsi="Garamond"/>
      <w:sz w:val="24"/>
    </w:rPr>
  </w:style>
  <w:style w:type="paragraph" w:customStyle="1" w:styleId="times">
    <w:name w:val="times"/>
    <w:basedOn w:val="Normal"/>
    <w:rsid w:val="00C84328"/>
    <w:pPr>
      <w:spacing w:before="100" w:beforeAutospacing="1" w:after="100" w:afterAutospacing="1"/>
    </w:pPr>
    <w:rPr>
      <w:sz w:val="24"/>
    </w:rPr>
  </w:style>
  <w:style w:type="character" w:customStyle="1" w:styleId="ecdate">
    <w:name w:val="ec_date"/>
    <w:basedOn w:val="DefaultParagraphFont"/>
    <w:rsid w:val="00C84328"/>
    <w:rPr>
      <w:rFonts w:ascii="Verdana" w:hAnsi="Verdana" w:hint="default"/>
      <w:sz w:val="20"/>
      <w:szCs w:val="20"/>
      <w:shd w:val="clear" w:color="auto" w:fill="FFFFFF"/>
    </w:rPr>
  </w:style>
  <w:style w:type="paragraph" w:customStyle="1" w:styleId="ecmsonormal">
    <w:name w:val="ec_msonormal"/>
    <w:basedOn w:val="Normal"/>
    <w:rsid w:val="00C84328"/>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C84328"/>
  </w:style>
  <w:style w:type="character" w:customStyle="1" w:styleId="klink">
    <w:name w:val="klink"/>
    <w:basedOn w:val="DefaultParagraphFont"/>
    <w:rsid w:val="00C84328"/>
  </w:style>
  <w:style w:type="character" w:customStyle="1" w:styleId="hittermhilite">
    <w:name w:val="hittermhilite"/>
    <w:basedOn w:val="DefaultParagraphFont"/>
    <w:rsid w:val="00C84328"/>
  </w:style>
  <w:style w:type="paragraph" w:customStyle="1" w:styleId="2ndOrderPara">
    <w:name w:val="2nd Order Para"/>
    <w:basedOn w:val="Normal"/>
    <w:next w:val="Normal"/>
    <w:rsid w:val="00C84328"/>
    <w:pPr>
      <w:autoSpaceDE w:val="0"/>
      <w:autoSpaceDN w:val="0"/>
      <w:adjustRightInd w:val="0"/>
      <w:spacing w:before="120"/>
    </w:pPr>
    <w:rPr>
      <w:sz w:val="24"/>
    </w:rPr>
  </w:style>
  <w:style w:type="paragraph" w:customStyle="1" w:styleId="3rdOrderPara">
    <w:name w:val="3rd Order Para"/>
    <w:basedOn w:val="Normal"/>
    <w:next w:val="Normal"/>
    <w:rsid w:val="00C84328"/>
    <w:pPr>
      <w:autoSpaceDE w:val="0"/>
      <w:autoSpaceDN w:val="0"/>
      <w:adjustRightInd w:val="0"/>
      <w:spacing w:before="120"/>
    </w:pPr>
    <w:rPr>
      <w:sz w:val="24"/>
    </w:rPr>
  </w:style>
  <w:style w:type="paragraph" w:customStyle="1" w:styleId="Normal-SIGN2">
    <w:name w:val="Normal-SIGN2"/>
    <w:basedOn w:val="Default"/>
    <w:next w:val="Default"/>
    <w:rsid w:val="00C84328"/>
    <w:pPr>
      <w:spacing w:after="0" w:line="240" w:lineRule="auto"/>
    </w:pPr>
    <w:rPr>
      <w:rFonts w:ascii="Calibri" w:eastAsia="SimSun" w:hAnsi="Calibri" w:cs="Times New Roman"/>
      <w:lang w:eastAsia="en-US"/>
    </w:rPr>
  </w:style>
  <w:style w:type="character" w:customStyle="1" w:styleId="BoldChar">
    <w:name w:val="Bold Char"/>
    <w:basedOn w:val="DefaultParagraphFont"/>
    <w:rsid w:val="00C84328"/>
    <w:rPr>
      <w:b/>
      <w:lang w:val="en-US" w:eastAsia="en-US" w:bidi="ar-SA"/>
    </w:rPr>
  </w:style>
  <w:style w:type="character" w:customStyle="1" w:styleId="articleheadline">
    <w:name w:val="articleheadline"/>
    <w:basedOn w:val="DefaultParagraphFont"/>
    <w:rsid w:val="00C84328"/>
  </w:style>
  <w:style w:type="paragraph" w:customStyle="1" w:styleId="u-intro">
    <w:name w:val="u-intro"/>
    <w:basedOn w:val="Normal"/>
    <w:rsid w:val="00C84328"/>
    <w:pPr>
      <w:spacing w:before="100" w:beforeAutospacing="1" w:after="100" w:afterAutospacing="1"/>
    </w:pPr>
    <w:rPr>
      <w:sz w:val="24"/>
    </w:rPr>
  </w:style>
  <w:style w:type="character" w:customStyle="1" w:styleId="u-byline">
    <w:name w:val="u-byline"/>
    <w:basedOn w:val="DefaultParagraphFont"/>
    <w:rsid w:val="00C84328"/>
  </w:style>
  <w:style w:type="character" w:customStyle="1" w:styleId="standardcontent">
    <w:name w:val="standardcontent"/>
    <w:basedOn w:val="DefaultParagraphFont"/>
    <w:rsid w:val="00C84328"/>
  </w:style>
  <w:style w:type="paragraph" w:customStyle="1" w:styleId="CardsFont6pt">
    <w:name w:val="Cards + Font: 6 pt"/>
    <w:basedOn w:val="Normal"/>
    <w:autoRedefine/>
    <w:rsid w:val="00C84328"/>
    <w:pPr>
      <w:autoSpaceDE w:val="0"/>
      <w:autoSpaceDN w:val="0"/>
      <w:adjustRightInd w:val="0"/>
      <w:ind w:left="432" w:right="432"/>
      <w:jc w:val="both"/>
    </w:pPr>
    <w:rPr>
      <w:sz w:val="12"/>
    </w:rPr>
  </w:style>
  <w:style w:type="character" w:customStyle="1" w:styleId="CardsFont6ptChar">
    <w:name w:val="Cards + Font: 6 pt Char"/>
    <w:basedOn w:val="DefaultParagraphFont"/>
    <w:rsid w:val="00C84328"/>
    <w:rPr>
      <w:sz w:val="12"/>
      <w:szCs w:val="24"/>
      <w:lang w:val="en-US" w:eastAsia="en-US" w:bidi="ar-SA"/>
    </w:rPr>
  </w:style>
  <w:style w:type="character" w:customStyle="1" w:styleId="story">
    <w:name w:val="story"/>
    <w:basedOn w:val="DefaultParagraphFont"/>
    <w:rsid w:val="00C84328"/>
  </w:style>
  <w:style w:type="character" w:customStyle="1" w:styleId="articlebya">
    <w:name w:val="articleby_a"/>
    <w:basedOn w:val="DefaultParagraphFont"/>
    <w:rsid w:val="00C84328"/>
  </w:style>
  <w:style w:type="character" w:customStyle="1" w:styleId="popupwinby">
    <w:name w:val="popupwinby"/>
    <w:basedOn w:val="DefaultParagraphFont"/>
    <w:rsid w:val="00C84328"/>
  </w:style>
  <w:style w:type="character" w:customStyle="1" w:styleId="articletitle">
    <w:name w:val="articletitle"/>
    <w:basedOn w:val="DefaultParagraphFont"/>
    <w:rsid w:val="00C84328"/>
  </w:style>
  <w:style w:type="character" w:customStyle="1" w:styleId="storyheader">
    <w:name w:val="storyheader"/>
    <w:basedOn w:val="DefaultParagraphFont"/>
    <w:rsid w:val="00C84328"/>
  </w:style>
  <w:style w:type="character" w:customStyle="1" w:styleId="texto1">
    <w:name w:val="texto1"/>
    <w:basedOn w:val="DefaultParagraphFont"/>
    <w:rsid w:val="00C84328"/>
  </w:style>
  <w:style w:type="character" w:customStyle="1" w:styleId="marron">
    <w:name w:val="marron"/>
    <w:basedOn w:val="DefaultParagraphFont"/>
    <w:rsid w:val="00C84328"/>
  </w:style>
  <w:style w:type="character" w:customStyle="1" w:styleId="UnderlineChar4Char">
    <w:name w:val="Underline Char4 Char"/>
    <w:basedOn w:val="DefaultParagraphFont"/>
    <w:rsid w:val="00C84328"/>
    <w:rPr>
      <w:noProof w:val="0"/>
      <w:szCs w:val="24"/>
      <w:u w:val="single"/>
      <w:lang w:val="en-US" w:eastAsia="en-US" w:bidi="ar-SA"/>
    </w:rPr>
  </w:style>
  <w:style w:type="character" w:customStyle="1" w:styleId="BoldandUnderlineChar3Char2">
    <w:name w:val="Bold and Underline Char3 Char2"/>
    <w:basedOn w:val="DefaultParagraphFont"/>
    <w:rsid w:val="00C84328"/>
    <w:rPr>
      <w:b/>
      <w:noProof w:val="0"/>
      <w:szCs w:val="24"/>
      <w:u w:val="single"/>
      <w:lang w:val="en-US" w:eastAsia="en-US" w:bidi="ar-SA"/>
    </w:rPr>
  </w:style>
  <w:style w:type="character" w:customStyle="1" w:styleId="LanguageChar">
    <w:name w:val="Language Char"/>
    <w:basedOn w:val="DefaultParagraphFont"/>
    <w:rsid w:val="00C84328"/>
    <w:rPr>
      <w:strike/>
      <w:noProof w:val="0"/>
      <w:sz w:val="16"/>
      <w:szCs w:val="16"/>
      <w:lang w:val="en-US" w:eastAsia="en-US" w:bidi="ar-SA"/>
    </w:rPr>
  </w:style>
  <w:style w:type="character" w:customStyle="1" w:styleId="BoldText12pt">
    <w:name w:val="Bold Text 12 pt"/>
    <w:autoRedefine/>
    <w:rsid w:val="00C84328"/>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rsid w:val="00C84328"/>
    <w:rPr>
      <w:rFonts w:ascii="Georgia" w:eastAsiaTheme="minorHAnsi" w:hAnsi="Georgia"/>
      <w:sz w:val="20"/>
      <w:lang w:eastAsia="en-US"/>
    </w:rPr>
  </w:style>
  <w:style w:type="character" w:customStyle="1" w:styleId="StyleNormalWeb10ptChar">
    <w:name w:val="Style Normal (Web) + 10 pt Char"/>
    <w:basedOn w:val="DefaultParagraphFont"/>
    <w:rsid w:val="00C84328"/>
    <w:rPr>
      <w:szCs w:val="24"/>
      <w:lang w:val="en-US" w:eastAsia="en-US" w:bidi="ar-SA"/>
    </w:rPr>
  </w:style>
  <w:style w:type="paragraph" w:customStyle="1" w:styleId="TagCiteShells">
    <w:name w:val="Tag/Cite/Shells"/>
    <w:basedOn w:val="Normal"/>
    <w:rsid w:val="00C84328"/>
    <w:rPr>
      <w:b/>
    </w:rPr>
  </w:style>
  <w:style w:type="paragraph" w:customStyle="1" w:styleId="DefinitionTerm">
    <w:name w:val="Definition Term"/>
    <w:basedOn w:val="Normal"/>
    <w:next w:val="Normal"/>
    <w:rsid w:val="00C84328"/>
    <w:rPr>
      <w:snapToGrid w:val="0"/>
      <w:sz w:val="24"/>
    </w:rPr>
  </w:style>
  <w:style w:type="paragraph" w:customStyle="1" w:styleId="BriefTitle">
    <w:name w:val="Brief Title"/>
    <w:basedOn w:val="Normal"/>
    <w:rsid w:val="00C84328"/>
    <w:pPr>
      <w:jc w:val="center"/>
      <w:outlineLvl w:val="0"/>
    </w:pPr>
    <w:rPr>
      <w:b/>
      <w:sz w:val="28"/>
      <w:u w:val="single"/>
    </w:rPr>
  </w:style>
  <w:style w:type="paragraph" w:customStyle="1" w:styleId="Paste">
    <w:name w:val="Paste"/>
    <w:basedOn w:val="Normal"/>
    <w:rsid w:val="00C84328"/>
    <w:rPr>
      <w:rFonts w:ascii="Arial Narrow" w:hAnsi="Arial Narrow"/>
    </w:rPr>
  </w:style>
  <w:style w:type="paragraph" w:customStyle="1" w:styleId="DebateCiteCharChar">
    <w:name w:val="Debate Cite Char Char"/>
    <w:basedOn w:val="Normal"/>
    <w:autoRedefine/>
    <w:rsid w:val="00C84328"/>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rsid w:val="00C84328"/>
    <w:rPr>
      <w:color w:val="000000"/>
    </w:rPr>
  </w:style>
  <w:style w:type="character" w:customStyle="1" w:styleId="Style3CharChar">
    <w:name w:val="Style3 Char Char"/>
    <w:basedOn w:val="DefaultParagraphFont"/>
    <w:rsid w:val="00C8432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C84328"/>
    <w:pPr>
      <w:spacing w:before="240" w:after="60"/>
    </w:pPr>
    <w:rPr>
      <w:rFonts w:eastAsia="SimSun" w:cs="Times New Roman"/>
      <w:caps/>
      <w:sz w:val="20"/>
      <w:lang w:eastAsia="zh-CN"/>
    </w:rPr>
  </w:style>
  <w:style w:type="character" w:customStyle="1" w:styleId="NormalChar">
    <w:name w:val="Normal Char"/>
    <w:basedOn w:val="DefaultParagraphFont"/>
    <w:rsid w:val="00C84328"/>
    <w:rPr>
      <w:lang w:eastAsia="en-US"/>
    </w:rPr>
  </w:style>
  <w:style w:type="numbering" w:customStyle="1" w:styleId="NoList11">
    <w:name w:val="No List11"/>
    <w:next w:val="NoList"/>
    <w:semiHidden/>
    <w:unhideWhenUsed/>
    <w:rsid w:val="00C84328"/>
  </w:style>
  <w:style w:type="character" w:customStyle="1" w:styleId="BoldUnderlineChar1">
    <w:name w:val="Bold + Underline Char"/>
    <w:basedOn w:val="DefaultParagraphFont"/>
    <w:rsid w:val="00C8432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C84328"/>
    <w:pPr>
      <w:autoSpaceDE w:val="0"/>
      <w:autoSpaceDN w:val="0"/>
      <w:adjustRightInd w:val="0"/>
      <w:ind w:left="432" w:right="432"/>
      <w:jc w:val="both"/>
    </w:pPr>
    <w:rPr>
      <w:sz w:val="24"/>
      <w:u w:val="thick"/>
    </w:rPr>
  </w:style>
  <w:style w:type="character" w:customStyle="1" w:styleId="UnderlinedCardChar0">
    <w:name w:val="Underlined Card Char"/>
    <w:basedOn w:val="DefaultParagraphFont"/>
    <w:rsid w:val="00C84328"/>
    <w:rPr>
      <w:rFonts w:ascii="Palatino Linotype" w:hAnsi="Palatino Linotype"/>
      <w:u w:val="single"/>
      <w:lang w:val="en-US" w:eastAsia="en-US" w:bidi="ar-SA"/>
    </w:rPr>
  </w:style>
  <w:style w:type="character" w:customStyle="1" w:styleId="cardtextemphasisChar">
    <w:name w:val="card text emphasis Char"/>
    <w:basedOn w:val="UnderlinedCardTextChar"/>
    <w:rsid w:val="00C84328"/>
    <w:rPr>
      <w:rFonts w:ascii="Arial Narrow" w:eastAsia="Calibri" w:hAnsi="Arial Narrow"/>
      <w:b/>
      <w:sz w:val="18"/>
      <w:szCs w:val="22"/>
      <w:u w:val="single"/>
    </w:rPr>
  </w:style>
  <w:style w:type="character" w:customStyle="1" w:styleId="UnderlinedCardTextChar">
    <w:name w:val="Underlined Card Text Char"/>
    <w:basedOn w:val="DefaultParagraphFont"/>
    <w:rsid w:val="00C84328"/>
    <w:rPr>
      <w:rFonts w:ascii="Arial Narrow" w:eastAsia="Calibri" w:hAnsi="Arial Narrow"/>
      <w:sz w:val="18"/>
      <w:szCs w:val="22"/>
      <w:u w:val="single"/>
    </w:rPr>
  </w:style>
  <w:style w:type="character" w:customStyle="1" w:styleId="citationiacgale">
    <w:name w:val="citation iac gale"/>
    <w:basedOn w:val="DefaultParagraphFont"/>
    <w:rsid w:val="00C84328"/>
  </w:style>
  <w:style w:type="character" w:customStyle="1" w:styleId="StyleStyle4Char">
    <w:name w:val="Style Style4 + Char"/>
    <w:basedOn w:val="DefaultParagraphFont"/>
    <w:rsid w:val="00C8432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432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C84328"/>
    <w:rPr>
      <w:rFonts w:ascii="Verdana" w:hAnsi="Verdana"/>
      <w:sz w:val="21"/>
      <w:szCs w:val="21"/>
      <w:u w:val="thick"/>
    </w:rPr>
  </w:style>
  <w:style w:type="character" w:customStyle="1" w:styleId="UnderlinedEvidenceCharChar">
    <w:name w:val="Underlined Evidence Char Char"/>
    <w:basedOn w:val="DefaultParagraphFont"/>
    <w:rsid w:val="00C84328"/>
    <w:rPr>
      <w:rFonts w:ascii="Verdana" w:hAnsi="Verdana"/>
      <w:sz w:val="21"/>
      <w:szCs w:val="21"/>
      <w:u w:val="thick"/>
      <w:lang w:val="en-US" w:eastAsia="en-US" w:bidi="ar-SA"/>
    </w:rPr>
  </w:style>
  <w:style w:type="character" w:styleId="PlaceholderText">
    <w:name w:val="Placeholder Text"/>
    <w:basedOn w:val="DefaultParagraphFont"/>
    <w:uiPriority w:val="99"/>
    <w:semiHidden/>
    <w:rsid w:val="00C84328"/>
    <w:rPr>
      <w:color w:val="808080"/>
    </w:rPr>
  </w:style>
  <w:style w:type="paragraph" w:customStyle="1" w:styleId="Body">
    <w:name w:val="Body"/>
    <w:rsid w:val="00C84328"/>
    <w:pPr>
      <w:spacing w:after="0" w:line="240" w:lineRule="auto"/>
    </w:pPr>
    <w:rPr>
      <w:rFonts w:ascii="Helvetica" w:eastAsia="ヒラギノ角ゴ Pro W3" w:hAnsi="Helvetica" w:cs="Times New Roman"/>
      <w:color w:val="000000"/>
      <w:sz w:val="24"/>
      <w:szCs w:val="20"/>
    </w:rPr>
  </w:style>
  <w:style w:type="character" w:customStyle="1" w:styleId="stylestylebold12pt0">
    <w:name w:val="stylestylebold12pt"/>
    <w:rsid w:val="00C84328"/>
  </w:style>
  <w:style w:type="paragraph" w:customStyle="1" w:styleId="cal">
    <w:name w:val="cal"/>
    <w:basedOn w:val="card"/>
    <w:rsid w:val="00C84328"/>
    <w:pPr>
      <w:ind w:left="288" w:right="288"/>
    </w:pPr>
    <w:rPr>
      <w:rFonts w:eastAsia="Times New Roman"/>
      <w:szCs w:val="20"/>
    </w:rPr>
  </w:style>
  <w:style w:type="character" w:customStyle="1" w:styleId="Style2Char">
    <w:name w:val="Style2 Char"/>
    <w:link w:val="Style2"/>
    <w:rsid w:val="00C84328"/>
    <w:rPr>
      <w:rFonts w:ascii="Arial" w:eastAsia="Times New Roman" w:hAnsi="Arial" w:cs="Times New Roman"/>
      <w:b/>
      <w:bCs/>
      <w:iCs/>
      <w:caps/>
      <w:sz w:val="26"/>
      <w:szCs w:val="20"/>
    </w:rPr>
  </w:style>
  <w:style w:type="character" w:customStyle="1" w:styleId="Style7ptBold">
    <w:name w:val="Style 7 pt Bold"/>
    <w:basedOn w:val="DefaultParagraphFont"/>
    <w:rsid w:val="00C84328"/>
    <w:rPr>
      <w:b w:val="0"/>
      <w:bCs/>
      <w:sz w:val="14"/>
    </w:rPr>
  </w:style>
  <w:style w:type="character" w:customStyle="1" w:styleId="cite00">
    <w:name w:val="cite0"/>
    <w:rsid w:val="00C84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globalresearch.ca/articles/CHO505A.html" TargetMode="External"/><Relationship Id="rId18" Type="http://schemas.openxmlformats.org/officeDocument/2006/relationships/hyperlink" Target="http://www.politicususa.com/2014/07/19/obama-doctrine-takes-huge-step-forward-deescalating-tensions-iran.html" TargetMode="External"/><Relationship Id="rId26" Type="http://schemas.openxmlformats.org/officeDocument/2006/relationships/hyperlink" Target="http://www.ft.com/intl/cms/s/0/f13b3608-b338-11e3-b891-00144feabdc0.html" TargetMode="External"/><Relationship Id="rId39" Type="http://schemas.openxmlformats.org/officeDocument/2006/relationships/hyperlink" Target="http://www.npr.org/2011/06/16/137222043/why-the-war-powers-act-doesnt-work" TargetMode="External"/><Relationship Id="rId21" Type="http://schemas.openxmlformats.org/officeDocument/2006/relationships/hyperlink" Target="http://www.theguardian.com/world/2014/jul/16/obama-kerry-path-forward-iran-nuclear-talks" TargetMode="External"/><Relationship Id="rId34" Type="http://schemas.openxmlformats.org/officeDocument/2006/relationships/hyperlink" Target="http://www.huffingtonpost.com/matt-lockshin/a-big-day-for-diplomacy-w_b_4632941.html" TargetMode="External"/><Relationship Id="rId42" Type="http://schemas.openxmlformats.org/officeDocument/2006/relationships/hyperlink" Target="http://muftah.org/obama-in-iran-with-the-gop/" TargetMode="External"/><Relationship Id="rId47" Type="http://schemas.openxmlformats.org/officeDocument/2006/relationships/hyperlink" Target="http://www.jerusalemonline.com/rachel/analysis-the-main-terror-threat-is-iran-not-syria-1579" TargetMode="External"/><Relationship Id="rId50" Type="http://schemas.openxmlformats.org/officeDocument/2006/relationships/hyperlink" Target="http://www.newsmax.com/archives/articles/2001/7/18/194633.shtml" TargetMode="External"/><Relationship Id="rId55" Type="http://schemas.openxmlformats.org/officeDocument/2006/relationships/hyperlink" Target="http://www.huffingtonpost.com/dr-nasser-h-saidi/us-detente-with-iran-game-changer_b_4476864.html" TargetMode="External"/><Relationship Id="rId63" Type="http://schemas.openxmlformats.org/officeDocument/2006/relationships/hyperlink" Target="http://www.huffingtonpost.com/richard-klass/the-road-to-wars_b_4524280.html" TargetMode="External"/><Relationship Id="rId68" Type="http://schemas.openxmlformats.org/officeDocument/2006/relationships/hyperlink" Target="http://www.arabamericannews.com/news/index.php?mod=article&amp;cat=commentary&amp;article=7821" TargetMode="External"/><Relationship Id="rId76" Type="http://schemas.openxmlformats.org/officeDocument/2006/relationships/hyperlink" Target="http://www.dailytimes.com.pk/default.asp?page=2012\03\15\story_15-3-2012_pg3_5" TargetMode="External"/><Relationship Id="rId84" Type="http://schemas.openxmlformats.org/officeDocument/2006/relationships/hyperlink" Target="http://www.hudson-ny.org/1387/coming-crisis-in-the-middle-east" TargetMode="External"/><Relationship Id="rId7" Type="http://schemas.openxmlformats.org/officeDocument/2006/relationships/webSettings" Target="webSettings.xml"/><Relationship Id="rId71" Type="http://schemas.openxmlformats.org/officeDocument/2006/relationships/hyperlink" Target="http://www.businessinsider.com/us-iran-diplomacy-neutralizes-israels-threat-of-attack-2013-10" TargetMode="External"/><Relationship Id="rId2" Type="http://schemas.openxmlformats.org/officeDocument/2006/relationships/customXml" Target="../customXml/item2.xml"/><Relationship Id="rId16" Type="http://schemas.openxmlformats.org/officeDocument/2006/relationships/hyperlink" Target="http://www.latimes.com/world/middleeast/la-fg-obama-iran-nuclear-20140716-story.html" TargetMode="External"/><Relationship Id="rId29" Type="http://schemas.openxmlformats.org/officeDocument/2006/relationships/hyperlink" Target="http://www.merip.org/newspaper_opeds/oped032614" TargetMode="External"/><Relationship Id="rId11" Type="http://schemas.openxmlformats.org/officeDocument/2006/relationships/hyperlink" Target="http://www.deccanchronicle.com/140719/world-americas/article/barack-obama-foreign-crises-grow-more-challenging" TargetMode="External"/><Relationship Id="rId24" Type="http://schemas.openxmlformats.org/officeDocument/2006/relationships/hyperlink" Target="http://www.dw.de/iran-talks-extended-deal-or-no-deal/a-17795348" TargetMode="External"/><Relationship Id="rId32" Type="http://schemas.openxmlformats.org/officeDocument/2006/relationships/hyperlink" Target="http://www.msnbc.com/all/democrats-split-over-syria-iran" TargetMode="External"/><Relationship Id="rId37" Type="http://schemas.openxmlformats.org/officeDocument/2006/relationships/hyperlink" Target="http://www.nationaljournal.com/magazine/there-s-no-such-thing-as-political-capital-20130207)" TargetMode="External"/><Relationship Id="rId40" Type="http://schemas.openxmlformats.org/officeDocument/2006/relationships/hyperlink" Target="http://dyn.politico.com/printstory.cfm?uuid=7DA60F08-18FE-70B2-A8E8FED00CB8D160" TargetMode="External"/><Relationship Id="rId45" Type="http://schemas.openxmlformats.org/officeDocument/2006/relationships/hyperlink" Target="http://www.presstv.ir/detail/2013/11/07/333513/americas-moment-of-truth-about-iran/" TargetMode="External"/><Relationship Id="rId53" Type="http://schemas.openxmlformats.org/officeDocument/2006/relationships/hyperlink" Target="http://www.aljazeera.com/indepth/opinion/2012/10/20121023101710641121.html" TargetMode="External"/><Relationship Id="rId58" Type="http://schemas.openxmlformats.org/officeDocument/2006/relationships/hyperlink" Target="http://thediplomat.com/2014/01/looking-ahead-to-post-obama-u-s-iran-relations/" TargetMode="External"/><Relationship Id="rId66" Type="http://schemas.openxmlformats.org/officeDocument/2006/relationships/hyperlink" Target="http://www.aljazeera.com/indepth/opinion/2012/03/201231981332612423.html" TargetMode="External"/><Relationship Id="rId74" Type="http://schemas.openxmlformats.org/officeDocument/2006/relationships/hyperlink" Target="http://www.dailykos.com/story/2013/12/24/1265184/-Senate-sanctions-bill-could-let-Israel-take-U-S-to-war-against-Iran" TargetMode="External"/><Relationship Id="rId79" Type="http://schemas.openxmlformats.org/officeDocument/2006/relationships/hyperlink" Target="http://www.nytimes.com/2012/03/20/world/middleeast/united-states-war-game-sees-dire-results-of-an-israeli-attack-on-iran.html?pagewanted=all" TargetMode="External"/><Relationship Id="rId87"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www.internationalpolicydigest.org/2014/07/15/iran-nuclear-negotiations-wont-end-failure-iran-west/" TargetMode="External"/><Relationship Id="rId82" Type="http://schemas.openxmlformats.org/officeDocument/2006/relationships/hyperlink" Target="http://www.thejakartaglobe.com/columns/jamil-maidan-flores-world-war-iii/491396" TargetMode="External"/><Relationship Id="rId19" Type="http://schemas.openxmlformats.org/officeDocument/2006/relationships/hyperlink" Target="http://www.usatoday.com/story/opinion/2014/07/20/iran-nuclear-negotiations-rouhani-obama-editorials-debates/1288445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ipsnews.net/news.asp?idnews=40731" TargetMode="External"/><Relationship Id="rId22" Type="http://schemas.openxmlformats.org/officeDocument/2006/relationships/hyperlink" Target="http://www.deccanchronicle.com/140719/world-middle-east/article/iran-powers-extend-talks-after-missing-nuclear-deal-deadline" TargetMode="External"/><Relationship Id="rId27" Type="http://schemas.openxmlformats.org/officeDocument/2006/relationships/hyperlink" Target="http://breakingdefense.com/2014/03/russia-threatens-to-derail-iran-talks-over-ukraine/" TargetMode="External"/><Relationship Id="rId30" Type="http://schemas.openxmlformats.org/officeDocument/2006/relationships/hyperlink" Target="http://www.wtvm.com/story/24613934/clinton-warns-new-iran-sanctions-could-upend-talks" TargetMode="External"/><Relationship Id="rId35" Type="http://schemas.openxmlformats.org/officeDocument/2006/relationships/hyperlink" Target="http://www.washingtonpost.com/blogs/plum-line/wp/2014/02/03/another-big-blow-to-the-iran-sanctions-bill/" TargetMode="External"/><Relationship Id="rId43" Type="http://schemas.openxmlformats.org/officeDocument/2006/relationships/hyperlink" Target="http://www.therepublic.com/view/story/c00a20048d354114a36da338495b6149/US-United-States-Iran" TargetMode="External"/><Relationship Id="rId48" Type="http://schemas.openxmlformats.org/officeDocument/2006/relationships/hyperlink" Target="http://www.aei.org/files/2011/12/05/-containing-and-deterring-a-nuclear-iran_145258702168.pdf" TargetMode="External"/><Relationship Id="rId56" Type="http://schemas.openxmlformats.org/officeDocument/2006/relationships/hyperlink" Target="http://www.scoop.co.nz/stories/HL1111/S00239/the-arab-spring-neoliberalism-regime-change-and-nato.htm" TargetMode="External"/><Relationship Id="rId64" Type="http://schemas.openxmlformats.org/officeDocument/2006/relationships/hyperlink" Target="http://gazettextra.com/news/2010/aug/07/con-unilateral-strike-could-trigger-world-war-iii-/" TargetMode="External"/><Relationship Id="rId69" Type="http://schemas.openxmlformats.org/officeDocument/2006/relationships/hyperlink" Target="http://www.businessinsider.com/us-iran-diplomacy-neutralizes-israels-threat-of-attack-2013-10" TargetMode="External"/><Relationship Id="rId77" Type="http://schemas.openxmlformats.org/officeDocument/2006/relationships/hyperlink" Target="http://www.newsmax.com/archives/articles/2001/7/18/194633.shtml" TargetMode="External"/><Relationship Id="rId8" Type="http://schemas.openxmlformats.org/officeDocument/2006/relationships/footnotes" Target="footnotes.xml"/><Relationship Id="rId51" Type="http://schemas.openxmlformats.org/officeDocument/2006/relationships/hyperlink" Target="http://muftah.org/obama-in-iran-with-the-gop/" TargetMode="External"/><Relationship Id="rId72" Type="http://schemas.openxmlformats.org/officeDocument/2006/relationships/hyperlink" Target="http://thecable.foreignpolicy.com/posts/2013/12/18/exclusive_top_senate_democrats_break_with_white_house_and_circulate_new_iran_sancti" TargetMode="External"/><Relationship Id="rId80" Type="http://schemas.openxmlformats.org/officeDocument/2006/relationships/hyperlink" Target="http://www.foreignpolicy.com/articles/2012/03/02/persian_poker?page=full" TargetMode="External"/><Relationship Id="rId85" Type="http://schemas.openxmlformats.org/officeDocument/2006/relationships/hyperlink" Target="http://www.nydailynews.com/opinion/nuclear-iran-exaggerated-threat-article-1.1035003" TargetMode="External"/><Relationship Id="rId3" Type="http://schemas.openxmlformats.org/officeDocument/2006/relationships/customXml" Target="../customXml/item3.xml"/><Relationship Id="rId12" Type="http://schemas.openxmlformats.org/officeDocument/2006/relationships/hyperlink" Target="http://www.internationalpolicydigest.org/2014/07/15/iran-nuclear-negotiations-wont-end-failure-iran-west/" TargetMode="External"/><Relationship Id="rId17" Type="http://schemas.openxmlformats.org/officeDocument/2006/relationships/hyperlink" Target="http://blogs.wsj.com/washwire/2014/07/16/obama-still-hoping-iran-investment-pays-off/" TargetMode="External"/><Relationship Id="rId25" Type="http://schemas.openxmlformats.org/officeDocument/2006/relationships/hyperlink" Target="http://www.internationalpolicydigest.org/2014/07/15/iran-nuclear-negotiations-wont-end-failure-iran-west/" TargetMode="External"/><Relationship Id="rId33" Type="http://schemas.openxmlformats.org/officeDocument/2006/relationships/hyperlink" Target="http://www.msnbc.com/rachel-maddow-show/senate-effectively-scraps-iran-sanctions-bill" TargetMode="External"/><Relationship Id="rId38" Type="http://schemas.openxmlformats.org/officeDocument/2006/relationships/hyperlink" Target="http://mortara.georgetown.edu/document/1242780359442/SaundersElectoralDisconnectionJan2013.pdf" TargetMode="External"/><Relationship Id="rId46" Type="http://schemas.openxmlformats.org/officeDocument/2006/relationships/hyperlink" Target="http://www.presstv.ir/detail/2013/11/07/333513/americas-moment-of-truth-about-iran/" TargetMode="External"/><Relationship Id="rId59" Type="http://schemas.openxmlformats.org/officeDocument/2006/relationships/hyperlink" Target="http://www.nctimes.com/articles/2008/01/18/news/nation/11_26_261_17_08.txt" TargetMode="External"/><Relationship Id="rId67" Type="http://schemas.openxmlformats.org/officeDocument/2006/relationships/hyperlink" Target="http://www.foxnews.com/world/2014/03/21/israel-steps-up-warnings-military-strike-on-iran-to-return-attention-to-its/" TargetMode="External"/><Relationship Id="rId20" Type="http://schemas.openxmlformats.org/officeDocument/2006/relationships/hyperlink" Target="http://en.ria.ru/politics/20140719/191039968/German-Foreign-Minister-Hopes-Extension-of-Talks-to-Resolve.html" TargetMode="External"/><Relationship Id="rId41" Type="http://schemas.openxmlformats.org/officeDocument/2006/relationships/hyperlink" Target="http://www.al-monitor.com/pulse/originals/2013/09/us-iran-nuclear-deal-hinges-on-syria-vote.html" TargetMode="External"/><Relationship Id="rId54" Type="http://schemas.openxmlformats.org/officeDocument/2006/relationships/hyperlink" Target="http://www.statesmanjournal.com/article/20140121/OPINION/301210011/Don-t-derail-Iran-nuclear-agreement" TargetMode="External"/><Relationship Id="rId62" Type="http://schemas.openxmlformats.org/officeDocument/2006/relationships/hyperlink" Target="http://www.dailykos.com/story/2013/12/24/1265184/-Senate-sanctions-bill-could-let-Israel-take-U-S-to-war-against-Iran" TargetMode="External"/><Relationship Id="rId70" Type="http://schemas.openxmlformats.org/officeDocument/2006/relationships/hyperlink" Target="http://www.nst.com.my/world/iran-nuclear-deal-proves-elusive-1.531104" TargetMode="External"/><Relationship Id="rId75" Type="http://schemas.openxmlformats.org/officeDocument/2006/relationships/hyperlink" Target="http://www.jpost.com/IranianThreat/News/Article.aspx?id=226377" TargetMode="External"/><Relationship Id="rId83" Type="http://schemas.openxmlformats.org/officeDocument/2006/relationships/hyperlink" Target="http://csis.org/publication/iran-waiting-option"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carnegieendowment.org/2014/07/19/carnegie-experts-on-iran-nuclear-deal-extension/hggg" TargetMode="External"/><Relationship Id="rId23" Type="http://schemas.openxmlformats.org/officeDocument/2006/relationships/hyperlink" Target="http://www.timesofisrael.com/republicans-said-set-to-push-iran-bill-to-a-vote/" TargetMode="External"/><Relationship Id="rId28" Type="http://schemas.openxmlformats.org/officeDocument/2006/relationships/hyperlink" Target="http://www.alaskadispatch.com/article/20140327/after-crimea-what-putin-might-do-next" TargetMode="External"/><Relationship Id="rId36" Type="http://schemas.openxmlformats.org/officeDocument/2006/relationships/hyperlink" Target="http://www.nationaljournal.com/magazine/there-s-no-such-thing-as-political-capital-20130207)" TargetMode="External"/><Relationship Id="rId49" Type="http://schemas.openxmlformats.org/officeDocument/2006/relationships/hyperlink" Target="http://www.the-american-interest.com/article-bd.cfm?piece=982" TargetMode="External"/><Relationship Id="rId57" Type="http://schemas.openxmlformats.org/officeDocument/2006/relationships/hyperlink" Target="http://www.electricarticles.com/display.aspx?id=639" TargetMode="External"/><Relationship Id="rId10" Type="http://schemas.openxmlformats.org/officeDocument/2006/relationships/hyperlink" Target="http://www.noodls.com/view/22BBDBF175E30FB21446CE018FE168D96B0EE1CA?2972xxx1405781061#sthash.EnoQdgxI.dpuf" TargetMode="External"/><Relationship Id="rId31" Type="http://schemas.openxmlformats.org/officeDocument/2006/relationships/hyperlink" Target="http://www.lobelog.com/top-israel-lobby-group-loses-battle-on-iran-but-war-not-over/" TargetMode="External"/><Relationship Id="rId44" Type="http://schemas.openxmlformats.org/officeDocument/2006/relationships/hyperlink" Target="http://www.israelnationalnews.com/Articles/Article.aspx/14050~~23.UoawzPmsiSp" TargetMode="External"/><Relationship Id="rId52" Type="http://schemas.openxmlformats.org/officeDocument/2006/relationships/hyperlink" Target="http://goingtotehran.com/iran-syria-and-the-tragicomedy-of-u-s-foreign-policy" TargetMode="External"/><Relationship Id="rId60" Type="http://schemas.openxmlformats.org/officeDocument/2006/relationships/hyperlink" Target="http://www.atimes.com/atimes/Middle_East/IL21Ak01.html" TargetMode="External"/><Relationship Id="rId65" Type="http://schemas.openxmlformats.org/officeDocument/2006/relationships/hyperlink" Target="http://gazettextra.com/news/2010/aug/07/con-unilateral-strike-could-trigger-world-war-iii-/" TargetMode="External"/><Relationship Id="rId73" Type="http://schemas.openxmlformats.org/officeDocument/2006/relationships/hyperlink" Target="http://www.nst.com.my/world/iran-nuclear-deal-proves-elusive-1.531104" TargetMode="External"/><Relationship Id="rId78" Type="http://schemas.openxmlformats.org/officeDocument/2006/relationships/hyperlink" Target="http://www.foxnews.com/world/2012/02/25/israeli-attack-on-iran-could-pull-us-into-new-war/" TargetMode="External"/><Relationship Id="rId81" Type="http://schemas.openxmlformats.org/officeDocument/2006/relationships/hyperlink" Target="http://openchannel.msnbc.msn.com/_news/2012/02/28/10534518-fears-grow-of-israel-iran-missile-shootout?chromedomain=worldnews"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1951</TotalTime>
  <Pages>88</Pages>
  <Words>51686</Words>
  <Characters>294612</Characters>
  <Application>Microsoft Office Word</Application>
  <DocSecurity>0</DocSecurity>
  <Lines>2455</Lines>
  <Paragraphs>691</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Iran </vt:lpstr>
      <vt:lpstr>        1nc </vt:lpstr>
      <vt:lpstr>        2nc overview</vt:lpstr>
      <vt:lpstr>    UQ</vt:lpstr>
      <vt:lpstr>        UQ – 2nc UQ wall </vt:lpstr>
      <vt:lpstr>        UQ – A2 no deal </vt:lpstr>
      <vt:lpstr>        UQ – A2 UQ overwhelms </vt:lpstr>
      <vt:lpstr>        UQ – A2 congressional veto </vt:lpstr>
      <vt:lpstr>        UQ – A2 russian scuttle </vt:lpstr>
      <vt:lpstr>    Link </vt:lpstr>
      <vt:lpstr>        2nc link wall – must READ </vt:lpstr>
      <vt:lpstr>        2nc internal – will reintroduce </vt:lpstr>
      <vt:lpstr>        A2 no foreign polcap</vt:lpstr>
      <vt:lpstr>    Nuts/bolts</vt:lpstr>
      <vt:lpstr>        A2 Hirsch</vt:lpstr>
      <vt:lpstr>        A2 No Spillover </vt:lpstr>
    </vt:vector>
  </TitlesOfParts>
  <Company>Whitman College</Company>
  <LinksUpToDate>false</LinksUpToDate>
  <CharactersWithSpaces>345607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Petit</dc:creator>
  <cp:keywords/>
  <dc:description/>
  <cp:lastModifiedBy>Louie Petit</cp:lastModifiedBy>
  <cp:revision>7</cp:revision>
  <dcterms:created xsi:type="dcterms:W3CDTF">2014-07-19T15:37:00Z</dcterms:created>
  <dcterms:modified xsi:type="dcterms:W3CDTF">2014-07-21T01:10:00Z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